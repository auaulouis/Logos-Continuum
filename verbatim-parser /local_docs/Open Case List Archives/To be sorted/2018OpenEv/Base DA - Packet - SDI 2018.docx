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0F48E4" w14:textId="251A9E59" w:rsidR="00A95652" w:rsidRDefault="004F0C8E" w:rsidP="004F0C8E">
      <w:pPr>
        <w:pStyle w:val="Heading1"/>
      </w:pPr>
      <w:r>
        <w:t>Neg</w:t>
      </w:r>
    </w:p>
    <w:p w14:paraId="09398876" w14:textId="0A8CECBD" w:rsidR="004F0C8E" w:rsidRDefault="004F0C8E" w:rsidP="004F0C8E"/>
    <w:p w14:paraId="0B1174FB" w14:textId="77777777" w:rsidR="000F3CC6" w:rsidRPr="009856E2" w:rsidRDefault="000F3CC6" w:rsidP="009856E2"/>
    <w:p w14:paraId="5B62C86E" w14:textId="5D793EA7" w:rsidR="004F0C8E" w:rsidRDefault="00537202" w:rsidP="004F0C8E">
      <w:pPr>
        <w:pStyle w:val="Heading2"/>
      </w:pPr>
      <w:r>
        <w:t>---</w:t>
      </w:r>
      <w:r w:rsidR="004F0C8E">
        <w:t>Shells</w:t>
      </w:r>
      <w:r>
        <w:t>---</w:t>
      </w:r>
    </w:p>
    <w:p w14:paraId="6C9DF0EB" w14:textId="67213459" w:rsidR="004F0C8E" w:rsidRDefault="004F0C8E" w:rsidP="004F0C8E"/>
    <w:p w14:paraId="7FE2263A" w14:textId="18F8C595" w:rsidR="00281138" w:rsidRDefault="005C68E2" w:rsidP="00F952F8">
      <w:pPr>
        <w:pStyle w:val="Heading3"/>
      </w:pPr>
      <w:r>
        <w:t xml:space="preserve">Base DA </w:t>
      </w:r>
      <w:r w:rsidR="00281138">
        <w:t>1NC</w:t>
      </w:r>
      <w:r>
        <w:t>---General</w:t>
      </w:r>
    </w:p>
    <w:p w14:paraId="55F23E65" w14:textId="64030944" w:rsidR="00281138" w:rsidRDefault="00281138" w:rsidP="00281138"/>
    <w:p w14:paraId="5DC62255" w14:textId="77777777" w:rsidR="006C0250" w:rsidRDefault="006C0250" w:rsidP="006C0250">
      <w:pPr>
        <w:pStyle w:val="Heading4"/>
      </w:pPr>
      <w:r>
        <w:t xml:space="preserve">base views the plan as the ultimate betrayal – it’s the one and only issue that shreds resiliency </w:t>
      </w:r>
    </w:p>
    <w:p w14:paraId="152001A8" w14:textId="77777777" w:rsidR="006C0250" w:rsidRPr="00F1160D" w:rsidRDefault="006C0250" w:rsidP="006C0250">
      <w:r w:rsidRPr="00F1160D">
        <w:rPr>
          <w:rStyle w:val="Style13ptBold"/>
        </w:rPr>
        <w:t>Edsall 18</w:t>
      </w:r>
      <w:r>
        <w:rPr>
          <w:rStyle w:val="Style13ptBold"/>
        </w:rPr>
        <w:t>---</w:t>
      </w:r>
      <w:r w:rsidRPr="00F1160D">
        <w:t>Thomas, NYT columnist, Joseph Pulitzer II and Edith Pulitzer Moore Professor, Columbia Graduate School of Journalism, 2006–2014; adjunct professor 2014–2017, Columbia University School of Journalism, "Trump Has Got Democrats Right Where He Wants Them" The New York Times</w:t>
      </w:r>
      <w:r>
        <w:t xml:space="preserve">, </w:t>
      </w:r>
      <w:r w:rsidRPr="00F1160D">
        <w:t>February 1</w:t>
      </w:r>
      <w:r>
        <w:t xml:space="preserve">, </w:t>
      </w:r>
      <w:r w:rsidRPr="00F1160D">
        <w:t>https://www.nytimes.com/2018/02/01/opinion/trump-democrats-immigration.html</w:t>
      </w:r>
      <w:r>
        <w:t>]</w:t>
      </w:r>
    </w:p>
    <w:p w14:paraId="07EC374B" w14:textId="77777777" w:rsidR="006C0250" w:rsidRPr="00F72C43" w:rsidRDefault="006C0250" w:rsidP="006C0250">
      <w:pPr>
        <w:rPr>
          <w:sz w:val="16"/>
        </w:rPr>
      </w:pPr>
      <w:r w:rsidRPr="004D3606">
        <w:rPr>
          <w:rStyle w:val="Emphasis"/>
          <w:highlight w:val="cyan"/>
        </w:rPr>
        <w:t>Animosity to immigration was crucial to Trump’s Electoral College victory, especially in rural Rust Belt counties</w:t>
      </w:r>
      <w:r w:rsidRPr="00BA539F">
        <w:rPr>
          <w:rStyle w:val="Emphasis"/>
        </w:rPr>
        <w:t>.</w:t>
      </w:r>
      <w:r>
        <w:rPr>
          <w:rStyle w:val="Emphasis"/>
        </w:rPr>
        <w:t xml:space="preserve"> </w:t>
      </w:r>
      <w:r w:rsidRPr="00F72C43">
        <w:rPr>
          <w:sz w:val="16"/>
        </w:rPr>
        <w:t xml:space="preserve">But </w:t>
      </w:r>
      <w:r w:rsidRPr="00281138">
        <w:rPr>
          <w:rStyle w:val="StyleUnderline"/>
        </w:rPr>
        <w:t>the legislative framework</w:t>
      </w:r>
      <w:r w:rsidRPr="00F72C43">
        <w:rPr>
          <w:sz w:val="16"/>
        </w:rPr>
        <w:t xml:space="preserve"> Trump proposed </w:t>
      </w:r>
      <w:r w:rsidRPr="00281138">
        <w:rPr>
          <w:rStyle w:val="StyleUnderline"/>
        </w:rPr>
        <w:t>is by no means risk-free for Republicans</w:t>
      </w:r>
      <w:r w:rsidRPr="00F72C43">
        <w:rPr>
          <w:sz w:val="16"/>
        </w:rPr>
        <w:t xml:space="preserve">. Emily Ekins, director of polling at the libertarian Cato Institute, wrote me that: </w:t>
      </w:r>
      <w:r w:rsidRPr="00D4245B">
        <w:rPr>
          <w:rStyle w:val="StyleUnderline"/>
          <w:highlight w:val="cyan"/>
        </w:rPr>
        <w:t>This</w:t>
      </w:r>
      <w:r w:rsidRPr="00AC59A4">
        <w:rPr>
          <w:rStyle w:val="StyleUnderline"/>
        </w:rPr>
        <w:t xml:space="preserve"> framework </w:t>
      </w:r>
      <w:r w:rsidRPr="00D4245B">
        <w:rPr>
          <w:rStyle w:val="StyleUnderline"/>
          <w:highlight w:val="cyan"/>
        </w:rPr>
        <w:t xml:space="preserve">may </w:t>
      </w:r>
      <w:r w:rsidRPr="00281138">
        <w:rPr>
          <w:rStyle w:val="Emphasis"/>
          <w:highlight w:val="cyan"/>
        </w:rPr>
        <w:t>anger a critical component of Trump’s base</w:t>
      </w:r>
      <w:r w:rsidRPr="00D4245B">
        <w:rPr>
          <w:rStyle w:val="StyleUnderline"/>
          <w:highlight w:val="cyan"/>
        </w:rPr>
        <w:t xml:space="preserve"> if they</w:t>
      </w:r>
      <w:r w:rsidRPr="00AC59A4">
        <w:rPr>
          <w:rStyle w:val="StyleUnderline"/>
        </w:rPr>
        <w:t xml:space="preserve"> come to </w:t>
      </w:r>
      <w:r w:rsidRPr="004D3606">
        <w:rPr>
          <w:rStyle w:val="StyleUnderline"/>
          <w:highlight w:val="cyan"/>
        </w:rPr>
        <w:t>view it as “amnesty</w:t>
      </w:r>
      <w:r w:rsidRPr="00AC59A4">
        <w:rPr>
          <w:rStyle w:val="StyleUnderline"/>
        </w:rPr>
        <w:t xml:space="preserve">.” </w:t>
      </w:r>
      <w:r w:rsidRPr="004D3606">
        <w:rPr>
          <w:rStyle w:val="StyleUnderline"/>
          <w:highlight w:val="cyan"/>
        </w:rPr>
        <w:t>This</w:t>
      </w:r>
      <w:r w:rsidRPr="00AC59A4">
        <w:rPr>
          <w:rStyle w:val="StyleUnderline"/>
        </w:rPr>
        <w:t xml:space="preserve"> in turn </w:t>
      </w:r>
      <w:r w:rsidRPr="004D3606">
        <w:rPr>
          <w:rStyle w:val="StyleUnderline"/>
          <w:highlight w:val="cyan"/>
        </w:rPr>
        <w:t xml:space="preserve">could impact turnout </w:t>
      </w:r>
      <w:r w:rsidRPr="00D4245B">
        <w:rPr>
          <w:rStyle w:val="StyleUnderline"/>
        </w:rPr>
        <w:t>in the 2018</w:t>
      </w:r>
      <w:r w:rsidRPr="00AC59A4">
        <w:rPr>
          <w:rStyle w:val="StyleUnderline"/>
        </w:rPr>
        <w:t xml:space="preserve"> midterms</w:t>
      </w:r>
      <w:r w:rsidRPr="00F72C43">
        <w:rPr>
          <w:sz w:val="16"/>
        </w:rPr>
        <w:t xml:space="preserve">. </w:t>
      </w:r>
      <w:r w:rsidRPr="00281138">
        <w:rPr>
          <w:rStyle w:val="Emphasis"/>
          <w:highlight w:val="cyan"/>
        </w:rPr>
        <w:t>Crucially</w:t>
      </w:r>
      <w:r w:rsidRPr="00D4245B">
        <w:rPr>
          <w:rStyle w:val="StyleUnderline"/>
          <w:highlight w:val="cyan"/>
        </w:rPr>
        <w:t>,</w:t>
      </w:r>
      <w:r w:rsidRPr="00F72C43">
        <w:rPr>
          <w:sz w:val="16"/>
        </w:rPr>
        <w:t xml:space="preserve"> Ekins noted that </w:t>
      </w:r>
      <w:r w:rsidRPr="00D4245B">
        <w:rPr>
          <w:rStyle w:val="StyleUnderline"/>
          <w:highlight w:val="cyan"/>
        </w:rPr>
        <w:t>immigration attitudes were</w:t>
      </w:r>
      <w:r>
        <w:rPr>
          <w:rStyle w:val="StyleUnderline"/>
        </w:rPr>
        <w:t xml:space="preserve"> </w:t>
      </w:r>
      <w:r w:rsidRPr="00AC59A4">
        <w:rPr>
          <w:rStyle w:val="StyleUnderline"/>
        </w:rPr>
        <w:t xml:space="preserve">one of the </w:t>
      </w:r>
      <w:r w:rsidRPr="00281138">
        <w:rPr>
          <w:rStyle w:val="Emphasis"/>
          <w:highlight w:val="cyan"/>
        </w:rPr>
        <w:t>strongest predictors</w:t>
      </w:r>
      <w:r w:rsidRPr="00D4245B">
        <w:rPr>
          <w:rStyle w:val="StyleUnderline"/>
          <w:highlight w:val="cyan"/>
        </w:rPr>
        <w:t xml:space="preserve"> of Obama-Trump voters</w:t>
      </w:r>
      <w:r w:rsidRPr="00F72C43">
        <w:rPr>
          <w:sz w:val="16"/>
        </w:rPr>
        <w:t xml:space="preserve">. Thus, </w:t>
      </w:r>
      <w:r w:rsidRPr="004D3606">
        <w:rPr>
          <w:rStyle w:val="StyleUnderline"/>
          <w:highlight w:val="cyan"/>
        </w:rPr>
        <w:t xml:space="preserve">if these voters come to believe that Trump has </w:t>
      </w:r>
      <w:r w:rsidRPr="00D4245B">
        <w:rPr>
          <w:rStyle w:val="Emphasis"/>
          <w:highlight w:val="cyan"/>
        </w:rPr>
        <w:t>betrayed them on one of their primary reasons of support, they may be less mobilized</w:t>
      </w:r>
      <w:r w:rsidRPr="004D3606">
        <w:rPr>
          <w:rStyle w:val="StyleUnderline"/>
          <w:highlight w:val="cyan"/>
        </w:rPr>
        <w:t xml:space="preserve"> </w:t>
      </w:r>
      <w:r w:rsidRPr="00D4245B">
        <w:rPr>
          <w:rStyle w:val="StyleUnderline"/>
        </w:rPr>
        <w:t>come the 2018 midterms</w:t>
      </w:r>
      <w:r w:rsidRPr="00D4245B">
        <w:rPr>
          <w:sz w:val="16"/>
        </w:rPr>
        <w:t xml:space="preserve"> </w:t>
      </w:r>
      <w:r w:rsidRPr="00D4245B">
        <w:rPr>
          <w:rStyle w:val="StyleUnderline"/>
        </w:rPr>
        <w:t>and</w:t>
      </w:r>
      <w:r w:rsidRPr="00D4245B">
        <w:rPr>
          <w:sz w:val="16"/>
        </w:rPr>
        <w:t xml:space="preserve"> perhaps in </w:t>
      </w:r>
      <w:r w:rsidRPr="00D4245B">
        <w:rPr>
          <w:rStyle w:val="StyleUnderline"/>
        </w:rPr>
        <w:t>2020</w:t>
      </w:r>
      <w:r w:rsidRPr="00D4245B">
        <w:rPr>
          <w:rStyle w:val="StyleUnderline"/>
          <w:highlight w:val="cyan"/>
        </w:rPr>
        <w:t>. While Trump’s supporters have stuck with him throughout numerous controversies</w:t>
      </w:r>
      <w:r w:rsidRPr="00F72C43">
        <w:rPr>
          <w:sz w:val="16"/>
        </w:rPr>
        <w:t xml:space="preserve">, </w:t>
      </w:r>
      <w:r w:rsidRPr="004D3606">
        <w:rPr>
          <w:rStyle w:val="Emphasis"/>
          <w:highlight w:val="cyan"/>
        </w:rPr>
        <w:t>perceived betrayal on immigration might be the one issue that could cost Trump his base</w:t>
      </w:r>
      <w:r w:rsidRPr="00F72C43">
        <w:rPr>
          <w:sz w:val="16"/>
        </w:rPr>
        <w:t>.</w:t>
      </w:r>
    </w:p>
    <w:p w14:paraId="63876F4F" w14:textId="77777777" w:rsidR="006C0250" w:rsidRDefault="006C0250" w:rsidP="00281138"/>
    <w:p w14:paraId="2FDD7664" w14:textId="5E13A987" w:rsidR="00281138" w:rsidRDefault="00281138" w:rsidP="00281138"/>
    <w:p w14:paraId="57570529" w14:textId="461F35DD" w:rsidR="00281138" w:rsidRPr="008E6F59" w:rsidRDefault="00281138" w:rsidP="00281138">
      <w:pPr>
        <w:pStyle w:val="Heading4"/>
        <w:rPr>
          <w:rFonts w:cs="Times New Roman"/>
        </w:rPr>
      </w:pPr>
      <w:r w:rsidRPr="008E6F59">
        <w:rPr>
          <w:rFonts w:cs="Times New Roman"/>
        </w:rPr>
        <w:t xml:space="preserve">Trump must not alienate his </w:t>
      </w:r>
      <w:r>
        <w:rPr>
          <w:rFonts w:cs="Times New Roman"/>
        </w:rPr>
        <w:t xml:space="preserve">working class </w:t>
      </w:r>
      <w:r w:rsidRPr="008E6F59">
        <w:rPr>
          <w:rFonts w:cs="Times New Roman"/>
        </w:rPr>
        <w:t xml:space="preserve">base </w:t>
      </w:r>
      <w:r>
        <w:rPr>
          <w:rFonts w:cs="Times New Roman"/>
        </w:rPr>
        <w:t>–</w:t>
      </w:r>
      <w:r w:rsidRPr="008E6F59">
        <w:rPr>
          <w:rFonts w:cs="Times New Roman"/>
        </w:rPr>
        <w:t xml:space="preserve"> </w:t>
      </w:r>
      <w:r>
        <w:rPr>
          <w:rFonts w:cs="Times New Roman"/>
        </w:rPr>
        <w:t xml:space="preserve">doing so causes </w:t>
      </w:r>
      <w:r w:rsidRPr="00D9219E">
        <w:rPr>
          <w:rFonts w:cs="Times New Roman"/>
          <w:u w:val="single"/>
        </w:rPr>
        <w:t>diversionary war</w:t>
      </w:r>
      <w:r w:rsidRPr="008E6F59">
        <w:rPr>
          <w:rFonts w:cs="Times New Roman"/>
        </w:rPr>
        <w:t xml:space="preserve"> that goes nuclear</w:t>
      </w:r>
    </w:p>
    <w:p w14:paraId="406DDBA6" w14:textId="77777777" w:rsidR="00281138" w:rsidRPr="008E6F59" w:rsidRDefault="00281138" w:rsidP="00281138">
      <w:r w:rsidRPr="008E6F59">
        <w:t xml:space="preserve">Tim </w:t>
      </w:r>
      <w:r w:rsidRPr="008E6F59">
        <w:rPr>
          <w:rStyle w:val="Style13ptBold"/>
        </w:rPr>
        <w:t>Street 16</w:t>
      </w:r>
      <w:r w:rsidRPr="008E6F59">
        <w:t>,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14:paraId="51903C68" w14:textId="77777777" w:rsidR="00281138" w:rsidRPr="008E6F59" w:rsidRDefault="00281138" w:rsidP="00281138">
      <w:pPr>
        <w:rPr>
          <w:sz w:val="12"/>
        </w:rPr>
      </w:pPr>
      <w:r w:rsidRPr="008E6F59">
        <w:rPr>
          <w:rStyle w:val="StyleUnderline"/>
        </w:rPr>
        <w:t>Donald Trump’s arrival in the White House as US President has deeply unnerved people from across the political spectrum, both inside the US and around the world</w:t>
      </w:r>
      <w:r w:rsidRPr="008E6F59">
        <w:rPr>
          <w:sz w:val="12"/>
        </w:rPr>
        <w:t xml:space="preserve">. The fact that many regard Trump as an indecent individual and his government as potentially the number one threat to their dignity, liberty and life means that the civil strife already raging in the US is unlikely to fade away soon. The wide-ranging </w:t>
      </w:r>
      <w:r w:rsidRPr="008E6F59">
        <w:rPr>
          <w:rStyle w:val="StyleUnderline"/>
          <w:highlight w:val="yellow"/>
        </w:rPr>
        <w:t>implications of Trump</w:t>
      </w:r>
      <w:r w:rsidRPr="008E6F59">
        <w:rPr>
          <w:rStyle w:val="StyleUnderline"/>
        </w:rPr>
        <w:t>’s election</w:t>
      </w:r>
      <w:r w:rsidRPr="008E6F59">
        <w:rPr>
          <w:sz w:val="12"/>
        </w:rPr>
        <w:t xml:space="preserve"> to the most powerful office on Earth—</w:t>
      </w:r>
      <w:r w:rsidRPr="008E6F59">
        <w:rPr>
          <w:rStyle w:val="StyleUnderline"/>
          <w:highlight w:val="yellow"/>
        </w:rPr>
        <w:t>for</w:t>
      </w:r>
      <w:r w:rsidRPr="008E6F59">
        <w:rPr>
          <w:rStyle w:val="StyleUnderline"/>
        </w:rPr>
        <w:t xml:space="preserve"> the </w:t>
      </w:r>
      <w:r w:rsidRPr="008E6F59">
        <w:rPr>
          <w:rStyle w:val="Emphasis"/>
        </w:rPr>
        <w:t xml:space="preserve">peace and </w:t>
      </w:r>
      <w:r w:rsidRPr="008E6F59">
        <w:rPr>
          <w:rStyle w:val="Emphasis"/>
          <w:highlight w:val="yellow"/>
        </w:rPr>
        <w:t>stability</w:t>
      </w:r>
      <w:r w:rsidRPr="008E6F59">
        <w:rPr>
          <w:rStyle w:val="StyleUnderline"/>
          <w:highlight w:val="yellow"/>
        </w:rPr>
        <w:t xml:space="preserve"> </w:t>
      </w:r>
      <w:r w:rsidRPr="008E6F59">
        <w:rPr>
          <w:rStyle w:val="StyleUnderline"/>
        </w:rPr>
        <w:t>of</w:t>
      </w:r>
      <w:r w:rsidRPr="008E6F59">
        <w:rPr>
          <w:sz w:val="12"/>
        </w:rPr>
        <w:t xml:space="preserve"> both that nation and </w:t>
      </w:r>
      <w:r w:rsidRPr="008E6F59">
        <w:rPr>
          <w:rStyle w:val="Emphasis"/>
        </w:rPr>
        <w:t>the world</w:t>
      </w:r>
      <w:r w:rsidRPr="008E6F59">
        <w:rPr>
          <w:sz w:val="12"/>
        </w:rPr>
        <w:t>—</w:t>
      </w:r>
      <w:r w:rsidRPr="008E6F59">
        <w:rPr>
          <w:rStyle w:val="StyleUnderline"/>
        </w:rPr>
        <w:t>cannot be emphasised enough</w:t>
      </w:r>
      <w:r w:rsidRPr="008E6F59">
        <w:rPr>
          <w:sz w:val="12"/>
        </w:rPr>
        <w:t xml:space="preserve">. In this regard, </w:t>
      </w:r>
      <w:r w:rsidRPr="008E6F59">
        <w:rPr>
          <w:rStyle w:val="StyleUnderline"/>
        </w:rPr>
        <w:t>of the many uncertainties</w:t>
      </w:r>
      <w:r w:rsidRPr="008E6F59">
        <w:rPr>
          <w:sz w:val="12"/>
        </w:rPr>
        <w:t xml:space="preserve"> and worries </w:t>
      </w:r>
      <w:r w:rsidRPr="008E6F59">
        <w:rPr>
          <w:rStyle w:val="StyleUnderline"/>
        </w:rPr>
        <w:t>brought on by a Trump presidency, the</w:t>
      </w:r>
      <w:r w:rsidRPr="008E6F59">
        <w:rPr>
          <w:sz w:val="12"/>
        </w:rPr>
        <w:t xml:space="preserve"> two </w:t>
      </w:r>
      <w:r w:rsidRPr="008E6F59">
        <w:rPr>
          <w:rStyle w:val="Emphasis"/>
        </w:rPr>
        <w:t>existential questions</w:t>
      </w:r>
      <w:r w:rsidRPr="008E6F59">
        <w:rPr>
          <w:rStyle w:val="StyleUnderline"/>
        </w:rPr>
        <w:t xml:space="preserve"> of</w:t>
      </w:r>
      <w:r w:rsidRPr="008E6F59">
        <w:rPr>
          <w:sz w:val="12"/>
        </w:rPr>
        <w:t xml:space="preserve"> climate change and </w:t>
      </w:r>
      <w:r w:rsidRPr="008E6F59">
        <w:rPr>
          <w:rStyle w:val="Emphasis"/>
          <w:highlight w:val="yellow"/>
        </w:rPr>
        <w:t>nuclear war</w:t>
      </w:r>
      <w:r w:rsidRPr="008E6F59">
        <w:rPr>
          <w:rStyle w:val="StyleUnderline"/>
          <w:highlight w:val="yellow"/>
        </w:rPr>
        <w:t xml:space="preserve"> </w:t>
      </w:r>
      <w:r w:rsidRPr="008E6F59">
        <w:rPr>
          <w:rStyle w:val="StyleUnderline"/>
        </w:rPr>
        <w:t>stand out</w:t>
      </w:r>
      <w:r w:rsidRPr="008E6F59">
        <w:rPr>
          <w:sz w:val="12"/>
        </w:rPr>
        <w:t xml:space="preserve">. With the former, </w:t>
      </w:r>
      <w:r w:rsidRPr="008E6F59">
        <w:rPr>
          <w:rStyle w:val="StyleUnderline"/>
        </w:rPr>
        <w:t>Trump’s recent comment that he now has an ‘open mind’ about the importance of the Paris climate agreement—having previously said climate change is a ‘hoax’—is unlikely to assuage fears that he will seek to dramatically expand the US’s extraction and reliance on fossil fuels</w:t>
      </w:r>
      <w:r w:rsidRPr="008E6F59">
        <w:rPr>
          <w:sz w:val="12"/>
        </w:rPr>
        <w:t xml:space="preserve">. With the latter, strong doubts have been raised over whether the new President is capable of responsibly handling the incredible power that will be at his fingertips. Moreover, </w:t>
      </w:r>
      <w:r w:rsidRPr="008E6F59">
        <w:rPr>
          <w:rStyle w:val="StyleUnderline"/>
        </w:rPr>
        <w:t xml:space="preserve">several commentators are already </w:t>
      </w:r>
      <w:r w:rsidRPr="008E6F59">
        <w:rPr>
          <w:rStyle w:val="StyleUnderline"/>
          <w:highlight w:val="yellow"/>
        </w:rPr>
        <w:t>raising concerns</w:t>
      </w:r>
      <w:r w:rsidRPr="008E6F59">
        <w:rPr>
          <w:rStyle w:val="StyleUnderline"/>
        </w:rPr>
        <w:t xml:space="preserve"> that</w:t>
      </w:r>
      <w:r w:rsidRPr="008E6F59">
        <w:rPr>
          <w:sz w:val="12"/>
        </w:rPr>
        <w:t xml:space="preserve"> </w:t>
      </w:r>
      <w:r w:rsidRPr="008E6F59">
        <w:rPr>
          <w:rStyle w:val="StyleUnderline"/>
        </w:rPr>
        <w:t xml:space="preserve">a </w:t>
      </w:r>
      <w:r w:rsidRPr="008E6F59">
        <w:rPr>
          <w:rStyle w:val="StyleUnderline"/>
          <w:highlight w:val="yellow"/>
        </w:rPr>
        <w:t>Trump</w:t>
      </w:r>
      <w:r w:rsidRPr="008E6F59">
        <w:rPr>
          <w:rStyle w:val="StyleUnderline"/>
        </w:rPr>
        <w:t xml:space="preserve"> administration </w:t>
      </w:r>
      <w:r w:rsidRPr="008E6F59">
        <w:rPr>
          <w:rStyle w:val="StyleUnderline"/>
          <w:highlight w:val="yellow"/>
        </w:rPr>
        <w:t>will pursue policies that will</w:t>
      </w:r>
      <w:r w:rsidRPr="008E6F59">
        <w:rPr>
          <w:rStyle w:val="StyleUnderline"/>
        </w:rPr>
        <w:t xml:space="preserve"> </w:t>
      </w:r>
      <w:r w:rsidRPr="008E6F59">
        <w:rPr>
          <w:rStyle w:val="Emphasis"/>
        </w:rPr>
        <w:t xml:space="preserve">aggravate and </w:t>
      </w:r>
      <w:r w:rsidRPr="008E6F59">
        <w:rPr>
          <w:rStyle w:val="Emphasis"/>
          <w:highlight w:val="yellow"/>
        </w:rPr>
        <w:t>disappoint</w:t>
      </w:r>
      <w:r w:rsidRPr="008E6F59">
        <w:rPr>
          <w:rStyle w:val="Emphasis"/>
        </w:rPr>
        <w:t xml:space="preserve"> his </w:t>
      </w:r>
      <w:r w:rsidRPr="008E6F59">
        <w:rPr>
          <w:rStyle w:val="Emphasis"/>
          <w:highlight w:val="yellow"/>
        </w:rPr>
        <w:t>supporters</w:t>
      </w:r>
      <w:r w:rsidRPr="008E6F59">
        <w:rPr>
          <w:rStyle w:val="StyleUnderline"/>
        </w:rPr>
        <w:t xml:space="preserve">, a situation </w:t>
      </w:r>
      <w:r w:rsidRPr="008E6F59">
        <w:rPr>
          <w:rStyle w:val="StyleUnderline"/>
          <w:highlight w:val="yellow"/>
        </w:rPr>
        <w:t xml:space="preserve">that could </w:t>
      </w:r>
      <w:r w:rsidRPr="008E6F59">
        <w:rPr>
          <w:rStyle w:val="Emphasis"/>
          <w:sz w:val="24"/>
          <w:highlight w:val="yellow"/>
        </w:rPr>
        <w:t>increase</w:t>
      </w:r>
      <w:r w:rsidRPr="008E6F59">
        <w:rPr>
          <w:rStyle w:val="Emphasis"/>
          <w:sz w:val="24"/>
        </w:rPr>
        <w:t xml:space="preserve"> the </w:t>
      </w:r>
      <w:r w:rsidRPr="008E6F59">
        <w:rPr>
          <w:rStyle w:val="Emphasis"/>
          <w:sz w:val="24"/>
          <w:highlight w:val="yellow"/>
        </w:rPr>
        <w:t xml:space="preserve">possibility of </w:t>
      </w:r>
      <w:r w:rsidRPr="008E6F59">
        <w:rPr>
          <w:rStyle w:val="Emphasis"/>
          <w:sz w:val="24"/>
        </w:rPr>
        <w:t>the US engaging in a ‘</w:t>
      </w:r>
      <w:r w:rsidRPr="008E6F59">
        <w:rPr>
          <w:rStyle w:val="Emphasis"/>
          <w:sz w:val="24"/>
          <w:highlight w:val="yellow"/>
        </w:rPr>
        <w:t>diversionary’ war</w:t>
      </w:r>
      <w:r w:rsidRPr="008E6F59">
        <w:rPr>
          <w:sz w:val="12"/>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8E6F59">
        <w:rPr>
          <w:rStyle w:val="StyleUnderline"/>
          <w:highlight w:val="yellow"/>
        </w:rPr>
        <w:t>The</w:t>
      </w:r>
      <w:r w:rsidRPr="008E6F59">
        <w:rPr>
          <w:rStyle w:val="StyleUnderline"/>
        </w:rPr>
        <w:t xml:space="preserve"> US </w:t>
      </w:r>
      <w:r w:rsidRPr="008E6F59">
        <w:rPr>
          <w:rStyle w:val="StyleUnderline"/>
          <w:highlight w:val="yellow"/>
        </w:rPr>
        <w:t xml:space="preserve">President is </w:t>
      </w:r>
      <w:r w:rsidRPr="008E6F59">
        <w:rPr>
          <w:rStyle w:val="Emphasis"/>
          <w:highlight w:val="yellow"/>
        </w:rPr>
        <w:t>solely responsible</w:t>
      </w:r>
      <w:r w:rsidRPr="008E6F59">
        <w:rPr>
          <w:rStyle w:val="StyleUnderline"/>
          <w:highlight w:val="yellow"/>
        </w:rPr>
        <w:t xml:space="preserve"> for</w:t>
      </w:r>
      <w:r w:rsidRPr="008E6F59">
        <w:rPr>
          <w:rStyle w:val="StyleUnderline"/>
        </w:rPr>
        <w:t xml:space="preserve"> the decision to use the</w:t>
      </w:r>
      <w:r w:rsidRPr="008E6F59">
        <w:rPr>
          <w:sz w:val="12"/>
        </w:rPr>
        <w:t xml:space="preserve"> near-</w:t>
      </w:r>
      <w:r w:rsidRPr="008E6F59">
        <w:rPr>
          <w:rStyle w:val="Emphasis"/>
          <w:highlight w:val="yellow"/>
        </w:rPr>
        <w:t>unimaginably destructive power</w:t>
      </w:r>
      <w:r w:rsidRPr="008E6F59">
        <w:rPr>
          <w:rStyle w:val="StyleUnderline"/>
          <w:highlight w:val="yellow"/>
        </w:rPr>
        <w:t xml:space="preserve"> </w:t>
      </w:r>
      <w:r w:rsidRPr="008E6F59">
        <w:rPr>
          <w:rStyle w:val="StyleUnderline"/>
        </w:rPr>
        <w:t>of the nation’s nuclear arsenal</w:t>
      </w:r>
      <w:r w:rsidRPr="008E6F59">
        <w:rPr>
          <w:sz w:val="12"/>
        </w:rPr>
        <w:t>. Thus, as Bruce Blair—a former intercontinental ballistic missile launch control officer—makes clear, ‘</w:t>
      </w:r>
      <w:r w:rsidRPr="008E6F59">
        <w:rPr>
          <w:rStyle w:val="StyleUnderline"/>
          <w:highlight w:val="yellow"/>
        </w:rPr>
        <w:t xml:space="preserve">Trump will have the </w:t>
      </w:r>
      <w:r w:rsidRPr="008E6F59">
        <w:rPr>
          <w:rStyle w:val="Emphasis"/>
          <w:highlight w:val="yellow"/>
        </w:rPr>
        <w:t>sole authority</w:t>
      </w:r>
      <w:r w:rsidRPr="008E6F59">
        <w:rPr>
          <w:rStyle w:val="StyleUnderline"/>
          <w:highlight w:val="yellow"/>
        </w:rPr>
        <w:t xml:space="preserve"> to </w:t>
      </w:r>
      <w:r w:rsidRPr="008E6F59">
        <w:rPr>
          <w:rStyle w:val="Emphasis"/>
          <w:highlight w:val="yellow"/>
        </w:rPr>
        <w:t>launch nuc</w:t>
      </w:r>
      <w:r w:rsidRPr="008E6F59">
        <w:rPr>
          <w:rStyle w:val="Emphasis"/>
        </w:rPr>
        <w:t>lear weapon</w:t>
      </w:r>
      <w:r w:rsidRPr="008E6F59">
        <w:rPr>
          <w:rStyle w:val="Emphasis"/>
          <w:highlight w:val="yellow"/>
        </w:rPr>
        <w:t>s</w:t>
      </w:r>
      <w:r w:rsidRPr="008E6F59">
        <w:rPr>
          <w:rStyle w:val="StyleUnderline"/>
        </w:rPr>
        <w:t xml:space="preserve"> whenever he chooses</w:t>
      </w:r>
      <w:r w:rsidRPr="008E6F59">
        <w:rPr>
          <w:sz w:val="12"/>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8E6F59">
        <w:rPr>
          <w:rStyle w:val="StyleUnderline"/>
        </w:rPr>
        <w:t xml:space="preserve">with each of the US’s fourteen nuclear-armed </w:t>
      </w:r>
      <w:r w:rsidRPr="008E6F59">
        <w:rPr>
          <w:rStyle w:val="Emphasis"/>
        </w:rPr>
        <w:t>sub</w:t>
      </w:r>
      <w:r w:rsidRPr="008E6F59">
        <w:rPr>
          <w:rStyle w:val="StyleUnderline"/>
        </w:rPr>
        <w:t>marine</w:t>
      </w:r>
      <w:r w:rsidRPr="008E6F59">
        <w:rPr>
          <w:rStyle w:val="Emphasis"/>
        </w:rPr>
        <w:t>s</w:t>
      </w:r>
      <w:r w:rsidRPr="008E6F59">
        <w:rPr>
          <w:rStyle w:val="StyleUnderline"/>
        </w:rPr>
        <w:t xml:space="preserve"> alone carrying ‘</w:t>
      </w:r>
      <w:r w:rsidRPr="008E6F59">
        <w:rPr>
          <w:rStyle w:val="Emphasis"/>
        </w:rPr>
        <w:t>enough power to destroy the people of an entire continent’</w:t>
      </w:r>
      <w:r w:rsidRPr="008E6F59">
        <w:rPr>
          <w:sz w:val="12"/>
        </w:rPr>
        <w:t xml:space="preserve">,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 </w:t>
      </w:r>
      <w:r w:rsidRPr="008E6F59">
        <w:rPr>
          <w:sz w:val="12"/>
          <w:szCs w:val="10"/>
        </w:rPr>
        <w:t xml:space="preserve">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r w:rsidRPr="008E6F59">
        <w:rPr>
          <w:sz w:val="12"/>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8E6F59">
        <w:rPr>
          <w:rStyle w:val="StyleUnderline"/>
        </w:rPr>
        <w:t>Another</w:t>
      </w:r>
      <w:r w:rsidRPr="008E6F59">
        <w:rPr>
          <w:sz w:val="12"/>
        </w:rPr>
        <w:t xml:space="preserve"> related </w:t>
      </w:r>
      <w:r w:rsidRPr="008E6F59">
        <w:rPr>
          <w:rStyle w:val="StyleUnderline"/>
        </w:rPr>
        <w:t xml:space="preserve">question concerns how Trump will conduct himself </w:t>
      </w:r>
      <w:r w:rsidRPr="008E6F59">
        <w:rPr>
          <w:rStyle w:val="StyleUnderline"/>
          <w:highlight w:val="yellow"/>
        </w:rPr>
        <w:t xml:space="preserve">during </w:t>
      </w:r>
      <w:r w:rsidRPr="008E6F59">
        <w:rPr>
          <w:rStyle w:val="Emphasis"/>
          <w:highlight w:val="yellow"/>
        </w:rPr>
        <w:t>any potential crisis</w:t>
      </w:r>
      <w:r w:rsidRPr="008E6F59">
        <w:rPr>
          <w:rStyle w:val="Emphasis"/>
        </w:rPr>
        <w:t xml:space="preserve"> or conflict </w:t>
      </w:r>
      <w:r w:rsidRPr="008E6F59">
        <w:rPr>
          <w:rStyle w:val="Emphasis"/>
          <w:highlight w:val="yellow"/>
        </w:rPr>
        <w:t xml:space="preserve">with </w:t>
      </w:r>
      <w:r w:rsidRPr="008E6F59">
        <w:rPr>
          <w:rStyle w:val="Emphasis"/>
        </w:rPr>
        <w:t xml:space="preserve">Russia or another </w:t>
      </w:r>
      <w:r w:rsidRPr="008E6F59">
        <w:rPr>
          <w:rStyle w:val="Emphasis"/>
          <w:highlight w:val="yellow"/>
        </w:rPr>
        <w:t>major power</w:t>
      </w:r>
      <w:r w:rsidRPr="008E6F59">
        <w:rPr>
          <w:rStyle w:val="StyleUnderline"/>
        </w:rPr>
        <w:t>, given the stakes and risks involved</w:t>
      </w:r>
      <w:r w:rsidRPr="008E6F59">
        <w:rPr>
          <w:sz w:val="12"/>
        </w:rPr>
        <w:t xml:space="preserve">,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it is important to reflect upon how </w:t>
      </w:r>
      <w:r w:rsidRPr="008E6F59">
        <w:rPr>
          <w:rStyle w:val="Emphasis"/>
          <w:highlight w:val="yellow"/>
        </w:rPr>
        <w:t>domestic political dynamics</w:t>
      </w:r>
      <w:r w:rsidRPr="008E6F59">
        <w:rPr>
          <w:rStyle w:val="StyleUnderline"/>
          <w:highlight w:val="yellow"/>
        </w:rPr>
        <w:t xml:space="preserve"> under</w:t>
      </w:r>
      <w:r w:rsidRPr="008E6F59">
        <w:rPr>
          <w:rStyle w:val="StyleUnderline"/>
        </w:rPr>
        <w:t xml:space="preserve"> a </w:t>
      </w:r>
      <w:r w:rsidRPr="008E6F59">
        <w:rPr>
          <w:rStyle w:val="StyleUnderline"/>
          <w:highlight w:val="yellow"/>
        </w:rPr>
        <w:t>Trump</w:t>
      </w:r>
      <w:r w:rsidRPr="008E6F59">
        <w:rPr>
          <w:rStyle w:val="StyleUnderline"/>
        </w:rPr>
        <w:t xml:space="preserve"> presidency </w:t>
      </w:r>
      <w:r w:rsidRPr="008E6F59">
        <w:rPr>
          <w:rStyle w:val="StyleUnderline"/>
          <w:highlight w:val="yellow"/>
        </w:rPr>
        <w:t>might drive</w:t>
      </w:r>
      <w:r w:rsidRPr="008E6F59">
        <w:rPr>
          <w:rStyle w:val="StyleUnderline"/>
        </w:rPr>
        <w:t xml:space="preserve"> Washington’s </w:t>
      </w:r>
      <w:r w:rsidRPr="008E6F59">
        <w:rPr>
          <w:rStyle w:val="StyleUnderline"/>
          <w:highlight w:val="yellow"/>
        </w:rPr>
        <w:t>behaviour internationally</w:t>
      </w:r>
      <w:r w:rsidRPr="008E6F59">
        <w:rPr>
          <w:rStyle w:val="StyleUnderline"/>
        </w:rPr>
        <w:t xml:space="preserve">, particularly </w:t>
      </w:r>
      <w:r w:rsidRPr="008E6F59">
        <w:rPr>
          <w:rStyle w:val="Emphasis"/>
          <w:highlight w:val="yellow"/>
        </w:rPr>
        <w:t>given the nuclear shadow</w:t>
      </w:r>
      <w:r w:rsidRPr="008E6F59">
        <w:rPr>
          <w:rStyle w:val="Emphasis"/>
        </w:rPr>
        <w:t xml:space="preserve"> that always hangs </w:t>
      </w:r>
      <w:r w:rsidRPr="008E6F59">
        <w:rPr>
          <w:rStyle w:val="Emphasis"/>
          <w:highlight w:val="yellow"/>
        </w:rPr>
        <w:t xml:space="preserve">over conflicts </w:t>
      </w:r>
      <w:r w:rsidRPr="008E6F59">
        <w:rPr>
          <w:rStyle w:val="Emphasis"/>
        </w:rPr>
        <w:t>involving the US</w:t>
      </w:r>
      <w:r w:rsidRPr="008E6F59">
        <w:rPr>
          <w:sz w:val="12"/>
        </w:rPr>
        <w:t xml:space="preserve">. For example, in the near-term, Trump’s economic plan and </w:t>
      </w:r>
      <w:r w:rsidRPr="00281138">
        <w:rPr>
          <w:rStyle w:val="StyleUnderline"/>
        </w:rPr>
        <w:t xml:space="preserve">the great </w:t>
      </w:r>
      <w:r w:rsidRPr="00281138">
        <w:rPr>
          <w:rStyle w:val="StyleUnderline"/>
          <w:highlight w:val="yellow"/>
        </w:rPr>
        <w:t>expectations amongst the American working class</w:t>
      </w:r>
      <w:r w:rsidRPr="00281138">
        <w:rPr>
          <w:rStyle w:val="StyleUnderline"/>
        </w:rPr>
        <w:t xml:space="preserve"> that have been generated, </w:t>
      </w:r>
      <w:r w:rsidRPr="00281138">
        <w:rPr>
          <w:rStyle w:val="StyleUnderline"/>
          <w:highlight w:val="yellow"/>
        </w:rPr>
        <w:t xml:space="preserve">may have </w:t>
      </w:r>
      <w:r w:rsidRPr="00281138">
        <w:rPr>
          <w:rStyle w:val="Emphasis"/>
          <w:highlight w:val="yellow"/>
        </w:rPr>
        <w:t>particularly dangerous consequences</w:t>
      </w:r>
      <w:r w:rsidRPr="008E6F59">
        <w:rPr>
          <w:sz w:val="12"/>
        </w:rPr>
        <w:t xml:space="preserve"> if, as seems likely, the primary beneficiaries are the very wealthy. Reviewing Trump’s economic plans, Martin Wolf of the Financial Times concludes that ‘</w:t>
      </w:r>
      <w:r w:rsidRPr="008E6F59">
        <w:rPr>
          <w:rStyle w:val="Emphasis"/>
        </w:rPr>
        <w:t>the longer-term consequences are likely to be grim</w:t>
      </w:r>
      <w:r w:rsidRPr="008E6F59">
        <w:rPr>
          <w:sz w:val="12"/>
        </w:rPr>
        <w:t xml:space="preserve">, not least for </w:t>
      </w:r>
      <w:r w:rsidRPr="008E6F59">
        <w:rPr>
          <w:rStyle w:val="StyleUnderline"/>
        </w:rPr>
        <w:t>his</w:t>
      </w:r>
      <w:r w:rsidRPr="008E6F59">
        <w:rPr>
          <w:sz w:val="12"/>
        </w:rPr>
        <w:t xml:space="preserve"> </w:t>
      </w:r>
      <w:r w:rsidRPr="008E6F59">
        <w:rPr>
          <w:rStyle w:val="StyleUnderline"/>
        </w:rPr>
        <w:t xml:space="preserve">angry, </w:t>
      </w:r>
      <w:r w:rsidRPr="008E6F59">
        <w:rPr>
          <w:sz w:val="12"/>
        </w:rPr>
        <w:t xml:space="preserve">but </w:t>
      </w:r>
      <w:r w:rsidRPr="008E6F59">
        <w:rPr>
          <w:rStyle w:val="StyleUnderline"/>
        </w:rPr>
        <w:t xml:space="preserve">fooled, </w:t>
      </w:r>
      <w:r w:rsidRPr="008E6F59">
        <w:rPr>
          <w:rStyle w:val="StyleUnderline"/>
          <w:highlight w:val="yellow"/>
        </w:rPr>
        <w:t>supporters</w:t>
      </w:r>
      <w:r w:rsidRPr="008E6F59">
        <w:rPr>
          <w:sz w:val="12"/>
        </w:rPr>
        <w:t xml:space="preserve">. Next time, they </w:t>
      </w:r>
      <w:r w:rsidRPr="008E6F59">
        <w:rPr>
          <w:rStyle w:val="StyleUnderline"/>
          <w:highlight w:val="yellow"/>
        </w:rPr>
        <w:t xml:space="preserve">might be </w:t>
      </w:r>
      <w:r w:rsidRPr="008E6F59">
        <w:rPr>
          <w:rStyle w:val="Emphasis"/>
          <w:highlight w:val="yellow"/>
        </w:rPr>
        <w:t>even angrier</w:t>
      </w:r>
      <w:r w:rsidRPr="008E6F59">
        <w:rPr>
          <w:rStyle w:val="StyleUnderline"/>
          <w:highlight w:val="yellow"/>
        </w:rPr>
        <w:t xml:space="preserve">. Where that might lead is </w:t>
      </w:r>
      <w:r w:rsidRPr="008E6F59">
        <w:rPr>
          <w:rStyle w:val="Emphasis"/>
          <w:highlight w:val="yellow"/>
        </w:rPr>
        <w:t>terrifying</w:t>
      </w:r>
      <w:r w:rsidRPr="008E6F59">
        <w:rPr>
          <w:rStyle w:val="StyleUnderline"/>
        </w:rPr>
        <w:t>’</w:t>
      </w:r>
      <w:r w:rsidRPr="008E6F59">
        <w:rPr>
          <w:sz w:val="12"/>
        </w:rPr>
        <w:t xml:space="preserve">. Gillian Tett has also highlighted the ‘real risks’ that </w:t>
      </w:r>
      <w:r w:rsidRPr="008E6F59">
        <w:rPr>
          <w:rStyle w:val="StyleUnderline"/>
        </w:rPr>
        <w:t xml:space="preserve">Trump’s </w:t>
      </w:r>
      <w:r w:rsidRPr="008E6F59">
        <w:rPr>
          <w:rStyle w:val="StyleUnderline"/>
          <w:highlight w:val="yellow"/>
        </w:rPr>
        <w:t>policies could ‘spark</w:t>
      </w:r>
      <w:r w:rsidRPr="008E6F59">
        <w:rPr>
          <w:rStyle w:val="StyleUnderline"/>
        </w:rPr>
        <w:t xml:space="preserve"> US </w:t>
      </w:r>
      <w:r w:rsidRPr="008E6F59">
        <w:rPr>
          <w:rStyle w:val="Emphasis"/>
        </w:rPr>
        <w:t xml:space="preserve">social unrest or </w:t>
      </w:r>
      <w:r w:rsidRPr="008E6F59">
        <w:rPr>
          <w:rStyle w:val="Emphasis"/>
          <w:highlight w:val="yellow"/>
        </w:rPr>
        <w:t>geopolitical uncertainty’</w:t>
      </w:r>
      <w:r w:rsidRPr="008E6F59">
        <w:rPr>
          <w:sz w:val="12"/>
        </w:rPr>
        <w:t xml:space="preserve">. Elsewhere, George Monbiot in the Guardian, makes the stark assertion that </w:t>
      </w:r>
      <w:r w:rsidRPr="008E6F59">
        <w:rPr>
          <w:rStyle w:val="StyleUnderline"/>
        </w:rPr>
        <w:t xml:space="preserve">the </w:t>
      </w:r>
      <w:r w:rsidRPr="008E6F59">
        <w:rPr>
          <w:rStyle w:val="StyleUnderline"/>
          <w:highlight w:val="yellow"/>
        </w:rPr>
        <w:t>inability</w:t>
      </w:r>
      <w:r w:rsidRPr="008E6F59">
        <w:rPr>
          <w:rStyle w:val="StyleUnderline"/>
        </w:rPr>
        <w:t xml:space="preserve"> of the US</w:t>
      </w:r>
      <w:r w:rsidRPr="008E6F59">
        <w:rPr>
          <w:sz w:val="12"/>
        </w:rPr>
        <w:t xml:space="preserve"> and other governments </w:t>
      </w:r>
      <w:r w:rsidRPr="008E6F59">
        <w:rPr>
          <w:rStyle w:val="StyleUnderline"/>
          <w:highlight w:val="yellow"/>
        </w:rPr>
        <w:t>to respond effectively to public anger means</w:t>
      </w:r>
      <w:r w:rsidRPr="008E6F59">
        <w:rPr>
          <w:sz w:val="12"/>
        </w:rPr>
        <w:t xml:space="preserve"> he now believes that ‘</w:t>
      </w:r>
      <w:r w:rsidRPr="008E6F59">
        <w:rPr>
          <w:rStyle w:val="Emphasis"/>
        </w:rPr>
        <w:t xml:space="preserve">we will see </w:t>
      </w:r>
      <w:r w:rsidRPr="008E6F59">
        <w:rPr>
          <w:rStyle w:val="Emphasis"/>
          <w:highlight w:val="yellow"/>
        </w:rPr>
        <w:t>war between</w:t>
      </w:r>
      <w:r w:rsidRPr="008E6F59">
        <w:rPr>
          <w:rStyle w:val="Emphasis"/>
        </w:rPr>
        <w:t xml:space="preserve"> the </w:t>
      </w:r>
      <w:r w:rsidRPr="008E6F59">
        <w:rPr>
          <w:rStyle w:val="Emphasis"/>
          <w:highlight w:val="yellow"/>
        </w:rPr>
        <w:t>major powers</w:t>
      </w:r>
      <w:r w:rsidRPr="008E6F59">
        <w:rPr>
          <w:sz w:val="12"/>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w:t>
      </w:r>
      <w:r w:rsidRPr="00281138">
        <w:rPr>
          <w:rStyle w:val="StyleUnderline"/>
        </w:rPr>
        <w:t xml:space="preserve">Given that </w:t>
      </w:r>
      <w:r w:rsidRPr="00281138">
        <w:rPr>
          <w:rStyle w:val="StyleUnderline"/>
          <w:highlight w:val="yellow"/>
        </w:rPr>
        <w:t>Trump</w:t>
      </w:r>
      <w:r w:rsidRPr="00281138">
        <w:rPr>
          <w:rStyle w:val="StyleUnderline"/>
        </w:rPr>
        <w:t xml:space="preserve"> has already vowed to ‘bomb the shit out of ISIS’ and </w:t>
      </w:r>
      <w:r w:rsidRPr="00281138">
        <w:rPr>
          <w:rStyle w:val="StyleUnderline"/>
          <w:highlight w:val="yellow"/>
        </w:rPr>
        <w:t>refused to rule out</w:t>
      </w:r>
      <w:r w:rsidRPr="00281138">
        <w:rPr>
          <w:rStyle w:val="StyleUnderline"/>
        </w:rPr>
        <w:t xml:space="preserve"> the </w:t>
      </w:r>
      <w:r w:rsidRPr="00281138">
        <w:rPr>
          <w:rStyle w:val="StyleUnderline"/>
          <w:highlight w:val="yellow"/>
        </w:rPr>
        <w:t>use of nuclear weapons</w:t>
      </w:r>
      <w:r w:rsidRPr="00281138">
        <w:rPr>
          <w:rStyle w:val="StyleUnderline"/>
        </w:rPr>
        <w:t xml:space="preserve"> against the group, it goes without saying that such a scenario could have the gravest consequences and must be avoided so that the US does not play into the terrorists’ hands.</w:t>
      </w:r>
      <w:r w:rsidRPr="008E6F59">
        <w:rPr>
          <w:sz w:val="12"/>
        </w:rPr>
        <w:t xml:space="preserve">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8E6F59">
        <w:rPr>
          <w:rStyle w:val="StyleUnderline"/>
          <w:highlight w:val="yellow"/>
        </w:rPr>
        <w:t xml:space="preserve">if Trump does not </w:t>
      </w:r>
      <w:r w:rsidRPr="008E6F59">
        <w:rPr>
          <w:rStyle w:val="Emphasis"/>
          <w:highlight w:val="yellow"/>
        </w:rPr>
        <w:t>sufficiently satisfy his supporters</w:t>
      </w:r>
      <w:r w:rsidRPr="008E6F59">
        <w:rPr>
          <w:rStyle w:val="StyleUnderline"/>
          <w:highlight w:val="yellow"/>
        </w:rPr>
        <w:t xml:space="preserve"> </w:t>
      </w:r>
      <w:r w:rsidRPr="008E6F59">
        <w:rPr>
          <w:rStyle w:val="StyleUnderline"/>
        </w:rPr>
        <w:t xml:space="preserve">then </w:t>
      </w:r>
      <w:r w:rsidRPr="008E6F59">
        <w:rPr>
          <w:rStyle w:val="StyleUnderline"/>
          <w:highlight w:val="yellow"/>
        </w:rPr>
        <w:t>this will l</w:t>
      </w:r>
      <w:r w:rsidRPr="008E6F59">
        <w:rPr>
          <w:rStyle w:val="StyleUnderline"/>
        </w:rPr>
        <w:t xml:space="preserve">ikely </w:t>
      </w:r>
      <w:r w:rsidRPr="008E6F59">
        <w:rPr>
          <w:rStyle w:val="Emphasis"/>
          <w:highlight w:val="yellow"/>
        </w:rPr>
        <w:t>pour fuel on the flames</w:t>
      </w:r>
      <w:r w:rsidRPr="008E6F59">
        <w:rPr>
          <w:rStyle w:val="StyleUnderline"/>
          <w:highlight w:val="yellow"/>
        </w:rPr>
        <w:t xml:space="preserve"> at home</w:t>
      </w:r>
      <w:r w:rsidRPr="008E6F59">
        <w:rPr>
          <w:sz w:val="12"/>
        </w:rPr>
        <w:t xml:space="preserve">, </w:t>
      </w:r>
      <w:r w:rsidRPr="008E6F59">
        <w:rPr>
          <w:rStyle w:val="StyleUnderline"/>
          <w:highlight w:val="yellow"/>
        </w:rPr>
        <w:t xml:space="preserve">which </w:t>
      </w:r>
      <w:r w:rsidRPr="008E6F59">
        <w:rPr>
          <w:rStyle w:val="StyleUnderline"/>
        </w:rPr>
        <w:t>may</w:t>
      </w:r>
      <w:r w:rsidRPr="008E6F59">
        <w:rPr>
          <w:sz w:val="12"/>
        </w:rPr>
        <w:t xml:space="preserve"> then </w:t>
      </w:r>
      <w:r w:rsidRPr="008E6F59">
        <w:rPr>
          <w:rStyle w:val="Emphasis"/>
          <w:highlight w:val="yellow"/>
        </w:rPr>
        <w:t>quickly spread abroad</w:t>
      </w:r>
      <w:r w:rsidRPr="008E6F59">
        <w:rPr>
          <w:sz w:val="12"/>
        </w:rPr>
        <w:t xml:space="preserve">. The </w:t>
      </w:r>
      <w:r w:rsidRPr="00281138">
        <w:rPr>
          <w:rStyle w:val="StyleUnderline"/>
          <w:highlight w:val="yellow"/>
        </w:rPr>
        <w:t>people</w:t>
      </w:r>
      <w:r w:rsidRPr="008E6F59">
        <w:rPr>
          <w:rStyle w:val="StyleUnderline"/>
        </w:rPr>
        <w:t xml:space="preserve"> of the US</w:t>
      </w:r>
      <w:r w:rsidRPr="008E6F59">
        <w:rPr>
          <w:sz w:val="12"/>
        </w:rPr>
        <w:t xml:space="preserve"> and the world thus </w:t>
      </w:r>
      <w:r w:rsidRPr="008E6F59">
        <w:rPr>
          <w:rStyle w:val="StyleUnderline"/>
        </w:rPr>
        <w:t xml:space="preserve">now have a huge responsibility to </w:t>
      </w:r>
      <w:r w:rsidRPr="00281138">
        <w:rPr>
          <w:rStyle w:val="StyleUnderline"/>
          <w:highlight w:val="yellow"/>
        </w:rPr>
        <w:t xml:space="preserve">act as a </w:t>
      </w:r>
      <w:r w:rsidRPr="00281138">
        <w:rPr>
          <w:rStyle w:val="Emphasis"/>
          <w:highlight w:val="yellow"/>
        </w:rPr>
        <w:t>restraining influence</w:t>
      </w:r>
      <w:r w:rsidRPr="008E6F59">
        <w:rPr>
          <w:rStyle w:val="StyleUnderline"/>
        </w:rPr>
        <w:t xml:space="preserve"> and ensure that the US retains an accountable, transparent and democratic government</w:t>
      </w:r>
      <w:r w:rsidRPr="008E6F59">
        <w:rPr>
          <w:sz w:val="12"/>
        </w:rPr>
        <w:t xml:space="preserve">. </w:t>
      </w:r>
      <w:r w:rsidRPr="008E6F59">
        <w:rPr>
          <w:rStyle w:val="StyleUnderline"/>
        </w:rPr>
        <w:t>This</w:t>
      </w:r>
      <w:r w:rsidRPr="008E6F59">
        <w:rPr>
          <w:sz w:val="12"/>
        </w:rPr>
        <w:t xml:space="preserve"> responsibility </w:t>
      </w:r>
      <w:r w:rsidRPr="008E6F59">
        <w:rPr>
          <w:rStyle w:val="StyleUnderline"/>
        </w:rPr>
        <w:t xml:space="preserve">will </w:t>
      </w:r>
      <w:r w:rsidRPr="008E6F59">
        <w:rPr>
          <w:rStyle w:val="Emphasis"/>
        </w:rPr>
        <w:t xml:space="preserve">only grow </w:t>
      </w:r>
      <w:r w:rsidRPr="00281138">
        <w:rPr>
          <w:rStyle w:val="Emphasis"/>
          <w:highlight w:val="yellow"/>
        </w:rPr>
        <w:t>if crises</w:t>
      </w:r>
      <w:r w:rsidRPr="008E6F59">
        <w:rPr>
          <w:rStyle w:val="Emphasis"/>
        </w:rPr>
        <w:t xml:space="preserve"> or shocks </w:t>
      </w:r>
      <w:r w:rsidRPr="00281138">
        <w:rPr>
          <w:rStyle w:val="Emphasis"/>
          <w:highlight w:val="yellow"/>
        </w:rPr>
        <w:t>take place</w:t>
      </w:r>
      <w:r w:rsidRPr="008E6F59">
        <w:rPr>
          <w:rStyle w:val="Emphasis"/>
        </w:rPr>
        <w:t xml:space="preserve"> in</w:t>
      </w:r>
      <w:r w:rsidRPr="008E6F59">
        <w:rPr>
          <w:sz w:val="12"/>
        </w:rPr>
        <w:t xml:space="preserve"> or outside </w:t>
      </w:r>
      <w:r w:rsidRPr="008E6F59">
        <w:rPr>
          <w:rStyle w:val="Emphasis"/>
        </w:rPr>
        <w:t>the US</w:t>
      </w:r>
      <w:r w:rsidRPr="008E6F59">
        <w:rPr>
          <w:sz w:val="12"/>
        </w:rPr>
        <w:t xml:space="preserve"> which ambitious and extremist figures take advantage of, framing them as threats to national security in order to protect their interests and power. </w:t>
      </w:r>
      <w:r w:rsidRPr="008E6F59">
        <w:rPr>
          <w:rStyle w:val="StyleUnderline"/>
        </w:rPr>
        <w:t xml:space="preserve">If such scenarios emerge the next administration and its untried and </w:t>
      </w:r>
      <w:r w:rsidRPr="00281138">
        <w:rPr>
          <w:rStyle w:val="StyleUnderline"/>
          <w:highlight w:val="yellow"/>
        </w:rPr>
        <w:t>untested President will find</w:t>
      </w:r>
      <w:r w:rsidRPr="008E6F59">
        <w:rPr>
          <w:rStyle w:val="StyleUnderline"/>
        </w:rPr>
        <w:t xml:space="preserve"> themselves with a range of </w:t>
      </w:r>
      <w:r w:rsidRPr="008E6F59">
        <w:rPr>
          <w:rStyle w:val="Emphasis"/>
        </w:rPr>
        <w:t>extremely powerful tools</w:t>
      </w:r>
      <w:r w:rsidRPr="008E6F59">
        <w:rPr>
          <w:sz w:val="12"/>
        </w:rPr>
        <w:t xml:space="preserve"> and institutional experience </w:t>
      </w:r>
      <w:r w:rsidRPr="008E6F59">
        <w:rPr>
          <w:rStyle w:val="StyleUnderline"/>
        </w:rPr>
        <w:t xml:space="preserve">at their disposal, </w:t>
      </w:r>
      <w:r w:rsidRPr="008E6F59">
        <w:rPr>
          <w:rStyle w:val="Emphasis"/>
        </w:rPr>
        <w:t xml:space="preserve">including </w:t>
      </w:r>
      <w:r w:rsidRPr="008E6F59">
        <w:rPr>
          <w:rStyle w:val="Emphasis"/>
          <w:highlight w:val="yellow"/>
        </w:rPr>
        <w:t>nuclear weapons</w:t>
      </w:r>
      <w:r w:rsidRPr="008E6F59">
        <w:rPr>
          <w:rStyle w:val="Emphasis"/>
        </w:rPr>
        <w:t xml:space="preserve">, which </w:t>
      </w:r>
      <w:r w:rsidRPr="008E6F59">
        <w:rPr>
          <w:rStyle w:val="Emphasis"/>
          <w:highlight w:val="yellow"/>
        </w:rPr>
        <w:t>may prove too tempting to resist</w:t>
      </w:r>
      <w:r w:rsidRPr="008E6F59">
        <w:rPr>
          <w:rStyle w:val="StyleUnderline"/>
        </w:rPr>
        <w:t xml:space="preserve"> when figuring out how </w:t>
      </w:r>
      <w:r w:rsidRPr="008E6F59">
        <w:rPr>
          <w:rStyle w:val="StyleUnderline"/>
          <w:highlight w:val="yellow"/>
        </w:rPr>
        <w:t>to respond to</w:t>
      </w:r>
      <w:r w:rsidRPr="008E6F59">
        <w:rPr>
          <w:rStyle w:val="StyleUnderline"/>
        </w:rPr>
        <w:t xml:space="preserve"> </w:t>
      </w:r>
      <w:r w:rsidRPr="008E6F59">
        <w:rPr>
          <w:rStyle w:val="StyleUnderline"/>
          <w:highlight w:val="yellow"/>
        </w:rPr>
        <w:t xml:space="preserve">widespread anger, </w:t>
      </w:r>
      <w:r w:rsidRPr="008E6F59">
        <w:rPr>
          <w:rStyle w:val="StyleUnderline"/>
        </w:rPr>
        <w:t xml:space="preserve">confusion and unrest, both </w:t>
      </w:r>
      <w:r w:rsidRPr="008E6F59">
        <w:rPr>
          <w:rStyle w:val="StyleUnderline"/>
          <w:highlight w:val="yellow"/>
        </w:rPr>
        <w:t xml:space="preserve">at home </w:t>
      </w:r>
      <w:r w:rsidRPr="008E6F59">
        <w:rPr>
          <w:sz w:val="12"/>
        </w:rPr>
        <w:t>and abroad.</w:t>
      </w:r>
    </w:p>
    <w:p w14:paraId="335B79A9" w14:textId="088FDF40" w:rsidR="00281138" w:rsidRDefault="00281138" w:rsidP="00281138"/>
    <w:p w14:paraId="12746029" w14:textId="1599CA6E" w:rsidR="005C68E2" w:rsidRDefault="005C68E2" w:rsidP="00281138"/>
    <w:p w14:paraId="02CF221E" w14:textId="2571D1B4" w:rsidR="005C68E2" w:rsidRDefault="005C68E2" w:rsidP="00F952F8">
      <w:pPr>
        <w:pStyle w:val="Heading3"/>
      </w:pPr>
      <w:r>
        <w:t>Base DA 1NC---Impeachment</w:t>
      </w:r>
    </w:p>
    <w:p w14:paraId="5F5C8E52" w14:textId="77777777" w:rsidR="005C68E2" w:rsidRPr="004C26A1" w:rsidRDefault="005C68E2" w:rsidP="005C68E2"/>
    <w:p w14:paraId="7CCCCD2F" w14:textId="77777777" w:rsidR="005C68E2" w:rsidRPr="004C26A1" w:rsidRDefault="005C68E2" w:rsidP="005C68E2">
      <w:pPr>
        <w:pStyle w:val="Heading4"/>
      </w:pPr>
      <w:r>
        <w:t xml:space="preserve">Trump’s all about the base and immigration is all that matters ---keeping </w:t>
      </w:r>
      <w:r w:rsidRPr="00A6790C">
        <w:rPr>
          <w:u w:val="single"/>
        </w:rPr>
        <w:t>core supporters</w:t>
      </w:r>
      <w:r>
        <w:t xml:space="preserve"> protects him from impeachment – Trump </w:t>
      </w:r>
      <w:r w:rsidRPr="004C26A1">
        <w:rPr>
          <w:u w:val="single"/>
        </w:rPr>
        <w:t>perceives</w:t>
      </w:r>
      <w:r>
        <w:t xml:space="preserve"> </w:t>
      </w:r>
      <w:r w:rsidRPr="004C26A1">
        <w:t>plans</w:t>
      </w:r>
      <w:r>
        <w:t xml:space="preserve"> passage as trigger for credible threat of removal</w:t>
      </w:r>
    </w:p>
    <w:p w14:paraId="57E87C68" w14:textId="77777777" w:rsidR="005C68E2" w:rsidRPr="00CA212A" w:rsidRDefault="005C68E2" w:rsidP="005C68E2">
      <w:r w:rsidRPr="00CA212A">
        <w:rPr>
          <w:rStyle w:val="Style13ptBold"/>
        </w:rPr>
        <w:t xml:space="preserve">Prokop </w:t>
      </w:r>
      <w:r>
        <w:rPr>
          <w:rStyle w:val="Style13ptBold"/>
        </w:rPr>
        <w:t>’17 ---</w:t>
      </w:r>
      <w:r w:rsidRPr="00CA212A">
        <w:t xml:space="preserve"> Andrew Prokop, Politics Reporter at Vox.com “Why Trump keeps doing unpopular things to please his base” September 5, 2017 https://www.vox.com/policy-and-politics/2017/9/5/16233568/trump-approval-unpopular)</w:t>
      </w:r>
    </w:p>
    <w:p w14:paraId="0CF99733" w14:textId="77777777" w:rsidR="005C68E2" w:rsidRDefault="005C68E2" w:rsidP="005C68E2">
      <w:pPr>
        <w:pStyle w:val="NoSpacing"/>
        <w:rPr>
          <w:rStyle w:val="StyleUnderline"/>
          <w:rFonts w:cs="Times New Roman"/>
        </w:rPr>
      </w:pPr>
      <w:r w:rsidRPr="0013596B">
        <w:rPr>
          <w:rFonts w:cs="Times New Roman"/>
          <w:sz w:val="14"/>
        </w:rPr>
        <w:t xml:space="preserve">Donald </w:t>
      </w:r>
      <w:r w:rsidRPr="002831AA">
        <w:rPr>
          <w:rStyle w:val="StyleUnderline"/>
          <w:highlight w:val="cyan"/>
        </w:rPr>
        <w:t>Trump</w:t>
      </w:r>
      <w:r w:rsidRPr="002831AA">
        <w:rPr>
          <w:rStyle w:val="StyleUnderline"/>
        </w:rPr>
        <w:t xml:space="preserve"> </w:t>
      </w:r>
      <w:r w:rsidRPr="002831AA">
        <w:rPr>
          <w:rStyle w:val="StyleUnderline"/>
          <w:highlight w:val="cyan"/>
        </w:rPr>
        <w:t>has responded</w:t>
      </w:r>
      <w:r w:rsidRPr="002831AA">
        <w:rPr>
          <w:rStyle w:val="StyleUnderline"/>
        </w:rPr>
        <w:t xml:space="preserve"> to his dismal approval ratings </w:t>
      </w:r>
      <w:r w:rsidRPr="002831AA">
        <w:rPr>
          <w:rStyle w:val="StyleUnderline"/>
          <w:highlight w:val="cyan"/>
        </w:rPr>
        <w:t>by throwing</w:t>
      </w:r>
      <w:r w:rsidRPr="002831AA">
        <w:rPr>
          <w:rStyle w:val="StyleUnderline"/>
        </w:rPr>
        <w:t xml:space="preserve"> more and more </w:t>
      </w:r>
      <w:r w:rsidRPr="002831AA">
        <w:rPr>
          <w:rStyle w:val="StyleUnderline"/>
          <w:highlight w:val="cyan"/>
        </w:rPr>
        <w:t>red meat to his base</w:t>
      </w:r>
      <w:r w:rsidRPr="002831AA">
        <w:rPr>
          <w:rFonts w:cs="Times New Roman"/>
          <w:sz w:val="14"/>
          <w:highlight w:val="cyan"/>
        </w:rPr>
        <w:t>.</w:t>
      </w:r>
      <w:r w:rsidRPr="0013596B">
        <w:rPr>
          <w:rFonts w:cs="Times New Roman"/>
          <w:sz w:val="14"/>
        </w:rPr>
        <w:t xml:space="preserve"> </w:t>
      </w:r>
      <w:r w:rsidRPr="00BD4016">
        <w:rPr>
          <w:rStyle w:val="StyleUnderline"/>
          <w:rFonts w:cs="Times New Roman"/>
        </w:rPr>
        <w:t>With his</w:t>
      </w:r>
      <w:r w:rsidRPr="0013596B">
        <w:rPr>
          <w:rFonts w:cs="Times New Roman"/>
          <w:sz w:val="14"/>
        </w:rPr>
        <w:t xml:space="preserve"> controversial </w:t>
      </w:r>
      <w:r w:rsidRPr="00BD4016">
        <w:rPr>
          <w:rStyle w:val="StyleUnderline"/>
          <w:rFonts w:cs="Times New Roman"/>
        </w:rPr>
        <w:t>comments on</w:t>
      </w:r>
      <w:r w:rsidRPr="0013596B">
        <w:rPr>
          <w:rFonts w:cs="Times New Roman"/>
          <w:sz w:val="14"/>
        </w:rPr>
        <w:t xml:space="preserve"> the white supremacist violence in </w:t>
      </w:r>
      <w:r w:rsidRPr="00BD4016">
        <w:rPr>
          <w:rStyle w:val="StyleUnderline"/>
          <w:rFonts w:cs="Times New Roman"/>
        </w:rPr>
        <w:t>Charlottesville, his pardon of</w:t>
      </w:r>
      <w:r w:rsidRPr="0013596B">
        <w:rPr>
          <w:rFonts w:cs="Times New Roman"/>
          <w:sz w:val="14"/>
        </w:rPr>
        <w:t xml:space="preserve"> former Maricopa County Sheriff Joe </w:t>
      </w:r>
      <w:r w:rsidRPr="00BD4016">
        <w:rPr>
          <w:rStyle w:val="StyleUnderline"/>
          <w:rFonts w:cs="Times New Roman"/>
        </w:rPr>
        <w:t>Arpaio, and now</w:t>
      </w:r>
      <w:r w:rsidRPr="0013596B">
        <w:rPr>
          <w:rFonts w:cs="Times New Roman"/>
          <w:sz w:val="14"/>
        </w:rPr>
        <w:t xml:space="preserve"> potentially </w:t>
      </w:r>
      <w:r w:rsidRPr="002831AA">
        <w:rPr>
          <w:rFonts w:cs="Times New Roman"/>
          <w:sz w:val="14"/>
        </w:rPr>
        <w:t xml:space="preserve">his </w:t>
      </w:r>
      <w:r w:rsidRPr="002831AA">
        <w:rPr>
          <w:rStyle w:val="StyleUnderline"/>
          <w:rFonts w:cs="Times New Roman"/>
          <w:highlight w:val="cyan"/>
        </w:rPr>
        <w:t>sunsetting</w:t>
      </w:r>
      <w:r w:rsidRPr="00BD4016">
        <w:rPr>
          <w:rStyle w:val="StyleUnderline"/>
          <w:rFonts w:cs="Times New Roman"/>
        </w:rPr>
        <w:t xml:space="preserve"> </w:t>
      </w:r>
      <w:r w:rsidRPr="0013596B">
        <w:rPr>
          <w:rFonts w:cs="Times New Roman"/>
          <w:sz w:val="14"/>
        </w:rPr>
        <w:t xml:space="preserve">of </w:t>
      </w:r>
      <w:r w:rsidRPr="00BD4016">
        <w:rPr>
          <w:rStyle w:val="StyleUnderline"/>
          <w:rFonts w:cs="Times New Roman"/>
        </w:rPr>
        <w:t xml:space="preserve">a popular program that gave young unauthorized </w:t>
      </w:r>
      <w:r w:rsidRPr="002831AA">
        <w:rPr>
          <w:rStyle w:val="StyleUnderline"/>
          <w:rFonts w:cs="Times New Roman"/>
          <w:highlight w:val="cyan"/>
        </w:rPr>
        <w:t>immigrants work permits</w:t>
      </w:r>
      <w:r w:rsidRPr="00BD4016">
        <w:rPr>
          <w:rStyle w:val="StyleUnderline"/>
          <w:rFonts w:cs="Times New Roman"/>
        </w:rPr>
        <w:t xml:space="preserve">, </w:t>
      </w:r>
      <w:r w:rsidRPr="00B32DC7">
        <w:rPr>
          <w:rStyle w:val="StyleUnderline"/>
          <w:rFonts w:cs="Times New Roman"/>
          <w:highlight w:val="cyan"/>
        </w:rPr>
        <w:t>the president seems</w:t>
      </w:r>
      <w:r w:rsidRPr="00BD4016">
        <w:rPr>
          <w:rStyle w:val="StyleUnderline"/>
          <w:rFonts w:cs="Times New Roman"/>
        </w:rPr>
        <w:t xml:space="preserve"> </w:t>
      </w:r>
      <w:r w:rsidRPr="00B32DC7">
        <w:rPr>
          <w:rStyle w:val="Emphasis"/>
          <w:highlight w:val="cyan"/>
        </w:rPr>
        <w:t>increasingly focused</w:t>
      </w:r>
      <w:r w:rsidRPr="00BD4016">
        <w:rPr>
          <w:rStyle w:val="StyleUnderline"/>
          <w:rFonts w:cs="Times New Roman"/>
        </w:rPr>
        <w:t xml:space="preserve"> </w:t>
      </w:r>
      <w:r w:rsidRPr="00B32DC7">
        <w:rPr>
          <w:rStyle w:val="StyleUnderline"/>
          <w:rFonts w:cs="Times New Roman"/>
          <w:highlight w:val="cyan"/>
        </w:rPr>
        <w:t>on pleasing the 37 percent</w:t>
      </w:r>
      <w:r w:rsidRPr="0013596B">
        <w:rPr>
          <w:rFonts w:cs="Times New Roman"/>
          <w:sz w:val="14"/>
        </w:rPr>
        <w:t xml:space="preserve"> or so </w:t>
      </w:r>
      <w:r w:rsidRPr="00B32DC7">
        <w:rPr>
          <w:rStyle w:val="StyleUnderline"/>
          <w:rFonts w:cs="Times New Roman"/>
          <w:highlight w:val="cyan"/>
        </w:rPr>
        <w:t>of the public that approves of him</w:t>
      </w:r>
      <w:r w:rsidRPr="0013596B">
        <w:rPr>
          <w:rFonts w:cs="Times New Roman"/>
          <w:sz w:val="14"/>
        </w:rPr>
        <w:t xml:space="preserve">, </w:t>
      </w:r>
      <w:r w:rsidRPr="002831AA">
        <w:rPr>
          <w:rStyle w:val="StyleUnderline"/>
        </w:rPr>
        <w:t>rather than reaching out to any of the 57 percent who disapprove</w:t>
      </w:r>
      <w:r w:rsidRPr="0013596B">
        <w:rPr>
          <w:rFonts w:cs="Times New Roman"/>
          <w:sz w:val="14"/>
        </w:rPr>
        <w:t xml:space="preserve">. </w:t>
      </w:r>
      <w:r w:rsidRPr="00BD4016">
        <w:rPr>
          <w:rStyle w:val="StyleUnderline"/>
          <w:rFonts w:cs="Times New Roman"/>
        </w:rPr>
        <w:t>It’s an odd way of responding to his unpopularity</w:t>
      </w:r>
      <w:r w:rsidRPr="0013596B">
        <w:rPr>
          <w:rFonts w:cs="Times New Roman"/>
          <w:sz w:val="14"/>
        </w:rPr>
        <w:t xml:space="preserve">. The conventional political advice for what he should do to improve such poor numbers would be to try to change his image and win over voters who’ve turned against him. Furthermore, </w:t>
      </w:r>
      <w:r w:rsidRPr="002831AA">
        <w:rPr>
          <w:rStyle w:val="StyleUnderline"/>
          <w:rFonts w:cs="Times New Roman"/>
          <w:highlight w:val="cyan"/>
        </w:rPr>
        <w:t>Trump’s base</w:t>
      </w:r>
      <w:r w:rsidRPr="00BD4016">
        <w:rPr>
          <w:rStyle w:val="StyleUnderline"/>
          <w:rFonts w:cs="Times New Roman"/>
        </w:rPr>
        <w:t xml:space="preserve"> already </w:t>
      </w:r>
      <w:r w:rsidRPr="002831AA">
        <w:rPr>
          <w:rStyle w:val="StyleUnderline"/>
          <w:rFonts w:cs="Times New Roman"/>
          <w:highlight w:val="cyan"/>
        </w:rPr>
        <w:t>loves him</w:t>
      </w:r>
      <w:r w:rsidRPr="002831AA">
        <w:rPr>
          <w:rFonts w:cs="Times New Roman"/>
          <w:sz w:val="14"/>
          <w:highlight w:val="cyan"/>
        </w:rPr>
        <w:t xml:space="preserve"> — </w:t>
      </w:r>
      <w:r w:rsidRPr="002831AA">
        <w:rPr>
          <w:rStyle w:val="StyleUnderline"/>
          <w:highlight w:val="cyan"/>
        </w:rPr>
        <w:t>the vast majority of Republican voters continue to</w:t>
      </w:r>
      <w:r w:rsidRPr="00A6790C">
        <w:rPr>
          <w:rStyle w:val="StyleUnderline"/>
        </w:rPr>
        <w:t xml:space="preserve"> say they </w:t>
      </w:r>
      <w:r w:rsidRPr="002831AA">
        <w:rPr>
          <w:rStyle w:val="StyleUnderline"/>
          <w:highlight w:val="cyan"/>
        </w:rPr>
        <w:t>approve</w:t>
      </w:r>
      <w:r w:rsidRPr="00A6790C">
        <w:rPr>
          <w:rStyle w:val="StyleUnderline"/>
        </w:rPr>
        <w:t xml:space="preserve"> of the job he’s doing</w:t>
      </w:r>
      <w:r w:rsidRPr="0013596B">
        <w:rPr>
          <w:rFonts w:cs="Times New Roman"/>
          <w:sz w:val="14"/>
        </w:rPr>
        <w:t xml:space="preserve">. If he already has his base, </w:t>
      </w:r>
      <w:r w:rsidRPr="00BD4016">
        <w:rPr>
          <w:rStyle w:val="StyleUnderline"/>
          <w:rFonts w:cs="Times New Roman"/>
        </w:rPr>
        <w:t>why, then, does he need to keep doing new things that please them but repel the majority of the public</w:t>
      </w:r>
      <w:r w:rsidRPr="0013596B">
        <w:rPr>
          <w:rFonts w:cs="Times New Roman"/>
          <w:sz w:val="14"/>
        </w:rPr>
        <w:t xml:space="preserve">? Of course, as with anything involving Trump, it’s a mistake to assume there’s a strategic master plan here. Instinct, emotion, and his own personal preferences all likely play a role in his choices. But </w:t>
      </w:r>
      <w:r w:rsidRPr="00E91544">
        <w:rPr>
          <w:rStyle w:val="StyleUnderline"/>
        </w:rPr>
        <w:t>it is possible to come up with a strategic justification — or at least some potential strategic benefits — to Trump’s recent behavior</w:t>
      </w:r>
      <w:r w:rsidRPr="0013596B">
        <w:rPr>
          <w:rFonts w:cs="Times New Roman"/>
          <w:sz w:val="14"/>
        </w:rPr>
        <w:t xml:space="preserve">. Here’s the best case for what may seem like a puzzling political strategy. 1) He may think </w:t>
      </w:r>
      <w:r w:rsidRPr="002831AA">
        <w:rPr>
          <w:rStyle w:val="StyleUnderline"/>
          <w:highlight w:val="cyan"/>
        </w:rPr>
        <w:t>reaching out</w:t>
      </w:r>
      <w:r w:rsidRPr="002831AA">
        <w:rPr>
          <w:rStyle w:val="StyleUnderline"/>
        </w:rPr>
        <w:t xml:space="preserve"> to Democrats </w:t>
      </w:r>
      <w:r w:rsidRPr="002831AA">
        <w:rPr>
          <w:rStyle w:val="StyleUnderline"/>
          <w:highlight w:val="cyan"/>
        </w:rPr>
        <w:t>is futile</w:t>
      </w:r>
      <w:r w:rsidRPr="002831AA">
        <w:rPr>
          <w:rStyle w:val="StyleUnderline"/>
        </w:rPr>
        <w:t xml:space="preserve"> at this point: Back in November 2016, it may have been possible for Trump to change his image and govern as a bipartisan consensus-builder. But after months of controversy, it would make sense if he thinks that opportunity no longer exists. “My reaction is that </w:t>
      </w:r>
      <w:r w:rsidRPr="002831AA">
        <w:rPr>
          <w:rStyle w:val="Emphasis"/>
          <w:highlight w:val="cyan"/>
        </w:rPr>
        <w:t>he has closed off all the other avenues for political success</w:t>
      </w:r>
      <w:r w:rsidRPr="002831AA">
        <w:rPr>
          <w:rStyle w:val="StyleUnderline"/>
        </w:rPr>
        <w:t xml:space="preserve"> or consensus-building,” says Patrick Ruffini, a Republican political consultant. </w:t>
      </w:r>
      <w:r w:rsidRPr="0013596B">
        <w:rPr>
          <w:rFonts w:cs="Times New Roman"/>
          <w:sz w:val="14"/>
        </w:rPr>
        <w:t>“</w:t>
      </w:r>
      <w:r w:rsidRPr="00E91544">
        <w:rPr>
          <w:rStyle w:val="StyleUnderline"/>
        </w:rPr>
        <w:t xml:space="preserve">In an era of increasingly polarized politics, if </w:t>
      </w:r>
      <w:r w:rsidRPr="002831AA">
        <w:rPr>
          <w:rStyle w:val="StyleUnderline"/>
          <w:highlight w:val="cyan"/>
        </w:rPr>
        <w:t xml:space="preserve">he is </w:t>
      </w:r>
      <w:r w:rsidRPr="002831AA">
        <w:rPr>
          <w:rStyle w:val="Emphasis"/>
          <w:highlight w:val="cyan"/>
        </w:rPr>
        <w:t>so loathed</w:t>
      </w:r>
      <w:r w:rsidRPr="002831AA">
        <w:rPr>
          <w:rStyle w:val="StyleUnderline"/>
          <w:highlight w:val="cyan"/>
        </w:rPr>
        <w:t xml:space="preserve"> by Dem</w:t>
      </w:r>
      <w:r w:rsidRPr="00E91544">
        <w:rPr>
          <w:rStyle w:val="StyleUnderline"/>
        </w:rPr>
        <w:t>ocrat</w:t>
      </w:r>
      <w:r w:rsidRPr="002831AA">
        <w:rPr>
          <w:rStyle w:val="StyleUnderline"/>
          <w:highlight w:val="cyan"/>
        </w:rPr>
        <w:t>s</w:t>
      </w:r>
      <w:r w:rsidRPr="0013596B">
        <w:rPr>
          <w:rFonts w:cs="Times New Roman"/>
          <w:sz w:val="14"/>
        </w:rPr>
        <w:t xml:space="preserve"> — I think </w:t>
      </w:r>
      <w:r w:rsidRPr="002831AA">
        <w:rPr>
          <w:rStyle w:val="Emphasis"/>
          <w:highlight w:val="cyan"/>
        </w:rPr>
        <w:t>the base is all he has</w:t>
      </w:r>
      <w:r w:rsidRPr="0013596B">
        <w:rPr>
          <w:rFonts w:cs="Times New Roman"/>
          <w:sz w:val="14"/>
        </w:rPr>
        <w:t>.” 2</w:t>
      </w:r>
      <w:r w:rsidRPr="00E91544">
        <w:rPr>
          <w:rStyle w:val="StyleUnderline"/>
        </w:rPr>
        <w:t xml:space="preserve">) </w:t>
      </w:r>
      <w:r w:rsidRPr="002831AA">
        <w:rPr>
          <w:rStyle w:val="Emphasis"/>
          <w:highlight w:val="cyan"/>
        </w:rPr>
        <w:t>It’s about branding</w:t>
      </w:r>
      <w:r w:rsidRPr="0013596B">
        <w:rPr>
          <w:rFonts w:cs="Times New Roman"/>
          <w:sz w:val="14"/>
        </w:rPr>
        <w:t xml:space="preserve">: While </w:t>
      </w:r>
      <w:r w:rsidRPr="002831AA">
        <w:rPr>
          <w:rStyle w:val="StyleUnderline"/>
          <w:highlight w:val="cyan"/>
        </w:rPr>
        <w:t>Trump</w:t>
      </w:r>
      <w:r w:rsidRPr="0013596B">
        <w:rPr>
          <w:rFonts w:cs="Times New Roman"/>
          <w:sz w:val="14"/>
        </w:rPr>
        <w:t xml:space="preserve"> doesn’t often seem to have a sophisticated understanding of political strategy or vote counting, one broader concept he’s </w:t>
      </w:r>
      <w:r w:rsidRPr="002831AA">
        <w:rPr>
          <w:rStyle w:val="StyleUnderline"/>
          <w:highlight w:val="cyan"/>
        </w:rPr>
        <w:t xml:space="preserve">long been </w:t>
      </w:r>
      <w:r w:rsidRPr="002831AA">
        <w:rPr>
          <w:rStyle w:val="Emphasis"/>
          <w:highlight w:val="cyan"/>
        </w:rPr>
        <w:t>obsessed</w:t>
      </w:r>
      <w:r w:rsidRPr="002831AA">
        <w:rPr>
          <w:rStyle w:val="Emphasis"/>
        </w:rPr>
        <w:t xml:space="preserve"> with is branding</w:t>
      </w:r>
      <w:r w:rsidRPr="00E91544">
        <w:rPr>
          <w:rStyle w:val="StyleUnderline"/>
        </w:rPr>
        <w:t>. It’s a concept he brought from the worlds of business and celebrity to politics</w:t>
      </w:r>
      <w:r w:rsidRPr="0013596B">
        <w:rPr>
          <w:rFonts w:cs="Times New Roman"/>
          <w:sz w:val="14"/>
        </w:rPr>
        <w:t xml:space="preserve"> </w:t>
      </w:r>
      <w:r w:rsidRPr="002831AA">
        <w:rPr>
          <w:rStyle w:val="StyleUnderline"/>
        </w:rPr>
        <w:t>— think the towers with his name on it in big letters, his portrayal of a master businessman on reality TV, and his “Make America Great Again” slogan</w:t>
      </w:r>
      <w:r w:rsidRPr="0013596B">
        <w:rPr>
          <w:rFonts w:cs="Times New Roman"/>
          <w:sz w:val="14"/>
        </w:rPr>
        <w:t xml:space="preserve">. </w:t>
      </w:r>
      <w:r w:rsidRPr="002831AA">
        <w:rPr>
          <w:rStyle w:val="StyleUnderline"/>
          <w:highlight w:val="cyan"/>
        </w:rPr>
        <w:t>Over</w:t>
      </w:r>
      <w:r w:rsidRPr="00E91544">
        <w:rPr>
          <w:rStyle w:val="StyleUnderline"/>
        </w:rPr>
        <w:t xml:space="preserve"> the past few </w:t>
      </w:r>
      <w:r w:rsidRPr="002831AA">
        <w:rPr>
          <w:rStyle w:val="StyleUnderline"/>
          <w:highlight w:val="cyan"/>
        </w:rPr>
        <w:t>years, Trump</w:t>
      </w:r>
      <w:r w:rsidRPr="00E91544">
        <w:rPr>
          <w:rStyle w:val="StyleUnderline"/>
        </w:rPr>
        <w:t xml:space="preserve"> has </w:t>
      </w:r>
      <w:r w:rsidRPr="002831AA">
        <w:rPr>
          <w:rStyle w:val="Emphasis"/>
          <w:highlight w:val="cyan"/>
        </w:rPr>
        <w:t>deliberately constructed a political brand</w:t>
      </w:r>
      <w:r w:rsidRPr="002831AA">
        <w:rPr>
          <w:rStyle w:val="Emphasis"/>
        </w:rPr>
        <w:t xml:space="preserve"> for himself that </w:t>
      </w:r>
      <w:r w:rsidRPr="002831AA">
        <w:rPr>
          <w:rStyle w:val="Emphasis"/>
          <w:highlight w:val="cyan"/>
        </w:rPr>
        <w:t>he wants to protect</w:t>
      </w:r>
      <w:r w:rsidRPr="0013596B">
        <w:rPr>
          <w:rFonts w:cs="Times New Roman"/>
          <w:sz w:val="14"/>
        </w:rPr>
        <w:t xml:space="preserve">. </w:t>
      </w:r>
      <w:r w:rsidRPr="00E91544">
        <w:rPr>
          <w:rStyle w:val="StyleUnderline"/>
        </w:rPr>
        <w:t xml:space="preserve">So with </w:t>
      </w:r>
      <w:r w:rsidRPr="002831AA">
        <w:rPr>
          <w:rStyle w:val="StyleUnderline"/>
          <w:highlight w:val="cyan"/>
        </w:rPr>
        <w:t>moves</w:t>
      </w:r>
      <w:r w:rsidRPr="00E91544">
        <w:rPr>
          <w:rStyle w:val="StyleUnderline"/>
        </w:rPr>
        <w:t xml:space="preserve"> like the sheriff Joe Arpaio pardon, he could be partly trying to </w:t>
      </w:r>
      <w:r w:rsidRPr="002831AA">
        <w:rPr>
          <w:rStyle w:val="Emphasis"/>
          <w:highlight w:val="cyan"/>
        </w:rPr>
        <w:t>signal</w:t>
      </w:r>
      <w:r w:rsidRPr="002831AA">
        <w:rPr>
          <w:rStyle w:val="Emphasis"/>
        </w:rPr>
        <w:t xml:space="preserve"> to </w:t>
      </w:r>
      <w:r w:rsidRPr="002831AA">
        <w:rPr>
          <w:rStyle w:val="Emphasis"/>
          <w:highlight w:val="cyan"/>
        </w:rPr>
        <w:t>his core supporters</w:t>
      </w:r>
      <w:r w:rsidRPr="00E91544">
        <w:rPr>
          <w:rStyle w:val="StyleUnderline"/>
        </w:rPr>
        <w:t xml:space="preserve"> that the swamp hasn’t changed him, and that he’s still willing to defy political elites with controversial moves. </w:t>
      </w:r>
      <w:r w:rsidRPr="002831AA">
        <w:rPr>
          <w:rStyle w:val="StyleUnderline"/>
          <w:highlight w:val="cyan"/>
        </w:rPr>
        <w:t xml:space="preserve">On </w:t>
      </w:r>
      <w:r w:rsidRPr="002831AA">
        <w:rPr>
          <w:rStyle w:val="Emphasis"/>
          <w:highlight w:val="cyan"/>
        </w:rPr>
        <w:t>immigration in particular</w:t>
      </w:r>
      <w:r w:rsidRPr="00E91544">
        <w:rPr>
          <w:rStyle w:val="StyleUnderline"/>
        </w:rPr>
        <w:t xml:space="preserve"> — </w:t>
      </w:r>
      <w:r w:rsidRPr="002831AA">
        <w:rPr>
          <w:rStyle w:val="StyleUnderline"/>
          <w:highlight w:val="cyan"/>
        </w:rPr>
        <w:t xml:space="preserve">the </w:t>
      </w:r>
      <w:r w:rsidRPr="002831AA">
        <w:rPr>
          <w:rStyle w:val="Emphasis"/>
          <w:highlight w:val="cyan"/>
        </w:rPr>
        <w:t>issue that resonated from his first campaign speech on</w:t>
      </w:r>
      <w:r w:rsidRPr="002831AA">
        <w:rPr>
          <w:rStyle w:val="StyleUnderline"/>
          <w:highlight w:val="cyan"/>
        </w:rPr>
        <w:t xml:space="preserve"> — Trump seems </w:t>
      </w:r>
      <w:r w:rsidRPr="002831AA">
        <w:rPr>
          <w:rStyle w:val="Emphasis"/>
          <w:highlight w:val="cyan"/>
        </w:rPr>
        <w:t>particularly sensitive to the danger</w:t>
      </w:r>
      <w:r w:rsidRPr="002831AA">
        <w:rPr>
          <w:rStyle w:val="Emphasis"/>
        </w:rPr>
        <w:t xml:space="preserve"> that </w:t>
      </w:r>
      <w:r w:rsidRPr="002831AA">
        <w:rPr>
          <w:rStyle w:val="Emphasis"/>
          <w:highlight w:val="cyan"/>
        </w:rPr>
        <w:t>any softening</w:t>
      </w:r>
      <w:r w:rsidRPr="002831AA">
        <w:rPr>
          <w:rStyle w:val="Emphasis"/>
        </w:rPr>
        <w:t xml:space="preserve"> could </w:t>
      </w:r>
      <w:r w:rsidRPr="002831AA">
        <w:rPr>
          <w:rStyle w:val="Emphasis"/>
          <w:highlight w:val="cyan"/>
        </w:rPr>
        <w:t>pose to his brand</w:t>
      </w:r>
      <w:r w:rsidRPr="00E91544">
        <w:rPr>
          <w:rStyle w:val="StyleUnderline"/>
        </w:rPr>
        <w:t xml:space="preserve">. “His instincts are to wade in on these culture war issues, </w:t>
      </w:r>
      <w:r w:rsidRPr="002831AA">
        <w:rPr>
          <w:rStyle w:val="Emphasis"/>
        </w:rPr>
        <w:t>especially immigration</w:t>
      </w:r>
      <w:r w:rsidRPr="00E91544">
        <w:rPr>
          <w:rStyle w:val="StyleUnderline"/>
        </w:rPr>
        <w:t xml:space="preserve">,” Ruffini says. “I think </w:t>
      </w:r>
      <w:r w:rsidRPr="002831AA">
        <w:rPr>
          <w:rStyle w:val="StyleUnderline"/>
          <w:highlight w:val="cyan"/>
        </w:rPr>
        <w:t xml:space="preserve">he understands </w:t>
      </w:r>
      <w:r w:rsidRPr="002831AA">
        <w:rPr>
          <w:rStyle w:val="Emphasis"/>
          <w:highlight w:val="cyan"/>
        </w:rPr>
        <w:t>that’s the bedrock issue that got him an audience in the first place</w:t>
      </w:r>
      <w:r w:rsidRPr="0013596B">
        <w:rPr>
          <w:rFonts w:cs="Times New Roman"/>
          <w:sz w:val="14"/>
        </w:rPr>
        <w:t xml:space="preserve">.” </w:t>
      </w:r>
      <w:r w:rsidRPr="002831AA">
        <w:rPr>
          <w:rStyle w:val="StyleUnderline"/>
        </w:rPr>
        <w:t>3)</w:t>
      </w:r>
      <w:r w:rsidRPr="0013596B">
        <w:rPr>
          <w:rFonts w:cs="Times New Roman"/>
          <w:sz w:val="14"/>
        </w:rPr>
        <w:t xml:space="preserve"> </w:t>
      </w:r>
      <w:r w:rsidRPr="002831AA">
        <w:rPr>
          <w:rStyle w:val="StyleUnderline"/>
          <w:highlight w:val="cyan"/>
        </w:rPr>
        <w:t xml:space="preserve">He’s doing what he </w:t>
      </w:r>
      <w:r w:rsidRPr="002831AA">
        <w:rPr>
          <w:rStyle w:val="Emphasis"/>
          <w:highlight w:val="cyan"/>
        </w:rPr>
        <w:t>feels worked</w:t>
      </w:r>
      <w:r w:rsidRPr="002831AA">
        <w:rPr>
          <w:rStyle w:val="StyleUnderline"/>
        </w:rPr>
        <w:t xml:space="preserve"> during the campaign: We’ve already seen the political world get egg on their collective faces by second-guessing Trump’s instincts many times. </w:t>
      </w:r>
      <w:r w:rsidRPr="002831AA">
        <w:t>And in 2016, Trump’s strategy of resentment-stoking against</w:t>
      </w:r>
      <w:r w:rsidRPr="0013596B">
        <w:rPr>
          <w:rFonts w:cs="Times New Roman"/>
          <w:sz w:val="14"/>
        </w:rPr>
        <w:t xml:space="preserve"> minority groups, angrily tweeting, and overall negativity was enough to let him eke out a close victory. Now, there were of course other factors that helped Trump win, like Hillary Clinton’s scandals and his status as the “change” candidate. But </w:t>
      </w:r>
      <w:r w:rsidRPr="00E91544">
        <w:rPr>
          <w:rStyle w:val="StyleUnderline"/>
        </w:rPr>
        <w:t>from Trump’s perspective, ignoring the whining of media and political elites and focusing on his core supporters worked for him</w:t>
      </w:r>
      <w:r w:rsidRPr="0013596B">
        <w:rPr>
          <w:rFonts w:cs="Times New Roman"/>
          <w:sz w:val="14"/>
        </w:rPr>
        <w:t xml:space="preserve"> before, so it makes sense that he’s trying it again. 4) He thinks racializing politics works to his benefit: A somewhat darker framing of some of the above points is that </w:t>
      </w:r>
      <w:r w:rsidRPr="00C9468D">
        <w:rPr>
          <w:rStyle w:val="StyleUnderline"/>
        </w:rPr>
        <w:t>Trump may feel that the</w:t>
      </w:r>
      <w:r w:rsidRPr="00E91544">
        <w:rPr>
          <w:rStyle w:val="StyleUnderline"/>
        </w:rPr>
        <w:t xml:space="preserve"> more politics is framed as a conflict between white Americans and various “others,” the more he’ll </w:t>
      </w:r>
      <w:r w:rsidRPr="002831AA">
        <w:rPr>
          <w:rStyle w:val="Emphasis"/>
        </w:rPr>
        <w:t>benefit politically</w:t>
      </w:r>
      <w:r w:rsidRPr="00E91544">
        <w:rPr>
          <w:rStyle w:val="StyleUnderline"/>
        </w:rPr>
        <w:t>. He’s long seemed to have an instinctual feel for this dynamic</w:t>
      </w:r>
      <w:r w:rsidRPr="0013596B">
        <w:rPr>
          <w:rFonts w:cs="Times New Roman"/>
          <w:sz w:val="14"/>
        </w:rPr>
        <w:t>, perhaps stemming from the politics of New York City in the 1980s and ‘90s. Just before his firing from the White House, Steve Bannon made a case to this effect in an interview with the American Prospect. “</w:t>
      </w:r>
      <w:r w:rsidRPr="002831AA">
        <w:rPr>
          <w:rStyle w:val="StyleUnderline"/>
        </w:rPr>
        <w:t>The Democrats — the longer they talk about identity politics, I got ’em. I want them to talk about racism every day. If the left is focused on race and identity, and we go with economic nationalism, we can crush the Democrats</w:t>
      </w:r>
      <w:r w:rsidRPr="0013596B">
        <w:rPr>
          <w:rFonts w:cs="Times New Roman"/>
          <w:sz w:val="14"/>
        </w:rPr>
        <w:t xml:space="preserve">,” he said. 5) </w:t>
      </w:r>
      <w:r w:rsidRPr="00B32DC7">
        <w:rPr>
          <w:rStyle w:val="Emphasis"/>
          <w:highlight w:val="cyan"/>
        </w:rPr>
        <w:t>It’s a strategy for surviving his scandals</w:t>
      </w:r>
      <w:r w:rsidRPr="0013596B">
        <w:rPr>
          <w:rFonts w:cs="Times New Roman"/>
          <w:sz w:val="14"/>
        </w:rPr>
        <w:t xml:space="preserve">: Finally, </w:t>
      </w:r>
      <w:r w:rsidRPr="00B32DC7">
        <w:rPr>
          <w:rStyle w:val="Emphasis"/>
          <w:highlight w:val="cyan"/>
        </w:rPr>
        <w:t>the</w:t>
      </w:r>
      <w:r w:rsidRPr="0013596B">
        <w:rPr>
          <w:rFonts w:cs="Times New Roman"/>
          <w:sz w:val="14"/>
        </w:rPr>
        <w:t xml:space="preserve"> remaining potential </w:t>
      </w:r>
      <w:r w:rsidRPr="00B32DC7">
        <w:rPr>
          <w:rStyle w:val="Emphasis"/>
          <w:highlight w:val="cyan"/>
        </w:rPr>
        <w:t>motive here is self-preservation</w:t>
      </w:r>
      <w:r w:rsidRPr="0013596B">
        <w:rPr>
          <w:rFonts w:cs="Times New Roman"/>
          <w:sz w:val="14"/>
        </w:rPr>
        <w:t xml:space="preserve"> </w:t>
      </w:r>
      <w:r w:rsidRPr="002831AA">
        <w:rPr>
          <w:rStyle w:val="StyleUnderline"/>
          <w:highlight w:val="cyan"/>
        </w:rPr>
        <w:t>as the Russia investigation looms</w:t>
      </w:r>
      <w:r w:rsidRPr="00E91544">
        <w:rPr>
          <w:rStyle w:val="StyleUnderline"/>
        </w:rPr>
        <w:t xml:space="preserve">. That is: </w:t>
      </w:r>
      <w:r w:rsidRPr="002831AA">
        <w:rPr>
          <w:rStyle w:val="StyleUnderline"/>
          <w:highlight w:val="cyan"/>
        </w:rPr>
        <w:t xml:space="preserve">So long as Trump keeps his </w:t>
      </w:r>
      <w:r w:rsidRPr="002831AA">
        <w:rPr>
          <w:rStyle w:val="Emphasis"/>
          <w:highlight w:val="cyan"/>
        </w:rPr>
        <w:t>core supporters</w:t>
      </w:r>
      <w:r w:rsidRPr="00E91544">
        <w:rPr>
          <w:rStyle w:val="StyleUnderline"/>
        </w:rPr>
        <w:t xml:space="preserve"> on his side, </w:t>
      </w:r>
      <w:r w:rsidRPr="00C9468D">
        <w:rPr>
          <w:rStyle w:val="StyleUnderline"/>
          <w:highlight w:val="cyan"/>
        </w:rPr>
        <w:t>it will be very difficult</w:t>
      </w:r>
      <w:r w:rsidRPr="00E91544">
        <w:rPr>
          <w:rStyle w:val="StyleUnderline"/>
        </w:rPr>
        <w:t xml:space="preserve"> for Congress</w:t>
      </w:r>
      <w:r w:rsidRPr="00BD4016">
        <w:rPr>
          <w:rStyle w:val="StyleUnderline"/>
          <w:rFonts w:cs="Times New Roman"/>
        </w:rPr>
        <w:t xml:space="preserve"> </w:t>
      </w:r>
      <w:r w:rsidRPr="00C9468D">
        <w:rPr>
          <w:rStyle w:val="StyleUnderline"/>
          <w:rFonts w:cs="Times New Roman"/>
          <w:highlight w:val="cyan"/>
        </w:rPr>
        <w:t>to find</w:t>
      </w:r>
      <w:r w:rsidRPr="00BD4016">
        <w:rPr>
          <w:rStyle w:val="StyleUnderline"/>
          <w:rFonts w:cs="Times New Roman"/>
        </w:rPr>
        <w:t xml:space="preserve"> the </w:t>
      </w:r>
      <w:r w:rsidRPr="00C9468D">
        <w:rPr>
          <w:rStyle w:val="StyleUnderline"/>
          <w:rFonts w:cs="Times New Roman"/>
          <w:highlight w:val="cyan"/>
        </w:rPr>
        <w:t>votes to impeach</w:t>
      </w:r>
      <w:r w:rsidRPr="00BD4016">
        <w:rPr>
          <w:rStyle w:val="StyleUnderline"/>
          <w:rFonts w:cs="Times New Roman"/>
        </w:rPr>
        <w:t xml:space="preserve"> him </w:t>
      </w:r>
      <w:r w:rsidRPr="00C9468D">
        <w:rPr>
          <w:rStyle w:val="StyleUnderline"/>
          <w:rFonts w:cs="Times New Roman"/>
          <w:highlight w:val="cyan"/>
        </w:rPr>
        <w:t>or oust him</w:t>
      </w:r>
      <w:r w:rsidRPr="00BD4016">
        <w:rPr>
          <w:rStyle w:val="StyleUnderline"/>
          <w:rFonts w:cs="Times New Roman"/>
        </w:rPr>
        <w:t xml:space="preserve"> from office</w:t>
      </w:r>
      <w:r w:rsidRPr="0013596B">
        <w:rPr>
          <w:rFonts w:cs="Times New Roman"/>
          <w:sz w:val="14"/>
        </w:rPr>
        <w:t xml:space="preserve">. </w:t>
      </w:r>
      <w:r w:rsidRPr="002831AA">
        <w:rPr>
          <w:rStyle w:val="StyleUnderline"/>
          <w:highlight w:val="cyan"/>
        </w:rPr>
        <w:t>Many</w:t>
      </w:r>
      <w:r w:rsidRPr="00E91544">
        <w:rPr>
          <w:rStyle w:val="StyleUnderline"/>
        </w:rPr>
        <w:t xml:space="preserve"> House </w:t>
      </w:r>
      <w:r w:rsidRPr="002831AA">
        <w:rPr>
          <w:rStyle w:val="StyleUnderline"/>
          <w:highlight w:val="cyan"/>
        </w:rPr>
        <w:t>Republicans</w:t>
      </w:r>
      <w:r w:rsidRPr="00E91544">
        <w:rPr>
          <w:rStyle w:val="StyleUnderline"/>
        </w:rPr>
        <w:t xml:space="preserve"> in conservative districts </w:t>
      </w:r>
      <w:r w:rsidRPr="002831AA">
        <w:rPr>
          <w:rStyle w:val="StyleUnderline"/>
          <w:highlight w:val="cyan"/>
        </w:rPr>
        <w:t>will fear taking</w:t>
      </w:r>
      <w:r w:rsidRPr="00E91544">
        <w:rPr>
          <w:rStyle w:val="StyleUnderline"/>
        </w:rPr>
        <w:t xml:space="preserve"> any </w:t>
      </w:r>
      <w:r w:rsidRPr="002831AA">
        <w:rPr>
          <w:rStyle w:val="StyleUnderline"/>
          <w:highlight w:val="cyan"/>
        </w:rPr>
        <w:t>action</w:t>
      </w:r>
      <w:r w:rsidRPr="00E91544">
        <w:rPr>
          <w:rStyle w:val="StyleUnderline"/>
        </w:rPr>
        <w:t xml:space="preserve"> against a president who is so popular among their constituents. This dynamic was at play during the Watergate investigations into Richard Nixon. “</w:t>
      </w:r>
      <w:r w:rsidRPr="002831AA">
        <w:rPr>
          <w:rStyle w:val="StyleUnderline"/>
          <w:highlight w:val="cyan"/>
        </w:rPr>
        <w:t>The Pres</w:t>
      </w:r>
      <w:r w:rsidRPr="00E91544">
        <w:rPr>
          <w:rStyle w:val="StyleUnderline"/>
        </w:rPr>
        <w:t xml:space="preserve">ident </w:t>
      </w:r>
      <w:r w:rsidRPr="002831AA">
        <w:rPr>
          <w:rStyle w:val="StyleUnderline"/>
          <w:highlight w:val="cyan"/>
        </w:rPr>
        <w:t>has</w:t>
      </w:r>
      <w:r w:rsidRPr="00E91544">
        <w:rPr>
          <w:rStyle w:val="StyleUnderline"/>
        </w:rPr>
        <w:t xml:space="preserve"> lately </w:t>
      </w:r>
      <w:r w:rsidRPr="002831AA">
        <w:rPr>
          <w:rStyle w:val="StyleUnderline"/>
          <w:highlight w:val="cyan"/>
        </w:rPr>
        <w:t>been at</w:t>
      </w:r>
      <w:r w:rsidRPr="00E91544">
        <w:rPr>
          <w:rStyle w:val="StyleUnderline"/>
        </w:rPr>
        <w:t xml:space="preserve"> some </w:t>
      </w:r>
      <w:r w:rsidRPr="002831AA">
        <w:rPr>
          <w:rStyle w:val="Emphasis"/>
          <w:highlight w:val="cyan"/>
        </w:rPr>
        <w:t>pains not to give further displeasure to conservatives</w:t>
      </w:r>
      <w:r w:rsidRPr="00E91544">
        <w:rPr>
          <w:rStyle w:val="StyleUnderline"/>
        </w:rPr>
        <w:t>,</w:t>
      </w:r>
      <w:r w:rsidRPr="0013596B">
        <w:rPr>
          <w:rFonts w:cs="Times New Roman"/>
          <w:sz w:val="14"/>
        </w:rPr>
        <w:t>” Elizabeth Drew wrote in an early 1974 entry in her book Washington Journal. She explained: “</w:t>
      </w:r>
      <w:r w:rsidRPr="002831AA">
        <w:rPr>
          <w:rStyle w:val="StyleUnderline"/>
        </w:rPr>
        <w:t>In a vote in the House to impeach or in the Sena</w:t>
      </w:r>
      <w:r w:rsidRPr="00F304C6">
        <w:rPr>
          <w:rStyle w:val="StyleUnderline"/>
        </w:rPr>
        <w:t xml:space="preserve">te to convict, </w:t>
      </w:r>
      <w:r w:rsidRPr="00B32DC7">
        <w:rPr>
          <w:rStyle w:val="Emphasis"/>
          <w:highlight w:val="cyan"/>
        </w:rPr>
        <w:t>it is the conservatives who could save him or do him in</w:t>
      </w:r>
      <w:r w:rsidRPr="0013596B">
        <w:rPr>
          <w:rFonts w:cs="Times New Roman"/>
          <w:sz w:val="14"/>
        </w:rPr>
        <w:t xml:space="preserve">.” </w:t>
      </w:r>
      <w:r w:rsidRPr="00B32DC7">
        <w:rPr>
          <w:rStyle w:val="StyleUnderline"/>
          <w:rFonts w:cs="Times New Roman"/>
          <w:highlight w:val="cyan"/>
        </w:rPr>
        <w:t>So Trump’s</w:t>
      </w:r>
      <w:r w:rsidRPr="00BD4016">
        <w:rPr>
          <w:rStyle w:val="StyleUnderline"/>
          <w:rFonts w:cs="Times New Roman"/>
        </w:rPr>
        <w:t xml:space="preserve"> </w:t>
      </w:r>
      <w:r w:rsidRPr="00B32DC7">
        <w:rPr>
          <w:rStyle w:val="Emphasis"/>
          <w:highlight w:val="cyan"/>
        </w:rPr>
        <w:t>constant attention</w:t>
      </w:r>
      <w:r w:rsidRPr="00BD4016">
        <w:rPr>
          <w:rStyle w:val="StyleUnderline"/>
          <w:rFonts w:cs="Times New Roman"/>
        </w:rPr>
        <w:t xml:space="preserve"> </w:t>
      </w:r>
      <w:r w:rsidRPr="00B32DC7">
        <w:rPr>
          <w:rStyle w:val="StyleUnderline"/>
          <w:rFonts w:cs="Times New Roman"/>
          <w:highlight w:val="cyan"/>
        </w:rPr>
        <w:t>to his base</w:t>
      </w:r>
      <w:r w:rsidRPr="00BD4016">
        <w:rPr>
          <w:rStyle w:val="StyleUnderline"/>
          <w:rFonts w:cs="Times New Roman"/>
        </w:rPr>
        <w:t xml:space="preserve"> at the expense of building broader </w:t>
      </w:r>
      <w:r w:rsidRPr="00C9468D">
        <w:rPr>
          <w:rStyle w:val="StyleUnderline"/>
          <w:rFonts w:cs="Times New Roman"/>
        </w:rPr>
        <w:t xml:space="preserve">support </w:t>
      </w:r>
      <w:r w:rsidRPr="00C9468D">
        <w:rPr>
          <w:rStyle w:val="StyleUnderline"/>
          <w:rFonts w:cs="Times New Roman"/>
          <w:highlight w:val="cyan"/>
        </w:rPr>
        <w:t>may seem puzzling</w:t>
      </w:r>
      <w:r w:rsidRPr="00C9468D">
        <w:rPr>
          <w:rStyle w:val="StyleUnderline"/>
          <w:rFonts w:cs="Times New Roman"/>
        </w:rPr>
        <w:t xml:space="preserve"> as a strategy for political success. </w:t>
      </w:r>
      <w:r w:rsidRPr="00C9468D">
        <w:rPr>
          <w:rStyle w:val="Emphasis"/>
          <w:highlight w:val="cyan"/>
        </w:rPr>
        <w:t xml:space="preserve">But as a strategy for survival, it doesn’t </w:t>
      </w:r>
      <w:r w:rsidRPr="00B32DC7">
        <w:rPr>
          <w:rStyle w:val="Emphasis"/>
          <w:highlight w:val="cyan"/>
        </w:rPr>
        <w:t>seem half-bad</w:t>
      </w:r>
      <w:r w:rsidRPr="00BD4016">
        <w:rPr>
          <w:rStyle w:val="StyleUnderline"/>
          <w:rFonts w:cs="Times New Roman"/>
        </w:rPr>
        <w:t>.</w:t>
      </w:r>
    </w:p>
    <w:p w14:paraId="5E2A24D7" w14:textId="77777777" w:rsidR="005C68E2" w:rsidRPr="00281138" w:rsidRDefault="005C68E2" w:rsidP="005C68E2"/>
    <w:p w14:paraId="11D4377B" w14:textId="77777777" w:rsidR="005C68E2" w:rsidRPr="00BD4016" w:rsidRDefault="005C68E2" w:rsidP="005C68E2">
      <w:pPr>
        <w:pStyle w:val="NoSpacing"/>
        <w:rPr>
          <w:rStyle w:val="StyleUnderline"/>
          <w:rFonts w:cs="Times New Roman"/>
        </w:rPr>
      </w:pPr>
    </w:p>
    <w:p w14:paraId="15612854" w14:textId="77777777" w:rsidR="005C68E2" w:rsidRPr="00CF611D" w:rsidRDefault="005C68E2" w:rsidP="005C68E2">
      <w:pPr>
        <w:pStyle w:val="Heading4"/>
      </w:pPr>
      <w:r>
        <w:t xml:space="preserve">Credible threat of impeachment causes lashout against </w:t>
      </w:r>
      <w:r w:rsidRPr="00091E01">
        <w:rPr>
          <w:u w:val="single"/>
        </w:rPr>
        <w:t>North Korea</w:t>
      </w:r>
      <w:r>
        <w:rPr>
          <w:u w:val="single"/>
        </w:rPr>
        <w:t xml:space="preserve"> </w:t>
      </w:r>
      <w:r>
        <w:t>– best academic findings prove thesis uniquely true for Trump</w:t>
      </w:r>
    </w:p>
    <w:p w14:paraId="4B54CC4C" w14:textId="77777777" w:rsidR="005C68E2" w:rsidRDefault="005C68E2" w:rsidP="005C68E2">
      <w:r>
        <w:t xml:space="preserve">Micah </w:t>
      </w:r>
      <w:r w:rsidRPr="00702A26">
        <w:rPr>
          <w:rStyle w:val="Style13ptBold"/>
        </w:rPr>
        <w:t>Zenko 17</w:t>
      </w:r>
      <w:r>
        <w:t xml:space="preserve">, senior fellow with the Center for Preventive Action at the Council on Foreign Relations, 6/6/17, “Trump’s Russia Scandal Is Already Swallowing His Foreign Policy,” </w:t>
      </w:r>
      <w:hyperlink r:id="rId6" w:history="1">
        <w:r w:rsidRPr="00EF219F">
          <w:rPr>
            <w:rStyle w:val="Hyperlink"/>
          </w:rPr>
          <w:t>http://foreignpolicy.com/2017/06/06/trumps-russia-scandal-is-already-swallowing-his-foreign-policy/</w:t>
        </w:r>
      </w:hyperlink>
    </w:p>
    <w:p w14:paraId="0F2E58C7" w14:textId="77777777" w:rsidR="005C68E2" w:rsidRDefault="005C68E2" w:rsidP="005C68E2">
      <w:pPr>
        <w:rPr>
          <w:sz w:val="16"/>
        </w:rPr>
      </w:pPr>
      <w:r w:rsidRPr="001C364D">
        <w:rPr>
          <w:sz w:val="16"/>
        </w:rPr>
        <w:t xml:space="preserve">Which brings us to Donald Trump. America, and much of the world, is understandably fascinated with the circus of leaks, self-sabotage, and scandal currently emanating from the White House. The past 24 hours has brought a number of explosive revelations about the Russian interference in the election, and Washington is eagerly awaiting former FBI Director James Comey’s Thursday testimony. But </w:t>
      </w:r>
      <w:r w:rsidRPr="00B32DC7">
        <w:rPr>
          <w:rStyle w:val="StyleUnderline"/>
          <w:highlight w:val="cyan"/>
        </w:rPr>
        <w:t xml:space="preserve">Trump is likely to </w:t>
      </w:r>
      <w:r w:rsidRPr="00B32DC7">
        <w:rPr>
          <w:rStyle w:val="Emphasis"/>
          <w:highlight w:val="cyan"/>
        </w:rPr>
        <w:t>remain in the Oval Office</w:t>
      </w:r>
      <w:r w:rsidRPr="00E1430D">
        <w:rPr>
          <w:rStyle w:val="StyleUnderline"/>
        </w:rPr>
        <w:t xml:space="preserve"> at least </w:t>
      </w:r>
      <w:r w:rsidRPr="00B32DC7">
        <w:rPr>
          <w:rStyle w:val="StyleUnderline"/>
          <w:highlight w:val="cyan"/>
        </w:rPr>
        <w:t>until</w:t>
      </w:r>
      <w:r w:rsidRPr="001C364D">
        <w:rPr>
          <w:sz w:val="16"/>
        </w:rPr>
        <w:t xml:space="preserve"> the various </w:t>
      </w:r>
      <w:r w:rsidRPr="00B32DC7">
        <w:rPr>
          <w:rStyle w:val="StyleUnderline"/>
          <w:highlight w:val="cyan"/>
        </w:rPr>
        <w:t>investigations</w:t>
      </w:r>
      <w:r w:rsidRPr="001C364D">
        <w:rPr>
          <w:sz w:val="16"/>
        </w:rPr>
        <w:t xml:space="preserve"> into allegations of his presidential campaign’s cooperation with Russia </w:t>
      </w:r>
      <w:r w:rsidRPr="00B32DC7">
        <w:rPr>
          <w:rStyle w:val="StyleUnderline"/>
          <w:highlight w:val="cyan"/>
        </w:rPr>
        <w:t>are completed</w:t>
      </w:r>
      <w:r w:rsidRPr="001C364D">
        <w:rPr>
          <w:sz w:val="16"/>
        </w:rPr>
        <w:t xml:space="preserve">; if history is any indication, together these should take two or three years to finish. </w:t>
      </w:r>
      <w:r w:rsidRPr="00B32DC7">
        <w:rPr>
          <w:rStyle w:val="StyleUnderline"/>
          <w:highlight w:val="cyan"/>
        </w:rPr>
        <w:t>That’s long enough for</w:t>
      </w:r>
      <w:r w:rsidRPr="00E1430D">
        <w:rPr>
          <w:rStyle w:val="StyleUnderline"/>
        </w:rPr>
        <w:t xml:space="preserve"> important </w:t>
      </w:r>
      <w:r w:rsidRPr="00B32DC7">
        <w:rPr>
          <w:rStyle w:val="StyleUnderline"/>
          <w:highlight w:val="cyan"/>
        </w:rPr>
        <w:t>foreign policies</w:t>
      </w:r>
      <w:r w:rsidRPr="00E1430D">
        <w:rPr>
          <w:rStyle w:val="StyleUnderline"/>
        </w:rPr>
        <w:t xml:space="preserve"> to be devised and implemented</w:t>
      </w:r>
      <w:r w:rsidRPr="001C364D">
        <w:rPr>
          <w:sz w:val="16"/>
        </w:rPr>
        <w:t xml:space="preserve"> (or not) </w:t>
      </w:r>
      <w:r w:rsidRPr="00E1430D">
        <w:rPr>
          <w:rStyle w:val="StyleUnderline"/>
        </w:rPr>
        <w:t>and unforeseen crises to force Trump to respond (or not</w:t>
      </w:r>
      <w:r w:rsidRPr="001C364D">
        <w:rPr>
          <w:sz w:val="16"/>
        </w:rPr>
        <w:t>).</w:t>
      </w:r>
      <w:r>
        <w:rPr>
          <w:sz w:val="16"/>
        </w:rPr>
        <w:t xml:space="preserve"> </w:t>
      </w:r>
      <w:r w:rsidRPr="001C364D">
        <w:rPr>
          <w:sz w:val="16"/>
        </w:rPr>
        <w:t xml:space="preserve">If you follow international relations and are interested in America’s role in the world, you’d be wise to divert your gaze from the daily headlines and reckon more seriously with </w:t>
      </w:r>
      <w:r w:rsidRPr="00B32DC7">
        <w:rPr>
          <w:rStyle w:val="StyleUnderline"/>
          <w:highlight w:val="cyan"/>
        </w:rPr>
        <w:t>Trump’s</w:t>
      </w:r>
      <w:r w:rsidRPr="00BD555C">
        <w:rPr>
          <w:rStyle w:val="StyleUnderline"/>
        </w:rPr>
        <w:t xml:space="preserve"> foreign-policy </w:t>
      </w:r>
      <w:r w:rsidRPr="00B32DC7">
        <w:rPr>
          <w:rStyle w:val="StyleUnderline"/>
          <w:highlight w:val="cyan"/>
        </w:rPr>
        <w:t>agenda</w:t>
      </w:r>
      <w:r w:rsidRPr="001C364D">
        <w:rPr>
          <w:sz w:val="16"/>
        </w:rPr>
        <w:t xml:space="preserve">. But you should also note that agenda </w:t>
      </w:r>
      <w:r w:rsidRPr="00B32DC7">
        <w:rPr>
          <w:rStyle w:val="Emphasis"/>
          <w:highlight w:val="cyan"/>
        </w:rPr>
        <w:t>won’t be static</w:t>
      </w:r>
      <w:r w:rsidRPr="00B32DC7">
        <w:rPr>
          <w:rStyle w:val="StyleUnderline"/>
          <w:highlight w:val="cyan"/>
        </w:rPr>
        <w:t xml:space="preserve"> relative to </w:t>
      </w:r>
      <w:r w:rsidRPr="00A232AE">
        <w:rPr>
          <w:rStyle w:val="StyleUnderline"/>
        </w:rPr>
        <w:t>the</w:t>
      </w:r>
      <w:r w:rsidRPr="00BD555C">
        <w:rPr>
          <w:rStyle w:val="StyleUnderline"/>
        </w:rPr>
        <w:t xml:space="preserve"> </w:t>
      </w:r>
      <w:r w:rsidRPr="00B32DC7">
        <w:rPr>
          <w:rStyle w:val="StyleUnderline"/>
          <w:highlight w:val="cyan"/>
        </w:rPr>
        <w:t>scandals</w:t>
      </w:r>
      <w:r w:rsidRPr="00BD555C">
        <w:rPr>
          <w:rStyle w:val="StyleUnderline"/>
        </w:rPr>
        <w:t xml:space="preserve"> that are engulfing his administration</w:t>
      </w:r>
      <w:r w:rsidRPr="001C364D">
        <w:rPr>
          <w:sz w:val="16"/>
        </w:rPr>
        <w:t>. In 1973, Anthony Lake and Leslie H. Gelb wrote a fascinating essay for this magazine titled “Watergate and Foreign Policy,” which outlined all the ways that scandal would influence Nixon’s foreign policy. Much of what they warned about happened, and all of it applies today.</w:t>
      </w:r>
      <w:r>
        <w:rPr>
          <w:sz w:val="16"/>
        </w:rPr>
        <w:t xml:space="preserve"> </w:t>
      </w:r>
      <w:r w:rsidRPr="001C364D">
        <w:rPr>
          <w:sz w:val="16"/>
        </w:rPr>
        <w:t xml:space="preserve">Because Trump will have less time to focus on pursuing his foreign-policy agenda, the foreign-policy bureaucracy will have incentive to be more resistant than usual to dictates from Trump-appointed leaders, while bureaucratic entrepreneurs will have an invitation to expand their power and influence (as Henry Kissinger did under Nixon). Meanwhile, </w:t>
      </w:r>
      <w:r w:rsidRPr="00BD555C">
        <w:rPr>
          <w:rStyle w:val="StyleUnderline"/>
        </w:rPr>
        <w:t xml:space="preserve">congressional Republicans, sensing the White House’s weakness, will be </w:t>
      </w:r>
      <w:r w:rsidRPr="00BD555C">
        <w:rPr>
          <w:rStyle w:val="Emphasis"/>
        </w:rPr>
        <w:t>less likely to approve funding for Trump’s pet foreign-policy projects</w:t>
      </w:r>
      <w:r w:rsidRPr="00BD555C">
        <w:rPr>
          <w:rStyle w:val="StyleUnderline"/>
        </w:rPr>
        <w:t xml:space="preserve">, like a </w:t>
      </w:r>
      <w:r w:rsidRPr="00BD555C">
        <w:rPr>
          <w:rStyle w:val="Emphasis"/>
        </w:rPr>
        <w:t>350-ship Navy</w:t>
      </w:r>
      <w:r w:rsidRPr="001C364D">
        <w:rPr>
          <w:sz w:val="16"/>
        </w:rPr>
        <w:t xml:space="preserve"> or a border wall with Mexico. And </w:t>
      </w:r>
      <w:r w:rsidRPr="004C26A1">
        <w:rPr>
          <w:rStyle w:val="Emphasis"/>
          <w:highlight w:val="cyan"/>
        </w:rPr>
        <w:t>foreign</w:t>
      </w:r>
      <w:r w:rsidRPr="00D27223">
        <w:rPr>
          <w:rStyle w:val="Emphasis"/>
        </w:rPr>
        <w:t xml:space="preserve"> allies and </w:t>
      </w:r>
      <w:r w:rsidRPr="004C26A1">
        <w:rPr>
          <w:rStyle w:val="Emphasis"/>
          <w:highlight w:val="cyan"/>
        </w:rPr>
        <w:t>partners</w:t>
      </w:r>
      <w:r w:rsidRPr="004C26A1">
        <w:rPr>
          <w:rStyle w:val="StyleUnderline"/>
          <w:highlight w:val="cyan"/>
        </w:rPr>
        <w:t>, if they believe Trump is unlikely to serve out</w:t>
      </w:r>
      <w:r w:rsidRPr="00D27223">
        <w:rPr>
          <w:rStyle w:val="StyleUnderline"/>
        </w:rPr>
        <w:t xml:space="preserve"> his entire term, </w:t>
      </w:r>
      <w:r w:rsidRPr="004C26A1">
        <w:rPr>
          <w:rStyle w:val="StyleUnderline"/>
          <w:highlight w:val="cyan"/>
        </w:rPr>
        <w:t xml:space="preserve">will be </w:t>
      </w:r>
      <w:r w:rsidRPr="004C26A1">
        <w:rPr>
          <w:rStyle w:val="Emphasis"/>
          <w:highlight w:val="cyan"/>
        </w:rPr>
        <w:t>less willing to support</w:t>
      </w:r>
      <w:r w:rsidRPr="00D27223">
        <w:rPr>
          <w:rStyle w:val="Emphasis"/>
        </w:rPr>
        <w:t xml:space="preserve"> Trump’s specific </w:t>
      </w:r>
      <w:r w:rsidRPr="004C26A1">
        <w:rPr>
          <w:rStyle w:val="Emphasis"/>
          <w:highlight w:val="cyan"/>
        </w:rPr>
        <w:t>diplomatic goals</w:t>
      </w:r>
      <w:r>
        <w:rPr>
          <w:sz w:val="16"/>
        </w:rPr>
        <w:t xml:space="preserve"> </w:t>
      </w:r>
      <w:r w:rsidRPr="00D27223">
        <w:rPr>
          <w:rStyle w:val="StyleUnderline"/>
        </w:rPr>
        <w:t>Consider</w:t>
      </w:r>
      <w:r w:rsidRPr="001C364D">
        <w:rPr>
          <w:sz w:val="16"/>
        </w:rPr>
        <w:t xml:space="preserve"> </w:t>
      </w:r>
      <w:r w:rsidRPr="004C26A1">
        <w:rPr>
          <w:rStyle w:val="StyleUnderline"/>
        </w:rPr>
        <w:t xml:space="preserve">an issue </w:t>
      </w:r>
      <w:r w:rsidRPr="004C26A1">
        <w:rPr>
          <w:rStyle w:val="StyleUnderline"/>
          <w:highlight w:val="cyan"/>
        </w:rPr>
        <w:t>at</w:t>
      </w:r>
      <w:r w:rsidRPr="004C26A1">
        <w:rPr>
          <w:rStyle w:val="StyleUnderline"/>
        </w:rPr>
        <w:t xml:space="preserve"> the center of Trump’s present diplomatic agenda: </w:t>
      </w:r>
      <w:r w:rsidRPr="004C26A1">
        <w:rPr>
          <w:rStyle w:val="StyleUnderline"/>
          <w:highlight w:val="cyan"/>
        </w:rPr>
        <w:t>North Korea</w:t>
      </w:r>
      <w:r w:rsidRPr="001C364D">
        <w:rPr>
          <w:sz w:val="16"/>
        </w:rPr>
        <w:t>. The most alarming and potentially consequential foreign-policy change since Jan. 20 has been the Trump administration’s rhetorical approach to North Korea. After promising that the administration would “have no further comment,” senior officials made a series of escalatory demands on Kim Jong Un’s nuclear and missile programs and imposed a timeline for action on the United States by declaring “the clock has now run out” and “this problem is coming to a head.”</w:t>
      </w:r>
      <w:r>
        <w:rPr>
          <w:sz w:val="16"/>
        </w:rPr>
        <w:t xml:space="preserve"> </w:t>
      </w:r>
      <w:r w:rsidRPr="001C364D">
        <w:rPr>
          <w:sz w:val="16"/>
        </w:rPr>
        <w:t xml:space="preserve">While telegraphing its desire to instigate a crisis with North Korea, </w:t>
      </w:r>
      <w:r w:rsidRPr="00CF611D">
        <w:rPr>
          <w:rStyle w:val="StyleUnderline"/>
        </w:rPr>
        <w:t>the Trump administration has publicly articulated no plan or theory of success for how the “denuclearization” of the Korean Peninsula actually happens</w:t>
      </w:r>
      <w:r w:rsidRPr="001C364D">
        <w:rPr>
          <w:sz w:val="16"/>
        </w:rPr>
        <w:t xml:space="preserve">. And in conversations with White House, Pentagon, and State Department officials and staffers about North Korea, I have heard nothing that indicates such a plan exists. </w:t>
      </w:r>
      <w:r w:rsidRPr="004C26A1">
        <w:rPr>
          <w:rStyle w:val="StyleUnderline"/>
        </w:rPr>
        <w:t>The default course of action</w:t>
      </w:r>
      <w:r w:rsidRPr="001C364D">
        <w:rPr>
          <w:sz w:val="16"/>
        </w:rPr>
        <w:t xml:space="preserve"> — tried unsuccessfully by the last two presidents — </w:t>
      </w:r>
      <w:r w:rsidRPr="004C26A1">
        <w:rPr>
          <w:rStyle w:val="StyleUnderline"/>
        </w:rPr>
        <w:t>is to further lean on Beijing to further lean on Pyongyang</w:t>
      </w:r>
      <w:r w:rsidRPr="001C364D">
        <w:rPr>
          <w:sz w:val="16"/>
        </w:rPr>
        <w:t>. This will not work.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w:t>
      </w:r>
      <w:r>
        <w:rPr>
          <w:sz w:val="16"/>
        </w:rPr>
        <w:t xml:space="preserve"> </w:t>
      </w:r>
      <w:r w:rsidRPr="001C364D">
        <w:rPr>
          <w:sz w:val="16"/>
        </w:rPr>
        <w:t xml:space="preserve">When China inevitably refuses to coerce North Korea as strongly, or on the timeline, that the Trump administration demands, then what? </w:t>
      </w:r>
      <w:r w:rsidRPr="004C26A1">
        <w:rPr>
          <w:rStyle w:val="StyleUnderline"/>
        </w:rPr>
        <w:t>If the White House believes that North Korea has even a 10 or 20 percent probability of being able to successfully launch an intercontinental ballistic missile mated with a nuclear warhead onto the United States</w:t>
      </w:r>
      <w:r w:rsidRPr="001C364D">
        <w:rPr>
          <w:sz w:val="16"/>
        </w:rPr>
        <w:t xml:space="preserve">, I believe </w:t>
      </w:r>
      <w:r w:rsidRPr="00CF611D">
        <w:rPr>
          <w:sz w:val="16"/>
        </w:rPr>
        <w:t xml:space="preserve">that </w:t>
      </w:r>
      <w:r w:rsidRPr="00CF611D">
        <w:rPr>
          <w:rStyle w:val="StyleUnderline"/>
        </w:rPr>
        <w:t>Trump would authorize a preemptive attack against the missile-launch site (assuming it is an easily observable, liquid-fueled missile) and perhaps against known nuclear weapons-related facilities. Military</w:t>
      </w:r>
      <w:r w:rsidRPr="004C26A1">
        <w:rPr>
          <w:rStyle w:val="StyleUnderline"/>
        </w:rPr>
        <w:t xml:space="preserve"> officials</w:t>
      </w:r>
      <w:r w:rsidRPr="001C364D">
        <w:rPr>
          <w:sz w:val="16"/>
        </w:rPr>
        <w:t xml:space="preserve">, including Adm. Harry Harris, commander of the U.S. forces in the Pacific, have </w:t>
      </w:r>
      <w:r w:rsidRPr="004C26A1">
        <w:rPr>
          <w:rStyle w:val="StyleUnderline"/>
        </w:rPr>
        <w:t>acknowledged that</w:t>
      </w:r>
      <w:r w:rsidRPr="001C364D">
        <w:rPr>
          <w:sz w:val="16"/>
        </w:rPr>
        <w:t xml:space="preserve"> </w:t>
      </w:r>
      <w:r w:rsidRPr="00CF611D">
        <w:rPr>
          <w:rStyle w:val="StyleUnderline"/>
          <w:highlight w:val="cyan"/>
        </w:rPr>
        <w:t>Kim would</w:t>
      </w:r>
      <w:r w:rsidRPr="004C26A1">
        <w:rPr>
          <w:rStyle w:val="StyleUnderline"/>
        </w:rPr>
        <w:t xml:space="preserve"> not simply absorb such an attack but would </w:t>
      </w:r>
      <w:r w:rsidRPr="00CF611D">
        <w:rPr>
          <w:rStyle w:val="StyleUnderline"/>
          <w:highlight w:val="cyan"/>
        </w:rPr>
        <w:t>immediately retaliate against So</w:t>
      </w:r>
      <w:r w:rsidRPr="004C26A1">
        <w:rPr>
          <w:rStyle w:val="StyleUnderline"/>
        </w:rPr>
        <w:t xml:space="preserve">uth </w:t>
      </w:r>
      <w:r w:rsidRPr="00CF611D">
        <w:rPr>
          <w:rStyle w:val="StyleUnderline"/>
          <w:highlight w:val="cyan"/>
        </w:rPr>
        <w:t>Ko</w:t>
      </w:r>
      <w:r w:rsidRPr="004C26A1">
        <w:rPr>
          <w:rStyle w:val="StyleUnderline"/>
        </w:rPr>
        <w:t xml:space="preserve">rea. </w:t>
      </w:r>
      <w:r w:rsidRPr="00CF611D">
        <w:rPr>
          <w:rStyle w:val="StyleUnderline"/>
          <w:highlight w:val="cyan"/>
        </w:rPr>
        <w:t>This</w:t>
      </w:r>
      <w:r w:rsidRPr="004C26A1">
        <w:rPr>
          <w:rStyle w:val="StyleUnderline"/>
        </w:rPr>
        <w:t xml:space="preserve"> would </w:t>
      </w:r>
      <w:r w:rsidRPr="00CF611D">
        <w:rPr>
          <w:rStyle w:val="StyleUnderline"/>
          <w:highlight w:val="cyan"/>
        </w:rPr>
        <w:t>trigger America’s</w:t>
      </w:r>
      <w:r w:rsidRPr="004C26A1">
        <w:rPr>
          <w:rStyle w:val="StyleUnderline"/>
        </w:rPr>
        <w:t xml:space="preserve"> mutual </w:t>
      </w:r>
      <w:r w:rsidRPr="00CF611D">
        <w:rPr>
          <w:rStyle w:val="StyleUnderline"/>
          <w:highlight w:val="cyan"/>
        </w:rPr>
        <w:t>defense</w:t>
      </w:r>
      <w:r w:rsidRPr="004C26A1">
        <w:rPr>
          <w:rStyle w:val="StyleUnderline"/>
        </w:rPr>
        <w:t xml:space="preserve"> treaty </w:t>
      </w:r>
      <w:r w:rsidRPr="00CF611D">
        <w:rPr>
          <w:rStyle w:val="StyleUnderline"/>
          <w:highlight w:val="cyan"/>
        </w:rPr>
        <w:t>commitments</w:t>
      </w:r>
      <w:r w:rsidRPr="004C26A1">
        <w:rPr>
          <w:rStyle w:val="StyleUnderline"/>
        </w:rPr>
        <w:t xml:space="preserve"> to defend South Korea and spark a series of classified, pre-planned U.S.-South Korean military operations</w:t>
      </w:r>
      <w:r w:rsidRPr="001C364D">
        <w:rPr>
          <w:sz w:val="16"/>
        </w:rPr>
        <w:t>. When the Pentagon reviewed some version of this scenario in 1994 (before North Korea had a nuclear arsenal of at least a dozen bombs), it was estimated that such a retaliation could “cause hundreds of thousands, perhaps millions, of casualties.”</w:t>
      </w:r>
      <w:r>
        <w:rPr>
          <w:sz w:val="16"/>
        </w:rPr>
        <w:t xml:space="preserve"> </w:t>
      </w:r>
      <w:r w:rsidRPr="001C364D">
        <w:rPr>
          <w:sz w:val="16"/>
        </w:rPr>
        <w:t xml:space="preserve">But </w:t>
      </w:r>
      <w:r w:rsidRPr="001C364D">
        <w:rPr>
          <w:rStyle w:val="StyleUnderline"/>
        </w:rPr>
        <w:t xml:space="preserve">a President </w:t>
      </w:r>
      <w:r w:rsidRPr="00B32DC7">
        <w:rPr>
          <w:rStyle w:val="StyleUnderline"/>
          <w:highlight w:val="cyan"/>
        </w:rPr>
        <w:t>Trump facing</w:t>
      </w:r>
      <w:r w:rsidRPr="001C364D">
        <w:rPr>
          <w:sz w:val="16"/>
        </w:rPr>
        <w:t xml:space="preserve"> ever-expanding scandals, continually </w:t>
      </w:r>
      <w:r w:rsidRPr="004C26A1">
        <w:rPr>
          <w:rStyle w:val="StyleUnderline"/>
          <w:highlight w:val="cyan"/>
        </w:rPr>
        <w:t>low polling numbers, and</w:t>
      </w:r>
      <w:r w:rsidRPr="001C364D">
        <w:rPr>
          <w:sz w:val="16"/>
        </w:rPr>
        <w:t xml:space="preserve"> even </w:t>
      </w:r>
      <w:r w:rsidRPr="001C364D">
        <w:rPr>
          <w:rStyle w:val="Emphasis"/>
        </w:rPr>
        <w:t xml:space="preserve">potential </w:t>
      </w:r>
      <w:r w:rsidRPr="00B32DC7">
        <w:rPr>
          <w:rStyle w:val="Emphasis"/>
          <w:highlight w:val="cyan"/>
        </w:rPr>
        <w:t>impeachment</w:t>
      </w:r>
      <w:r w:rsidRPr="001C364D">
        <w:rPr>
          <w:rStyle w:val="Emphasis"/>
        </w:rPr>
        <w:t xml:space="preserve"> proceedings</w:t>
      </w:r>
      <w:r w:rsidRPr="001C364D">
        <w:rPr>
          <w:rStyle w:val="StyleUnderline"/>
        </w:rPr>
        <w:t xml:space="preserve"> </w:t>
      </w:r>
      <w:r w:rsidRPr="00B32DC7">
        <w:rPr>
          <w:rStyle w:val="StyleUnderline"/>
          <w:highlight w:val="cyan"/>
        </w:rPr>
        <w:t>may decide</w:t>
      </w:r>
      <w:r w:rsidRPr="001C364D">
        <w:rPr>
          <w:sz w:val="16"/>
        </w:rPr>
        <w:t xml:space="preserve"> that </w:t>
      </w:r>
      <w:r w:rsidRPr="00B32DC7">
        <w:rPr>
          <w:rStyle w:val="StyleUnderline"/>
          <w:highlight w:val="cyan"/>
        </w:rPr>
        <w:t xml:space="preserve">a preemptive attack on North Korea </w:t>
      </w:r>
      <w:r w:rsidRPr="004C26A1">
        <w:rPr>
          <w:rStyle w:val="StyleUnderline"/>
          <w:highlight w:val="cyan"/>
        </w:rPr>
        <w:t xml:space="preserve">is </w:t>
      </w:r>
      <w:r w:rsidRPr="004C26A1">
        <w:rPr>
          <w:rStyle w:val="Emphasis"/>
          <w:highlight w:val="cyan"/>
        </w:rPr>
        <w:t>worth the costs and consequences</w:t>
      </w:r>
      <w:r w:rsidRPr="001C364D">
        <w:rPr>
          <w:sz w:val="16"/>
        </w:rPr>
        <w:t xml:space="preserve">. The </w:t>
      </w:r>
      <w:r w:rsidRPr="00CF611D">
        <w:rPr>
          <w:rStyle w:val="Emphasis"/>
          <w:highlight w:val="cyan"/>
        </w:rPr>
        <w:t>academic findings</w:t>
      </w:r>
      <w:r w:rsidRPr="001C364D">
        <w:rPr>
          <w:rStyle w:val="StyleUnderline"/>
        </w:rPr>
        <w:t xml:space="preserve"> are mixed </w:t>
      </w:r>
      <w:r w:rsidRPr="004C26A1">
        <w:rPr>
          <w:rStyle w:val="StyleUnderline"/>
          <w:highlight w:val="cyan"/>
        </w:rPr>
        <w:t>on</w:t>
      </w:r>
      <w:r w:rsidRPr="001C364D">
        <w:rPr>
          <w:sz w:val="16"/>
        </w:rPr>
        <w:t xml:space="preserve"> whether heads of government facing domestic vulnerability engage in such </w:t>
      </w:r>
      <w:r w:rsidRPr="004C26A1">
        <w:rPr>
          <w:rStyle w:val="StyleUnderline"/>
          <w:highlight w:val="cyan"/>
        </w:rPr>
        <w:t>diversionary wars</w:t>
      </w:r>
      <w:r w:rsidRPr="001C364D">
        <w:rPr>
          <w:sz w:val="16"/>
        </w:rPr>
        <w:t xml:space="preserve"> — </w:t>
      </w:r>
      <w:r w:rsidRPr="004C26A1">
        <w:rPr>
          <w:rStyle w:val="StyleUnderline"/>
        </w:rPr>
        <w:t xml:space="preserve">uses of force to divert public attention and rally support for their leadership. </w:t>
      </w:r>
      <w:r w:rsidRPr="001C364D">
        <w:rPr>
          <w:sz w:val="16"/>
        </w:rPr>
        <w:t xml:space="preserve">Some </w:t>
      </w:r>
      <w:r w:rsidRPr="004C26A1">
        <w:rPr>
          <w:rStyle w:val="StyleUnderline"/>
        </w:rPr>
        <w:t>analysts and scholars have examined whether George H.W. Bush’s 1989 invasion of Panama or Bill Clinton’s attacks on al Qaeda targets and Iraq in 1998 were examples of such diversionary tactics.</w:t>
      </w:r>
      <w:r w:rsidRPr="001C364D">
        <w:rPr>
          <w:sz w:val="16"/>
        </w:rPr>
        <w:t xml:space="preserve"> </w:t>
      </w:r>
      <w:r w:rsidRPr="001C364D">
        <w:rPr>
          <w:rStyle w:val="StyleUnderline"/>
        </w:rPr>
        <w:t xml:space="preserve">What </w:t>
      </w:r>
      <w:r w:rsidRPr="004C26A1">
        <w:rPr>
          <w:rStyle w:val="StyleUnderline"/>
          <w:highlight w:val="cyan"/>
        </w:rPr>
        <w:t>seem</w:t>
      </w:r>
      <w:r w:rsidRPr="001C364D">
        <w:rPr>
          <w:rStyle w:val="StyleUnderline"/>
        </w:rPr>
        <w:t xml:space="preserve">s </w:t>
      </w:r>
      <w:r w:rsidRPr="004C26A1">
        <w:rPr>
          <w:rStyle w:val="Emphasis"/>
          <w:highlight w:val="cyan"/>
        </w:rPr>
        <w:t>clear</w:t>
      </w:r>
      <w:r w:rsidRPr="001C364D">
        <w:rPr>
          <w:sz w:val="16"/>
        </w:rPr>
        <w:t xml:space="preserve">, however, </w:t>
      </w:r>
      <w:r w:rsidRPr="001C364D">
        <w:rPr>
          <w:rStyle w:val="StyleUnderline"/>
        </w:rPr>
        <w:t>is</w:t>
      </w:r>
      <w:r w:rsidRPr="001C364D">
        <w:rPr>
          <w:sz w:val="16"/>
        </w:rPr>
        <w:t xml:space="preserve"> </w:t>
      </w:r>
      <w:r w:rsidRPr="004C26A1">
        <w:rPr>
          <w:rStyle w:val="StyleUnderline"/>
        </w:rPr>
        <w:t>that</w:t>
      </w:r>
      <w:r w:rsidRPr="001C364D">
        <w:rPr>
          <w:sz w:val="16"/>
        </w:rPr>
        <w:t xml:space="preserve"> </w:t>
      </w:r>
      <w:r w:rsidRPr="00B32DC7">
        <w:rPr>
          <w:rStyle w:val="StyleUnderline"/>
          <w:highlight w:val="cyan"/>
        </w:rPr>
        <w:t xml:space="preserve">presidents are </w:t>
      </w:r>
      <w:r w:rsidRPr="00CF611D">
        <w:rPr>
          <w:rStyle w:val="Emphasis"/>
          <w:highlight w:val="cyan"/>
        </w:rPr>
        <w:t>more likely</w:t>
      </w:r>
      <w:r w:rsidRPr="00B32DC7">
        <w:rPr>
          <w:rStyle w:val="StyleUnderline"/>
          <w:highlight w:val="cyan"/>
        </w:rPr>
        <w:t xml:space="preserve"> to engage in</w:t>
      </w:r>
      <w:r w:rsidRPr="001C364D">
        <w:rPr>
          <w:sz w:val="16"/>
        </w:rPr>
        <w:t xml:space="preserve"> such </w:t>
      </w:r>
      <w:r w:rsidRPr="00B32DC7">
        <w:rPr>
          <w:rStyle w:val="StyleUnderline"/>
          <w:highlight w:val="cyan"/>
        </w:rPr>
        <w:t xml:space="preserve">diversions when they are </w:t>
      </w:r>
      <w:r w:rsidRPr="00B32DC7">
        <w:rPr>
          <w:rStyle w:val="Emphasis"/>
          <w:highlight w:val="cyan"/>
        </w:rPr>
        <w:t>inherently distrustful</w:t>
      </w:r>
      <w:r w:rsidRPr="00B32DC7">
        <w:rPr>
          <w:rStyle w:val="StyleUnderline"/>
          <w:highlight w:val="cyan"/>
        </w:rPr>
        <w:t xml:space="preserve"> and </w:t>
      </w:r>
      <w:r w:rsidRPr="00CF611D">
        <w:rPr>
          <w:rStyle w:val="Emphasis"/>
          <w:highlight w:val="cyan"/>
        </w:rPr>
        <w:t>perceive the world in</w:t>
      </w:r>
      <w:r w:rsidRPr="00CF611D">
        <w:rPr>
          <w:rStyle w:val="StyleUnderline"/>
          <w:highlight w:val="cyan"/>
        </w:rPr>
        <w:t xml:space="preserve"> </w:t>
      </w:r>
      <w:r w:rsidRPr="00CF611D">
        <w:rPr>
          <w:rStyle w:val="Emphasis"/>
          <w:highlight w:val="cyan"/>
        </w:rPr>
        <w:t>simplistic</w:t>
      </w:r>
      <w:r w:rsidRPr="001C364D">
        <w:rPr>
          <w:rStyle w:val="Emphasis"/>
        </w:rPr>
        <w:t xml:space="preserve"> </w:t>
      </w:r>
      <w:r w:rsidRPr="00B32DC7">
        <w:rPr>
          <w:rStyle w:val="Emphasis"/>
          <w:highlight w:val="cyan"/>
        </w:rPr>
        <w:t>black-and-white</w:t>
      </w:r>
      <w:r w:rsidRPr="001C364D">
        <w:rPr>
          <w:rStyle w:val="StyleUnderline"/>
        </w:rPr>
        <w:t xml:space="preserve"> terms</w:t>
      </w:r>
      <w:r w:rsidRPr="001C364D">
        <w:rPr>
          <w:sz w:val="16"/>
        </w:rPr>
        <w:t xml:space="preserve"> — </w:t>
      </w:r>
      <w:r w:rsidRPr="00B32DC7">
        <w:rPr>
          <w:rStyle w:val="StyleUnderline"/>
          <w:highlight w:val="cyan"/>
        </w:rPr>
        <w:t xml:space="preserve">a </w:t>
      </w:r>
      <w:r w:rsidRPr="00B32DC7">
        <w:rPr>
          <w:rStyle w:val="Emphasis"/>
          <w:highlight w:val="cyan"/>
        </w:rPr>
        <w:t>perfect characterization of Trump</w:t>
      </w:r>
      <w:r w:rsidRPr="001C364D">
        <w:rPr>
          <w:sz w:val="16"/>
        </w:rPr>
        <w:t>.</w:t>
      </w:r>
    </w:p>
    <w:p w14:paraId="47F7A704" w14:textId="77777777" w:rsidR="005C68E2" w:rsidRDefault="005C68E2" w:rsidP="00281138"/>
    <w:p w14:paraId="37C09DF1" w14:textId="614E49A1" w:rsidR="00F952F8" w:rsidRPr="00F952F8" w:rsidRDefault="00F952F8" w:rsidP="00F952F8">
      <w:pPr>
        <w:pStyle w:val="Heading3"/>
      </w:pPr>
      <w:r w:rsidRPr="00F952F8">
        <w:t>Base DA 1NC---Trade</w:t>
      </w:r>
    </w:p>
    <w:p w14:paraId="7377E676" w14:textId="77777777" w:rsidR="00F952F8" w:rsidRDefault="00F952F8" w:rsidP="00F952F8">
      <w:pPr>
        <w:pStyle w:val="Heading4"/>
      </w:pPr>
    </w:p>
    <w:p w14:paraId="59D13ABF" w14:textId="77777777" w:rsidR="00F952F8" w:rsidRDefault="00F952F8" w:rsidP="00F952F8"/>
    <w:p w14:paraId="4AC79138" w14:textId="77777777" w:rsidR="00F952F8" w:rsidRPr="007265D2" w:rsidRDefault="00F952F8" w:rsidP="00F952F8">
      <w:pPr>
        <w:pStyle w:val="Heading4"/>
      </w:pPr>
      <w:r>
        <w:t>Forcing Trump to sign pro-immigration legislation is a huge political defeat – he responds by wrecking NAFTA negotiations and escalating steal protectionism – now is  key –  timing is uniquely fragile and politically sensitive</w:t>
      </w:r>
    </w:p>
    <w:p w14:paraId="651AF765" w14:textId="77777777" w:rsidR="00F952F8" w:rsidRPr="009204D9" w:rsidRDefault="00F952F8" w:rsidP="00F952F8">
      <w:r w:rsidRPr="00454036">
        <w:rPr>
          <w:rStyle w:val="Style13ptBold"/>
        </w:rPr>
        <w:t>Zive</w:t>
      </w:r>
      <w:r>
        <w:rPr>
          <w:rStyle w:val="Style13ptBold"/>
        </w:rPr>
        <w:t xml:space="preserve"> 18</w:t>
      </w:r>
      <w:r>
        <w:t xml:space="preserve"> --- Joshua Zive, Partner, Policy Resolution Group &amp; Senior Prinicpal, Bracewell LLP, Baylor University School of Law JD, Cum Laude, Paul Nathanson is a founding partner of PRG with more than 20 years of experience in strategic communications. M.A., International Affairs, The George Washington University, Paul joined the PRG team in 2009 after 15 years as a partner at The PBN Company, where he headed the firm’s Washington, DC office and managed strategic communications programs for corporations, trade associations, foreign governments and international donor agencies both in the U.S. and in the former Soviet Union. 2-23-2018 – transcript of a podcast found here - </w:t>
      </w:r>
      <w:r w:rsidRPr="009204D9">
        <w:t>https://overcast.fm/+I8mQdRyTI</w:t>
      </w:r>
      <w:r>
        <w:t xml:space="preserve">] </w:t>
      </w:r>
    </w:p>
    <w:p w14:paraId="5691C6AA" w14:textId="77777777" w:rsidR="00F952F8" w:rsidRDefault="00F952F8" w:rsidP="00F952F8">
      <w:pPr>
        <w:tabs>
          <w:tab w:val="left" w:pos="3078"/>
        </w:tabs>
        <w:rPr>
          <w:rStyle w:val="StyleUnderline"/>
        </w:rPr>
      </w:pPr>
      <w:r w:rsidRPr="001A1D03">
        <w:rPr>
          <w:sz w:val="12"/>
        </w:rPr>
        <w:t xml:space="preserve">Zive: I say all of this because </w:t>
      </w:r>
      <w:r w:rsidRPr="00CF611D">
        <w:rPr>
          <w:rStyle w:val="StyleUnderline"/>
          <w:highlight w:val="cyan"/>
        </w:rPr>
        <w:t>you</w:t>
      </w:r>
      <w:r w:rsidRPr="00177A22">
        <w:rPr>
          <w:rStyle w:val="StyleUnderline"/>
        </w:rPr>
        <w:t xml:space="preserve"> just </w:t>
      </w:r>
      <w:r w:rsidRPr="00C9112F">
        <w:rPr>
          <w:rStyle w:val="Emphasis"/>
          <w:highlight w:val="cyan"/>
        </w:rPr>
        <w:t>cannot stress</w:t>
      </w:r>
      <w:r w:rsidRPr="001A1D03">
        <w:rPr>
          <w:sz w:val="12"/>
          <w:highlight w:val="cyan"/>
        </w:rPr>
        <w:t xml:space="preserve"> </w:t>
      </w:r>
      <w:r w:rsidRPr="00CF611D">
        <w:rPr>
          <w:rStyle w:val="StyleUnderline"/>
          <w:highlight w:val="cyan"/>
        </w:rPr>
        <w:t>how</w:t>
      </w:r>
      <w:r w:rsidRPr="001A1D03">
        <w:rPr>
          <w:sz w:val="12"/>
          <w:highlight w:val="cyan"/>
        </w:rPr>
        <w:t xml:space="preserve"> </w:t>
      </w:r>
      <w:r w:rsidRPr="00CF611D">
        <w:rPr>
          <w:rStyle w:val="Emphasis"/>
          <w:highlight w:val="cyan"/>
        </w:rPr>
        <w:t>delicate</w:t>
      </w:r>
      <w:r w:rsidRPr="001A1D03">
        <w:rPr>
          <w:sz w:val="12"/>
        </w:rPr>
        <w:t xml:space="preserve"> </w:t>
      </w:r>
      <w:r w:rsidRPr="00177A22">
        <w:rPr>
          <w:rStyle w:val="StyleUnderline"/>
        </w:rPr>
        <w:t xml:space="preserve">all of </w:t>
      </w:r>
      <w:r w:rsidRPr="00CF611D">
        <w:rPr>
          <w:rStyle w:val="StyleUnderline"/>
          <w:highlight w:val="cyan"/>
        </w:rPr>
        <w:t>this</w:t>
      </w:r>
      <w:r w:rsidRPr="001A1D03">
        <w:rPr>
          <w:sz w:val="12"/>
        </w:rPr>
        <w:t xml:space="preserve"> – how delicate this </w:t>
      </w:r>
      <w:r w:rsidRPr="00CF611D">
        <w:rPr>
          <w:rStyle w:val="StyleUnderline"/>
          <w:highlight w:val="cyan"/>
        </w:rPr>
        <w:t>is in terms of</w:t>
      </w:r>
      <w:r w:rsidRPr="00CF611D">
        <w:rPr>
          <w:rStyle w:val="StyleUnderline"/>
        </w:rPr>
        <w:t xml:space="preserve"> a </w:t>
      </w:r>
      <w:r w:rsidRPr="00C9112F">
        <w:rPr>
          <w:rStyle w:val="Emphasis"/>
          <w:highlight w:val="cyan"/>
        </w:rPr>
        <w:t>process</w:t>
      </w:r>
      <w:r w:rsidRPr="001A1D03">
        <w:rPr>
          <w:sz w:val="12"/>
        </w:rPr>
        <w:t xml:space="preserve"> – </w:t>
      </w:r>
      <w:r w:rsidRPr="001A1D03">
        <w:rPr>
          <w:rStyle w:val="StyleUnderline"/>
          <w:highlight w:val="cyan"/>
        </w:rPr>
        <w:t>particularly</w:t>
      </w:r>
      <w:r w:rsidRPr="001A1D03">
        <w:rPr>
          <w:sz w:val="12"/>
        </w:rPr>
        <w:t xml:space="preserve"> </w:t>
      </w:r>
      <w:r w:rsidRPr="00177A22">
        <w:rPr>
          <w:rStyle w:val="StyleUnderline"/>
        </w:rPr>
        <w:t xml:space="preserve">in light of </w:t>
      </w:r>
      <w:r w:rsidRPr="00CF611D">
        <w:rPr>
          <w:rStyle w:val="Emphasis"/>
          <w:highlight w:val="cyan"/>
        </w:rPr>
        <w:t>how big the impact</w:t>
      </w:r>
      <w:r w:rsidRPr="001A1D03">
        <w:rPr>
          <w:sz w:val="12"/>
          <w:highlight w:val="cyan"/>
        </w:rPr>
        <w:t xml:space="preserve"> </w:t>
      </w:r>
      <w:r w:rsidRPr="00CF611D">
        <w:rPr>
          <w:rStyle w:val="StyleUnderline"/>
          <w:highlight w:val="cyan"/>
        </w:rPr>
        <w:t>would be</w:t>
      </w:r>
      <w:r w:rsidRPr="001A1D03">
        <w:rPr>
          <w:sz w:val="12"/>
        </w:rPr>
        <w:t xml:space="preserve">. </w:t>
      </w:r>
      <w:r w:rsidRPr="00CF611D">
        <w:rPr>
          <w:rStyle w:val="StyleUnderline"/>
        </w:rPr>
        <w:t xml:space="preserve">And </w:t>
      </w:r>
      <w:r w:rsidRPr="00CF611D">
        <w:rPr>
          <w:rStyle w:val="StyleUnderline"/>
          <w:highlight w:val="cyan"/>
        </w:rPr>
        <w:t>we’re hitting a</w:t>
      </w:r>
      <w:r w:rsidRPr="001A1D03">
        <w:rPr>
          <w:sz w:val="12"/>
          <w:highlight w:val="cyan"/>
        </w:rPr>
        <w:t xml:space="preserve"> </w:t>
      </w:r>
      <w:r w:rsidRPr="00CF611D">
        <w:rPr>
          <w:rStyle w:val="Emphasis"/>
          <w:highlight w:val="cyan"/>
        </w:rPr>
        <w:t>very complicated political context</w:t>
      </w:r>
      <w:r w:rsidRPr="001A1D03">
        <w:rPr>
          <w:sz w:val="12"/>
          <w:highlight w:val="cyan"/>
        </w:rPr>
        <w:t xml:space="preserve"> </w:t>
      </w:r>
      <w:r w:rsidRPr="00CF611D">
        <w:rPr>
          <w:rStyle w:val="StyleUnderline"/>
          <w:highlight w:val="cyan"/>
        </w:rPr>
        <w:t>right now</w:t>
      </w:r>
      <w:r w:rsidRPr="001A1D03">
        <w:rPr>
          <w:sz w:val="12"/>
        </w:rPr>
        <w:t xml:space="preserve">. </w:t>
      </w:r>
      <w:r w:rsidRPr="00CF611D">
        <w:rPr>
          <w:rStyle w:val="StyleUnderline"/>
        </w:rPr>
        <w:t xml:space="preserve">The </w:t>
      </w:r>
      <w:r w:rsidRPr="00C9112F">
        <w:rPr>
          <w:rStyle w:val="StyleUnderline"/>
          <w:highlight w:val="cyan"/>
        </w:rPr>
        <w:t>Mexican</w:t>
      </w:r>
      <w:r w:rsidRPr="00CF611D">
        <w:rPr>
          <w:rStyle w:val="StyleUnderline"/>
        </w:rPr>
        <w:t xml:space="preserve"> Presidential </w:t>
      </w:r>
      <w:r w:rsidRPr="00C9112F">
        <w:rPr>
          <w:rStyle w:val="StyleUnderline"/>
          <w:highlight w:val="cyan"/>
        </w:rPr>
        <w:t>elections are</w:t>
      </w:r>
      <w:r w:rsidRPr="00CF611D">
        <w:rPr>
          <w:rStyle w:val="StyleUnderline"/>
        </w:rPr>
        <w:t xml:space="preserve"> going to be </w:t>
      </w:r>
      <w:r w:rsidRPr="00C9112F">
        <w:rPr>
          <w:rStyle w:val="StyleUnderline"/>
          <w:highlight w:val="cyan"/>
        </w:rPr>
        <w:t>this summer</w:t>
      </w:r>
      <w:r w:rsidRPr="00CF611D">
        <w:rPr>
          <w:rStyle w:val="StyleUnderline"/>
        </w:rPr>
        <w:t xml:space="preserve">, you have a strong challenge coming from a very anti-President Trump left candidate, and if he wins how does that play out with negotiations? </w:t>
      </w:r>
      <w:r w:rsidRPr="001A1D03">
        <w:rPr>
          <w:rStyle w:val="StyleUnderline"/>
          <w:highlight w:val="cyan"/>
        </w:rPr>
        <w:t>And</w:t>
      </w:r>
      <w:r w:rsidRPr="00CF611D">
        <w:rPr>
          <w:rStyle w:val="StyleUnderline"/>
        </w:rPr>
        <w:t xml:space="preserve"> then you get into after that </w:t>
      </w:r>
      <w:r w:rsidRPr="00CF611D">
        <w:rPr>
          <w:rStyle w:val="StyleUnderline"/>
          <w:highlight w:val="cyan"/>
        </w:rPr>
        <w:t>you’re in the heat of midterm season</w:t>
      </w:r>
      <w:r w:rsidRPr="00CF611D">
        <w:rPr>
          <w:rStyle w:val="StyleUnderline"/>
        </w:rPr>
        <w:t xml:space="preserve"> for the United States</w:t>
      </w:r>
      <w:r w:rsidRPr="001A1D03">
        <w:rPr>
          <w:sz w:val="12"/>
        </w:rPr>
        <w:t xml:space="preserve">. I’ll tell you what concerns me and </w:t>
      </w:r>
      <w:r w:rsidRPr="00177A22">
        <w:rPr>
          <w:rStyle w:val="StyleUnderline"/>
        </w:rPr>
        <w:t>what I’m watching for is</w:t>
      </w:r>
      <w:r w:rsidRPr="001A1D03">
        <w:rPr>
          <w:sz w:val="12"/>
        </w:rPr>
        <w:t xml:space="preserve"> - what happens here at the end of this quarter? And by that I mean, you know, </w:t>
      </w:r>
      <w:r w:rsidRPr="00177A22">
        <w:rPr>
          <w:rStyle w:val="StyleUnderline"/>
        </w:rPr>
        <w:t xml:space="preserve">as we get to </w:t>
      </w:r>
      <w:r w:rsidRPr="001A1D03">
        <w:rPr>
          <w:rStyle w:val="StyleUnderline"/>
        </w:rPr>
        <w:t>the end of March</w:t>
      </w:r>
      <w:r w:rsidRPr="001A1D03">
        <w:rPr>
          <w:sz w:val="12"/>
        </w:rPr>
        <w:t xml:space="preserve"> </w:t>
      </w:r>
      <w:r w:rsidRPr="001A1D03">
        <w:rPr>
          <w:rStyle w:val="StyleUnderline"/>
        </w:rPr>
        <w:t>we</w:t>
      </w:r>
      <w:r w:rsidRPr="00CF611D">
        <w:rPr>
          <w:rStyle w:val="StyleUnderline"/>
        </w:rPr>
        <w:t xml:space="preserve"> will have gotten out of </w:t>
      </w:r>
      <w:r w:rsidRPr="00CF611D">
        <w:rPr>
          <w:rStyle w:val="StyleUnderline"/>
          <w:highlight w:val="cyan"/>
        </w:rPr>
        <w:t>this recent round</w:t>
      </w:r>
      <w:r w:rsidRPr="001A1D03">
        <w:rPr>
          <w:sz w:val="12"/>
        </w:rPr>
        <w:t xml:space="preserve"> – </w:t>
      </w:r>
      <w:r w:rsidRPr="00177A22">
        <w:rPr>
          <w:rStyle w:val="StyleUnderline"/>
        </w:rPr>
        <w:t xml:space="preserve">we </w:t>
      </w:r>
      <w:r w:rsidRPr="001A1D03">
        <w:rPr>
          <w:rStyle w:val="StyleUnderline"/>
          <w:highlight w:val="cyan"/>
        </w:rPr>
        <w:t>wil</w:t>
      </w:r>
      <w:r w:rsidRPr="00CF611D">
        <w:rPr>
          <w:rStyle w:val="StyleUnderline"/>
          <w:highlight w:val="cyan"/>
        </w:rPr>
        <w:t>l finish</w:t>
      </w:r>
      <w:r w:rsidRPr="001A1D03">
        <w:rPr>
          <w:sz w:val="12"/>
        </w:rPr>
        <w:t xml:space="preserve"> </w:t>
      </w:r>
      <w:r w:rsidRPr="00177A22">
        <w:rPr>
          <w:rStyle w:val="StyleUnderline"/>
        </w:rPr>
        <w:t>this round</w:t>
      </w:r>
      <w:r w:rsidRPr="001A1D03">
        <w:rPr>
          <w:sz w:val="12"/>
        </w:rPr>
        <w:t xml:space="preserve"> – </w:t>
      </w:r>
      <w:r w:rsidRPr="00CF611D">
        <w:rPr>
          <w:rStyle w:val="StyleUnderline"/>
          <w:highlight w:val="cyan"/>
        </w:rPr>
        <w:t>no one expects</w:t>
      </w:r>
      <w:r w:rsidRPr="00177A22">
        <w:rPr>
          <w:rStyle w:val="StyleUnderline"/>
        </w:rPr>
        <w:t xml:space="preserve"> that there will be </w:t>
      </w:r>
      <w:r w:rsidRPr="00CF611D">
        <w:rPr>
          <w:rStyle w:val="StyleUnderline"/>
          <w:highlight w:val="cyan"/>
        </w:rPr>
        <w:t>firm conclusion</w:t>
      </w:r>
      <w:r w:rsidRPr="00177A22">
        <w:rPr>
          <w:rStyle w:val="StyleUnderline"/>
        </w:rPr>
        <w:t xml:space="preserve"> of NAFTA</w:t>
      </w:r>
      <w:r w:rsidRPr="001A1D03">
        <w:rPr>
          <w:sz w:val="12"/>
        </w:rPr>
        <w:t xml:space="preserve"> by that point </w:t>
      </w:r>
      <w:r w:rsidRPr="00177A22">
        <w:rPr>
          <w:rStyle w:val="StyleUnderline"/>
        </w:rPr>
        <w:t>so we’re going be at a</w:t>
      </w:r>
      <w:r w:rsidRPr="001A1D03">
        <w:rPr>
          <w:sz w:val="12"/>
        </w:rPr>
        <w:t xml:space="preserve"> </w:t>
      </w:r>
      <w:r w:rsidRPr="00177A22">
        <w:rPr>
          <w:rStyle w:val="StyleUnderline"/>
        </w:rPr>
        <w:t>point where things are</w:t>
      </w:r>
      <w:r w:rsidRPr="001A1D03">
        <w:rPr>
          <w:sz w:val="12"/>
        </w:rPr>
        <w:t xml:space="preserve"> </w:t>
      </w:r>
      <w:r w:rsidRPr="00C9112F">
        <w:rPr>
          <w:rStyle w:val="StyleUnderline"/>
        </w:rPr>
        <w:t>relatively de</w:t>
      </w:r>
      <w:r w:rsidRPr="00177A22">
        <w:rPr>
          <w:rStyle w:val="Emphasis"/>
        </w:rPr>
        <w:t>licate</w:t>
      </w:r>
      <w:r w:rsidRPr="001A1D03">
        <w:rPr>
          <w:sz w:val="12"/>
        </w:rPr>
        <w:t xml:space="preserve"> – </w:t>
      </w:r>
      <w:r w:rsidRPr="00CF611D">
        <w:rPr>
          <w:rStyle w:val="StyleUnderline"/>
        </w:rPr>
        <w:t>they will have some tentative agreements</w:t>
      </w:r>
      <w:r w:rsidRPr="001A1D03">
        <w:rPr>
          <w:sz w:val="12"/>
        </w:rPr>
        <w:t xml:space="preserve">. Really </w:t>
      </w:r>
      <w:r w:rsidRPr="00C9112F">
        <w:rPr>
          <w:rStyle w:val="StyleUnderline"/>
          <w:highlight w:val="cyan"/>
        </w:rPr>
        <w:t>the goal</w:t>
      </w:r>
      <w:r w:rsidRPr="001A1D03">
        <w:rPr>
          <w:sz w:val="12"/>
          <w:highlight w:val="cyan"/>
        </w:rPr>
        <w:t xml:space="preserve"> </w:t>
      </w:r>
      <w:r w:rsidRPr="00C9112F">
        <w:rPr>
          <w:rStyle w:val="StyleUnderline"/>
          <w:highlight w:val="cyan"/>
        </w:rPr>
        <w:t>from</w:t>
      </w:r>
      <w:r w:rsidRPr="00CF611D">
        <w:rPr>
          <w:rStyle w:val="StyleUnderline"/>
        </w:rPr>
        <w:t xml:space="preserve"> anyone who cares about </w:t>
      </w:r>
      <w:r w:rsidRPr="00C9112F">
        <w:rPr>
          <w:rStyle w:val="StyleUnderline"/>
          <w:highlight w:val="cyan"/>
        </w:rPr>
        <w:t>NAFTA</w:t>
      </w:r>
      <w:r w:rsidRPr="001A1D03">
        <w:rPr>
          <w:sz w:val="12"/>
          <w:highlight w:val="cyan"/>
        </w:rPr>
        <w:t xml:space="preserve"> </w:t>
      </w:r>
      <w:r w:rsidRPr="00C9112F">
        <w:rPr>
          <w:rStyle w:val="StyleUnderline"/>
          <w:highlight w:val="cyan"/>
        </w:rPr>
        <w:t>will be</w:t>
      </w:r>
      <w:r w:rsidRPr="001A1D03">
        <w:rPr>
          <w:sz w:val="12"/>
        </w:rPr>
        <w:t xml:space="preserve"> just </w:t>
      </w:r>
      <w:r w:rsidRPr="00C9112F">
        <w:rPr>
          <w:rStyle w:val="StyleUnderline"/>
          <w:highlight w:val="cyan"/>
        </w:rPr>
        <w:t>to keep</w:t>
      </w:r>
      <w:r w:rsidRPr="001A1D03">
        <w:rPr>
          <w:sz w:val="12"/>
        </w:rPr>
        <w:t xml:space="preserve"> those </w:t>
      </w:r>
      <w:r w:rsidRPr="00C9112F">
        <w:rPr>
          <w:rStyle w:val="StyleUnderline"/>
          <w:highlight w:val="cyan"/>
        </w:rPr>
        <w:t>discussions going</w:t>
      </w:r>
      <w:r w:rsidRPr="001A1D03">
        <w:rPr>
          <w:sz w:val="12"/>
          <w:highlight w:val="cyan"/>
        </w:rPr>
        <w:t xml:space="preserve">. </w:t>
      </w:r>
      <w:r w:rsidRPr="00C9112F">
        <w:rPr>
          <w:rStyle w:val="StyleUnderline"/>
          <w:highlight w:val="cyan"/>
        </w:rPr>
        <w:t>What happens if the Pres</w:t>
      </w:r>
      <w:r w:rsidRPr="00177A22">
        <w:rPr>
          <w:rStyle w:val="StyleUnderline"/>
        </w:rPr>
        <w:t xml:space="preserve">ident </w:t>
      </w:r>
      <w:r w:rsidRPr="00C9112F">
        <w:rPr>
          <w:rStyle w:val="StyleUnderline"/>
          <w:highlight w:val="cyan"/>
        </w:rPr>
        <w:t>gets</w:t>
      </w:r>
      <w:r w:rsidRPr="001A1D03">
        <w:rPr>
          <w:sz w:val="12"/>
          <w:highlight w:val="cyan"/>
        </w:rPr>
        <w:t xml:space="preserve"> </w:t>
      </w:r>
      <w:r w:rsidRPr="00C9112F">
        <w:rPr>
          <w:rStyle w:val="StyleUnderline"/>
          <w:highlight w:val="cyan"/>
        </w:rPr>
        <w:t>pulled into</w:t>
      </w:r>
      <w:r w:rsidRPr="00177A22">
        <w:rPr>
          <w:rStyle w:val="StyleUnderline"/>
        </w:rPr>
        <w:t>,</w:t>
      </w:r>
      <w:r w:rsidRPr="001A1D03">
        <w:rPr>
          <w:sz w:val="12"/>
        </w:rPr>
        <w:t xml:space="preserve"> you know, </w:t>
      </w:r>
      <w:r w:rsidRPr="00C9112F">
        <w:rPr>
          <w:rStyle w:val="Emphasis"/>
          <w:highlight w:val="cyan"/>
        </w:rPr>
        <w:t>another fight and loses?</w:t>
      </w:r>
      <w:r w:rsidRPr="001A1D03">
        <w:rPr>
          <w:sz w:val="12"/>
          <w:highlight w:val="cyan"/>
        </w:rPr>
        <w:t xml:space="preserve"> </w:t>
      </w:r>
      <w:r w:rsidRPr="00C9112F">
        <w:rPr>
          <w:rStyle w:val="Emphasis"/>
          <w:highlight w:val="cyan"/>
        </w:rPr>
        <w:t>On</w:t>
      </w:r>
      <w:r w:rsidRPr="001A1D03">
        <w:rPr>
          <w:sz w:val="12"/>
        </w:rPr>
        <w:t xml:space="preserve"> </w:t>
      </w:r>
      <w:r w:rsidRPr="00CF611D">
        <w:rPr>
          <w:rStyle w:val="StyleUnderline"/>
        </w:rPr>
        <w:t>another topic</w:t>
      </w:r>
      <w:r w:rsidRPr="001A1D03">
        <w:rPr>
          <w:sz w:val="12"/>
        </w:rPr>
        <w:t xml:space="preserve"> say – something </w:t>
      </w:r>
      <w:r w:rsidRPr="00CF611D">
        <w:rPr>
          <w:rStyle w:val="StyleUnderline"/>
        </w:rPr>
        <w:t>like</w:t>
      </w:r>
      <w:r w:rsidRPr="001A1D03">
        <w:rPr>
          <w:sz w:val="12"/>
        </w:rPr>
        <w:t xml:space="preserve"> – there could be something like, you know, whether it’s anything from </w:t>
      </w:r>
      <w:r w:rsidRPr="001A1D03">
        <w:rPr>
          <w:sz w:val="12"/>
          <w:szCs w:val="12"/>
        </w:rPr>
        <w:t>health care</w:t>
      </w:r>
      <w:r w:rsidRPr="001A1D03">
        <w:rPr>
          <w:sz w:val="12"/>
        </w:rPr>
        <w:t xml:space="preserve"> or </w:t>
      </w:r>
      <w:r w:rsidRPr="00C9112F">
        <w:rPr>
          <w:rStyle w:val="Emphasis"/>
          <w:highlight w:val="cyan"/>
        </w:rPr>
        <w:t>immigration</w:t>
      </w:r>
      <w:r w:rsidRPr="001A1D03">
        <w:rPr>
          <w:sz w:val="12"/>
        </w:rPr>
        <w:t xml:space="preserve"> but </w:t>
      </w:r>
      <w:r w:rsidRPr="00C9112F">
        <w:rPr>
          <w:rStyle w:val="StyleUnderline"/>
          <w:highlight w:val="cyan"/>
        </w:rPr>
        <w:t xml:space="preserve">a </w:t>
      </w:r>
      <w:r w:rsidRPr="00C9112F">
        <w:rPr>
          <w:rStyle w:val="Emphasis"/>
          <w:highlight w:val="cyan"/>
        </w:rPr>
        <w:t>major ticket item</w:t>
      </w:r>
      <w:r w:rsidRPr="001A1D03">
        <w:rPr>
          <w:sz w:val="12"/>
          <w:highlight w:val="cyan"/>
        </w:rPr>
        <w:t xml:space="preserve"> </w:t>
      </w:r>
      <w:r w:rsidRPr="00C9112F">
        <w:rPr>
          <w:rStyle w:val="StyleUnderline"/>
          <w:highlight w:val="cyan"/>
        </w:rPr>
        <w:t>where</w:t>
      </w:r>
      <w:r w:rsidRPr="001A1D03">
        <w:rPr>
          <w:sz w:val="12"/>
          <w:highlight w:val="cyan"/>
        </w:rPr>
        <w:t xml:space="preserve"> </w:t>
      </w:r>
      <w:r w:rsidRPr="00C9112F">
        <w:rPr>
          <w:rStyle w:val="StyleUnderline"/>
          <w:highlight w:val="cyan"/>
        </w:rPr>
        <w:t xml:space="preserve">he </w:t>
      </w:r>
      <w:r w:rsidRPr="00C9112F">
        <w:rPr>
          <w:rStyle w:val="Emphasis"/>
          <w:highlight w:val="cyan"/>
        </w:rPr>
        <w:t>has to suck up and do something he doesn’t want to</w:t>
      </w:r>
      <w:r w:rsidRPr="001A1D03">
        <w:rPr>
          <w:sz w:val="12"/>
        </w:rPr>
        <w:t xml:space="preserve"> do at the end of that period? </w:t>
      </w:r>
      <w:r w:rsidRPr="00C9112F">
        <w:rPr>
          <w:rStyle w:val="StyleUnderline"/>
          <w:highlight w:val="cyan"/>
        </w:rPr>
        <w:t>Trade</w:t>
      </w:r>
      <w:r w:rsidRPr="001A1D03">
        <w:rPr>
          <w:sz w:val="12"/>
        </w:rPr>
        <w:t xml:space="preserve"> </w:t>
      </w:r>
      <w:r w:rsidRPr="00C9112F">
        <w:rPr>
          <w:rStyle w:val="StyleUnderline"/>
        </w:rPr>
        <w:t xml:space="preserve">policy </w:t>
      </w:r>
      <w:r w:rsidRPr="00C9112F">
        <w:rPr>
          <w:rStyle w:val="StyleUnderline"/>
          <w:highlight w:val="cyan"/>
        </w:rPr>
        <w:t>remains</w:t>
      </w:r>
      <w:r w:rsidRPr="001A1D03">
        <w:rPr>
          <w:sz w:val="12"/>
          <w:highlight w:val="cyan"/>
        </w:rPr>
        <w:t xml:space="preserve"> </w:t>
      </w:r>
      <w:r w:rsidRPr="00C9112F">
        <w:rPr>
          <w:rStyle w:val="StyleUnderline"/>
          <w:highlight w:val="cyan"/>
        </w:rPr>
        <w:t>one of</w:t>
      </w:r>
      <w:r w:rsidRPr="001A1D03">
        <w:rPr>
          <w:sz w:val="12"/>
          <w:highlight w:val="cyan"/>
        </w:rPr>
        <w:t xml:space="preserve"> </w:t>
      </w:r>
      <w:r w:rsidRPr="00C9112F">
        <w:rPr>
          <w:rStyle w:val="StyleUnderline"/>
          <w:highlight w:val="cyan"/>
        </w:rPr>
        <w:t>the only</w:t>
      </w:r>
      <w:r w:rsidRPr="001A1D03">
        <w:rPr>
          <w:sz w:val="12"/>
          <w:highlight w:val="cyan"/>
        </w:rPr>
        <w:t xml:space="preserve"> </w:t>
      </w:r>
      <w:r w:rsidRPr="00C9112F">
        <w:rPr>
          <w:rStyle w:val="StyleUnderline"/>
          <w:highlight w:val="cyan"/>
        </w:rPr>
        <w:t>things</w:t>
      </w:r>
      <w:r w:rsidRPr="001A1D03">
        <w:rPr>
          <w:sz w:val="12"/>
        </w:rPr>
        <w:t xml:space="preserve"> </w:t>
      </w:r>
      <w:r>
        <w:rPr>
          <w:rStyle w:val="StyleUnderline"/>
        </w:rPr>
        <w:t>he</w:t>
      </w:r>
      <w:r w:rsidRPr="00177A22">
        <w:rPr>
          <w:rStyle w:val="StyleUnderline"/>
        </w:rPr>
        <w:t xml:space="preserve"> </w:t>
      </w:r>
      <w:r w:rsidRPr="00C9112F">
        <w:rPr>
          <w:rStyle w:val="StyleUnderline"/>
          <w:highlight w:val="cyan"/>
        </w:rPr>
        <w:t>can do</w:t>
      </w:r>
      <w:r w:rsidRPr="001A1D03">
        <w:rPr>
          <w:sz w:val="12"/>
          <w:highlight w:val="cyan"/>
        </w:rPr>
        <w:t xml:space="preserve"> </w:t>
      </w:r>
      <w:r w:rsidRPr="00C9112F">
        <w:rPr>
          <w:rStyle w:val="Emphasis"/>
          <w:highlight w:val="cyan"/>
        </w:rPr>
        <w:t>unilaterally</w:t>
      </w:r>
      <w:r w:rsidRPr="001A1D03">
        <w:rPr>
          <w:sz w:val="12"/>
        </w:rPr>
        <w:t xml:space="preserve">. Nathanson: Right, and you know, we didn’t mention this so another negative aspect </w:t>
      </w:r>
      <w:r w:rsidRPr="00177A22">
        <w:rPr>
          <w:rStyle w:val="StyleUnderline"/>
        </w:rPr>
        <w:t>if the President imposes</w:t>
      </w:r>
      <w:r w:rsidRPr="001A1D03">
        <w:rPr>
          <w:sz w:val="12"/>
        </w:rPr>
        <w:t xml:space="preserve"> </w:t>
      </w:r>
      <w:r w:rsidRPr="00177A22">
        <w:rPr>
          <w:rStyle w:val="StyleUnderline"/>
        </w:rPr>
        <w:t>steel</w:t>
      </w:r>
      <w:r w:rsidRPr="001A1D03">
        <w:rPr>
          <w:sz w:val="12"/>
        </w:rPr>
        <w:t xml:space="preserve"> </w:t>
      </w:r>
      <w:r w:rsidRPr="00177A22">
        <w:rPr>
          <w:rStyle w:val="StyleUnderline"/>
        </w:rPr>
        <w:t>tariffs</w:t>
      </w:r>
      <w:r w:rsidRPr="001A1D03">
        <w:rPr>
          <w:sz w:val="12"/>
        </w:rPr>
        <w:t xml:space="preserve"> is that </w:t>
      </w:r>
      <w:r w:rsidRPr="00C9112F">
        <w:rPr>
          <w:rStyle w:val="StyleUnderline"/>
          <w:highlight w:val="cyan"/>
        </w:rPr>
        <w:t>our trading partners</w:t>
      </w:r>
      <w:r w:rsidRPr="00177A22">
        <w:rPr>
          <w:rStyle w:val="StyleUnderline"/>
        </w:rPr>
        <w:t xml:space="preserve"> are not</w:t>
      </w:r>
      <w:r w:rsidRPr="001A1D03">
        <w:rPr>
          <w:sz w:val="12"/>
        </w:rPr>
        <w:t xml:space="preserve"> </w:t>
      </w:r>
      <w:r w:rsidRPr="00177A22">
        <w:rPr>
          <w:rStyle w:val="StyleUnderline"/>
        </w:rPr>
        <w:t>going to just lay back</w:t>
      </w:r>
      <w:r w:rsidRPr="001A1D03">
        <w:rPr>
          <w:sz w:val="12"/>
        </w:rPr>
        <w:t xml:space="preserve"> and – </w:t>
      </w:r>
      <w:r w:rsidRPr="00177A22">
        <w:rPr>
          <w:rStyle w:val="StyleUnderline"/>
        </w:rPr>
        <w:t xml:space="preserve">they </w:t>
      </w:r>
      <w:r w:rsidRPr="00C9112F">
        <w:rPr>
          <w:rStyle w:val="StyleUnderline"/>
          <w:highlight w:val="cyan"/>
        </w:rPr>
        <w:t xml:space="preserve">are going to </w:t>
      </w:r>
      <w:r w:rsidRPr="00C9112F">
        <w:rPr>
          <w:rStyle w:val="Emphasis"/>
          <w:highlight w:val="cyan"/>
        </w:rPr>
        <w:t>retaliate</w:t>
      </w:r>
      <w:r w:rsidRPr="001A1D03">
        <w:rPr>
          <w:sz w:val="12"/>
        </w:rPr>
        <w:t xml:space="preserve">. And if the 201 tariffs back in 2002 are any indication – and already our trading partner said this – they’re no dummies. </w:t>
      </w:r>
      <w:r w:rsidRPr="00C9112F">
        <w:rPr>
          <w:rStyle w:val="StyleUnderline"/>
        </w:rPr>
        <w:t>They look at the political map and they look for products that are important to the President from the states that elected him</w:t>
      </w:r>
      <w:r w:rsidRPr="001A1D03">
        <w:rPr>
          <w:sz w:val="12"/>
        </w:rPr>
        <w:t xml:space="preserve">. So if you’re in Florida, Ohio, Wisconsin – Harley Davidson always gets hit – Florida oranges – uh, that’s what they target – </w:t>
      </w:r>
      <w:r w:rsidRPr="00C9112F">
        <w:rPr>
          <w:rStyle w:val="StyleUnderline"/>
          <w:highlight w:val="cyan"/>
        </w:rPr>
        <w:t>they want to</w:t>
      </w:r>
      <w:r w:rsidRPr="00C9112F">
        <w:rPr>
          <w:rStyle w:val="StyleUnderline"/>
        </w:rPr>
        <w:t xml:space="preserve"> try to </w:t>
      </w:r>
      <w:r w:rsidRPr="00C9112F">
        <w:rPr>
          <w:rStyle w:val="StyleUnderline"/>
          <w:highlight w:val="cyan"/>
        </w:rPr>
        <w:t xml:space="preserve">make it as </w:t>
      </w:r>
      <w:r w:rsidRPr="00C9112F">
        <w:rPr>
          <w:rStyle w:val="Emphasis"/>
          <w:highlight w:val="cyan"/>
        </w:rPr>
        <w:t>painful as possible.</w:t>
      </w:r>
      <w:r>
        <w:rPr>
          <w:rStyle w:val="StyleUnderline"/>
        </w:rPr>
        <w:t xml:space="preserve"> </w:t>
      </w:r>
      <w:r w:rsidRPr="001A1D03">
        <w:rPr>
          <w:sz w:val="12"/>
        </w:rPr>
        <w:t xml:space="preserve">Zive: Well right, which is how, </w:t>
      </w:r>
      <w:r w:rsidRPr="00C9112F">
        <w:rPr>
          <w:rStyle w:val="StyleUnderline"/>
        </w:rPr>
        <w:t>that’s how leverage works in trade policy</w:t>
      </w:r>
      <w:r w:rsidRPr="001A1D03">
        <w:rPr>
          <w:sz w:val="12"/>
        </w:rPr>
        <w:t xml:space="preserve">. Nathanson: Right and </w:t>
      </w:r>
      <w:r w:rsidRPr="00CF611D">
        <w:rPr>
          <w:rStyle w:val="StyleUnderline"/>
        </w:rPr>
        <w:t>the bottom line it’s not good for anybody – it’s not good for our trading partners, it’s particularly not good for us, it’s not good for consumers</w:t>
      </w:r>
      <w:r w:rsidRPr="001A1D03">
        <w:rPr>
          <w:sz w:val="12"/>
        </w:rPr>
        <w:t xml:space="preserve"> so – Zive: </w:t>
      </w:r>
      <w:r w:rsidRPr="00C9112F">
        <w:rPr>
          <w:rStyle w:val="StyleUnderline"/>
          <w:highlight w:val="cyan"/>
        </w:rPr>
        <w:t xml:space="preserve">It’s a </w:t>
      </w:r>
      <w:r w:rsidRPr="00C9112F">
        <w:rPr>
          <w:rStyle w:val="Emphasis"/>
          <w:highlight w:val="cyan"/>
        </w:rPr>
        <w:t>dangerous time</w:t>
      </w:r>
      <w:r w:rsidRPr="001A1D03">
        <w:rPr>
          <w:sz w:val="12"/>
        </w:rPr>
        <w:t xml:space="preserve"> on this so that’s where I’m watching and when I’m talking to clients right now, I’m really, I think a lot of </w:t>
      </w:r>
      <w:r w:rsidRPr="00177A22">
        <w:rPr>
          <w:rStyle w:val="StyleUnderline"/>
        </w:rPr>
        <w:t xml:space="preserve">what </w:t>
      </w:r>
      <w:r w:rsidRPr="00C9112F">
        <w:rPr>
          <w:rStyle w:val="StyleUnderline"/>
          <w:highlight w:val="cyan"/>
        </w:rPr>
        <w:t>we’re hoping</w:t>
      </w:r>
      <w:r w:rsidRPr="00177A22">
        <w:rPr>
          <w:rStyle w:val="StyleUnderline"/>
        </w:rPr>
        <w:t xml:space="preserve"> for is that</w:t>
      </w:r>
      <w:r w:rsidRPr="001A1D03">
        <w:rPr>
          <w:sz w:val="12"/>
        </w:rPr>
        <w:t xml:space="preserve"> </w:t>
      </w:r>
      <w:r w:rsidRPr="00177A22">
        <w:rPr>
          <w:rStyle w:val="StyleUnderline"/>
        </w:rPr>
        <w:t>things</w:t>
      </w:r>
      <w:r w:rsidRPr="001A1D03">
        <w:rPr>
          <w:sz w:val="12"/>
        </w:rPr>
        <w:t xml:space="preserve"> </w:t>
      </w:r>
      <w:r w:rsidRPr="00177A22">
        <w:rPr>
          <w:rStyle w:val="StyleUnderline"/>
        </w:rPr>
        <w:t xml:space="preserve">play </w:t>
      </w:r>
      <w:r w:rsidRPr="00C9112F">
        <w:rPr>
          <w:rStyle w:val="StyleUnderline"/>
        </w:rPr>
        <w:t>out at least</w:t>
      </w:r>
      <w:r w:rsidRPr="001A1D03">
        <w:rPr>
          <w:sz w:val="12"/>
        </w:rPr>
        <w:t xml:space="preserve"> </w:t>
      </w:r>
      <w:r w:rsidRPr="00C9112F">
        <w:rPr>
          <w:rStyle w:val="StyleUnderline"/>
          <w:highlight w:val="cyan"/>
        </w:rPr>
        <w:t>for the next several months</w:t>
      </w:r>
      <w:r w:rsidRPr="001A1D03">
        <w:rPr>
          <w:sz w:val="12"/>
          <w:highlight w:val="cyan"/>
        </w:rPr>
        <w:t xml:space="preserve"> – </w:t>
      </w:r>
      <w:r w:rsidRPr="001A1D03">
        <w:rPr>
          <w:sz w:val="12"/>
        </w:rPr>
        <w:t xml:space="preserve">through the end of March at least – </w:t>
      </w:r>
      <w:r w:rsidRPr="00C9112F">
        <w:rPr>
          <w:rStyle w:val="StyleUnderline"/>
          <w:highlight w:val="cyan"/>
        </w:rPr>
        <w:t>that things stay</w:t>
      </w:r>
      <w:r w:rsidRPr="001A1D03">
        <w:rPr>
          <w:sz w:val="12"/>
          <w:highlight w:val="cyan"/>
        </w:rPr>
        <w:t xml:space="preserve"> </w:t>
      </w:r>
      <w:r w:rsidRPr="00C9112F">
        <w:rPr>
          <w:rStyle w:val="StyleUnderline"/>
          <w:highlight w:val="cyan"/>
        </w:rPr>
        <w:t>relatively on track</w:t>
      </w:r>
      <w:r w:rsidRPr="001A1D03">
        <w:rPr>
          <w:sz w:val="12"/>
          <w:highlight w:val="cyan"/>
        </w:rPr>
        <w:t xml:space="preserve"> </w:t>
      </w:r>
      <w:r w:rsidRPr="00C9112F">
        <w:rPr>
          <w:rStyle w:val="StyleUnderline"/>
          <w:highlight w:val="cyan"/>
        </w:rPr>
        <w:t>in terms of</w:t>
      </w:r>
      <w:r w:rsidRPr="001A1D03">
        <w:rPr>
          <w:sz w:val="12"/>
          <w:highlight w:val="cyan"/>
        </w:rPr>
        <w:t xml:space="preserve"> </w:t>
      </w:r>
      <w:r w:rsidRPr="00C9112F">
        <w:rPr>
          <w:rStyle w:val="Emphasis"/>
          <w:highlight w:val="cyan"/>
        </w:rPr>
        <w:t>legislative agenda items</w:t>
      </w:r>
      <w:r w:rsidRPr="001A1D03">
        <w:rPr>
          <w:sz w:val="12"/>
        </w:rPr>
        <w:t xml:space="preserve"> – let’s </w:t>
      </w:r>
      <w:r w:rsidRPr="00177A22">
        <w:rPr>
          <w:rStyle w:val="StyleUnderline"/>
        </w:rPr>
        <w:t>deal</w:t>
      </w:r>
      <w:r w:rsidRPr="001A1D03">
        <w:rPr>
          <w:sz w:val="12"/>
        </w:rPr>
        <w:t xml:space="preserve"> </w:t>
      </w:r>
      <w:r w:rsidRPr="00177A22">
        <w:rPr>
          <w:rStyle w:val="StyleUnderline"/>
        </w:rPr>
        <w:t>with infrastructure</w:t>
      </w:r>
      <w:r w:rsidRPr="001A1D03">
        <w:rPr>
          <w:sz w:val="12"/>
        </w:rPr>
        <w:t xml:space="preserve">, let’s </w:t>
      </w:r>
      <w:r w:rsidRPr="00C9112F">
        <w:rPr>
          <w:rStyle w:val="StyleUnderline"/>
        </w:rPr>
        <w:t>deal with cris</w:t>
      </w:r>
      <w:r w:rsidRPr="00177A22">
        <w:rPr>
          <w:rStyle w:val="StyleUnderline"/>
        </w:rPr>
        <w:t>es that pop up but</w:t>
      </w:r>
      <w:r w:rsidRPr="001A1D03">
        <w:rPr>
          <w:sz w:val="12"/>
        </w:rPr>
        <w:t xml:space="preserve">, </w:t>
      </w:r>
      <w:r w:rsidRPr="00C9112F">
        <w:rPr>
          <w:rStyle w:val="Emphasis"/>
          <w:highlight w:val="cyan"/>
        </w:rPr>
        <w:t>an unsettled White House agenda</w:t>
      </w:r>
      <w:r w:rsidRPr="001A1D03">
        <w:rPr>
          <w:sz w:val="12"/>
        </w:rPr>
        <w:t xml:space="preserve"> is what </w:t>
      </w:r>
      <w:r w:rsidRPr="00C9112F">
        <w:rPr>
          <w:rStyle w:val="Emphasis"/>
          <w:highlight w:val="cyan"/>
        </w:rPr>
        <w:t>increases the likelihood</w:t>
      </w:r>
      <w:r w:rsidRPr="001A1D03">
        <w:rPr>
          <w:sz w:val="12"/>
        </w:rPr>
        <w:t xml:space="preserve"> that </w:t>
      </w:r>
      <w:r w:rsidRPr="00C9112F">
        <w:rPr>
          <w:rStyle w:val="Emphasis"/>
          <w:highlight w:val="cyan"/>
        </w:rPr>
        <w:t>the President says</w:t>
      </w:r>
      <w:r w:rsidRPr="00177A22">
        <w:rPr>
          <w:rStyle w:val="Emphasis"/>
        </w:rPr>
        <w:t xml:space="preserve"> </w:t>
      </w:r>
      <w:r w:rsidRPr="00C9112F">
        <w:rPr>
          <w:rStyle w:val="Emphasis"/>
          <w:highlight w:val="cyan"/>
        </w:rPr>
        <w:t>more negative things</w:t>
      </w:r>
      <w:r w:rsidRPr="001A1D03">
        <w:rPr>
          <w:sz w:val="12"/>
          <w:highlight w:val="cyan"/>
        </w:rPr>
        <w:t xml:space="preserve"> </w:t>
      </w:r>
      <w:r w:rsidRPr="00C9112F">
        <w:rPr>
          <w:rStyle w:val="Emphasis"/>
          <w:highlight w:val="cyan"/>
        </w:rPr>
        <w:t>or even takes quick action on NAFTA and you can’t unring that bell.</w:t>
      </w:r>
      <w:r>
        <w:rPr>
          <w:rStyle w:val="Emphasis"/>
        </w:rPr>
        <w:t xml:space="preserve"> </w:t>
      </w:r>
      <w:r w:rsidRPr="001A1D03">
        <w:rPr>
          <w:sz w:val="12"/>
        </w:rPr>
        <w:t xml:space="preserve">Nathanson: Yeah </w:t>
      </w:r>
      <w:r w:rsidRPr="00177A22">
        <w:rPr>
          <w:rStyle w:val="StyleUnderline"/>
        </w:rPr>
        <w:t>and also</w:t>
      </w:r>
      <w:r w:rsidRPr="001A1D03">
        <w:rPr>
          <w:sz w:val="12"/>
        </w:rPr>
        <w:t xml:space="preserve">, you know, talking about </w:t>
      </w:r>
      <w:r w:rsidRPr="00CF611D">
        <w:rPr>
          <w:rStyle w:val="StyleUnderline"/>
        </w:rPr>
        <w:t xml:space="preserve">the politics of all this is that the </w:t>
      </w:r>
      <w:r w:rsidRPr="00C9112F">
        <w:rPr>
          <w:rStyle w:val="StyleUnderline"/>
          <w:highlight w:val="cyan"/>
        </w:rPr>
        <w:t xml:space="preserve">steel tariffs are </w:t>
      </w:r>
      <w:r w:rsidRPr="007265D2">
        <w:rPr>
          <w:rStyle w:val="Emphasis"/>
          <w:highlight w:val="cyan"/>
        </w:rPr>
        <w:t>one area</w:t>
      </w:r>
      <w:r w:rsidRPr="00CF611D">
        <w:rPr>
          <w:rStyle w:val="StyleUnderline"/>
        </w:rPr>
        <w:t xml:space="preserve"> where the</w:t>
      </w:r>
      <w:r w:rsidRPr="001A1D03">
        <w:rPr>
          <w:sz w:val="12"/>
        </w:rPr>
        <w:t xml:space="preserve"> </w:t>
      </w:r>
      <w:r w:rsidRPr="00C9112F">
        <w:rPr>
          <w:rStyle w:val="StyleUnderline"/>
          <w:highlight w:val="cyan"/>
        </w:rPr>
        <w:t>Dem</w:t>
      </w:r>
      <w:r w:rsidRPr="00177A22">
        <w:rPr>
          <w:rStyle w:val="StyleUnderline"/>
        </w:rPr>
        <w:t>ocrat</w:t>
      </w:r>
      <w:r w:rsidRPr="00C9112F">
        <w:rPr>
          <w:rStyle w:val="StyleUnderline"/>
          <w:highlight w:val="cyan"/>
        </w:rPr>
        <w:t>s</w:t>
      </w:r>
      <w:r w:rsidRPr="001A1D03">
        <w:rPr>
          <w:sz w:val="12"/>
        </w:rPr>
        <w:t xml:space="preserve"> </w:t>
      </w:r>
      <w:r w:rsidRPr="00177A22">
        <w:rPr>
          <w:rStyle w:val="StyleUnderline"/>
        </w:rPr>
        <w:t xml:space="preserve">from steel </w:t>
      </w:r>
      <w:r w:rsidRPr="00C9112F">
        <w:rPr>
          <w:rStyle w:val="StyleUnderline"/>
        </w:rPr>
        <w:t xml:space="preserve">states generally </w:t>
      </w:r>
      <w:r w:rsidRPr="007265D2">
        <w:rPr>
          <w:rStyle w:val="Emphasis"/>
          <w:highlight w:val="cyan"/>
        </w:rPr>
        <w:t>cheer him</w:t>
      </w:r>
      <w:r w:rsidRPr="00177A22">
        <w:rPr>
          <w:rStyle w:val="StyleUnderline"/>
        </w:rPr>
        <w:t xml:space="preserve"> on</w:t>
      </w:r>
      <w:r w:rsidRPr="001A1D03">
        <w:rPr>
          <w:sz w:val="12"/>
        </w:rPr>
        <w:t xml:space="preserve"> </w:t>
      </w:r>
      <w:r w:rsidRPr="00C9112F">
        <w:rPr>
          <w:rStyle w:val="StyleUnderline"/>
          <w:highlight w:val="cyan"/>
        </w:rPr>
        <w:t>so</w:t>
      </w:r>
      <w:r w:rsidRPr="001A1D03">
        <w:rPr>
          <w:sz w:val="12"/>
          <w:highlight w:val="cyan"/>
        </w:rPr>
        <w:t xml:space="preserve"> </w:t>
      </w:r>
      <w:r w:rsidRPr="00C9112F">
        <w:rPr>
          <w:rStyle w:val="StyleUnderline"/>
          <w:highlight w:val="cyan"/>
        </w:rPr>
        <w:t xml:space="preserve">there’s </w:t>
      </w:r>
      <w:r w:rsidRPr="007265D2">
        <w:rPr>
          <w:rStyle w:val="Emphasis"/>
          <w:highlight w:val="cyan"/>
        </w:rPr>
        <w:t>low risk politically</w:t>
      </w:r>
      <w:r w:rsidRPr="001A1D03">
        <w:rPr>
          <w:sz w:val="12"/>
        </w:rPr>
        <w:t xml:space="preserve"> of something. </w:t>
      </w:r>
      <w:r w:rsidRPr="00177A22">
        <w:rPr>
          <w:rStyle w:val="StyleUnderline"/>
        </w:rPr>
        <w:t>And</w:t>
      </w:r>
      <w:r w:rsidRPr="001A1D03">
        <w:rPr>
          <w:sz w:val="12"/>
        </w:rPr>
        <w:t xml:space="preserve"> then, I think we, because we’re steeped in this, I forget sometimes that we – </w:t>
      </w:r>
      <w:r w:rsidRPr="00177A22">
        <w:rPr>
          <w:rStyle w:val="StyleUnderline"/>
        </w:rPr>
        <w:t xml:space="preserve">the </w:t>
      </w:r>
      <w:r w:rsidRPr="007265D2">
        <w:rPr>
          <w:rStyle w:val="Emphasis"/>
          <w:highlight w:val="cyan"/>
        </w:rPr>
        <w:t>bottom line</w:t>
      </w:r>
      <w:r w:rsidRPr="001A1D03">
        <w:rPr>
          <w:sz w:val="12"/>
        </w:rPr>
        <w:t xml:space="preserve"> – </w:t>
      </w:r>
      <w:r w:rsidRPr="00C9112F">
        <w:rPr>
          <w:rStyle w:val="StyleUnderline"/>
        </w:rPr>
        <w:t>our</w:t>
      </w:r>
      <w:r w:rsidRPr="001A1D03">
        <w:rPr>
          <w:sz w:val="12"/>
        </w:rPr>
        <w:t xml:space="preserve"> </w:t>
      </w:r>
      <w:r w:rsidRPr="00C9112F">
        <w:rPr>
          <w:rStyle w:val="StyleUnderline"/>
          <w:highlight w:val="cyan"/>
        </w:rPr>
        <w:t>steel imports</w:t>
      </w:r>
      <w:r w:rsidRPr="001A1D03">
        <w:rPr>
          <w:sz w:val="12"/>
          <w:highlight w:val="cyan"/>
        </w:rPr>
        <w:t xml:space="preserve"> </w:t>
      </w:r>
      <w:r w:rsidRPr="00C9112F">
        <w:rPr>
          <w:rStyle w:val="Emphasis"/>
          <w:highlight w:val="cyan"/>
        </w:rPr>
        <w:t>threaten</w:t>
      </w:r>
      <w:r w:rsidRPr="00177A22">
        <w:rPr>
          <w:rStyle w:val="Emphasis"/>
        </w:rPr>
        <w:t>i</w:t>
      </w:r>
      <w:r w:rsidRPr="001A1D03">
        <w:rPr>
          <w:sz w:val="12"/>
        </w:rPr>
        <w:t xml:space="preserve">ng </w:t>
      </w:r>
      <w:r w:rsidRPr="00C9112F">
        <w:rPr>
          <w:rStyle w:val="StyleUnderline"/>
        </w:rPr>
        <w:t>the</w:t>
      </w:r>
      <w:r w:rsidRPr="001A1D03">
        <w:rPr>
          <w:sz w:val="12"/>
        </w:rPr>
        <w:t xml:space="preserve"> </w:t>
      </w:r>
      <w:r w:rsidRPr="00C9112F">
        <w:rPr>
          <w:rStyle w:val="Emphasis"/>
          <w:highlight w:val="cyan"/>
        </w:rPr>
        <w:t>national security</w:t>
      </w:r>
      <w:r w:rsidRPr="001A1D03">
        <w:rPr>
          <w:sz w:val="12"/>
          <w:highlight w:val="cyan"/>
        </w:rPr>
        <w:t xml:space="preserve"> </w:t>
      </w:r>
      <w:r w:rsidRPr="00C9112F">
        <w:rPr>
          <w:rStyle w:val="StyleUnderline"/>
          <w:highlight w:val="cyan"/>
        </w:rPr>
        <w:t>of the U</w:t>
      </w:r>
      <w:r w:rsidRPr="00177A22">
        <w:rPr>
          <w:rStyle w:val="StyleUnderline"/>
        </w:rPr>
        <w:t xml:space="preserve">nited </w:t>
      </w:r>
      <w:r w:rsidRPr="00C9112F">
        <w:rPr>
          <w:rStyle w:val="StyleUnderline"/>
          <w:highlight w:val="cyan"/>
        </w:rPr>
        <w:t>S</w:t>
      </w:r>
      <w:r w:rsidRPr="00177A22">
        <w:rPr>
          <w:rStyle w:val="StyleUnderline"/>
        </w:rPr>
        <w:t>tates.</w:t>
      </w:r>
    </w:p>
    <w:p w14:paraId="317F53F5" w14:textId="77777777" w:rsidR="00F952F8" w:rsidRDefault="00F952F8" w:rsidP="00F952F8">
      <w:pPr>
        <w:tabs>
          <w:tab w:val="left" w:pos="3078"/>
        </w:tabs>
        <w:rPr>
          <w:rStyle w:val="StyleUnderline"/>
        </w:rPr>
      </w:pPr>
    </w:p>
    <w:p w14:paraId="7CC49C91" w14:textId="77777777" w:rsidR="00F952F8" w:rsidRDefault="00F952F8" w:rsidP="00F952F8">
      <w:pPr>
        <w:pStyle w:val="Heading4"/>
      </w:pPr>
      <w:r>
        <w:t>Collapses Trade, Econ, US global leadership, innovation, and Pharma</w:t>
      </w:r>
    </w:p>
    <w:p w14:paraId="1DB75A38" w14:textId="77777777" w:rsidR="00F952F8" w:rsidRPr="002E4623" w:rsidRDefault="00F952F8" w:rsidP="00F952F8">
      <w:r>
        <w:t xml:space="preserve">Stephen </w:t>
      </w:r>
      <w:r w:rsidRPr="002E4623">
        <w:rPr>
          <w:rStyle w:val="Style13ptBold"/>
        </w:rPr>
        <w:t>Moore</w:t>
      </w:r>
      <w:r>
        <w:t xml:space="preserve">, </w:t>
      </w:r>
      <w:r w:rsidRPr="002E4623">
        <w:rPr>
          <w:rStyle w:val="Style13ptBold"/>
        </w:rPr>
        <w:t>1/18</w:t>
      </w:r>
      <w:r>
        <w:t>/18, (Stephen Moore is a distinguished consultant at FreedomWorks, and a senior economic analyst at CNN, “NAFTA 2.0 needs to protect American business patents”, The Hill, http://thehill.com/opinion/international/369413-nafta-20-needs-to-protect-american-business-patents)</w:t>
      </w:r>
    </w:p>
    <w:p w14:paraId="1E0CCD6B" w14:textId="77777777" w:rsidR="00F952F8" w:rsidRDefault="00F952F8" w:rsidP="00F952F8">
      <w:pPr>
        <w:rPr>
          <w:rStyle w:val="Emphasis"/>
        </w:rPr>
      </w:pPr>
      <w:r w:rsidRPr="00A05B0C">
        <w:rPr>
          <w:sz w:val="16"/>
        </w:rPr>
        <w:t xml:space="preserve">Next week, </w:t>
      </w:r>
      <w:r w:rsidRPr="00911F26">
        <w:rPr>
          <w:rStyle w:val="StyleUnderline"/>
          <w:highlight w:val="yellow"/>
        </w:rPr>
        <w:t>the next round of negotiations</w:t>
      </w:r>
      <w:r w:rsidRPr="00A05B0C">
        <w:rPr>
          <w:rStyle w:val="StyleUnderline"/>
        </w:rPr>
        <w:t xml:space="preserve"> between Canada, Mexico and the United States </w:t>
      </w:r>
      <w:r w:rsidRPr="00911F26">
        <w:rPr>
          <w:rStyle w:val="StyleUnderline"/>
          <w:highlight w:val="yellow"/>
        </w:rPr>
        <w:t>on the future of the N</w:t>
      </w:r>
      <w:r w:rsidRPr="00A05B0C">
        <w:rPr>
          <w:rStyle w:val="StyleUnderline"/>
        </w:rPr>
        <w:t xml:space="preserve">orth </w:t>
      </w:r>
      <w:r w:rsidRPr="00911F26">
        <w:rPr>
          <w:rStyle w:val="StyleUnderline"/>
          <w:highlight w:val="yellow"/>
        </w:rPr>
        <w:t>A</w:t>
      </w:r>
      <w:r w:rsidRPr="00A05B0C">
        <w:rPr>
          <w:rStyle w:val="StyleUnderline"/>
        </w:rPr>
        <w:t xml:space="preserve">merican </w:t>
      </w:r>
      <w:r w:rsidRPr="00911F26">
        <w:rPr>
          <w:rStyle w:val="StyleUnderline"/>
          <w:highlight w:val="yellow"/>
        </w:rPr>
        <w:t>F</w:t>
      </w:r>
      <w:r w:rsidRPr="00A05B0C">
        <w:rPr>
          <w:rStyle w:val="StyleUnderline"/>
        </w:rPr>
        <w:t xml:space="preserve">ree </w:t>
      </w:r>
      <w:r w:rsidRPr="00911F26">
        <w:rPr>
          <w:rStyle w:val="StyleUnderline"/>
          <w:highlight w:val="yellow"/>
        </w:rPr>
        <w:t>Tr</w:t>
      </w:r>
      <w:r w:rsidRPr="00A05B0C">
        <w:rPr>
          <w:rStyle w:val="StyleUnderline"/>
        </w:rPr>
        <w:t xml:space="preserve">ade </w:t>
      </w:r>
      <w:r w:rsidRPr="00911F26">
        <w:rPr>
          <w:rStyle w:val="StyleUnderline"/>
          <w:highlight w:val="yellow"/>
        </w:rPr>
        <w:t>A</w:t>
      </w:r>
      <w:r w:rsidRPr="00A05B0C">
        <w:rPr>
          <w:rStyle w:val="StyleUnderline"/>
        </w:rPr>
        <w:t xml:space="preserve">greement </w:t>
      </w:r>
      <w:r w:rsidRPr="00911F26">
        <w:rPr>
          <w:rStyle w:val="StyleUnderline"/>
          <w:highlight w:val="yellow"/>
        </w:rPr>
        <w:t>resume in Montreal.</w:t>
      </w:r>
      <w:r w:rsidRPr="00A05B0C">
        <w:rPr>
          <w:sz w:val="16"/>
        </w:rPr>
        <w:t xml:space="preserve"> Rumors are swirling that </w:t>
      </w:r>
      <w:r w:rsidRPr="00911F26">
        <w:rPr>
          <w:rStyle w:val="Emphasis"/>
          <w:highlight w:val="yellow"/>
        </w:rPr>
        <w:t>if talks don’t go well</w:t>
      </w:r>
      <w:r w:rsidRPr="00A05B0C">
        <w:rPr>
          <w:rStyle w:val="Emphasis"/>
        </w:rPr>
        <w:t xml:space="preserve">, a frustrated Donald </w:t>
      </w:r>
      <w:r w:rsidRPr="00911F26">
        <w:rPr>
          <w:rStyle w:val="Emphasis"/>
          <w:highlight w:val="yellow"/>
        </w:rPr>
        <w:t>Trump may move forward with his threat to pull the United States out of NAFTA</w:t>
      </w:r>
      <w:r w:rsidRPr="00A05B0C">
        <w:rPr>
          <w:rStyle w:val="Emphasis"/>
        </w:rPr>
        <w:t xml:space="preserve">. </w:t>
      </w:r>
      <w:r w:rsidRPr="00911F26">
        <w:rPr>
          <w:rStyle w:val="Emphasis"/>
          <w:highlight w:val="yellow"/>
        </w:rPr>
        <w:t>That’s</w:t>
      </w:r>
      <w:r w:rsidRPr="00A05B0C">
        <w:rPr>
          <w:rStyle w:val="Emphasis"/>
        </w:rPr>
        <w:t xml:space="preserve"> the </w:t>
      </w:r>
      <w:r w:rsidRPr="00911F26">
        <w:rPr>
          <w:rStyle w:val="Emphasis"/>
          <w:highlight w:val="yellow"/>
        </w:rPr>
        <w:t>doomsday</w:t>
      </w:r>
      <w:r w:rsidRPr="00A05B0C">
        <w:rPr>
          <w:rStyle w:val="Emphasis"/>
        </w:rPr>
        <w:t xml:space="preserve"> scenario </w:t>
      </w:r>
      <w:r w:rsidRPr="00911F26">
        <w:rPr>
          <w:rStyle w:val="Emphasis"/>
          <w:highlight w:val="yellow"/>
        </w:rPr>
        <w:t>for the economies of all three nations</w:t>
      </w:r>
      <w:r w:rsidRPr="00A05B0C">
        <w:rPr>
          <w:rStyle w:val="Emphasis"/>
        </w:rPr>
        <w:t>.</w:t>
      </w:r>
    </w:p>
    <w:p w14:paraId="6C3148C0" w14:textId="77777777" w:rsidR="00F952F8" w:rsidRDefault="00F952F8" w:rsidP="00F952F8">
      <w:r w:rsidRPr="00A05B0C">
        <w:rPr>
          <w:rStyle w:val="StyleUnderline"/>
        </w:rPr>
        <w:t>NAFTA has more than tripled trade in the region to $1.2 trillion and the resumption of tariffs could put these exchanges in jeopardy</w:t>
      </w:r>
      <w:r>
        <w:t xml:space="preserve">. </w:t>
      </w:r>
      <w:r w:rsidRPr="00911F26">
        <w:rPr>
          <w:rStyle w:val="Emphasis"/>
          <w:highlight w:val="yellow"/>
        </w:rPr>
        <w:t>Just the hint of a U.S. exit</w:t>
      </w:r>
      <w:r w:rsidRPr="00A05B0C">
        <w:rPr>
          <w:rStyle w:val="Emphasis"/>
        </w:rPr>
        <w:t xml:space="preserve"> from the trade agreement last week </w:t>
      </w:r>
      <w:r w:rsidRPr="00911F26">
        <w:rPr>
          <w:rStyle w:val="Emphasis"/>
          <w:highlight w:val="yellow"/>
        </w:rPr>
        <w:t>led to a selloff in Canadian and Mexican currencies</w:t>
      </w:r>
      <w:r>
        <w:t xml:space="preserve">. </w:t>
      </w:r>
      <w:r w:rsidRPr="00A05B0C">
        <w:rPr>
          <w:rStyle w:val="StyleUnderline"/>
        </w:rPr>
        <w:t xml:space="preserve">Financial experts believe that </w:t>
      </w:r>
      <w:r w:rsidRPr="00911F26">
        <w:rPr>
          <w:rStyle w:val="StyleUnderline"/>
          <w:highlight w:val="yellow"/>
        </w:rPr>
        <w:t>an American withdrawal could mean an overnight stock selloff of 5 percent or more</w:t>
      </w:r>
      <w:r w:rsidRPr="00A05B0C">
        <w:rPr>
          <w:rStyle w:val="StyleUnderline"/>
        </w:rPr>
        <w:t xml:space="preserve">, thus </w:t>
      </w:r>
      <w:r w:rsidRPr="003B10B7">
        <w:rPr>
          <w:rStyle w:val="StyleUnderline"/>
        </w:rPr>
        <w:t>reversing</w:t>
      </w:r>
      <w:r w:rsidRPr="00A05B0C">
        <w:rPr>
          <w:rStyle w:val="StyleUnderline"/>
        </w:rPr>
        <w:t xml:space="preserve"> some of </w:t>
      </w:r>
      <w:r w:rsidRPr="003B10B7">
        <w:rPr>
          <w:rStyle w:val="StyleUnderline"/>
        </w:rPr>
        <w:t>the giant gains since</w:t>
      </w:r>
      <w:r w:rsidRPr="00A05B0C">
        <w:rPr>
          <w:rStyle w:val="StyleUnderline"/>
        </w:rPr>
        <w:t xml:space="preserve"> the </w:t>
      </w:r>
      <w:r w:rsidRPr="003B10B7">
        <w:rPr>
          <w:rStyle w:val="StyleUnderline"/>
        </w:rPr>
        <w:t>December</w:t>
      </w:r>
      <w:r w:rsidRPr="00A05B0C">
        <w:rPr>
          <w:rStyle w:val="StyleUnderline"/>
        </w:rPr>
        <w:t xml:space="preserve"> passage of the Trump tax cut</w:t>
      </w:r>
      <w:r>
        <w:t>.</w:t>
      </w:r>
    </w:p>
    <w:p w14:paraId="39C0E782" w14:textId="77777777" w:rsidR="00F952F8" w:rsidRPr="00A05B0C" w:rsidRDefault="00F952F8" w:rsidP="00F952F8">
      <w:pPr>
        <w:rPr>
          <w:rStyle w:val="StyleUnderline"/>
        </w:rPr>
      </w:pPr>
      <w:r w:rsidRPr="00A05B0C">
        <w:rPr>
          <w:sz w:val="14"/>
        </w:rPr>
        <w:t xml:space="preserve">I’m a strong free trader and helped work on the passage of NAFTA for the Republicans back in the Clinton years. But I also believe that the White House has some legitimate gripes with the 24-year-old trade deal. </w:t>
      </w:r>
      <w:r w:rsidRPr="00911F26">
        <w:rPr>
          <w:rStyle w:val="StyleUnderline"/>
          <w:highlight w:val="yellow"/>
        </w:rPr>
        <w:t>NAFTA needs to be</w:t>
      </w:r>
      <w:r w:rsidRPr="00A05B0C">
        <w:rPr>
          <w:rStyle w:val="StyleUnderline"/>
        </w:rPr>
        <w:t xml:space="preserve"> modernized and </w:t>
      </w:r>
      <w:r w:rsidRPr="00911F26">
        <w:rPr>
          <w:rStyle w:val="StyleUnderline"/>
          <w:highlight w:val="yellow"/>
        </w:rPr>
        <w:t>mended</w:t>
      </w:r>
      <w:r w:rsidRPr="00A05B0C">
        <w:rPr>
          <w:sz w:val="14"/>
        </w:rPr>
        <w:t xml:space="preserve">, </w:t>
      </w:r>
      <w:r w:rsidRPr="00A42F77">
        <w:rPr>
          <w:rStyle w:val="StyleUnderline"/>
          <w:highlight w:val="yellow"/>
        </w:rPr>
        <w:t>but not ended</w:t>
      </w:r>
      <w:r w:rsidRPr="00A05B0C">
        <w:rPr>
          <w:sz w:val="14"/>
        </w:rPr>
        <w:t xml:space="preserve">. The good news is that </w:t>
      </w:r>
      <w:r w:rsidRPr="00911F26">
        <w:rPr>
          <w:rStyle w:val="StyleUnderline"/>
          <w:highlight w:val="yellow"/>
        </w:rPr>
        <w:t>common sense fixes shouldn’t be that hard to agree on</w:t>
      </w:r>
      <w:r w:rsidRPr="00A05B0C">
        <w:rPr>
          <w:rStyle w:val="StyleUnderline"/>
        </w:rPr>
        <w:t>.</w:t>
      </w:r>
    </w:p>
    <w:p w14:paraId="387E4683" w14:textId="77777777" w:rsidR="00F952F8" w:rsidRPr="00A42F77" w:rsidRDefault="00F952F8" w:rsidP="00F952F8">
      <w:pPr>
        <w:rPr>
          <w:sz w:val="16"/>
        </w:rPr>
      </w:pPr>
      <w:r w:rsidRPr="00A42F77">
        <w:rPr>
          <w:rStyle w:val="StyleUnderline"/>
        </w:rPr>
        <w:t>One major concern to American companies is the protection of intellectual property rights</w:t>
      </w:r>
      <w:r w:rsidRPr="00A42F77">
        <w:rPr>
          <w:sz w:val="16"/>
        </w:rPr>
        <w:t xml:space="preserve">. </w:t>
      </w:r>
      <w:r w:rsidRPr="00A42F77">
        <w:rPr>
          <w:rStyle w:val="Emphasis"/>
          <w:highlight w:val="yellow"/>
        </w:rPr>
        <w:t>This is a big deal for the U.S. economy</w:t>
      </w:r>
      <w:r w:rsidRPr="00A42F77">
        <w:rPr>
          <w:sz w:val="16"/>
        </w:rPr>
        <w:t xml:space="preserve"> because </w:t>
      </w:r>
      <w:r w:rsidRPr="00A42F77">
        <w:rPr>
          <w:rStyle w:val="StyleUnderline"/>
        </w:rPr>
        <w:t xml:space="preserve">an increasing share of American‎ output is in the form of </w:t>
      </w:r>
      <w:r w:rsidRPr="00A42F77">
        <w:rPr>
          <w:rStyle w:val="StyleUnderline"/>
          <w:highlight w:val="yellow"/>
        </w:rPr>
        <w:t>invention</w:t>
      </w:r>
      <w:r w:rsidRPr="00A42F77">
        <w:rPr>
          <w:sz w:val="16"/>
        </w:rPr>
        <w:t xml:space="preserve">, </w:t>
      </w:r>
      <w:r w:rsidRPr="00A42F77">
        <w:rPr>
          <w:rStyle w:val="StyleUnderline"/>
        </w:rPr>
        <w:t>technological improvements</w:t>
      </w:r>
      <w:r w:rsidRPr="00A42F77">
        <w:rPr>
          <w:sz w:val="16"/>
        </w:rPr>
        <w:t xml:space="preserve">, music, entertainment, software, </w:t>
      </w:r>
      <w:r w:rsidRPr="00A42F77">
        <w:rPr>
          <w:rStyle w:val="StyleUnderline"/>
        </w:rPr>
        <w:t>and</w:t>
      </w:r>
      <w:r w:rsidRPr="00A42F77">
        <w:rPr>
          <w:sz w:val="16"/>
        </w:rPr>
        <w:t xml:space="preserve"> </w:t>
      </w:r>
      <w:r w:rsidRPr="00A42F77">
        <w:rPr>
          <w:rStyle w:val="StyleUnderline"/>
        </w:rPr>
        <w:t>biotechnology breakthroughs that are protected through copyrights and patents</w:t>
      </w:r>
      <w:r w:rsidRPr="00A42F77">
        <w:rPr>
          <w:sz w:val="16"/>
        </w:rPr>
        <w:t>. Intellectual property industries support 45 million jobs, or 30 percent of U.S. employment, producing more than $7 trillion of value added output‎, according to the U.S. Chamber of Commerce.</w:t>
      </w:r>
    </w:p>
    <w:p w14:paraId="5F63D2B9" w14:textId="77777777" w:rsidR="00F952F8" w:rsidRPr="00A42F77" w:rsidRDefault="00F952F8" w:rsidP="00F952F8">
      <w:pPr>
        <w:rPr>
          <w:rStyle w:val="StyleUnderline"/>
        </w:rPr>
      </w:pPr>
      <w:r w:rsidRPr="00A42F77">
        <w:rPr>
          <w:rStyle w:val="Emphasis"/>
          <w:highlight w:val="yellow"/>
        </w:rPr>
        <w:t>Pharma</w:t>
      </w:r>
      <w:r w:rsidRPr="00A42F77">
        <w:rPr>
          <w:rStyle w:val="Emphasis"/>
        </w:rPr>
        <w:t xml:space="preserve">ceuticals </w:t>
      </w:r>
      <w:r w:rsidRPr="00A42F77">
        <w:rPr>
          <w:rStyle w:val="Emphasis"/>
          <w:highlight w:val="yellow"/>
        </w:rPr>
        <w:t>are a prime example</w:t>
      </w:r>
      <w:r w:rsidRPr="00A42F77">
        <w:rPr>
          <w:sz w:val="16"/>
        </w:rPr>
        <w:t xml:space="preserve">. The U.S. pharmaceutical industry supports 4.8 million American jobs and has a total economic output of $1.3 trillion in total value of goods and services. </w:t>
      </w:r>
      <w:r w:rsidRPr="00A42F77">
        <w:rPr>
          <w:rStyle w:val="StyleUnderline"/>
        </w:rPr>
        <w:t>Pharmaceutical innovation is naturally key to improving and extending lives with new</w:t>
      </w:r>
      <w:r w:rsidRPr="00A42F77">
        <w:rPr>
          <w:sz w:val="16"/>
        </w:rPr>
        <w:t xml:space="preserve"> tests, treatments and </w:t>
      </w:r>
      <w:r w:rsidRPr="00A42F77">
        <w:rPr>
          <w:rStyle w:val="StyleUnderline"/>
        </w:rPr>
        <w:t>cures</w:t>
      </w:r>
      <w:r w:rsidRPr="00A42F77">
        <w:rPr>
          <w:sz w:val="16"/>
        </w:rPr>
        <w:t xml:space="preserve">. In 2016, U.S. biopharmaceutical companies spent nearly $90 billion on research and development. </w:t>
      </w:r>
      <w:r w:rsidRPr="00A42F77">
        <w:rPr>
          <w:rStyle w:val="StyleUnderline"/>
        </w:rPr>
        <w:t xml:space="preserve">If they can't make profits from that investment, the </w:t>
      </w:r>
      <w:r w:rsidRPr="00A42F77">
        <w:rPr>
          <w:rStyle w:val="StyleUnderline"/>
          <w:highlight w:val="yellow"/>
        </w:rPr>
        <w:t>cures will be delayed or won’t happen.</w:t>
      </w:r>
    </w:p>
    <w:p w14:paraId="1397F9D2" w14:textId="77777777" w:rsidR="00F952F8" w:rsidRPr="00A42F77" w:rsidRDefault="00F952F8" w:rsidP="00F952F8">
      <w:pPr>
        <w:rPr>
          <w:rStyle w:val="StyleUnderline"/>
        </w:rPr>
      </w:pPr>
      <w:r w:rsidRPr="00A42F77">
        <w:rPr>
          <w:sz w:val="16"/>
        </w:rPr>
        <w:t xml:space="preserve">NAFTA was originally billed as one of the first trade deals ever to safeguard intellectual property that flows over national borders. That hasn’t been the case in practice. </w:t>
      </w:r>
      <w:r w:rsidRPr="00A42F77">
        <w:rPr>
          <w:rStyle w:val="StyleUnderline"/>
        </w:rPr>
        <w:t>Canada’s patent protections have been weaker than ours and so the Canadian courts have invalidated some two dozen patents by American pharmaceutical companies,</w:t>
      </w:r>
      <w:r w:rsidRPr="00A42F77">
        <w:rPr>
          <w:sz w:val="16"/>
        </w:rPr>
        <w:t xml:space="preserve"> such as Pfizer.</w:t>
      </w:r>
    </w:p>
    <w:p w14:paraId="4857B55F" w14:textId="77777777" w:rsidR="00F952F8" w:rsidRPr="00A42F77" w:rsidRDefault="00F952F8" w:rsidP="00F952F8">
      <w:pPr>
        <w:rPr>
          <w:sz w:val="16"/>
        </w:rPr>
      </w:pPr>
      <w:r w:rsidRPr="00A42F77">
        <w:rPr>
          <w:rStyle w:val="StyleUnderline"/>
        </w:rPr>
        <w:t>While ‎Ottawa has reversed some of the blatant abuses, Canada and Mexico are now imposing back door price controls on American breakthrough drugs. Under a new pricing proposal called “benchmarking,” Canada’s Patented Medicine Prices Review Board will consider a drug price “excessive” if it exceeds a median figure charged in other nations, excluding the United States</w:t>
      </w:r>
      <w:r w:rsidRPr="00A42F77">
        <w:rPr>
          <w:sz w:val="16"/>
        </w:rPr>
        <w:t>. But as a humanitarian initiative, the United States often offers drugs at very low prices in poor nations that can’t afford the global market price. ‎Canada and Mexico are not Botswana.</w:t>
      </w:r>
    </w:p>
    <w:p w14:paraId="67D5CD4F" w14:textId="77777777" w:rsidR="00F952F8" w:rsidRPr="00A05B0C" w:rsidRDefault="00F952F8" w:rsidP="00F952F8">
      <w:pPr>
        <w:rPr>
          <w:sz w:val="16"/>
        </w:rPr>
      </w:pPr>
      <w:r w:rsidRPr="00A42F77">
        <w:rPr>
          <w:sz w:val="16"/>
        </w:rPr>
        <w:t>‎</w:t>
      </w:r>
      <w:r w:rsidRPr="00A42F77">
        <w:rPr>
          <w:rStyle w:val="StyleUnderline"/>
        </w:rPr>
        <w:t>The negative impact of these intellectual property violations is easy to detect</w:t>
      </w:r>
      <w:r w:rsidRPr="00A42F77">
        <w:rPr>
          <w:sz w:val="16"/>
        </w:rPr>
        <w:t>. Even</w:t>
      </w:r>
      <w:r w:rsidRPr="00A05B0C">
        <w:rPr>
          <w:sz w:val="16"/>
        </w:rPr>
        <w:t xml:space="preserve"> though we invent and develop most of the world’s leading wonder drugs and vaccines, America runs a slight trade deficit with Canada and has almost no net trade surplus with Mexico. How did that happen? </w:t>
      </w:r>
      <w:r w:rsidRPr="00A05B0C">
        <w:rPr>
          <w:rStyle w:val="StyleUnderline"/>
        </w:rPr>
        <w:t xml:space="preserve">Loose protections of intellectual property hurts the U.S. economy in the short term </w:t>
      </w:r>
      <w:r w:rsidRPr="00A05B0C">
        <w:rPr>
          <w:sz w:val="16"/>
        </w:rPr>
        <w:t>— it is a form of international stealing from American workers and companies — but in the longer term, it hurts all three nations.</w:t>
      </w:r>
    </w:p>
    <w:p w14:paraId="10323AB3" w14:textId="77777777" w:rsidR="00F952F8" w:rsidRPr="00A42F77" w:rsidRDefault="00F952F8" w:rsidP="00F952F8">
      <w:pPr>
        <w:rPr>
          <w:rStyle w:val="StyleUnderline"/>
        </w:rPr>
      </w:pPr>
      <w:r w:rsidRPr="00A42F77">
        <w:rPr>
          <w:rStyle w:val="StyleUnderline"/>
        </w:rPr>
        <w:t xml:space="preserve">Canada is well on the way to becoming a global technology leader and increasingly depends on international copyright and patent protections themselves. Most importantly, </w:t>
      </w:r>
      <w:r w:rsidRPr="00A42F77">
        <w:rPr>
          <w:rStyle w:val="Emphasis"/>
          <w:highlight w:val="yellow"/>
        </w:rPr>
        <w:t>securing legal safeguard</w:t>
      </w:r>
      <w:r w:rsidRPr="00A42F77">
        <w:rPr>
          <w:rStyle w:val="StyleUnderline"/>
        </w:rPr>
        <w:t xml:space="preserve">s for drug and vaccine developers </w:t>
      </w:r>
      <w:r w:rsidRPr="00A42F77">
        <w:rPr>
          <w:rStyle w:val="StyleUnderline"/>
          <w:highlight w:val="yellow"/>
        </w:rPr>
        <w:t>is the best way to win</w:t>
      </w:r>
      <w:r w:rsidRPr="00A42F77">
        <w:rPr>
          <w:rStyle w:val="StyleUnderline"/>
        </w:rPr>
        <w:t xml:space="preserve"> the race for the </w:t>
      </w:r>
      <w:r w:rsidRPr="00A42F77">
        <w:rPr>
          <w:rStyle w:val="StyleUnderline"/>
          <w:highlight w:val="yellow"/>
        </w:rPr>
        <w:t>cure fo</w:t>
      </w:r>
      <w:r w:rsidRPr="00A42F77">
        <w:rPr>
          <w:rStyle w:val="StyleUnderline"/>
        </w:rPr>
        <w:t xml:space="preserve">r cancer, heart disease, Alzheimers, multiple sclerosis, Lou Gehrig’s disease, and other </w:t>
      </w:r>
      <w:r w:rsidRPr="00A42F77">
        <w:rPr>
          <w:rStyle w:val="StyleUnderline"/>
          <w:highlight w:val="yellow"/>
        </w:rPr>
        <w:t>killer diseases.</w:t>
      </w:r>
    </w:p>
    <w:p w14:paraId="7202A730" w14:textId="77777777" w:rsidR="00F952F8" w:rsidRDefault="00F952F8" w:rsidP="00F952F8">
      <w:pPr>
        <w:rPr>
          <w:rStyle w:val="StyleUnderline"/>
        </w:rPr>
      </w:pPr>
      <w:r w:rsidRPr="00911F26">
        <w:rPr>
          <w:rStyle w:val="Emphasis"/>
          <w:highlight w:val="yellow"/>
        </w:rPr>
        <w:t>This is critically important for future trade deals</w:t>
      </w:r>
      <w:r w:rsidRPr="00A05B0C">
        <w:rPr>
          <w:sz w:val="16"/>
        </w:rPr>
        <w:t xml:space="preserve"> as well. </w:t>
      </w:r>
      <w:r w:rsidRPr="00A42F77">
        <w:rPr>
          <w:rStyle w:val="StyleUnderline"/>
        </w:rPr>
        <w:t>China’s violations of intellectual property cost American firms tens of billions of dollars. Japan has imposed punitive price caps on breakthrough cancer and hepatitis treatments, prompting drug makers to reconsider whether to continue investing in clinical trials for new drugs in Japan</w:t>
      </w:r>
      <w:r w:rsidRPr="00A05B0C">
        <w:rPr>
          <w:sz w:val="16"/>
        </w:rPr>
        <w:t xml:space="preserve">. </w:t>
      </w:r>
      <w:r w:rsidRPr="00A42F77">
        <w:rPr>
          <w:rStyle w:val="StyleUnderline"/>
          <w:highlight w:val="yellow"/>
        </w:rPr>
        <w:t>Getting NAFTA 2.0 right</w:t>
      </w:r>
      <w:r w:rsidRPr="00A05B0C">
        <w:rPr>
          <w:rStyle w:val="StyleUnderline"/>
        </w:rPr>
        <w:t xml:space="preserve"> will </w:t>
      </w:r>
      <w:r w:rsidRPr="00A42F77">
        <w:rPr>
          <w:rStyle w:val="Emphasis"/>
          <w:highlight w:val="yellow"/>
        </w:rPr>
        <w:t>position the U</w:t>
      </w:r>
      <w:r w:rsidRPr="00A05B0C">
        <w:rPr>
          <w:rStyle w:val="StyleUnderline"/>
        </w:rPr>
        <w:t xml:space="preserve">nited </w:t>
      </w:r>
      <w:r w:rsidRPr="00A42F77">
        <w:rPr>
          <w:rStyle w:val="Emphasis"/>
          <w:highlight w:val="yellow"/>
        </w:rPr>
        <w:t>S</w:t>
      </w:r>
      <w:r w:rsidRPr="00A05B0C">
        <w:rPr>
          <w:rStyle w:val="StyleUnderline"/>
        </w:rPr>
        <w:t xml:space="preserve">tates </w:t>
      </w:r>
      <w:r w:rsidRPr="00A42F77">
        <w:rPr>
          <w:rStyle w:val="StyleUnderline"/>
          <w:highlight w:val="yellow"/>
        </w:rPr>
        <w:t>to push back on this and other abusive trade practice.</w:t>
      </w:r>
    </w:p>
    <w:p w14:paraId="6AD4C52F" w14:textId="77777777" w:rsidR="00F952F8" w:rsidRDefault="00F952F8" w:rsidP="00F952F8">
      <w:pPr>
        <w:rPr>
          <w:sz w:val="16"/>
        </w:rPr>
      </w:pPr>
      <w:r w:rsidRPr="00911F26">
        <w:rPr>
          <w:rStyle w:val="StyleUnderline"/>
          <w:highlight w:val="yellow"/>
        </w:rPr>
        <w:t>Abandonment of NAFTA would weaken the entire North American region and shift global economic power to Europe and Asia</w:t>
      </w:r>
      <w:r w:rsidRPr="00A05B0C">
        <w:rPr>
          <w:sz w:val="16"/>
        </w:rPr>
        <w:t xml:space="preserve">. </w:t>
      </w:r>
      <w:r w:rsidRPr="00A05B0C">
        <w:rPr>
          <w:rStyle w:val="StyleUnderline"/>
        </w:rPr>
        <w:t xml:space="preserve">The </w:t>
      </w:r>
      <w:r w:rsidRPr="00A42F77">
        <w:rPr>
          <w:rStyle w:val="StyleUnderline"/>
          <w:highlight w:val="yellow"/>
        </w:rPr>
        <w:t>Trump</w:t>
      </w:r>
      <w:r w:rsidRPr="00A05B0C">
        <w:rPr>
          <w:rStyle w:val="StyleUnderline"/>
        </w:rPr>
        <w:t xml:space="preserve"> administration </w:t>
      </w:r>
      <w:r w:rsidRPr="00A42F77">
        <w:rPr>
          <w:rStyle w:val="StyleUnderline"/>
          <w:highlight w:val="yellow"/>
        </w:rPr>
        <w:t>should not pull out</w:t>
      </w:r>
      <w:r w:rsidRPr="00A05B0C">
        <w:rPr>
          <w:rStyle w:val="StyleUnderline"/>
        </w:rPr>
        <w:t xml:space="preserve"> of this free trade agreement</w:t>
      </w:r>
      <w:r w:rsidRPr="00A05B0C">
        <w:rPr>
          <w:sz w:val="16"/>
        </w:rPr>
        <w:t xml:space="preserve">. But the president should insist at the Montreal meetings that improving the protections of patents, copyrights and technology in a </w:t>
      </w:r>
      <w:r w:rsidRPr="00A42F77">
        <w:rPr>
          <w:rStyle w:val="StyleUnderline"/>
        </w:rPr>
        <w:t>NAFTA 2.0 would go a long way to reaching a stable long term trade deal</w:t>
      </w:r>
      <w:r w:rsidRPr="00A05B0C">
        <w:rPr>
          <w:sz w:val="16"/>
        </w:rPr>
        <w:t xml:space="preserve"> that would help make all of North America great again</w:t>
      </w:r>
    </w:p>
    <w:p w14:paraId="7F9D99E0" w14:textId="77777777" w:rsidR="00F952F8" w:rsidRDefault="00F952F8" w:rsidP="00F952F8">
      <w:pPr>
        <w:rPr>
          <w:sz w:val="16"/>
        </w:rPr>
      </w:pPr>
    </w:p>
    <w:p w14:paraId="5C2525AD" w14:textId="77777777" w:rsidR="00F952F8" w:rsidRPr="00DA0C49" w:rsidRDefault="00F952F8" w:rsidP="00F952F8">
      <w:pPr>
        <w:pStyle w:val="Heading4"/>
        <w:rPr>
          <w:rFonts w:cs="Times New Roman"/>
        </w:rPr>
      </w:pPr>
      <w:r w:rsidRPr="00DA0C49">
        <w:rPr>
          <w:rFonts w:cs="Times New Roman"/>
        </w:rPr>
        <w:t xml:space="preserve">Global nuclear war </w:t>
      </w:r>
    </w:p>
    <w:p w14:paraId="18234F11" w14:textId="77777777" w:rsidR="00F952F8" w:rsidRPr="00DA0C49" w:rsidRDefault="00F952F8" w:rsidP="00F952F8">
      <w:r w:rsidRPr="00363E0A">
        <w:rPr>
          <w:rStyle w:val="Style13ptBold"/>
        </w:rPr>
        <w:t>Roubini 17 –</w:t>
      </w:r>
      <w:r>
        <w:t xml:space="preserve"> </w:t>
      </w:r>
      <w:r w:rsidRPr="00DA0C49">
        <w:t xml:space="preserve">Nouriel </w:t>
      </w:r>
      <w:r w:rsidRPr="00363E0A">
        <w:t>Roubini</w:t>
      </w:r>
      <w:r w:rsidRPr="00DA0C49">
        <w:t xml:space="preserve">, Professor at NYU’s Stern School of Business and Chairman of Roubini Macro Associates, was Senior Economist for International Affairs in the White House's Council of Economic Advisers during the Clinton Administration, 1/2/17, ““America </w:t>
      </w:r>
      <w:r>
        <w:t>First” and Global Conflict Next</w:t>
      </w:r>
      <w:r w:rsidRPr="00DA0C49">
        <w:t>”</w:t>
      </w:r>
      <w:r>
        <w:t>, Project Syndicate,</w:t>
      </w:r>
      <w:r w:rsidRPr="00DA0C49">
        <w:t xml:space="preserve"> </w:t>
      </w:r>
      <w:hyperlink r:id="rId7" w:history="1">
        <w:r w:rsidRPr="00DA0C49">
          <w:rPr>
            <w:rStyle w:val="Hyperlink"/>
          </w:rPr>
          <w:t>https://www.project-syndicate.org/commentary/trump-isolationism-undermines-peace-worldwide-by-nouriel-roubini-2017-01</w:t>
        </w:r>
      </w:hyperlink>
    </w:p>
    <w:p w14:paraId="1D9D0443" w14:textId="77777777" w:rsidR="00F952F8" w:rsidRPr="000D2EB7" w:rsidRDefault="00F952F8" w:rsidP="00F952F8">
      <w:pPr>
        <w:rPr>
          <w:sz w:val="16"/>
        </w:rPr>
      </w:pPr>
      <w:r w:rsidRPr="000D2EB7">
        <w:rPr>
          <w:sz w:val="16"/>
        </w:rPr>
        <w:t xml:space="preserve">Trump, however, may pursue populist, anti-globalization, and protectionist </w:t>
      </w:r>
      <w:r w:rsidRPr="003E0438">
        <w:rPr>
          <w:rStyle w:val="StyleUnderline"/>
          <w:highlight w:val="cyan"/>
        </w:rPr>
        <w:t>policies that hinder trade</w:t>
      </w:r>
      <w:r w:rsidRPr="000D2EB7">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14:paraId="2BB943F3" w14:textId="77777777" w:rsidR="00F952F8" w:rsidRPr="000D2EB7" w:rsidRDefault="00F952F8" w:rsidP="00F952F8">
      <w:pPr>
        <w:rPr>
          <w:sz w:val="16"/>
        </w:rPr>
      </w:pPr>
      <w:r w:rsidRPr="000D2EB7">
        <w:rPr>
          <w:sz w:val="16"/>
        </w:rPr>
        <w:t xml:space="preserve">When the US pursued similar policies in the 1920s and 1930s, it </w:t>
      </w:r>
      <w:r w:rsidRPr="003E0438">
        <w:rPr>
          <w:rStyle w:val="Emphasis"/>
          <w:highlight w:val="cyan"/>
        </w:rPr>
        <w:t>helped sow</w:t>
      </w:r>
      <w:r w:rsidRPr="00DA0C49">
        <w:rPr>
          <w:rStyle w:val="Emphasis"/>
        </w:rPr>
        <w:t xml:space="preserve"> the </w:t>
      </w:r>
      <w:r w:rsidRPr="003E0438">
        <w:rPr>
          <w:rStyle w:val="Emphasis"/>
          <w:highlight w:val="cyan"/>
        </w:rPr>
        <w:t>seeds of World War II</w:t>
      </w:r>
      <w:r w:rsidRPr="003E0438">
        <w:rPr>
          <w:rStyle w:val="StyleUnderline"/>
          <w:highlight w:val="cyan"/>
        </w:rPr>
        <w:t>. Protectionism</w:t>
      </w:r>
      <w:r w:rsidRPr="000D2EB7">
        <w:rPr>
          <w:sz w:val="16"/>
        </w:rPr>
        <w:t xml:space="preserve"> – starting with the Smoot-Hawley Tariff, which affected thousands of imported goods – </w:t>
      </w:r>
      <w:r w:rsidRPr="003E0438">
        <w:rPr>
          <w:rStyle w:val="StyleUnderline"/>
          <w:highlight w:val="cyan"/>
        </w:rPr>
        <w:t>triggered retaliatory</w:t>
      </w:r>
      <w:r w:rsidRPr="000D2EB7">
        <w:rPr>
          <w:rStyle w:val="StyleUnderline"/>
        </w:rPr>
        <w:t xml:space="preserve"> trade</w:t>
      </w:r>
      <w:r w:rsidRPr="00DA0C49">
        <w:rPr>
          <w:rStyle w:val="StyleUnderline"/>
        </w:rPr>
        <w:t xml:space="preserve"> and currency </w:t>
      </w:r>
      <w:r w:rsidRPr="003E0438">
        <w:rPr>
          <w:rStyle w:val="StyleUnderline"/>
          <w:highlight w:val="cyan"/>
        </w:rPr>
        <w:t>wars</w:t>
      </w:r>
      <w:r w:rsidRPr="00DA0C49">
        <w:rPr>
          <w:rStyle w:val="StyleUnderline"/>
        </w:rPr>
        <w:t xml:space="preserve"> that worsened the Great Depression</w:t>
      </w:r>
      <w:r w:rsidRPr="000D2EB7">
        <w:rPr>
          <w:sz w:val="16"/>
        </w:rPr>
        <w:t xml:space="preserve">. More important, </w:t>
      </w:r>
      <w:r w:rsidRPr="000D2EB7">
        <w:rPr>
          <w:rStyle w:val="StyleUnderline"/>
        </w:rPr>
        <w:t xml:space="preserve">American </w:t>
      </w:r>
      <w:r w:rsidRPr="003E0438">
        <w:rPr>
          <w:rStyle w:val="StyleUnderline"/>
          <w:highlight w:val="cyan"/>
        </w:rPr>
        <w:t>isolationism</w:t>
      </w:r>
      <w:r w:rsidRPr="000D2EB7">
        <w:rPr>
          <w:sz w:val="16"/>
        </w:rPr>
        <w:t xml:space="preserve"> – based on a false belief that the US was safely protected by two oceans – </w:t>
      </w:r>
      <w:r w:rsidRPr="003E0438">
        <w:rPr>
          <w:rStyle w:val="StyleUnderline"/>
          <w:highlight w:val="cyan"/>
        </w:rPr>
        <w:t>allowed</w:t>
      </w:r>
      <w:r w:rsidRPr="000D2EB7">
        <w:rPr>
          <w:sz w:val="16"/>
        </w:rPr>
        <w:t xml:space="preserve"> Nazi </w:t>
      </w:r>
      <w:r w:rsidRPr="003E0438">
        <w:rPr>
          <w:rStyle w:val="StyleUnderline"/>
          <w:highlight w:val="cyan"/>
        </w:rPr>
        <w:t>Germany and</w:t>
      </w:r>
      <w:r w:rsidRPr="000D2EB7">
        <w:rPr>
          <w:sz w:val="16"/>
        </w:rPr>
        <w:t xml:space="preserve"> Imperial </w:t>
      </w:r>
      <w:r w:rsidRPr="003E0438">
        <w:rPr>
          <w:rStyle w:val="StyleUnderline"/>
          <w:highlight w:val="cyan"/>
        </w:rPr>
        <w:t>Japan to</w:t>
      </w:r>
      <w:r w:rsidRPr="000D2EB7">
        <w:rPr>
          <w:sz w:val="16"/>
        </w:rPr>
        <w:t xml:space="preserve"> wage aggressive war and </w:t>
      </w:r>
      <w:r w:rsidRPr="003E0438">
        <w:rPr>
          <w:rStyle w:val="Emphasis"/>
          <w:highlight w:val="cyan"/>
        </w:rPr>
        <w:t>threaten the</w:t>
      </w:r>
      <w:r w:rsidRPr="00DA0C49">
        <w:rPr>
          <w:rStyle w:val="Emphasis"/>
        </w:rPr>
        <w:t xml:space="preserve"> entire </w:t>
      </w:r>
      <w:r w:rsidRPr="003E0438">
        <w:rPr>
          <w:rStyle w:val="Emphasis"/>
          <w:highlight w:val="cyan"/>
        </w:rPr>
        <w:t>world</w:t>
      </w:r>
      <w:r w:rsidRPr="000D2EB7">
        <w:rPr>
          <w:sz w:val="16"/>
        </w:rPr>
        <w:t>. With the attack on Pearl Harbor in December 1941, the US was finally forced to take its head out of the sand.</w:t>
      </w:r>
    </w:p>
    <w:p w14:paraId="7D70914C" w14:textId="77777777" w:rsidR="00F952F8" w:rsidRPr="000D2EB7" w:rsidRDefault="00F952F8" w:rsidP="00F952F8">
      <w:pPr>
        <w:rPr>
          <w:sz w:val="16"/>
        </w:rPr>
      </w:pPr>
      <w:r w:rsidRPr="000D2EB7">
        <w:rPr>
          <w:rStyle w:val="StyleUnderline"/>
        </w:rPr>
        <w:t>Today</w:t>
      </w:r>
      <w:r w:rsidRPr="000D2EB7">
        <w:rPr>
          <w:sz w:val="16"/>
        </w:rPr>
        <w:t xml:space="preserve">, too, a US turn to isolationism and the </w:t>
      </w:r>
      <w:r w:rsidRPr="003E0438">
        <w:rPr>
          <w:rStyle w:val="StyleUnderline"/>
          <w:highlight w:val="cyan"/>
        </w:rPr>
        <w:t>pursuit of strict</w:t>
      </w:r>
      <w:r w:rsidRPr="000D2EB7">
        <w:rPr>
          <w:rStyle w:val="StyleUnderline"/>
        </w:rPr>
        <w:t>ly US national</w:t>
      </w:r>
      <w:r w:rsidRPr="00DA0C49">
        <w:rPr>
          <w:rStyle w:val="StyleUnderline"/>
        </w:rPr>
        <w:t xml:space="preserve"> </w:t>
      </w:r>
      <w:r w:rsidRPr="003E0438">
        <w:rPr>
          <w:rStyle w:val="StyleUnderline"/>
          <w:highlight w:val="cyan"/>
        </w:rPr>
        <w:t>interests may</w:t>
      </w:r>
      <w:r w:rsidRPr="000D2EB7">
        <w:rPr>
          <w:sz w:val="16"/>
        </w:rPr>
        <w:t xml:space="preserve"> eventually </w:t>
      </w:r>
      <w:r w:rsidRPr="003E0438">
        <w:rPr>
          <w:rStyle w:val="Emphasis"/>
          <w:highlight w:val="cyan"/>
        </w:rPr>
        <w:t>lead to</w:t>
      </w:r>
      <w:r w:rsidRPr="00DA0C49">
        <w:rPr>
          <w:rStyle w:val="Emphasis"/>
        </w:rPr>
        <w:t xml:space="preserve"> a </w:t>
      </w:r>
      <w:r w:rsidRPr="003E0438">
        <w:rPr>
          <w:rStyle w:val="Emphasis"/>
          <w:highlight w:val="cyan"/>
        </w:rPr>
        <w:t>global conflict</w:t>
      </w:r>
      <w:r w:rsidRPr="000D2EB7">
        <w:rPr>
          <w:sz w:val="16"/>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14:paraId="62831083" w14:textId="77777777" w:rsidR="00F952F8" w:rsidRPr="000D2EB7" w:rsidRDefault="00F952F8" w:rsidP="00F952F8">
      <w:pPr>
        <w:rPr>
          <w:sz w:val="16"/>
          <w:szCs w:val="10"/>
        </w:rPr>
      </w:pPr>
      <w:r w:rsidRPr="000D2EB7">
        <w:rPr>
          <w:sz w:val="16"/>
          <w:szCs w:val="10"/>
        </w:rPr>
        <w:t>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w:t>
      </w:r>
    </w:p>
    <w:p w14:paraId="591D4DD3" w14:textId="77777777" w:rsidR="00F952F8" w:rsidRPr="000D2EB7" w:rsidRDefault="00F952F8" w:rsidP="00F952F8">
      <w:pPr>
        <w:rPr>
          <w:sz w:val="16"/>
          <w:szCs w:val="10"/>
        </w:rPr>
      </w:pPr>
      <w:r w:rsidRPr="000D2EB7">
        <w:rPr>
          <w:sz w:val="16"/>
          <w:szCs w:val="10"/>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14:paraId="543F887E" w14:textId="77777777" w:rsidR="00F952F8" w:rsidRPr="000D2EB7" w:rsidRDefault="00F952F8" w:rsidP="00F952F8">
      <w:pPr>
        <w:rPr>
          <w:sz w:val="16"/>
          <w:szCs w:val="10"/>
        </w:rPr>
      </w:pPr>
      <w:r w:rsidRPr="000D2EB7">
        <w:rPr>
          <w:sz w:val="16"/>
          <w:szCs w:val="10"/>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14:paraId="246438BF" w14:textId="77777777" w:rsidR="00F952F8" w:rsidRPr="000D2EB7" w:rsidRDefault="00F952F8" w:rsidP="00F952F8">
      <w:pPr>
        <w:rPr>
          <w:sz w:val="16"/>
          <w:szCs w:val="10"/>
        </w:rPr>
      </w:pPr>
      <w:r w:rsidRPr="000D2EB7">
        <w:rPr>
          <w:sz w:val="16"/>
          <w:szCs w:val="10"/>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33E1AB3D" w14:textId="77777777" w:rsidR="00F952F8" w:rsidRPr="000D2EB7" w:rsidRDefault="00F952F8" w:rsidP="00F952F8">
      <w:pPr>
        <w:rPr>
          <w:sz w:val="16"/>
          <w:szCs w:val="10"/>
        </w:rPr>
      </w:pPr>
      <w:r w:rsidRPr="000D2EB7">
        <w:rPr>
          <w:sz w:val="16"/>
          <w:szCs w:val="10"/>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7373114F" w14:textId="77777777" w:rsidR="00F952F8" w:rsidRPr="000D2EB7" w:rsidRDefault="00F952F8" w:rsidP="00F952F8">
      <w:pPr>
        <w:rPr>
          <w:sz w:val="16"/>
        </w:rPr>
      </w:pPr>
      <w:r w:rsidRPr="00DA0C49">
        <w:rPr>
          <w:rStyle w:val="StyleUnderline"/>
        </w:rPr>
        <w:t>As in the 1930s, when protectionist</w:t>
      </w:r>
      <w:r w:rsidRPr="000D2EB7">
        <w:rPr>
          <w:sz w:val="16"/>
        </w:rPr>
        <w:t xml:space="preserve"> and isolationist </w:t>
      </w:r>
      <w:r w:rsidRPr="00DA0C49">
        <w:rPr>
          <w:rStyle w:val="StyleUnderline"/>
        </w:rPr>
        <w:t>US policies hampered global economic growth and trade, and created</w:t>
      </w:r>
      <w:r w:rsidRPr="000D2EB7">
        <w:rPr>
          <w:sz w:val="16"/>
        </w:rPr>
        <w:t xml:space="preserve"> the </w:t>
      </w:r>
      <w:r w:rsidRPr="00DA0C49">
        <w:rPr>
          <w:rStyle w:val="StyleUnderline"/>
        </w:rPr>
        <w:t>conditions for rising</w:t>
      </w:r>
      <w:r w:rsidRPr="000D2EB7">
        <w:rPr>
          <w:sz w:val="16"/>
        </w:rPr>
        <w:t xml:space="preserve"> revisionist </w:t>
      </w:r>
      <w:r w:rsidRPr="00DA0C49">
        <w:rPr>
          <w:rStyle w:val="StyleUnderline"/>
        </w:rPr>
        <w:t xml:space="preserve">powers to start a </w:t>
      </w:r>
      <w:r w:rsidRPr="00DA0C49">
        <w:rPr>
          <w:rStyle w:val="Emphasis"/>
        </w:rPr>
        <w:t>world war</w:t>
      </w:r>
      <w:r w:rsidRPr="00DA0C49">
        <w:rPr>
          <w:rStyle w:val="StyleUnderline"/>
        </w:rPr>
        <w:t>, similar policy impulses could set the stage for new powers to challenge and undermine the American-led international order</w:t>
      </w:r>
      <w:r w:rsidRPr="000D2EB7">
        <w:rPr>
          <w:sz w:val="16"/>
        </w:rPr>
        <w:t xml:space="preserve">. </w:t>
      </w:r>
      <w:r w:rsidRPr="00DA0C49">
        <w:rPr>
          <w:rStyle w:val="StyleUnderline"/>
        </w:rPr>
        <w:t>An isolationist Trump administration may</w:t>
      </w:r>
      <w:r w:rsidRPr="000D2EB7">
        <w:rPr>
          <w:sz w:val="16"/>
        </w:rPr>
        <w:t xml:space="preserve"> see the wide oceans to its east and west, and </w:t>
      </w:r>
      <w:r w:rsidRPr="00DA0C49">
        <w:rPr>
          <w:rStyle w:val="StyleUnderline"/>
        </w:rPr>
        <w:t>think</w:t>
      </w:r>
      <w:r w:rsidRPr="000D2EB7">
        <w:rPr>
          <w:sz w:val="16"/>
        </w:rPr>
        <w:t xml:space="preserve"> that increasingly ambitious powers such as </w:t>
      </w:r>
      <w:r w:rsidRPr="003E0438">
        <w:rPr>
          <w:rStyle w:val="StyleUnderline"/>
          <w:highlight w:val="cyan"/>
        </w:rPr>
        <w:t>Russia, China, and Iran</w:t>
      </w:r>
      <w:r w:rsidRPr="00DA0C49">
        <w:rPr>
          <w:rStyle w:val="StyleUnderline"/>
        </w:rPr>
        <w:t xml:space="preserve"> pose no direct threat</w:t>
      </w:r>
      <w:r w:rsidRPr="000D2EB7">
        <w:rPr>
          <w:sz w:val="16"/>
        </w:rPr>
        <w:t xml:space="preserve"> to the homeland.</w:t>
      </w:r>
    </w:p>
    <w:p w14:paraId="206BEED9" w14:textId="77777777" w:rsidR="00F952F8" w:rsidRPr="00DA0C49" w:rsidRDefault="00F952F8" w:rsidP="00F952F8">
      <w:pPr>
        <w:rPr>
          <w:sz w:val="16"/>
        </w:rPr>
      </w:pPr>
      <w:r w:rsidRPr="00DA0C49">
        <w:rPr>
          <w:rStyle w:val="StyleUnderline"/>
        </w:rPr>
        <w:t>But the US is still a global economic and financial power in a deeply interconnected world</w:t>
      </w:r>
      <w:r w:rsidRPr="000D2EB7">
        <w:rPr>
          <w:sz w:val="16"/>
        </w:rPr>
        <w:t xml:space="preserve">. If </w:t>
      </w:r>
      <w:r w:rsidRPr="003E0438">
        <w:rPr>
          <w:rStyle w:val="StyleUnderline"/>
          <w:highlight w:val="cyan"/>
        </w:rPr>
        <w:t>left unchecked</w:t>
      </w:r>
      <w:r w:rsidRPr="00DA0C49">
        <w:rPr>
          <w:rStyle w:val="StyleUnderline"/>
        </w:rPr>
        <w:t xml:space="preserve">, these countries </w:t>
      </w:r>
      <w:r w:rsidRPr="003E0438">
        <w:rPr>
          <w:rStyle w:val="StyleUnderline"/>
          <w:highlight w:val="cyan"/>
        </w:rPr>
        <w:t>will</w:t>
      </w:r>
      <w:r w:rsidRPr="000D2EB7">
        <w:rPr>
          <w:sz w:val="16"/>
        </w:rPr>
        <w:t xml:space="preserve"> eventually be able to </w:t>
      </w:r>
      <w:r w:rsidRPr="003E0438">
        <w:rPr>
          <w:rStyle w:val="Emphasis"/>
          <w:highlight w:val="cyan"/>
        </w:rPr>
        <w:t xml:space="preserve">threaten core </w:t>
      </w:r>
      <w:r w:rsidRPr="000D2EB7">
        <w:rPr>
          <w:rStyle w:val="Emphasis"/>
        </w:rPr>
        <w:t xml:space="preserve">US economic and security </w:t>
      </w:r>
      <w:r w:rsidRPr="003E0438">
        <w:rPr>
          <w:rStyle w:val="Emphasis"/>
          <w:highlight w:val="cyan"/>
        </w:rPr>
        <w:t>interests</w:t>
      </w:r>
      <w:r w:rsidRPr="000D2EB7">
        <w:rPr>
          <w:sz w:val="16"/>
        </w:rPr>
        <w:t xml:space="preserve"> – at home and abroad – </w:t>
      </w:r>
      <w:r w:rsidRPr="003E0438">
        <w:rPr>
          <w:rStyle w:val="StyleUnderline"/>
          <w:highlight w:val="cyan"/>
        </w:rPr>
        <w:t>especially if they expand</w:t>
      </w:r>
      <w:r w:rsidRPr="00DA0C49">
        <w:rPr>
          <w:rStyle w:val="StyleUnderline"/>
        </w:rPr>
        <w:t xml:space="preserve"> their </w:t>
      </w:r>
      <w:r w:rsidRPr="003E0438">
        <w:rPr>
          <w:rStyle w:val="Emphasis"/>
          <w:highlight w:val="cyan"/>
        </w:rPr>
        <w:t>nuclear</w:t>
      </w:r>
      <w:r w:rsidRPr="000D2EB7">
        <w:rPr>
          <w:sz w:val="16"/>
        </w:rPr>
        <w:t xml:space="preserve"> and cyberwarfare </w:t>
      </w:r>
      <w:r w:rsidRPr="003E0438">
        <w:rPr>
          <w:rStyle w:val="Emphasis"/>
          <w:highlight w:val="cyan"/>
        </w:rPr>
        <w:t>capacities</w:t>
      </w:r>
      <w:r w:rsidRPr="000D2EB7">
        <w:rPr>
          <w:sz w:val="16"/>
        </w:rPr>
        <w:t xml:space="preserve">. The historical record is clear: </w:t>
      </w:r>
      <w:r w:rsidRPr="003E0438">
        <w:rPr>
          <w:rStyle w:val="StyleUnderline"/>
          <w:highlight w:val="cyan"/>
        </w:rPr>
        <w:t>protectionism</w:t>
      </w:r>
      <w:r w:rsidRPr="00DA0C49">
        <w:rPr>
          <w:rStyle w:val="StyleUnderline"/>
        </w:rPr>
        <w:t>, isolationism</w:t>
      </w:r>
      <w:r w:rsidRPr="000D2EB7">
        <w:rPr>
          <w:rStyle w:val="StyleUnderline"/>
        </w:rPr>
        <w:t xml:space="preserve">, and “America first” policies </w:t>
      </w:r>
      <w:r w:rsidRPr="000D2EB7">
        <w:rPr>
          <w:rStyle w:val="StyleUnderline"/>
          <w:highlight w:val="cyan"/>
        </w:rPr>
        <w:t xml:space="preserve">are a </w:t>
      </w:r>
      <w:r w:rsidRPr="000D2EB7">
        <w:rPr>
          <w:rStyle w:val="Emphasis"/>
          <w:highlight w:val="cyan"/>
        </w:rPr>
        <w:t>recipe for</w:t>
      </w:r>
      <w:r w:rsidRPr="000D2EB7">
        <w:rPr>
          <w:rStyle w:val="Emphasis"/>
        </w:rPr>
        <w:t xml:space="preserve"> economic and military </w:t>
      </w:r>
      <w:r w:rsidRPr="003E0438">
        <w:rPr>
          <w:rStyle w:val="Emphasis"/>
          <w:highlight w:val="cyan"/>
        </w:rPr>
        <w:t>disaster</w:t>
      </w:r>
      <w:r w:rsidRPr="00DA0C49">
        <w:rPr>
          <w:sz w:val="16"/>
        </w:rPr>
        <w:t xml:space="preserve"> </w:t>
      </w:r>
    </w:p>
    <w:p w14:paraId="33B4AB0D" w14:textId="77777777" w:rsidR="005C68E2" w:rsidRPr="005C68E2" w:rsidRDefault="005C68E2" w:rsidP="005C68E2"/>
    <w:p w14:paraId="15196EB4" w14:textId="2401CC9D" w:rsidR="004F0C8E" w:rsidRDefault="00537202" w:rsidP="004F0C8E">
      <w:pPr>
        <w:pStyle w:val="Heading2"/>
      </w:pPr>
      <w:r>
        <w:t>---</w:t>
      </w:r>
      <w:r w:rsidR="004F0C8E">
        <w:t>Uniqueness</w:t>
      </w:r>
      <w:r>
        <w:t>---</w:t>
      </w:r>
    </w:p>
    <w:p w14:paraId="6201DF41" w14:textId="1394C877" w:rsidR="004F0C8E" w:rsidRDefault="004F0C8E" w:rsidP="004F0C8E"/>
    <w:p w14:paraId="4DDB39FF" w14:textId="6E4CD163" w:rsidR="005C00D2" w:rsidRDefault="005C00D2" w:rsidP="004F0C8E"/>
    <w:p w14:paraId="22286445" w14:textId="7811AB4B" w:rsidR="00D64F71" w:rsidRDefault="00D64F71" w:rsidP="00F952F8">
      <w:pPr>
        <w:pStyle w:val="Heading3"/>
      </w:pPr>
      <w:r>
        <w:t>UQ---Base Support High – Hardline Immigration Policies</w:t>
      </w:r>
    </w:p>
    <w:p w14:paraId="58E55062" w14:textId="7049AE6B" w:rsidR="00D64F71" w:rsidRDefault="00D64F71" w:rsidP="00D64F71"/>
    <w:p w14:paraId="058056B1" w14:textId="77777777" w:rsidR="00DA0360" w:rsidRDefault="00DA0360" w:rsidP="00DA0360">
      <w:pPr>
        <w:pStyle w:val="Heading4"/>
      </w:pPr>
      <w:r>
        <w:t>Trump’s base approval rating high now – takes into account family separation</w:t>
      </w:r>
    </w:p>
    <w:p w14:paraId="278A7A53" w14:textId="77777777" w:rsidR="00DA0360" w:rsidRPr="003829D3" w:rsidRDefault="00DA0360" w:rsidP="00DA0360">
      <w:pPr>
        <w:rPr>
          <w:sz w:val="12"/>
        </w:rPr>
      </w:pPr>
      <w:r w:rsidRPr="009A2EAF">
        <w:rPr>
          <w:rStyle w:val="Style13ptBold"/>
        </w:rPr>
        <w:t>Moore 7/22</w:t>
      </w:r>
      <w:r>
        <w:rPr>
          <w:rStyle w:val="Style13ptBold"/>
        </w:rPr>
        <w:t xml:space="preserve"> </w:t>
      </w:r>
      <w:r w:rsidRPr="003829D3">
        <w:rPr>
          <w:sz w:val="12"/>
        </w:rPr>
        <w:t xml:space="preserve">[Mark Moore, credentials, 7/22/2018, “Voters don’t like how Trump is handling Russia, immigration”, </w:t>
      </w:r>
      <w:hyperlink r:id="rId8" w:history="1">
        <w:r w:rsidRPr="003829D3">
          <w:rPr>
            <w:rStyle w:val="Hyperlink"/>
            <w:sz w:val="12"/>
          </w:rPr>
          <w:t>https://nypost.com/2018/07/22/trumps-approval-rating-climbs-slightly/</w:t>
        </w:r>
      </w:hyperlink>
      <w:r w:rsidRPr="003829D3">
        <w:rPr>
          <w:sz w:val="12"/>
        </w:rPr>
        <w:t>, Accessed: 7/23/2018, KW]</w:t>
      </w:r>
    </w:p>
    <w:p w14:paraId="55B53183" w14:textId="469CB161" w:rsidR="00D64F71" w:rsidRPr="00DA0360" w:rsidRDefault="00DA0360" w:rsidP="00D64F71">
      <w:pPr>
        <w:rPr>
          <w:sz w:val="14"/>
        </w:rPr>
      </w:pPr>
      <w:r w:rsidRPr="00D27F4E">
        <w:rPr>
          <w:highlight w:val="green"/>
          <w:u w:val="single"/>
        </w:rPr>
        <w:t>President Trump’s approval rating inched up</w:t>
      </w:r>
      <w:r w:rsidRPr="009A2EAF">
        <w:rPr>
          <w:u w:val="single"/>
        </w:rPr>
        <w:t xml:space="preserve"> from last month to the highest of his presidency</w:t>
      </w:r>
      <w:r w:rsidRPr="003829D3">
        <w:rPr>
          <w:sz w:val="14"/>
        </w:rPr>
        <w:t xml:space="preserve">, but American voters give him low marks for his handling of Russia and the immigration crisis at the southern border, a poll released Sunday shows. </w:t>
      </w:r>
      <w:r w:rsidRPr="009A2EAF">
        <w:rPr>
          <w:u w:val="single"/>
        </w:rPr>
        <w:t>His overall job-approval rating climbed one percentage point from June to 45 points among registered voters</w:t>
      </w:r>
      <w:r w:rsidRPr="003829D3">
        <w:rPr>
          <w:sz w:val="14"/>
        </w:rPr>
        <w:t xml:space="preserve"> but 52 percent disapprove of the job he’s doing, according to an NBC News/Wall Street Journal survey. </w:t>
      </w:r>
      <w:r w:rsidRPr="009A2EAF">
        <w:rPr>
          <w:u w:val="single"/>
        </w:rPr>
        <w:t xml:space="preserve">Trump’s </w:t>
      </w:r>
      <w:r w:rsidRPr="00D27F4E">
        <w:rPr>
          <w:highlight w:val="green"/>
          <w:u w:val="single"/>
        </w:rPr>
        <w:t>approval rating among his Republican base hit 88 percent</w:t>
      </w:r>
      <w:r w:rsidRPr="009A2EAF">
        <w:rPr>
          <w:u w:val="single"/>
        </w:rPr>
        <w:t>, a mark only former President George W. Bush surpassed after the Sept. 11 attacks when he had a rating of 96 percent during the same time period, the poll showed</w:t>
      </w:r>
      <w:r w:rsidRPr="003829D3">
        <w:rPr>
          <w:sz w:val="14"/>
        </w:rPr>
        <w:t>. Among Democrats, only 9 percent approve, while 89 percent disapprove. But 51 percent of voters disapprove of how Trump’s handling relations with Russia, compared to 26 percent who approve. And 58 percent don’t like how he’s dealing with immigration, while 31 percent give him a thumbs up. On the economy, Trump gets a 50 percent approval rating. Thirty-four percent disapprove. Asked about special counsel Robert Mueller’s Russia investigation, 46 percent say it should continue and 38 percent think it should end – numbers essentially unchanged from last month. But 65 percent of voters think Moscow interfered in the election, a 12 percentage point increase from last year. The poll was conducted over a four-day period beginning July 15, a day before his joint-news conference in Helsinki where he sided with Vladimir Putin over the US intelligence community on Russian meddling in the election, and may not provide a full picture of voter sentiment, the survey’s authors cautioned. It polled 900 registered voters and has a plus-minus 3.27 percentage point margin of error.</w:t>
      </w:r>
      <w:bookmarkStart w:id="0" w:name="_GoBack"/>
      <w:bookmarkEnd w:id="0"/>
    </w:p>
    <w:p w14:paraId="043F6E0E" w14:textId="77777777" w:rsidR="00D64F71" w:rsidRDefault="00D64F71" w:rsidP="00D64F71">
      <w:pPr>
        <w:pStyle w:val="Heading4"/>
      </w:pPr>
      <w:r>
        <w:t xml:space="preserve">Base Support High due to fullfilling hardline immigration policies </w:t>
      </w:r>
    </w:p>
    <w:p w14:paraId="106DCCD5" w14:textId="77777777" w:rsidR="00D64F71" w:rsidRPr="008B3DD0" w:rsidRDefault="00D64F71" w:rsidP="00D64F71">
      <w:pPr>
        <w:rPr>
          <w:sz w:val="14"/>
        </w:rPr>
      </w:pPr>
      <w:bookmarkStart w:id="1" w:name="_Hlk517958756"/>
      <w:r>
        <w:rPr>
          <w:rStyle w:val="Style13ptBold"/>
        </w:rPr>
        <w:t xml:space="preserve">Lucy, 18 --- </w:t>
      </w:r>
      <w:r>
        <w:rPr>
          <w:sz w:val="14"/>
        </w:rPr>
        <w:t xml:space="preserve">CATHERINE LUCEY, JONATHAN LEMIRE and JILL COLVIN, </w:t>
      </w:r>
      <w:r w:rsidRPr="008B3DD0">
        <w:rPr>
          <w:sz w:val="14"/>
        </w:rPr>
        <w:t>Associated Press,</w:t>
      </w:r>
      <w:r>
        <w:rPr>
          <w:sz w:val="14"/>
        </w:rPr>
        <w:t xml:space="preserve"> 6/19, </w:t>
      </w:r>
      <w:r w:rsidRPr="008B3DD0">
        <w:rPr>
          <w:sz w:val="14"/>
        </w:rPr>
        <w:t xml:space="preserve"> “With eyes on midterms, Trump embraces immigration fight,” 2018, </w:t>
      </w:r>
      <w:hyperlink r:id="rId9" w:history="1">
        <w:r w:rsidRPr="008B3DD0">
          <w:rPr>
            <w:rStyle w:val="Hyperlink"/>
            <w:sz w:val="14"/>
          </w:rPr>
          <w:t>https://www.myndnow.com/news/with-eyes-on-midterms-trump-embraces-immigration-fight/1249769554</w:t>
        </w:r>
      </w:hyperlink>
      <w:r w:rsidRPr="008B3DD0">
        <w:rPr>
          <w:sz w:val="14"/>
        </w:rPr>
        <w:t>)</w:t>
      </w:r>
    </w:p>
    <w:p w14:paraId="5F57AE44" w14:textId="77777777" w:rsidR="00D64F71" w:rsidRDefault="00D64F71" w:rsidP="00D64F71">
      <w:pPr>
        <w:rPr>
          <w:sz w:val="14"/>
        </w:rPr>
      </w:pPr>
      <w:r w:rsidRPr="00764DC3">
        <w:rPr>
          <w:sz w:val="14"/>
        </w:rPr>
        <w:t xml:space="preserve">Calling the shots as his West Wing clears out, President Donald </w:t>
      </w:r>
      <w:r w:rsidRPr="00FB48FB">
        <w:rPr>
          <w:rStyle w:val="StyleUnderline"/>
          <w:highlight w:val="green"/>
        </w:rPr>
        <w:t>Trump sees his hard-line immigration stance as a winning issue</w:t>
      </w:r>
      <w:r w:rsidRPr="008B3DD0">
        <w:rPr>
          <w:rStyle w:val="StyleUnderline"/>
        </w:rPr>
        <w:t xml:space="preserve"> heading into a midterm election </w:t>
      </w:r>
      <w:r w:rsidRPr="00EA5A46">
        <w:rPr>
          <w:rStyle w:val="StyleUnderline"/>
          <w:highlight w:val="green"/>
        </w:rPr>
        <w:t xml:space="preserve">he views as a </w:t>
      </w:r>
      <w:r w:rsidRPr="00FB48FB">
        <w:rPr>
          <w:rStyle w:val="StyleUnderline"/>
          <w:highlight w:val="green"/>
        </w:rPr>
        <w:t>referendum on his protectionist policies</w:t>
      </w:r>
      <w:r w:rsidRPr="008B3DD0">
        <w:rPr>
          <w:rStyle w:val="StyleUnderline"/>
        </w:rPr>
        <w:t>.</w:t>
      </w:r>
      <w:r>
        <w:rPr>
          <w:rStyle w:val="StyleUnderline"/>
        </w:rPr>
        <w:t xml:space="preserve"> </w:t>
      </w:r>
      <w:r w:rsidRPr="00764DC3">
        <w:rPr>
          <w:sz w:val="14"/>
        </w:rPr>
        <w:t>"</w:t>
      </w:r>
      <w:r w:rsidRPr="00FB48FB">
        <w:rPr>
          <w:rStyle w:val="StyleUnderline"/>
        </w:rPr>
        <w:t>You have to stand for something,"</w:t>
      </w:r>
      <w:r w:rsidRPr="008B3DD0">
        <w:rPr>
          <w:rStyle w:val="StyleUnderline"/>
        </w:rPr>
        <w:t xml:space="preserve"> </w:t>
      </w:r>
      <w:r w:rsidRPr="00FB48FB">
        <w:rPr>
          <w:rStyle w:val="StyleUnderline"/>
          <w:highlight w:val="green"/>
        </w:rPr>
        <w:t xml:space="preserve">Trump </w:t>
      </w:r>
      <w:r w:rsidRPr="00FB48FB">
        <w:rPr>
          <w:rStyle w:val="StyleUnderline"/>
        </w:rPr>
        <w:t>declared</w:t>
      </w:r>
      <w:r w:rsidRPr="00764DC3">
        <w:rPr>
          <w:sz w:val="14"/>
        </w:rPr>
        <w:t xml:space="preserve"> Tuesday, </w:t>
      </w:r>
      <w:r w:rsidRPr="00FB48FB">
        <w:rPr>
          <w:rStyle w:val="StyleUnderline"/>
        </w:rPr>
        <w:t xml:space="preserve">as he </w:t>
      </w:r>
      <w:r w:rsidRPr="00FB48FB">
        <w:rPr>
          <w:rStyle w:val="StyleUnderline"/>
          <w:highlight w:val="green"/>
        </w:rPr>
        <w:t>defended his</w:t>
      </w:r>
      <w:r w:rsidRPr="008B3DD0">
        <w:rPr>
          <w:rStyle w:val="StyleUnderline"/>
        </w:rPr>
        <w:t xml:space="preserve"> administration's </w:t>
      </w:r>
      <w:r w:rsidRPr="00FB48FB">
        <w:rPr>
          <w:rStyle w:val="StyleUnderline"/>
          <w:highlight w:val="green"/>
        </w:rPr>
        <w:t>immigration policy</w:t>
      </w:r>
      <w:r w:rsidRPr="008B3DD0">
        <w:rPr>
          <w:rStyle w:val="StyleUnderline"/>
        </w:rPr>
        <w:t xml:space="preserve"> amid mounting criticism</w:t>
      </w:r>
      <w:r w:rsidRPr="00764DC3">
        <w:rPr>
          <w:sz w:val="14"/>
        </w:rPr>
        <w:t xml:space="preserve"> over the forced separation of children from their parents at the U.S.-Mexico border. The chorus of condemnation includes Democrats, as well as Republicans, who are increasingly worried that reports about bereft children taken from their parents could damage the GOP's chances in November. Still, </w:t>
      </w:r>
      <w:r w:rsidRPr="00EA5A46">
        <w:rPr>
          <w:rStyle w:val="Emphasis"/>
          <w:highlight w:val="green"/>
        </w:rPr>
        <w:t>Trump believes that his immigration pledges helped win him the presidency and that his most loyal supporters want him to follow through</w:t>
      </w:r>
      <w:r w:rsidRPr="00FB48FB">
        <w:rPr>
          <w:sz w:val="14"/>
          <w:highlight w:val="green"/>
        </w:rPr>
        <w:t>.</w:t>
      </w:r>
      <w:r w:rsidRPr="00764DC3">
        <w:rPr>
          <w:sz w:val="14"/>
        </w:rPr>
        <w:t xml:space="preserve"> He made a rare trip to Capitol Hill late Tuesday to meet with GOP legislators and endorse a pair of bills that would keep detained families together, among other changes, but </w:t>
      </w:r>
      <w:r w:rsidRPr="00FB48FB">
        <w:rPr>
          <w:rStyle w:val="StyleUnderline"/>
          <w:highlight w:val="green"/>
        </w:rPr>
        <w:t>he remains confident that</w:t>
      </w:r>
      <w:r w:rsidRPr="008B3DD0">
        <w:rPr>
          <w:rStyle w:val="StyleUnderline"/>
        </w:rPr>
        <w:t xml:space="preserve"> projecting </w:t>
      </w:r>
      <w:r w:rsidRPr="00FB48FB">
        <w:rPr>
          <w:rStyle w:val="StyleUnderline"/>
          <w:highlight w:val="green"/>
        </w:rPr>
        <w:t>toughness on immigration is</w:t>
      </w:r>
      <w:r w:rsidRPr="008B3DD0">
        <w:rPr>
          <w:rStyle w:val="StyleUnderline"/>
        </w:rPr>
        <w:t xml:space="preserve"> the </w:t>
      </w:r>
      <w:r w:rsidRPr="00FB48FB">
        <w:rPr>
          <w:rStyle w:val="StyleUnderline"/>
          <w:highlight w:val="green"/>
        </w:rPr>
        <w:t>right</w:t>
      </w:r>
      <w:r w:rsidRPr="008B3DD0">
        <w:rPr>
          <w:rStyle w:val="StyleUnderline"/>
        </w:rPr>
        <w:t xml:space="preserve"> </w:t>
      </w:r>
      <w:r w:rsidRPr="00C6173B">
        <w:rPr>
          <w:rStyle w:val="StyleUnderline"/>
          <w:highlight w:val="green"/>
        </w:rPr>
        <w:t>call</w:t>
      </w:r>
      <w:r w:rsidRPr="00C6173B">
        <w:rPr>
          <w:sz w:val="14"/>
          <w:highlight w:val="green"/>
        </w:rPr>
        <w:t>,</w:t>
      </w:r>
      <w:r w:rsidRPr="00764DC3">
        <w:rPr>
          <w:sz w:val="14"/>
        </w:rPr>
        <w:t xml:space="preserve"> said five White House officials and outside advisers who spoke on condition of anonymity because they were not authorized to speak publicly. "</w:t>
      </w:r>
      <w:r w:rsidRPr="008B3DD0">
        <w:rPr>
          <w:rStyle w:val="StyleUnderline"/>
        </w:rPr>
        <w:t xml:space="preserve">It's amazing how people are surprised that </w:t>
      </w:r>
      <w:r w:rsidRPr="00C6173B">
        <w:rPr>
          <w:rStyle w:val="StyleUnderline"/>
          <w:highlight w:val="green"/>
        </w:rPr>
        <w:t>he's keeping the promises he made on the campaign</w:t>
      </w:r>
      <w:r w:rsidRPr="008B3DD0">
        <w:rPr>
          <w:rStyle w:val="StyleUnderline"/>
        </w:rPr>
        <w:t xml:space="preserve"> trail now</w:t>
      </w:r>
      <w:r w:rsidRPr="00764DC3">
        <w:rPr>
          <w:sz w:val="14"/>
        </w:rPr>
        <w:t xml:space="preserve">," said Trump political adviser Bill Stepien. While the White House signaled Trump may be open to a narrow fix to deal with the problem, the president spent the day stressing immigration policies that he has championed throughout his surprise political career. He has resisted calls to reverse the separation policy, saying any change must come through Congress. In a speech to a business group earlier Tuesday, </w:t>
      </w:r>
      <w:r w:rsidRPr="00FB48FB">
        <w:rPr>
          <w:rStyle w:val="StyleUnderline"/>
          <w:highlight w:val="green"/>
        </w:rPr>
        <w:t>Trump</w:t>
      </w:r>
      <w:r w:rsidRPr="00764DC3">
        <w:rPr>
          <w:sz w:val="14"/>
        </w:rPr>
        <w:t xml:space="preserve"> said he wanted to see legislation deal with family separation, which, he said, "We don't want." He also </w:t>
      </w:r>
      <w:r w:rsidRPr="00FB48FB">
        <w:rPr>
          <w:rStyle w:val="StyleUnderline"/>
          <w:highlight w:val="green"/>
        </w:rPr>
        <w:t>emphasized</w:t>
      </w:r>
      <w:r w:rsidRPr="00FB48FB">
        <w:rPr>
          <w:sz w:val="14"/>
          <w:highlight w:val="green"/>
        </w:rPr>
        <w:t xml:space="preserve"> </w:t>
      </w:r>
      <w:r w:rsidRPr="00FB48FB">
        <w:rPr>
          <w:rStyle w:val="StyleUnderline"/>
          <w:highlight w:val="green"/>
        </w:rPr>
        <w:t>border security</w:t>
      </w:r>
      <w:r w:rsidRPr="008B3DD0">
        <w:rPr>
          <w:rStyle w:val="StyleUnderline"/>
        </w:rPr>
        <w:t xml:space="preserve"> </w:t>
      </w:r>
      <w:r w:rsidRPr="00FB48FB">
        <w:rPr>
          <w:rStyle w:val="StyleUnderline"/>
          <w:highlight w:val="green"/>
        </w:rPr>
        <w:t>and</w:t>
      </w:r>
      <w:r w:rsidRPr="008B3DD0">
        <w:rPr>
          <w:rStyle w:val="StyleUnderline"/>
        </w:rPr>
        <w:t xml:space="preserve"> again </w:t>
      </w:r>
      <w:r w:rsidRPr="00FB48FB">
        <w:rPr>
          <w:rStyle w:val="StyleUnderline"/>
          <w:highlight w:val="green"/>
        </w:rPr>
        <w:t>made the</w:t>
      </w:r>
      <w:r w:rsidRPr="008B3DD0">
        <w:rPr>
          <w:rStyle w:val="StyleUnderline"/>
        </w:rPr>
        <w:t xml:space="preserve"> false </w:t>
      </w:r>
      <w:r w:rsidRPr="00FB48FB">
        <w:rPr>
          <w:rStyle w:val="StyleUnderline"/>
          <w:highlight w:val="green"/>
        </w:rPr>
        <w:t>argument that Dem</w:t>
      </w:r>
      <w:r w:rsidRPr="008B3DD0">
        <w:rPr>
          <w:rStyle w:val="StyleUnderline"/>
        </w:rPr>
        <w:t xml:space="preserve">ocrats </w:t>
      </w:r>
      <w:r w:rsidRPr="00FB48FB">
        <w:rPr>
          <w:rStyle w:val="StyleUnderline"/>
          <w:highlight w:val="green"/>
        </w:rPr>
        <w:t>are to blame</w:t>
      </w:r>
      <w:r w:rsidRPr="008B3DD0">
        <w:rPr>
          <w:rStyle w:val="StyleUnderline"/>
        </w:rPr>
        <w:t xml:space="preserve"> for the family separation problem</w:t>
      </w:r>
      <w:r w:rsidRPr="00764DC3">
        <w:rPr>
          <w:sz w:val="14"/>
        </w:rPr>
        <w:t xml:space="preserve">. Said Trump: "Politically correct or not, we have a country that needs security, that needs safety, that has to be protected." Several </w:t>
      </w:r>
      <w:r w:rsidRPr="00EA5A46">
        <w:rPr>
          <w:rStyle w:val="StyleUnderline"/>
        </w:rPr>
        <w:t>White House</w:t>
      </w:r>
      <w:r w:rsidRPr="00764DC3">
        <w:rPr>
          <w:sz w:val="14"/>
        </w:rPr>
        <w:t xml:space="preserve"> aides, led by adviser Stephen </w:t>
      </w:r>
      <w:r w:rsidRPr="008B3DD0">
        <w:rPr>
          <w:rStyle w:val="StyleUnderline"/>
        </w:rPr>
        <w:t>Miller</w:t>
      </w:r>
      <w:r w:rsidRPr="00764DC3">
        <w:rPr>
          <w:sz w:val="14"/>
        </w:rPr>
        <w:t xml:space="preserve">, </w:t>
      </w:r>
      <w:r w:rsidRPr="008B3DD0">
        <w:rPr>
          <w:rStyle w:val="StyleUnderline"/>
        </w:rPr>
        <w:t xml:space="preserve">have encouraged </w:t>
      </w:r>
      <w:r w:rsidRPr="00EA5A46">
        <w:rPr>
          <w:rStyle w:val="StyleUnderline"/>
          <w:highlight w:val="green"/>
        </w:rPr>
        <w:t>the president</w:t>
      </w:r>
      <w:r w:rsidRPr="008B3DD0">
        <w:rPr>
          <w:rStyle w:val="StyleUnderline"/>
        </w:rPr>
        <w:t xml:space="preserve"> to </w:t>
      </w:r>
      <w:r w:rsidRPr="00EA5A46">
        <w:rPr>
          <w:rStyle w:val="StyleUnderline"/>
          <w:highlight w:val="green"/>
        </w:rPr>
        <w:t xml:space="preserve">make immigration a </w:t>
      </w:r>
      <w:r w:rsidRPr="00EA5A46">
        <w:rPr>
          <w:rStyle w:val="Emphasis"/>
          <w:highlight w:val="green"/>
        </w:rPr>
        <w:t>defining issue</w:t>
      </w:r>
      <w:r w:rsidRPr="008B3DD0">
        <w:rPr>
          <w:rStyle w:val="StyleUnderline"/>
        </w:rPr>
        <w:t xml:space="preserve"> for the midterms</w:t>
      </w:r>
      <w:r w:rsidRPr="00764DC3">
        <w:rPr>
          <w:sz w:val="14"/>
        </w:rPr>
        <w:t xml:space="preserve">. </w:t>
      </w:r>
      <w:r w:rsidRPr="008B3DD0">
        <w:rPr>
          <w:rStyle w:val="StyleUnderline"/>
        </w:rPr>
        <w:t xml:space="preserve">And </w:t>
      </w:r>
      <w:r w:rsidRPr="00FB48FB">
        <w:rPr>
          <w:rStyle w:val="StyleUnderline"/>
          <w:highlight w:val="green"/>
        </w:rPr>
        <w:t xml:space="preserve">Trump has told advisers he believes he looks strong </w:t>
      </w:r>
      <w:r w:rsidRPr="00FB48FB">
        <w:rPr>
          <w:rStyle w:val="StyleUnderline"/>
        </w:rPr>
        <w:t xml:space="preserve">on the matter, </w:t>
      </w:r>
      <w:r w:rsidRPr="00FB48FB">
        <w:rPr>
          <w:rStyle w:val="StyleUnderline"/>
          <w:highlight w:val="green"/>
        </w:rPr>
        <w:t>suggesting that it could be a winning culture war</w:t>
      </w:r>
      <w:r w:rsidRPr="00764DC3">
        <w:rPr>
          <w:sz w:val="14"/>
        </w:rPr>
        <w:t xml:space="preserve"> issue much like his attacks on NFL players who take a knee for the national anthem. Former Trump senior adviser Steve </w:t>
      </w:r>
      <w:r w:rsidRPr="008B3DD0">
        <w:rPr>
          <w:rStyle w:val="StyleUnderline"/>
        </w:rPr>
        <w:t xml:space="preserve">Bannon said </w:t>
      </w:r>
      <w:r w:rsidRPr="00FB48FB">
        <w:rPr>
          <w:rStyle w:val="StyleUnderline"/>
        </w:rPr>
        <w:t xml:space="preserve">the president is </w:t>
      </w:r>
      <w:r w:rsidRPr="00FB48FB">
        <w:rPr>
          <w:rStyle w:val="StyleUnderline"/>
          <w:highlight w:val="green"/>
        </w:rPr>
        <w:t>emphasizing</w:t>
      </w:r>
      <w:r w:rsidRPr="00FB48FB">
        <w:rPr>
          <w:rStyle w:val="StyleUnderline"/>
        </w:rPr>
        <w:t xml:space="preserve"> </w:t>
      </w:r>
      <w:r w:rsidRPr="00FB48FB">
        <w:rPr>
          <w:rStyle w:val="StyleUnderline"/>
          <w:highlight w:val="green"/>
        </w:rPr>
        <w:t>the policies that brought him to the White House</w:t>
      </w:r>
      <w:bookmarkEnd w:id="1"/>
      <w:r w:rsidRPr="00764DC3">
        <w:rPr>
          <w:sz w:val="14"/>
        </w:rPr>
        <w:t>.</w:t>
      </w:r>
    </w:p>
    <w:p w14:paraId="41C54AF5" w14:textId="77777777" w:rsidR="00D64F71" w:rsidRDefault="00D64F71" w:rsidP="00D64F71">
      <w:pPr>
        <w:pStyle w:val="Heading4"/>
      </w:pPr>
      <w:r>
        <w:t>Trump is firing up the base over anti-immigration policies- working to fulfill promises now</w:t>
      </w:r>
    </w:p>
    <w:p w14:paraId="48D97431" w14:textId="77777777" w:rsidR="00D64F71" w:rsidRPr="002C7397" w:rsidRDefault="00D64F71" w:rsidP="00D64F71">
      <w:pPr>
        <w:rPr>
          <w:sz w:val="14"/>
        </w:rPr>
      </w:pPr>
      <w:r w:rsidRPr="002C7397">
        <w:rPr>
          <w:sz w:val="14"/>
        </w:rPr>
        <w:t xml:space="preserve"> NANCY </w:t>
      </w:r>
      <w:r w:rsidRPr="002C7397">
        <w:rPr>
          <w:rStyle w:val="Style13ptBold"/>
        </w:rPr>
        <w:t>COOK 6-18</w:t>
      </w:r>
      <w:r w:rsidRPr="002C7397">
        <w:rPr>
          <w:sz w:val="14"/>
        </w:rPr>
        <w:t xml:space="preserve"> (White House reporter for POLITICO. Prior to joining the White House team, she covered the Trump presidential transition as a senior policy reporter and health care for POLITICO Pro. She’s also worked as a reporter and editor for Newsweek, National Journal, and Fast Company, focused on economic policy, tax, and business reporting. She also worked as an elections producer at NPR during the 2008 presidential campaign.“Trump aides plan fresh immigration crackdowns before midterms,” 2018 Politico, </w:t>
      </w:r>
      <w:hyperlink r:id="rId10" w:history="1">
        <w:r w:rsidRPr="002C7397">
          <w:rPr>
            <w:rStyle w:val="Hyperlink"/>
            <w:sz w:val="14"/>
          </w:rPr>
          <w:t>https://www.politico.com/story/2018/06/18/trump-aides-plan-fresh-immigration-crackdowns-before-midterms-652246</w:t>
        </w:r>
      </w:hyperlink>
      <w:r w:rsidRPr="002C7397">
        <w:rPr>
          <w:sz w:val="14"/>
        </w:rPr>
        <w:t xml:space="preserve"> AS)</w:t>
      </w:r>
    </w:p>
    <w:p w14:paraId="594B57D0" w14:textId="77777777" w:rsidR="00D64F71" w:rsidRPr="00EA5A46" w:rsidRDefault="00D64F71" w:rsidP="00D64F71">
      <w:pPr>
        <w:rPr>
          <w:sz w:val="10"/>
        </w:rPr>
      </w:pPr>
      <w:r w:rsidRPr="002C7397">
        <w:rPr>
          <w:rStyle w:val="StyleUnderline"/>
        </w:rPr>
        <w:t>Top aides to</w:t>
      </w:r>
      <w:r w:rsidRPr="00EA5A46">
        <w:rPr>
          <w:sz w:val="10"/>
        </w:rPr>
        <w:t xml:space="preserve"> President Donald </w:t>
      </w:r>
      <w:r w:rsidRPr="00FB48FB">
        <w:rPr>
          <w:rStyle w:val="StyleUnderline"/>
          <w:highlight w:val="green"/>
        </w:rPr>
        <w:t>Trump</w:t>
      </w:r>
      <w:r w:rsidRPr="002C7397">
        <w:rPr>
          <w:rStyle w:val="StyleUnderline"/>
        </w:rPr>
        <w:t xml:space="preserve"> are </w:t>
      </w:r>
      <w:r w:rsidRPr="00FB48FB">
        <w:rPr>
          <w:rStyle w:val="StyleUnderline"/>
          <w:highlight w:val="green"/>
        </w:rPr>
        <w:t>planning additional crackdowns on immigration before the</w:t>
      </w:r>
      <w:r w:rsidRPr="00EA5A46">
        <w:rPr>
          <w:sz w:val="10"/>
        </w:rPr>
        <w:t xml:space="preserve"> November </w:t>
      </w:r>
      <w:r w:rsidRPr="00FB48FB">
        <w:rPr>
          <w:rStyle w:val="StyleUnderline"/>
          <w:highlight w:val="green"/>
        </w:rPr>
        <w:t>midterms</w:t>
      </w:r>
      <w:r w:rsidRPr="00EA5A46">
        <w:rPr>
          <w:sz w:val="10"/>
        </w:rPr>
        <w:t xml:space="preserve">, despite a growing backlash over the administration’s move to separate migrant children from parents at the border. Senior policy adviser Stephen </w:t>
      </w:r>
      <w:r w:rsidRPr="002C7397">
        <w:rPr>
          <w:rStyle w:val="StyleUnderline"/>
        </w:rPr>
        <w:t>Miller</w:t>
      </w:r>
      <w:r w:rsidRPr="00EA5A46">
        <w:rPr>
          <w:sz w:val="10"/>
        </w:rPr>
        <w:t xml:space="preserve"> and a team of officials from the departments of Justice, Labor, Homeland Security and the Office of Management and Budget </w:t>
      </w:r>
      <w:r w:rsidRPr="002C7397">
        <w:rPr>
          <w:rStyle w:val="StyleUnderline"/>
        </w:rPr>
        <w:t xml:space="preserve">have been quietly meeting for months to </w:t>
      </w:r>
      <w:r w:rsidRPr="00EA5A46">
        <w:rPr>
          <w:rStyle w:val="StyleUnderline"/>
        </w:rPr>
        <w:t>find ways to use executive authority and</w:t>
      </w:r>
      <w:r w:rsidRPr="002C7397">
        <w:rPr>
          <w:rStyle w:val="StyleUnderline"/>
        </w:rPr>
        <w:t xml:space="preserve"> under-the-radar rule changes </w:t>
      </w:r>
      <w:r w:rsidRPr="00FB48FB">
        <w:rPr>
          <w:rStyle w:val="StyleUnderline"/>
          <w:highlight w:val="green"/>
        </w:rPr>
        <w:t xml:space="preserve">to strengthen hard-line U.S. </w:t>
      </w:r>
      <w:r w:rsidRPr="00EA5A46">
        <w:rPr>
          <w:rStyle w:val="StyleUnderline"/>
          <w:highlight w:val="green"/>
        </w:rPr>
        <w:t>immigration policies</w:t>
      </w:r>
      <w:r w:rsidRPr="002C7397">
        <w:rPr>
          <w:rStyle w:val="StyleUnderline"/>
        </w:rPr>
        <w:t xml:space="preserve">, </w:t>
      </w:r>
      <w:r w:rsidRPr="00EA5A46">
        <w:rPr>
          <w:sz w:val="10"/>
        </w:rPr>
        <w:t xml:space="preserve">according to interviews with half a dozen current and former administration officials and Republicans close to the White House. </w:t>
      </w:r>
      <w:r w:rsidRPr="00FB48FB">
        <w:rPr>
          <w:rStyle w:val="StyleUnderline"/>
          <w:highlight w:val="green"/>
        </w:rPr>
        <w:t>The goal</w:t>
      </w:r>
      <w:r w:rsidRPr="00EA5A46">
        <w:rPr>
          <w:sz w:val="10"/>
        </w:rPr>
        <w:t xml:space="preserve"> for Miller and his team </w:t>
      </w:r>
      <w:r w:rsidRPr="00FB48FB">
        <w:rPr>
          <w:rStyle w:val="StyleUnderline"/>
          <w:highlight w:val="green"/>
        </w:rPr>
        <w:t>is to arm Trump with enough data</w:t>
      </w:r>
      <w:r w:rsidRPr="002C7397">
        <w:rPr>
          <w:rStyle w:val="StyleUnderline"/>
        </w:rPr>
        <w:t xml:space="preserve"> and statistic</w:t>
      </w:r>
      <w:r w:rsidRPr="00EA5A46">
        <w:rPr>
          <w:sz w:val="10"/>
        </w:rPr>
        <w:t xml:space="preserve">s by early September </w:t>
      </w:r>
      <w:r w:rsidRPr="00FB48FB">
        <w:rPr>
          <w:rStyle w:val="StyleUnderline"/>
          <w:highlight w:val="green"/>
        </w:rPr>
        <w:t>to show voters that he fulfilled his</w:t>
      </w:r>
      <w:r w:rsidRPr="002C7397">
        <w:rPr>
          <w:rStyle w:val="StyleUnderline"/>
        </w:rPr>
        <w:t xml:space="preserve"> </w:t>
      </w:r>
      <w:r w:rsidRPr="00EA5A46">
        <w:rPr>
          <w:rStyle w:val="StyleUnderline"/>
          <w:highlight w:val="green"/>
        </w:rPr>
        <w:t>immigration</w:t>
      </w:r>
      <w:r w:rsidRPr="002C7397">
        <w:rPr>
          <w:rStyle w:val="StyleUnderline"/>
        </w:rPr>
        <w:t xml:space="preserve"> </w:t>
      </w:r>
      <w:r w:rsidRPr="00FB48FB">
        <w:rPr>
          <w:rStyle w:val="StyleUnderline"/>
          <w:highlight w:val="green"/>
        </w:rPr>
        <w:t>promises</w:t>
      </w:r>
      <w:r w:rsidRPr="00EA5A46">
        <w:rPr>
          <w:sz w:val="10"/>
        </w:rPr>
        <w:t xml:space="preserve"> — </w:t>
      </w:r>
      <w:r w:rsidRPr="00EA5A46">
        <w:rPr>
          <w:rStyle w:val="StyleUnderline"/>
        </w:rPr>
        <w:t>even without a border wall</w:t>
      </w:r>
      <w:r w:rsidRPr="00EA5A46">
        <w:rPr>
          <w:sz w:val="10"/>
        </w:rPr>
        <w:t xml:space="preserve"> or any other congressional measure, said one Republican close to the White House. Among the fresh ideas being circulated: tightening rules on student visas and exchange programs; limiting visas for temporary agricultural workers; making it harder for legal immigrants who have applied for welfare programs to obtain residency; and collecting biometric data from visitors from certain countries. Details of the ideas are still being worked out, one White House official said. In one of the most closely watched plans under discussion, DHS has proposed a new rule that former Obama administration officials and immigration advocates worry could be used as an end run around a 1997 court settlement that limits the time migrant children can be kept in government custody. Putting a formal government rule in place, lawyers and advocates say, could in effect supersede the settlement, allowing the administration to get rid of it altogether by dropping the rule a year or two later. “Once you rescind that regulation, then you go back to being able to do whatever you want and the detention becomes the complete discretion of ICE,” said Leon Fresco, former deputy assistant attorney general for the Office of Immigration Litigation at the Department of Justice. “That is where people think this is headed.” </w:t>
      </w:r>
      <w:r w:rsidRPr="00CC7E01">
        <w:rPr>
          <w:rStyle w:val="StyleUnderline"/>
        </w:rPr>
        <w:t>The president and his top aides have framed the family separation issue as something Democrats could end by signing on to Republican legislation</w:t>
      </w:r>
      <w:r w:rsidRPr="00EA5A46">
        <w:rPr>
          <w:sz w:val="10"/>
        </w:rPr>
        <w:t xml:space="preserve"> </w:t>
      </w:r>
      <w:r w:rsidRPr="00EA5A46">
        <w:rPr>
          <w:rStyle w:val="StyleUnderline"/>
        </w:rPr>
        <w:t>addressing Trump’s priorities</w:t>
      </w:r>
      <w:r w:rsidRPr="00EA5A46">
        <w:rPr>
          <w:sz w:val="10"/>
        </w:rPr>
        <w:t xml:space="preserve">, </w:t>
      </w:r>
      <w:r w:rsidRPr="00CC7E01">
        <w:rPr>
          <w:rStyle w:val="StyleUnderline"/>
        </w:rPr>
        <w:t>including funding the border wall</w:t>
      </w:r>
      <w:r w:rsidRPr="00EA5A46">
        <w:rPr>
          <w:sz w:val="10"/>
        </w:rPr>
        <w:t xml:space="preserve"> — even though the separation moves are solely the outgrowth of a Department of Justice decision and not grounded in a particular law. Miller, who was instrumental to Trump’s early travel ban — which, like the border separations, triggered widespread public outrage and was put into effect without sufficient logistical planning — is among those who see the border crisis as a winning campaign issue. “That is the fundamental political contrast and political debate that is unfolding right now,” Miller said in an interview with Breitbart News published on May 24. “The Democratic Party is at grave risk of completely marginalizing itself from the American voters by continuing to lean into its absolutist anti-enforcement positions.” And </w:t>
      </w:r>
      <w:r w:rsidRPr="00CC7E01">
        <w:rPr>
          <w:rStyle w:val="StyleUnderline"/>
        </w:rPr>
        <w:t xml:space="preserve">some in the </w:t>
      </w:r>
      <w:r w:rsidRPr="00FB48FB">
        <w:rPr>
          <w:rStyle w:val="StyleUnderline"/>
          <w:highlight w:val="green"/>
        </w:rPr>
        <w:t>Trump</w:t>
      </w:r>
      <w:r w:rsidRPr="00CC7E01">
        <w:rPr>
          <w:rStyle w:val="StyleUnderline"/>
        </w:rPr>
        <w:t xml:space="preserve"> administration are </w:t>
      </w:r>
      <w:r w:rsidRPr="00FB48FB">
        <w:rPr>
          <w:rStyle w:val="StyleUnderline"/>
          <w:highlight w:val="green"/>
        </w:rPr>
        <w:t xml:space="preserve">not inclined to back down from </w:t>
      </w:r>
      <w:r w:rsidRPr="00EA5A46">
        <w:rPr>
          <w:rStyle w:val="Emphasis"/>
          <w:highlight w:val="green"/>
        </w:rPr>
        <w:t>any of its immigration policies</w:t>
      </w:r>
      <w:r w:rsidRPr="00CC7E01">
        <w:rPr>
          <w:rStyle w:val="StyleUnderline"/>
        </w:rPr>
        <w:t xml:space="preserve"> because they’ve been planning them for more than a year, </w:t>
      </w:r>
      <w:r w:rsidRPr="00EA5A46">
        <w:rPr>
          <w:sz w:val="10"/>
        </w:rPr>
        <w:t>according to one White House official and a Republican close to the administration. On Jan. 25, 2017, Trump signed an executive order that called for the arrest and detention of people caught crossing the border illegally — a broad preview of the Department of Justice’s April “zero-tolerance” decision to refer all border-crossers for federal prosecution, which has led to the separation of children from parents being sent into criminal courts. Many of the ideas for enacting more aggressive immigration enforcement or tweaking old government rules originated with the White House’s Domestic Policy Council, which Miller effectively runs. Other participants in the effort include John Walk, a lawyer in the White House counsel’s office and Attorney General Jeff Sessions’ son-in-law; Thomas Homan, the soon-to-retire head of Immigration and Customs Enforcement; Francis Cissna, director of U.S. Citizenship and Immigration Services; Gene Hamilton, a former staffer to Sessions and ex-DHS official, who’s now at the Department of Justice; and officials throughout DHS. In his Breitbart News interview in May, Miller called for closer examination of H1-B visas, which allow U.S. employers to hire foreign workers for certain specialized jobs. OMB is currently reviewing a proposal to make it harder for immigrants with visas to obtain permanent residency, including a green card, if they or their children have used government benefits such as Medicaid, food stamps or tax credits. Advocates fear this would keep people from seeking necessary help or medical attention. The list of proposed rules by DHS, released this spring, offers another road map for the coming changes. In one interim final rule, DHS would expand and make permanent a pilot program that allows the agency to collect biometric data — such as fingerprints, photographs or retina scans — from certain foreigners at land ports and some airports and seaports, a move that alarms privacy advocates. “At all of the agencies, there is a steady drip, drip of regulatory and policy changes,” said Jessica Vaughan, director of policy studies for the Center for Immigration Studies, a group that favors lower levels of immigration. “It is clear that Congress is unlikely to help them in terms of legislative fixes and will probably not even give them much more money, so they are going to use the tools they have and address these problems.”</w:t>
      </w:r>
    </w:p>
    <w:p w14:paraId="3A74A280" w14:textId="77777777" w:rsidR="00D64F71" w:rsidRDefault="00D64F71" w:rsidP="00D64F71">
      <w:pPr>
        <w:pStyle w:val="Heading4"/>
      </w:pPr>
      <w:r>
        <w:t xml:space="preserve">Base support high – hardline immigration policy is key </w:t>
      </w:r>
    </w:p>
    <w:p w14:paraId="278ADD78" w14:textId="77777777" w:rsidR="00D64F71" w:rsidRPr="00A3358B" w:rsidRDefault="00D64F71" w:rsidP="00D64F71">
      <w:pPr>
        <w:rPr>
          <w:sz w:val="14"/>
        </w:rPr>
      </w:pPr>
      <w:r w:rsidRPr="00A3358B">
        <w:rPr>
          <w:rStyle w:val="Style13ptBold"/>
        </w:rPr>
        <w:t xml:space="preserve">Wilson </w:t>
      </w:r>
      <w:r>
        <w:rPr>
          <w:rStyle w:val="Style13ptBold"/>
        </w:rPr>
        <w:t>6-19</w:t>
      </w:r>
      <w:r w:rsidRPr="00A3358B">
        <w:rPr>
          <w:sz w:val="14"/>
        </w:rPr>
        <w:t xml:space="preserve"> (Sabrina Wilson is a reporter @ Fox Live, 6-19-2018, "Could the president's stance on immigration help him but hurt his party?," Fox 8 Live, http://www.fox8live.com/story/38462068/could-the-presidents-stance-on-immigration-help-him-but-hurt-his-party) //JackH</w:t>
      </w:r>
    </w:p>
    <w:p w14:paraId="155F1DB0" w14:textId="77777777" w:rsidR="00D64F71" w:rsidRPr="00EA5A46" w:rsidRDefault="00D64F71" w:rsidP="00D64F71">
      <w:pPr>
        <w:rPr>
          <w:sz w:val="8"/>
        </w:rPr>
      </w:pPr>
      <w:r w:rsidRPr="00EA5A46">
        <w:rPr>
          <w:sz w:val="8"/>
        </w:rPr>
        <w:t xml:space="preserve">(WVUE) - </w:t>
      </w:r>
      <w:r w:rsidRPr="0044077A">
        <w:rPr>
          <w:rStyle w:val="StyleUnderline"/>
        </w:rPr>
        <w:t xml:space="preserve">As President Donald </w:t>
      </w:r>
      <w:r w:rsidRPr="00FB48FB">
        <w:rPr>
          <w:rStyle w:val="StyleUnderline"/>
          <w:highlight w:val="green"/>
        </w:rPr>
        <w:t>Trump doubled down on his zero-tolerance stance on illegal immigration</w:t>
      </w:r>
      <w:r w:rsidRPr="00EA5A46">
        <w:rPr>
          <w:sz w:val="8"/>
        </w:rPr>
        <w:t xml:space="preserve">, a political analyst weighed in on how </w:t>
      </w:r>
      <w:r w:rsidRPr="0044077A">
        <w:rPr>
          <w:rStyle w:val="StyleUnderline"/>
        </w:rPr>
        <w:t>Trump could be helped but some in his own party could be hurt</w:t>
      </w:r>
      <w:r w:rsidRPr="00EA5A46">
        <w:rPr>
          <w:sz w:val="8"/>
        </w:rPr>
        <w:t xml:space="preserve">. </w:t>
      </w:r>
      <w:r w:rsidRPr="00EA5A46">
        <w:rPr>
          <w:rStyle w:val="StyleUnderline"/>
        </w:rPr>
        <w:t>"We can't let people pour in</w:t>
      </w:r>
      <w:r w:rsidRPr="00EA5A46">
        <w:rPr>
          <w:sz w:val="8"/>
        </w:rPr>
        <w:t>, they've got to go through the process and maybe it's politically correct or maybe it's not, we've got to stop separation of the families” Trump said to the group, National Federation of Independent Business Tuesday. During the speech the president continued to blame democrats in Congress for children of illegal immigrants being separated from their parents at the southern border. Trump claimed his hands are tied because of loopholes in the law. “These are crippling loopholes that cause family separation which we don't want,” he said. Earlier the president tweeted that Democrats are standing in the way. “Democrats are the problem. They don’t care about crime and want, “illegal immigrants, no matter how bad they may be, to pour into and infest our country, like MS-13. They can’t win on their terrible policies, so they view them as potential voters!” reads the tweet. "The pushback that Donald Trump has received on this issue actually has surprised even himself," said FOX 8 political analyst Mike Sherman. "He's actually tried putting the blame on democrats for the separation policy, but members of his own party are actually asking the president to stop this policy that was created by the administration." But which political party stands to gain or lose the most over the immigration issue and the separation of children from their parents? "</w:t>
      </w:r>
      <w:r w:rsidRPr="00FB48FB">
        <w:rPr>
          <w:rStyle w:val="StyleUnderline"/>
          <w:highlight w:val="green"/>
        </w:rPr>
        <w:t>Immigration was the issue that created</w:t>
      </w:r>
      <w:r w:rsidRPr="0044077A">
        <w:rPr>
          <w:rStyle w:val="StyleUnderline"/>
        </w:rPr>
        <w:t xml:space="preserve"> Donald </w:t>
      </w:r>
      <w:r w:rsidRPr="00FB48FB">
        <w:rPr>
          <w:rStyle w:val="StyleUnderline"/>
          <w:highlight w:val="green"/>
        </w:rPr>
        <w:t>Trump</w:t>
      </w:r>
      <w:r w:rsidRPr="00EA5A46">
        <w:rPr>
          <w:sz w:val="8"/>
        </w:rPr>
        <w:t xml:space="preserve">. </w:t>
      </w:r>
      <w:r w:rsidRPr="00FB48FB">
        <w:rPr>
          <w:rStyle w:val="Emphasis"/>
          <w:highlight w:val="green"/>
        </w:rPr>
        <w:t>For his core base this is throwing red meat to that base</w:t>
      </w:r>
      <w:r w:rsidRPr="00EA5A46">
        <w:rPr>
          <w:sz w:val="8"/>
        </w:rPr>
        <w:t xml:space="preserve">, but on the country as a whole, this is an issue that strongly favors Democrats right now and moderate Republicans that are actually agreeing with Democrats that this is not a good policy,” Sherman stated. </w:t>
      </w:r>
      <w:r w:rsidRPr="00FB48FB">
        <w:rPr>
          <w:rStyle w:val="StyleUnderline"/>
          <w:highlight w:val="green"/>
        </w:rPr>
        <w:t>Trump</w:t>
      </w:r>
      <w:r w:rsidRPr="0044077A">
        <w:rPr>
          <w:rStyle w:val="StyleUnderline"/>
        </w:rPr>
        <w:t xml:space="preserve"> also </w:t>
      </w:r>
      <w:r w:rsidRPr="00FB48FB">
        <w:rPr>
          <w:rStyle w:val="StyleUnderline"/>
          <w:highlight w:val="green"/>
        </w:rPr>
        <w:t>vowed to retaliate against countries he said are encouraging illegal immigration</w:t>
      </w:r>
      <w:r w:rsidRPr="00EA5A46">
        <w:rPr>
          <w:sz w:val="8"/>
        </w:rPr>
        <w:t>. "I'm going to go very shortly for authorization that when countries abuse us by sending their people up, not their best, we're not going to give any more aid to those countries. Why the hell should we? Why should we?” said the president to applause. The president also suggested that people are flowing into the country illegally and ultimately it comes at the expense of American taxpayers. "At unbelievably great taxpayer expense. Nobody knows how much we're paying for this monstrosity that's been created over the years,” Trump told the audience. "</w:t>
      </w:r>
      <w:r w:rsidRPr="00FB48FB">
        <w:rPr>
          <w:rStyle w:val="Emphasis"/>
          <w:highlight w:val="green"/>
        </w:rPr>
        <w:t>It's the most popular issue among his core base</w:t>
      </w:r>
      <w:r w:rsidRPr="00EA5A46">
        <w:rPr>
          <w:sz w:val="8"/>
        </w:rPr>
        <w:t>, but for the majority of Americans Donald Trump's position is unpopular, so trying to find some new argument like economics as a way of broadening this issue so far it's not working." Sherman believes while the president may benefit from his stance among his supporters, members of his political party may feel the consequences of the controversy. "</w:t>
      </w:r>
      <w:r w:rsidRPr="0044077A">
        <w:rPr>
          <w:rStyle w:val="Emphasis"/>
        </w:rPr>
        <w:t>Immigration is a popular policy among his base</w:t>
      </w:r>
      <w:r w:rsidRPr="005B2CD7">
        <w:rPr>
          <w:rStyle w:val="StyleUnderline"/>
        </w:rPr>
        <w:t>, but for members of his own party facing tough mid-term elections he might have just walked them into a trap,”</w:t>
      </w:r>
      <w:r w:rsidRPr="00EA5A46">
        <w:rPr>
          <w:sz w:val="8"/>
        </w:rPr>
        <w:t xml:space="preserve"> said Sherman.</w:t>
      </w:r>
    </w:p>
    <w:p w14:paraId="7D029B49" w14:textId="77777777" w:rsidR="00D64F71" w:rsidRDefault="00D64F71" w:rsidP="00D64F71">
      <w:pPr>
        <w:pStyle w:val="Heading4"/>
      </w:pPr>
      <w:r>
        <w:t xml:space="preserve">Base support high- Trump ramping up hardline immigration rhetoric in the lead up to the midterms </w:t>
      </w:r>
    </w:p>
    <w:p w14:paraId="680C421E" w14:textId="77777777" w:rsidR="00D64F71" w:rsidRPr="002456B3" w:rsidRDefault="00D64F71" w:rsidP="00D64F71">
      <w:r w:rsidRPr="002456B3">
        <w:t xml:space="preserve">BEN White and Aubree Eliza </w:t>
      </w:r>
      <w:r w:rsidRPr="002456B3">
        <w:rPr>
          <w:rStyle w:val="Style13ptBold"/>
        </w:rPr>
        <w:t>Weaver 6-19</w:t>
      </w:r>
      <w:r w:rsidRPr="002456B3">
        <w:t xml:space="preserve"> (White is POLITICO Pro's chief economic correspondent and author of the “Morning Money” column covering the nexus of finance and public policy, Weaver is web producer for POLITICO Pro. “Trump's midterm strategy emerges,” 2018, Politico, https://www.politico.com/newsletters/morning-money/2018/06/19/trumps-midterm-strategy-emerges-258350)</w:t>
      </w:r>
    </w:p>
    <w:p w14:paraId="395169D1" w14:textId="77777777" w:rsidR="00D64F71" w:rsidRDefault="00D64F71" w:rsidP="00D64F71">
      <w:pPr>
        <w:rPr>
          <w:rStyle w:val="StyleUnderline"/>
        </w:rPr>
      </w:pPr>
      <w:r w:rsidRPr="00317635">
        <w:rPr>
          <w:sz w:val="14"/>
        </w:rPr>
        <w:t xml:space="preserve">TRUMP’S MIDTERM STRATEGY EMERGES — President </w:t>
      </w:r>
      <w:r w:rsidRPr="00317635">
        <w:rPr>
          <w:rStyle w:val="StyleUnderline"/>
        </w:rPr>
        <w:t xml:space="preserve">Donald </w:t>
      </w:r>
      <w:r w:rsidRPr="00FB48FB">
        <w:rPr>
          <w:rStyle w:val="StyleUnderline"/>
          <w:highlight w:val="green"/>
        </w:rPr>
        <w:t>Trump’s plan to help Republicans hold onto the House and Senate</w:t>
      </w:r>
      <w:r w:rsidRPr="00317635">
        <w:rPr>
          <w:sz w:val="14"/>
        </w:rPr>
        <w:t xml:space="preserve"> this fall </w:t>
      </w:r>
      <w:r w:rsidRPr="00FB48FB">
        <w:rPr>
          <w:rStyle w:val="StyleUnderline"/>
          <w:highlight w:val="green"/>
        </w:rPr>
        <w:t>is</w:t>
      </w:r>
      <w:r w:rsidRPr="00317635">
        <w:rPr>
          <w:rStyle w:val="StyleUnderline"/>
        </w:rPr>
        <w:t xml:space="preserve"> now </w:t>
      </w:r>
      <w:r w:rsidRPr="00FB48FB">
        <w:rPr>
          <w:rStyle w:val="StyleUnderline"/>
          <w:highlight w:val="green"/>
        </w:rPr>
        <w:t>becoming clear</w:t>
      </w:r>
      <w:r w:rsidRPr="00317635">
        <w:rPr>
          <w:rStyle w:val="StyleUnderline"/>
        </w:rPr>
        <w:t xml:space="preserve"> </w:t>
      </w:r>
      <w:r w:rsidRPr="00FB48FB">
        <w:rPr>
          <w:rStyle w:val="StyleUnderline"/>
          <w:highlight w:val="green"/>
        </w:rPr>
        <w:t>and</w:t>
      </w:r>
      <w:r w:rsidRPr="00317635">
        <w:rPr>
          <w:rStyle w:val="StyleUnderline"/>
        </w:rPr>
        <w:t xml:space="preserve"> it </w:t>
      </w:r>
      <w:r w:rsidRPr="00FB48FB">
        <w:rPr>
          <w:rStyle w:val="StyleUnderline"/>
          <w:highlight w:val="green"/>
        </w:rPr>
        <w:t>includes scorched earth</w:t>
      </w:r>
      <w:r w:rsidRPr="00317635">
        <w:rPr>
          <w:rStyle w:val="StyleUnderline"/>
        </w:rPr>
        <w:t xml:space="preserve"> </w:t>
      </w:r>
      <w:r w:rsidRPr="00FB48FB">
        <w:rPr>
          <w:rStyle w:val="StyleUnderline"/>
          <w:highlight w:val="green"/>
        </w:rPr>
        <w:t>immigration policies</w:t>
      </w:r>
      <w:r w:rsidRPr="00317635">
        <w:rPr>
          <w:sz w:val="14"/>
        </w:rPr>
        <w:t xml:space="preserve"> and trade battles with both our allies (Canada, Mexico, EU) and our adversaries (China). </w:t>
      </w:r>
      <w:r w:rsidRPr="00317635">
        <w:rPr>
          <w:rStyle w:val="StyleUnderline"/>
        </w:rPr>
        <w:t>Trump</w:t>
      </w:r>
      <w:r w:rsidRPr="00317635">
        <w:rPr>
          <w:sz w:val="14"/>
        </w:rPr>
        <w:t xml:space="preserve">, while attempting to deflect blame to Democrats, </w:t>
      </w:r>
      <w:r w:rsidRPr="00317635">
        <w:rPr>
          <w:rStyle w:val="StyleUnderline"/>
        </w:rPr>
        <w:t>is clearly inclined to do nothing to stop the forced separation of children and their parents and the U.S. border that has sparked outrage across the world and condemnation from former presidents and first ladies of both parties.</w:t>
      </w:r>
      <w:r>
        <w:rPr>
          <w:rStyle w:val="StyleUnderline"/>
        </w:rPr>
        <w:t xml:space="preserve"> </w:t>
      </w:r>
      <w:r w:rsidRPr="00317635">
        <w:rPr>
          <w:sz w:val="14"/>
        </w:rPr>
        <w:t xml:space="preserve">In fact, as POLITICO’s Nancy Cook reports, </w:t>
      </w:r>
      <w:r w:rsidRPr="00FB48FB">
        <w:rPr>
          <w:rStyle w:val="StyleUnderline"/>
          <w:highlight w:val="green"/>
        </w:rPr>
        <w:t>the White House is preparing even more immigration moves to excite th</w:t>
      </w:r>
      <w:r w:rsidRPr="00317635">
        <w:rPr>
          <w:rStyle w:val="StyleUnderline"/>
        </w:rPr>
        <w:t xml:space="preserve">e Republican </w:t>
      </w:r>
      <w:r w:rsidRPr="00FB48FB">
        <w:rPr>
          <w:rStyle w:val="StyleUnderline"/>
          <w:highlight w:val="green"/>
        </w:rPr>
        <w:t>base</w:t>
      </w:r>
      <w:r w:rsidRPr="00317635">
        <w:rPr>
          <w:rStyle w:val="StyleUnderline"/>
        </w:rPr>
        <w:t>:</w:t>
      </w:r>
      <w:r w:rsidRPr="00317635">
        <w:rPr>
          <w:sz w:val="14"/>
        </w:rPr>
        <w:t xml:space="preserve"> “</w:t>
      </w:r>
      <w:r w:rsidRPr="00317635">
        <w:rPr>
          <w:rStyle w:val="StyleUnderline"/>
        </w:rPr>
        <w:t xml:space="preserve">Among the fresh ideas being circulated: </w:t>
      </w:r>
      <w:r w:rsidRPr="00FB48FB">
        <w:rPr>
          <w:rStyle w:val="StyleUnderline"/>
          <w:highlight w:val="green"/>
        </w:rPr>
        <w:t>tightening rules on student visas</w:t>
      </w:r>
      <w:r w:rsidRPr="00317635">
        <w:rPr>
          <w:rStyle w:val="StyleUnderline"/>
        </w:rPr>
        <w:t xml:space="preserve"> and exchange programs; </w:t>
      </w:r>
      <w:r w:rsidRPr="00FB48FB">
        <w:rPr>
          <w:rStyle w:val="StyleUnderline"/>
          <w:highlight w:val="green"/>
        </w:rPr>
        <w:t>limiting</w:t>
      </w:r>
      <w:r w:rsidRPr="00317635">
        <w:rPr>
          <w:rStyle w:val="StyleUnderline"/>
        </w:rPr>
        <w:t xml:space="preserve"> </w:t>
      </w:r>
      <w:r w:rsidRPr="00FB48FB">
        <w:rPr>
          <w:rStyle w:val="StyleUnderline"/>
          <w:highlight w:val="green"/>
        </w:rPr>
        <w:t>visas</w:t>
      </w:r>
      <w:r w:rsidRPr="00317635">
        <w:rPr>
          <w:rStyle w:val="StyleUnderline"/>
        </w:rPr>
        <w:t xml:space="preserve"> </w:t>
      </w:r>
      <w:r w:rsidRPr="00FB48FB">
        <w:rPr>
          <w:rStyle w:val="StyleUnderline"/>
          <w:highlight w:val="green"/>
        </w:rPr>
        <w:t>for temporary agr</w:t>
      </w:r>
      <w:r w:rsidRPr="00317635">
        <w:rPr>
          <w:rStyle w:val="StyleUnderline"/>
        </w:rPr>
        <w:t xml:space="preserve">icultural </w:t>
      </w:r>
      <w:r w:rsidRPr="00FB48FB">
        <w:rPr>
          <w:rStyle w:val="StyleUnderline"/>
          <w:highlight w:val="green"/>
        </w:rPr>
        <w:t>workers</w:t>
      </w:r>
      <w:r w:rsidRPr="00317635">
        <w:rPr>
          <w:rStyle w:val="StyleUnderline"/>
        </w:rPr>
        <w:t xml:space="preserve">; </w:t>
      </w:r>
      <w:r w:rsidRPr="00FB48FB">
        <w:rPr>
          <w:rStyle w:val="StyleUnderline"/>
          <w:highlight w:val="green"/>
        </w:rPr>
        <w:t>making it harder for legal immigrants who have applied for</w:t>
      </w:r>
      <w:r w:rsidRPr="00317635">
        <w:rPr>
          <w:rStyle w:val="StyleUnderline"/>
        </w:rPr>
        <w:t xml:space="preserve"> any </w:t>
      </w:r>
      <w:r w:rsidRPr="00FB48FB">
        <w:rPr>
          <w:rStyle w:val="StyleUnderline"/>
          <w:highlight w:val="green"/>
        </w:rPr>
        <w:t>welfare</w:t>
      </w:r>
      <w:r w:rsidRPr="00317635">
        <w:rPr>
          <w:rStyle w:val="StyleUnderline"/>
        </w:rPr>
        <w:t xml:space="preserve"> programs to obtain residency; </w:t>
      </w:r>
      <w:r w:rsidRPr="00FB48FB">
        <w:rPr>
          <w:rStyle w:val="StyleUnderline"/>
          <w:highlight w:val="green"/>
        </w:rPr>
        <w:t>and collecting biometric data</w:t>
      </w:r>
      <w:r w:rsidRPr="00317635">
        <w:rPr>
          <w:rStyle w:val="StyleUnderline"/>
        </w:rPr>
        <w:t xml:space="preserve"> from visitors from certain countries.”</w:t>
      </w:r>
    </w:p>
    <w:p w14:paraId="671DFB52" w14:textId="77777777" w:rsidR="00D64F71" w:rsidRPr="00D64F71" w:rsidRDefault="00D64F71" w:rsidP="00D64F71"/>
    <w:p w14:paraId="1409B66F" w14:textId="76A48FAA" w:rsidR="005C00D2" w:rsidRDefault="005C00D2" w:rsidP="00F952F8">
      <w:pPr>
        <w:pStyle w:val="Heading3"/>
      </w:pPr>
      <w:r>
        <w:t>UQ---Base Support</w:t>
      </w:r>
      <w:r w:rsidR="00D64F71">
        <w:t xml:space="preserve"> High</w:t>
      </w:r>
    </w:p>
    <w:p w14:paraId="7CF20ED6" w14:textId="6D301EF3" w:rsidR="005C00D2" w:rsidRDefault="005C00D2" w:rsidP="005C00D2"/>
    <w:p w14:paraId="6A20502D" w14:textId="11ABB5EE" w:rsidR="005C00D2" w:rsidRDefault="005C00D2" w:rsidP="005C00D2"/>
    <w:p w14:paraId="036F217D" w14:textId="52EEC3FA" w:rsidR="005A5FCA" w:rsidRDefault="005A5FCA" w:rsidP="005A5FCA">
      <w:pPr>
        <w:pStyle w:val="Heading4"/>
      </w:pPr>
      <w:r>
        <w:t>Trump popular with base now</w:t>
      </w:r>
    </w:p>
    <w:p w14:paraId="22250F3C" w14:textId="77777777" w:rsidR="005C00D2" w:rsidRDefault="005C00D2" w:rsidP="005C00D2">
      <w:r>
        <w:rPr>
          <w:rStyle w:val="Style13ptBold"/>
        </w:rPr>
        <w:t xml:space="preserve">Crilly 6/15 </w:t>
      </w:r>
      <w:r w:rsidRPr="00A675F5">
        <w:t>---- Rob, syndicated political correspondent featured in</w:t>
      </w:r>
      <w:r>
        <w:t xml:space="preserve"> </w:t>
      </w:r>
      <w:r>
        <w:rPr>
          <w:i/>
        </w:rPr>
        <w:t>The Daily Telegraph</w:t>
      </w:r>
      <w:r>
        <w:t xml:space="preserve">, </w:t>
      </w:r>
      <w:r>
        <w:rPr>
          <w:i/>
        </w:rPr>
        <w:t>The Times</w:t>
      </w:r>
      <w:r>
        <w:t xml:space="preserve">, </w:t>
      </w:r>
      <w:r>
        <w:rPr>
          <w:i/>
        </w:rPr>
        <w:t>The Christian Science Monitor</w:t>
      </w:r>
      <w:r>
        <w:t xml:space="preserve">, and </w:t>
      </w:r>
      <w:r>
        <w:rPr>
          <w:i/>
        </w:rPr>
        <w:t>USA Today</w:t>
      </w:r>
      <w:r>
        <w:t xml:space="preserve">, “Donald Trump Enjoys Poll Bump after Kim Jong-Un Summit,” 2018, </w:t>
      </w:r>
      <w:hyperlink r:id="rId11" w:history="1">
        <w:r w:rsidRPr="0004329C">
          <w:rPr>
            <w:rStyle w:val="Hyperlink"/>
          </w:rPr>
          <w:t>https://www.telegraph.co.uk/news/2018/06/15/donald-trump-enjoys-poll-bump-kim-jong-un-summit/</w:t>
        </w:r>
      </w:hyperlink>
    </w:p>
    <w:p w14:paraId="02C63297" w14:textId="77777777" w:rsidR="005C00D2" w:rsidRDefault="005C00D2" w:rsidP="005C00D2"/>
    <w:p w14:paraId="088F6A67" w14:textId="77777777" w:rsidR="005C00D2" w:rsidRPr="00A675F5" w:rsidRDefault="005C00D2" w:rsidP="005C00D2">
      <w:pPr>
        <w:rPr>
          <w:rStyle w:val="Emphasis"/>
        </w:rPr>
      </w:pPr>
      <w:r w:rsidRPr="006A2B9F">
        <w:rPr>
          <w:rStyle w:val="StyleUnderline"/>
          <w:highlight w:val="yellow"/>
        </w:rPr>
        <w:t>The</w:t>
      </w:r>
      <w:r w:rsidRPr="006A2B9F">
        <w:rPr>
          <w:sz w:val="14"/>
          <w:highlight w:val="yellow"/>
        </w:rPr>
        <w:t xml:space="preserve"> </w:t>
      </w:r>
      <w:r w:rsidRPr="006A2B9F">
        <w:rPr>
          <w:rStyle w:val="Emphasis"/>
          <w:highlight w:val="yellow"/>
        </w:rPr>
        <w:t>majority</w:t>
      </w:r>
      <w:r w:rsidRPr="00A675F5">
        <w:rPr>
          <w:sz w:val="14"/>
        </w:rPr>
        <w:t xml:space="preserve"> </w:t>
      </w:r>
      <w:r w:rsidRPr="00A675F5">
        <w:rPr>
          <w:rStyle w:val="StyleUnderline"/>
        </w:rPr>
        <w:t xml:space="preserve">of Americans </w:t>
      </w:r>
      <w:r w:rsidRPr="006A2B9F">
        <w:rPr>
          <w:rStyle w:val="StyleUnderline"/>
          <w:highlight w:val="yellow"/>
        </w:rPr>
        <w:t>believe</w:t>
      </w:r>
      <w:r w:rsidRPr="00A675F5">
        <w:rPr>
          <w:sz w:val="14"/>
        </w:rPr>
        <w:t xml:space="preserve"> Donald </w:t>
      </w:r>
      <w:r w:rsidRPr="006A2B9F">
        <w:rPr>
          <w:rStyle w:val="StyleUnderline"/>
          <w:highlight w:val="yellow"/>
        </w:rPr>
        <w:t>Trump’s summit</w:t>
      </w:r>
      <w:r w:rsidRPr="00A675F5">
        <w:rPr>
          <w:sz w:val="14"/>
        </w:rPr>
        <w:t xml:space="preserve"> with Kim Jong-un </w:t>
      </w:r>
      <w:r w:rsidRPr="006A2B9F">
        <w:rPr>
          <w:rStyle w:val="StyleUnderline"/>
          <w:highlight w:val="yellow"/>
        </w:rPr>
        <w:t>was</w:t>
      </w:r>
      <w:r w:rsidRPr="00A675F5">
        <w:rPr>
          <w:rStyle w:val="StyleUnderline"/>
        </w:rPr>
        <w:t xml:space="preserve"> a </w:t>
      </w:r>
      <w:r w:rsidRPr="006A2B9F">
        <w:rPr>
          <w:rStyle w:val="StyleUnderline"/>
          <w:highlight w:val="yellow"/>
        </w:rPr>
        <w:t>good</w:t>
      </w:r>
      <w:r w:rsidRPr="00A675F5">
        <w:rPr>
          <w:rStyle w:val="StyleUnderline"/>
        </w:rPr>
        <w:t xml:space="preserve"> idea</w:t>
      </w:r>
      <w:r w:rsidRPr="00A675F5">
        <w:rPr>
          <w:sz w:val="14"/>
        </w:rPr>
        <w:t xml:space="preserve">, </w:t>
      </w:r>
      <w:r w:rsidRPr="005A5FCA">
        <w:rPr>
          <w:rStyle w:val="StyleUnderline"/>
        </w:rPr>
        <w:t>according to a new poll</w:t>
      </w:r>
      <w:r w:rsidRPr="00A675F5">
        <w:rPr>
          <w:sz w:val="14"/>
        </w:rPr>
        <w:t xml:space="preserve">, </w:t>
      </w:r>
      <w:r w:rsidRPr="006A2B9F">
        <w:rPr>
          <w:rStyle w:val="StyleUnderline"/>
          <w:highlight w:val="yellow"/>
        </w:rPr>
        <w:t xml:space="preserve">sending </w:t>
      </w:r>
      <w:r w:rsidRPr="006A2B9F">
        <w:rPr>
          <w:rStyle w:val="StyleUnderline"/>
        </w:rPr>
        <w:t>the</w:t>
      </w:r>
      <w:r w:rsidRPr="00A675F5">
        <w:rPr>
          <w:rStyle w:val="StyleUnderline"/>
        </w:rPr>
        <w:t xml:space="preserve"> president’s </w:t>
      </w:r>
      <w:r w:rsidRPr="006A2B9F">
        <w:rPr>
          <w:rStyle w:val="StyleUnderline"/>
          <w:highlight w:val="yellow"/>
        </w:rPr>
        <w:t>approval</w:t>
      </w:r>
      <w:r w:rsidRPr="00A675F5">
        <w:rPr>
          <w:sz w:val="14"/>
        </w:rPr>
        <w:t xml:space="preserve"> rating </w:t>
      </w:r>
      <w:r w:rsidRPr="006A2B9F">
        <w:rPr>
          <w:rStyle w:val="StyleUnderline"/>
          <w:highlight w:val="yellow"/>
        </w:rPr>
        <w:t>to its</w:t>
      </w:r>
      <w:r w:rsidRPr="006A2B9F">
        <w:rPr>
          <w:sz w:val="14"/>
          <w:highlight w:val="yellow"/>
        </w:rPr>
        <w:t xml:space="preserve"> </w:t>
      </w:r>
      <w:r w:rsidRPr="006A2B9F">
        <w:rPr>
          <w:rStyle w:val="Emphasis"/>
          <w:highlight w:val="yellow"/>
        </w:rPr>
        <w:t>highest point this year</w:t>
      </w:r>
      <w:r w:rsidRPr="00A675F5">
        <w:rPr>
          <w:rStyle w:val="Emphasis"/>
        </w:rPr>
        <w:t>.</w:t>
      </w:r>
    </w:p>
    <w:p w14:paraId="00F1B6F5" w14:textId="77777777" w:rsidR="005C00D2" w:rsidRPr="00A675F5" w:rsidRDefault="005C00D2" w:rsidP="005C00D2">
      <w:pPr>
        <w:rPr>
          <w:sz w:val="14"/>
        </w:rPr>
      </w:pPr>
      <w:r w:rsidRPr="00A675F5">
        <w:rPr>
          <w:sz w:val="14"/>
        </w:rPr>
        <w:t xml:space="preserve">Days earlier it emerged that Mr </w:t>
      </w:r>
      <w:r w:rsidRPr="006A2B9F">
        <w:rPr>
          <w:rStyle w:val="StyleUnderline"/>
          <w:highlight w:val="yellow"/>
        </w:rPr>
        <w:t>Trump’s popularity among Republicans</w:t>
      </w:r>
      <w:r w:rsidRPr="00A675F5">
        <w:rPr>
          <w:rStyle w:val="StyleUnderline"/>
        </w:rPr>
        <w:t xml:space="preserve"> after 500 days</w:t>
      </w:r>
      <w:r w:rsidRPr="00A675F5">
        <w:rPr>
          <w:sz w:val="14"/>
        </w:rPr>
        <w:t xml:space="preserve"> in office </w:t>
      </w:r>
      <w:r w:rsidRPr="006A2B9F">
        <w:rPr>
          <w:rStyle w:val="StyleUnderline"/>
          <w:highlight w:val="yellow"/>
        </w:rPr>
        <w:t>is second only to</w:t>
      </w:r>
      <w:r w:rsidRPr="00A675F5">
        <w:rPr>
          <w:sz w:val="14"/>
        </w:rPr>
        <w:t xml:space="preserve"> that of George W </w:t>
      </w:r>
      <w:r w:rsidRPr="006A2B9F">
        <w:rPr>
          <w:rStyle w:val="StyleUnderline"/>
          <w:highlight w:val="yellow"/>
        </w:rPr>
        <w:t>Bush</w:t>
      </w:r>
      <w:r w:rsidRPr="00A675F5">
        <w:rPr>
          <w:rStyle w:val="StyleUnderline"/>
        </w:rPr>
        <w:t>, whose standing benefited from the unifying effect of</w:t>
      </w:r>
      <w:r w:rsidRPr="00A675F5">
        <w:rPr>
          <w:sz w:val="14"/>
        </w:rPr>
        <w:t xml:space="preserve"> the </w:t>
      </w:r>
      <w:r w:rsidRPr="00A675F5">
        <w:rPr>
          <w:rStyle w:val="StyleUnderline"/>
        </w:rPr>
        <w:t>9/11</w:t>
      </w:r>
      <w:r w:rsidRPr="00A675F5">
        <w:rPr>
          <w:sz w:val="14"/>
        </w:rPr>
        <w:t xml:space="preserve"> attacks.</w:t>
      </w:r>
    </w:p>
    <w:p w14:paraId="54048EB0" w14:textId="77777777" w:rsidR="005C00D2" w:rsidRPr="00764436" w:rsidRDefault="005C00D2" w:rsidP="005C00D2">
      <w:pPr>
        <w:rPr>
          <w:sz w:val="14"/>
        </w:rPr>
      </w:pPr>
      <w:r w:rsidRPr="005A5FCA">
        <w:rPr>
          <w:rStyle w:val="StyleUnderline"/>
          <w:highlight w:val="yellow"/>
        </w:rPr>
        <w:t>With</w:t>
      </w:r>
      <w:r w:rsidRPr="00A675F5">
        <w:rPr>
          <w:rStyle w:val="StyleUnderline"/>
        </w:rPr>
        <w:t xml:space="preserve"> a </w:t>
      </w:r>
      <w:r w:rsidRPr="005A5FCA">
        <w:rPr>
          <w:rStyle w:val="StyleUnderline"/>
          <w:highlight w:val="yellow"/>
        </w:rPr>
        <w:t>Republican approval</w:t>
      </w:r>
      <w:r w:rsidRPr="00764436">
        <w:rPr>
          <w:sz w:val="14"/>
        </w:rPr>
        <w:t xml:space="preserve"> rating </w:t>
      </w:r>
      <w:r w:rsidRPr="00A675F5">
        <w:rPr>
          <w:rStyle w:val="StyleUnderline"/>
        </w:rPr>
        <w:t>of</w:t>
      </w:r>
      <w:r w:rsidRPr="00764436">
        <w:rPr>
          <w:sz w:val="14"/>
        </w:rPr>
        <w:t xml:space="preserve"> </w:t>
      </w:r>
      <w:r w:rsidRPr="005A5FCA">
        <w:rPr>
          <w:rStyle w:val="Emphasis"/>
          <w:highlight w:val="yellow"/>
        </w:rPr>
        <w:t>87 percent</w:t>
      </w:r>
      <w:r w:rsidRPr="00764436">
        <w:rPr>
          <w:sz w:val="14"/>
        </w:rPr>
        <w:t xml:space="preserve">, Mr </w:t>
      </w:r>
      <w:r w:rsidRPr="005A5FCA">
        <w:rPr>
          <w:rStyle w:val="StyleUnderline"/>
          <w:highlight w:val="yellow"/>
        </w:rPr>
        <w:t>Trump was more popular within his</w:t>
      </w:r>
      <w:r w:rsidRPr="00764436">
        <w:rPr>
          <w:sz w:val="14"/>
        </w:rPr>
        <w:t xml:space="preserve"> own </w:t>
      </w:r>
      <w:r w:rsidRPr="005A5FCA">
        <w:rPr>
          <w:rStyle w:val="StyleUnderline"/>
          <w:highlight w:val="yellow"/>
        </w:rPr>
        <w:t>party than</w:t>
      </w:r>
      <w:r w:rsidRPr="00764436">
        <w:rPr>
          <w:sz w:val="14"/>
        </w:rPr>
        <w:t xml:space="preserve"> John </w:t>
      </w:r>
      <w:r w:rsidRPr="005A5FCA">
        <w:rPr>
          <w:rStyle w:val="StyleUnderline"/>
          <w:highlight w:val="yellow"/>
        </w:rPr>
        <w:t>Kennedy or</w:t>
      </w:r>
      <w:r w:rsidRPr="00764436">
        <w:rPr>
          <w:sz w:val="14"/>
        </w:rPr>
        <w:t xml:space="preserve"> Barack </w:t>
      </w:r>
      <w:r w:rsidRPr="005A5FCA">
        <w:rPr>
          <w:rStyle w:val="StyleUnderline"/>
          <w:highlight w:val="yellow"/>
        </w:rPr>
        <w:t>Obama</w:t>
      </w:r>
      <w:r w:rsidRPr="005A5FCA">
        <w:rPr>
          <w:sz w:val="14"/>
          <w:highlight w:val="yellow"/>
        </w:rPr>
        <w:t>,</w:t>
      </w:r>
      <w:r w:rsidRPr="00764436">
        <w:rPr>
          <w:sz w:val="14"/>
        </w:rPr>
        <w:t xml:space="preserve"> according to the latest polling by Gallup.</w:t>
      </w:r>
    </w:p>
    <w:p w14:paraId="4DE2E1A3" w14:textId="77777777" w:rsidR="005C00D2" w:rsidRPr="005A5FCA" w:rsidRDefault="005C00D2" w:rsidP="005C00D2">
      <w:pPr>
        <w:rPr>
          <w:rStyle w:val="Emphasis"/>
        </w:rPr>
      </w:pPr>
      <w:r w:rsidRPr="005A5FCA">
        <w:rPr>
          <w:rStyle w:val="StyleUnderline"/>
        </w:rPr>
        <w:t xml:space="preserve">Analysts say that </w:t>
      </w:r>
      <w:r w:rsidRPr="005A5FCA">
        <w:rPr>
          <w:rStyle w:val="StyleUnderline"/>
          <w:highlight w:val="yellow"/>
        </w:rPr>
        <w:t>although the president remains</w:t>
      </w:r>
      <w:r w:rsidRPr="005A5FCA">
        <w:rPr>
          <w:rStyle w:val="StyleUnderline"/>
        </w:rPr>
        <w:t xml:space="preserve"> a </w:t>
      </w:r>
      <w:r w:rsidRPr="005A5FCA">
        <w:rPr>
          <w:rStyle w:val="StyleUnderline"/>
          <w:highlight w:val="yellow"/>
        </w:rPr>
        <w:t>divisive</w:t>
      </w:r>
      <w:r w:rsidRPr="005A5FCA">
        <w:rPr>
          <w:rStyle w:val="StyleUnderline"/>
        </w:rPr>
        <w:t xml:space="preserve"> figure within the country</w:t>
      </w:r>
      <w:r w:rsidRPr="00764436">
        <w:rPr>
          <w:sz w:val="14"/>
        </w:rPr>
        <w:t xml:space="preserve">, </w:t>
      </w:r>
      <w:r w:rsidRPr="00A675F5">
        <w:rPr>
          <w:rStyle w:val="StyleUnderline"/>
        </w:rPr>
        <w:t xml:space="preserve">his </w:t>
      </w:r>
      <w:r w:rsidRPr="006A2B9F">
        <w:rPr>
          <w:rStyle w:val="StyleUnderline"/>
          <w:highlight w:val="yellow"/>
        </w:rPr>
        <w:t>popularity</w:t>
      </w:r>
      <w:r w:rsidRPr="00A675F5">
        <w:rPr>
          <w:rStyle w:val="StyleUnderline"/>
        </w:rPr>
        <w:t xml:space="preserve"> </w:t>
      </w:r>
      <w:r w:rsidRPr="005A5FCA">
        <w:rPr>
          <w:rStyle w:val="Emphasis"/>
          <w:highlight w:val="yellow"/>
        </w:rPr>
        <w:t>within the Republican base has strengthened his grip on the party.</w:t>
      </w:r>
    </w:p>
    <w:p w14:paraId="13F7179D" w14:textId="77777777" w:rsidR="005C00D2" w:rsidRPr="005A5FCA" w:rsidRDefault="005C00D2" w:rsidP="005C00D2">
      <w:pPr>
        <w:rPr>
          <w:rStyle w:val="StyleUnderline"/>
        </w:rPr>
      </w:pPr>
      <w:r w:rsidRPr="005A5FCA">
        <w:rPr>
          <w:rStyle w:val="StyleUnderline"/>
        </w:rPr>
        <w:t>Washington insiders believe the numbers may dissuade a primary challenge ahead of the 2020 election and raise a growing prospect of a second Trump term.</w:t>
      </w:r>
    </w:p>
    <w:p w14:paraId="09519D02" w14:textId="77777777" w:rsidR="005C00D2" w:rsidRDefault="005C00D2" w:rsidP="005C00D2">
      <w:pPr>
        <w:rPr>
          <w:sz w:val="14"/>
        </w:rPr>
      </w:pPr>
      <w:r w:rsidRPr="00764436">
        <w:rPr>
          <w:sz w:val="14"/>
        </w:rPr>
        <w:t xml:space="preserve">And on Thursday, a poll published by the independent </w:t>
      </w:r>
      <w:r w:rsidRPr="006A2B9F">
        <w:rPr>
          <w:rStyle w:val="StyleUnderline"/>
          <w:highlight w:val="yellow"/>
        </w:rPr>
        <w:t>Monmouth</w:t>
      </w:r>
      <w:r w:rsidRPr="00764436">
        <w:rPr>
          <w:sz w:val="14"/>
        </w:rPr>
        <w:t xml:space="preserve"> University Polling Institute </w:t>
      </w:r>
      <w:r w:rsidRPr="006A2B9F">
        <w:rPr>
          <w:rStyle w:val="StyleUnderline"/>
          <w:highlight w:val="yellow"/>
        </w:rPr>
        <w:t>put his overall</w:t>
      </w:r>
      <w:r w:rsidRPr="00764436">
        <w:rPr>
          <w:rStyle w:val="StyleUnderline"/>
        </w:rPr>
        <w:t xml:space="preserve"> approval </w:t>
      </w:r>
      <w:r w:rsidRPr="006A2B9F">
        <w:rPr>
          <w:rStyle w:val="StyleUnderline"/>
          <w:highlight w:val="yellow"/>
        </w:rPr>
        <w:t>rating</w:t>
      </w:r>
      <w:r w:rsidRPr="00764436">
        <w:rPr>
          <w:sz w:val="14"/>
        </w:rPr>
        <w:t xml:space="preserve"> </w:t>
      </w:r>
      <w:r w:rsidRPr="00764436">
        <w:rPr>
          <w:rStyle w:val="StyleUnderline"/>
        </w:rPr>
        <w:t xml:space="preserve">at 43 percent. That marks a </w:t>
      </w:r>
      <w:r w:rsidRPr="00764436">
        <w:rPr>
          <w:rStyle w:val="Emphasis"/>
        </w:rPr>
        <w:t>slight increase</w:t>
      </w:r>
      <w:r w:rsidRPr="00764436">
        <w:rPr>
          <w:sz w:val="14"/>
        </w:rPr>
        <w:t xml:space="preserve"> on April’s figure </w:t>
      </w:r>
      <w:r w:rsidRPr="00764436">
        <w:rPr>
          <w:rStyle w:val="StyleUnderline"/>
        </w:rPr>
        <w:t xml:space="preserve">and is </w:t>
      </w:r>
      <w:r w:rsidRPr="006A2B9F">
        <w:rPr>
          <w:rStyle w:val="StyleUnderline"/>
          <w:highlight w:val="yellow"/>
        </w:rPr>
        <w:t xml:space="preserve">level with his </w:t>
      </w:r>
      <w:r w:rsidRPr="006A2B9F">
        <w:rPr>
          <w:rStyle w:val="Emphasis"/>
          <w:highlight w:val="yellow"/>
        </w:rPr>
        <w:t>highest score</w:t>
      </w:r>
      <w:r w:rsidRPr="00764436">
        <w:rPr>
          <w:sz w:val="14"/>
        </w:rPr>
        <w:t xml:space="preserve">, recorded in March 2017, (although other </w:t>
      </w:r>
      <w:r w:rsidRPr="005A5FCA">
        <w:rPr>
          <w:rStyle w:val="StyleUnderline"/>
        </w:rPr>
        <w:t>polls with different methodologies have put him a point highe</w:t>
      </w:r>
      <w:r w:rsidRPr="00764436">
        <w:rPr>
          <w:sz w:val="14"/>
        </w:rPr>
        <w:t>r in the past month).</w:t>
      </w:r>
    </w:p>
    <w:p w14:paraId="3E4CC4C2" w14:textId="33928EE3" w:rsidR="005C00D2" w:rsidRDefault="005C00D2" w:rsidP="005C00D2"/>
    <w:p w14:paraId="18806D6A" w14:textId="47EEC40A" w:rsidR="005A5FCA" w:rsidRDefault="005A5FCA" w:rsidP="005A5FCA">
      <w:pPr>
        <w:pStyle w:val="Heading4"/>
      </w:pPr>
      <w:r>
        <w:t>Trends</w:t>
      </w:r>
    </w:p>
    <w:p w14:paraId="52D53BF8" w14:textId="77777777" w:rsidR="005A5FCA" w:rsidRDefault="005A5FCA" w:rsidP="005A5FCA">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2" w:history="1">
        <w:r w:rsidRPr="0004329C">
          <w:rPr>
            <w:rStyle w:val="Hyperlink"/>
          </w:rPr>
          <w:t>https://www.csmonitor.com/USA/Politics/monitor_breakfast/2018/0524/Van-Hollen-eyes-blue-wave-hopes-but-midterm-map-is-tough-for-Democrats</w:t>
        </w:r>
      </w:hyperlink>
    </w:p>
    <w:p w14:paraId="596A70D5" w14:textId="77777777" w:rsidR="005A5FCA" w:rsidRPr="00343AFE" w:rsidRDefault="005A5FCA" w:rsidP="005A5FCA"/>
    <w:p w14:paraId="6377901E" w14:textId="77777777" w:rsidR="005A5FCA" w:rsidRPr="00343AFE" w:rsidRDefault="005A5FCA" w:rsidP="005A5FCA">
      <w:pPr>
        <w:rPr>
          <w:rStyle w:val="Emphasis"/>
        </w:rPr>
      </w:pPr>
      <w:r w:rsidRPr="005A5FCA">
        <w:rPr>
          <w:rStyle w:val="Emphasis"/>
          <w:highlight w:val="yellow"/>
        </w:rPr>
        <w:t>The Trump effect</w:t>
      </w:r>
    </w:p>
    <w:p w14:paraId="7CE0A896" w14:textId="77777777" w:rsidR="005A5FCA" w:rsidRPr="00343AFE" w:rsidRDefault="005A5FCA" w:rsidP="005A5FCA">
      <w:pPr>
        <w:rPr>
          <w:sz w:val="14"/>
        </w:rPr>
      </w:pPr>
      <w:r w:rsidRPr="00343AFE">
        <w:rPr>
          <w:rStyle w:val="StyleUnderline"/>
        </w:rPr>
        <w:t>The</w:t>
      </w:r>
      <w:r w:rsidRPr="00343AFE">
        <w:rPr>
          <w:sz w:val="14"/>
        </w:rPr>
        <w:t xml:space="preserve"> November </w:t>
      </w:r>
      <w:r w:rsidRPr="00343AFE">
        <w:rPr>
          <w:rStyle w:val="StyleUnderline"/>
        </w:rPr>
        <w:t>midterms will test another proposition</w:t>
      </w:r>
      <w:r w:rsidRPr="00343AFE">
        <w:rPr>
          <w:sz w:val="14"/>
        </w:rPr>
        <w:t xml:space="preserve"> that’s </w:t>
      </w:r>
      <w:r w:rsidRPr="00343AFE">
        <w:rPr>
          <w:rStyle w:val="Emphasis"/>
        </w:rPr>
        <w:t>central to the outcome</w:t>
      </w:r>
      <w:r w:rsidRPr="00343AFE">
        <w:rPr>
          <w:sz w:val="14"/>
        </w:rPr>
        <w:t xml:space="preserve">: </w:t>
      </w:r>
      <w:r w:rsidRPr="00343AFE">
        <w:rPr>
          <w:rStyle w:val="StyleUnderline"/>
        </w:rPr>
        <w:t>Will Trump voters turn out</w:t>
      </w:r>
      <w:r w:rsidRPr="00343AFE">
        <w:rPr>
          <w:sz w:val="14"/>
        </w:rPr>
        <w:t xml:space="preserve"> without Trump himself on the ballot? In the Obama era, Democrats learned the hard way that without the president himself on the ballot, they got shellacked. Democrats now hope the same principle holds for Trump voters.</w:t>
      </w:r>
    </w:p>
    <w:p w14:paraId="51B06C97" w14:textId="77777777" w:rsidR="005A5FCA" w:rsidRPr="00343AFE" w:rsidRDefault="005A5FCA" w:rsidP="005A5FCA">
      <w:pPr>
        <w:rPr>
          <w:sz w:val="14"/>
        </w:rPr>
      </w:pPr>
      <w:r w:rsidRPr="00343AFE">
        <w:rPr>
          <w:sz w:val="14"/>
        </w:rPr>
        <w:t xml:space="preserve">But </w:t>
      </w:r>
      <w:r w:rsidRPr="005A5FCA">
        <w:rPr>
          <w:rStyle w:val="StyleUnderline"/>
        </w:rPr>
        <w:t>Trump</w:t>
      </w:r>
      <w:r w:rsidRPr="006A2B9F">
        <w:rPr>
          <w:rStyle w:val="StyleUnderline"/>
          <w:highlight w:val="yellow"/>
        </w:rPr>
        <w:t xml:space="preserve"> will do</w:t>
      </w:r>
      <w:r w:rsidRPr="006A2B9F">
        <w:rPr>
          <w:sz w:val="14"/>
          <w:highlight w:val="yellow"/>
        </w:rPr>
        <w:t xml:space="preserve"> </w:t>
      </w:r>
      <w:r w:rsidRPr="006A2B9F">
        <w:rPr>
          <w:rStyle w:val="Emphasis"/>
          <w:highlight w:val="yellow"/>
        </w:rPr>
        <w:t>everything</w:t>
      </w:r>
      <w:r w:rsidRPr="00343AFE">
        <w:rPr>
          <w:sz w:val="14"/>
        </w:rPr>
        <w:t xml:space="preserve"> </w:t>
      </w:r>
      <w:r w:rsidRPr="00343AFE">
        <w:rPr>
          <w:rStyle w:val="StyleUnderline"/>
        </w:rPr>
        <w:t xml:space="preserve">he can </w:t>
      </w:r>
      <w:r w:rsidRPr="006A2B9F">
        <w:rPr>
          <w:rStyle w:val="StyleUnderline"/>
          <w:highlight w:val="yellow"/>
        </w:rPr>
        <w:t xml:space="preserve">to </w:t>
      </w:r>
      <w:r w:rsidRPr="006A2B9F">
        <w:rPr>
          <w:rStyle w:val="Emphasis"/>
          <w:highlight w:val="yellow"/>
        </w:rPr>
        <w:t xml:space="preserve">turn </w:t>
      </w:r>
      <w:r w:rsidRPr="005A5FCA">
        <w:rPr>
          <w:rStyle w:val="Emphasis"/>
          <w:highlight w:val="yellow"/>
        </w:rPr>
        <w:t>out his</w:t>
      </w:r>
      <w:r w:rsidRPr="00343AFE">
        <w:rPr>
          <w:rStyle w:val="Emphasis"/>
        </w:rPr>
        <w:t xml:space="preserve"> </w:t>
      </w:r>
      <w:r w:rsidRPr="006A2B9F">
        <w:rPr>
          <w:rStyle w:val="Emphasis"/>
          <w:highlight w:val="yellow"/>
        </w:rPr>
        <w:t>voters</w:t>
      </w:r>
      <w:r w:rsidRPr="006A2B9F">
        <w:rPr>
          <w:sz w:val="14"/>
          <w:highlight w:val="yellow"/>
        </w:rPr>
        <w:t xml:space="preserve">, </w:t>
      </w:r>
      <w:r w:rsidRPr="006A2B9F">
        <w:rPr>
          <w:rStyle w:val="StyleUnderline"/>
          <w:highlight w:val="yellow"/>
        </w:rPr>
        <w:t>including</w:t>
      </w:r>
      <w:r w:rsidRPr="00343AFE">
        <w:rPr>
          <w:rStyle w:val="StyleUnderline"/>
        </w:rPr>
        <w:t xml:space="preserve"> hold </w:t>
      </w:r>
      <w:r w:rsidRPr="006A2B9F">
        <w:rPr>
          <w:rStyle w:val="StyleUnderline"/>
          <w:highlight w:val="yellow"/>
        </w:rPr>
        <w:t>rallies in</w:t>
      </w:r>
      <w:r w:rsidRPr="006A2B9F">
        <w:rPr>
          <w:sz w:val="14"/>
          <w:highlight w:val="yellow"/>
        </w:rPr>
        <w:t xml:space="preserve"> </w:t>
      </w:r>
      <w:r w:rsidRPr="006A2B9F">
        <w:rPr>
          <w:rStyle w:val="Emphasis"/>
          <w:highlight w:val="yellow"/>
        </w:rPr>
        <w:t>key states</w:t>
      </w:r>
      <w:r w:rsidRPr="00343AFE">
        <w:rPr>
          <w:sz w:val="14"/>
        </w:rPr>
        <w:t xml:space="preserve">. And </w:t>
      </w:r>
      <w:r w:rsidRPr="00343AFE">
        <w:rPr>
          <w:rStyle w:val="StyleUnderline"/>
        </w:rPr>
        <w:t xml:space="preserve">some </w:t>
      </w:r>
      <w:r w:rsidRPr="006A2B9F">
        <w:rPr>
          <w:rStyle w:val="StyleUnderline"/>
          <w:highlight w:val="yellow"/>
        </w:rPr>
        <w:t>indicators</w:t>
      </w:r>
      <w:r w:rsidRPr="006A2B9F">
        <w:rPr>
          <w:rStyle w:val="StyleUnderline"/>
        </w:rPr>
        <w:t xml:space="preserve"> are</w:t>
      </w:r>
      <w:r w:rsidRPr="00343AFE">
        <w:rPr>
          <w:sz w:val="14"/>
        </w:rPr>
        <w:t xml:space="preserve"> </w:t>
      </w:r>
      <w:r w:rsidRPr="006A2B9F">
        <w:rPr>
          <w:rStyle w:val="StyleUnderline"/>
          <w:highlight w:val="yellow"/>
        </w:rPr>
        <w:t>suggest</w:t>
      </w:r>
      <w:r w:rsidRPr="00343AFE">
        <w:rPr>
          <w:rStyle w:val="StyleUnderline"/>
        </w:rPr>
        <w:t xml:space="preserve">ing </w:t>
      </w:r>
      <w:r w:rsidRPr="006A2B9F">
        <w:rPr>
          <w:rStyle w:val="StyleUnderline"/>
          <w:highlight w:val="yellow"/>
        </w:rPr>
        <w:t>a</w:t>
      </w:r>
      <w:r w:rsidRPr="00343AFE">
        <w:rPr>
          <w:rStyle w:val="StyleUnderline"/>
        </w:rPr>
        <w:t xml:space="preserve"> more </w:t>
      </w:r>
      <w:r w:rsidRPr="006A2B9F">
        <w:rPr>
          <w:rStyle w:val="Emphasis"/>
          <w:highlight w:val="yellow"/>
        </w:rPr>
        <w:t>hospitable environment</w:t>
      </w:r>
      <w:r w:rsidRPr="00343AFE">
        <w:rPr>
          <w:sz w:val="14"/>
        </w:rPr>
        <w:t xml:space="preserve"> </w:t>
      </w:r>
      <w:r w:rsidRPr="005A5FCA">
        <w:rPr>
          <w:rStyle w:val="StyleUnderline"/>
          <w:highlight w:val="yellow"/>
        </w:rPr>
        <w:t>for Trump</w:t>
      </w:r>
      <w:r w:rsidRPr="00343AFE">
        <w:rPr>
          <w:rStyle w:val="StyleUnderline"/>
        </w:rPr>
        <w:t xml:space="preserve">-backed </w:t>
      </w:r>
      <w:r w:rsidRPr="005A5FCA">
        <w:rPr>
          <w:rStyle w:val="StyleUnderline"/>
          <w:highlight w:val="yellow"/>
        </w:rPr>
        <w:t>candidates</w:t>
      </w:r>
      <w:r w:rsidRPr="005A5FCA">
        <w:rPr>
          <w:sz w:val="14"/>
          <w:highlight w:val="yellow"/>
        </w:rPr>
        <w:t>.</w:t>
      </w:r>
    </w:p>
    <w:p w14:paraId="7842BE7C" w14:textId="77777777" w:rsidR="005A5FCA" w:rsidRDefault="005A5FCA" w:rsidP="005A5FCA">
      <w:pPr>
        <w:rPr>
          <w:sz w:val="14"/>
        </w:rPr>
      </w:pPr>
      <w:r w:rsidRPr="006A2B9F">
        <w:rPr>
          <w:rStyle w:val="StyleUnderline"/>
          <w:highlight w:val="yellow"/>
        </w:rPr>
        <w:t>Polls</w:t>
      </w:r>
      <w:r w:rsidRPr="00C83A07">
        <w:rPr>
          <w:rStyle w:val="StyleUnderline"/>
        </w:rPr>
        <w:t xml:space="preserve"> </w:t>
      </w:r>
      <w:r w:rsidRPr="005A5FCA">
        <w:rPr>
          <w:rStyle w:val="StyleUnderline"/>
          <w:highlight w:val="yellow"/>
        </w:rPr>
        <w:t xml:space="preserve">that </w:t>
      </w:r>
      <w:r w:rsidRPr="005A5FCA">
        <w:rPr>
          <w:rStyle w:val="Emphasis"/>
          <w:highlight w:val="yellow"/>
        </w:rPr>
        <w:t>gauge public sentiment</w:t>
      </w:r>
      <w:r w:rsidRPr="005A5FCA">
        <w:rPr>
          <w:sz w:val="14"/>
          <w:highlight w:val="yellow"/>
        </w:rPr>
        <w:t xml:space="preserve"> </w:t>
      </w:r>
      <w:r w:rsidRPr="005A5FCA">
        <w:rPr>
          <w:rStyle w:val="StyleUnderline"/>
          <w:highlight w:val="yellow"/>
        </w:rPr>
        <w:t>on whether the country is heading in the “</w:t>
      </w:r>
      <w:r w:rsidRPr="005A5FCA">
        <w:rPr>
          <w:rStyle w:val="Emphasis"/>
          <w:highlight w:val="yellow"/>
        </w:rPr>
        <w:t>right direction</w:t>
      </w:r>
      <w:r w:rsidRPr="00C83A07">
        <w:rPr>
          <w:sz w:val="14"/>
        </w:rPr>
        <w:t xml:space="preserve">” </w:t>
      </w:r>
      <w:r w:rsidRPr="00C83A07">
        <w:rPr>
          <w:rStyle w:val="StyleUnderline"/>
        </w:rPr>
        <w:t xml:space="preserve">have </w:t>
      </w:r>
      <w:r w:rsidRPr="006A2B9F">
        <w:rPr>
          <w:rStyle w:val="StyleUnderline"/>
          <w:highlight w:val="yellow"/>
        </w:rPr>
        <w:t xml:space="preserve">moved </w:t>
      </w:r>
      <w:r w:rsidRPr="006A2B9F">
        <w:rPr>
          <w:rStyle w:val="Emphasis"/>
          <w:highlight w:val="yellow"/>
        </w:rPr>
        <w:t>steadily upward</w:t>
      </w:r>
      <w:r w:rsidRPr="00C83A07">
        <w:rPr>
          <w:sz w:val="14"/>
        </w:rPr>
        <w:t xml:space="preserve">, </w:t>
      </w:r>
      <w:r w:rsidRPr="00C83A07">
        <w:rPr>
          <w:rStyle w:val="StyleUnderline"/>
        </w:rPr>
        <w:t>now averaging</w:t>
      </w:r>
      <w:r w:rsidRPr="00C83A07">
        <w:rPr>
          <w:sz w:val="14"/>
        </w:rPr>
        <w:t xml:space="preserve"> almost </w:t>
      </w:r>
      <w:r w:rsidRPr="00C83A07">
        <w:rPr>
          <w:rStyle w:val="StyleUnderline"/>
        </w:rPr>
        <w:t xml:space="preserve">40 percent. </w:t>
      </w:r>
      <w:r w:rsidRPr="006A2B9F">
        <w:rPr>
          <w:rStyle w:val="StyleUnderline"/>
          <w:highlight w:val="yellow"/>
        </w:rPr>
        <w:t>That could</w:t>
      </w:r>
      <w:r w:rsidRPr="006A2B9F">
        <w:rPr>
          <w:sz w:val="14"/>
          <w:highlight w:val="yellow"/>
        </w:rPr>
        <w:t xml:space="preserve"> </w:t>
      </w:r>
      <w:r w:rsidRPr="006A2B9F">
        <w:rPr>
          <w:rStyle w:val="Emphasis"/>
          <w:highlight w:val="yellow"/>
        </w:rPr>
        <w:t>help Republicans</w:t>
      </w:r>
      <w:r w:rsidRPr="00C83A07">
        <w:rPr>
          <w:sz w:val="14"/>
        </w:rPr>
        <w:t xml:space="preserve">, </w:t>
      </w:r>
      <w:r w:rsidRPr="00C83A07">
        <w:rPr>
          <w:rStyle w:val="StyleUnderline"/>
        </w:rPr>
        <w:t>says veteran</w:t>
      </w:r>
      <w:r w:rsidRPr="00C83A07">
        <w:rPr>
          <w:sz w:val="14"/>
        </w:rPr>
        <w:t xml:space="preserve"> GOP </w:t>
      </w:r>
      <w:r w:rsidRPr="00C83A07">
        <w:rPr>
          <w:rStyle w:val="StyleUnderline"/>
        </w:rPr>
        <w:t>pollster</w:t>
      </w:r>
      <w:r w:rsidRPr="00C83A07">
        <w:rPr>
          <w:sz w:val="14"/>
        </w:rPr>
        <w:t xml:space="preserve"> Neil </w:t>
      </w:r>
      <w:r w:rsidRPr="00C83A07">
        <w:rPr>
          <w:rStyle w:val="StyleUnderline"/>
        </w:rPr>
        <w:t>Newhouse</w:t>
      </w:r>
      <w:r w:rsidRPr="00C83A07">
        <w:rPr>
          <w:sz w:val="14"/>
        </w:rPr>
        <w:t>.</w:t>
      </w:r>
    </w:p>
    <w:p w14:paraId="71C2A232" w14:textId="3A5043D5" w:rsidR="005A5FCA" w:rsidRDefault="005A5FCA" w:rsidP="005C00D2"/>
    <w:p w14:paraId="392C25EC" w14:textId="554F8155" w:rsidR="00D231F4" w:rsidRDefault="00D231F4" w:rsidP="00F952F8">
      <w:pPr>
        <w:pStyle w:val="Heading3"/>
      </w:pPr>
      <w:r>
        <w:t>A2:  Thumpers</w:t>
      </w:r>
    </w:p>
    <w:p w14:paraId="66217284" w14:textId="77B84281" w:rsidR="00D231F4" w:rsidRDefault="00D231F4" w:rsidP="00D231F4"/>
    <w:p w14:paraId="72DC4BD7" w14:textId="76F4A624" w:rsidR="001227F3" w:rsidRDefault="00B30496" w:rsidP="00B30496">
      <w:pPr>
        <w:pStyle w:val="Heading4"/>
      </w:pPr>
      <w:r>
        <w:t>No thumpers – Trump maintains consistent hardline on legal immigration policy – conservative base controls his policy agenda now, he won’t alienate them</w:t>
      </w:r>
    </w:p>
    <w:p w14:paraId="780964FF" w14:textId="6DB141EA" w:rsidR="001227F3" w:rsidRPr="001227F3" w:rsidRDefault="001227F3" w:rsidP="00D231F4">
      <w:pPr>
        <w:rPr>
          <w:rStyle w:val="Style13ptBold"/>
          <w:b w:val="0"/>
        </w:rPr>
      </w:pPr>
      <w:r>
        <w:rPr>
          <w:rStyle w:val="Style13ptBold"/>
        </w:rPr>
        <w:t xml:space="preserve">Bacon, 18 --- </w:t>
      </w:r>
      <w:r>
        <w:rPr>
          <w:rStyle w:val="Style13ptBold"/>
          <w:b w:val="0"/>
        </w:rPr>
        <w:t>Perry, Senior writer @ Five Thirty Eight, “Which Power Centers In The Trump Administration Still Have Power?”, March 8, https://fivethirtyeight.com/features/which-power-centers-in-the-trump-administration-still-have-power/</w:t>
      </w:r>
    </w:p>
    <w:p w14:paraId="20255A04" w14:textId="4412D46F" w:rsidR="00D231F4" w:rsidRPr="001227F3" w:rsidRDefault="001227F3" w:rsidP="00D231F4">
      <w:pPr>
        <w:rPr>
          <w:sz w:val="16"/>
        </w:rPr>
      </w:pPr>
      <w:r w:rsidRPr="001227F3">
        <w:rPr>
          <w:rStyle w:val="StyleUnderline"/>
        </w:rPr>
        <w:t xml:space="preserve">Which Power Centers In The Trump Administration </w:t>
      </w:r>
      <w:r w:rsidRPr="001227F3">
        <w:rPr>
          <w:sz w:val="16"/>
        </w:rPr>
        <w:t xml:space="preserve">Still Have Power? Who still works for President Trump? Perhaps more importantly, who </w:t>
      </w:r>
      <w:r w:rsidRPr="001227F3">
        <w:rPr>
          <w:rStyle w:val="StyleUnderline"/>
        </w:rPr>
        <w:t>still has real power in the administration?</w:t>
      </w:r>
      <w:r w:rsidRPr="001227F3">
        <w:rPr>
          <w:sz w:val="16"/>
        </w:rPr>
        <w:t xml:space="preserve"> Last year, I described seven wings of the Trump administration, grouping staff with similar backgrounds or policy goals, along with an eighth bloc of figures not clearly aligned with any one faction. </w:t>
      </w:r>
      <w:r w:rsidRPr="001227F3">
        <w:rPr>
          <w:rStyle w:val="StyleUnderline"/>
          <w:highlight w:val="green"/>
        </w:rPr>
        <w:t>More than a year into the Trump administration</w:t>
      </w:r>
      <w:r w:rsidRPr="001227F3">
        <w:rPr>
          <w:sz w:val="16"/>
        </w:rPr>
        <w:t xml:space="preserve"> — and with the recent departures of communications director Hope Hicks and chief economic adviser Gary Cohn — </w:t>
      </w:r>
      <w:r w:rsidRPr="001227F3">
        <w:rPr>
          <w:rStyle w:val="StyleUnderline"/>
          <w:highlight w:val="green"/>
        </w:rPr>
        <w:t xml:space="preserve">it’s </w:t>
      </w:r>
      <w:r w:rsidRPr="001227F3">
        <w:rPr>
          <w:rStyle w:val="Emphasis"/>
          <w:highlight w:val="green"/>
        </w:rPr>
        <w:t>now clear</w:t>
      </w:r>
      <w:r w:rsidRPr="001227F3">
        <w:rPr>
          <w:rStyle w:val="StyleUnderline"/>
        </w:rPr>
        <w:t xml:space="preserve"> that </w:t>
      </w:r>
      <w:r w:rsidRPr="001227F3">
        <w:rPr>
          <w:rStyle w:val="StyleUnderline"/>
          <w:highlight w:val="green"/>
        </w:rPr>
        <w:t>a few</w:t>
      </w:r>
      <w:r w:rsidRPr="001227F3">
        <w:rPr>
          <w:sz w:val="16"/>
        </w:rPr>
        <w:t xml:space="preserve"> of these </w:t>
      </w:r>
      <w:r w:rsidRPr="001227F3">
        <w:rPr>
          <w:rStyle w:val="StyleUnderline"/>
          <w:highlight w:val="green"/>
        </w:rPr>
        <w:t xml:space="preserve">wings have </w:t>
      </w:r>
      <w:r w:rsidRPr="001227F3">
        <w:rPr>
          <w:rStyle w:val="Emphasis"/>
          <w:highlight w:val="green"/>
        </w:rPr>
        <w:t>outsized power</w:t>
      </w:r>
      <w:r w:rsidRPr="001227F3">
        <w:rPr>
          <w:rStyle w:val="StyleUnderline"/>
        </w:rPr>
        <w:t xml:space="preserve">, others are in decline, and </w:t>
      </w:r>
      <w:r w:rsidRPr="001227F3">
        <w:rPr>
          <w:rStyle w:val="StyleUnderline"/>
          <w:highlight w:val="green"/>
        </w:rPr>
        <w:t xml:space="preserve">a </w:t>
      </w:r>
      <w:r w:rsidRPr="001227F3">
        <w:rPr>
          <w:rStyle w:val="Emphasis"/>
          <w:highlight w:val="green"/>
        </w:rPr>
        <w:t>new power bloc has emerged</w:t>
      </w:r>
      <w:r w:rsidRPr="001227F3">
        <w:rPr>
          <w:rStyle w:val="Emphasis"/>
        </w:rPr>
        <w:t>.</w:t>
      </w:r>
      <w:r w:rsidRPr="001227F3">
        <w:rPr>
          <w:sz w:val="16"/>
        </w:rPr>
        <w:t xml:space="preserve"> </w:t>
      </w:r>
      <w:r w:rsidRPr="001227F3">
        <w:rPr>
          <w:rStyle w:val="StyleUnderline"/>
        </w:rPr>
        <w:t>The wings with diminished power</w:t>
      </w:r>
      <w:r>
        <w:rPr>
          <w:rStyle w:val="StyleUnderline"/>
        </w:rPr>
        <w:t xml:space="preserve"> </w:t>
      </w:r>
      <w:r w:rsidRPr="001227F3">
        <w:rPr>
          <w:rStyle w:val="StyleUnderline"/>
        </w:rPr>
        <w:t>The Friends and Family Wing</w:t>
      </w:r>
      <w:r w:rsidRPr="001227F3">
        <w:rPr>
          <w:sz w:val="16"/>
        </w:rPr>
        <w:t xml:space="preserve">: </w:t>
      </w:r>
      <w:r w:rsidRPr="001227F3">
        <w:rPr>
          <w:rStyle w:val="StyleUnderline"/>
        </w:rPr>
        <w:t>Hicks, Jared Kushner, Ivanka Trump</w:t>
      </w:r>
      <w:r w:rsidRPr="001227F3">
        <w:rPr>
          <w:sz w:val="16"/>
        </w:rPr>
        <w:t xml:space="preserve"> and the since-departed Omarosa Manigault Newman were among a group of aides who had little connection to Republican politics before Trump but long-standing relationships with the president himself. In the early stages of the administration, some Democrats hoped that Kushner and Ivanka Trump — two New Yorkers who had donated to Democratic candidates in the past — would push the administration to the left. Conservatives saw that possibility too (and were very worried about it). How could Kushner and Ivanka Trump not possess a great deal of power? Not only did both have the formal title of assistant to the president (the top designation in the White House for a staffer), but they also held amorphous jobs that seemed to give them the freedom to interject themselves into anything happening at the White House. </w:t>
      </w:r>
      <w:r w:rsidR="00D231F4" w:rsidRPr="001227F3">
        <w:rPr>
          <w:sz w:val="16"/>
        </w:rPr>
        <w:t>But recent developments suggest the power couple is running low on wattage. Two White House aides who were close to the pair resigned. (Hicks and Kushner press aide Josh Raffel). Kushner’s access to classified information has been curtailed. And Ivanka Trump’s proposal to create a national paid leave program for new parents has stalled. Whether they keep working at the White House or opt at some point to return to New York, “Javanka” is having fairly limited influence in Trump’s Washington.</w:t>
      </w:r>
      <w:r w:rsidRPr="001227F3">
        <w:rPr>
          <w:sz w:val="16"/>
        </w:rPr>
        <w:t xml:space="preserve"> </w:t>
      </w:r>
      <w:r w:rsidR="00D231F4" w:rsidRPr="001227F3">
        <w:rPr>
          <w:rStyle w:val="StyleUnderline"/>
        </w:rPr>
        <w:t>The Party Wing</w:t>
      </w:r>
      <w:r w:rsidR="00D231F4" w:rsidRPr="001227F3">
        <w:rPr>
          <w:sz w:val="16"/>
        </w:rPr>
        <w:t xml:space="preserve">: Reince Priebus, the former National Republican Committee chairman, brought along some of his longtime aides at the RNC when he became Trump’s first chief of staff. By last summer, Priebus and his allies had resigned in circumstances suggesting that Trump was not dying for them to stay, and the Party Wing </w:t>
      </w:r>
      <w:r w:rsidR="00D231F4" w:rsidRPr="001227F3">
        <w:rPr>
          <w:rStyle w:val="StyleUnderline"/>
        </w:rPr>
        <w:t>is now basically defunct</w:t>
      </w:r>
      <w:r w:rsidR="00D231F4" w:rsidRPr="001227F3">
        <w:rPr>
          <w:sz w:val="16"/>
        </w:rPr>
        <w:t>.</w:t>
      </w:r>
      <w:r w:rsidRPr="001227F3">
        <w:rPr>
          <w:sz w:val="16"/>
        </w:rPr>
        <w:t xml:space="preserve"> </w:t>
      </w:r>
      <w:r w:rsidR="00D231F4" w:rsidRPr="001227F3">
        <w:rPr>
          <w:sz w:val="16"/>
        </w:rPr>
        <w:t>The Not-in-a-Wing Wing: I listed Secretary of State Rex Tillerson, White House counselor Kellyanne Conway and White House counsel Don McGahn as potentially powerful figures who were not necessarily aligned with others in the administration.</w:t>
      </w:r>
      <w:r w:rsidRPr="001227F3">
        <w:rPr>
          <w:sz w:val="16"/>
        </w:rPr>
        <w:t xml:space="preserve"> </w:t>
      </w:r>
      <w:r w:rsidR="00D231F4" w:rsidRPr="001227F3">
        <w:rPr>
          <w:sz w:val="16"/>
        </w:rPr>
        <w:t>It’s hard to look at the number of legally dubious decisions Trump has made, such as the firing of FBI Director James Comey and the process that led to his dismissal, and think that the White House counsel is having a lot of influence. (We should note that McGahn reportedly urged Trump not to fire special counsel Robert Mueller, important advice the president has heeded so far. )</w:t>
      </w:r>
      <w:r w:rsidRPr="001227F3">
        <w:rPr>
          <w:sz w:val="16"/>
        </w:rPr>
        <w:t xml:space="preserve"> </w:t>
      </w:r>
      <w:r w:rsidR="00D231F4" w:rsidRPr="001227F3">
        <w:rPr>
          <w:sz w:val="16"/>
        </w:rPr>
        <w:t>Tillerson’s words are regularly undermined by Trump, who at times doesn’t seem particularly interested in using diplomacy as a foreign policy tool. It probably doesn’t help that stories have been published not just suggesting Tillerson is on the way out but also actually naming his potential replacement (CIA Director Mike Pompeo). And it’s just not totally clear how much influence Conway has on the Trump administration’s decision-making, even as her regular television appearances keep her public profile high.</w:t>
      </w:r>
      <w:r w:rsidRPr="001227F3">
        <w:rPr>
          <w:sz w:val="16"/>
        </w:rPr>
        <w:t xml:space="preserve"> </w:t>
      </w:r>
      <w:r w:rsidR="00D231F4" w:rsidRPr="001227F3">
        <w:rPr>
          <w:rStyle w:val="StyleUnderline"/>
        </w:rPr>
        <w:t>The wings with power</w:t>
      </w:r>
      <w:r w:rsidR="00D231F4" w:rsidRPr="001227F3">
        <w:rPr>
          <w:sz w:val="16"/>
        </w:rPr>
        <w:t xml:space="preserve"> but also major tensions with Trump</w:t>
      </w:r>
      <w:r w:rsidRPr="001227F3">
        <w:rPr>
          <w:sz w:val="16"/>
        </w:rPr>
        <w:t xml:space="preserve"> </w:t>
      </w:r>
      <w:r w:rsidR="00D231F4" w:rsidRPr="001227F3">
        <w:rPr>
          <w:rStyle w:val="StyleUnderline"/>
        </w:rPr>
        <w:t>The Bannon Wing</w:t>
      </w:r>
      <w:r w:rsidR="00D231F4" w:rsidRPr="001227F3">
        <w:rPr>
          <w:sz w:val="16"/>
        </w:rPr>
        <w:t xml:space="preserve">: This wing was named after a figure, White House chief strategist Steve Bannon, who resigned in August and seemed frustrated by his lack of influence. But these wings aren’t completely dependent on one person, so even if there’s a personality clash, or </w:t>
      </w:r>
      <w:r w:rsidR="00D231F4" w:rsidRPr="001227F3">
        <w:rPr>
          <w:rStyle w:val="StyleUnderline"/>
        </w:rPr>
        <w:t xml:space="preserve">whatever the precise issue was between Trump and Bannon, that doesn’t torpedo the whole cohort. </w:t>
      </w:r>
      <w:r w:rsidR="00D231F4" w:rsidRPr="001227F3">
        <w:rPr>
          <w:rStyle w:val="StyleUnderline"/>
          <w:highlight w:val="green"/>
        </w:rPr>
        <w:t>The Bannon wing</w:t>
      </w:r>
      <w:r w:rsidR="00D231F4" w:rsidRPr="001227F3">
        <w:rPr>
          <w:rStyle w:val="StyleUnderline"/>
        </w:rPr>
        <w:t xml:space="preserve"> itself</w:t>
      </w:r>
      <w:r w:rsidR="00D231F4" w:rsidRPr="001227F3">
        <w:rPr>
          <w:sz w:val="16"/>
        </w:rPr>
        <w:t xml:space="preserve"> — with some views outside the mainstream of both parties </w:t>
      </w:r>
      <w:r w:rsidR="00D231F4" w:rsidRPr="001227F3">
        <w:rPr>
          <w:rStyle w:val="StyleUnderline"/>
        </w:rPr>
        <w:t xml:space="preserve">— </w:t>
      </w:r>
      <w:r w:rsidR="00D231F4" w:rsidRPr="001227F3">
        <w:rPr>
          <w:rStyle w:val="Emphasis"/>
          <w:highlight w:val="green"/>
        </w:rPr>
        <w:t>lives on and seems to be shaping policy in the areas that matter to it most, particularly immigration.</w:t>
      </w:r>
      <w:r>
        <w:rPr>
          <w:rStyle w:val="Emphasis"/>
        </w:rPr>
        <w:t xml:space="preserve"> </w:t>
      </w:r>
      <w:r w:rsidR="00D231F4" w:rsidRPr="001227F3">
        <w:rPr>
          <w:rStyle w:val="StyleUnderline"/>
          <w:highlight w:val="green"/>
        </w:rPr>
        <w:t xml:space="preserve">The </w:t>
      </w:r>
      <w:r w:rsidR="00D231F4" w:rsidRPr="001227F3">
        <w:rPr>
          <w:rStyle w:val="Emphasis"/>
          <w:highlight w:val="green"/>
        </w:rPr>
        <w:t>more conservative views</w:t>
      </w:r>
      <w:r w:rsidR="00D231F4" w:rsidRPr="001227F3">
        <w:rPr>
          <w:rStyle w:val="StyleUnderline"/>
          <w:highlight w:val="green"/>
        </w:rPr>
        <w:t xml:space="preserve"> long advocated by</w:t>
      </w:r>
      <w:r w:rsidR="00D231F4" w:rsidRPr="001227F3">
        <w:rPr>
          <w:sz w:val="16"/>
        </w:rPr>
        <w:t xml:space="preserve"> </w:t>
      </w:r>
      <w:r w:rsidR="00D231F4" w:rsidRPr="001227F3">
        <w:rPr>
          <w:rStyle w:val="StyleUnderline"/>
        </w:rPr>
        <w:t>Attorney General</w:t>
      </w:r>
      <w:r w:rsidR="00D231F4" w:rsidRPr="001227F3">
        <w:rPr>
          <w:sz w:val="16"/>
        </w:rPr>
        <w:t xml:space="preserve"> Jeff </w:t>
      </w:r>
      <w:r w:rsidR="00D231F4" w:rsidRPr="001227F3">
        <w:rPr>
          <w:rStyle w:val="StyleUnderline"/>
          <w:highlight w:val="green"/>
        </w:rPr>
        <w:t>Sessions and</w:t>
      </w:r>
      <w:r w:rsidR="00D231F4" w:rsidRPr="001227F3">
        <w:rPr>
          <w:sz w:val="16"/>
        </w:rPr>
        <w:t xml:space="preserve"> </w:t>
      </w:r>
      <w:r w:rsidR="00D231F4" w:rsidRPr="001227F3">
        <w:rPr>
          <w:rStyle w:val="StyleUnderline"/>
        </w:rPr>
        <w:t>White House senior adviser</w:t>
      </w:r>
      <w:r w:rsidR="00D231F4" w:rsidRPr="001227F3">
        <w:rPr>
          <w:sz w:val="16"/>
        </w:rPr>
        <w:t xml:space="preserve"> Stephen </w:t>
      </w:r>
      <w:r w:rsidR="00D231F4" w:rsidRPr="001227F3">
        <w:rPr>
          <w:rStyle w:val="StyleUnderline"/>
        </w:rPr>
        <w:t>Miller</w:t>
      </w:r>
      <w:r w:rsidR="00D231F4" w:rsidRPr="001227F3">
        <w:rPr>
          <w:sz w:val="16"/>
        </w:rPr>
        <w:t xml:space="preserve"> — </w:t>
      </w:r>
      <w:r w:rsidR="00D231F4" w:rsidRPr="001227F3">
        <w:rPr>
          <w:rStyle w:val="StyleUnderline"/>
        </w:rPr>
        <w:t xml:space="preserve">such as </w:t>
      </w:r>
      <w:r w:rsidR="00D231F4" w:rsidRPr="001227F3">
        <w:rPr>
          <w:rStyle w:val="StyleUnderline"/>
          <w:highlight w:val="green"/>
        </w:rPr>
        <w:t xml:space="preserve">attempting to </w:t>
      </w:r>
      <w:r w:rsidR="00D231F4" w:rsidRPr="001227F3">
        <w:rPr>
          <w:rStyle w:val="Emphasis"/>
          <w:highlight w:val="green"/>
        </w:rPr>
        <w:t>limit legal immigration</w:t>
      </w:r>
      <w:r w:rsidR="00D231F4" w:rsidRPr="001227F3">
        <w:rPr>
          <w:sz w:val="16"/>
        </w:rPr>
        <w:t xml:space="preserve"> </w:t>
      </w:r>
      <w:r w:rsidR="00D231F4" w:rsidRPr="001227F3">
        <w:rPr>
          <w:rStyle w:val="Emphasis"/>
        </w:rPr>
        <w:t xml:space="preserve">— </w:t>
      </w:r>
      <w:r w:rsidR="00D231F4" w:rsidRPr="001227F3">
        <w:rPr>
          <w:rStyle w:val="Emphasis"/>
          <w:highlight w:val="green"/>
        </w:rPr>
        <w:t>are the policies of the administration</w:t>
      </w:r>
      <w:r w:rsidR="00D231F4" w:rsidRPr="001227F3">
        <w:rPr>
          <w:sz w:val="16"/>
          <w:highlight w:val="green"/>
        </w:rPr>
        <w:t>.</w:t>
      </w:r>
      <w:r w:rsidR="00D231F4" w:rsidRPr="001227F3">
        <w:rPr>
          <w:sz w:val="16"/>
        </w:rPr>
        <w:t xml:space="preserve"> (It</w:t>
      </w:r>
      <w:r w:rsidR="00D231F4" w:rsidRPr="001227F3">
        <w:rPr>
          <w:rStyle w:val="StyleUnderline"/>
        </w:rPr>
        <w:t>’s not clear whether Miller and Sessions are pushing Trump toward these views or the president already shared them.)</w:t>
      </w:r>
      <w:r w:rsidRPr="001227F3">
        <w:rPr>
          <w:sz w:val="16"/>
        </w:rPr>
        <w:t xml:space="preserve"> </w:t>
      </w:r>
      <w:r w:rsidR="00D231F4" w:rsidRPr="001227F3">
        <w:rPr>
          <w:sz w:val="16"/>
        </w:rPr>
        <w:t xml:space="preserve">Trump is constantly complaining about Sessions, arguing that the attorney general should not have recused himself in the Russia investigation and that he should appoint a special prosecutor to investigate Democrats on the Russia issue. But one reason that Sessions is staying might be that Trump does not seem to be getting in the way as Sessions acts on many of his own long-held views, including rolling back Obama-era measures to more closely scrutinize police departments and </w:t>
      </w:r>
      <w:r w:rsidR="00D231F4" w:rsidRPr="001227F3">
        <w:rPr>
          <w:rStyle w:val="StyleUnderline"/>
        </w:rPr>
        <w:t>making enforcement of immigration laws a top priority of the DOJ</w:t>
      </w:r>
      <w:r w:rsidR="00D231F4" w:rsidRPr="001227F3">
        <w:rPr>
          <w:sz w:val="16"/>
        </w:rPr>
        <w:t>. For all the drama about Sessions’ role, he is now leading the Trump administration in filing a lawsuit against California, the nation’s largest state, over immigration law.</w:t>
      </w:r>
      <w:r w:rsidRPr="001227F3">
        <w:rPr>
          <w:sz w:val="16"/>
        </w:rPr>
        <w:t xml:space="preserve"> </w:t>
      </w:r>
      <w:r w:rsidR="00D231F4" w:rsidRPr="001227F3">
        <w:rPr>
          <w:sz w:val="16"/>
        </w:rPr>
        <w:t>The “economic nationalism” backed by this wing had been largely sidelined by Trump until his decision to push forward tariffs on aluminum and steel imports, a policy backed by White House trade adviser Peter Navarro.</w:t>
      </w:r>
      <w:r w:rsidRPr="001227F3">
        <w:rPr>
          <w:sz w:val="16"/>
        </w:rPr>
        <w:t xml:space="preserve"> </w:t>
      </w:r>
      <w:r w:rsidR="00D231F4" w:rsidRPr="001227F3">
        <w:rPr>
          <w:sz w:val="16"/>
        </w:rPr>
        <w:t>The McCain Wing: National security adviser H.R. McMaster, like Sessions, seems to have a bad personal relationship with Trump. And Trump is breaking with his national security team on some key issues, most notably the president’s reluctance to take the hawkish approach against Russia favored by McMaster and Defense Secretary James Mattis.</w:t>
      </w:r>
      <w:r w:rsidRPr="001227F3">
        <w:rPr>
          <w:sz w:val="16"/>
        </w:rPr>
        <w:t xml:space="preserve"> </w:t>
      </w:r>
      <w:r w:rsidR="00D231F4" w:rsidRPr="001227F3">
        <w:rPr>
          <w:sz w:val="16"/>
        </w:rPr>
        <w:t>Still, much of Trump’s national security agenda is little different from the perspective of Arizona Sen. John McCain, long a leader in the Republican Party on defense issues. Trump, who suggested during the campaign that the U.S. military was too involved in conflicts abroad, has increased the number of troops in Afghanistan and kept up the U.S. policy of using drones to target terrorists abroad. Aside from his bombastic rhetoric and his policy on Russia, much of Trump’s approach is fairly normal for a Republican on national security issues.</w:t>
      </w:r>
      <w:r w:rsidRPr="001227F3">
        <w:rPr>
          <w:sz w:val="16"/>
        </w:rPr>
        <w:t xml:space="preserve"> </w:t>
      </w:r>
      <w:r w:rsidR="00D231F4" w:rsidRPr="001227F3">
        <w:rPr>
          <w:sz w:val="16"/>
        </w:rPr>
        <w:t>The Wall Street Wing: Until the last two weeks, much of the Trump campaign’s populist rhetoric, like labeling China a currency manipulator, had gone away. Instead, Trump pushed an agenda favored by Wall Street: securing tax cuts for corporations and winding down Obama-era regulations on businesses.</w:t>
      </w:r>
      <w:r w:rsidRPr="001227F3">
        <w:rPr>
          <w:sz w:val="16"/>
        </w:rPr>
        <w:t xml:space="preserve"> </w:t>
      </w:r>
      <w:r w:rsidR="00D231F4" w:rsidRPr="001227F3">
        <w:rPr>
          <w:sz w:val="16"/>
        </w:rPr>
        <w:t>Trump’s economic policy seemed to mirror the priorities of Treasury Secretary Steven Mnuchin and Cohn, the director of the National Economic Council. But Trump’s decision to push tariffs appears to have caused Cohn to resign. It’s not clear who will replace Cohn and if that person will be Wall Street-aligned too. But this wing may be at an inflection point — either it will keep getting what it wants out of a Trump administration, or there will be a big break.</w:t>
      </w:r>
      <w:r w:rsidRPr="001227F3">
        <w:rPr>
          <w:sz w:val="16"/>
        </w:rPr>
        <w:t xml:space="preserve"> </w:t>
      </w:r>
      <w:r w:rsidR="00D231F4" w:rsidRPr="001227F3">
        <w:rPr>
          <w:rStyle w:val="StyleUnderline"/>
        </w:rPr>
        <w:t xml:space="preserve">The wing </w:t>
      </w:r>
      <w:r w:rsidR="00D231F4" w:rsidRPr="001227F3">
        <w:rPr>
          <w:rStyle w:val="StyleUnderline"/>
          <w:highlight w:val="green"/>
        </w:rPr>
        <w:t>gaining power and in sync with Trump</w:t>
      </w:r>
      <w:r>
        <w:rPr>
          <w:rStyle w:val="StyleUnderline"/>
        </w:rPr>
        <w:t xml:space="preserve"> </w:t>
      </w:r>
      <w:r w:rsidR="00D231F4" w:rsidRPr="001227F3">
        <w:rPr>
          <w:rStyle w:val="StyleUnderline"/>
        </w:rPr>
        <w:t>The Pence Wing</w:t>
      </w:r>
      <w:r w:rsidR="00D231F4" w:rsidRPr="001227F3">
        <w:rPr>
          <w:sz w:val="16"/>
        </w:rPr>
        <w:t xml:space="preserve">: It’s hard to say exactly how much influence the vice president has. Pence usually does not talk publicly about the advice he gives Trump, and disagreements he might have had with the president have not emerged publicly. That said, </w:t>
      </w:r>
      <w:r w:rsidR="00D231F4" w:rsidRPr="001227F3">
        <w:rPr>
          <w:rStyle w:val="StyleUnderline"/>
        </w:rPr>
        <w:t xml:space="preserve">we defined </w:t>
      </w:r>
      <w:r w:rsidR="00D231F4" w:rsidRPr="001227F3">
        <w:rPr>
          <w:rStyle w:val="StyleUnderline"/>
          <w:highlight w:val="green"/>
        </w:rPr>
        <w:t>the Pence Wing</w:t>
      </w:r>
      <w:r w:rsidR="00D231F4" w:rsidRPr="001227F3">
        <w:rPr>
          <w:rStyle w:val="StyleUnderline"/>
        </w:rPr>
        <w:t xml:space="preserve"> as </w:t>
      </w:r>
      <w:r w:rsidR="00D231F4" w:rsidRPr="001227F3">
        <w:rPr>
          <w:rStyle w:val="StyleUnderline"/>
          <w:highlight w:val="green"/>
        </w:rPr>
        <w:t>a broader group of</w:t>
      </w:r>
      <w:r w:rsidR="00D231F4" w:rsidRPr="001227F3">
        <w:rPr>
          <w:rStyle w:val="StyleUnderline"/>
        </w:rPr>
        <w:t xml:space="preserve"> the more </w:t>
      </w:r>
      <w:r w:rsidR="00D231F4" w:rsidRPr="001227F3">
        <w:rPr>
          <w:rStyle w:val="Emphasis"/>
          <w:highlight w:val="green"/>
        </w:rPr>
        <w:t>ideological, deeply conservative figures</w:t>
      </w:r>
      <w:r w:rsidR="00D231F4" w:rsidRPr="001227F3">
        <w:rPr>
          <w:rStyle w:val="StyleUnderline"/>
        </w:rPr>
        <w:t xml:space="preserve"> in this administration</w:t>
      </w:r>
      <w:r w:rsidR="00D231F4" w:rsidRPr="001227F3">
        <w:rPr>
          <w:sz w:val="16"/>
        </w:rPr>
        <w:t>, people like Education Secretary Betsy DeVos; Mick Mulvaney, director of the Office of Management and Budget; and Scott Pruitt, who runs the Environmental Protection Agency.</w:t>
      </w:r>
      <w:r w:rsidRPr="001227F3">
        <w:rPr>
          <w:sz w:val="16"/>
        </w:rPr>
        <w:t xml:space="preserve"> </w:t>
      </w:r>
      <w:r w:rsidR="00D231F4" w:rsidRPr="001227F3">
        <w:rPr>
          <w:rStyle w:val="StyleUnderline"/>
        </w:rPr>
        <w:t>Whether they have convinced Trump of their agenda, he already agreed with it or they are just doing what they want while the president isn’t paying attention</w:t>
      </w:r>
      <w:r w:rsidR="00D231F4" w:rsidRPr="001227F3">
        <w:rPr>
          <w:sz w:val="16"/>
        </w:rPr>
        <w:t xml:space="preserve">, DeVos, Pruitt and other agency leaders in the Trump administration are rolling back regulations at an aggressive pace with little interference from the White House. The administration has either tried to enact or actually adopted a number of limits to abortion, a priority of Pence’s. In fact, </w:t>
      </w:r>
      <w:r w:rsidR="00D231F4" w:rsidRPr="001227F3">
        <w:rPr>
          <w:rStyle w:val="StyleUnderline"/>
          <w:highlight w:val="green"/>
        </w:rPr>
        <w:t xml:space="preserve">it’s </w:t>
      </w:r>
      <w:r w:rsidR="00D231F4" w:rsidRPr="001227F3">
        <w:rPr>
          <w:rStyle w:val="Emphasis"/>
          <w:highlight w:val="green"/>
        </w:rPr>
        <w:t>hard to think of many major decisions Trump has made that break with the ideology</w:t>
      </w:r>
      <w:r w:rsidR="00D231F4" w:rsidRPr="001227F3">
        <w:rPr>
          <w:sz w:val="16"/>
        </w:rPr>
        <w:t xml:space="preserve"> of his vice president.</w:t>
      </w:r>
      <w:r w:rsidRPr="001227F3">
        <w:rPr>
          <w:sz w:val="16"/>
        </w:rPr>
        <w:t xml:space="preserve"> </w:t>
      </w:r>
      <w:r w:rsidR="00D231F4" w:rsidRPr="001227F3">
        <w:rPr>
          <w:rStyle w:val="StyleUnderline"/>
        </w:rPr>
        <w:t xml:space="preserve">That’s why I don’t take too seriously the idea that Trump will sign a major gun control bill, </w:t>
      </w:r>
      <w:r w:rsidR="00D231F4" w:rsidRPr="001227F3">
        <w:rPr>
          <w:rStyle w:val="StyleUnderline"/>
          <w:highlight w:val="green"/>
        </w:rPr>
        <w:t>no matter what he has said</w:t>
      </w:r>
      <w:r w:rsidR="00D231F4" w:rsidRPr="001227F3">
        <w:rPr>
          <w:sz w:val="16"/>
        </w:rPr>
        <w:t xml:space="preserve"> over the past two weeks. </w:t>
      </w:r>
      <w:r w:rsidR="00D231F4" w:rsidRPr="001227F3">
        <w:rPr>
          <w:rStyle w:val="StyleUnderline"/>
          <w:highlight w:val="green"/>
        </w:rPr>
        <w:t xml:space="preserve">Trump </w:t>
      </w:r>
      <w:r w:rsidR="00D231F4" w:rsidRPr="001227F3">
        <w:rPr>
          <w:rStyle w:val="Emphasis"/>
          <w:highlight w:val="green"/>
        </w:rPr>
        <w:t>almost never makes moves that upset the</w:t>
      </w:r>
      <w:r w:rsidR="00D231F4" w:rsidRPr="001227F3">
        <w:rPr>
          <w:rStyle w:val="Emphasis"/>
        </w:rPr>
        <w:t xml:space="preserve"> deeply </w:t>
      </w:r>
      <w:r w:rsidR="00D231F4" w:rsidRPr="001227F3">
        <w:rPr>
          <w:rStyle w:val="Emphasis"/>
          <w:highlight w:val="green"/>
        </w:rPr>
        <w:t>conservative wing</w:t>
      </w:r>
      <w:r w:rsidR="00D231F4" w:rsidRPr="001227F3">
        <w:rPr>
          <w:rStyle w:val="Emphasis"/>
        </w:rPr>
        <w:t xml:space="preserve"> </w:t>
      </w:r>
      <w:r w:rsidR="00D231F4" w:rsidRPr="001227F3">
        <w:rPr>
          <w:sz w:val="16"/>
        </w:rPr>
        <w:t>of his administration.</w:t>
      </w:r>
    </w:p>
    <w:p w14:paraId="2981E844" w14:textId="2296A75E" w:rsidR="001227F3" w:rsidRDefault="001227F3" w:rsidP="00D231F4"/>
    <w:p w14:paraId="089F9765" w14:textId="1F1F0B7C" w:rsidR="00B30496" w:rsidRDefault="00663C38" w:rsidP="00663C38">
      <w:pPr>
        <w:pStyle w:val="Heading4"/>
      </w:pPr>
      <w:r>
        <w:t>Trump wont alienate base or cave on immigration now – conservatives control policy – he’s determined to appease them for loyalty and self preservation</w:t>
      </w:r>
    </w:p>
    <w:p w14:paraId="57212BC4" w14:textId="3D50A816" w:rsidR="00B30496" w:rsidRPr="007969BF" w:rsidRDefault="0086368B" w:rsidP="007969BF">
      <w:r w:rsidRPr="007969BF">
        <w:rPr>
          <w:rStyle w:val="Style13ptBold"/>
        </w:rPr>
        <w:t>Bacon, 17 ---</w:t>
      </w:r>
      <w:r w:rsidRPr="007969BF">
        <w:t xml:space="preserve"> Perry, Senior Writer @ Five Thirty Eight, </w:t>
      </w:r>
      <w:r w:rsidR="00B30496" w:rsidRPr="007969BF">
        <w:t xml:space="preserve">“The Party Establishment Wing Of Trumpworld Collapses”, July 28, </w:t>
      </w:r>
      <w:hyperlink r:id="rId13" w:history="1">
        <w:r w:rsidRPr="007969BF">
          <w:rPr>
            <w:rStyle w:val="Hyperlink"/>
          </w:rPr>
          <w:t>https://fivethirtyeight.com/features/the-establishment-wing-of-trumpworld-collapses/</w:t>
        </w:r>
      </w:hyperlink>
    </w:p>
    <w:p w14:paraId="38D2DCFC" w14:textId="77777777" w:rsidR="0086368B" w:rsidRPr="0086368B" w:rsidRDefault="0086368B" w:rsidP="0086368B"/>
    <w:p w14:paraId="4126A1E4" w14:textId="7BF96104" w:rsidR="00B30496" w:rsidRDefault="00B30496" w:rsidP="00D231F4">
      <w:r>
        <w:t xml:space="preserve">So what the hell is happening in the Trump administration? (Yes, beyond the volatile president.) Earlier this year, I wrote that there were at least eight </w:t>
      </w:r>
      <w:r w:rsidRPr="0086368B">
        <w:rPr>
          <w:rStyle w:val="StyleUnderline"/>
          <w:highlight w:val="green"/>
        </w:rPr>
        <w:t>power centers in Trumpworld</w:t>
      </w:r>
      <w:r>
        <w:t xml:space="preserve"> and that they would </w:t>
      </w:r>
      <w:r w:rsidRPr="0086368B">
        <w:rPr>
          <w:rStyle w:val="StyleUnderline"/>
          <w:highlight w:val="green"/>
        </w:rPr>
        <w:t>compete</w:t>
      </w:r>
      <w:r w:rsidRPr="0086368B">
        <w:rPr>
          <w:rStyle w:val="StyleUnderline"/>
        </w:rPr>
        <w:t xml:space="preserve"> with one another </w:t>
      </w:r>
      <w:r w:rsidRPr="0086368B">
        <w:rPr>
          <w:rStyle w:val="StyleUnderline"/>
          <w:highlight w:val="green"/>
        </w:rPr>
        <w:t>for influence</w:t>
      </w:r>
      <w:r>
        <w:t>. One of my assumptions in writing that article was that Trump, with little experience in Washington or in government and lacking a well-defined policy vision, would be fairly malleable — which might give his advisers more influence than advisers had under previous presidents.</w:t>
      </w:r>
    </w:p>
    <w:p w14:paraId="3F77A0A4" w14:textId="77777777" w:rsidR="00B30496" w:rsidRDefault="00B30496" w:rsidP="00D231F4"/>
    <w:p w14:paraId="0581A4C6" w14:textId="77777777" w:rsidR="00B30496" w:rsidRDefault="00B30496" w:rsidP="00D231F4">
      <w:r>
        <w:t xml:space="preserve">I was wrong, to some extent. It’s still not clear that </w:t>
      </w:r>
      <w:r w:rsidRPr="0086368B">
        <w:rPr>
          <w:rStyle w:val="StyleUnderline"/>
        </w:rPr>
        <w:t>Trum</w:t>
      </w:r>
      <w:r>
        <w:t xml:space="preserve">p has defined views on, say, U.S. policy in North Africa or how health care marketplaces should work. But six months into the administration, some of his </w:t>
      </w:r>
      <w:r w:rsidRPr="0086368B">
        <w:rPr>
          <w:rStyle w:val="StyleUnderline"/>
          <w:highlight w:val="green"/>
        </w:rPr>
        <w:t>preferences have become clear</w:t>
      </w:r>
      <w:r>
        <w:t xml:space="preserve">: He seems to trust family members and his associates from New York more than people with long experience in policy or politics, even on matters of policy and politics. He does not share the deep wariness about Russia and Vladimir Putin that is held by both Democratic and Republican </w:t>
      </w:r>
      <w:r w:rsidRPr="0086368B">
        <w:t>leaders in Washington</w:t>
      </w:r>
      <w:r w:rsidRPr="0086368B">
        <w:rPr>
          <w:rStyle w:val="StyleUnderline"/>
        </w:rPr>
        <w:t xml:space="preserve">. </w:t>
      </w:r>
      <w:r w:rsidRPr="0086368B">
        <w:rPr>
          <w:rStyle w:val="StyleUnderline"/>
          <w:highlight w:val="green"/>
        </w:rPr>
        <w:t>His favorite</w:t>
      </w:r>
      <w:r w:rsidRPr="0086368B">
        <w:rPr>
          <w:rStyle w:val="StyleUnderline"/>
        </w:rPr>
        <w:t xml:space="preserve"> kinds of </w:t>
      </w:r>
      <w:r w:rsidRPr="0086368B">
        <w:rPr>
          <w:rStyle w:val="StyleUnderline"/>
          <w:highlight w:val="green"/>
        </w:rPr>
        <w:t>policies</w:t>
      </w:r>
      <w:r w:rsidRPr="0086368B">
        <w:rPr>
          <w:rStyle w:val="StyleUnderline"/>
        </w:rPr>
        <w:t xml:space="preserve"> appear to be ones that </w:t>
      </w:r>
      <w:r w:rsidRPr="0086368B">
        <w:rPr>
          <w:rStyle w:val="StyleUnderline"/>
          <w:highlight w:val="green"/>
        </w:rPr>
        <w:t>reverse</w:t>
      </w:r>
      <w:r w:rsidRPr="0086368B">
        <w:rPr>
          <w:rStyle w:val="StyleUnderline"/>
        </w:rPr>
        <w:t xml:space="preserve"> something</w:t>
      </w:r>
      <w:r>
        <w:t xml:space="preserve"> former President Barack </w:t>
      </w:r>
      <w:r w:rsidRPr="0086368B">
        <w:rPr>
          <w:rStyle w:val="StyleUnderline"/>
          <w:highlight w:val="green"/>
        </w:rPr>
        <w:t>Obama</w:t>
      </w:r>
      <w:r w:rsidRPr="0086368B">
        <w:rPr>
          <w:rStyle w:val="StyleUnderline"/>
        </w:rPr>
        <w:t xml:space="preserve"> did.</w:t>
      </w:r>
      <w:r>
        <w:t xml:space="preserve"> And he seems to have no intention of courting traditional Beltway constituencies like the D.C. press corps, the foreign policy establishment or even GOP congressional leaders.</w:t>
      </w:r>
    </w:p>
    <w:p w14:paraId="28A3CC84" w14:textId="77777777" w:rsidR="00B30496" w:rsidRDefault="00B30496" w:rsidP="00D231F4"/>
    <w:p w14:paraId="64307D23" w14:textId="77777777" w:rsidR="00B30496" w:rsidRDefault="00B30496" w:rsidP="00D231F4">
      <w:r>
        <w:t>Those four preferences don’t mesh well with the skills, connections and credentials that some of the key people in his administration bring to the table. As a result, those aides are at times either marginalized or pushed out.</w:t>
      </w:r>
    </w:p>
    <w:p w14:paraId="5CF88FB8" w14:textId="77777777" w:rsidR="00B30496" w:rsidRDefault="00B30496" w:rsidP="00D231F4"/>
    <w:p w14:paraId="34A5E997" w14:textId="77777777" w:rsidR="00B30496" w:rsidRDefault="00B30496" w:rsidP="00D231F4">
      <w:r>
        <w:t>This isn’t just a Beltway story of who is up and who is down</w:t>
      </w:r>
      <w:r w:rsidRPr="0086368B">
        <w:rPr>
          <w:highlight w:val="green"/>
        </w:rPr>
        <w:t xml:space="preserve">. </w:t>
      </w:r>
      <w:r w:rsidRPr="0086368B">
        <w:rPr>
          <w:rStyle w:val="StyleUnderline"/>
          <w:highlight w:val="green"/>
        </w:rPr>
        <w:t>It matters. The people who aren’t in sync with Trump</w:t>
      </w:r>
      <w:r w:rsidRPr="0086368B">
        <w:rPr>
          <w:rStyle w:val="StyleUnderline"/>
        </w:rPr>
        <w:t xml:space="preserve"> on his </w:t>
      </w:r>
      <w:r w:rsidRPr="0086368B">
        <w:rPr>
          <w:rStyle w:val="StyleUnderline"/>
          <w:highlight w:val="green"/>
        </w:rPr>
        <w:t>core preferences</w:t>
      </w:r>
      <w:r>
        <w:t xml:space="preserve"> could </w:t>
      </w:r>
      <w:r w:rsidRPr="0086368B">
        <w:rPr>
          <w:rStyle w:val="StyleUnderline"/>
          <w:highlight w:val="green"/>
        </w:rPr>
        <w:t>lose</w:t>
      </w:r>
      <w:r w:rsidRPr="0086368B">
        <w:rPr>
          <w:rStyle w:val="StyleUnderline"/>
        </w:rPr>
        <w:t xml:space="preserve"> their </w:t>
      </w:r>
      <w:r w:rsidRPr="0086368B">
        <w:rPr>
          <w:rStyle w:val="StyleUnderline"/>
          <w:highlight w:val="green"/>
        </w:rPr>
        <w:t>ability to set policy</w:t>
      </w:r>
      <w:r>
        <w:t xml:space="preserve"> in areas where the president does not have strong views. So let’s revisit our eight power centers.</w:t>
      </w:r>
    </w:p>
    <w:p w14:paraId="6305BD24" w14:textId="77777777" w:rsidR="00B30496" w:rsidRDefault="00B30496" w:rsidP="00D231F4"/>
    <w:p w14:paraId="258A8E7C" w14:textId="77777777" w:rsidR="00B30496" w:rsidRPr="0086368B" w:rsidRDefault="00B30496" w:rsidP="00D231F4">
      <w:pPr>
        <w:rPr>
          <w:rStyle w:val="StyleUnderline"/>
        </w:rPr>
      </w:pPr>
      <w:r>
        <w:t xml:space="preserve">One wing that is </w:t>
      </w:r>
      <w:r w:rsidRPr="0086368B">
        <w:rPr>
          <w:rStyle w:val="StyleUnderline"/>
        </w:rPr>
        <w:t>basically defunct</w:t>
      </w:r>
    </w:p>
    <w:p w14:paraId="50D0C94F" w14:textId="77777777" w:rsidR="00B30496" w:rsidRDefault="00B30496" w:rsidP="00D231F4">
      <w:r w:rsidRPr="0086368B">
        <w:rPr>
          <w:rStyle w:val="StyleUnderline"/>
        </w:rPr>
        <w:t>The Party Wing</w:t>
      </w:r>
      <w:r>
        <w:t xml:space="preserve"> — Priebus was running the Republican National Committee when Trump named him White House chief of staff. And several people from Priebus’s RNC team snagged top slots at the White House, including deputy chief of staff Katie Walsh, senior assistant press secretary Michael Short and Spicer.</w:t>
      </w:r>
    </w:p>
    <w:p w14:paraId="2FB9BC35" w14:textId="77777777" w:rsidR="00B30496" w:rsidRDefault="00B30496" w:rsidP="00D231F4"/>
    <w:p w14:paraId="1DB4A47E" w14:textId="77777777" w:rsidR="00B30496" w:rsidRDefault="00B30496" w:rsidP="00D231F4">
      <w:r>
        <w:t>Walsh left the White House several months ago — it’s not clear whether she was pushed out or exited voluntarily. Spicer could have stayed on, but he had been disempowered. Sarah Huckabee Sanders, the new press secretary, was already doing many of the briefings that Spicer had done at the start of the administration. Spicer had shifted to a role directing the White House’s broader communications strategy, but Scaramucci got that portfolio when he was hired. Short resigned this week, with Scaramucci reportedly on the verge of firing him.1</w:t>
      </w:r>
    </w:p>
    <w:p w14:paraId="3117D39D" w14:textId="77777777" w:rsidR="00B30496" w:rsidRDefault="00B30496" w:rsidP="00D231F4">
      <w:r>
        <w:t>Why did the Party Wing struggle so much?</w:t>
      </w:r>
    </w:p>
    <w:p w14:paraId="6B7D40ED" w14:textId="77777777" w:rsidR="00B30496" w:rsidRDefault="00B30496" w:rsidP="00D231F4"/>
    <w:p w14:paraId="67FE86C5" w14:textId="77777777" w:rsidR="00B30496" w:rsidRDefault="00B30496" w:rsidP="00D231F4">
      <w:r>
        <w:t xml:space="preserve">Well, </w:t>
      </w:r>
      <w:r w:rsidRPr="0086368B">
        <w:rPr>
          <w:rStyle w:val="StyleUnderline"/>
        </w:rPr>
        <w:t>Trump is not trying to court the traditional constituencies of Washington</w:t>
      </w:r>
      <w:r>
        <w:t xml:space="preserve">. So </w:t>
      </w:r>
      <w:r w:rsidRPr="0086368B">
        <w:rPr>
          <w:rStyle w:val="StyleUnderline"/>
        </w:rPr>
        <w:t>he has no need for</w:t>
      </w:r>
      <w:r>
        <w:t xml:space="preserve"> people, like Priebus and Spicer in particular, whose main credentials are their </w:t>
      </w:r>
      <w:r w:rsidRPr="0086368B">
        <w:rPr>
          <w:rStyle w:val="StyleUnderline"/>
        </w:rPr>
        <w:t>establishment ties.</w:t>
      </w:r>
      <w:r>
        <w:t xml:space="preserve"> From his RNC tenure, Priebus had deep relationships with the GOP establishment in Washington, including his longtime friend and fellow Wisconsin native, House Speaker Paul Ryan. (Ryan, a day before Priebus’s removal became public, told reporters on Capitol Hill, “Reince is doing a fantastic job at the White House and I believe he has the president’s confidence.” Spicer had been a spokesman in the Bush administration, on Capitol Hill and at the RNC, with extensive contacts with Beltway reporters.</w:t>
      </w:r>
    </w:p>
    <w:p w14:paraId="51DDECB9" w14:textId="77777777" w:rsidR="00B30496" w:rsidRDefault="00B30496" w:rsidP="00D231F4"/>
    <w:p w14:paraId="5BA99C33" w14:textId="77777777" w:rsidR="00B30496" w:rsidRDefault="00B30496" w:rsidP="00D231F4">
      <w:r>
        <w:t>Kelly, a Marine, had spent virtually his entire career in the military before taking the Homeland Security post. His lack of experience working on Capitol Hill or in the White House fits well with an administration that doesn’t value those skills.</w:t>
      </w:r>
    </w:p>
    <w:p w14:paraId="152A1530" w14:textId="77777777" w:rsidR="00B30496" w:rsidRDefault="00B30496" w:rsidP="00D231F4"/>
    <w:p w14:paraId="415701F6" w14:textId="77777777" w:rsidR="00B30496" w:rsidRDefault="00B30496" w:rsidP="00D231F4">
      <w:r>
        <w:t>One wing that is struggling</w:t>
      </w:r>
    </w:p>
    <w:p w14:paraId="75D494D1" w14:textId="77777777" w:rsidR="00B30496" w:rsidRDefault="00B30496" w:rsidP="00D231F4">
      <w:r>
        <w:t>The McCain Wing — Similar to the Party Wing, the McCain Wing2 of the Trump administration — particularly general-turned-national-security-adviser H.R. McMaster and general-turned-defense-secretary Jim Mattis — has declining power because Trump is not following the edicts of the Washington Republican foreign policy establishment.</w:t>
      </w:r>
    </w:p>
    <w:p w14:paraId="6EC8EA37" w14:textId="77777777" w:rsidR="00B30496" w:rsidRDefault="00B30496" w:rsidP="00D231F4"/>
    <w:p w14:paraId="0002199F" w14:textId="77777777" w:rsidR="00B30496" w:rsidRDefault="00B30496" w:rsidP="00D231F4">
      <w:r>
        <w:t>Trump’s moves on Russia — downplaying the election hacking, exploring the lifting of U.S. sanctions, trying to build closer ties with Vladimir Putin — are not the kinds of policies that the generals favored before they entered the administration. This is a problem if you are serving as a top Trump foreign policy adviser. So when Trump met with Putin at the G-20 summit earlier this month, McMaster was not included in either the formal meeting or an informal session the two leaders had later.3</w:t>
      </w:r>
    </w:p>
    <w:p w14:paraId="43F8397E" w14:textId="77777777" w:rsidR="00B30496" w:rsidRDefault="00B30496" w:rsidP="00D231F4">
      <w:r>
        <w:t>It’s not clear that McMaster and Mattis want Trump to follow through on his campaign pledge to withdraw the U.S. from the Iran nuclear deal. So the president, according to Foreign Policy, has tasked a different set of staffers to present him with a path for leaving the agreement. Additionally, the Pentagon seemed to be blindsided by Trump’s tweets last week that he wanted to ban transgender people from serving in the military. It was not clear that Mattis supported such a ban.</w:t>
      </w:r>
    </w:p>
    <w:p w14:paraId="549D4F3B" w14:textId="77777777" w:rsidR="00B30496" w:rsidRDefault="00B30496" w:rsidP="00D231F4"/>
    <w:p w14:paraId="1533EF24" w14:textId="77777777" w:rsidR="00B30496" w:rsidRDefault="00B30496" w:rsidP="00D231F4">
      <w:r>
        <w:t>It will be interesting to see how Kelly’s ascension affects Mattis and McMaster. On the one hand, Kelly, before he joined the Trump administration, was fairly skeptical of Russia and Putin as well. So he could be another voice pushing the president toward a more confrontational relationship with Putin, like Mattis, McMaster and congressional leaders in both parties. On the other hand, the chief of staff role is traditionally defined as executing the president’s agenda, even more than other top government posts. If Trump now has in Kelly a top aide with military experience who will endorse his more unorthodox stands on foreign policy, particularly toward Russia, the president could be even more eager to reject the advice of Mattis and McMaster. Stay tuned here, the role of Kelly on foreign policy could be very interesting.</w:t>
      </w:r>
    </w:p>
    <w:p w14:paraId="6D8FE2FD" w14:textId="77777777" w:rsidR="00B30496" w:rsidRDefault="00B30496" w:rsidP="00D231F4"/>
    <w:p w14:paraId="6891C4B1" w14:textId="77777777" w:rsidR="00B30496" w:rsidRDefault="00B30496" w:rsidP="00D231F4">
      <w:r>
        <w:t xml:space="preserve">The three </w:t>
      </w:r>
      <w:r w:rsidRPr="0086368B">
        <w:rPr>
          <w:rStyle w:val="StyleUnderline"/>
        </w:rPr>
        <w:t>wings maintaining power</w:t>
      </w:r>
      <w:r>
        <w:t xml:space="preserve"> (but not gaining more)</w:t>
      </w:r>
    </w:p>
    <w:p w14:paraId="227DF02D" w14:textId="77777777" w:rsidR="00B30496" w:rsidRDefault="00B30496" w:rsidP="00D231F4">
      <w:r>
        <w:t>The Friends and Family Wing — Ivanka Trump and her husband, Jared Kushner, have convinced the president of at least one thing: the value of their being untouchable, powerful advisers, in a way no presidential daughter and son-in-law have ever been in modern times. And the swapping in of Scaramucci — a New York finance person with no previous government experience (like Ivanka Trump and Kushner) — for D.C. insider Spicer is another power grab for this wing. Ivanka Trump and Kushner reportedly favored the move.</w:t>
      </w:r>
    </w:p>
    <w:p w14:paraId="7732DDDC" w14:textId="77777777" w:rsidR="00B30496" w:rsidRDefault="00B30496" w:rsidP="00D231F4"/>
    <w:p w14:paraId="054C1176" w14:textId="77777777" w:rsidR="00B30496" w:rsidRDefault="00B30496" w:rsidP="00D231F4">
      <w:r>
        <w:t>On the other hand, it is hard to see this wing’s influence on policy. If Ivanka Trump really wanted her father to keep the U.S. in the Paris climate deal, as was reported, she did not succeed. Her proposal for a national paid family leave program has little momentum on Capitol Hill.</w:t>
      </w:r>
    </w:p>
    <w:p w14:paraId="763E286D" w14:textId="77777777" w:rsidR="00B30496" w:rsidRDefault="00B30496" w:rsidP="00D231F4"/>
    <w:p w14:paraId="127FB036" w14:textId="77777777" w:rsidR="00B30496" w:rsidRDefault="00B30496" w:rsidP="00D231F4">
      <w:r w:rsidRPr="0086368B">
        <w:rPr>
          <w:rStyle w:val="StyleUnderline"/>
        </w:rPr>
        <w:t>The Bannon Wing</w:t>
      </w:r>
      <w:r>
        <w:t xml:space="preserve"> — Bannon and Sessions were two of the architects of the nationalist parts of Trump’s campaign platform. But in the spring, Kushner and Bannon were warring internally, and the president downplayed his relationship with Bannon. Recently, the president has publicly complained about Sessions for recusing himself from the Justice Department’s investigation of ties between Trump campaign officials and Russia and for allowing the appointment of a special counsel. So, </w:t>
      </w:r>
      <w:r w:rsidRPr="0086368B">
        <w:rPr>
          <w:rStyle w:val="StyleUnderline"/>
        </w:rPr>
        <w:t xml:space="preserve">at first glance, it would appear that </w:t>
      </w:r>
      <w:r w:rsidRPr="0086368B">
        <w:rPr>
          <w:rStyle w:val="StyleUnderline"/>
          <w:highlight w:val="green"/>
        </w:rPr>
        <w:t>the nationalist wing</w:t>
      </w:r>
      <w:r w:rsidRPr="0086368B">
        <w:rPr>
          <w:rStyle w:val="StyleUnderline"/>
        </w:rPr>
        <w:t xml:space="preserve"> of Trumpworld is in decline</w:t>
      </w:r>
      <w:r>
        <w:t>, since the status of Bannon and Sessions has been in question.</w:t>
      </w:r>
    </w:p>
    <w:p w14:paraId="236FD3B4" w14:textId="77777777" w:rsidR="00B30496" w:rsidRDefault="00B30496" w:rsidP="00D231F4"/>
    <w:p w14:paraId="461D4A1B" w14:textId="77777777" w:rsidR="00B30496" w:rsidRDefault="00B30496" w:rsidP="00D231F4">
      <w:r w:rsidRPr="0086368B">
        <w:rPr>
          <w:rStyle w:val="StyleUnderline"/>
        </w:rPr>
        <w:t xml:space="preserve">But the ideas of the Bannon-Sessions wing </w:t>
      </w:r>
      <w:r w:rsidRPr="0086368B">
        <w:rPr>
          <w:rStyle w:val="StyleUnderline"/>
          <w:highlight w:val="green"/>
        </w:rPr>
        <w:t>are flourishing</w:t>
      </w:r>
      <w:r w:rsidRPr="0086368B">
        <w:rPr>
          <w:rStyle w:val="StyleUnderline"/>
        </w:rPr>
        <w:t xml:space="preserve">, even if the two men are not personally. </w:t>
      </w:r>
      <w:r w:rsidRPr="0086368B">
        <w:rPr>
          <w:rStyle w:val="StyleUnderline"/>
          <w:highlight w:val="green"/>
        </w:rPr>
        <w:t>Trump remained behind the travel ban</w:t>
      </w:r>
      <w:r>
        <w:t xml:space="preserve"> on people from certain Muslim-majority nations, </w:t>
      </w:r>
      <w:r w:rsidRPr="0086368B">
        <w:rPr>
          <w:rStyle w:val="StyleUnderline"/>
        </w:rPr>
        <w:t xml:space="preserve">even after courts kept issuing rulings against it. That </w:t>
      </w:r>
      <w:r w:rsidRPr="0086368B">
        <w:rPr>
          <w:rStyle w:val="Emphasis"/>
          <w:highlight w:val="green"/>
        </w:rPr>
        <w:t>steadfast defense of the policy</w:t>
      </w:r>
      <w:r w:rsidRPr="0086368B">
        <w:rPr>
          <w:rStyle w:val="StyleUnderline"/>
          <w:highlight w:val="green"/>
        </w:rPr>
        <w:t xml:space="preserve"> was rewarded</w:t>
      </w:r>
      <w:r>
        <w:t xml:space="preserve"> when the U.S. Supreme Court reinstated part of the executive order enacting it. </w:t>
      </w:r>
      <w:r w:rsidRPr="0086368B">
        <w:rPr>
          <w:rStyle w:val="StyleUnderline"/>
          <w:highlight w:val="green"/>
        </w:rPr>
        <w:t xml:space="preserve">Sessions is implementing </w:t>
      </w:r>
      <w:r w:rsidRPr="0086368B">
        <w:rPr>
          <w:rStyle w:val="Emphasis"/>
          <w:highlight w:val="green"/>
        </w:rPr>
        <w:t>hardline immigration</w:t>
      </w:r>
      <w:r w:rsidRPr="0086368B">
        <w:rPr>
          <w:rStyle w:val="Emphasis"/>
        </w:rPr>
        <w:t xml:space="preserve"> </w:t>
      </w:r>
      <w:r>
        <w:t xml:space="preserve">and criminal justice </w:t>
      </w:r>
      <w:r w:rsidRPr="0086368B">
        <w:rPr>
          <w:rStyle w:val="StyleUnderline"/>
          <w:highlight w:val="green"/>
        </w:rPr>
        <w:t>policies</w:t>
      </w:r>
      <w:r>
        <w:t xml:space="preserve"> at the Department of Justice, </w:t>
      </w:r>
      <w:r w:rsidRPr="0086368B">
        <w:rPr>
          <w:rStyle w:val="StyleUnderline"/>
          <w:highlight w:val="green"/>
        </w:rPr>
        <w:t>and</w:t>
      </w:r>
      <w:r w:rsidRPr="0086368B">
        <w:rPr>
          <w:rStyle w:val="StyleUnderline"/>
        </w:rPr>
        <w:t xml:space="preserve"> Kelly, in his </w:t>
      </w:r>
      <w:r w:rsidRPr="0086368B">
        <w:rPr>
          <w:rStyle w:val="StyleUnderline"/>
          <w:highlight w:val="green"/>
        </w:rPr>
        <w:t>DHS</w:t>
      </w:r>
      <w:r w:rsidRPr="0086368B">
        <w:rPr>
          <w:rStyle w:val="StyleUnderline"/>
        </w:rPr>
        <w:t xml:space="preserve"> role, </w:t>
      </w:r>
      <w:r w:rsidRPr="0086368B">
        <w:rPr>
          <w:rStyle w:val="StyleUnderline"/>
          <w:highlight w:val="green"/>
        </w:rPr>
        <w:t>was aggressive</w:t>
      </w:r>
      <w:r w:rsidRPr="0086368B">
        <w:rPr>
          <w:highlight w:val="green"/>
        </w:rPr>
        <w:t xml:space="preserve"> </w:t>
      </w:r>
      <w:r w:rsidRPr="0086368B">
        <w:t xml:space="preserve">about defending the administration’s right </w:t>
      </w:r>
      <w:r w:rsidRPr="0086368B">
        <w:rPr>
          <w:rStyle w:val="StyleUnderline"/>
          <w:highlight w:val="green"/>
        </w:rPr>
        <w:t>to deport</w:t>
      </w:r>
      <w:r w:rsidRPr="0086368B">
        <w:rPr>
          <w:rStyle w:val="StyleUnderline"/>
        </w:rPr>
        <w:t xml:space="preserve"> undocumented immigrants</w:t>
      </w:r>
      <w:r w:rsidRPr="0086368B">
        <w:t>. And Bannon urged Trump to withdraw</w:t>
      </w:r>
      <w:r>
        <w:t xml:space="preserve"> from the Paris climate deal, which Trump has said he will do.</w:t>
      </w:r>
    </w:p>
    <w:p w14:paraId="56D666BB" w14:textId="77777777" w:rsidR="00B30496" w:rsidRDefault="00B30496" w:rsidP="00D231F4"/>
    <w:p w14:paraId="53CA05BD" w14:textId="77777777" w:rsidR="00B30496" w:rsidRPr="0086368B" w:rsidRDefault="00B30496" w:rsidP="00D231F4">
      <w:pPr>
        <w:rPr>
          <w:rStyle w:val="Emphasis"/>
        </w:rPr>
      </w:pPr>
      <w:r w:rsidRPr="0086368B">
        <w:rPr>
          <w:rStyle w:val="StyleUnderline"/>
        </w:rPr>
        <w:t xml:space="preserve">Why are </w:t>
      </w:r>
      <w:r w:rsidRPr="0086368B">
        <w:rPr>
          <w:rStyle w:val="StyleUnderline"/>
          <w:highlight w:val="green"/>
        </w:rPr>
        <w:t xml:space="preserve">these ideas still </w:t>
      </w:r>
      <w:r w:rsidRPr="0086368B">
        <w:rPr>
          <w:rStyle w:val="Emphasis"/>
          <w:highlight w:val="green"/>
        </w:rPr>
        <w:t>carry</w:t>
      </w:r>
      <w:r w:rsidRPr="0086368B">
        <w:rPr>
          <w:rStyle w:val="Emphasis"/>
        </w:rPr>
        <w:t xml:space="preserve">ing </w:t>
      </w:r>
      <w:r w:rsidRPr="0086368B">
        <w:rPr>
          <w:rStyle w:val="Emphasis"/>
          <w:highlight w:val="green"/>
        </w:rPr>
        <w:t>the day in the Trump admin</w:t>
      </w:r>
      <w:r w:rsidRPr="0086368B">
        <w:rPr>
          <w:rStyle w:val="Emphasis"/>
        </w:rPr>
        <w:t>istration</w:t>
      </w:r>
      <w:r>
        <w:t xml:space="preserve">? You could argue that even if Bannon’s and Sessions’s stocks are down, </w:t>
      </w:r>
      <w:r w:rsidRPr="0086368B">
        <w:rPr>
          <w:rStyle w:val="StyleUnderline"/>
          <w:highlight w:val="green"/>
        </w:rPr>
        <w:t xml:space="preserve">nationalist views have advocates </w:t>
      </w:r>
      <w:r w:rsidRPr="0086368B">
        <w:rPr>
          <w:rStyle w:val="Emphasis"/>
          <w:highlight w:val="green"/>
        </w:rPr>
        <w:t>all over the administration</w:t>
      </w:r>
      <w:r w:rsidRPr="0086368B">
        <w:rPr>
          <w:rStyle w:val="Emphasis"/>
        </w:rPr>
        <w:t>.</w:t>
      </w:r>
      <w:r w:rsidRPr="0086368B">
        <w:rPr>
          <w:rStyle w:val="StyleUnderline"/>
        </w:rPr>
        <w:t xml:space="preserve"> But </w:t>
      </w:r>
      <w:r w:rsidRPr="0086368B">
        <w:rPr>
          <w:rStyle w:val="StyleUnderline"/>
          <w:highlight w:val="green"/>
        </w:rPr>
        <w:t xml:space="preserve">the </w:t>
      </w:r>
      <w:r w:rsidRPr="0086368B">
        <w:rPr>
          <w:rStyle w:val="Emphasis"/>
          <w:highlight w:val="green"/>
        </w:rPr>
        <w:t>most important reason</w:t>
      </w:r>
      <w:r w:rsidRPr="0086368B">
        <w:rPr>
          <w:rStyle w:val="StyleUnderline"/>
        </w:rPr>
        <w:t xml:space="preserve"> that </w:t>
      </w:r>
      <w:r w:rsidRPr="0086368B">
        <w:rPr>
          <w:rStyle w:val="StyleUnderline"/>
          <w:highlight w:val="green"/>
        </w:rPr>
        <w:t>these views</w:t>
      </w:r>
      <w:r w:rsidRPr="0086368B">
        <w:rPr>
          <w:rStyle w:val="StyleUnderline"/>
        </w:rPr>
        <w:t xml:space="preserve"> and those who champion them </w:t>
      </w:r>
      <w:r w:rsidRPr="0086368B">
        <w:rPr>
          <w:rStyle w:val="StyleUnderline"/>
          <w:highlight w:val="green"/>
        </w:rPr>
        <w:t>have lots of power is</w:t>
      </w:r>
      <w:r w:rsidRPr="0086368B">
        <w:rPr>
          <w:rStyle w:val="StyleUnderline"/>
        </w:rPr>
        <w:t xml:space="preserve"> that </w:t>
      </w:r>
      <w:r w:rsidRPr="0086368B">
        <w:rPr>
          <w:rStyle w:val="Emphasis"/>
          <w:highlight w:val="green"/>
        </w:rPr>
        <w:t>the president</w:t>
      </w:r>
      <w:r w:rsidRPr="0086368B">
        <w:rPr>
          <w:rStyle w:val="Emphasis"/>
        </w:rPr>
        <w:t xml:space="preserve"> appears to </w:t>
      </w:r>
      <w:r w:rsidRPr="0086368B">
        <w:rPr>
          <w:rStyle w:val="Emphasis"/>
          <w:highlight w:val="green"/>
        </w:rPr>
        <w:t>agree with them.</w:t>
      </w:r>
    </w:p>
    <w:p w14:paraId="40FA1D04" w14:textId="77777777" w:rsidR="00B30496" w:rsidRDefault="00B30496" w:rsidP="00D231F4"/>
    <w:p w14:paraId="7F7F35B5" w14:textId="77777777" w:rsidR="00B30496" w:rsidRDefault="00B30496" w:rsidP="00D231F4">
      <w:r>
        <w:t>The Wall Street Wing — Treasury Secretary Steven Mnuchin, National Economic Council Director Gary Cohn and other traditional economic figures were expected to push Trump away from the more unusual positions that he took during the campaign, when he proposed withdrawing from NAFTA and labeling China a currency manipulator. He has not taken either of those steps. So from that perspective, the Wall Street Wing has accomplished what the McCain Wing had hoped to do: have Trump govern more like a traditional Republican on their issues. But they have not fully turned him around: Trump is arguably more opposed to multi-country free-trade agreements than any recent American president.</w:t>
      </w:r>
    </w:p>
    <w:p w14:paraId="7C12F7C0" w14:textId="77777777" w:rsidR="00B30496" w:rsidRDefault="00B30496" w:rsidP="00D231F4"/>
    <w:p w14:paraId="5E3282EE" w14:textId="77777777" w:rsidR="00B30496" w:rsidRDefault="00B30496" w:rsidP="00D231F4">
      <w:r>
        <w:t xml:space="preserve">The two </w:t>
      </w:r>
      <w:r w:rsidRPr="0086368B">
        <w:rPr>
          <w:rStyle w:val="StyleUnderline"/>
        </w:rPr>
        <w:t>wings gaining power</w:t>
      </w:r>
      <w:r>
        <w:t xml:space="preserve"> (probably because of Trump’s Russia problem)</w:t>
      </w:r>
    </w:p>
    <w:p w14:paraId="4C646010" w14:textId="77777777" w:rsidR="00B30496" w:rsidRDefault="00B30496" w:rsidP="00D231F4">
      <w:r>
        <w:t>The Bureaucrats — Special Counsel Robert Mueller, who is in charge of the DOJ investigation of Russia’s interference in the 2016 campaign and whether there are any connections between that interference and Trump allies, is probably not who you think of when you think of a bureaucrat. But he occupies a major post in government, and he wasn’t put there by Trump — and those are the types of people this wing encompasses. The most important conflict in Washington right now is Mueller v. Trump, since Trump seems to want the Russia investigation to stop and firing Sessions or Mueller might be a route to accomplishing that goal.</w:t>
      </w:r>
    </w:p>
    <w:p w14:paraId="69B33016" w14:textId="77777777" w:rsidR="00B30496" w:rsidRDefault="00B30496" w:rsidP="00D231F4"/>
    <w:p w14:paraId="4648A39F" w14:textId="77777777" w:rsidR="00B30496" w:rsidRDefault="00B30496" w:rsidP="00D231F4">
      <w:r>
        <w:t>It’s not exactly clear who is leaking to major newspapers like The New York Times the connections of Kushner, Sessions and others in Trump’s orbit to Russian figures. But many of the news accounts of these connections are often attributed to unnamed “U.S. officials,” suggesting that these are people inside the government. The people who are leaking this information that fuels the Russia-Trump stories have a lot of power at the moment because it’s keeping that issue in the minds of the public and irritating Trump.</w:t>
      </w:r>
    </w:p>
    <w:p w14:paraId="5455E732" w14:textId="77777777" w:rsidR="00B30496" w:rsidRDefault="00B30496" w:rsidP="00D231F4"/>
    <w:p w14:paraId="41DA624E" w14:textId="77777777" w:rsidR="00B30496" w:rsidRDefault="00B30496" w:rsidP="00D231F4">
      <w:r w:rsidRPr="0086368B">
        <w:rPr>
          <w:rStyle w:val="StyleUnderline"/>
        </w:rPr>
        <w:t xml:space="preserve">The Pence Wing — </w:t>
      </w:r>
      <w:r w:rsidRPr="0086368B">
        <w:rPr>
          <w:rStyle w:val="Emphasis"/>
          <w:highlight w:val="green"/>
        </w:rPr>
        <w:t>If you look at policy, the</w:t>
      </w:r>
      <w:r w:rsidRPr="0086368B">
        <w:rPr>
          <w:rStyle w:val="Emphasis"/>
        </w:rPr>
        <w:t xml:space="preserve"> traditional </w:t>
      </w:r>
      <w:r w:rsidRPr="0086368B">
        <w:rPr>
          <w:rStyle w:val="Emphasis"/>
          <w:highlight w:val="green"/>
        </w:rPr>
        <w:t>conservative wing</w:t>
      </w:r>
      <w:r>
        <w:t xml:space="preserve"> of the Trump administration, led by the vice president, </w:t>
      </w:r>
      <w:r w:rsidRPr="0086368B">
        <w:rPr>
          <w:rStyle w:val="Emphasis"/>
          <w:highlight w:val="green"/>
        </w:rPr>
        <w:t>is winning like no other</w:t>
      </w:r>
      <w:r>
        <w:t xml:space="preserve">. Trump, despite little record of opposing abortion before his 2016 presidential campaign, has enacted or is pushing a number of provisions aimed at either reducing the number of abortions or cutting funding for Planned Parenthood. </w:t>
      </w:r>
      <w:r w:rsidRPr="0086368B">
        <w:rPr>
          <w:rStyle w:val="StyleUnderline"/>
        </w:rPr>
        <w:t>His budget reads like it was written at the offices of the deeply conservative Heritage Foundation</w:t>
      </w:r>
      <w:r>
        <w:t>, full of cuts to government programs. Trump’s proposed ban on transgender people serving in the military was another policy advocated by social conservatives, including Vice President Mike Pence, according to reports.</w:t>
      </w:r>
    </w:p>
    <w:p w14:paraId="26A648DD" w14:textId="77777777" w:rsidR="00B30496" w:rsidRDefault="00B30496" w:rsidP="00D231F4"/>
    <w:p w14:paraId="39F82068" w14:textId="75535BA5" w:rsidR="00B30496" w:rsidRDefault="00B30496" w:rsidP="00D231F4">
      <w:r w:rsidRPr="0086368B">
        <w:rPr>
          <w:rStyle w:val="StyleUnderline"/>
          <w:highlight w:val="green"/>
        </w:rPr>
        <w:t xml:space="preserve">The </w:t>
      </w:r>
      <w:r w:rsidRPr="0086368B">
        <w:rPr>
          <w:rStyle w:val="Emphasis"/>
          <w:highlight w:val="green"/>
        </w:rPr>
        <w:t>secret sauce</w:t>
      </w:r>
      <w:r w:rsidRPr="0086368B">
        <w:rPr>
          <w:rStyle w:val="StyleUnderline"/>
          <w:highlight w:val="green"/>
        </w:rPr>
        <w:t xml:space="preserve"> of this wing is</w:t>
      </w:r>
      <w:r w:rsidRPr="0086368B">
        <w:rPr>
          <w:rStyle w:val="StyleUnderline"/>
        </w:rPr>
        <w:t xml:space="preserve"> probably </w:t>
      </w:r>
      <w:r w:rsidRPr="0086368B">
        <w:rPr>
          <w:rStyle w:val="StyleUnderline"/>
          <w:highlight w:val="green"/>
        </w:rPr>
        <w:t>Russia</w:t>
      </w:r>
      <w:r w:rsidRPr="0086368B">
        <w:rPr>
          <w:rStyle w:val="StyleUnderline"/>
        </w:rPr>
        <w:t xml:space="preserve">. </w:t>
      </w:r>
      <w:r w:rsidRPr="0086368B">
        <w:rPr>
          <w:rStyle w:val="StyleUnderline"/>
          <w:highlight w:val="green"/>
        </w:rPr>
        <w:t>Trump, during his campaign, took positions</w:t>
      </w:r>
      <w:r w:rsidRPr="0086368B">
        <w:rPr>
          <w:rStyle w:val="StyleUnderline"/>
        </w:rPr>
        <w:t xml:space="preserve"> on some issues that were </w:t>
      </w:r>
      <w:r w:rsidRPr="0086368B">
        <w:rPr>
          <w:rStyle w:val="StyleUnderline"/>
          <w:highlight w:val="green"/>
        </w:rPr>
        <w:t>distinct from the</w:t>
      </w:r>
      <w:r w:rsidRPr="0086368B">
        <w:rPr>
          <w:rStyle w:val="StyleUnderline"/>
        </w:rPr>
        <w:t xml:space="preserve"> rest of the Republican </w:t>
      </w:r>
      <w:r w:rsidRPr="0086368B">
        <w:rPr>
          <w:rStyle w:val="StyleUnderline"/>
          <w:highlight w:val="green"/>
        </w:rPr>
        <w:t>Party</w:t>
      </w:r>
      <w:r>
        <w:t xml:space="preserve">, at one point suggesting that he opposed efforts to cut Medicaid funding. </w:t>
      </w:r>
      <w:r w:rsidRPr="0086368B">
        <w:rPr>
          <w:rStyle w:val="StyleUnderline"/>
          <w:highlight w:val="green"/>
        </w:rPr>
        <w:t>But the Russia scandal has</w:t>
      </w:r>
      <w:r>
        <w:t xml:space="preserve"> in some ways </w:t>
      </w:r>
      <w:r w:rsidRPr="0086368B">
        <w:rPr>
          <w:rStyle w:val="Emphasis"/>
          <w:highlight w:val="green"/>
        </w:rPr>
        <w:t>heightened the president’s need for loyalty from congressional Republicans and the GOP base</w:t>
      </w:r>
      <w:r w:rsidRPr="0086368B">
        <w:rPr>
          <w:rStyle w:val="StyleUnderline"/>
          <w:highlight w:val="green"/>
        </w:rPr>
        <w:t xml:space="preserve">. They can </w:t>
      </w:r>
      <w:r w:rsidRPr="0086368B">
        <w:rPr>
          <w:rStyle w:val="Emphasis"/>
          <w:highlight w:val="green"/>
        </w:rPr>
        <w:t>save him from more investigations</w:t>
      </w:r>
      <w:r>
        <w:t xml:space="preserve"> and potentially </w:t>
      </w:r>
      <w:r w:rsidRPr="0086368B">
        <w:rPr>
          <w:rStyle w:val="Emphasis"/>
          <w:highlight w:val="green"/>
        </w:rPr>
        <w:t>impeachment and removal</w:t>
      </w:r>
      <w:r w:rsidRPr="0086368B">
        <w:rPr>
          <w:rStyle w:val="StyleUnderline"/>
        </w:rPr>
        <w:t xml:space="preserve"> from office. </w:t>
      </w:r>
      <w:r w:rsidRPr="0086368B">
        <w:rPr>
          <w:rStyle w:val="StyleUnderline"/>
          <w:highlight w:val="green"/>
        </w:rPr>
        <w:t xml:space="preserve">He appears to have </w:t>
      </w:r>
      <w:r w:rsidRPr="0086368B">
        <w:rPr>
          <w:rStyle w:val="Emphasis"/>
          <w:highlight w:val="green"/>
        </w:rPr>
        <w:t>traded policy for party loyalty, largely enacting the agenda of party activists and</w:t>
      </w:r>
      <w:r w:rsidRPr="0086368B">
        <w:rPr>
          <w:rStyle w:val="Emphasis"/>
        </w:rPr>
        <w:t xml:space="preserve"> more </w:t>
      </w:r>
      <w:r w:rsidRPr="0086368B">
        <w:rPr>
          <w:rStyle w:val="Emphasis"/>
          <w:highlight w:val="green"/>
        </w:rPr>
        <w:t>conservative figures</w:t>
      </w:r>
      <w:r>
        <w:t xml:space="preserve"> like Pence.</w:t>
      </w:r>
    </w:p>
    <w:p w14:paraId="19EFCFAA" w14:textId="77777777" w:rsidR="0086368B" w:rsidRDefault="0086368B" w:rsidP="00D231F4"/>
    <w:p w14:paraId="5BEA2CD0" w14:textId="41C5FD5B" w:rsidR="0086368B" w:rsidRDefault="0086368B" w:rsidP="00D231F4"/>
    <w:p w14:paraId="63956512" w14:textId="77777777" w:rsidR="0086368B" w:rsidRPr="00D231F4" w:rsidRDefault="0086368B" w:rsidP="00D231F4"/>
    <w:p w14:paraId="27A61614" w14:textId="77777777" w:rsidR="00914444" w:rsidRDefault="00914444" w:rsidP="00914444">
      <w:pPr>
        <w:pStyle w:val="Heading3"/>
      </w:pPr>
      <w:r>
        <w:t>A2:  Thumpers---Child Separation Policy</w:t>
      </w:r>
    </w:p>
    <w:p w14:paraId="29A9B384" w14:textId="77777777" w:rsidR="00914444" w:rsidRDefault="00914444" w:rsidP="00914444"/>
    <w:p w14:paraId="1DF12C5E" w14:textId="4035DB10" w:rsidR="00167605" w:rsidRDefault="00914444" w:rsidP="00897794">
      <w:pPr>
        <w:pStyle w:val="Heading4"/>
        <w:rPr>
          <w:b w:val="0"/>
          <w:sz w:val="20"/>
          <w:szCs w:val="20"/>
        </w:rPr>
      </w:pPr>
      <w:r>
        <w:t>Backlash on family separation doesn’t thump base BECAUSE they love his broader anti-immigration hardline so much – only plan reverses that</w:t>
      </w:r>
      <w:r w:rsidR="00897794">
        <w:t xml:space="preserve"> </w:t>
      </w:r>
    </w:p>
    <w:p w14:paraId="468D5B25" w14:textId="510FD46D" w:rsidR="00897794" w:rsidRDefault="00167605" w:rsidP="00167605">
      <w:pPr>
        <w:pStyle w:val="Heading4"/>
        <w:numPr>
          <w:ilvl w:val="0"/>
          <w:numId w:val="12"/>
        </w:numPr>
      </w:pPr>
      <w:r>
        <w:rPr>
          <w:b w:val="0"/>
          <w:sz w:val="20"/>
          <w:szCs w:val="20"/>
        </w:rPr>
        <w:t>a</w:t>
      </w:r>
      <w:r w:rsidR="00897794" w:rsidRPr="00167605">
        <w:rPr>
          <w:b w:val="0"/>
          <w:sz w:val="20"/>
          <w:szCs w:val="20"/>
        </w:rPr>
        <w:t>ff ev assumes evangelical LEADERS, not the FOLLOWERS who</w:t>
      </w:r>
      <w:r w:rsidRPr="00167605">
        <w:rPr>
          <w:b w:val="0"/>
          <w:sz w:val="20"/>
          <w:szCs w:val="20"/>
        </w:rPr>
        <w:t xml:space="preserve"> actually</w:t>
      </w:r>
      <w:r w:rsidR="00897794" w:rsidRPr="00167605">
        <w:rPr>
          <w:b w:val="0"/>
          <w:sz w:val="20"/>
          <w:szCs w:val="20"/>
        </w:rPr>
        <w:t xml:space="preserve"> matter to the base</w:t>
      </w:r>
    </w:p>
    <w:p w14:paraId="577BE602" w14:textId="77777777" w:rsidR="00914444" w:rsidRDefault="00914444" w:rsidP="00914444">
      <w:r w:rsidRPr="00A3358B">
        <w:rPr>
          <w:rStyle w:val="Style13ptBold"/>
        </w:rPr>
        <w:t>Thomson</w:t>
      </w:r>
      <w:r>
        <w:rPr>
          <w:rStyle w:val="Style13ptBold"/>
        </w:rPr>
        <w:t xml:space="preserve"> </w:t>
      </w:r>
      <w:r w:rsidRPr="00A3358B">
        <w:rPr>
          <w:rStyle w:val="Style13ptBold"/>
        </w:rPr>
        <w:t>18</w:t>
      </w:r>
      <w:r w:rsidRPr="00A3358B">
        <w:rPr>
          <w:sz w:val="12"/>
        </w:rPr>
        <w:t xml:space="preserve"> </w:t>
      </w:r>
      <w:r>
        <w:rPr>
          <w:sz w:val="12"/>
        </w:rPr>
        <w:t xml:space="preserve"> </w:t>
      </w:r>
      <w:r>
        <w:t xml:space="preserve">--- </w:t>
      </w:r>
      <w:r w:rsidRPr="00A3358B">
        <w:rPr>
          <w:sz w:val="12"/>
        </w:rPr>
        <w:t>Amelia Thomson-Deveaux is a writer and reporter at FiveThirtyEight, 6-21-2018, "Why Rank-And-File Evangelicals Aren’t Likely To Turn On Trump Over Family Separation," FiveThirtyEight, https://fivethirtyeight.com/features/why-rank-and-file-evangelicals-arent-likely-to-turn-on-trump-over-family-separation/)</w:t>
      </w:r>
    </w:p>
    <w:p w14:paraId="4733B6F7" w14:textId="77777777" w:rsidR="00914444" w:rsidRPr="00D17ABC" w:rsidRDefault="00914444" w:rsidP="00914444">
      <w:pPr>
        <w:rPr>
          <w:rStyle w:val="Emphasis"/>
        </w:rPr>
      </w:pPr>
      <w:r w:rsidRPr="00D17ABC">
        <w:rPr>
          <w:sz w:val="16"/>
        </w:rPr>
        <w:t xml:space="preserve">Why </w:t>
      </w:r>
      <w:r w:rsidRPr="00C347FC">
        <w:rPr>
          <w:rStyle w:val="StyleUnderline"/>
          <w:highlight w:val="green"/>
        </w:rPr>
        <w:t>Rank-And-File</w:t>
      </w:r>
      <w:r w:rsidRPr="00D17ABC">
        <w:rPr>
          <w:sz w:val="16"/>
        </w:rPr>
        <w:t xml:space="preserve"> Evangelicals </w:t>
      </w:r>
      <w:r w:rsidRPr="008378DD">
        <w:rPr>
          <w:rStyle w:val="Emphasis"/>
          <w:highlight w:val="green"/>
        </w:rPr>
        <w:t>Aren’t Likely To Turn On Trump Over Family Separation</w:t>
      </w:r>
      <w:r w:rsidRPr="00D17ABC">
        <w:rPr>
          <w:sz w:val="16"/>
        </w:rPr>
        <w:t xml:space="preserve"> </w:t>
      </w:r>
      <w:r w:rsidRPr="00C347FC">
        <w:rPr>
          <w:rStyle w:val="StyleUnderline"/>
        </w:rPr>
        <w:t>Over the past few weeks, religious leaders have emerged as some of the strongest critics of President Trump’s “zero-tolerance” immigration policy that has resulted in the separation of children</w:t>
      </w:r>
      <w:r w:rsidRPr="00D17ABC">
        <w:rPr>
          <w:sz w:val="16"/>
        </w:rPr>
        <w:t xml:space="preserve"> from their parents at the U.S.’s southern border. More than 600 members of the United Methodist Church brought a formal complaint against Attorney General Jeff Sessions, who is a Methodist, saying that the policy violates church rules and may constitute child abuse. The U.S. Conference of Catholic Bishops also spoke out harshly, calling family separation immoral. </w:t>
      </w:r>
      <w:r w:rsidRPr="00C347FC">
        <w:rPr>
          <w:rStyle w:val="StyleUnderline"/>
        </w:rPr>
        <w:t>After a firestorm of protest, Trump issued an executive order</w:t>
      </w:r>
      <w:r w:rsidRPr="00D17ABC">
        <w:rPr>
          <w:sz w:val="16"/>
        </w:rPr>
        <w:t xml:space="preserve"> on </w:t>
      </w:r>
      <w:r w:rsidRPr="00C347FC">
        <w:rPr>
          <w:rStyle w:val="StyleUnderline"/>
        </w:rPr>
        <w:t>Wednesday ending the family separation policy</w:t>
      </w:r>
      <w:r w:rsidRPr="00D17ABC">
        <w:rPr>
          <w:sz w:val="16"/>
        </w:rPr>
        <w:t xml:space="preserve">. But it’s not clear how much damage to his popularity and credibility has already been done, particularly among </w:t>
      </w:r>
      <w:r w:rsidRPr="00C347FC">
        <w:rPr>
          <w:rStyle w:val="StyleUnderline"/>
        </w:rPr>
        <w:t>white evangelical Protestants</w:t>
      </w:r>
      <w:r w:rsidRPr="00D17ABC">
        <w:rPr>
          <w:sz w:val="16"/>
        </w:rPr>
        <w:t xml:space="preserve">. This group </w:t>
      </w:r>
      <w:r w:rsidRPr="00C347FC">
        <w:rPr>
          <w:rStyle w:val="StyleUnderline"/>
        </w:rPr>
        <w:t xml:space="preserve">has been </w:t>
      </w:r>
      <w:r w:rsidRPr="00C347FC">
        <w:rPr>
          <w:rStyle w:val="StyleUnderline"/>
          <w:highlight w:val="green"/>
        </w:rPr>
        <w:t xml:space="preserve">a </w:t>
      </w:r>
      <w:r w:rsidRPr="00C347FC">
        <w:rPr>
          <w:rStyle w:val="Emphasis"/>
          <w:highlight w:val="green"/>
        </w:rPr>
        <w:t>bedrock of Trump’s base</w:t>
      </w:r>
      <w:r w:rsidRPr="00C347FC">
        <w:rPr>
          <w:rStyle w:val="StyleUnderline"/>
        </w:rPr>
        <w:t xml:space="preserve"> since he was elected, so </w:t>
      </w:r>
      <w:r w:rsidRPr="00C347FC">
        <w:rPr>
          <w:rStyle w:val="StyleUnderline"/>
          <w:highlight w:val="green"/>
        </w:rPr>
        <w:t>it would be a big deal</w:t>
      </w:r>
      <w:r w:rsidRPr="00D17ABC">
        <w:rPr>
          <w:sz w:val="16"/>
        </w:rPr>
        <w:t xml:space="preserve"> if — as some have predicted — the images and sounds of children being removed from their families and placed in cages and warehouses were </w:t>
      </w:r>
      <w:r w:rsidRPr="00C347FC">
        <w:rPr>
          <w:rStyle w:val="StyleUnderline"/>
          <w:highlight w:val="green"/>
        </w:rPr>
        <w:t>to diminish his support among conservative evangelicals</w:t>
      </w:r>
      <w:r w:rsidRPr="00D17ABC">
        <w:rPr>
          <w:sz w:val="16"/>
        </w:rPr>
        <w:t xml:space="preserve">. </w:t>
      </w:r>
      <w:r w:rsidRPr="00C347FC">
        <w:rPr>
          <w:rStyle w:val="StyleUnderline"/>
        </w:rPr>
        <w:t xml:space="preserve">Right now, </w:t>
      </w:r>
      <w:r w:rsidRPr="00C347FC">
        <w:rPr>
          <w:rStyle w:val="StyleUnderline"/>
          <w:highlight w:val="green"/>
        </w:rPr>
        <w:t>however, even though some</w:t>
      </w:r>
      <w:r w:rsidRPr="00C347FC">
        <w:rPr>
          <w:rStyle w:val="StyleUnderline"/>
        </w:rPr>
        <w:t xml:space="preserve"> white </w:t>
      </w:r>
      <w:r w:rsidRPr="00897794">
        <w:rPr>
          <w:rStyle w:val="StyleUnderline"/>
          <w:highlight w:val="green"/>
        </w:rPr>
        <w:t xml:space="preserve">evangelical </w:t>
      </w:r>
      <w:r w:rsidRPr="00897794">
        <w:rPr>
          <w:rStyle w:val="Emphasis"/>
          <w:highlight w:val="green"/>
        </w:rPr>
        <w:t>leaders</w:t>
      </w:r>
      <w:r w:rsidRPr="00C347FC">
        <w:rPr>
          <w:rStyle w:val="StyleUnderline"/>
        </w:rPr>
        <w:t xml:space="preserve"> </w:t>
      </w:r>
      <w:r w:rsidRPr="00C347FC">
        <w:rPr>
          <w:rStyle w:val="StyleUnderline"/>
          <w:highlight w:val="green"/>
        </w:rPr>
        <w:t>have condemned</w:t>
      </w:r>
      <w:r w:rsidRPr="00C347FC">
        <w:rPr>
          <w:rStyle w:val="StyleUnderline"/>
        </w:rPr>
        <w:t xml:space="preserve"> Trump and the </w:t>
      </w:r>
      <w:r w:rsidRPr="00C347FC">
        <w:rPr>
          <w:rStyle w:val="StyleUnderline"/>
          <w:highlight w:val="green"/>
        </w:rPr>
        <w:t>family separation</w:t>
      </w:r>
      <w:r w:rsidRPr="00C347FC">
        <w:rPr>
          <w:rStyle w:val="StyleUnderline"/>
        </w:rPr>
        <w:t xml:space="preserve"> policy, </w:t>
      </w:r>
      <w:r w:rsidRPr="00C347FC">
        <w:rPr>
          <w:rStyle w:val="StyleUnderline"/>
          <w:highlight w:val="green"/>
        </w:rPr>
        <w:t xml:space="preserve">there’s </w:t>
      </w:r>
      <w:r w:rsidRPr="00D17ABC">
        <w:rPr>
          <w:rStyle w:val="Emphasis"/>
          <w:highlight w:val="green"/>
        </w:rPr>
        <w:t>no evidence</w:t>
      </w:r>
      <w:r w:rsidRPr="00D17ABC">
        <w:rPr>
          <w:rStyle w:val="Emphasis"/>
        </w:rPr>
        <w:t xml:space="preserve"> </w:t>
      </w:r>
      <w:r w:rsidRPr="00897794">
        <w:rPr>
          <w:rStyle w:val="StyleUnderline"/>
        </w:rPr>
        <w:t>that their</w:t>
      </w:r>
      <w:r w:rsidRPr="00D17ABC">
        <w:rPr>
          <w:rStyle w:val="Emphasis"/>
        </w:rPr>
        <w:t xml:space="preserve"> </w:t>
      </w:r>
      <w:r w:rsidRPr="00D17ABC">
        <w:rPr>
          <w:rStyle w:val="Emphasis"/>
          <w:highlight w:val="green"/>
        </w:rPr>
        <w:t xml:space="preserve">followers </w:t>
      </w:r>
      <w:r w:rsidRPr="00897794">
        <w:rPr>
          <w:rStyle w:val="StyleUnderline"/>
          <w:highlight w:val="green"/>
        </w:rPr>
        <w:t>are poised to turn on the president</w:t>
      </w:r>
      <w:r w:rsidRPr="00C347FC">
        <w:rPr>
          <w:rStyle w:val="StyleUnderline"/>
        </w:rPr>
        <w:t>.</w:t>
      </w:r>
      <w:r w:rsidRPr="00D17ABC">
        <w:rPr>
          <w:sz w:val="16"/>
        </w:rPr>
        <w:t xml:space="preserve"> Indeed, </w:t>
      </w:r>
      <w:r w:rsidRPr="00C347FC">
        <w:rPr>
          <w:rStyle w:val="StyleUnderline"/>
          <w:highlight w:val="green"/>
        </w:rPr>
        <w:t>there are</w:t>
      </w:r>
      <w:r w:rsidRPr="00D17ABC">
        <w:rPr>
          <w:sz w:val="16"/>
        </w:rPr>
        <w:t xml:space="preserve"> a couple of </w:t>
      </w:r>
      <w:r w:rsidRPr="00C347FC">
        <w:rPr>
          <w:rStyle w:val="StyleUnderline"/>
          <w:highlight w:val="green"/>
        </w:rPr>
        <w:t xml:space="preserve">reasons to think many white evangelicals will </w:t>
      </w:r>
      <w:r w:rsidRPr="00D17ABC">
        <w:rPr>
          <w:rStyle w:val="Emphasis"/>
          <w:highlight w:val="green"/>
        </w:rPr>
        <w:t>react differently</w:t>
      </w:r>
      <w:r w:rsidRPr="00C347FC">
        <w:rPr>
          <w:rStyle w:val="StyleUnderline"/>
          <w:highlight w:val="green"/>
        </w:rPr>
        <w:t xml:space="preserve"> </w:t>
      </w:r>
      <w:r w:rsidRPr="00897794">
        <w:rPr>
          <w:rStyle w:val="StyleUnderline"/>
          <w:highlight w:val="green"/>
        </w:rPr>
        <w:t>than their</w:t>
      </w:r>
      <w:r w:rsidRPr="00C347FC">
        <w:rPr>
          <w:rStyle w:val="StyleUnderline"/>
        </w:rPr>
        <w:t xml:space="preserve"> </w:t>
      </w:r>
      <w:r w:rsidRPr="00C347FC">
        <w:rPr>
          <w:rStyle w:val="StyleUnderline"/>
          <w:highlight w:val="green"/>
        </w:rPr>
        <w:t>leaders who</w:t>
      </w:r>
      <w:r w:rsidRPr="00C347FC">
        <w:rPr>
          <w:rStyle w:val="StyleUnderline"/>
        </w:rPr>
        <w:t xml:space="preserve"> have </w:t>
      </w:r>
      <w:r w:rsidRPr="00C347FC">
        <w:rPr>
          <w:rStyle w:val="StyleUnderline"/>
          <w:highlight w:val="green"/>
        </w:rPr>
        <w:t>criticized Trump</w:t>
      </w:r>
      <w:r w:rsidRPr="00D17ABC">
        <w:rPr>
          <w:sz w:val="16"/>
          <w:highlight w:val="green"/>
        </w:rPr>
        <w:t xml:space="preserve">. </w:t>
      </w:r>
      <w:r w:rsidRPr="00C347FC">
        <w:rPr>
          <w:rStyle w:val="StyleUnderline"/>
          <w:highlight w:val="green"/>
        </w:rPr>
        <w:t xml:space="preserve">Understanding evangelicals’ </w:t>
      </w:r>
      <w:r w:rsidRPr="00C347FC">
        <w:rPr>
          <w:rStyle w:val="Emphasis"/>
          <w:highlight w:val="green"/>
        </w:rPr>
        <w:t>broader perspective on immigration</w:t>
      </w:r>
      <w:r w:rsidRPr="00C347FC">
        <w:rPr>
          <w:rStyle w:val="Emphasis"/>
        </w:rPr>
        <w:t xml:space="preserve"> can also help </w:t>
      </w:r>
      <w:r w:rsidRPr="00C347FC">
        <w:rPr>
          <w:rStyle w:val="Emphasis"/>
          <w:highlight w:val="green"/>
        </w:rPr>
        <w:t>illuminate why this group continues to support Trump so strongly — despite recent scandals</w:t>
      </w:r>
      <w:r w:rsidRPr="00D17ABC">
        <w:rPr>
          <w:sz w:val="16"/>
        </w:rPr>
        <w:t xml:space="preserve"> </w:t>
      </w:r>
      <w:r w:rsidRPr="00C347FC">
        <w:rPr>
          <w:rStyle w:val="StyleUnderline"/>
        </w:rPr>
        <w:t>that appear to fly in the face of evangelicals’ values</w:t>
      </w:r>
      <w:r w:rsidRPr="00D17ABC">
        <w:rPr>
          <w:sz w:val="16"/>
        </w:rPr>
        <w:t xml:space="preserve">.1 First, </w:t>
      </w:r>
      <w:r w:rsidRPr="00C347FC">
        <w:rPr>
          <w:rStyle w:val="StyleUnderline"/>
          <w:highlight w:val="green"/>
        </w:rPr>
        <w:t>polling</w:t>
      </w:r>
      <w:r w:rsidRPr="00C347FC">
        <w:rPr>
          <w:rStyle w:val="StyleUnderline"/>
        </w:rPr>
        <w:t xml:space="preserve"> on white evangelical Protestants has </w:t>
      </w:r>
      <w:r w:rsidRPr="00C347FC">
        <w:rPr>
          <w:rStyle w:val="StyleUnderline"/>
          <w:highlight w:val="green"/>
        </w:rPr>
        <w:t>show</w:t>
      </w:r>
      <w:r w:rsidRPr="00C347FC">
        <w:rPr>
          <w:rStyle w:val="StyleUnderline"/>
        </w:rPr>
        <w:t xml:space="preserve">n that </w:t>
      </w:r>
      <w:r w:rsidRPr="00C347FC">
        <w:rPr>
          <w:rStyle w:val="StyleUnderline"/>
          <w:highlight w:val="green"/>
        </w:rPr>
        <w:t xml:space="preserve">they’re </w:t>
      </w:r>
      <w:r w:rsidRPr="00C347FC">
        <w:rPr>
          <w:rStyle w:val="Emphasis"/>
          <w:highlight w:val="green"/>
        </w:rPr>
        <w:t>more likely than any other religious group to support hardline immigration policies and</w:t>
      </w:r>
      <w:r w:rsidRPr="00C347FC">
        <w:rPr>
          <w:rStyle w:val="Emphasis"/>
        </w:rPr>
        <w:t xml:space="preserve"> to have </w:t>
      </w:r>
      <w:r w:rsidRPr="00C347FC">
        <w:rPr>
          <w:rStyle w:val="Emphasis"/>
          <w:highlight w:val="green"/>
        </w:rPr>
        <w:t>negative views of immigrants overall</w:t>
      </w:r>
      <w:r w:rsidRPr="00C347FC">
        <w:rPr>
          <w:rStyle w:val="StyleUnderline"/>
        </w:rPr>
        <w:t>. A recent survey by</w:t>
      </w:r>
      <w:r w:rsidRPr="00D17ABC">
        <w:rPr>
          <w:sz w:val="16"/>
        </w:rPr>
        <w:t xml:space="preserve"> the </w:t>
      </w:r>
      <w:r w:rsidRPr="00C347FC">
        <w:rPr>
          <w:rStyle w:val="StyleUnderline"/>
        </w:rPr>
        <w:t>Pew Research Center found that 70 percent of white evangelical Protestants are in favor of expanding the border wall</w:t>
      </w:r>
      <w:r w:rsidRPr="00D17ABC">
        <w:rPr>
          <w:sz w:val="16"/>
        </w:rPr>
        <w:t xml:space="preserve"> between the U.S. and Mexico, </w:t>
      </w:r>
      <w:r w:rsidRPr="00C347FC">
        <w:rPr>
          <w:rStyle w:val="StyleUnderline"/>
        </w:rPr>
        <w:t>compared with</w:t>
      </w:r>
      <w:r w:rsidRPr="00D17ABC">
        <w:rPr>
          <w:sz w:val="16"/>
        </w:rPr>
        <w:t xml:space="preserve"> only around half of white mainline Protestants and white Catholics and </w:t>
      </w:r>
      <w:r w:rsidRPr="00C347FC">
        <w:rPr>
          <w:rStyle w:val="StyleUnderline"/>
        </w:rPr>
        <w:t xml:space="preserve">much lower shares of other religious groups. </w:t>
      </w:r>
      <w:r w:rsidRPr="00D17ABC">
        <w:rPr>
          <w:sz w:val="16"/>
        </w:rPr>
        <w:t xml:space="preserve">Another Pew survey, conducted last year, found that while majorities of nearly every religious group agree that immigrants strengthen our country, white evangelical Protestants are more divided, with a plurality (44 percent) saying that immigrants are a burden. </w:t>
      </w:r>
      <w:r w:rsidRPr="00C347FC">
        <w:rPr>
          <w:rStyle w:val="StyleUnderline"/>
        </w:rPr>
        <w:t>These findings line up with results from other surveys</w:t>
      </w:r>
      <w:r w:rsidRPr="00D17ABC">
        <w:rPr>
          <w:sz w:val="16"/>
        </w:rPr>
        <w:t xml:space="preserve"> too, like a 2017 poll from the Public Religion Research Institute </w:t>
      </w:r>
      <w:r w:rsidRPr="00C347FC">
        <w:rPr>
          <w:rStyle w:val="StyleUnderline"/>
        </w:rPr>
        <w:t>that found that white evangelical Protestants were the only religious group in which a majority (57 percent) said they’re bothered when they encounter immigrants who don’t speak English. They were also the likeliest to say that they have little or nothing in common with immigrants.</w:t>
      </w:r>
      <w:r>
        <w:rPr>
          <w:rStyle w:val="StyleUnderline"/>
        </w:rPr>
        <w:t xml:space="preserve"> </w:t>
      </w:r>
      <w:r w:rsidRPr="00D17ABC">
        <w:rPr>
          <w:sz w:val="16"/>
        </w:rPr>
        <w:t xml:space="preserve">Daniel </w:t>
      </w:r>
      <w:r w:rsidRPr="00C347FC">
        <w:rPr>
          <w:rStyle w:val="StyleUnderline"/>
        </w:rPr>
        <w:t>Cox, the research director at PRRI</w:t>
      </w:r>
      <w:r w:rsidRPr="00D17ABC">
        <w:rPr>
          <w:sz w:val="16"/>
        </w:rPr>
        <w:t xml:space="preserve">,2 </w:t>
      </w:r>
      <w:r w:rsidRPr="00C347FC">
        <w:rPr>
          <w:rStyle w:val="StyleUnderline"/>
        </w:rPr>
        <w:t xml:space="preserve">said </w:t>
      </w:r>
      <w:r w:rsidRPr="00C347FC">
        <w:rPr>
          <w:rStyle w:val="StyleUnderline"/>
          <w:highlight w:val="green"/>
        </w:rPr>
        <w:t xml:space="preserve">these findings help </w:t>
      </w:r>
      <w:r w:rsidRPr="00D17ABC">
        <w:rPr>
          <w:rStyle w:val="Emphasis"/>
          <w:highlight w:val="green"/>
        </w:rPr>
        <w:t>explain why evangelicals aren’t likely to abandon Trump</w:t>
      </w:r>
      <w:r w:rsidRPr="00C347FC">
        <w:rPr>
          <w:rStyle w:val="StyleUnderline"/>
          <w:highlight w:val="green"/>
        </w:rPr>
        <w:t xml:space="preserve"> over the child separation crisis, even if they’re troubled by it. “More than other groups, white evangelical Protestants</w:t>
      </w:r>
      <w:r w:rsidRPr="00C347FC">
        <w:rPr>
          <w:rStyle w:val="StyleUnderline"/>
        </w:rPr>
        <w:t xml:space="preserve"> seem to </w:t>
      </w:r>
      <w:r w:rsidRPr="00D17ABC">
        <w:rPr>
          <w:rStyle w:val="Emphasis"/>
          <w:highlight w:val="green"/>
        </w:rPr>
        <w:t>perceive immigrants as a threat</w:t>
      </w:r>
      <w:r w:rsidRPr="00C347FC">
        <w:rPr>
          <w:rStyle w:val="StyleUnderline"/>
        </w:rPr>
        <w:t xml:space="preserve"> to American society,</w:t>
      </w:r>
      <w:r w:rsidRPr="00D17ABC">
        <w:rPr>
          <w:sz w:val="16"/>
        </w:rPr>
        <w:t>” he said. “</w:t>
      </w:r>
      <w:r w:rsidRPr="00C347FC">
        <w:rPr>
          <w:rStyle w:val="StyleUnderline"/>
          <w:highlight w:val="green"/>
        </w:rPr>
        <w:t xml:space="preserve">So even if they don’t like this particular policy, they’re </w:t>
      </w:r>
      <w:r w:rsidRPr="00D17ABC">
        <w:rPr>
          <w:rStyle w:val="Emphasis"/>
          <w:highlight w:val="green"/>
        </w:rPr>
        <w:t>on board with Trump’s approach to immigration</w:t>
      </w:r>
      <w:r w:rsidRPr="00D17ABC">
        <w:rPr>
          <w:sz w:val="16"/>
        </w:rPr>
        <w:t xml:space="preserve"> in general, </w:t>
      </w:r>
      <w:r w:rsidRPr="00C347FC">
        <w:rPr>
          <w:rStyle w:val="StyleUnderline"/>
          <w:highlight w:val="green"/>
        </w:rPr>
        <w:t xml:space="preserve">and that makes it </w:t>
      </w:r>
      <w:r w:rsidRPr="00D17ABC">
        <w:rPr>
          <w:rStyle w:val="Emphasis"/>
          <w:highlight w:val="green"/>
        </w:rPr>
        <w:t>likelier that they’ll see this as a tactical misstep rather than a breaking point</w:t>
      </w:r>
      <w:r w:rsidRPr="00C347FC">
        <w:rPr>
          <w:rStyle w:val="StyleUnderline"/>
        </w:rPr>
        <w:t>.”</w:t>
      </w:r>
      <w:r w:rsidRPr="00D17ABC">
        <w:rPr>
          <w:sz w:val="16"/>
        </w:rPr>
        <w:t xml:space="preserve"> </w:t>
      </w:r>
      <w:r w:rsidRPr="00C347FC">
        <w:rPr>
          <w:rStyle w:val="StyleUnderline"/>
        </w:rPr>
        <w:t>That’s also how some evangelical leaders have responded</w:t>
      </w:r>
      <w:r w:rsidRPr="00D17ABC">
        <w:rPr>
          <w:sz w:val="16"/>
        </w:rPr>
        <w:t xml:space="preserve">; for example, Jentezen Franklin, a Georgia megachurch pastor who serves on Trump’s evangelical advisory council, criticized the family separation policy in an interview with FiveThirtyEight but blamed Congress — rather than Trump — for failing to act. “The president really cares for these families, but to permanently fix the problem, he needs Congress to do their job and work with him on border security,” Franklin said, adding that </w:t>
      </w:r>
      <w:r w:rsidRPr="00C347FC">
        <w:rPr>
          <w:rStyle w:val="StyleUnderline"/>
          <w:highlight w:val="green"/>
        </w:rPr>
        <w:t xml:space="preserve">many evangelicals were </w:t>
      </w:r>
      <w:r w:rsidRPr="00D17ABC">
        <w:rPr>
          <w:rStyle w:val="Emphasis"/>
          <w:highlight w:val="green"/>
        </w:rPr>
        <w:t>drawn to Trump because of his emphasis</w:t>
      </w:r>
      <w:r w:rsidRPr="00C347FC">
        <w:rPr>
          <w:rStyle w:val="StyleUnderline"/>
          <w:highlight w:val="green"/>
        </w:rPr>
        <w:t xml:space="preserve"> on reducing</w:t>
      </w:r>
      <w:r w:rsidRPr="00C347FC">
        <w:rPr>
          <w:rStyle w:val="StyleUnderline"/>
        </w:rPr>
        <w:t xml:space="preserve"> the </w:t>
      </w:r>
      <w:r w:rsidRPr="00C347FC">
        <w:rPr>
          <w:rStyle w:val="StyleUnderline"/>
          <w:highlight w:val="green"/>
        </w:rPr>
        <w:t>number of</w:t>
      </w:r>
      <w:r w:rsidRPr="00D17ABC">
        <w:rPr>
          <w:sz w:val="16"/>
        </w:rPr>
        <w:t xml:space="preserve"> undocumented </w:t>
      </w:r>
      <w:r w:rsidRPr="00C347FC">
        <w:rPr>
          <w:rStyle w:val="StyleUnderline"/>
          <w:highlight w:val="green"/>
        </w:rPr>
        <w:t>immigrants</w:t>
      </w:r>
      <w:r w:rsidRPr="00C347FC">
        <w:rPr>
          <w:rStyle w:val="StyleUnderline"/>
        </w:rPr>
        <w:t xml:space="preserve"> in the U.S.</w:t>
      </w:r>
      <w:r>
        <w:rPr>
          <w:rStyle w:val="StyleUnderline"/>
        </w:rPr>
        <w:t xml:space="preserve"> </w:t>
      </w:r>
      <w:r w:rsidRPr="00D17ABC">
        <w:rPr>
          <w:sz w:val="16"/>
        </w:rPr>
        <w:t xml:space="preserve">And while many other Christian leaders, including the Catholic bishops, have criticized the policy based on the biblical injunction to care for the poor and the stranger, several prominent evangelicals have emphasized the need to obey the law and defer to the president’s authority. Robert Jeffress, the pastor of Dallas’s First Baptist Church and a strong Trump supporter, told FiveThirtyEight that the separation of children from their parents was “disturbing” but quickly added that Trump has the “God-given responsibility” to secure the border in the way he deems appropriate and punish people breaking the law, even if it appears harsh. </w:t>
      </w:r>
      <w:r w:rsidRPr="00C347FC">
        <w:rPr>
          <w:rStyle w:val="StyleUnderline"/>
        </w:rPr>
        <w:t>That deference to law and order is fundamental to the way evangelicals think about immigration policy</w:t>
      </w:r>
      <w:r w:rsidRPr="00D17ABC">
        <w:rPr>
          <w:sz w:val="16"/>
        </w:rPr>
        <w:t xml:space="preserve">. A 2015 poll by LifeWay Research, a Baptist-affiliated research organization, found that </w:t>
      </w:r>
      <w:r w:rsidRPr="00C347FC">
        <w:rPr>
          <w:rStyle w:val="StyleUnderline"/>
        </w:rPr>
        <w:t>although a strong majority (72 percent) of evangelicals agreed that “immigration reform should protect the unity of the immediate family,” even more believed that “immigration reform should respect the rule of law” (88 percent) and “guarantee secure national borders” (86 percent). Partisanship and racial anxieties</w:t>
      </w:r>
      <w:r w:rsidRPr="00D17ABC">
        <w:rPr>
          <w:sz w:val="16"/>
        </w:rPr>
        <w:t xml:space="preserve"> are </w:t>
      </w:r>
      <w:r w:rsidRPr="00C347FC">
        <w:rPr>
          <w:rStyle w:val="StyleUnderline"/>
        </w:rPr>
        <w:t>also likely playing a role,</w:t>
      </w:r>
      <w:r w:rsidRPr="00D17ABC">
        <w:rPr>
          <w:sz w:val="16"/>
        </w:rPr>
        <w:t xml:space="preserve"> said Janelle Wong, a political scientist at the University of Maryland and the author of a new book on evangelicals and immigration. “</w:t>
      </w:r>
      <w:r w:rsidRPr="00C347FC">
        <w:rPr>
          <w:rStyle w:val="StyleUnderline"/>
        </w:rPr>
        <w:t>Evangelicals are in a difficult position because of their emphasis on supporting the traditional family,”</w:t>
      </w:r>
      <w:r w:rsidRPr="00D17ABC">
        <w:rPr>
          <w:sz w:val="16"/>
        </w:rPr>
        <w:t xml:space="preserve"> she said. “</w:t>
      </w:r>
      <w:r w:rsidRPr="00C347FC">
        <w:rPr>
          <w:rStyle w:val="StyleUnderline"/>
        </w:rPr>
        <w:t xml:space="preserve">But here, </w:t>
      </w:r>
      <w:r w:rsidRPr="00D17ABC">
        <w:rPr>
          <w:rStyle w:val="StyleUnderline"/>
          <w:highlight w:val="green"/>
        </w:rPr>
        <w:t xml:space="preserve">if you </w:t>
      </w:r>
      <w:r w:rsidRPr="00D17ABC">
        <w:rPr>
          <w:rStyle w:val="Emphasis"/>
          <w:highlight w:val="green"/>
        </w:rPr>
        <w:t>strongly support the president’s</w:t>
      </w:r>
      <w:r w:rsidRPr="00D17ABC">
        <w:rPr>
          <w:rStyle w:val="Emphasis"/>
        </w:rPr>
        <w:t xml:space="preserve"> overall </w:t>
      </w:r>
      <w:r w:rsidRPr="00D17ABC">
        <w:rPr>
          <w:rStyle w:val="Emphasis"/>
          <w:highlight w:val="green"/>
        </w:rPr>
        <w:t>strategy on immigration</w:t>
      </w:r>
      <w:r w:rsidRPr="00D17ABC">
        <w:rPr>
          <w:rStyle w:val="StyleUnderline"/>
          <w:highlight w:val="green"/>
        </w:rPr>
        <w:t xml:space="preserve"> and see immigrants as dangerous lawbreakers</w:t>
      </w:r>
      <w:r w:rsidRPr="00D17ABC">
        <w:rPr>
          <w:sz w:val="16"/>
        </w:rPr>
        <w:t xml:space="preserve"> — </w:t>
      </w:r>
      <w:r w:rsidRPr="00C347FC">
        <w:rPr>
          <w:rStyle w:val="StyleUnderline"/>
        </w:rPr>
        <w:t xml:space="preserve">some even blame the parents for putting their children in this position — </w:t>
      </w:r>
      <w:r w:rsidRPr="00D17ABC">
        <w:rPr>
          <w:rStyle w:val="StyleUnderline"/>
          <w:highlight w:val="green"/>
        </w:rPr>
        <w:t xml:space="preserve">it’s </w:t>
      </w:r>
      <w:r w:rsidRPr="00D17ABC">
        <w:rPr>
          <w:rStyle w:val="Emphasis"/>
          <w:highlight w:val="green"/>
        </w:rPr>
        <w:t>easier to justify.”</w:t>
      </w:r>
      <w:r>
        <w:rPr>
          <w:rStyle w:val="StyleUnderline"/>
        </w:rPr>
        <w:t xml:space="preserve"> </w:t>
      </w:r>
      <w:r w:rsidRPr="00D17ABC">
        <w:rPr>
          <w:sz w:val="16"/>
        </w:rPr>
        <w:t xml:space="preserve">These kinds of arguments won’t necessarily work forever. Past PRRI polling has shown that younger white evangelicals are much likelier than older white evangelicals to believe that immigrants strengthen the country or to agree that immigrants are the victims of discrimination, which may reduce their support for restrictionist immigration policies in the long term. But </w:t>
      </w:r>
      <w:r w:rsidRPr="00C347FC">
        <w:rPr>
          <w:rStyle w:val="StyleUnderline"/>
        </w:rPr>
        <w:t xml:space="preserve">for now, </w:t>
      </w:r>
      <w:r w:rsidRPr="00D17ABC">
        <w:rPr>
          <w:rStyle w:val="StyleUnderline"/>
          <w:highlight w:val="green"/>
        </w:rPr>
        <w:t xml:space="preserve">it seems </w:t>
      </w:r>
      <w:r w:rsidRPr="00D17ABC">
        <w:rPr>
          <w:rStyle w:val="Emphasis"/>
          <w:highlight w:val="green"/>
        </w:rPr>
        <w:t>unlikely that</w:t>
      </w:r>
      <w:r w:rsidRPr="00D17ABC">
        <w:rPr>
          <w:rStyle w:val="Emphasis"/>
        </w:rPr>
        <w:t xml:space="preserve"> the controversy over the </w:t>
      </w:r>
      <w:r w:rsidRPr="00D17ABC">
        <w:rPr>
          <w:rStyle w:val="Emphasis"/>
          <w:highlight w:val="green"/>
        </w:rPr>
        <w:t>child separation policy will do much — if anything — to diminish Trump’s popularity among this key group.</w:t>
      </w:r>
    </w:p>
    <w:p w14:paraId="25FEEC36" w14:textId="77777777" w:rsidR="00914444" w:rsidRDefault="00914444" w:rsidP="00914444"/>
    <w:p w14:paraId="3FB89C39" w14:textId="77777777" w:rsidR="00914444" w:rsidRDefault="00914444" w:rsidP="00914444">
      <w:pPr>
        <w:pStyle w:val="Heading4"/>
      </w:pPr>
      <w:r>
        <w:t>The blamed Congress and Obama- they see Trump as the Savoir BECAUSE he’s consistently delivered on their hardline immigration policy goals</w:t>
      </w:r>
    </w:p>
    <w:p w14:paraId="284E10EC" w14:textId="77777777" w:rsidR="00914444" w:rsidRPr="00020ADF" w:rsidRDefault="00914444" w:rsidP="00914444">
      <w:pPr>
        <w:rPr>
          <w:sz w:val="12"/>
        </w:rPr>
      </w:pPr>
      <w:r w:rsidRPr="00020ADF">
        <w:rPr>
          <w:rStyle w:val="Style13ptBold"/>
        </w:rPr>
        <w:t xml:space="preserve">Dias </w:t>
      </w:r>
      <w:r>
        <w:rPr>
          <w:rStyle w:val="Style13ptBold"/>
        </w:rPr>
        <w:t>6-20</w:t>
      </w:r>
      <w:r w:rsidRPr="00020ADF">
        <w:rPr>
          <w:rStyle w:val="Style13ptBold"/>
        </w:rPr>
        <w:t xml:space="preserve"> </w:t>
      </w:r>
      <w:r w:rsidRPr="00020ADF">
        <w:rPr>
          <w:sz w:val="12"/>
        </w:rPr>
        <w:t>(Elizabeth Dias is New York Times and TIME correspondent covering faith and politics, 6-20-2018, "Evangelical Leaders Lament Border Separations, but Stand Behind Trump," New York Times, https://www.nytimes.com/2018/06/20/us/politics/evangelicals-immigration-trump.html) //JackH</w:t>
      </w:r>
    </w:p>
    <w:p w14:paraId="55EBFBE2" w14:textId="77777777" w:rsidR="00914444" w:rsidRDefault="00914444" w:rsidP="00914444">
      <w:pPr>
        <w:rPr>
          <w:rStyle w:val="StyleUnderline"/>
        </w:rPr>
      </w:pPr>
      <w:r w:rsidRPr="00020ADF">
        <w:rPr>
          <w:sz w:val="10"/>
        </w:rPr>
        <w:t xml:space="preserve">WASHINGTON — Long one of President </w:t>
      </w:r>
      <w:r w:rsidRPr="00B909C5">
        <w:rPr>
          <w:rStyle w:val="StyleUnderline"/>
          <w:highlight w:val="green"/>
        </w:rPr>
        <w:t>Trump’s</w:t>
      </w:r>
      <w:r w:rsidRPr="00020ADF">
        <w:rPr>
          <w:sz w:val="10"/>
        </w:rPr>
        <w:t xml:space="preserve"> most ardent defenders, the evangelist Franklin Graham voiced strenuous dissent this week about the practice of separating families at the border, even calling it “disgraceful.” His </w:t>
      </w:r>
      <w:r w:rsidRPr="00B909C5">
        <w:rPr>
          <w:rStyle w:val="StyleUnderline"/>
          <w:highlight w:val="green"/>
        </w:rPr>
        <w:t>comments</w:t>
      </w:r>
      <w:r w:rsidRPr="005B2CD7">
        <w:rPr>
          <w:rStyle w:val="StyleUnderline"/>
        </w:rPr>
        <w:t xml:space="preserve">, along with other criticism from the evangelical community, </w:t>
      </w:r>
      <w:r w:rsidRPr="00B909C5">
        <w:rPr>
          <w:rStyle w:val="StyleUnderline"/>
          <w:highlight w:val="green"/>
        </w:rPr>
        <w:t>raised the possibility that the president’s support from conservative Christians might erode</w:t>
      </w:r>
      <w:r w:rsidRPr="00020ADF">
        <w:rPr>
          <w:sz w:val="10"/>
        </w:rPr>
        <w:t xml:space="preserve"> as outrage mounts over the Trump administration’s “zero-tolerance” immigration policy. </w:t>
      </w:r>
      <w:r w:rsidRPr="00B909C5">
        <w:rPr>
          <w:rStyle w:val="Emphasis"/>
          <w:highlight w:val="green"/>
        </w:rPr>
        <w:t>But</w:t>
      </w:r>
      <w:r w:rsidRPr="00020ADF">
        <w:rPr>
          <w:sz w:val="10"/>
        </w:rPr>
        <w:t xml:space="preserve"> if evangelical leaders are pained by the sight of children being taken from their parents, </w:t>
      </w:r>
      <w:r w:rsidRPr="00B909C5">
        <w:rPr>
          <w:rStyle w:val="Emphasis"/>
          <w:highlight w:val="green"/>
        </w:rPr>
        <w:t>they are not directly faulting</w:t>
      </w:r>
      <w:r w:rsidRPr="008253B2">
        <w:rPr>
          <w:rStyle w:val="Emphasis"/>
        </w:rPr>
        <w:t xml:space="preserve"> Mr. </w:t>
      </w:r>
      <w:r w:rsidRPr="00B909C5">
        <w:rPr>
          <w:rStyle w:val="Emphasis"/>
          <w:highlight w:val="green"/>
        </w:rPr>
        <w:t>Trump</w:t>
      </w:r>
      <w:r w:rsidRPr="008253B2">
        <w:rPr>
          <w:rStyle w:val="Emphasis"/>
        </w:rPr>
        <w:t>.</w:t>
      </w:r>
      <w:r>
        <w:rPr>
          <w:rStyle w:val="Emphasis"/>
        </w:rPr>
        <w:t xml:space="preserve"> </w:t>
      </w:r>
      <w:r w:rsidRPr="00020ADF">
        <w:rPr>
          <w:sz w:val="10"/>
        </w:rPr>
        <w:t xml:space="preserve">Instead, </w:t>
      </w:r>
      <w:r w:rsidRPr="00B909C5">
        <w:rPr>
          <w:rStyle w:val="Emphasis"/>
          <w:highlight w:val="green"/>
        </w:rPr>
        <w:t>many blame Congress</w:t>
      </w:r>
      <w:r w:rsidRPr="008253B2">
        <w:rPr>
          <w:rStyle w:val="Emphasis"/>
        </w:rPr>
        <w:t xml:space="preserve"> </w:t>
      </w:r>
      <w:r w:rsidRPr="00B909C5">
        <w:rPr>
          <w:rStyle w:val="Emphasis"/>
          <w:highlight w:val="green"/>
        </w:rPr>
        <w:t>and past administrations</w:t>
      </w:r>
      <w:r w:rsidRPr="008253B2">
        <w:rPr>
          <w:rStyle w:val="Emphasis"/>
        </w:rPr>
        <w:t xml:space="preserve">, Republican and Democrat, </w:t>
      </w:r>
      <w:r w:rsidRPr="00B909C5">
        <w:rPr>
          <w:rStyle w:val="Emphasis"/>
          <w:highlight w:val="green"/>
        </w:rPr>
        <w:t>and emphasize that</w:t>
      </w:r>
      <w:r w:rsidRPr="008253B2">
        <w:rPr>
          <w:rStyle w:val="Emphasis"/>
        </w:rPr>
        <w:t xml:space="preserve"> Mr. </w:t>
      </w:r>
      <w:r w:rsidRPr="00B909C5">
        <w:rPr>
          <w:rStyle w:val="Emphasis"/>
          <w:highlight w:val="green"/>
        </w:rPr>
        <w:t>Trump called family separation “horrible</w:t>
      </w:r>
      <w:r w:rsidRPr="008253B2">
        <w:rPr>
          <w:rStyle w:val="Emphasis"/>
        </w:rPr>
        <w:t xml:space="preserve">” in a tweet </w:t>
      </w:r>
      <w:r w:rsidRPr="00B909C5">
        <w:rPr>
          <w:rStyle w:val="Emphasis"/>
          <w:highlight w:val="green"/>
        </w:rPr>
        <w:t>and</w:t>
      </w:r>
      <w:r w:rsidRPr="008253B2">
        <w:rPr>
          <w:rStyle w:val="Emphasis"/>
        </w:rPr>
        <w:t xml:space="preserve"> that he </w:t>
      </w:r>
      <w:r w:rsidRPr="00B909C5">
        <w:rPr>
          <w:rStyle w:val="Emphasis"/>
          <w:highlight w:val="green"/>
        </w:rPr>
        <w:t>wanted a legislative</w:t>
      </w:r>
      <w:r w:rsidRPr="008253B2">
        <w:rPr>
          <w:rStyle w:val="Emphasis"/>
        </w:rPr>
        <w:t xml:space="preserve"> </w:t>
      </w:r>
      <w:r w:rsidRPr="00B909C5">
        <w:rPr>
          <w:rStyle w:val="Emphasis"/>
          <w:highlight w:val="green"/>
        </w:rPr>
        <w:t>fix</w:t>
      </w:r>
      <w:r w:rsidRPr="008253B2">
        <w:rPr>
          <w:rStyle w:val="Emphasis"/>
        </w:rPr>
        <w:t xml:space="preserve"> for immigration</w:t>
      </w:r>
      <w:r w:rsidRPr="00020ADF">
        <w:rPr>
          <w:sz w:val="10"/>
        </w:rPr>
        <w:t xml:space="preserve">. </w:t>
      </w:r>
      <w:r w:rsidRPr="008253B2">
        <w:rPr>
          <w:rStyle w:val="StyleUnderline"/>
        </w:rPr>
        <w:t xml:space="preserve">And though it is too early to know the electoral consequences of the policy, </w:t>
      </w:r>
      <w:r w:rsidRPr="00B909C5">
        <w:rPr>
          <w:rStyle w:val="StyleUnderline"/>
          <w:highlight w:val="green"/>
        </w:rPr>
        <w:t>few</w:t>
      </w:r>
      <w:r w:rsidRPr="008253B2">
        <w:rPr>
          <w:rStyle w:val="StyleUnderline"/>
        </w:rPr>
        <w:t xml:space="preserve"> conservative </w:t>
      </w:r>
      <w:r w:rsidRPr="00B909C5">
        <w:rPr>
          <w:rStyle w:val="StyleUnderline"/>
          <w:highlight w:val="green"/>
        </w:rPr>
        <w:t>Christian</w:t>
      </w:r>
      <w:r w:rsidRPr="008253B2">
        <w:rPr>
          <w:rStyle w:val="StyleUnderline"/>
        </w:rPr>
        <w:t xml:space="preserve"> political </w:t>
      </w:r>
      <w:r w:rsidRPr="00B909C5">
        <w:rPr>
          <w:rStyle w:val="StyleUnderline"/>
          <w:highlight w:val="green"/>
        </w:rPr>
        <w:t>leaders</w:t>
      </w:r>
      <w:r w:rsidRPr="008253B2">
        <w:rPr>
          <w:rStyle w:val="StyleUnderline"/>
        </w:rPr>
        <w:t xml:space="preserve"> </w:t>
      </w:r>
      <w:r w:rsidRPr="00B909C5">
        <w:rPr>
          <w:rStyle w:val="StyleUnderline"/>
          <w:highlight w:val="green"/>
        </w:rPr>
        <w:t>are concerned that</w:t>
      </w:r>
      <w:r w:rsidRPr="008253B2">
        <w:rPr>
          <w:rStyle w:val="StyleUnderline"/>
        </w:rPr>
        <w:t xml:space="preserve"> Mr. </w:t>
      </w:r>
      <w:r w:rsidRPr="00B909C5">
        <w:rPr>
          <w:rStyle w:val="StyleUnderline"/>
          <w:highlight w:val="green"/>
        </w:rPr>
        <w:t>Trump will lose support</w:t>
      </w:r>
      <w:r w:rsidRPr="00020ADF">
        <w:rPr>
          <w:sz w:val="10"/>
        </w:rPr>
        <w:t xml:space="preserve"> among their ranks, which represent one of his most important voting blocs. “</w:t>
      </w:r>
      <w:r w:rsidRPr="008253B2">
        <w:rPr>
          <w:rStyle w:val="StyleUnderline"/>
        </w:rPr>
        <w:t>This is not the administration’s fault,” Mr. Graham said</w:t>
      </w:r>
      <w:r w:rsidRPr="00020ADF">
        <w:rPr>
          <w:sz w:val="10"/>
        </w:rPr>
        <w:t xml:space="preserve"> in an interview this week. “I don’t point the finger at Trump.’’ While reiterating his stance against the separation of families, Mr. </w:t>
      </w:r>
      <w:r w:rsidRPr="008253B2">
        <w:rPr>
          <w:rStyle w:val="StyleUnderline"/>
        </w:rPr>
        <w:t>Graham echoed the president’s false assertion that current law requires the government to do so</w:t>
      </w:r>
      <w:r w:rsidRPr="00020ADF">
        <w:rPr>
          <w:sz w:val="10"/>
        </w:rPr>
        <w:t xml:space="preserve">. “President Trump doesn’t make the law, he can only enforce it,” he said. </w:t>
      </w:r>
      <w:r w:rsidRPr="008253B2">
        <w:rPr>
          <w:rStyle w:val="StyleUnderline"/>
        </w:rPr>
        <w:t xml:space="preserve">Mr. </w:t>
      </w:r>
      <w:r w:rsidRPr="00B909C5">
        <w:rPr>
          <w:rStyle w:val="StyleUnderline"/>
          <w:highlight w:val="green"/>
        </w:rPr>
        <w:t>Graham</w:t>
      </w:r>
      <w:r w:rsidRPr="008253B2">
        <w:rPr>
          <w:rStyle w:val="StyleUnderline"/>
        </w:rPr>
        <w:t xml:space="preserve"> also </w:t>
      </w:r>
      <w:r w:rsidRPr="00B909C5">
        <w:rPr>
          <w:rStyle w:val="StyleUnderline"/>
          <w:highlight w:val="green"/>
        </w:rPr>
        <w:t>accused lawmakers of visiting detention centers for political gain</w:t>
      </w:r>
      <w:r w:rsidRPr="008253B2">
        <w:rPr>
          <w:rStyle w:val="StyleUnderline"/>
        </w:rPr>
        <w:t>, after recent high-profile trips by</w:t>
      </w:r>
      <w:r w:rsidRPr="00020ADF">
        <w:rPr>
          <w:sz w:val="10"/>
        </w:rPr>
        <w:t xml:space="preserve"> </w:t>
      </w:r>
      <w:r w:rsidRPr="008253B2">
        <w:rPr>
          <w:rStyle w:val="StyleUnderline"/>
        </w:rPr>
        <w:t>Democrats</w:t>
      </w:r>
      <w:r w:rsidRPr="00020ADF">
        <w:rPr>
          <w:sz w:val="10"/>
        </w:rPr>
        <w:t xml:space="preserve">. “This administration is extremely concerned,” Mr. Graham said before votes in Congress on two immigration proposals, expected this week. “They’ve got to have some Democrats cross the aisle.” Robert Jeffress, the pastor of First Baptist Dallas, who gave a controversial prayer at the opening of the United States Embassy in Jerusalem last month, said he fully supported the president’s policy. He called the separation of families “gut-wrenching” and the optics of the situation “horrible.” But he said it was more gut-wrenching to see immigrants enter the country illegally and harm or kill Americans, echoing one of the president’s prime arguments for “zero tolerance.” </w:t>
      </w:r>
      <w:r w:rsidRPr="00B909C5">
        <w:rPr>
          <w:rStyle w:val="StyleUnderline"/>
          <w:highlight w:val="green"/>
        </w:rPr>
        <w:t>Their stances underscore the delicate path evangelical leaders must tread</w:t>
      </w:r>
      <w:r w:rsidRPr="008253B2">
        <w:rPr>
          <w:rStyle w:val="StyleUnderline"/>
        </w:rPr>
        <w:t xml:space="preserve"> </w:t>
      </w:r>
      <w:r w:rsidRPr="00B909C5">
        <w:rPr>
          <w:rStyle w:val="StyleUnderline"/>
          <w:highlight w:val="green"/>
        </w:rPr>
        <w:t>as</w:t>
      </w:r>
      <w:r w:rsidRPr="008253B2">
        <w:rPr>
          <w:rStyle w:val="StyleUnderline"/>
        </w:rPr>
        <w:t xml:space="preserve"> </w:t>
      </w:r>
      <w:r w:rsidRPr="00B909C5">
        <w:rPr>
          <w:rStyle w:val="StyleUnderline"/>
          <w:highlight w:val="green"/>
        </w:rPr>
        <w:t>they express deep unease</w:t>
      </w:r>
      <w:r w:rsidRPr="008253B2">
        <w:rPr>
          <w:rStyle w:val="StyleUnderline"/>
        </w:rPr>
        <w:t xml:space="preserve"> about border separations, </w:t>
      </w:r>
      <w:r w:rsidRPr="00B909C5">
        <w:rPr>
          <w:rStyle w:val="Emphasis"/>
          <w:highlight w:val="green"/>
        </w:rPr>
        <w:t>while still maintaining staunch opposition to illegal immigration</w:t>
      </w:r>
      <w:r w:rsidRPr="005B2CD7">
        <w:rPr>
          <w:rStyle w:val="Emphasis"/>
        </w:rPr>
        <w:t xml:space="preserve"> </w:t>
      </w:r>
      <w:r w:rsidRPr="00B909C5">
        <w:rPr>
          <w:rStyle w:val="StyleUnderline"/>
          <w:highlight w:val="green"/>
        </w:rPr>
        <w:t>and showing loyalty</w:t>
      </w:r>
      <w:r w:rsidRPr="008253B2">
        <w:rPr>
          <w:rStyle w:val="StyleUnderline"/>
        </w:rPr>
        <w:t xml:space="preserve"> </w:t>
      </w:r>
      <w:r w:rsidRPr="00144138">
        <w:rPr>
          <w:rStyle w:val="StyleUnderline"/>
          <w:highlight w:val="green"/>
        </w:rPr>
        <w:t xml:space="preserve">to a president who has </w:t>
      </w:r>
      <w:r w:rsidRPr="00144138">
        <w:rPr>
          <w:rStyle w:val="Emphasis"/>
          <w:highlight w:val="green"/>
        </w:rPr>
        <w:t>consistently delivered on their policy goals.</w:t>
      </w:r>
    </w:p>
    <w:p w14:paraId="592AF83F" w14:textId="77777777" w:rsidR="00914444" w:rsidRDefault="00914444" w:rsidP="00914444">
      <w:pPr>
        <w:pStyle w:val="Heading4"/>
      </w:pPr>
      <w:r>
        <w:t xml:space="preserve">The Base Support Family Detention camps </w:t>
      </w:r>
    </w:p>
    <w:p w14:paraId="60827F59" w14:textId="77777777" w:rsidR="00914444" w:rsidRPr="00020ADF" w:rsidRDefault="00914444" w:rsidP="00914444">
      <w:pPr>
        <w:rPr>
          <w:sz w:val="12"/>
        </w:rPr>
      </w:pPr>
      <w:r w:rsidRPr="00020ADF">
        <w:rPr>
          <w:rStyle w:val="Style13ptBold"/>
        </w:rPr>
        <w:t xml:space="preserve">Matthews </w:t>
      </w:r>
      <w:r>
        <w:rPr>
          <w:rStyle w:val="Style13ptBold"/>
        </w:rPr>
        <w:t>6-</w:t>
      </w:r>
      <w:r w:rsidRPr="00020ADF">
        <w:rPr>
          <w:rStyle w:val="Style13ptBold"/>
        </w:rPr>
        <w:t>18</w:t>
      </w:r>
      <w:r w:rsidRPr="00020ADF">
        <w:rPr>
          <w:sz w:val="12"/>
        </w:rPr>
        <w:t xml:space="preserve"> (Dylan Matthews is a reporter @ Vox, 6-18-2018, "Polls: Trump’s family separation policy is very unpopular — except among Republicans," Vox, https://www.vox.com/policy-and-politics/2018/6/18/17475740/family-separation-poll-polling-border-trump-children-immigrant-families-parents) //JackH</w:t>
      </w:r>
    </w:p>
    <w:p w14:paraId="095C59D8" w14:textId="77777777" w:rsidR="00914444" w:rsidRPr="0044077A" w:rsidRDefault="00914444" w:rsidP="00914444">
      <w:pPr>
        <w:rPr>
          <w:sz w:val="10"/>
        </w:rPr>
      </w:pPr>
      <w:r w:rsidRPr="00B909C5">
        <w:rPr>
          <w:rStyle w:val="StyleUnderline"/>
        </w:rPr>
        <w:t xml:space="preserve">Two new </w:t>
      </w:r>
      <w:r w:rsidRPr="00B909C5">
        <w:rPr>
          <w:rStyle w:val="StyleUnderline"/>
          <w:highlight w:val="green"/>
        </w:rPr>
        <w:t>polls find</w:t>
      </w:r>
      <w:r w:rsidRPr="0044077A">
        <w:rPr>
          <w:rStyle w:val="StyleUnderline"/>
        </w:rPr>
        <w:t xml:space="preserve"> that </w:t>
      </w:r>
      <w:r w:rsidRPr="00B909C5">
        <w:rPr>
          <w:rStyle w:val="StyleUnderline"/>
          <w:highlight w:val="green"/>
        </w:rPr>
        <w:t>the US government policy of separating children</w:t>
      </w:r>
      <w:r w:rsidRPr="0044077A">
        <w:rPr>
          <w:rStyle w:val="StyleUnderline"/>
        </w:rPr>
        <w:t xml:space="preserve"> from their parents at the Mexican border </w:t>
      </w:r>
      <w:r w:rsidRPr="00B909C5">
        <w:rPr>
          <w:rStyle w:val="StyleUnderline"/>
        </w:rPr>
        <w:t>is very unpopular with the general public</w:t>
      </w:r>
      <w:r w:rsidRPr="0044077A">
        <w:rPr>
          <w:rStyle w:val="StyleUnderline"/>
        </w:rPr>
        <w:t xml:space="preserve">, but </w:t>
      </w:r>
      <w:r w:rsidRPr="00B909C5">
        <w:rPr>
          <w:rStyle w:val="Emphasis"/>
          <w:highlight w:val="green"/>
        </w:rPr>
        <w:t>retains majority support among Republicans</w:t>
      </w:r>
      <w:r w:rsidRPr="0044077A">
        <w:rPr>
          <w:rStyle w:val="Emphasis"/>
        </w:rPr>
        <w:t>.</w:t>
      </w:r>
      <w:r>
        <w:rPr>
          <w:rStyle w:val="Emphasis"/>
        </w:rPr>
        <w:t xml:space="preserve"> </w:t>
      </w:r>
      <w:r w:rsidRPr="005B2CD7">
        <w:rPr>
          <w:rStyle w:val="StyleUnderline"/>
        </w:rPr>
        <w:t xml:space="preserve">A new </w:t>
      </w:r>
      <w:r w:rsidRPr="00B909C5">
        <w:rPr>
          <w:rStyle w:val="StyleUnderline"/>
          <w:highlight w:val="green"/>
        </w:rPr>
        <w:t>Quinnipiac University poll</w:t>
      </w:r>
      <w:r w:rsidRPr="0044077A">
        <w:rPr>
          <w:sz w:val="10"/>
        </w:rPr>
        <w:t xml:space="preserve">, released Monday, </w:t>
      </w:r>
      <w:r w:rsidRPr="00B909C5">
        <w:rPr>
          <w:rStyle w:val="StyleUnderline"/>
          <w:highlight w:val="green"/>
        </w:rPr>
        <w:t>asked voters</w:t>
      </w:r>
      <w:r w:rsidRPr="0044077A">
        <w:rPr>
          <w:sz w:val="10"/>
        </w:rPr>
        <w:t xml:space="preserve">, “As you may know, some families seeking asylum from their home country cross the U.S. border illegally and then request asylum. In an attempt to discourage this, the Trump administration has been prosecuting the parents immediately, which means separating parents from their children. </w:t>
      </w:r>
      <w:r w:rsidRPr="005B2CD7">
        <w:rPr>
          <w:rStyle w:val="StyleUnderline"/>
        </w:rPr>
        <w:t>Do you support or oppose this policy</w:t>
      </w:r>
      <w:r w:rsidRPr="0044077A">
        <w:rPr>
          <w:sz w:val="10"/>
        </w:rPr>
        <w:t xml:space="preserve">?” As my colleague Dara Lind notes, this characterizes most of the reason for family separation, though some families seeking asylum legally at ports of entry have also been separated. Sixty-six percent of voters — including 91 percent of Democrats and 68 percent of independents — told Quinnipiac they opposed the policy. Whites with college degrees were likelier than non-college whites to oppose the policy, and young people of all races were likelier to oppose it than old people. Women were likelier to oppose the policy than men, and black and Hispanic Americans were more likely to oppose it than whites (though a large majority of whites still oppose the policy). </w:t>
      </w:r>
      <w:r w:rsidRPr="0044077A">
        <w:rPr>
          <w:rStyle w:val="StyleUnderline"/>
        </w:rPr>
        <w:t xml:space="preserve">But by </w:t>
      </w:r>
      <w:r w:rsidRPr="00B909C5">
        <w:rPr>
          <w:rStyle w:val="StyleUnderline"/>
          <w:highlight w:val="green"/>
        </w:rPr>
        <w:t>a large, 20-point</w:t>
      </w:r>
      <w:r w:rsidRPr="0044077A">
        <w:rPr>
          <w:rStyle w:val="StyleUnderline"/>
        </w:rPr>
        <w:t xml:space="preserve"> </w:t>
      </w:r>
      <w:r w:rsidRPr="0044077A">
        <w:rPr>
          <w:sz w:val="10"/>
        </w:rPr>
        <w:t xml:space="preserve">(55 percent to 35 percent) </w:t>
      </w:r>
      <w:r w:rsidRPr="00B909C5">
        <w:rPr>
          <w:rStyle w:val="StyleUnderline"/>
          <w:highlight w:val="green"/>
        </w:rPr>
        <w:t>margin</w:t>
      </w:r>
      <w:r w:rsidRPr="00B909C5">
        <w:rPr>
          <w:sz w:val="10"/>
          <w:highlight w:val="green"/>
        </w:rPr>
        <w:t xml:space="preserve">, </w:t>
      </w:r>
      <w:r w:rsidRPr="00B909C5">
        <w:rPr>
          <w:rStyle w:val="Emphasis"/>
          <w:highlight w:val="green"/>
        </w:rPr>
        <w:t>Republicans supported the policy</w:t>
      </w:r>
      <w:r w:rsidRPr="0044077A">
        <w:rPr>
          <w:sz w:val="10"/>
        </w:rPr>
        <w:t xml:space="preserve">:  </w:t>
      </w:r>
      <w:r w:rsidRPr="005B2CD7">
        <w:rPr>
          <w:rStyle w:val="StyleUnderline"/>
        </w:rPr>
        <w:t>A poll conducted by Ipsos</w:t>
      </w:r>
      <w:r w:rsidRPr="0044077A">
        <w:rPr>
          <w:sz w:val="10"/>
        </w:rPr>
        <w:t xml:space="preserve"> exclusively for the Daily Beast </w:t>
      </w:r>
      <w:r w:rsidRPr="005B2CD7">
        <w:rPr>
          <w:rStyle w:val="StyleUnderline"/>
        </w:rPr>
        <w:t>found similar results</w:t>
      </w:r>
      <w:r w:rsidRPr="0044077A">
        <w:rPr>
          <w:sz w:val="10"/>
        </w:rPr>
        <w:t xml:space="preserve">. Ipsos asked respondents if they agreed with this statement: “It is appropriate to separate undocumented immigrant parents from their children when they cross the border in order to discourage others from crossing the border illegally.” The wording is slightly different from the Quinnipiac poll, foregrounding the deterrence rationale the Trump administration has used to defend the policy. Fifty-five percent of respondents stated they disagreed (42 percent “strongly” disagreed), while 27 percent agreed. As in the Quinnipiac poll, women and nonwhite people were likelier to disagree with the policy; unlike the Quinnipiac poll, differences based on education were minimal, and 18- to 34-year-olds and 35- to 54-year-olds had similar opinions. (People 55 and up were likelier to support the policy.) And as in the Quinnipiac poll, more Republicans approved of the policy than not (46 percent to 32 percent). Note that unlike the Quinnipiac poll, the Ipsos poll found only a plurality of Republicans supporting family separation, not a majority.  Chris Warshaw, a political scientist at George Washington University, notes that both the Quinnipiac and Ipsos polling suggests the policy is less popular than any major policy proposal of recent American history, including the extremely unpopular Obamacare repeal bills of last summer: @cwarshaw Two polls are out on Trump's policy of separating families of illegal immigrants. Both show it is historically unpopular. @QuinnipiacPoll: 66% oppose - 27% supp (-39% margin)@ipsosus 56-27 (-29% margin) For context, these numbers are lower than any major bill in past 30 yrs. Nonetheless, </w:t>
      </w:r>
      <w:r w:rsidRPr="0044077A">
        <w:rPr>
          <w:rStyle w:val="Emphasis"/>
        </w:rPr>
        <w:t xml:space="preserve">the polls find that </w:t>
      </w:r>
      <w:r w:rsidRPr="00B909C5">
        <w:rPr>
          <w:rStyle w:val="Emphasis"/>
          <w:highlight w:val="green"/>
        </w:rPr>
        <w:t>Trump’s core Republican base supports family separation</w:t>
      </w:r>
      <w:r w:rsidRPr="0044077A">
        <w:rPr>
          <w:sz w:val="10"/>
        </w:rPr>
        <w:t xml:space="preserve">. But when interpreting party-based polling, one should keep in mind the finding by Emory political scientists Pablo Montagnes, Zachary Peskowitz, and Joshua McCrain that Trump’s unpopularity has coincided with fewer people identifying as Republicans. That could mean that Republicans who disagree with Trump, and in particular his immigration policies, are likelier to identify as independents rather than Republicans now, which in turn artificially inflates support for Trump among self-identified Republicans. If you polled people who identified as Republicans as of November 2016 and asked what they think of the family separation policy, you might get different results. That said, </w:t>
      </w:r>
      <w:r w:rsidRPr="0044077A">
        <w:rPr>
          <w:rStyle w:val="Emphasis"/>
        </w:rPr>
        <w:t>Trump’s popularity has been rising in recent weeks</w:t>
      </w:r>
      <w:r w:rsidRPr="0044077A">
        <w:rPr>
          <w:sz w:val="10"/>
        </w:rPr>
        <w:t>, which could mitigate that effect. The polling here matches up with a longstanding public opinion trend of Americans becoming more supportive of immigration. An NBC poll last summer found that the share of Americans saying that immigration strengthens the US had grown from 47 percent in 2010 to 64 percent in 2017, rising among Democrats and Republicans alike. Pew Research Center has reached similar findings, and political scientists Daniel Hopkins (at the University of Pennsylvania) and Michael Tesler (at University of California Irvine) have found that the 2016 campaign made Americans more pro-immigration, including on Trump’s signature issue of a border wall.</w:t>
      </w:r>
    </w:p>
    <w:p w14:paraId="36EF6526" w14:textId="77777777" w:rsidR="00914444" w:rsidRDefault="00914444" w:rsidP="00914444">
      <w:pPr>
        <w:pStyle w:val="Heading4"/>
      </w:pPr>
      <w:r>
        <w:t>His base shrugged off family separation</w:t>
      </w:r>
    </w:p>
    <w:p w14:paraId="190826B1" w14:textId="77777777" w:rsidR="00914444" w:rsidRPr="00020ADF" w:rsidRDefault="00914444" w:rsidP="00914444">
      <w:pPr>
        <w:rPr>
          <w:sz w:val="12"/>
        </w:rPr>
      </w:pPr>
      <w:r w:rsidRPr="00020ADF">
        <w:rPr>
          <w:rStyle w:val="Style13ptBold"/>
        </w:rPr>
        <w:t>Blake 18</w:t>
      </w:r>
      <w:r w:rsidRPr="00020ADF">
        <w:rPr>
          <w:sz w:val="12"/>
        </w:rPr>
        <w:t xml:space="preserve"> (Aaron Blake is a reporter @ The Washington Post covering US politics, 6-18-2018, "The GOP backs Trump on separating families at the border — which is all he cares about," Washington Post, https://www.washingtonpost.com/news/the-fix/wp/2018/06/18/the-gop-has-trumps-back-on-separating-families-at-the-border-which-is-all-he-cares-about/) //JackH</w:t>
      </w:r>
    </w:p>
    <w:p w14:paraId="68C11D81" w14:textId="77777777" w:rsidR="00914444" w:rsidRPr="00020ADF" w:rsidRDefault="00914444" w:rsidP="00914444">
      <w:pPr>
        <w:rPr>
          <w:sz w:val="14"/>
        </w:rPr>
      </w:pPr>
      <w:r w:rsidRPr="00020ADF">
        <w:rPr>
          <w:sz w:val="14"/>
        </w:rPr>
        <w:t xml:space="preserve">President </w:t>
      </w:r>
      <w:r w:rsidRPr="00C941EB">
        <w:rPr>
          <w:rStyle w:val="StyleUnderline"/>
          <w:highlight w:val="green"/>
        </w:rPr>
        <w:t>Trump</w:t>
      </w:r>
      <w:r w:rsidRPr="00C941EB">
        <w:rPr>
          <w:sz w:val="14"/>
          <w:highlight w:val="green"/>
        </w:rPr>
        <w:t>'s</w:t>
      </w:r>
      <w:r w:rsidRPr="00020ADF">
        <w:rPr>
          <w:sz w:val="14"/>
        </w:rPr>
        <w:t xml:space="preserve"> administration </w:t>
      </w:r>
      <w:r w:rsidRPr="00C941EB">
        <w:rPr>
          <w:rStyle w:val="StyleUnderline"/>
          <w:highlight w:val="green"/>
        </w:rPr>
        <w:t>has taken the</w:t>
      </w:r>
      <w:r w:rsidRPr="008253B2">
        <w:rPr>
          <w:rStyle w:val="StyleUnderline"/>
        </w:rPr>
        <w:t xml:space="preserve"> rather remarkable and </w:t>
      </w:r>
      <w:r w:rsidRPr="00C941EB">
        <w:rPr>
          <w:rStyle w:val="StyleUnderline"/>
          <w:highlight w:val="green"/>
        </w:rPr>
        <w:t>controversial step of</w:t>
      </w:r>
      <w:r>
        <w:rPr>
          <w:rStyle w:val="StyleUnderline"/>
        </w:rPr>
        <w:t xml:space="preserve"> </w:t>
      </w:r>
      <w:hyperlink r:id="rId14" w:history="1">
        <w:r w:rsidRPr="00C941EB">
          <w:rPr>
            <w:rStyle w:val="StyleUnderline"/>
            <w:highlight w:val="green"/>
          </w:rPr>
          <w:t>separating</w:t>
        </w:r>
        <w:r w:rsidRPr="008253B2">
          <w:rPr>
            <w:rStyle w:val="StyleUnderline"/>
          </w:rPr>
          <w:t xml:space="preserve"> </w:t>
        </w:r>
        <w:r w:rsidRPr="00C941EB">
          <w:rPr>
            <w:rStyle w:val="StyleUnderline"/>
            <w:highlight w:val="green"/>
          </w:rPr>
          <w:t>families</w:t>
        </w:r>
        <w:r>
          <w:rPr>
            <w:rStyle w:val="StyleUnderline"/>
          </w:rPr>
          <w:t xml:space="preserve"> </w:t>
        </w:r>
        <w:r w:rsidRPr="008253B2">
          <w:rPr>
            <w:rStyle w:val="StyleUnderline"/>
          </w:rPr>
          <w:t>who immigrated illegally at the border</w:t>
        </w:r>
      </w:hyperlink>
      <w:r>
        <w:rPr>
          <w:rStyle w:val="StyleUnderline"/>
        </w:rPr>
        <w:t xml:space="preserve"> </w:t>
      </w:r>
      <w:r w:rsidRPr="008253B2">
        <w:rPr>
          <w:rStyle w:val="StyleUnderline"/>
        </w:rPr>
        <w:t xml:space="preserve">— </w:t>
      </w:r>
      <w:r w:rsidRPr="00C941EB">
        <w:rPr>
          <w:rStyle w:val="StyleUnderline"/>
          <w:highlight w:val="green"/>
        </w:rPr>
        <w:t>a move that opponents decry</w:t>
      </w:r>
      <w:r w:rsidRPr="008253B2">
        <w:rPr>
          <w:rStyle w:val="StyleUnderline"/>
        </w:rPr>
        <w:t xml:space="preserve"> as inhumane and are sure </w:t>
      </w:r>
      <w:r w:rsidRPr="00C941EB">
        <w:rPr>
          <w:rStyle w:val="StyleUnderline"/>
          <w:highlight w:val="green"/>
        </w:rPr>
        <w:t>will backfire</w:t>
      </w:r>
      <w:r w:rsidRPr="008253B2">
        <w:rPr>
          <w:rStyle w:val="StyleUnderline"/>
        </w:rPr>
        <w:t xml:space="preserve"> on Republicans during the 2018 elections.</w:t>
      </w:r>
      <w:r>
        <w:rPr>
          <w:rStyle w:val="StyleUnderline"/>
        </w:rPr>
        <w:t xml:space="preserve"> </w:t>
      </w:r>
      <w:r w:rsidRPr="00C941EB">
        <w:rPr>
          <w:rStyle w:val="Emphasis"/>
          <w:highlight w:val="green"/>
        </w:rPr>
        <w:t>The reality is much more nuanced</w:t>
      </w:r>
      <w:r w:rsidRPr="00020ADF">
        <w:rPr>
          <w:sz w:val="14"/>
        </w:rPr>
        <w:t xml:space="preserve">. </w:t>
      </w:r>
      <w:r w:rsidRPr="005B7307">
        <w:rPr>
          <w:rStyle w:val="StyleUnderline"/>
        </w:rPr>
        <w:t xml:space="preserve">And the whole thing seems as though </w:t>
      </w:r>
      <w:r w:rsidRPr="00C941EB">
        <w:rPr>
          <w:rStyle w:val="StyleUnderline"/>
          <w:highlight w:val="green"/>
        </w:rPr>
        <w:t xml:space="preserve">it might be another example of a supposed “last straw” for Trump that </w:t>
      </w:r>
      <w:r w:rsidRPr="00C941EB">
        <w:rPr>
          <w:rStyle w:val="Emphasis"/>
          <w:highlight w:val="green"/>
        </w:rPr>
        <w:t>simply causes his base to shrug</w:t>
      </w:r>
      <w:r w:rsidRPr="005B7307">
        <w:rPr>
          <w:rStyle w:val="Emphasis"/>
        </w:rPr>
        <w:t>.</w:t>
      </w:r>
      <w:r w:rsidRPr="00020ADF">
        <w:rPr>
          <w:sz w:val="14"/>
        </w:rPr>
        <w:t xml:space="preserve"> Quinnipiac University and CNN on Monday came out with the first good-quality polls testing the policy, and voters writ large were very much opposed. While the Quinnipiac poll showed voters </w:t>
      </w:r>
      <w:hyperlink r:id="rId15" w:history="1">
        <w:r w:rsidRPr="00020ADF">
          <w:rPr>
            <w:rStyle w:val="Hyperlink"/>
            <w:sz w:val="14"/>
          </w:rPr>
          <w:t>opposed separating families at the border 66 percent to 27 percent</w:t>
        </w:r>
      </w:hyperlink>
      <w:r w:rsidRPr="00020ADF">
        <w:rPr>
          <w:sz w:val="14"/>
        </w:rPr>
        <w:t xml:space="preserve">, CNN showed them </w:t>
      </w:r>
      <w:hyperlink r:id="rId16" w:history="1">
        <w:r w:rsidRPr="00020ADF">
          <w:rPr>
            <w:rStyle w:val="Hyperlink"/>
            <w:sz w:val="14"/>
          </w:rPr>
          <w:t>disapproving of the policy 67 percent to 28 percent</w:t>
        </w:r>
      </w:hyperlink>
      <w:r w:rsidRPr="00020ADF">
        <w:rPr>
          <w:sz w:val="14"/>
        </w:rPr>
        <w:t xml:space="preserve">. But </w:t>
      </w:r>
      <w:r w:rsidRPr="00C941EB">
        <w:rPr>
          <w:rStyle w:val="StyleUnderline"/>
          <w:highlight w:val="green"/>
        </w:rPr>
        <w:t>most Republicans approved of the policy</w:t>
      </w:r>
      <w:r w:rsidRPr="00C941EB">
        <w:rPr>
          <w:sz w:val="14"/>
          <w:highlight w:val="green"/>
        </w:rPr>
        <w:t>:</w:t>
      </w:r>
      <w:r w:rsidRPr="00020ADF">
        <w:rPr>
          <w:sz w:val="14"/>
        </w:rPr>
        <w:t xml:space="preserve"> </w:t>
      </w:r>
      <w:r w:rsidRPr="008253B2">
        <w:rPr>
          <w:rStyle w:val="StyleUnderline"/>
        </w:rPr>
        <w:t>55 percent to 35 percent in the Quinnipiac poll and 58 percent to 34 percent in the CNN poll</w:t>
      </w:r>
      <w:r w:rsidRPr="00020ADF">
        <w:rPr>
          <w:sz w:val="14"/>
        </w:rPr>
        <w:t xml:space="preserve">. And if past is prologue, </w:t>
      </w:r>
      <w:r w:rsidRPr="00C941EB">
        <w:rPr>
          <w:rStyle w:val="Emphasis"/>
          <w:highlight w:val="green"/>
        </w:rPr>
        <w:t>support is likely to cement among Republicans as the administration presses its case and partisans dig in against Democrats and what they view as</w:t>
      </w:r>
      <w:r w:rsidRPr="008253B2">
        <w:rPr>
          <w:rStyle w:val="Emphasis"/>
        </w:rPr>
        <w:t xml:space="preserve"> overzealous and </w:t>
      </w:r>
      <w:r w:rsidRPr="00C941EB">
        <w:rPr>
          <w:rStyle w:val="Emphasis"/>
          <w:highlight w:val="green"/>
        </w:rPr>
        <w:t>overly critical news coverage</w:t>
      </w:r>
      <w:r w:rsidRPr="008253B2">
        <w:rPr>
          <w:rStyle w:val="Emphasis"/>
        </w:rPr>
        <w:t>.</w:t>
      </w:r>
      <w:r>
        <w:rPr>
          <w:rStyle w:val="Emphasis"/>
        </w:rPr>
        <w:t xml:space="preserve"> </w:t>
      </w:r>
      <w:r w:rsidRPr="00020ADF">
        <w:rPr>
          <w:sz w:val="14"/>
        </w:rPr>
        <w:t xml:space="preserve">This has been the case when it comes to a border wall. The somewhat dormant idea caught fire among Republicans once Trump proposed it during the 2016 presidential election campaign. While 47 percent of Republicans supported building a border wall in a 2006 Gallup poll and 60 percent supported a border wall or security fence in a 2010 Fox News poll, support for it is above three-quarters today in most polls, including </w:t>
      </w:r>
      <w:hyperlink r:id="rId17" w:history="1">
        <w:r w:rsidRPr="00020ADF">
          <w:rPr>
            <w:rStyle w:val="Hyperlink"/>
            <w:sz w:val="14"/>
          </w:rPr>
          <w:t>the new Quinnipiac poll</w:t>
        </w:r>
      </w:hyperlink>
      <w:r w:rsidRPr="00020ADF">
        <w:rPr>
          <w:sz w:val="14"/>
        </w:rPr>
        <w:t xml:space="preserve">. Trump has also transformed his party on issues such as free trade, moving it away from globalist policies into a more populist place. </w:t>
      </w:r>
      <w:hyperlink r:id="rId18" w:history="1">
        <w:r w:rsidRPr="00020ADF">
          <w:rPr>
            <w:rStyle w:val="Hyperlink"/>
            <w:sz w:val="14"/>
          </w:rPr>
          <w:t>Pew</w:t>
        </w:r>
      </w:hyperlink>
      <w:r w:rsidRPr="00020ADF">
        <w:rPr>
          <w:sz w:val="14"/>
        </w:rPr>
        <w:t xml:space="preserve">and </w:t>
      </w:r>
      <w:hyperlink r:id="rId19" w:history="1">
        <w:r w:rsidRPr="00020ADF">
          <w:rPr>
            <w:rStyle w:val="Hyperlink"/>
            <w:sz w:val="14"/>
          </w:rPr>
          <w:t>other pollsters</w:t>
        </w:r>
      </w:hyperlink>
      <w:r w:rsidRPr="00020ADF">
        <w:rPr>
          <w:sz w:val="14"/>
        </w:rPr>
        <w:t xml:space="preserve"> showed a spike in GOP opposition to free trade — previously an issue on which Republicans were the biggest supporters — once Trump took up the cause. Republicans have also shifted in Trump's direction when it comes to refugees. </w:t>
      </w:r>
      <w:r w:rsidRPr="008253B2">
        <w:rPr>
          <w:rStyle w:val="StyleUnderline"/>
        </w:rPr>
        <w:t>Pew recently showed a 9-percentage-point drop in the percentage of Republicans who said the United States has a responsibility to accept refugees</w:t>
      </w:r>
      <w:r w:rsidRPr="00020ADF">
        <w:rPr>
          <w:sz w:val="14"/>
        </w:rPr>
        <w:t xml:space="preserve">, from </w:t>
      </w:r>
      <w:hyperlink r:id="rId20" w:history="1">
        <w:r w:rsidRPr="00020ADF">
          <w:rPr>
            <w:rStyle w:val="Hyperlink"/>
            <w:sz w:val="14"/>
          </w:rPr>
          <w:t>35 percent in February 2017 to 26 percent today</w:t>
        </w:r>
      </w:hyperlink>
      <w:r w:rsidRPr="00020ADF">
        <w:rPr>
          <w:sz w:val="14"/>
        </w:rPr>
        <w:t>. Among conservative Republicans, the drop was from 33 percent to 19 percent.</w:t>
      </w:r>
    </w:p>
    <w:p w14:paraId="5395C976" w14:textId="77777777" w:rsidR="00914444" w:rsidRDefault="00914444" w:rsidP="00914444">
      <w:pPr>
        <w:pStyle w:val="Heading4"/>
      </w:pPr>
      <w:r>
        <w:t>He wont course correct- the base loves it</w:t>
      </w:r>
    </w:p>
    <w:p w14:paraId="345E876A" w14:textId="77777777" w:rsidR="00914444" w:rsidRPr="00A158D4" w:rsidRDefault="00914444" w:rsidP="00914444">
      <w:pPr>
        <w:rPr>
          <w:sz w:val="14"/>
        </w:rPr>
      </w:pPr>
      <w:r w:rsidRPr="00A158D4">
        <w:rPr>
          <w:sz w:val="14"/>
        </w:rPr>
        <w:t xml:space="preserve">Stephen </w:t>
      </w:r>
      <w:r w:rsidRPr="00A158D4">
        <w:rPr>
          <w:rStyle w:val="Style13ptBold"/>
        </w:rPr>
        <w:t>Collinson 6-19</w:t>
      </w:r>
      <w:r w:rsidRPr="00A158D4">
        <w:rPr>
          <w:sz w:val="14"/>
        </w:rPr>
        <w:t xml:space="preserve"> (a reporter for CNN Politics covering the White House, and politics across the United States and around the world., “Why Trump is digging in on separating families at the border,” 2018, </w:t>
      </w:r>
      <w:hyperlink r:id="rId21" w:history="1">
        <w:r w:rsidRPr="00A158D4">
          <w:rPr>
            <w:rStyle w:val="Hyperlink"/>
            <w:sz w:val="14"/>
          </w:rPr>
          <w:t>https://www.cnn.com/2018/06/19/politics/donald-trump-immigration-border-separations/index.html</w:t>
        </w:r>
      </w:hyperlink>
      <w:r w:rsidRPr="00A158D4">
        <w:rPr>
          <w:sz w:val="14"/>
        </w:rPr>
        <w:t xml:space="preserve"> AS)</w:t>
      </w:r>
    </w:p>
    <w:p w14:paraId="297DB54A" w14:textId="77777777" w:rsidR="00914444" w:rsidRDefault="00914444" w:rsidP="00914444">
      <w:pPr>
        <w:rPr>
          <w:rStyle w:val="Style13ptBold"/>
        </w:rPr>
      </w:pPr>
      <w:r w:rsidRPr="00A158D4">
        <w:rPr>
          <w:sz w:val="14"/>
        </w:rPr>
        <w:t xml:space="preserve">Still, </w:t>
      </w:r>
      <w:r w:rsidRPr="00C941EB">
        <w:rPr>
          <w:rStyle w:val="StyleUnderline"/>
          <w:highlight w:val="green"/>
        </w:rPr>
        <w:t>Trump may believe he has political grounds to stick to his guns</w:t>
      </w:r>
      <w:r w:rsidRPr="00A158D4">
        <w:rPr>
          <w:sz w:val="14"/>
        </w:rPr>
        <w:t xml:space="preserve">. </w:t>
      </w:r>
      <w:r w:rsidRPr="00A158D4">
        <w:rPr>
          <w:rStyle w:val="StyleUnderline"/>
        </w:rPr>
        <w:t>A new CNN poll</w:t>
      </w:r>
      <w:r w:rsidRPr="00A158D4">
        <w:rPr>
          <w:sz w:val="14"/>
        </w:rPr>
        <w:t xml:space="preserve"> Monday showed that while the President had a 59% disapproval rating on immigration, </w:t>
      </w:r>
      <w:r w:rsidRPr="00C941EB">
        <w:rPr>
          <w:rStyle w:val="StyleUnderline"/>
          <w:highlight w:val="green"/>
        </w:rPr>
        <w:t>58% of Republicans favored</w:t>
      </w:r>
      <w:r w:rsidRPr="00A158D4">
        <w:rPr>
          <w:rStyle w:val="StyleUnderline"/>
        </w:rPr>
        <w:t xml:space="preserve"> </w:t>
      </w:r>
      <w:r w:rsidRPr="00C941EB">
        <w:rPr>
          <w:rStyle w:val="StyleUnderline"/>
          <w:highlight w:val="green"/>
        </w:rPr>
        <w:t xml:space="preserve">the </w:t>
      </w:r>
      <w:r w:rsidRPr="00C941EB">
        <w:rPr>
          <w:rStyle w:val="StyleUnderline"/>
        </w:rPr>
        <w:t xml:space="preserve">new </w:t>
      </w:r>
      <w:r w:rsidRPr="00C941EB">
        <w:rPr>
          <w:rStyle w:val="StyleUnderline"/>
          <w:highlight w:val="green"/>
        </w:rPr>
        <w:t>policy</w:t>
      </w:r>
      <w:r w:rsidRPr="00A158D4">
        <w:rPr>
          <w:rStyle w:val="StyleUnderline"/>
        </w:rPr>
        <w:t xml:space="preserve"> toward undocumented immigrant families on the southern border</w:t>
      </w:r>
      <w:r w:rsidRPr="00A158D4">
        <w:rPr>
          <w:sz w:val="14"/>
        </w:rPr>
        <w:t xml:space="preserve">. </w:t>
      </w:r>
      <w:r w:rsidRPr="00C941EB">
        <w:rPr>
          <w:rStyle w:val="StyleUnderline"/>
        </w:rPr>
        <w:t xml:space="preserve">And </w:t>
      </w:r>
      <w:r w:rsidRPr="00C941EB">
        <w:rPr>
          <w:rStyle w:val="StyleUnderline"/>
          <w:highlight w:val="green"/>
        </w:rPr>
        <w:t>81% of respondents who approve of Trump also give his immigration policy high marks</w:t>
      </w:r>
      <w:r w:rsidRPr="00A158D4">
        <w:rPr>
          <w:sz w:val="14"/>
        </w:rPr>
        <w:t xml:space="preserve">. </w:t>
      </w:r>
      <w:r w:rsidRPr="00C941EB">
        <w:rPr>
          <w:rStyle w:val="StyleUnderline"/>
        </w:rPr>
        <w:t xml:space="preserve">Given that </w:t>
      </w:r>
      <w:r w:rsidRPr="00C941EB">
        <w:rPr>
          <w:rStyle w:val="StyleUnderline"/>
          <w:highlight w:val="green"/>
        </w:rPr>
        <w:t>this is a presidency almost exclusively rooted in efforts to secure Trump's base</w:t>
      </w:r>
      <w:r w:rsidRPr="00A158D4">
        <w:rPr>
          <w:sz w:val="14"/>
        </w:rPr>
        <w:t xml:space="preserve">, </w:t>
      </w:r>
      <w:r w:rsidRPr="00C941EB">
        <w:rPr>
          <w:rStyle w:val="StyleUnderline"/>
          <w:highlight w:val="green"/>
        </w:rPr>
        <w:t>it might not be surprising if the President looks at such numbers and</w:t>
      </w:r>
      <w:r w:rsidRPr="00A158D4">
        <w:rPr>
          <w:rStyle w:val="StyleUnderline"/>
        </w:rPr>
        <w:t xml:space="preserve"> </w:t>
      </w:r>
      <w:r w:rsidRPr="00C941EB">
        <w:rPr>
          <w:rStyle w:val="StyleUnderline"/>
          <w:highlight w:val="green"/>
        </w:rPr>
        <w:t>decides his own political interests</w:t>
      </w:r>
      <w:r w:rsidRPr="00A158D4">
        <w:rPr>
          <w:sz w:val="14"/>
        </w:rPr>
        <w:t xml:space="preserve"> -- as distinct from the wider Republican Party's -- </w:t>
      </w:r>
      <w:r w:rsidRPr="00C941EB">
        <w:rPr>
          <w:rStyle w:val="Style13ptBold"/>
          <w:highlight w:val="green"/>
        </w:rPr>
        <w:t>augur no course correction</w:t>
      </w:r>
      <w:r w:rsidRPr="00A158D4">
        <w:rPr>
          <w:sz w:val="14"/>
        </w:rPr>
        <w:t xml:space="preserve">. Over dizzying months of busted conventions, political outrages and assaults on the normal protocol of the presidency, Trump has often confounded predictions that finally he would be forced to mitigate his approach inside America and toward the rest of the world. </w:t>
      </w:r>
      <w:r w:rsidRPr="00C941EB">
        <w:rPr>
          <w:rStyle w:val="StyleUnderline"/>
          <w:highlight w:val="green"/>
        </w:rPr>
        <w:t>It would be ironic if immigration</w:t>
      </w:r>
      <w:r w:rsidRPr="00A158D4">
        <w:rPr>
          <w:rStyle w:val="StyleUnderline"/>
        </w:rPr>
        <w:t>,</w:t>
      </w:r>
      <w:r w:rsidRPr="00A158D4">
        <w:rPr>
          <w:sz w:val="14"/>
        </w:rPr>
        <w:t xml:space="preserve"> the issue that powered his rise to the White House, </w:t>
      </w:r>
      <w:r w:rsidRPr="00A158D4">
        <w:rPr>
          <w:rStyle w:val="StyleUnderline"/>
        </w:rPr>
        <w:t xml:space="preserve">were also the one that </w:t>
      </w:r>
      <w:r w:rsidRPr="00C941EB">
        <w:rPr>
          <w:rStyle w:val="StyleUnderline"/>
          <w:highlight w:val="green"/>
        </w:rPr>
        <w:t>forced him</w:t>
      </w:r>
      <w:r w:rsidRPr="00A158D4">
        <w:rPr>
          <w:rStyle w:val="StyleUnderline"/>
        </w:rPr>
        <w:t xml:space="preserve"> finally </w:t>
      </w:r>
      <w:r w:rsidRPr="00C941EB">
        <w:rPr>
          <w:rStyle w:val="StyleUnderline"/>
          <w:highlight w:val="green"/>
        </w:rPr>
        <w:t>to</w:t>
      </w:r>
      <w:r w:rsidRPr="00A158D4">
        <w:rPr>
          <w:rStyle w:val="StyleUnderline"/>
        </w:rPr>
        <w:t xml:space="preserve"> </w:t>
      </w:r>
      <w:r w:rsidRPr="00C941EB">
        <w:rPr>
          <w:rStyle w:val="StyleUnderline"/>
          <w:highlight w:val="green"/>
        </w:rPr>
        <w:t>moderate</w:t>
      </w:r>
      <w:r w:rsidRPr="00A158D4">
        <w:rPr>
          <w:rStyle w:val="StyleUnderline"/>
        </w:rPr>
        <w:t xml:space="preserve"> his political character</w:t>
      </w:r>
      <w:r w:rsidRPr="00A158D4">
        <w:rPr>
          <w:sz w:val="14"/>
        </w:rPr>
        <w:t xml:space="preserve">. </w:t>
      </w:r>
      <w:r w:rsidRPr="00C941EB">
        <w:rPr>
          <w:rStyle w:val="Style13ptBold"/>
          <w:highlight w:val="green"/>
        </w:rPr>
        <w:t>But</w:t>
      </w:r>
      <w:r w:rsidRPr="00A158D4">
        <w:rPr>
          <w:rStyle w:val="Style13ptBold"/>
        </w:rPr>
        <w:t xml:space="preserve"> </w:t>
      </w:r>
      <w:r w:rsidRPr="00C941EB">
        <w:rPr>
          <w:rStyle w:val="Style13ptBold"/>
          <w:highlight w:val="green"/>
        </w:rPr>
        <w:t>no one should hold their breath</w:t>
      </w:r>
      <w:r w:rsidRPr="00A158D4">
        <w:rPr>
          <w:rStyle w:val="Style13ptBold"/>
        </w:rPr>
        <w:t>.</w:t>
      </w:r>
    </w:p>
    <w:p w14:paraId="56A0B22C" w14:textId="77777777" w:rsidR="00914444" w:rsidRPr="007969BF" w:rsidRDefault="00914444" w:rsidP="00914444"/>
    <w:p w14:paraId="344721FD" w14:textId="45EEFBF3" w:rsidR="003D2CBB" w:rsidRPr="006C0250" w:rsidRDefault="003D2CBB" w:rsidP="006C0250">
      <w:pPr>
        <w:pStyle w:val="Heading3"/>
      </w:pPr>
      <w:r w:rsidRPr="006C0250">
        <w:t>A2:  Thumpers---</w:t>
      </w:r>
      <w:r w:rsidR="00D231F4" w:rsidRPr="006C0250">
        <w:t>DACA Compromise</w:t>
      </w:r>
      <w:r w:rsidR="007969BF" w:rsidRPr="006C0250">
        <w:t xml:space="preserve"> Proposal</w:t>
      </w:r>
    </w:p>
    <w:p w14:paraId="6527DA73" w14:textId="44F44C1D" w:rsidR="003D2CBB" w:rsidRDefault="003D2CBB" w:rsidP="003D2CBB"/>
    <w:p w14:paraId="6B18C24F" w14:textId="2C6453E1" w:rsidR="003D2CBB" w:rsidRDefault="003D2CBB" w:rsidP="003D2CBB">
      <w:pPr>
        <w:pStyle w:val="Heading4"/>
      </w:pPr>
      <w:r>
        <w:t>Status quo concessions on immigration can’t thump because legislation failed and trumps maintained hardline anyway</w:t>
      </w:r>
    </w:p>
    <w:p w14:paraId="5508B2B3" w14:textId="77777777" w:rsidR="003D2CBB" w:rsidRPr="004C45B5" w:rsidRDefault="003D2CBB" w:rsidP="003D2CBB">
      <w:r w:rsidRPr="004C45B5">
        <w:rPr>
          <w:rStyle w:val="Style13ptBold"/>
        </w:rPr>
        <w:t>Kapur 18</w:t>
      </w:r>
      <w:r>
        <w:rPr>
          <w:rStyle w:val="Style13ptBold"/>
        </w:rPr>
        <w:t>---</w:t>
      </w:r>
      <w:r w:rsidRPr="004C45B5">
        <w:t>Sahil, congressional reporter @ Bloomberg, "How Failure of a ‘Dreamer’ Deal May Tip Control of Congress" Bloomberg</w:t>
      </w:r>
      <w:r>
        <w:t xml:space="preserve">, </w:t>
      </w:r>
      <w:r w:rsidRPr="004C45B5">
        <w:t>April 2</w:t>
      </w:r>
      <w:r>
        <w:t xml:space="preserve">, </w:t>
      </w:r>
      <w:r w:rsidRPr="004C45B5">
        <w:t>https://www.bloomberg.com/news/articles/2018-05-15/behind-seattle-s-amazon-tax-seething-tensions-livid-neighbors-and-rising-rents</w:t>
      </w:r>
      <w:r>
        <w:t>]</w:t>
      </w:r>
    </w:p>
    <w:p w14:paraId="49BC628E" w14:textId="77777777" w:rsidR="003D2CBB" w:rsidRPr="003D2CBB" w:rsidRDefault="003D2CBB" w:rsidP="003D2CBB">
      <w:pPr>
        <w:rPr>
          <w:sz w:val="10"/>
        </w:rPr>
      </w:pPr>
      <w:r w:rsidRPr="00831275">
        <w:rPr>
          <w:rStyle w:val="StyleUnderline"/>
        </w:rPr>
        <w:t>The failure</w:t>
      </w:r>
      <w:r w:rsidRPr="003D2CBB">
        <w:rPr>
          <w:sz w:val="10"/>
        </w:rPr>
        <w:t xml:space="preserve"> of President Donald Trump and Democratic lawmakers </w:t>
      </w:r>
      <w:r w:rsidRPr="00831275">
        <w:rPr>
          <w:rStyle w:val="StyleUnderline"/>
        </w:rPr>
        <w:t>to s</w:t>
      </w:r>
      <w:r w:rsidRPr="003D2CBB">
        <w:rPr>
          <w:rStyle w:val="StyleUnderline"/>
        </w:rPr>
        <w:t xml:space="preserve">trike a deal on </w:t>
      </w:r>
      <w:r w:rsidRPr="003D2CBB">
        <w:rPr>
          <w:sz w:val="10"/>
        </w:rPr>
        <w:t xml:space="preserve">young </w:t>
      </w:r>
      <w:r w:rsidRPr="003D2CBB">
        <w:rPr>
          <w:rStyle w:val="StyleUnderline"/>
        </w:rPr>
        <w:t>undocumented immigrants</w:t>
      </w:r>
      <w:r w:rsidRPr="003D2CBB">
        <w:rPr>
          <w:sz w:val="10"/>
        </w:rPr>
        <w:t xml:space="preserve"> </w:t>
      </w:r>
      <w:r w:rsidRPr="003D2CBB">
        <w:rPr>
          <w:rStyle w:val="StyleUnderline"/>
        </w:rPr>
        <w:t xml:space="preserve">puts the divisive issue into the middle of some hotly contested campaigns for November’s midterm elections, </w:t>
      </w:r>
      <w:r w:rsidRPr="003D2CBB">
        <w:rPr>
          <w:rStyle w:val="Emphasis"/>
        </w:rPr>
        <w:t>ones which could tip control of Congress</w:t>
      </w:r>
      <w:r w:rsidRPr="003D2CBB">
        <w:rPr>
          <w:rStyle w:val="StyleUnderline"/>
        </w:rPr>
        <w:t>. A relatively small number of people are affected personally by</w:t>
      </w:r>
      <w:r w:rsidRPr="003D2CBB">
        <w:rPr>
          <w:sz w:val="10"/>
        </w:rPr>
        <w:t xml:space="preserve"> </w:t>
      </w:r>
      <w:r w:rsidRPr="003D2CBB">
        <w:rPr>
          <w:rStyle w:val="StyleUnderline"/>
        </w:rPr>
        <w:t>the</w:t>
      </w:r>
      <w:r w:rsidRPr="003D2CBB">
        <w:rPr>
          <w:sz w:val="10"/>
        </w:rPr>
        <w:t xml:space="preserve"> </w:t>
      </w:r>
      <w:r w:rsidRPr="003D2CBB">
        <w:rPr>
          <w:rStyle w:val="Emphasis"/>
        </w:rPr>
        <w:t>D</w:t>
      </w:r>
      <w:r w:rsidRPr="003D2CBB">
        <w:rPr>
          <w:sz w:val="10"/>
        </w:rPr>
        <w:t xml:space="preserve">eferred </w:t>
      </w:r>
      <w:r w:rsidRPr="003D2CBB">
        <w:rPr>
          <w:rStyle w:val="Emphasis"/>
        </w:rPr>
        <w:t>A</w:t>
      </w:r>
      <w:r w:rsidRPr="003D2CBB">
        <w:rPr>
          <w:sz w:val="10"/>
        </w:rPr>
        <w:t xml:space="preserve">ction for </w:t>
      </w:r>
      <w:r w:rsidRPr="003D2CBB">
        <w:rPr>
          <w:rStyle w:val="Emphasis"/>
        </w:rPr>
        <w:t>C</w:t>
      </w:r>
      <w:r w:rsidRPr="003D2CBB">
        <w:rPr>
          <w:sz w:val="10"/>
        </w:rPr>
        <w:t xml:space="preserve">hildhood </w:t>
      </w:r>
      <w:r w:rsidRPr="003D2CBB">
        <w:rPr>
          <w:rStyle w:val="Emphasis"/>
        </w:rPr>
        <w:t>A</w:t>
      </w:r>
      <w:r w:rsidRPr="003D2CBB">
        <w:rPr>
          <w:sz w:val="10"/>
        </w:rPr>
        <w:t xml:space="preserve">rrivals </w:t>
      </w:r>
      <w:r w:rsidRPr="003D2CBB">
        <w:rPr>
          <w:rStyle w:val="StyleUnderline"/>
        </w:rPr>
        <w:t>program</w:t>
      </w:r>
      <w:r w:rsidRPr="003D2CBB">
        <w:rPr>
          <w:sz w:val="10"/>
        </w:rPr>
        <w:t xml:space="preserve"> </w:t>
      </w:r>
      <w:r w:rsidRPr="003D2CBB">
        <w:rPr>
          <w:rStyle w:val="StyleUnderline"/>
        </w:rPr>
        <w:t>that Trump wants to end, about 1.8 million immigrants, known as Dreamers, who were brought to the U.S. illegally as children, according to administration estimates. And they can’t vote. But the group</w:t>
      </w:r>
      <w:r w:rsidRPr="003D2CBB">
        <w:rPr>
          <w:sz w:val="10"/>
        </w:rPr>
        <w:t xml:space="preserve"> </w:t>
      </w:r>
      <w:r w:rsidRPr="003D2CBB">
        <w:rPr>
          <w:rStyle w:val="StyleUnderline"/>
        </w:rPr>
        <w:t xml:space="preserve">has emerged as a </w:t>
      </w:r>
      <w:r w:rsidRPr="003D2CBB">
        <w:rPr>
          <w:rStyle w:val="Emphasis"/>
        </w:rPr>
        <w:t>symbolic stand-in for the debate over illegal immigration</w:t>
      </w:r>
      <w:r w:rsidRPr="003D2CBB">
        <w:rPr>
          <w:rStyle w:val="StyleUnderline"/>
        </w:rPr>
        <w:t xml:space="preserve"> that’s been at a stalemate in Washington for more than a decade</w:t>
      </w:r>
      <w:r w:rsidRPr="003D2CBB">
        <w:rPr>
          <w:sz w:val="10"/>
        </w:rPr>
        <w:t xml:space="preserve">. A sizable majority of Americans, especially Democrats and independents, support giving legal status to Dreamers, opinion polls have shown. The topic resonates especially in California, Arizona, Texas, Florida and Nevada, states with large Hispanic populations where Democrats are seeking to chip away at the Republican majorities in the House and Senate. “We’re discussing it in our race every single day,” said Jacky Rosen, a U.S. representative who’s the likely Democratic nominee to face Republican incumbent Senator Dean Heller in Nevada. “Dean Heller is doing whatever the president wants, he’s opposing the Dream Act and he voted against two bipartisan DACA deals.” QuickTake: </w:t>
      </w:r>
      <w:r w:rsidRPr="003D2CBB">
        <w:rPr>
          <w:rStyle w:val="StyleUnderline"/>
        </w:rPr>
        <w:t>Who are the ‘Dreamers’</w:t>
      </w:r>
      <w:r w:rsidRPr="003D2CBB">
        <w:rPr>
          <w:sz w:val="10"/>
        </w:rPr>
        <w:t xml:space="preserve">? </w:t>
      </w:r>
      <w:r w:rsidRPr="003D2CBB">
        <w:rPr>
          <w:rStyle w:val="StyleUnderline"/>
          <w:highlight w:val="cyan"/>
        </w:rPr>
        <w:t>Trump</w:t>
      </w:r>
      <w:r w:rsidRPr="003D2CBB">
        <w:rPr>
          <w:rStyle w:val="StyleUnderline"/>
        </w:rPr>
        <w:t xml:space="preserve"> waded back into the partisan debate</w:t>
      </w:r>
      <w:r w:rsidRPr="003D2CBB">
        <w:rPr>
          <w:sz w:val="10"/>
        </w:rPr>
        <w:t xml:space="preserve"> on Monday, </w:t>
      </w:r>
      <w:r w:rsidRPr="003D2CBB">
        <w:rPr>
          <w:rStyle w:val="StyleUnderline"/>
        </w:rPr>
        <w:t xml:space="preserve">taking to Twitter to </w:t>
      </w:r>
      <w:r w:rsidRPr="003D2CBB">
        <w:rPr>
          <w:rStyle w:val="StyleUnderline"/>
          <w:highlight w:val="cyan"/>
        </w:rPr>
        <w:t>again blame Dem</w:t>
      </w:r>
      <w:r w:rsidRPr="003D2CBB">
        <w:rPr>
          <w:rStyle w:val="StyleUnderline"/>
        </w:rPr>
        <w:t>ocrat</w:t>
      </w:r>
      <w:r w:rsidRPr="003D2CBB">
        <w:rPr>
          <w:rStyle w:val="StyleUnderline"/>
          <w:highlight w:val="cyan"/>
        </w:rPr>
        <w:t>s</w:t>
      </w:r>
      <w:r w:rsidRPr="003D2CBB">
        <w:rPr>
          <w:rStyle w:val="StyleUnderline"/>
        </w:rPr>
        <w:t xml:space="preserve"> </w:t>
      </w:r>
      <w:r w:rsidRPr="003D2CBB">
        <w:rPr>
          <w:rStyle w:val="StyleUnderline"/>
          <w:highlight w:val="cyan"/>
        </w:rPr>
        <w:t>for</w:t>
      </w:r>
      <w:r w:rsidRPr="003D2CBB">
        <w:rPr>
          <w:rStyle w:val="StyleUnderline"/>
        </w:rPr>
        <w:t xml:space="preserve"> the </w:t>
      </w:r>
      <w:r w:rsidRPr="003D2CBB">
        <w:rPr>
          <w:rStyle w:val="StyleUnderline"/>
          <w:highlight w:val="cyan"/>
        </w:rPr>
        <w:t xml:space="preserve">collapse of </w:t>
      </w:r>
      <w:r w:rsidRPr="003D2CBB">
        <w:rPr>
          <w:rStyle w:val="StyleUnderline"/>
        </w:rPr>
        <w:t>the</w:t>
      </w:r>
      <w:r w:rsidRPr="003D2CBB">
        <w:rPr>
          <w:rStyle w:val="StyleUnderline"/>
          <w:highlight w:val="cyan"/>
        </w:rPr>
        <w:t xml:space="preserve"> immigration compromise and declare "Dem</w:t>
      </w:r>
      <w:r w:rsidRPr="003D2CBB">
        <w:rPr>
          <w:rStyle w:val="StyleUnderline"/>
        </w:rPr>
        <w:t>ocrat</w:t>
      </w:r>
      <w:r w:rsidRPr="003D2CBB">
        <w:rPr>
          <w:rStyle w:val="StyleUnderline"/>
          <w:highlight w:val="cyan"/>
        </w:rPr>
        <w:t>s</w:t>
      </w:r>
      <w:r w:rsidRPr="003D2CBB">
        <w:rPr>
          <w:rStyle w:val="StyleUnderline"/>
        </w:rPr>
        <w:t xml:space="preserve"> </w:t>
      </w:r>
      <w:r w:rsidRPr="003D2CBB">
        <w:rPr>
          <w:rStyle w:val="StyleUnderline"/>
          <w:highlight w:val="cyan"/>
        </w:rPr>
        <w:t>want No Borders</w:t>
      </w:r>
      <w:r w:rsidRPr="003D2CBB">
        <w:rPr>
          <w:rStyle w:val="StyleUnderline"/>
        </w:rPr>
        <w:t>, hence drugs and crime!" He also said Democrats must now embrace his calls for a wall and "proper border legislation" as part of any deal on shielding the young migrants from deportation. Trump also continued a line of tweets he started on Sunday, calling on Mexico to stop a "caravan" of immigrants from Central America from marching northward and prodding lawmakers from his Republican Party to use the "nuclear option" and remove a procedural tactic that has allowed Democrats to block legislation to fund a border wall between the U.S. and Mexico</w:t>
      </w:r>
      <w:r w:rsidRPr="003D2CBB">
        <w:rPr>
          <w:sz w:val="10"/>
        </w:rPr>
        <w:t xml:space="preserve">. Vulnerable Incumbent Heller is considered the most vulnerable Republican running for re-election to the Senate. He narrowly won his election in 2012, and Democrat Hillary Clinton carried Nevada in the 2016 presidential contest. There are roughly 12,400 young immigrants registered for DACA in the state, according to government estimates. The Nevada Senate race is enough of a concern for Republicans that Trump stepped in to head off a challenge to Heller in the party’s primary, scheduled for June. Keith Schipper, a spokesman for Heller, said Rosen was trying to “demagogue” the issue of DACA. He said Heller voted for a Trump-backed proposal that would have given those eligible under DACA a path to citizenship, while also cutting legal immigration. That was one of three immigration proposals that failed to advance in the Senate in February. Public Support “Dean Heller has led on finding a solution; Jacky Rosen is all talk,” Schipper said in an email. Despite broad-based support for </w:t>
      </w:r>
      <w:r w:rsidRPr="003D2CBB">
        <w:rPr>
          <w:rStyle w:val="StyleUnderline"/>
          <w:highlight w:val="cyan"/>
        </w:rPr>
        <w:t>Dreamers, attempts to formalize</w:t>
      </w:r>
      <w:r w:rsidRPr="003D2CBB">
        <w:rPr>
          <w:rStyle w:val="StyleUnderline"/>
        </w:rPr>
        <w:t xml:space="preserve"> their </w:t>
      </w:r>
      <w:r w:rsidRPr="003D2CBB">
        <w:rPr>
          <w:rStyle w:val="StyleUnderline"/>
          <w:highlight w:val="cyan"/>
        </w:rPr>
        <w:t>status</w:t>
      </w:r>
      <w:r w:rsidRPr="003D2CBB">
        <w:rPr>
          <w:rStyle w:val="StyleUnderline"/>
        </w:rPr>
        <w:t xml:space="preserve"> in the U.S. </w:t>
      </w:r>
      <w:r w:rsidRPr="003D2CBB">
        <w:rPr>
          <w:rStyle w:val="StyleUnderline"/>
          <w:highlight w:val="cyan"/>
        </w:rPr>
        <w:t xml:space="preserve">have </w:t>
      </w:r>
      <w:r w:rsidRPr="003D2CBB">
        <w:rPr>
          <w:rStyle w:val="Emphasis"/>
          <w:highlight w:val="cyan"/>
        </w:rPr>
        <w:t>repeatedly broken down</w:t>
      </w:r>
      <w:r w:rsidRPr="003D2CBB">
        <w:rPr>
          <w:rStyle w:val="StyleUnderline"/>
        </w:rPr>
        <w:t xml:space="preserve">. Democrats rejected </w:t>
      </w:r>
      <w:r w:rsidRPr="003D2CBB">
        <w:rPr>
          <w:rStyle w:val="StyleUnderline"/>
          <w:highlight w:val="cyan"/>
        </w:rPr>
        <w:t>Trump</w:t>
      </w:r>
      <w:r w:rsidRPr="003D2CBB">
        <w:rPr>
          <w:rStyle w:val="StyleUnderline"/>
        </w:rPr>
        <w:t xml:space="preserve">’s </w:t>
      </w:r>
      <w:r w:rsidRPr="003D2CBB">
        <w:rPr>
          <w:rStyle w:val="Emphasis"/>
          <w:highlight w:val="cyan"/>
        </w:rPr>
        <w:t>demands</w:t>
      </w:r>
      <w:r w:rsidRPr="003D2CBB">
        <w:rPr>
          <w:rStyle w:val="Emphasis"/>
        </w:rPr>
        <w:t xml:space="preserve"> to impose </w:t>
      </w:r>
      <w:r w:rsidRPr="003D2CBB">
        <w:rPr>
          <w:rStyle w:val="Emphasis"/>
          <w:highlight w:val="cyan"/>
        </w:rPr>
        <w:t>steep cuts in</w:t>
      </w:r>
      <w:r w:rsidRPr="003D2CBB">
        <w:rPr>
          <w:rStyle w:val="Emphasis"/>
        </w:rPr>
        <w:t xml:space="preserve"> the future flow of family-sponsored </w:t>
      </w:r>
      <w:r w:rsidRPr="003D2CBB">
        <w:rPr>
          <w:rStyle w:val="Emphasis"/>
          <w:highlight w:val="cyan"/>
        </w:rPr>
        <w:t>immigration,</w:t>
      </w:r>
      <w:r w:rsidRPr="003D2CBB">
        <w:rPr>
          <w:rStyle w:val="StyleUnderline"/>
        </w:rPr>
        <w:t xml:space="preserve"> a process he’s derided as “chain migration”, </w:t>
      </w:r>
      <w:r w:rsidRPr="003D2CBB">
        <w:rPr>
          <w:rStyle w:val="StyleUnderline"/>
          <w:highlight w:val="cyan"/>
        </w:rPr>
        <w:t>and to fund a border wall as part of any compromise</w:t>
      </w:r>
      <w:r w:rsidRPr="003D2CBB">
        <w:rPr>
          <w:rStyle w:val="StyleUnderline"/>
        </w:rPr>
        <w:t xml:space="preserve"> on DACA</w:t>
      </w:r>
      <w:r w:rsidRPr="003D2CBB">
        <w:rPr>
          <w:sz w:val="10"/>
        </w:rPr>
        <w:t xml:space="preserve">. The debate cuts both ways. In Texas, Republican Senator Ted Cruz is being challenged by Democrat Representative Beto O’Rourke. Cruz has sought to energize conservative voters by carving out hard-line opposition to any path to citizenship for Dreamers, on the grounds that it would reward lawbreakers. Texas has about 113,000 DACA recipients, putting it second behind California. ‘Principled Stand’ Cruz has “taken a strong principled stand and it’s definitely helping him in Texas,” said Roy Beck, president of the NumbersUSA, a group that wants to reduce immigration to the U.S. Beck argued that </w:t>
      </w:r>
      <w:r w:rsidRPr="003D2CBB">
        <w:rPr>
          <w:rStyle w:val="StyleUnderline"/>
        </w:rPr>
        <w:t xml:space="preserve">Trump’s offer of </w:t>
      </w:r>
      <w:r w:rsidRPr="00FE3664">
        <w:rPr>
          <w:rStyle w:val="StyleUnderline"/>
          <w:highlight w:val="cyan"/>
        </w:rPr>
        <w:t>protections for DACA recipients</w:t>
      </w:r>
      <w:r w:rsidRPr="00B27594">
        <w:rPr>
          <w:rStyle w:val="StyleUnderline"/>
        </w:rPr>
        <w:t xml:space="preserve"> </w:t>
      </w:r>
      <w:r w:rsidRPr="003D2CBB">
        <w:rPr>
          <w:sz w:val="10"/>
        </w:rPr>
        <w:t>in exchange for border wall funding</w:t>
      </w:r>
      <w:r w:rsidRPr="00B27594">
        <w:rPr>
          <w:rStyle w:val="StyleUnderline"/>
        </w:rPr>
        <w:t xml:space="preserve"> </w:t>
      </w:r>
      <w:r w:rsidRPr="00FE3664">
        <w:rPr>
          <w:rStyle w:val="Emphasis"/>
          <w:highlight w:val="cyan"/>
        </w:rPr>
        <w:t>would have hurt</w:t>
      </w:r>
      <w:r w:rsidRPr="00D4245B">
        <w:rPr>
          <w:rStyle w:val="Emphasis"/>
        </w:rPr>
        <w:t xml:space="preserve"> Republicans </w:t>
      </w:r>
      <w:r w:rsidRPr="00FE3664">
        <w:rPr>
          <w:rStyle w:val="Emphasis"/>
          <w:highlight w:val="cyan"/>
        </w:rPr>
        <w:t>with the</w:t>
      </w:r>
      <w:r w:rsidRPr="00D4245B">
        <w:rPr>
          <w:rStyle w:val="Emphasis"/>
        </w:rPr>
        <w:t xml:space="preserve">ir voting </w:t>
      </w:r>
      <w:r w:rsidRPr="00FE3664">
        <w:rPr>
          <w:rStyle w:val="Emphasis"/>
          <w:highlight w:val="cyan"/>
        </w:rPr>
        <w:t>base</w:t>
      </w:r>
      <w:r w:rsidRPr="003D2CBB">
        <w:rPr>
          <w:sz w:val="10"/>
        </w:rPr>
        <w:t>. “</w:t>
      </w:r>
      <w:r w:rsidRPr="003D2CBB">
        <w:rPr>
          <w:rStyle w:val="StyleUnderline"/>
          <w:highlight w:val="cyan"/>
        </w:rPr>
        <w:t xml:space="preserve">Republicans are </w:t>
      </w:r>
      <w:r w:rsidRPr="003D2CBB">
        <w:rPr>
          <w:rStyle w:val="Emphasis"/>
          <w:highlight w:val="cyan"/>
        </w:rPr>
        <w:t>still competitive</w:t>
      </w:r>
      <w:r w:rsidRPr="003D2CBB">
        <w:rPr>
          <w:rStyle w:val="Emphasis"/>
        </w:rPr>
        <w:t xml:space="preserve"> for the 2018 election </w:t>
      </w:r>
      <w:r w:rsidRPr="003D2CBB">
        <w:rPr>
          <w:rStyle w:val="Emphasis"/>
          <w:highlight w:val="cyan"/>
        </w:rPr>
        <w:t>because the Dem</w:t>
      </w:r>
      <w:r w:rsidRPr="003D2CBB">
        <w:rPr>
          <w:rStyle w:val="Emphasis"/>
        </w:rPr>
        <w:t>ocrat</w:t>
      </w:r>
      <w:r w:rsidRPr="003D2CBB">
        <w:rPr>
          <w:rStyle w:val="Emphasis"/>
          <w:highlight w:val="cyan"/>
        </w:rPr>
        <w:t>s</w:t>
      </w:r>
      <w:r w:rsidRPr="003D2CBB">
        <w:rPr>
          <w:rStyle w:val="Emphasis"/>
        </w:rPr>
        <w:t xml:space="preserve"> </w:t>
      </w:r>
      <w:r w:rsidRPr="003D2CBB">
        <w:rPr>
          <w:rStyle w:val="Emphasis"/>
          <w:highlight w:val="cyan"/>
        </w:rPr>
        <w:t>blocked Trump’s proposal</w:t>
      </w:r>
      <w:r w:rsidRPr="003D2CBB">
        <w:rPr>
          <w:rStyle w:val="Emphasis"/>
        </w:rPr>
        <w:t>,</w:t>
      </w:r>
      <w:r w:rsidRPr="003D2CBB">
        <w:rPr>
          <w:sz w:val="10"/>
        </w:rPr>
        <w:t>” he said. Although Cruz is favored to win re-election, Beck said Republicans generally still face a challenge. While DACA recipients won’t be getting a path to citizenship, conservatives may stay home on election day because they didn’t get the tighter immigration restrictions they wanted. “People are getting to be very depressed,” he said.</w:t>
      </w:r>
    </w:p>
    <w:p w14:paraId="3C02DDED" w14:textId="7DAEFFC2" w:rsidR="003D2CBB" w:rsidRDefault="003D2CBB" w:rsidP="003D2CBB"/>
    <w:p w14:paraId="3D96AD70" w14:textId="3C90D9BA" w:rsidR="00537202" w:rsidRDefault="00537202" w:rsidP="00537202">
      <w:pPr>
        <w:pStyle w:val="Heading4"/>
      </w:pPr>
      <w:r>
        <w:t>Trump’s satisfying the base on immigration and DACA now – maintaining that is key to shore up his support</w:t>
      </w:r>
    </w:p>
    <w:p w14:paraId="47C4D84E" w14:textId="77777777" w:rsidR="003D2CBB" w:rsidRDefault="003D2CBB" w:rsidP="003D2CBB">
      <w:r w:rsidRPr="007E0951">
        <w:rPr>
          <w:rStyle w:val="Style13ptBold"/>
        </w:rPr>
        <w:t>Korte 9-5.</w:t>
      </w:r>
      <w:r w:rsidRPr="007E0951">
        <w:t xml:space="preserve"> [Gregory, White House correspondent, "Analysis: In DACA decision, </w:t>
      </w:r>
      <w:r w:rsidRPr="007E0951">
        <w:rPr>
          <w:rStyle w:val="StyleUnderline"/>
          <w:highlight w:val="yellow"/>
        </w:rPr>
        <w:t>Trump prioritizes his base over opportunity for broad political consensus</w:t>
      </w:r>
      <w:r w:rsidRPr="007E0951">
        <w:t>" USA Today -- https://www.usatoday.com/story/news/politics/2017/09/05/analysis-daca-decision-trump-prioritizes-his-base-over-broad-political-consensus/633045001/</w:t>
      </w:r>
      <w:r>
        <w:t>]</w:t>
      </w:r>
    </w:p>
    <w:p w14:paraId="65AB0937" w14:textId="77777777" w:rsidR="003D2CBB" w:rsidRPr="00C856A0" w:rsidRDefault="003D2CBB" w:rsidP="003D2CBB">
      <w:pPr>
        <w:rPr>
          <w:rStyle w:val="StyleUnderline"/>
        </w:rPr>
      </w:pPr>
      <w:r w:rsidRPr="007E0951">
        <w:rPr>
          <w:sz w:val="16"/>
        </w:rPr>
        <w:t xml:space="preserve">So </w:t>
      </w:r>
      <w:r w:rsidRPr="00C856A0">
        <w:rPr>
          <w:rStyle w:val="StyleUnderline"/>
        </w:rPr>
        <w:t xml:space="preserve">the decision about what to do with </w:t>
      </w:r>
      <w:r w:rsidRPr="007E0951">
        <w:rPr>
          <w:rStyle w:val="StyleUnderline"/>
          <w:highlight w:val="yellow"/>
        </w:rPr>
        <w:t>the</w:t>
      </w:r>
      <w:r w:rsidRPr="007E0951">
        <w:rPr>
          <w:sz w:val="16"/>
        </w:rPr>
        <w:t xml:space="preserve"> Obama-era policy that spared </w:t>
      </w:r>
      <w:r w:rsidRPr="007E0951">
        <w:rPr>
          <w:rStyle w:val="StyleUnderline"/>
          <w:highlight w:val="yellow"/>
        </w:rPr>
        <w:t>DREAMers</w:t>
      </w:r>
      <w:r w:rsidRPr="007E0951">
        <w:rPr>
          <w:sz w:val="16"/>
        </w:rPr>
        <w:t xml:space="preserve"> from deportation </w:t>
      </w:r>
      <w:r w:rsidRPr="007E0951">
        <w:rPr>
          <w:rStyle w:val="StyleUnderline"/>
          <w:highlight w:val="yellow"/>
        </w:rPr>
        <w:t>presented Trump with</w:t>
      </w:r>
      <w:r w:rsidRPr="00C856A0">
        <w:rPr>
          <w:rStyle w:val="StyleUnderline"/>
        </w:rPr>
        <w:t xml:space="preserve"> another </w:t>
      </w:r>
      <w:r w:rsidRPr="00537202">
        <w:rPr>
          <w:rStyle w:val="Emphasis"/>
          <w:highlight w:val="yellow"/>
        </w:rPr>
        <w:t>stark choice</w:t>
      </w:r>
      <w:r w:rsidRPr="00C856A0">
        <w:rPr>
          <w:rStyle w:val="StyleUnderline"/>
        </w:rPr>
        <w:t xml:space="preserve">: </w:t>
      </w:r>
      <w:r w:rsidRPr="007E0951">
        <w:rPr>
          <w:rStyle w:val="StyleUnderline"/>
          <w:highlight w:val="yellow"/>
        </w:rPr>
        <w:t xml:space="preserve">Seek consensus and move to the middle, or </w:t>
      </w:r>
      <w:r w:rsidRPr="003D2CBB">
        <w:rPr>
          <w:rStyle w:val="Emphasis"/>
          <w:highlight w:val="yellow"/>
        </w:rPr>
        <w:t>maintain true to the principles that got him elected and side with his</w:t>
      </w:r>
      <w:r w:rsidRPr="003D2CBB">
        <w:rPr>
          <w:rStyle w:val="Emphasis"/>
        </w:rPr>
        <w:t xml:space="preserve"> </w:t>
      </w:r>
      <w:r w:rsidRPr="003D2CBB">
        <w:rPr>
          <w:rStyle w:val="Emphasis"/>
          <w:highlight w:val="yellow"/>
        </w:rPr>
        <w:t>economic nationalist</w:t>
      </w:r>
      <w:r w:rsidRPr="003D2CBB">
        <w:rPr>
          <w:rStyle w:val="Emphasis"/>
        </w:rPr>
        <w:t xml:space="preserve"> </w:t>
      </w:r>
      <w:r w:rsidRPr="003D2CBB">
        <w:rPr>
          <w:rStyle w:val="Emphasis"/>
          <w:highlight w:val="yellow"/>
        </w:rPr>
        <w:t>base</w:t>
      </w:r>
      <w:r w:rsidRPr="003D2CBB">
        <w:rPr>
          <w:rStyle w:val="Emphasis"/>
        </w:rPr>
        <w:t xml:space="preserve">. </w:t>
      </w:r>
      <w:r w:rsidRPr="003D2CBB">
        <w:rPr>
          <w:rStyle w:val="Emphasis"/>
          <w:highlight w:val="yellow"/>
        </w:rPr>
        <w:t>And</w:t>
      </w:r>
      <w:r w:rsidRPr="007E0951">
        <w:rPr>
          <w:rStyle w:val="StyleUnderline"/>
          <w:highlight w:val="yellow"/>
        </w:rPr>
        <w:t xml:space="preserve"> as he has done so many times during his presidency</w:t>
      </w:r>
      <w:r w:rsidRPr="00C856A0">
        <w:rPr>
          <w:rStyle w:val="StyleUnderline"/>
        </w:rPr>
        <w:t xml:space="preserve">, </w:t>
      </w:r>
      <w:r w:rsidRPr="007E0951">
        <w:rPr>
          <w:rStyle w:val="StyleUnderline"/>
          <w:highlight w:val="yellow"/>
        </w:rPr>
        <w:t>Trump</w:t>
      </w:r>
      <w:r w:rsidRPr="00C856A0">
        <w:rPr>
          <w:rStyle w:val="StyleUnderline"/>
        </w:rPr>
        <w:t xml:space="preserve"> drew out the decision like it was a reality show cliffhanger — and then, </w:t>
      </w:r>
      <w:r w:rsidRPr="007E0951">
        <w:rPr>
          <w:rStyle w:val="StyleUnderline"/>
          <w:highlight w:val="yellow"/>
        </w:rPr>
        <w:t xml:space="preserve">in the end, </w:t>
      </w:r>
      <w:r w:rsidRPr="007E0951">
        <w:rPr>
          <w:rStyle w:val="Emphasis"/>
          <w:highlight w:val="yellow"/>
        </w:rPr>
        <w:t>sided with his base</w:t>
      </w:r>
      <w:r w:rsidRPr="00C856A0">
        <w:rPr>
          <w:rStyle w:val="StyleUnderline"/>
        </w:rPr>
        <w:t xml:space="preserve">. </w:t>
      </w:r>
    </w:p>
    <w:p w14:paraId="409C5064" w14:textId="6DE0171A" w:rsidR="003D2CBB" w:rsidRDefault="003D2CBB" w:rsidP="003D2CBB"/>
    <w:p w14:paraId="48E32779" w14:textId="4D6E1D81" w:rsidR="00914444" w:rsidRDefault="00914444" w:rsidP="003D2CBB"/>
    <w:p w14:paraId="146EC1D2" w14:textId="30678895" w:rsidR="00914444" w:rsidRDefault="00914444" w:rsidP="006C0250">
      <w:pPr>
        <w:pStyle w:val="Heading3"/>
      </w:pPr>
      <w:r>
        <w:t>A2:  Thumpers---Economics/health care</w:t>
      </w:r>
    </w:p>
    <w:p w14:paraId="7CF43BEC" w14:textId="40ABCF42" w:rsidR="00914444" w:rsidRDefault="00914444" w:rsidP="00914444"/>
    <w:p w14:paraId="1A3B0101" w14:textId="64A237A9" w:rsidR="00914444" w:rsidRDefault="00914444" w:rsidP="00914444"/>
    <w:p w14:paraId="761DE37A" w14:textId="77777777" w:rsidR="00914444" w:rsidRDefault="00914444" w:rsidP="00914444">
      <w:pPr>
        <w:pStyle w:val="Heading4"/>
      </w:pPr>
      <w:r>
        <w:t>Economics are irrelevant – the only thing that matters to the base is nationalism -maintaining restrictive immigration policy is key to resiliency</w:t>
      </w:r>
    </w:p>
    <w:p w14:paraId="73ACB807" w14:textId="77777777" w:rsidR="00914444" w:rsidRPr="00576E4B" w:rsidRDefault="00914444" w:rsidP="00914444">
      <w:pPr>
        <w:rPr>
          <w:sz w:val="12"/>
        </w:rPr>
      </w:pPr>
      <w:r w:rsidRPr="00576E4B">
        <w:rPr>
          <w:sz w:val="12"/>
        </w:rPr>
        <w:t xml:space="preserve">Jeet </w:t>
      </w:r>
      <w:r w:rsidRPr="00576E4B">
        <w:rPr>
          <w:rStyle w:val="Style13ptBold"/>
        </w:rPr>
        <w:t>Heer 2017</w:t>
      </w:r>
      <w:r w:rsidRPr="00576E4B">
        <w:rPr>
          <w:sz w:val="12"/>
        </w:rPr>
        <w:t xml:space="preserve"> (a staff writer at the The New Republic, “Why Trump’s “Betrayal” of His Voters Won’t Stick,” March 17</w:t>
      </w:r>
      <w:r w:rsidRPr="00576E4B">
        <w:rPr>
          <w:sz w:val="12"/>
          <w:vertAlign w:val="superscript"/>
        </w:rPr>
        <w:t>th</w:t>
      </w:r>
      <w:r w:rsidRPr="00576E4B">
        <w:rPr>
          <w:sz w:val="12"/>
        </w:rPr>
        <w:t xml:space="preserve"> </w:t>
      </w:r>
      <w:hyperlink r:id="rId22" w:history="1">
        <w:r w:rsidRPr="00576E4B">
          <w:rPr>
            <w:rStyle w:val="Hyperlink"/>
            <w:sz w:val="12"/>
          </w:rPr>
          <w:t>https://newrepublic.com/article/141404/trumps-betrayal-voters-wont-stick</w:t>
        </w:r>
      </w:hyperlink>
      <w:r w:rsidRPr="00576E4B">
        <w:rPr>
          <w:sz w:val="12"/>
        </w:rPr>
        <w:t xml:space="preserve"> AS)</w:t>
      </w:r>
    </w:p>
    <w:p w14:paraId="441CD65C" w14:textId="77777777" w:rsidR="00914444" w:rsidRDefault="00914444" w:rsidP="00914444">
      <w:pPr>
        <w:rPr>
          <w:rStyle w:val="StyleUnderline"/>
        </w:rPr>
      </w:pPr>
      <w:r w:rsidRPr="00C941EB">
        <w:rPr>
          <w:rStyle w:val="StyleUnderline"/>
        </w:rPr>
        <w:t xml:space="preserve">The observation </w:t>
      </w:r>
      <w:r w:rsidRPr="00144138">
        <w:rPr>
          <w:rStyle w:val="StyleUnderline"/>
          <w:highlight w:val="green"/>
        </w:rPr>
        <w:t>that</w:t>
      </w:r>
      <w:r w:rsidRPr="00576E4B">
        <w:rPr>
          <w:sz w:val="12"/>
        </w:rPr>
        <w:t xml:space="preserve"> President Donald </w:t>
      </w:r>
      <w:r w:rsidRPr="00C941EB">
        <w:rPr>
          <w:rStyle w:val="StyleUnderline"/>
          <w:highlight w:val="green"/>
        </w:rPr>
        <w:t>Trump’s</w:t>
      </w:r>
      <w:r w:rsidRPr="00576E4B">
        <w:rPr>
          <w:rStyle w:val="StyleUnderline"/>
        </w:rPr>
        <w:t xml:space="preserve"> </w:t>
      </w:r>
      <w:r w:rsidRPr="00C941EB">
        <w:rPr>
          <w:rStyle w:val="StyleUnderline"/>
          <w:highlight w:val="green"/>
        </w:rPr>
        <w:t>economic policies will hurt his base</w:t>
      </w:r>
      <w:r w:rsidRPr="00576E4B">
        <w:rPr>
          <w:rStyle w:val="StyleUnderline"/>
        </w:rPr>
        <w:t xml:space="preserve"> </w:t>
      </w:r>
      <w:r w:rsidRPr="00C941EB">
        <w:rPr>
          <w:rStyle w:val="StyleUnderline"/>
          <w:highlight w:val="green"/>
        </w:rPr>
        <w:t>has</w:t>
      </w:r>
      <w:r w:rsidRPr="00576E4B">
        <w:rPr>
          <w:rStyle w:val="StyleUnderline"/>
        </w:rPr>
        <w:t xml:space="preserve"> </w:t>
      </w:r>
      <w:r w:rsidRPr="00C941EB">
        <w:rPr>
          <w:rStyle w:val="StyleUnderline"/>
          <w:highlight w:val="green"/>
        </w:rPr>
        <w:t>been</w:t>
      </w:r>
      <w:r w:rsidRPr="00576E4B">
        <w:rPr>
          <w:rStyle w:val="StyleUnderline"/>
        </w:rPr>
        <w:t xml:space="preserve"> so </w:t>
      </w:r>
      <w:r w:rsidRPr="00C941EB">
        <w:rPr>
          <w:rStyle w:val="StyleUnderline"/>
          <w:highlight w:val="green"/>
        </w:rPr>
        <w:t>widely</w:t>
      </w:r>
      <w:r w:rsidRPr="00576E4B">
        <w:rPr>
          <w:rStyle w:val="StyleUnderline"/>
        </w:rPr>
        <w:t xml:space="preserve"> </w:t>
      </w:r>
      <w:r w:rsidRPr="00C941EB">
        <w:rPr>
          <w:rStyle w:val="StyleUnderline"/>
          <w:highlight w:val="green"/>
        </w:rPr>
        <w:t>repeated</w:t>
      </w:r>
      <w:r w:rsidRPr="00576E4B">
        <w:rPr>
          <w:rStyle w:val="StyleUnderline"/>
        </w:rPr>
        <w:t xml:space="preserve"> this year </w:t>
      </w:r>
      <w:r w:rsidRPr="00C941EB">
        <w:rPr>
          <w:rStyle w:val="StyleUnderline"/>
        </w:rPr>
        <w:t>that even Trump himself seems to agree</w:t>
      </w:r>
      <w:r w:rsidRPr="00576E4B">
        <w:rPr>
          <w:rStyle w:val="StyleUnderline"/>
        </w:rPr>
        <w:t xml:space="preserve"> with it.</w:t>
      </w:r>
      <w:r w:rsidRPr="00576E4B">
        <w:rPr>
          <w:sz w:val="12"/>
        </w:rPr>
        <w:t xml:space="preserve"> Tucker </w:t>
      </w:r>
      <w:r w:rsidRPr="00576E4B">
        <w:rPr>
          <w:rStyle w:val="StyleUnderline"/>
        </w:rPr>
        <w:t>Carlson raised the issue in an interview</w:t>
      </w:r>
      <w:r w:rsidRPr="00576E4B">
        <w:rPr>
          <w:sz w:val="12"/>
        </w:rPr>
        <w:t xml:space="preserve"> with the president on Wednesday night, noting that “a Bloomberg analysis shows that counties that voted for you, middle-class and working-class counties, would do far less well under the [proposed health care] bill than counties that voted for Hillary.” </w:t>
      </w:r>
      <w:r w:rsidRPr="00C941EB">
        <w:rPr>
          <w:rStyle w:val="StyleUnderline"/>
        </w:rPr>
        <w:t>Trump responded, “Oh, I know that</w:t>
      </w:r>
      <w:r w:rsidRPr="00C941EB">
        <w:rPr>
          <w:sz w:val="12"/>
        </w:rPr>
        <w:t>,” adding that “</w:t>
      </w:r>
      <w:r w:rsidRPr="00C941EB">
        <w:rPr>
          <w:rStyle w:val="StyleUnderline"/>
        </w:rPr>
        <w:t>these are going to be negotiated</w:t>
      </w:r>
      <w:r w:rsidRPr="00576E4B">
        <w:rPr>
          <w:rStyle w:val="StyleUnderline"/>
        </w:rPr>
        <w:t>.”</w:t>
      </w:r>
      <w:r w:rsidRPr="00576E4B">
        <w:rPr>
          <w:sz w:val="12"/>
        </w:rPr>
        <w:t xml:space="preserve"> </w:t>
      </w:r>
      <w:r w:rsidRPr="00C941EB">
        <w:rPr>
          <w:rStyle w:val="StyleUnderline"/>
          <w:highlight w:val="green"/>
        </w:rPr>
        <w:t>The harsh</w:t>
      </w:r>
      <w:r w:rsidRPr="00576E4B">
        <w:rPr>
          <w:rStyle w:val="StyleUnderline"/>
        </w:rPr>
        <w:t xml:space="preserve"> austerity </w:t>
      </w:r>
      <w:r w:rsidRPr="00C941EB">
        <w:rPr>
          <w:rStyle w:val="StyleUnderline"/>
          <w:highlight w:val="green"/>
        </w:rPr>
        <w:t>budget</w:t>
      </w:r>
      <w:r w:rsidRPr="00576E4B">
        <w:rPr>
          <w:rStyle w:val="StyleUnderline"/>
        </w:rPr>
        <w:t xml:space="preserve"> the </w:t>
      </w:r>
      <w:r w:rsidRPr="00144138">
        <w:rPr>
          <w:rStyle w:val="StyleUnderline"/>
        </w:rPr>
        <w:t>Trump administration put forward</w:t>
      </w:r>
      <w:r w:rsidRPr="00144138">
        <w:rPr>
          <w:sz w:val="12"/>
        </w:rPr>
        <w:t xml:space="preserve"> on Thursday, </w:t>
      </w:r>
      <w:r w:rsidRPr="00144138">
        <w:rPr>
          <w:rStyle w:val="StyleUnderline"/>
        </w:rPr>
        <w:t>with its cuts to programs</w:t>
      </w:r>
      <w:r w:rsidRPr="00144138">
        <w:rPr>
          <w:sz w:val="12"/>
        </w:rPr>
        <w:t xml:space="preserve"> like Meals on Wheels and the Low Income Home Energy Assistance Program, </w:t>
      </w:r>
      <w:r w:rsidRPr="00144138">
        <w:rPr>
          <w:rStyle w:val="StyleUnderline"/>
        </w:rPr>
        <w:t>only confirmed these criticisms</w:t>
      </w:r>
      <w:r w:rsidRPr="00144138">
        <w:rPr>
          <w:sz w:val="12"/>
        </w:rPr>
        <w:t>. “</w:t>
      </w:r>
      <w:r w:rsidRPr="00144138">
        <w:rPr>
          <w:rStyle w:val="StyleUnderline"/>
        </w:rPr>
        <w:t>Trump campaigned as a champion of rural America</w:t>
      </w:r>
      <w:r w:rsidRPr="00144138">
        <w:rPr>
          <w:sz w:val="12"/>
        </w:rPr>
        <w:t xml:space="preserve"> and small and midsize Rust Belt cities, </w:t>
      </w:r>
      <w:r w:rsidRPr="00144138">
        <w:rPr>
          <w:rStyle w:val="StyleUnderline"/>
        </w:rPr>
        <w:t>but</w:t>
      </w:r>
      <w:r w:rsidRPr="00144138">
        <w:rPr>
          <w:sz w:val="12"/>
        </w:rPr>
        <w:t xml:space="preserve"> ... </w:t>
      </w:r>
      <w:r w:rsidRPr="00144138">
        <w:rPr>
          <w:rStyle w:val="StyleUnderline"/>
        </w:rPr>
        <w:t xml:space="preserve">his budget </w:t>
      </w:r>
      <w:r w:rsidRPr="00144138">
        <w:rPr>
          <w:rStyle w:val="StyleUnderline"/>
          <w:highlight w:val="green"/>
        </w:rPr>
        <w:t>brin</w:t>
      </w:r>
      <w:r w:rsidRPr="00144138">
        <w:rPr>
          <w:rStyle w:val="StyleUnderline"/>
        </w:rPr>
        <w:t xml:space="preserve">gs the </w:t>
      </w:r>
      <w:r w:rsidRPr="00C941EB">
        <w:rPr>
          <w:rStyle w:val="StyleUnderline"/>
          <w:highlight w:val="green"/>
        </w:rPr>
        <w:t>hammer</w:t>
      </w:r>
      <w:r w:rsidRPr="00576E4B">
        <w:rPr>
          <w:rStyle w:val="StyleUnderline"/>
        </w:rPr>
        <w:t xml:space="preserve"> </w:t>
      </w:r>
      <w:r w:rsidRPr="00144138">
        <w:rPr>
          <w:rStyle w:val="StyleUnderline"/>
        </w:rPr>
        <w:t xml:space="preserve">down on the </w:t>
      </w:r>
      <w:r w:rsidRPr="00C941EB">
        <w:rPr>
          <w:rStyle w:val="StyleUnderline"/>
        </w:rPr>
        <w:t xml:space="preserve">very </w:t>
      </w:r>
      <w:r w:rsidRPr="00C941EB">
        <w:rPr>
          <w:rStyle w:val="StyleUnderline"/>
          <w:highlight w:val="green"/>
        </w:rPr>
        <w:t>people who put him in office</w:t>
      </w:r>
      <w:r w:rsidRPr="00576E4B">
        <w:rPr>
          <w:sz w:val="12"/>
        </w:rPr>
        <w:t xml:space="preserve">,” Mother Jones’s Tim Murphy wrote, listing the many ways in which Trump’s policies will hurt people in rural America, the Upper Midwest, and West Virginia. On CNN, Van Jones said Trump’s budget “drops a bomb financially and economically on his own supporters.” </w:t>
      </w:r>
      <w:r w:rsidRPr="00C941EB">
        <w:rPr>
          <w:rStyle w:val="StyleUnderline"/>
          <w:highlight w:val="green"/>
        </w:rPr>
        <w:t xml:space="preserve">Behind these observations lies </w:t>
      </w:r>
      <w:r w:rsidRPr="00144138">
        <w:rPr>
          <w:rStyle w:val="StyleUnderline"/>
        </w:rPr>
        <w:t xml:space="preserve">the </w:t>
      </w:r>
      <w:r w:rsidRPr="00C941EB">
        <w:rPr>
          <w:rStyle w:val="StyleUnderline"/>
          <w:highlight w:val="green"/>
        </w:rPr>
        <w:t>hope</w:t>
      </w:r>
      <w:r w:rsidRPr="00576E4B">
        <w:rPr>
          <w:sz w:val="12"/>
        </w:rPr>
        <w:t xml:space="preserve">, largely implied, </w:t>
      </w:r>
      <w:r w:rsidRPr="00C941EB">
        <w:rPr>
          <w:rStyle w:val="StyleUnderline"/>
          <w:highlight w:val="green"/>
        </w:rPr>
        <w:t>that Trump’s supporters will abandon him</w:t>
      </w:r>
      <w:r w:rsidRPr="00576E4B">
        <w:rPr>
          <w:rStyle w:val="StyleUnderline"/>
        </w:rPr>
        <w:t xml:space="preserve"> over this betrayal.</w:t>
      </w:r>
      <w:r w:rsidRPr="00576E4B">
        <w:rPr>
          <w:sz w:val="12"/>
        </w:rPr>
        <w:t xml:space="preserve"> The New York Times’ Charles Blow, citing analysis showing that the people who “stand to lose the most” from the Republican health care reforms are Trump’s own voters, argued, “The many lies Trump told ... have only compounded his flaws and his betrayals. But now, the bill is coming due. A price must soon be paid for these deceptions.” </w:t>
      </w:r>
      <w:r w:rsidRPr="00C941EB">
        <w:rPr>
          <w:rStyle w:val="StyleUnderline"/>
          <w:highlight w:val="green"/>
        </w:rPr>
        <w:t>Will Trump’s voters</w:t>
      </w:r>
      <w:r w:rsidRPr="00576E4B">
        <w:rPr>
          <w:rStyle w:val="StyleUnderline"/>
        </w:rPr>
        <w:t xml:space="preserve"> in fact </w:t>
      </w:r>
      <w:r w:rsidRPr="00C941EB">
        <w:rPr>
          <w:rStyle w:val="StyleUnderline"/>
          <w:highlight w:val="green"/>
        </w:rPr>
        <w:t xml:space="preserve">feel </w:t>
      </w:r>
      <w:r w:rsidRPr="00144138">
        <w:rPr>
          <w:rStyle w:val="StyleUnderline"/>
          <w:highlight w:val="green"/>
        </w:rPr>
        <w:t>betrayed by his economic policies</w:t>
      </w:r>
      <w:r w:rsidRPr="00576E4B">
        <w:rPr>
          <w:rStyle w:val="StyleUnderline"/>
        </w:rPr>
        <w:t xml:space="preserve">? </w:t>
      </w:r>
      <w:r w:rsidRPr="00144138">
        <w:rPr>
          <w:rStyle w:val="Emphasis"/>
          <w:highlight w:val="green"/>
        </w:rPr>
        <w:t>There’s good reason to think not</w:t>
      </w:r>
      <w:r w:rsidRPr="00C941EB">
        <w:rPr>
          <w:rStyle w:val="Style13ptBold"/>
          <w:highlight w:val="green"/>
        </w:rPr>
        <w:t>.</w:t>
      </w:r>
      <w:r w:rsidRPr="00576E4B">
        <w:rPr>
          <w:sz w:val="12"/>
        </w:rPr>
        <w:t xml:space="preserve"> </w:t>
      </w:r>
      <w:r w:rsidRPr="00C941EB">
        <w:rPr>
          <w:rStyle w:val="StyleUnderline"/>
          <w:highlight w:val="green"/>
        </w:rPr>
        <w:t xml:space="preserve">Trump’s </w:t>
      </w:r>
      <w:r w:rsidRPr="00144138">
        <w:rPr>
          <w:rStyle w:val="StyleUnderline"/>
          <w:highlight w:val="green"/>
        </w:rPr>
        <w:t>plutocratic</w:t>
      </w:r>
      <w:r w:rsidRPr="00C941EB">
        <w:rPr>
          <w:rStyle w:val="StyleUnderline"/>
        </w:rPr>
        <w:t xml:space="preserve"> </w:t>
      </w:r>
      <w:r w:rsidRPr="00C941EB">
        <w:rPr>
          <w:rStyle w:val="StyleUnderline"/>
          <w:highlight w:val="green"/>
        </w:rPr>
        <w:t>tendencies</w:t>
      </w:r>
      <w:r w:rsidRPr="00576E4B">
        <w:rPr>
          <w:rStyle w:val="StyleUnderline"/>
        </w:rPr>
        <w:t xml:space="preserve"> have been startling clear </w:t>
      </w:r>
      <w:r w:rsidRPr="00576E4B">
        <w:rPr>
          <w:sz w:val="12"/>
        </w:rPr>
        <w:t xml:space="preserve">in the early stages of his presidency (given his cabinet of billionaires and push for tax cuts for the rich) </w:t>
      </w:r>
      <w:r w:rsidRPr="00576E4B">
        <w:rPr>
          <w:rStyle w:val="StyleUnderline"/>
        </w:rPr>
        <w:t xml:space="preserve">but </w:t>
      </w:r>
      <w:r w:rsidRPr="00C941EB">
        <w:rPr>
          <w:rStyle w:val="StyleUnderline"/>
          <w:highlight w:val="green"/>
        </w:rPr>
        <w:t xml:space="preserve">haven’t affected his </w:t>
      </w:r>
      <w:r w:rsidRPr="00144138">
        <w:rPr>
          <w:rStyle w:val="StyleUnderline"/>
          <w:highlight w:val="green"/>
        </w:rPr>
        <w:t>standing with</w:t>
      </w:r>
      <w:r w:rsidRPr="00C941EB">
        <w:rPr>
          <w:rStyle w:val="StyleUnderline"/>
        </w:rPr>
        <w:t xml:space="preserve"> his </w:t>
      </w:r>
      <w:r w:rsidRPr="00144138">
        <w:rPr>
          <w:rStyle w:val="StyleUnderline"/>
          <w:highlight w:val="green"/>
        </w:rPr>
        <w:t>supporters</w:t>
      </w:r>
      <w:r w:rsidRPr="00144138">
        <w:rPr>
          <w:sz w:val="12"/>
          <w:highlight w:val="green"/>
        </w:rPr>
        <w:t>.</w:t>
      </w:r>
      <w:r w:rsidRPr="00576E4B">
        <w:rPr>
          <w:sz w:val="12"/>
        </w:rPr>
        <w:t xml:space="preserve"> Trump’s approval ratings have been remarkably stable since the first week of his presidency, hovering at 43 percent. This is low for a new president, but suggests that </w:t>
      </w:r>
      <w:r w:rsidRPr="00144138">
        <w:rPr>
          <w:rStyle w:val="StyleUnderline"/>
        </w:rPr>
        <w:t xml:space="preserve">the </w:t>
      </w:r>
      <w:r w:rsidRPr="00C941EB">
        <w:rPr>
          <w:rStyle w:val="StyleUnderline"/>
          <w:highlight w:val="green"/>
        </w:rPr>
        <w:t xml:space="preserve">people who voted for Trump are </w:t>
      </w:r>
      <w:r w:rsidRPr="00C941EB">
        <w:rPr>
          <w:rStyle w:val="StyleUnderline"/>
        </w:rPr>
        <w:t xml:space="preserve">mostly </w:t>
      </w:r>
      <w:r w:rsidRPr="00C941EB">
        <w:rPr>
          <w:rStyle w:val="StyleUnderline"/>
          <w:highlight w:val="green"/>
        </w:rPr>
        <w:t>sticking with him</w:t>
      </w:r>
      <w:r w:rsidRPr="00576E4B">
        <w:rPr>
          <w:sz w:val="12"/>
        </w:rPr>
        <w:t xml:space="preserve">. </w:t>
      </w:r>
      <w:r w:rsidRPr="00144138">
        <w:rPr>
          <w:rStyle w:val="StyleUnderline"/>
        </w:rPr>
        <w:t>Reporting on Trump voters supports this theory</w:t>
      </w:r>
      <w:r w:rsidRPr="00576E4B">
        <w:rPr>
          <w:sz w:val="12"/>
        </w:rPr>
        <w:t xml:space="preserve">. </w:t>
      </w:r>
      <w:r w:rsidRPr="00144138">
        <w:rPr>
          <w:rStyle w:val="StyleUnderline"/>
          <w:highlight w:val="green"/>
        </w:rPr>
        <w:t>Trump supporters</w:t>
      </w:r>
      <w:r w:rsidRPr="00576E4B">
        <w:rPr>
          <w:sz w:val="12"/>
        </w:rPr>
        <w:t xml:space="preserve"> at his Nashville rally on Wednesday told The Washington Post that they </w:t>
      </w:r>
      <w:r w:rsidRPr="00144138">
        <w:rPr>
          <w:rStyle w:val="StyleUnderline"/>
          <w:highlight w:val="green"/>
        </w:rPr>
        <w:t>trust the president on health care.</w:t>
      </w:r>
      <w:r w:rsidRPr="00576E4B">
        <w:rPr>
          <w:sz w:val="12"/>
        </w:rPr>
        <w:t xml:space="preserve"> Charla McComic, a 52-year-old former first grade teacher, said that a steep drop in her recently unemployed son’s health-insurance premium was a “blessing from God,” and she credited Trump. In fact, an Obamacare subsidy was to thank for it. “So far, everything’s been positive, from what I can tell,” she said, waiting for Trump’s rally here to begin Wednesday night. “I just hope that more and more people and children get covered under this new health-care plan.” McComic says she has never trusted a president the way she trusts Trump. In reality, tens of millions of Americans will lose insurance under the GOP’s proposed alternative. While people like McComic are holding fast to Trump’s promise of economic populism, it’s important to realize that </w:t>
      </w:r>
      <w:r w:rsidRPr="00C941EB">
        <w:rPr>
          <w:rStyle w:val="StyleUnderline"/>
          <w:highlight w:val="green"/>
        </w:rPr>
        <w:t>the steadiness</w:t>
      </w:r>
      <w:r w:rsidRPr="00C941EB">
        <w:rPr>
          <w:rStyle w:val="StyleUnderline"/>
        </w:rPr>
        <w:t xml:space="preserve"> </w:t>
      </w:r>
      <w:r w:rsidRPr="00C941EB">
        <w:rPr>
          <w:rStyle w:val="StyleUnderline"/>
          <w:highlight w:val="green"/>
        </w:rPr>
        <w:t>of</w:t>
      </w:r>
      <w:r w:rsidRPr="00C941EB">
        <w:rPr>
          <w:rStyle w:val="StyleUnderline"/>
        </w:rPr>
        <w:t xml:space="preserve"> </w:t>
      </w:r>
      <w:r w:rsidRPr="00C941EB">
        <w:rPr>
          <w:rStyle w:val="StyleUnderline"/>
          <w:highlight w:val="green"/>
        </w:rPr>
        <w:t xml:space="preserve">support </w:t>
      </w:r>
      <w:r w:rsidRPr="00C941EB">
        <w:rPr>
          <w:rStyle w:val="StyleUnderline"/>
        </w:rPr>
        <w:t xml:space="preserve">for the president </w:t>
      </w:r>
      <w:r w:rsidRPr="00C941EB">
        <w:rPr>
          <w:rStyle w:val="StyleUnderline"/>
          <w:highlight w:val="green"/>
        </w:rPr>
        <w:t>is the diversity of his base</w:t>
      </w:r>
      <w:r w:rsidRPr="00576E4B">
        <w:rPr>
          <w:rStyle w:val="StyleUnderline"/>
        </w:rPr>
        <w:t>, which is too often reduced by the media to the white working class in economically distressed areas</w:t>
      </w:r>
      <w:r w:rsidRPr="00576E4B">
        <w:rPr>
          <w:sz w:val="12"/>
        </w:rPr>
        <w:t xml:space="preserve"> like Appalachia and the Rust Belt. </w:t>
      </w:r>
      <w:r w:rsidRPr="00C941EB">
        <w:rPr>
          <w:rStyle w:val="StyleUnderline"/>
          <w:highlight w:val="green"/>
        </w:rPr>
        <w:t xml:space="preserve">Trump’s base is </w:t>
      </w:r>
      <w:r w:rsidRPr="00C941EB">
        <w:rPr>
          <w:rStyle w:val="StyleUnderline"/>
        </w:rPr>
        <w:t xml:space="preserve">instead </w:t>
      </w:r>
      <w:r w:rsidRPr="00C941EB">
        <w:rPr>
          <w:rStyle w:val="StyleUnderline"/>
          <w:highlight w:val="green"/>
        </w:rPr>
        <w:t>a coalition of different economic groups</w:t>
      </w:r>
      <w:r w:rsidRPr="00576E4B">
        <w:rPr>
          <w:rStyle w:val="StyleUnderline"/>
        </w:rPr>
        <w:t>, each of which sees distinct benefits from his presidency.</w:t>
      </w:r>
      <w:r w:rsidRPr="00576E4B">
        <w:rPr>
          <w:sz w:val="12"/>
        </w:rPr>
        <w:t xml:space="preserve"> </w:t>
      </w:r>
      <w:r w:rsidRPr="00C941EB">
        <w:rPr>
          <w:rStyle w:val="StyleUnderline"/>
          <w:highlight w:val="green"/>
        </w:rPr>
        <w:t xml:space="preserve">Trump won the presidency not </w:t>
      </w:r>
      <w:r w:rsidRPr="00C941EB">
        <w:rPr>
          <w:rStyle w:val="StyleUnderline"/>
        </w:rPr>
        <w:t xml:space="preserve">simply </w:t>
      </w:r>
      <w:r w:rsidRPr="00C941EB">
        <w:rPr>
          <w:rStyle w:val="StyleUnderline"/>
          <w:highlight w:val="green"/>
        </w:rPr>
        <w:t>because he</w:t>
      </w:r>
      <w:r w:rsidRPr="00576E4B">
        <w:rPr>
          <w:rStyle w:val="StyleUnderline"/>
        </w:rPr>
        <w:t xml:space="preserve"> </w:t>
      </w:r>
      <w:r w:rsidRPr="00C941EB">
        <w:rPr>
          <w:rStyle w:val="StyleUnderline"/>
          <w:highlight w:val="green"/>
        </w:rPr>
        <w:t>drew</w:t>
      </w:r>
      <w:r w:rsidRPr="00576E4B">
        <w:rPr>
          <w:rStyle w:val="StyleUnderline"/>
        </w:rPr>
        <w:t xml:space="preserve"> an increased share of the </w:t>
      </w:r>
      <w:r w:rsidRPr="00C941EB">
        <w:rPr>
          <w:rStyle w:val="StyleUnderline"/>
          <w:highlight w:val="green"/>
        </w:rPr>
        <w:t>white working class</w:t>
      </w:r>
      <w:r w:rsidRPr="00576E4B">
        <w:rPr>
          <w:rStyle w:val="StyleUnderline"/>
        </w:rPr>
        <w:t xml:space="preserve"> vote, </w:t>
      </w:r>
      <w:r w:rsidRPr="00C941EB">
        <w:rPr>
          <w:rStyle w:val="StyleUnderline"/>
          <w:highlight w:val="green"/>
        </w:rPr>
        <w:t>but</w:t>
      </w:r>
      <w:r w:rsidRPr="00576E4B">
        <w:rPr>
          <w:rStyle w:val="StyleUnderline"/>
        </w:rPr>
        <w:t xml:space="preserve"> </w:t>
      </w:r>
      <w:r w:rsidRPr="00C941EB">
        <w:rPr>
          <w:rStyle w:val="StyleUnderline"/>
        </w:rPr>
        <w:t xml:space="preserve">because </w:t>
      </w:r>
      <w:r w:rsidRPr="00C941EB">
        <w:rPr>
          <w:rStyle w:val="StyleUnderline"/>
          <w:highlight w:val="green"/>
        </w:rPr>
        <w:t>regular Republicans</w:t>
      </w:r>
      <w:r w:rsidRPr="00576E4B">
        <w:rPr>
          <w:sz w:val="12"/>
        </w:rPr>
        <w:t xml:space="preserve"> (who are wealthier than average white people) </w:t>
      </w:r>
      <w:r w:rsidRPr="00C941EB">
        <w:rPr>
          <w:rStyle w:val="StyleUnderline"/>
          <w:highlight w:val="green"/>
        </w:rPr>
        <w:t>never defected</w:t>
      </w:r>
      <w:r w:rsidRPr="00576E4B">
        <w:rPr>
          <w:rStyle w:val="StyleUnderline"/>
        </w:rPr>
        <w:t xml:space="preserve"> to</w:t>
      </w:r>
      <w:r w:rsidRPr="00576E4B">
        <w:rPr>
          <w:sz w:val="12"/>
        </w:rPr>
        <w:t xml:space="preserve"> Hillary </w:t>
      </w:r>
      <w:r w:rsidRPr="00576E4B">
        <w:rPr>
          <w:rStyle w:val="StyleUnderline"/>
        </w:rPr>
        <w:t>Clinton or abstained</w:t>
      </w:r>
      <w:r w:rsidRPr="00576E4B">
        <w:rPr>
          <w:sz w:val="12"/>
        </w:rPr>
        <w:t xml:space="preserve"> from voting en masse, as Democrats had hoped they would. Talk Poverty, a website from the Center for American Progress, notes: According to exit polls, Hillary Clinton won by 12 points among voters making less than $30,000 a year—53% to Trump’s 41% —and by 9 points among people making between $30,000 and $49,999. Trump’s support was the inverse. He won every group making $50,000 or more—albeit by smaller margins....Trump did perform a lot better than previous Republicans with low-income voters, who historically have supported Democratic candidates by large margins. For example, Trump improved upon Mitt Romney’s margin with voters making under $30,000 a year by 16 points. But he still lost them—by 12 whole points. </w:t>
      </w:r>
      <w:r w:rsidRPr="00576E4B">
        <w:rPr>
          <w:rStyle w:val="StyleUnderline"/>
        </w:rPr>
        <w:t xml:space="preserve">These numbers make clear why </w:t>
      </w:r>
      <w:r w:rsidRPr="00C941EB">
        <w:rPr>
          <w:rStyle w:val="StyleUnderline"/>
        </w:rPr>
        <w:t xml:space="preserve">a large chuck of </w:t>
      </w:r>
      <w:r w:rsidRPr="00C941EB">
        <w:rPr>
          <w:rStyle w:val="StyleUnderline"/>
          <w:highlight w:val="green"/>
        </w:rPr>
        <w:t>Trump’s base won’t object to a budget that</w:t>
      </w:r>
      <w:r w:rsidRPr="00576E4B">
        <w:rPr>
          <w:rStyle w:val="StyleUnderline"/>
        </w:rPr>
        <w:t xml:space="preserve"> punitively </w:t>
      </w:r>
      <w:r w:rsidRPr="00C941EB">
        <w:rPr>
          <w:rStyle w:val="StyleUnderline"/>
          <w:highlight w:val="green"/>
        </w:rPr>
        <w:t>targets the poor</w:t>
      </w:r>
      <w:r w:rsidRPr="00576E4B">
        <w:rPr>
          <w:sz w:val="12"/>
        </w:rPr>
        <w:t xml:space="preserve">. </w:t>
      </w:r>
      <w:r w:rsidRPr="00576E4B">
        <w:rPr>
          <w:rStyle w:val="StyleUnderline"/>
        </w:rPr>
        <w:t>Most of his voters are not poor</w:t>
      </w:r>
      <w:r w:rsidRPr="00576E4B">
        <w:rPr>
          <w:sz w:val="12"/>
        </w:rPr>
        <w:t xml:space="preserve">, but regular old Republicans, for whom the budget released Thursday is just the latest version of policies they’ve supported since the Reagan era. To be sure, some of Trump’s white working class supporters might become disillusioned once they realize the consequences of his policies. But </w:t>
      </w:r>
      <w:r w:rsidRPr="00C941EB">
        <w:rPr>
          <w:rStyle w:val="StyleUnderline"/>
        </w:rPr>
        <w:t xml:space="preserve">it’s just as likely that </w:t>
      </w:r>
      <w:r w:rsidRPr="00144138">
        <w:rPr>
          <w:rStyle w:val="Emphasis"/>
          <w:highlight w:val="green"/>
        </w:rPr>
        <w:t>they’ll be pleased,</w:t>
      </w:r>
      <w:r w:rsidRPr="00144138">
        <w:rPr>
          <w:rStyle w:val="Emphasis"/>
        </w:rPr>
        <w:t xml:space="preserve"> as will Trump’s larger coalition, </w:t>
      </w:r>
      <w:r w:rsidRPr="00144138">
        <w:rPr>
          <w:rStyle w:val="Emphasis"/>
          <w:highlight w:val="green"/>
        </w:rPr>
        <w:t>by the restrictionist</w:t>
      </w:r>
      <w:r w:rsidRPr="00144138">
        <w:rPr>
          <w:rStyle w:val="Emphasis"/>
        </w:rPr>
        <w:t xml:space="preserve"> and isolationist </w:t>
      </w:r>
      <w:r w:rsidRPr="00144138">
        <w:rPr>
          <w:rStyle w:val="Emphasis"/>
          <w:highlight w:val="green"/>
        </w:rPr>
        <w:t>aspects of his agenda</w:t>
      </w:r>
      <w:r w:rsidRPr="00144138">
        <w:rPr>
          <w:rStyle w:val="Emphasis"/>
        </w:rPr>
        <w:t xml:space="preserve">, </w:t>
      </w:r>
      <w:r w:rsidRPr="00144138">
        <w:rPr>
          <w:rStyle w:val="Emphasis"/>
          <w:highlight w:val="green"/>
        </w:rPr>
        <w:t>like</w:t>
      </w:r>
      <w:r w:rsidRPr="00144138">
        <w:rPr>
          <w:rStyle w:val="Emphasis"/>
        </w:rPr>
        <w:t xml:space="preserve"> his </w:t>
      </w:r>
      <w:r w:rsidRPr="00144138">
        <w:rPr>
          <w:rStyle w:val="Emphasis"/>
          <w:highlight w:val="green"/>
        </w:rPr>
        <w:t>targeting of</w:t>
      </w:r>
      <w:r w:rsidRPr="00144138">
        <w:rPr>
          <w:rStyle w:val="Emphasis"/>
        </w:rPr>
        <w:t xml:space="preserve"> Muslim </w:t>
      </w:r>
      <w:r w:rsidRPr="00144138">
        <w:rPr>
          <w:rStyle w:val="Emphasis"/>
          <w:highlight w:val="green"/>
        </w:rPr>
        <w:t>immigrants</w:t>
      </w:r>
      <w:r w:rsidRPr="00576E4B">
        <w:rPr>
          <w:sz w:val="12"/>
        </w:rPr>
        <w:t xml:space="preserve"> </w:t>
      </w:r>
      <w:r w:rsidRPr="00C941EB">
        <w:rPr>
          <w:rStyle w:val="StyleUnderline"/>
          <w:highlight w:val="green"/>
        </w:rPr>
        <w:t>and</w:t>
      </w:r>
      <w:r w:rsidRPr="00576E4B">
        <w:rPr>
          <w:rStyle w:val="StyleUnderline"/>
        </w:rPr>
        <w:t xml:space="preserve"> </w:t>
      </w:r>
      <w:r w:rsidRPr="00C941EB">
        <w:rPr>
          <w:rStyle w:val="StyleUnderline"/>
          <w:highlight w:val="green"/>
        </w:rPr>
        <w:t>plan to build a wall</w:t>
      </w:r>
      <w:r w:rsidRPr="00576E4B">
        <w:rPr>
          <w:sz w:val="12"/>
        </w:rPr>
        <w:t xml:space="preserve"> along the Mexican border. </w:t>
      </w:r>
      <w:r w:rsidRPr="00C941EB">
        <w:rPr>
          <w:rStyle w:val="StyleUnderline"/>
          <w:highlight w:val="green"/>
        </w:rPr>
        <w:t>Trump</w:t>
      </w:r>
      <w:r w:rsidRPr="00C941EB">
        <w:rPr>
          <w:rStyle w:val="StyleUnderline"/>
        </w:rPr>
        <w:t>’s</w:t>
      </w:r>
      <w:r w:rsidRPr="00576E4B">
        <w:rPr>
          <w:rStyle w:val="StyleUnderline"/>
        </w:rPr>
        <w:t xml:space="preserve"> gamble</w:t>
      </w:r>
      <w:r w:rsidRPr="00576E4B">
        <w:rPr>
          <w:sz w:val="12"/>
        </w:rPr>
        <w:t xml:space="preserve">, if indeed this is a witting strategy, </w:t>
      </w:r>
      <w:r w:rsidRPr="00576E4B">
        <w:rPr>
          <w:rStyle w:val="StyleUnderline"/>
        </w:rPr>
        <w:t xml:space="preserve">is that he </w:t>
      </w:r>
      <w:r w:rsidRPr="00C941EB">
        <w:rPr>
          <w:rStyle w:val="StyleUnderline"/>
          <w:highlight w:val="green"/>
        </w:rPr>
        <w:t xml:space="preserve">can </w:t>
      </w:r>
      <w:r w:rsidRPr="00144138">
        <w:rPr>
          <w:rStyle w:val="Emphasis"/>
          <w:highlight w:val="green"/>
        </w:rPr>
        <w:t>hold his base together on</w:t>
      </w:r>
      <w:r w:rsidRPr="00144138">
        <w:rPr>
          <w:rStyle w:val="Emphasis"/>
        </w:rPr>
        <w:t xml:space="preserve"> a shared support for </w:t>
      </w:r>
      <w:r w:rsidRPr="00144138">
        <w:rPr>
          <w:rStyle w:val="Emphasis"/>
          <w:highlight w:val="green"/>
        </w:rPr>
        <w:t>ethno-nationalism</w:t>
      </w:r>
      <w:r w:rsidRPr="00576E4B">
        <w:rPr>
          <w:rStyle w:val="StyleUnderline"/>
        </w:rPr>
        <w:t>,</w:t>
      </w:r>
      <w:r w:rsidRPr="00576E4B">
        <w:rPr>
          <w:sz w:val="12"/>
        </w:rPr>
        <w:t xml:space="preserve"> </w:t>
      </w:r>
      <w:r w:rsidRPr="00144138">
        <w:rPr>
          <w:rStyle w:val="StyleUnderline"/>
        </w:rPr>
        <w:t>with the bulk of economic benefits going to well-to-do Republicans. So far, to judge by the even keel of his poll numbers</w:t>
      </w:r>
      <w:r w:rsidRPr="00144138">
        <w:rPr>
          <w:rStyle w:val="StyleUnderline"/>
          <w:highlight w:val="green"/>
        </w:rPr>
        <w:t xml:space="preserve">, his </w:t>
      </w:r>
      <w:r w:rsidRPr="00144138">
        <w:rPr>
          <w:rStyle w:val="Emphasis"/>
          <w:highlight w:val="green"/>
        </w:rPr>
        <w:t>bet is working</w:t>
      </w:r>
      <w:r w:rsidRPr="00576E4B">
        <w:rPr>
          <w:sz w:val="12"/>
        </w:rPr>
        <w:t xml:space="preserve">. This might change when Trump’s economic policies move from the realm of proposals to actual policies that affect everyday lives. But for now, </w:t>
      </w:r>
      <w:r w:rsidRPr="00C941EB">
        <w:rPr>
          <w:rStyle w:val="StyleUnderline"/>
          <w:highlight w:val="green"/>
        </w:rPr>
        <w:t>the argument that Trump is betraying his base is</w:t>
      </w:r>
      <w:r w:rsidRPr="00576E4B">
        <w:rPr>
          <w:rStyle w:val="StyleUnderline"/>
        </w:rPr>
        <w:t xml:space="preserve"> just </w:t>
      </w:r>
      <w:r w:rsidRPr="00C941EB">
        <w:rPr>
          <w:rStyle w:val="StyleUnderline"/>
          <w:highlight w:val="green"/>
        </w:rPr>
        <w:t xml:space="preserve">a </w:t>
      </w:r>
      <w:r w:rsidRPr="00144138">
        <w:rPr>
          <w:rStyle w:val="Emphasis"/>
          <w:highlight w:val="green"/>
        </w:rPr>
        <w:t>rhetorical meme</w:t>
      </w:r>
      <w:r w:rsidRPr="00C941EB">
        <w:rPr>
          <w:rStyle w:val="StyleUnderline"/>
          <w:highlight w:val="green"/>
        </w:rPr>
        <w:t xml:space="preserve"> that has little bearing</w:t>
      </w:r>
      <w:r w:rsidRPr="00576E4B">
        <w:rPr>
          <w:rStyle w:val="StyleUnderline"/>
        </w:rPr>
        <w:t xml:space="preserve"> </w:t>
      </w:r>
      <w:r w:rsidRPr="00C941EB">
        <w:rPr>
          <w:rStyle w:val="StyleUnderline"/>
          <w:highlight w:val="green"/>
        </w:rPr>
        <w:t>on how his voters feel about him</w:t>
      </w:r>
      <w:r w:rsidRPr="00576E4B">
        <w:rPr>
          <w:rStyle w:val="StyleUnderline"/>
        </w:rPr>
        <w:t>.</w:t>
      </w:r>
    </w:p>
    <w:p w14:paraId="21585DF7" w14:textId="77777777" w:rsidR="00914444" w:rsidRPr="00291622" w:rsidRDefault="00914444" w:rsidP="00914444">
      <w:pPr>
        <w:pStyle w:val="Heading4"/>
      </w:pPr>
      <w:r>
        <w:t xml:space="preserve">His base </w:t>
      </w:r>
      <w:r>
        <w:rPr>
          <w:u w:val="single"/>
        </w:rPr>
        <w:t>does not care</w:t>
      </w:r>
      <w:r>
        <w:t xml:space="preserve"> about economics—it’s about </w:t>
      </w:r>
      <w:r w:rsidRPr="0022038B">
        <w:rPr>
          <w:i/>
          <w:u w:val="single"/>
        </w:rPr>
        <w:t>culture</w:t>
      </w:r>
      <w:r>
        <w:t xml:space="preserve"> and </w:t>
      </w:r>
      <w:r w:rsidRPr="0022038B">
        <w:rPr>
          <w:i/>
          <w:u w:val="single"/>
        </w:rPr>
        <w:t>entitlement</w:t>
      </w:r>
      <w:r>
        <w:rPr>
          <w:i/>
          <w:u w:val="single"/>
        </w:rPr>
        <w:t xml:space="preserve"> </w:t>
      </w:r>
      <w:r>
        <w:t>– hardline on immigration policy key to resilience</w:t>
      </w:r>
    </w:p>
    <w:p w14:paraId="56199EB3" w14:textId="77777777" w:rsidR="00914444" w:rsidRPr="00A3358B" w:rsidRDefault="00914444" w:rsidP="00914444">
      <w:pPr>
        <w:rPr>
          <w:sz w:val="14"/>
        </w:rPr>
      </w:pPr>
      <w:r w:rsidRPr="00A3358B">
        <w:rPr>
          <w:rStyle w:val="Style13ptBold"/>
        </w:rPr>
        <w:t>Zelizer 18</w:t>
      </w:r>
      <w:r w:rsidRPr="00A3358B">
        <w:rPr>
          <w:b/>
          <w:sz w:val="14"/>
          <w:szCs w:val="26"/>
        </w:rPr>
        <w:t xml:space="preserve"> </w:t>
      </w:r>
      <w:r w:rsidRPr="00A3358B">
        <w:rPr>
          <w:sz w:val="14"/>
        </w:rPr>
        <w:t>(Julian Zelizer is a history and public affairs professor @ Princeton University and a political analyst @ CNN, 4-30-2018, "Democrats need to stop believing this myth about Trump's base," CNN, https://www.cnn.com/2018/04/28/opinions/trump-base-economy-myth-opinion-zelizer/index.html) //jackH</w:t>
      </w:r>
    </w:p>
    <w:p w14:paraId="2FEA2E4B" w14:textId="77777777" w:rsidR="00914444" w:rsidRDefault="00914444" w:rsidP="00914444">
      <w:pPr>
        <w:rPr>
          <w:sz w:val="12"/>
        </w:rPr>
      </w:pPr>
      <w:r w:rsidRPr="00362563">
        <w:rPr>
          <w:rStyle w:val="StyleUnderline"/>
          <w:highlight w:val="green"/>
        </w:rPr>
        <w:t>The big myth</w:t>
      </w:r>
      <w:r w:rsidRPr="00A3358B">
        <w:rPr>
          <w:rStyle w:val="StyleUnderline"/>
        </w:rPr>
        <w:t xml:space="preserve"> about the 2016 presidential election </w:t>
      </w:r>
      <w:r w:rsidRPr="00362563">
        <w:rPr>
          <w:rStyle w:val="StyleUnderline"/>
          <w:highlight w:val="green"/>
        </w:rPr>
        <w:t>was that economic suffering drove</w:t>
      </w:r>
      <w:r w:rsidRPr="00A3358B">
        <w:rPr>
          <w:rStyle w:val="StyleUnderline"/>
        </w:rPr>
        <w:t xml:space="preserve"> most of Donald </w:t>
      </w:r>
      <w:r w:rsidRPr="00362563">
        <w:rPr>
          <w:rStyle w:val="StyleUnderline"/>
          <w:highlight w:val="green"/>
        </w:rPr>
        <w:t>Trump's "base"</w:t>
      </w:r>
      <w:r w:rsidRPr="00A3358B">
        <w:rPr>
          <w:rStyle w:val="StyleUnderline"/>
        </w:rPr>
        <w:t xml:space="preserve"> directly into his hands</w:t>
      </w:r>
      <w:r w:rsidRPr="00A3358B">
        <w:rPr>
          <w:sz w:val="12"/>
        </w:rPr>
        <w:t xml:space="preserve"> in states such as Wisconsin, Pennsylvania, and Michigan. </w:t>
      </w:r>
      <w:r w:rsidRPr="00A3358B">
        <w:rPr>
          <w:rStyle w:val="StyleUnderline"/>
        </w:rPr>
        <w:t xml:space="preserve">The story goes that while Democrats were tied in knots about identity politics, </w:t>
      </w:r>
      <w:r w:rsidRPr="00362563">
        <w:rPr>
          <w:rStyle w:val="StyleUnderline"/>
          <w:highlight w:val="green"/>
        </w:rPr>
        <w:t>Trump's attacks on</w:t>
      </w:r>
      <w:r w:rsidRPr="00A3358B">
        <w:rPr>
          <w:rStyle w:val="StyleUnderline"/>
        </w:rPr>
        <w:t xml:space="preserve"> China, free trade and open-ended </w:t>
      </w:r>
      <w:r w:rsidRPr="00362563">
        <w:rPr>
          <w:rStyle w:val="StyleUnderline"/>
          <w:highlight w:val="green"/>
        </w:rPr>
        <w:t>immigration appealed to struggling workers</w:t>
      </w:r>
      <w:r w:rsidRPr="00A3358B">
        <w:rPr>
          <w:rStyle w:val="StyleUnderline"/>
        </w:rPr>
        <w:t xml:space="preserve"> who believed he could bring back their jobs. </w:t>
      </w:r>
      <w:r w:rsidRPr="00A3358B">
        <w:rPr>
          <w:sz w:val="12"/>
        </w:rPr>
        <w:t xml:space="preserve">The problem with the narrative is that </w:t>
      </w:r>
      <w:r w:rsidRPr="00A3358B">
        <w:rPr>
          <w:rStyle w:val="Emphasis"/>
        </w:rPr>
        <w:t xml:space="preserve">we keep learning it is not true. </w:t>
      </w:r>
      <w:r w:rsidRPr="00A3358B">
        <w:rPr>
          <w:rStyle w:val="StyleUnderline"/>
        </w:rPr>
        <w:t>Some Democrats have responded to the widely circulated misconception about why Clinton lost by insisting that the party needs to move away from identity politics</w:t>
      </w:r>
      <w:r w:rsidRPr="00A3358B">
        <w:rPr>
          <w:sz w:val="12"/>
        </w:rPr>
        <w:t xml:space="preserve"> -- issues revolving around gender equality and racial justice -- </w:t>
      </w:r>
      <w:r w:rsidRPr="00A3358B">
        <w:rPr>
          <w:rStyle w:val="StyleUnderline"/>
        </w:rPr>
        <w:t xml:space="preserve">and focus in on economic issues. </w:t>
      </w:r>
      <w:r w:rsidRPr="00A3358B">
        <w:rPr>
          <w:sz w:val="12"/>
        </w:rPr>
        <w:t xml:space="preserve">Instead, </w:t>
      </w:r>
      <w:r w:rsidRPr="00362563">
        <w:rPr>
          <w:rStyle w:val="Emphasis"/>
          <w:highlight w:val="green"/>
        </w:rPr>
        <w:t>Democrats should be basing their 2020 election strategy on what is actually true.</w:t>
      </w:r>
      <w:r w:rsidRPr="00A3358B">
        <w:rPr>
          <w:rStyle w:val="Emphasis"/>
        </w:rPr>
        <w:t xml:space="preserve"> </w:t>
      </w:r>
      <w:r w:rsidRPr="00A3358B">
        <w:rPr>
          <w:sz w:val="12"/>
        </w:rPr>
        <w:t xml:space="preserve">A just-published study in the Proceedings of the National Academy of Sciences by the political scientist Diana Mutz found that </w:t>
      </w:r>
      <w:r w:rsidRPr="00A3358B">
        <w:rPr>
          <w:rStyle w:val="StyleUnderline"/>
        </w:rPr>
        <w:t>white, Christian, male voters were attracted to Trump out of fear that their social status keeps dwindling</w:t>
      </w:r>
      <w:r w:rsidRPr="00A3358B">
        <w:rPr>
          <w:rStyle w:val="Emphasis"/>
        </w:rPr>
        <w:t>. It was</w:t>
      </w:r>
      <w:r w:rsidRPr="00A3358B">
        <w:rPr>
          <w:sz w:val="12"/>
        </w:rPr>
        <w:t xml:space="preserve">, in fact, </w:t>
      </w:r>
      <w:r w:rsidRPr="00362563">
        <w:rPr>
          <w:rStyle w:val="Emphasis"/>
          <w:highlight w:val="green"/>
        </w:rPr>
        <w:t>Trump</w:t>
      </w:r>
      <w:r w:rsidRPr="00A3358B">
        <w:rPr>
          <w:rStyle w:val="Emphasis"/>
        </w:rPr>
        <w:t xml:space="preserve"> who </w:t>
      </w:r>
      <w:r w:rsidRPr="00362563">
        <w:rPr>
          <w:rStyle w:val="Emphasis"/>
          <w:highlight w:val="green"/>
        </w:rPr>
        <w:t>was focused on identity politics</w:t>
      </w:r>
      <w:r w:rsidRPr="00A3358B">
        <w:rPr>
          <w:sz w:val="12"/>
        </w:rPr>
        <w:t xml:space="preserve">, not simply the Democrats. Mutz's research found that members of </w:t>
      </w:r>
      <w:r w:rsidRPr="00362563">
        <w:rPr>
          <w:rStyle w:val="StyleUnderline"/>
          <w:highlight w:val="green"/>
        </w:rPr>
        <w:t xml:space="preserve">Trump's base believed they faced </w:t>
      </w:r>
      <w:r w:rsidRPr="00A3358B">
        <w:rPr>
          <w:rStyle w:val="StyleUnderline"/>
        </w:rPr>
        <w:t xml:space="preserve">more </w:t>
      </w:r>
      <w:r w:rsidRPr="00362563">
        <w:rPr>
          <w:rStyle w:val="StyleUnderline"/>
          <w:highlight w:val="green"/>
        </w:rPr>
        <w:t>discrimination as white males than most other groups</w:t>
      </w:r>
      <w:r w:rsidRPr="00362563">
        <w:rPr>
          <w:sz w:val="12"/>
          <w:highlight w:val="green"/>
        </w:rPr>
        <w:t>,</w:t>
      </w:r>
      <w:r w:rsidRPr="00A3358B">
        <w:rPr>
          <w:sz w:val="12"/>
        </w:rPr>
        <w:t xml:space="preserve"> such as Muslims. "For the first time since Europeans arrived in this country, white Americans are being told that they will soon be a minority race," she writes. To play off of Bill Clinton's 1992 famous campaign slogan, "It's the economy, Stupid," we might say: "</w:t>
      </w:r>
      <w:r w:rsidRPr="00362563">
        <w:rPr>
          <w:rStyle w:val="Emphasis"/>
          <w:highlight w:val="green"/>
        </w:rPr>
        <w:t>It's the culture, Stupid</w:t>
      </w:r>
      <w:r w:rsidRPr="00A3358B">
        <w:rPr>
          <w:sz w:val="12"/>
        </w:rPr>
        <w:t xml:space="preserve">." </w:t>
      </w:r>
      <w:r w:rsidRPr="00291622">
        <w:rPr>
          <w:rStyle w:val="StyleUnderline"/>
        </w:rPr>
        <w:t xml:space="preserve">Mutz's </w:t>
      </w:r>
      <w:r w:rsidRPr="00291622">
        <w:rPr>
          <w:rStyle w:val="StyleUnderline"/>
          <w:highlight w:val="green"/>
        </w:rPr>
        <w:t>research offers a window into</w:t>
      </w:r>
      <w:r w:rsidRPr="00291622">
        <w:rPr>
          <w:rStyle w:val="StyleUnderline"/>
        </w:rPr>
        <w:t xml:space="preserve"> understanding </w:t>
      </w:r>
      <w:r w:rsidRPr="00291622">
        <w:rPr>
          <w:rStyle w:val="StyleUnderline"/>
          <w:highlight w:val="green"/>
        </w:rPr>
        <w:t>why</w:t>
      </w:r>
      <w:r w:rsidRPr="00291622">
        <w:rPr>
          <w:rStyle w:val="StyleUnderline"/>
        </w:rPr>
        <w:t xml:space="preserve"> President </w:t>
      </w:r>
      <w:r w:rsidRPr="00291622">
        <w:rPr>
          <w:rStyle w:val="StyleUnderline"/>
          <w:highlight w:val="green"/>
        </w:rPr>
        <w:t>Trump can promote</w:t>
      </w:r>
      <w:r w:rsidRPr="00291622">
        <w:rPr>
          <w:rStyle w:val="StyleUnderline"/>
        </w:rPr>
        <w:t xml:space="preserve"> a Reaganesque </w:t>
      </w:r>
      <w:r w:rsidRPr="00291622">
        <w:rPr>
          <w:rStyle w:val="StyleUnderline"/>
          <w:highlight w:val="green"/>
        </w:rPr>
        <w:t>economic agenda</w:t>
      </w:r>
      <w:r w:rsidRPr="00291622">
        <w:rPr>
          <w:rStyle w:val="StyleUnderline"/>
        </w:rPr>
        <w:t xml:space="preserve"> that is so </w:t>
      </w:r>
      <w:r w:rsidRPr="00291622">
        <w:rPr>
          <w:rStyle w:val="StyleUnderline"/>
          <w:highlight w:val="green"/>
        </w:rPr>
        <w:t>clearly at odds with his campaign</w:t>
      </w:r>
      <w:r w:rsidRPr="00291622">
        <w:rPr>
          <w:rStyle w:val="StyleUnderline"/>
        </w:rPr>
        <w:t xml:space="preserve"> promises. While the President keeps talking about the common man and woman, most of his economic policies, such as his tax overhaul or financial deregulations, have aimed to provide relief to corporations, investors, and families in the upper income brackets. But </w:t>
      </w:r>
      <w:r w:rsidRPr="00291622">
        <w:rPr>
          <w:rStyle w:val="StyleUnderline"/>
          <w:highlight w:val="green"/>
        </w:rPr>
        <w:t>it is key to understand</w:t>
      </w:r>
      <w:r w:rsidRPr="00291622">
        <w:rPr>
          <w:rStyle w:val="StyleUnderline"/>
        </w:rPr>
        <w:t xml:space="preserve"> th</w:t>
      </w:r>
      <w:r w:rsidRPr="00A3358B">
        <w:rPr>
          <w:sz w:val="12"/>
        </w:rPr>
        <w:t xml:space="preserve">at </w:t>
      </w:r>
      <w:r w:rsidRPr="00362563">
        <w:rPr>
          <w:rStyle w:val="StyleUnderline"/>
          <w:highlight w:val="green"/>
        </w:rPr>
        <w:t>his</w:t>
      </w:r>
      <w:r w:rsidRPr="00A3358B">
        <w:rPr>
          <w:rStyle w:val="StyleUnderline"/>
        </w:rPr>
        <w:t xml:space="preserve"> legislative actions</w:t>
      </w:r>
      <w:r w:rsidRPr="00A3358B">
        <w:rPr>
          <w:sz w:val="12"/>
        </w:rPr>
        <w:t xml:space="preserve"> are happening simultaneously with his continued rhetoric -- </w:t>
      </w:r>
      <w:r w:rsidRPr="00362563">
        <w:rPr>
          <w:rStyle w:val="StyleUnderline"/>
          <w:highlight w:val="green"/>
        </w:rPr>
        <w:t>attacks on immigrants</w:t>
      </w:r>
      <w:r w:rsidRPr="00A3358B">
        <w:rPr>
          <w:rStyle w:val="StyleUnderline"/>
        </w:rPr>
        <w:t>, civil rights, gender equality, and anyone who dares to stand up for the ideas that he likes to deride as "political correctness"</w:t>
      </w:r>
      <w:r w:rsidRPr="00A3358B">
        <w:rPr>
          <w:sz w:val="12"/>
        </w:rPr>
        <w:t xml:space="preserve"> -- </w:t>
      </w:r>
      <w:r w:rsidRPr="00291622">
        <w:rPr>
          <w:rStyle w:val="StyleUnderline"/>
        </w:rPr>
        <w:t xml:space="preserve">that </w:t>
      </w:r>
      <w:r w:rsidRPr="00362563">
        <w:rPr>
          <w:rStyle w:val="Emphasis"/>
          <w:highlight w:val="green"/>
        </w:rPr>
        <w:t>secured the support of his base to begin with</w:t>
      </w:r>
      <w:r w:rsidRPr="00A3358B">
        <w:rPr>
          <w:rStyle w:val="Emphasis"/>
        </w:rPr>
        <w:t xml:space="preserve">. </w:t>
      </w:r>
      <w:r w:rsidRPr="00A3358B">
        <w:rPr>
          <w:rStyle w:val="StyleUnderline"/>
        </w:rPr>
        <w:t>So, although these attacks are sometimes seen as a "distraction," they are the main show</w:t>
      </w:r>
      <w:r w:rsidRPr="00A3358B">
        <w:rPr>
          <w:sz w:val="12"/>
        </w:rPr>
        <w:t xml:space="preserve">, as Mutz's research demonstrates -- and they seem to be working. The nation is in the middle of a battle over what this country is about. Trump's attacks on immigrants and other groups seem to sit well with white male voters who fear that other segments of society are gradually displacing them. And </w:t>
      </w:r>
      <w:r w:rsidRPr="00A3358B">
        <w:rPr>
          <w:rStyle w:val="StyleUnderline"/>
        </w:rPr>
        <w:t>they still believe Trump is the only politician in Washington who truly understands the way their communities are suffering.</w:t>
      </w:r>
      <w:r w:rsidRPr="00A3358B">
        <w:rPr>
          <w:sz w:val="12"/>
        </w:rPr>
        <w:t xml:space="preserve"> Democrats certainly need to pay more attention to economic issues. And historically the party has implemented polices -- which could now provide an alternative approach to appealing to anxious white, Christian men -- that have done so. During the 1930s and early 1940s, President Franklin Roosevelt provided hard-working Americans some of the economic security they desired. FDR launched massive public works programs that created jobs for those who were unemployed, and he erected social safety-net programs -- like unemployment insurance and Social Security -- that protected working Americans from the vicissitudes of the market. In the 1960s, Lyndon Johnson launched a "War on Poverty" that aimed to provide struggling Americans, white and black, with the tools they needed to become economically self-sufficient. Those tools also included health care programs, like Medicare and Medicaid, to ensure that elderly Americans could receive care without facing economic ruin. Johnson and the Democratic Congress poured money into secondary and higher education to give working families an opportunity to advance their status. But this kind of economic liberalism today might only go so far in winning over Trump's supporters. So, </w:t>
      </w:r>
      <w:r w:rsidRPr="00A3358B">
        <w:rPr>
          <w:rStyle w:val="StyleUnderline"/>
        </w:rPr>
        <w:t>Democrats should be extremely wary about jettisoning the core social and cultural principles</w:t>
      </w:r>
      <w:r w:rsidRPr="00A3358B">
        <w:rPr>
          <w:sz w:val="12"/>
        </w:rPr>
        <w:t xml:space="preserve"> -- civil rights and gender equity -- </w:t>
      </w:r>
      <w:r w:rsidRPr="00A3358B">
        <w:rPr>
          <w:rStyle w:val="StyleUnderline"/>
        </w:rPr>
        <w:t xml:space="preserve">that have animated their own base since the civil rights struggles of the 1960s. </w:t>
      </w:r>
      <w:r w:rsidRPr="00A3358B">
        <w:rPr>
          <w:sz w:val="12"/>
        </w:rPr>
        <w:t xml:space="preserve">Studies suggest that some of Trump's voters will not change their minds in response to any kind of economic policies. The only way for Democrats to win those voters over would be to turn their backs on core constituencies, like college-educated, working women, African-Americans, and immigrants, who have been vital to the party for decades. So, </w:t>
      </w:r>
      <w:r w:rsidRPr="00A3358B">
        <w:rPr>
          <w:rStyle w:val="StyleUnderline"/>
        </w:rPr>
        <w:t>rather than trying to appease the cultural anxieties of white male voters, Democrats should instead focus on offering them economic solutions to their challenges, such as pushing for a robust infrastructure program</w:t>
      </w:r>
      <w:r w:rsidRPr="00A3358B">
        <w:rPr>
          <w:sz w:val="12"/>
        </w:rPr>
        <w:t xml:space="preserve"> (polling showed that 53% of white males in states won by Hillary Clinton support an infrastructure initiative), </w:t>
      </w:r>
      <w:r w:rsidRPr="00A3358B">
        <w:rPr>
          <w:rStyle w:val="StyleUnderline"/>
        </w:rPr>
        <w:t xml:space="preserve">while energizing, organizing, and mobilizing the millions of Americans who were part of the coalition that Barack Obama successfully wove together in 2008 and 2012. </w:t>
      </w:r>
      <w:r w:rsidRPr="00A3358B">
        <w:rPr>
          <w:sz w:val="12"/>
        </w:rPr>
        <w:t>It was a coalition that understood that the diversity of this country is its strength, not its weakness. Ultimately, the goal for Democrats should be to convince Trump's base that this is the only viable future for the democracy. They might remember Hubert Humphrey, who told "States' Rights" Democrats at the 1948 party convention: "To those who say that this civil-rights program is an infringement on states' rights, I say this: The time has arrived in America for the Democratic Party to get out of the shadow of states' rights and to walk forthrightly into the bright sunshine of human rights." In the short-term, Humphrey took a lot of heat for making that speech, which cost Democrats Southern votes. But in the long-run, he was on the right side of history.</w:t>
      </w:r>
      <w:r w:rsidRPr="008E23E7">
        <w:rPr>
          <w:sz w:val="12"/>
        </w:rPr>
        <w:t xml:space="preserve"> </w:t>
      </w:r>
    </w:p>
    <w:p w14:paraId="45FEB0FD" w14:textId="77777777" w:rsidR="00914444" w:rsidRPr="00576E4B" w:rsidRDefault="00914444" w:rsidP="00914444">
      <w:pPr>
        <w:rPr>
          <w:rStyle w:val="StyleUnderline"/>
        </w:rPr>
      </w:pPr>
    </w:p>
    <w:p w14:paraId="3E3E465B" w14:textId="77777777" w:rsidR="00914444" w:rsidRPr="00914444" w:rsidRDefault="00914444" w:rsidP="00914444"/>
    <w:p w14:paraId="6A5A080D" w14:textId="1AF3B876" w:rsidR="007969BF" w:rsidRDefault="007969BF" w:rsidP="003D2CBB"/>
    <w:p w14:paraId="07EB6B5C" w14:textId="2FF5E404" w:rsidR="004F0C8E" w:rsidRDefault="00537202" w:rsidP="004F0C8E">
      <w:pPr>
        <w:pStyle w:val="Heading2"/>
      </w:pPr>
      <w:r>
        <w:t>---</w:t>
      </w:r>
      <w:r w:rsidR="004F0C8E">
        <w:t>Links</w:t>
      </w:r>
      <w:r>
        <w:t>---</w:t>
      </w:r>
    </w:p>
    <w:p w14:paraId="0E20B30C" w14:textId="1625BF86" w:rsidR="004F0C8E" w:rsidRDefault="004F0C8E" w:rsidP="004F0C8E"/>
    <w:p w14:paraId="41314169" w14:textId="3FE92242" w:rsidR="004F0C8E" w:rsidRDefault="004F0C8E" w:rsidP="004F0C8E">
      <w:pPr>
        <w:pStyle w:val="Heading3"/>
      </w:pPr>
      <w:r>
        <w:t>Links---Immigration</w:t>
      </w:r>
      <w:r w:rsidR="006C0250">
        <w:t>---2NC</w:t>
      </w:r>
    </w:p>
    <w:p w14:paraId="3DF239AF" w14:textId="109BD348" w:rsidR="00281138" w:rsidRDefault="00281138" w:rsidP="00281138"/>
    <w:p w14:paraId="7213243E" w14:textId="77777777" w:rsidR="00281138" w:rsidRDefault="00281138" w:rsidP="00281138">
      <w:pPr>
        <w:rPr>
          <w:sz w:val="16"/>
        </w:rPr>
      </w:pPr>
    </w:p>
    <w:p w14:paraId="4505296D" w14:textId="07A6370A" w:rsidR="00281138" w:rsidRDefault="00281138" w:rsidP="00281138"/>
    <w:p w14:paraId="0E9A3574" w14:textId="1BE108D4" w:rsidR="002831AA" w:rsidRDefault="002831AA" w:rsidP="006C0250">
      <w:pPr>
        <w:pStyle w:val="Heading4"/>
      </w:pPr>
      <w:bookmarkStart w:id="2" w:name="_Hlk517771856"/>
      <w:r>
        <w:t xml:space="preserve">Immigration </w:t>
      </w:r>
      <w:r w:rsidRPr="0080120F">
        <w:rPr>
          <w:u w:val="single"/>
        </w:rPr>
        <w:t>shields trump</w:t>
      </w:r>
      <w:r>
        <w:t xml:space="preserve"> – </w:t>
      </w:r>
      <w:r w:rsidR="006C0250">
        <w:t>nothing else matters and aff defense is irrelevant – we control Trumps INTERNAL PERCEPTIONS</w:t>
      </w:r>
    </w:p>
    <w:p w14:paraId="78077FAA" w14:textId="4503AC39" w:rsidR="002831AA" w:rsidRPr="00CA212A" w:rsidRDefault="002831AA" w:rsidP="002831AA">
      <w:r w:rsidRPr="00CA212A">
        <w:rPr>
          <w:rStyle w:val="Style13ptBold"/>
        </w:rPr>
        <w:t xml:space="preserve">Prokop </w:t>
      </w:r>
      <w:r w:rsidR="0080120F">
        <w:rPr>
          <w:rStyle w:val="Style13ptBold"/>
        </w:rPr>
        <w:t>’17 ---</w:t>
      </w:r>
      <w:r w:rsidRPr="00CA212A">
        <w:t xml:space="preserve"> Andrew Prokop, Politics Reporter at Vox.com “Why Trump keeps doing unpopular things to please his base” September 5, 2017 https://www.vox.com/policy-and-politics/2017/9/5/16233568/trump-approval-unpopular)</w:t>
      </w:r>
    </w:p>
    <w:p w14:paraId="52B9A0A1" w14:textId="77777777" w:rsidR="002831AA" w:rsidRDefault="002831AA" w:rsidP="002831AA">
      <w:pPr>
        <w:pStyle w:val="NoSpacing"/>
        <w:rPr>
          <w:rStyle w:val="StyleUnderline"/>
          <w:rFonts w:cs="Times New Roman"/>
        </w:rPr>
      </w:pPr>
      <w:r w:rsidRPr="0013596B">
        <w:rPr>
          <w:rFonts w:cs="Times New Roman"/>
          <w:sz w:val="14"/>
        </w:rPr>
        <w:t xml:space="preserve">Donald </w:t>
      </w:r>
      <w:r w:rsidRPr="002831AA">
        <w:rPr>
          <w:rStyle w:val="StyleUnderline"/>
          <w:highlight w:val="cyan"/>
        </w:rPr>
        <w:t>Trump</w:t>
      </w:r>
      <w:r w:rsidRPr="002831AA">
        <w:rPr>
          <w:rStyle w:val="StyleUnderline"/>
        </w:rPr>
        <w:t xml:space="preserve"> </w:t>
      </w:r>
      <w:r w:rsidRPr="002831AA">
        <w:rPr>
          <w:rStyle w:val="StyleUnderline"/>
          <w:highlight w:val="cyan"/>
        </w:rPr>
        <w:t>has responded</w:t>
      </w:r>
      <w:r w:rsidRPr="002831AA">
        <w:rPr>
          <w:rStyle w:val="StyleUnderline"/>
        </w:rPr>
        <w:t xml:space="preserve"> to his dismal approval ratings </w:t>
      </w:r>
      <w:r w:rsidRPr="002831AA">
        <w:rPr>
          <w:rStyle w:val="StyleUnderline"/>
          <w:highlight w:val="cyan"/>
        </w:rPr>
        <w:t>by throwing</w:t>
      </w:r>
      <w:r w:rsidRPr="002831AA">
        <w:rPr>
          <w:rStyle w:val="StyleUnderline"/>
        </w:rPr>
        <w:t xml:space="preserve"> more and more </w:t>
      </w:r>
      <w:r w:rsidRPr="002831AA">
        <w:rPr>
          <w:rStyle w:val="StyleUnderline"/>
          <w:highlight w:val="cyan"/>
        </w:rPr>
        <w:t>red meat to his base</w:t>
      </w:r>
      <w:r w:rsidRPr="002831AA">
        <w:rPr>
          <w:rFonts w:cs="Times New Roman"/>
          <w:sz w:val="14"/>
          <w:highlight w:val="cyan"/>
        </w:rPr>
        <w:t>.</w:t>
      </w:r>
      <w:r w:rsidRPr="0013596B">
        <w:rPr>
          <w:rFonts w:cs="Times New Roman"/>
          <w:sz w:val="14"/>
        </w:rPr>
        <w:t xml:space="preserve"> </w:t>
      </w:r>
      <w:r w:rsidRPr="00BD4016">
        <w:rPr>
          <w:rStyle w:val="StyleUnderline"/>
          <w:rFonts w:cs="Times New Roman"/>
        </w:rPr>
        <w:t>With his</w:t>
      </w:r>
      <w:r w:rsidRPr="0013596B">
        <w:rPr>
          <w:rFonts w:cs="Times New Roman"/>
          <w:sz w:val="14"/>
        </w:rPr>
        <w:t xml:space="preserve"> controversial </w:t>
      </w:r>
      <w:r w:rsidRPr="00BD4016">
        <w:rPr>
          <w:rStyle w:val="StyleUnderline"/>
          <w:rFonts w:cs="Times New Roman"/>
        </w:rPr>
        <w:t>comments on</w:t>
      </w:r>
      <w:r w:rsidRPr="0013596B">
        <w:rPr>
          <w:rFonts w:cs="Times New Roman"/>
          <w:sz w:val="14"/>
        </w:rPr>
        <w:t xml:space="preserve"> the white supremacist violence in </w:t>
      </w:r>
      <w:r w:rsidRPr="00BD4016">
        <w:rPr>
          <w:rStyle w:val="StyleUnderline"/>
          <w:rFonts w:cs="Times New Roman"/>
        </w:rPr>
        <w:t>Charlottesville, his pardon of</w:t>
      </w:r>
      <w:r w:rsidRPr="0013596B">
        <w:rPr>
          <w:rFonts w:cs="Times New Roman"/>
          <w:sz w:val="14"/>
        </w:rPr>
        <w:t xml:space="preserve"> former Maricopa County Sheriff Joe </w:t>
      </w:r>
      <w:r w:rsidRPr="00BD4016">
        <w:rPr>
          <w:rStyle w:val="StyleUnderline"/>
          <w:rFonts w:cs="Times New Roman"/>
        </w:rPr>
        <w:t>Arpaio, and now</w:t>
      </w:r>
      <w:r w:rsidRPr="0013596B">
        <w:rPr>
          <w:rFonts w:cs="Times New Roman"/>
          <w:sz w:val="14"/>
        </w:rPr>
        <w:t xml:space="preserve"> potentially </w:t>
      </w:r>
      <w:r w:rsidRPr="002831AA">
        <w:rPr>
          <w:rFonts w:cs="Times New Roman"/>
          <w:sz w:val="14"/>
        </w:rPr>
        <w:t xml:space="preserve">his </w:t>
      </w:r>
      <w:r w:rsidRPr="002831AA">
        <w:rPr>
          <w:rStyle w:val="StyleUnderline"/>
          <w:rFonts w:cs="Times New Roman"/>
          <w:highlight w:val="cyan"/>
        </w:rPr>
        <w:t>sunsetting</w:t>
      </w:r>
      <w:r w:rsidRPr="00BD4016">
        <w:rPr>
          <w:rStyle w:val="StyleUnderline"/>
          <w:rFonts w:cs="Times New Roman"/>
        </w:rPr>
        <w:t xml:space="preserve"> </w:t>
      </w:r>
      <w:r w:rsidRPr="0013596B">
        <w:rPr>
          <w:rFonts w:cs="Times New Roman"/>
          <w:sz w:val="14"/>
        </w:rPr>
        <w:t xml:space="preserve">of </w:t>
      </w:r>
      <w:r w:rsidRPr="00BD4016">
        <w:rPr>
          <w:rStyle w:val="StyleUnderline"/>
          <w:rFonts w:cs="Times New Roman"/>
        </w:rPr>
        <w:t xml:space="preserve">a popular program that gave young unauthorized </w:t>
      </w:r>
      <w:r w:rsidRPr="002831AA">
        <w:rPr>
          <w:rStyle w:val="StyleUnderline"/>
          <w:rFonts w:cs="Times New Roman"/>
          <w:highlight w:val="cyan"/>
        </w:rPr>
        <w:t>immigrant</w:t>
      </w:r>
      <w:r w:rsidRPr="006C0250">
        <w:rPr>
          <w:rStyle w:val="StyleUnderline"/>
          <w:rFonts w:cs="Times New Roman"/>
        </w:rPr>
        <w:t xml:space="preserve">s work </w:t>
      </w:r>
      <w:r w:rsidRPr="002831AA">
        <w:rPr>
          <w:rStyle w:val="StyleUnderline"/>
          <w:rFonts w:cs="Times New Roman"/>
          <w:highlight w:val="cyan"/>
        </w:rPr>
        <w:t>permits</w:t>
      </w:r>
      <w:r w:rsidRPr="00BD4016">
        <w:rPr>
          <w:rStyle w:val="StyleUnderline"/>
          <w:rFonts w:cs="Times New Roman"/>
        </w:rPr>
        <w:t xml:space="preserve">, </w:t>
      </w:r>
      <w:r w:rsidRPr="00B32DC7">
        <w:rPr>
          <w:rStyle w:val="StyleUnderline"/>
          <w:rFonts w:cs="Times New Roman"/>
          <w:highlight w:val="cyan"/>
        </w:rPr>
        <w:t>the president seems</w:t>
      </w:r>
      <w:r w:rsidRPr="00BD4016">
        <w:rPr>
          <w:rStyle w:val="StyleUnderline"/>
          <w:rFonts w:cs="Times New Roman"/>
        </w:rPr>
        <w:t xml:space="preserve"> </w:t>
      </w:r>
      <w:r w:rsidRPr="00B32DC7">
        <w:rPr>
          <w:rStyle w:val="Emphasis"/>
          <w:highlight w:val="cyan"/>
        </w:rPr>
        <w:t>increasingly focused</w:t>
      </w:r>
      <w:r w:rsidRPr="00BD4016">
        <w:rPr>
          <w:rStyle w:val="StyleUnderline"/>
          <w:rFonts w:cs="Times New Roman"/>
        </w:rPr>
        <w:t xml:space="preserve"> </w:t>
      </w:r>
      <w:r w:rsidRPr="00B32DC7">
        <w:rPr>
          <w:rStyle w:val="StyleUnderline"/>
          <w:rFonts w:cs="Times New Roman"/>
          <w:highlight w:val="cyan"/>
        </w:rPr>
        <w:t>on pleasing the 37 percent</w:t>
      </w:r>
      <w:r w:rsidRPr="0013596B">
        <w:rPr>
          <w:rFonts w:cs="Times New Roman"/>
          <w:sz w:val="14"/>
        </w:rPr>
        <w:t xml:space="preserve"> or so </w:t>
      </w:r>
      <w:r w:rsidRPr="00B32DC7">
        <w:rPr>
          <w:rStyle w:val="StyleUnderline"/>
          <w:rFonts w:cs="Times New Roman"/>
          <w:highlight w:val="cyan"/>
        </w:rPr>
        <w:t>of the public that approves of him</w:t>
      </w:r>
      <w:r w:rsidRPr="0013596B">
        <w:rPr>
          <w:rFonts w:cs="Times New Roman"/>
          <w:sz w:val="14"/>
        </w:rPr>
        <w:t xml:space="preserve">, </w:t>
      </w:r>
      <w:r w:rsidRPr="002831AA">
        <w:rPr>
          <w:rStyle w:val="StyleUnderline"/>
        </w:rPr>
        <w:t>rather than reaching out to any of the 57 percent who disapprove</w:t>
      </w:r>
      <w:r w:rsidRPr="0013596B">
        <w:rPr>
          <w:rFonts w:cs="Times New Roman"/>
          <w:sz w:val="14"/>
        </w:rPr>
        <w:t xml:space="preserve">. </w:t>
      </w:r>
      <w:r w:rsidRPr="00BD4016">
        <w:rPr>
          <w:rStyle w:val="StyleUnderline"/>
          <w:rFonts w:cs="Times New Roman"/>
        </w:rPr>
        <w:t>It’s an odd way of responding to his unpopularity</w:t>
      </w:r>
      <w:r w:rsidRPr="0013596B">
        <w:rPr>
          <w:rFonts w:cs="Times New Roman"/>
          <w:sz w:val="14"/>
        </w:rPr>
        <w:t xml:space="preserve">. The conventional political advice for what he should do to improve such poor numbers would be to try to change his image and win over voters who’ve turned against him. Furthermore, </w:t>
      </w:r>
      <w:r w:rsidRPr="002831AA">
        <w:rPr>
          <w:rStyle w:val="StyleUnderline"/>
          <w:rFonts w:cs="Times New Roman"/>
          <w:highlight w:val="cyan"/>
        </w:rPr>
        <w:t>Trump’s base</w:t>
      </w:r>
      <w:r w:rsidRPr="00BD4016">
        <w:rPr>
          <w:rStyle w:val="StyleUnderline"/>
          <w:rFonts w:cs="Times New Roman"/>
        </w:rPr>
        <w:t xml:space="preserve"> already </w:t>
      </w:r>
      <w:r w:rsidRPr="002831AA">
        <w:rPr>
          <w:rStyle w:val="StyleUnderline"/>
          <w:rFonts w:cs="Times New Roman"/>
          <w:highlight w:val="cyan"/>
        </w:rPr>
        <w:t>loves him</w:t>
      </w:r>
      <w:r w:rsidRPr="002831AA">
        <w:rPr>
          <w:rFonts w:cs="Times New Roman"/>
          <w:sz w:val="14"/>
          <w:highlight w:val="cyan"/>
        </w:rPr>
        <w:t xml:space="preserve"> — </w:t>
      </w:r>
      <w:r w:rsidRPr="002831AA">
        <w:rPr>
          <w:rStyle w:val="StyleUnderline"/>
          <w:highlight w:val="cyan"/>
        </w:rPr>
        <w:t>the vast majority of Republican voters continue to</w:t>
      </w:r>
      <w:r w:rsidRPr="00A6790C">
        <w:rPr>
          <w:rStyle w:val="StyleUnderline"/>
        </w:rPr>
        <w:t xml:space="preserve"> say they </w:t>
      </w:r>
      <w:r w:rsidRPr="002831AA">
        <w:rPr>
          <w:rStyle w:val="StyleUnderline"/>
          <w:highlight w:val="cyan"/>
        </w:rPr>
        <w:t>approve</w:t>
      </w:r>
      <w:r w:rsidRPr="00A6790C">
        <w:rPr>
          <w:rStyle w:val="StyleUnderline"/>
        </w:rPr>
        <w:t xml:space="preserve"> of the job he’s doing</w:t>
      </w:r>
      <w:r w:rsidRPr="0013596B">
        <w:rPr>
          <w:rFonts w:cs="Times New Roman"/>
          <w:sz w:val="14"/>
        </w:rPr>
        <w:t xml:space="preserve">. If he already has his base, </w:t>
      </w:r>
      <w:r w:rsidRPr="00BD4016">
        <w:rPr>
          <w:rStyle w:val="StyleUnderline"/>
          <w:rFonts w:cs="Times New Roman"/>
        </w:rPr>
        <w:t>why, then, does he need to keep doing new things that please them but repel the majority of the public</w:t>
      </w:r>
      <w:r w:rsidRPr="0013596B">
        <w:rPr>
          <w:rFonts w:cs="Times New Roman"/>
          <w:sz w:val="14"/>
        </w:rPr>
        <w:t xml:space="preserve">? Of course, as with anything involving Trump, it’s a mistake to assume there’s a strategic master plan here. Instinct, emotion, and his own personal preferences all likely play a role in his choices. But </w:t>
      </w:r>
      <w:r w:rsidRPr="00E91544">
        <w:rPr>
          <w:rStyle w:val="StyleUnderline"/>
        </w:rPr>
        <w:t>it is possible to come up with a strategic justification — or at least some potential strategic benefits — to Trump’s recent behavior</w:t>
      </w:r>
      <w:r w:rsidRPr="0013596B">
        <w:rPr>
          <w:rFonts w:cs="Times New Roman"/>
          <w:sz w:val="14"/>
        </w:rPr>
        <w:t xml:space="preserve">. Here’s the best case for what may seem like a puzzling political strategy. 1) He may think </w:t>
      </w:r>
      <w:r w:rsidRPr="002831AA">
        <w:rPr>
          <w:rStyle w:val="StyleUnderline"/>
          <w:highlight w:val="cyan"/>
        </w:rPr>
        <w:t>reaching out</w:t>
      </w:r>
      <w:r w:rsidRPr="002831AA">
        <w:rPr>
          <w:rStyle w:val="StyleUnderline"/>
        </w:rPr>
        <w:t xml:space="preserve"> to Democrats </w:t>
      </w:r>
      <w:r w:rsidRPr="002831AA">
        <w:rPr>
          <w:rStyle w:val="StyleUnderline"/>
          <w:highlight w:val="cyan"/>
        </w:rPr>
        <w:t>is futile</w:t>
      </w:r>
      <w:r w:rsidRPr="002831AA">
        <w:rPr>
          <w:rStyle w:val="StyleUnderline"/>
        </w:rPr>
        <w:t xml:space="preserve"> at this point: Back in November 2016, it may have been possible for Trump to change his image and govern as a bipartisan consensus-builder. But after months of controversy, it would make sense if he thinks that opportunity no longer exists. “My reaction is that </w:t>
      </w:r>
      <w:r w:rsidRPr="002831AA">
        <w:rPr>
          <w:rStyle w:val="Emphasis"/>
          <w:highlight w:val="cyan"/>
        </w:rPr>
        <w:t>he has closed off all the other avenues for political success</w:t>
      </w:r>
      <w:r w:rsidRPr="002831AA">
        <w:rPr>
          <w:rStyle w:val="StyleUnderline"/>
        </w:rPr>
        <w:t xml:space="preserve"> or consensus-building,” says Patrick Ruffini, a Republican political consultant. </w:t>
      </w:r>
      <w:r w:rsidRPr="0013596B">
        <w:rPr>
          <w:rFonts w:cs="Times New Roman"/>
          <w:sz w:val="14"/>
        </w:rPr>
        <w:t>“</w:t>
      </w:r>
      <w:r w:rsidRPr="00E91544">
        <w:rPr>
          <w:rStyle w:val="StyleUnderline"/>
        </w:rPr>
        <w:t xml:space="preserve">In an era of increasingly polarized politics, if </w:t>
      </w:r>
      <w:r w:rsidRPr="002831AA">
        <w:rPr>
          <w:rStyle w:val="StyleUnderline"/>
          <w:highlight w:val="cyan"/>
        </w:rPr>
        <w:t xml:space="preserve">he is </w:t>
      </w:r>
      <w:r w:rsidRPr="002831AA">
        <w:rPr>
          <w:rStyle w:val="Emphasis"/>
          <w:highlight w:val="cyan"/>
        </w:rPr>
        <w:t>so loathed</w:t>
      </w:r>
      <w:r w:rsidRPr="002831AA">
        <w:rPr>
          <w:rStyle w:val="StyleUnderline"/>
          <w:highlight w:val="cyan"/>
        </w:rPr>
        <w:t xml:space="preserve"> by Dem</w:t>
      </w:r>
      <w:r w:rsidRPr="00E91544">
        <w:rPr>
          <w:rStyle w:val="StyleUnderline"/>
        </w:rPr>
        <w:t>ocrat</w:t>
      </w:r>
      <w:r w:rsidRPr="002831AA">
        <w:rPr>
          <w:rStyle w:val="StyleUnderline"/>
          <w:highlight w:val="cyan"/>
        </w:rPr>
        <w:t>s</w:t>
      </w:r>
      <w:r w:rsidRPr="0013596B">
        <w:rPr>
          <w:rFonts w:cs="Times New Roman"/>
          <w:sz w:val="14"/>
        </w:rPr>
        <w:t xml:space="preserve"> — I think </w:t>
      </w:r>
      <w:r w:rsidRPr="002831AA">
        <w:rPr>
          <w:rStyle w:val="Emphasis"/>
          <w:highlight w:val="cyan"/>
        </w:rPr>
        <w:t>the base is all he has</w:t>
      </w:r>
      <w:r w:rsidRPr="0013596B">
        <w:rPr>
          <w:rFonts w:cs="Times New Roman"/>
          <w:sz w:val="14"/>
        </w:rPr>
        <w:t>.” 2</w:t>
      </w:r>
      <w:r w:rsidRPr="00E91544">
        <w:rPr>
          <w:rStyle w:val="StyleUnderline"/>
        </w:rPr>
        <w:t xml:space="preserve">) </w:t>
      </w:r>
      <w:r w:rsidRPr="002831AA">
        <w:rPr>
          <w:rStyle w:val="Emphasis"/>
          <w:highlight w:val="cyan"/>
        </w:rPr>
        <w:t>It’s about branding</w:t>
      </w:r>
      <w:r w:rsidRPr="0013596B">
        <w:rPr>
          <w:rFonts w:cs="Times New Roman"/>
          <w:sz w:val="14"/>
        </w:rPr>
        <w:t xml:space="preserve">: While </w:t>
      </w:r>
      <w:r w:rsidRPr="002831AA">
        <w:rPr>
          <w:rStyle w:val="StyleUnderline"/>
          <w:highlight w:val="cyan"/>
        </w:rPr>
        <w:t>Trump</w:t>
      </w:r>
      <w:r w:rsidRPr="0013596B">
        <w:rPr>
          <w:rFonts w:cs="Times New Roman"/>
          <w:sz w:val="14"/>
        </w:rPr>
        <w:t xml:space="preserve"> doesn’t often seem to have a sophisticated understanding of political strategy or vote counting, one broader concept he’s </w:t>
      </w:r>
      <w:r w:rsidRPr="002831AA">
        <w:rPr>
          <w:rStyle w:val="StyleUnderline"/>
          <w:highlight w:val="cyan"/>
        </w:rPr>
        <w:t xml:space="preserve">long been </w:t>
      </w:r>
      <w:r w:rsidRPr="002831AA">
        <w:rPr>
          <w:rStyle w:val="Emphasis"/>
          <w:highlight w:val="cyan"/>
        </w:rPr>
        <w:t>obsessed</w:t>
      </w:r>
      <w:r w:rsidRPr="002831AA">
        <w:rPr>
          <w:rStyle w:val="Emphasis"/>
        </w:rPr>
        <w:t xml:space="preserve"> with is branding</w:t>
      </w:r>
      <w:r w:rsidRPr="00E91544">
        <w:rPr>
          <w:rStyle w:val="StyleUnderline"/>
        </w:rPr>
        <w:t>. It’s a concept he brought from the worlds of business and celebrity to politics</w:t>
      </w:r>
      <w:r w:rsidRPr="0013596B">
        <w:rPr>
          <w:rFonts w:cs="Times New Roman"/>
          <w:sz w:val="14"/>
        </w:rPr>
        <w:t xml:space="preserve"> </w:t>
      </w:r>
      <w:r w:rsidRPr="002831AA">
        <w:rPr>
          <w:rStyle w:val="StyleUnderline"/>
        </w:rPr>
        <w:t>— think the towers with his name on it in big letters, his portrayal of a master businessman on reality TV, and his “Make America Great Again” slogan</w:t>
      </w:r>
      <w:r w:rsidRPr="0013596B">
        <w:rPr>
          <w:rFonts w:cs="Times New Roman"/>
          <w:sz w:val="14"/>
        </w:rPr>
        <w:t xml:space="preserve">. </w:t>
      </w:r>
      <w:r w:rsidRPr="002831AA">
        <w:rPr>
          <w:rStyle w:val="StyleUnderline"/>
          <w:highlight w:val="cyan"/>
        </w:rPr>
        <w:t>Over</w:t>
      </w:r>
      <w:r w:rsidRPr="00E91544">
        <w:rPr>
          <w:rStyle w:val="StyleUnderline"/>
        </w:rPr>
        <w:t xml:space="preserve"> the past few </w:t>
      </w:r>
      <w:r w:rsidRPr="002831AA">
        <w:rPr>
          <w:rStyle w:val="StyleUnderline"/>
          <w:highlight w:val="cyan"/>
        </w:rPr>
        <w:t>years, Trump</w:t>
      </w:r>
      <w:r w:rsidRPr="00E91544">
        <w:rPr>
          <w:rStyle w:val="StyleUnderline"/>
        </w:rPr>
        <w:t xml:space="preserve"> has </w:t>
      </w:r>
      <w:r w:rsidRPr="002831AA">
        <w:rPr>
          <w:rStyle w:val="Emphasis"/>
          <w:highlight w:val="cyan"/>
        </w:rPr>
        <w:t>deliberately constructed a political brand</w:t>
      </w:r>
      <w:r w:rsidRPr="002831AA">
        <w:rPr>
          <w:rStyle w:val="Emphasis"/>
        </w:rPr>
        <w:t xml:space="preserve"> for himself that </w:t>
      </w:r>
      <w:r w:rsidRPr="002831AA">
        <w:rPr>
          <w:rStyle w:val="Emphasis"/>
          <w:highlight w:val="cyan"/>
        </w:rPr>
        <w:t>he wants to protect</w:t>
      </w:r>
      <w:r w:rsidRPr="0013596B">
        <w:rPr>
          <w:rFonts w:cs="Times New Roman"/>
          <w:sz w:val="14"/>
        </w:rPr>
        <w:t xml:space="preserve">. </w:t>
      </w:r>
      <w:r w:rsidRPr="00E91544">
        <w:rPr>
          <w:rStyle w:val="StyleUnderline"/>
        </w:rPr>
        <w:t xml:space="preserve">So with </w:t>
      </w:r>
      <w:r w:rsidRPr="002831AA">
        <w:rPr>
          <w:rStyle w:val="StyleUnderline"/>
          <w:highlight w:val="cyan"/>
        </w:rPr>
        <w:t>moves</w:t>
      </w:r>
      <w:r w:rsidRPr="00E91544">
        <w:rPr>
          <w:rStyle w:val="StyleUnderline"/>
        </w:rPr>
        <w:t xml:space="preserve"> like the sheriff Joe Arpaio pardon, he could be partly trying to </w:t>
      </w:r>
      <w:r w:rsidRPr="002831AA">
        <w:rPr>
          <w:rStyle w:val="Emphasis"/>
          <w:highlight w:val="cyan"/>
        </w:rPr>
        <w:t>signal</w:t>
      </w:r>
      <w:r w:rsidRPr="002831AA">
        <w:rPr>
          <w:rStyle w:val="Emphasis"/>
        </w:rPr>
        <w:t xml:space="preserve"> to </w:t>
      </w:r>
      <w:r w:rsidRPr="002831AA">
        <w:rPr>
          <w:rStyle w:val="Emphasis"/>
          <w:highlight w:val="cyan"/>
        </w:rPr>
        <w:t>his core supporters</w:t>
      </w:r>
      <w:r w:rsidRPr="00E91544">
        <w:rPr>
          <w:rStyle w:val="StyleUnderline"/>
        </w:rPr>
        <w:t xml:space="preserve"> that the swamp hasn’t changed him, and that he’s still willing to defy political elites with controversial moves. </w:t>
      </w:r>
      <w:r w:rsidRPr="002831AA">
        <w:rPr>
          <w:rStyle w:val="StyleUnderline"/>
          <w:highlight w:val="cyan"/>
        </w:rPr>
        <w:t xml:space="preserve">On </w:t>
      </w:r>
      <w:r w:rsidRPr="002831AA">
        <w:rPr>
          <w:rStyle w:val="Emphasis"/>
          <w:highlight w:val="cyan"/>
        </w:rPr>
        <w:t>immigration in particular</w:t>
      </w:r>
      <w:r w:rsidRPr="00E91544">
        <w:rPr>
          <w:rStyle w:val="StyleUnderline"/>
        </w:rPr>
        <w:t xml:space="preserve"> — </w:t>
      </w:r>
      <w:r w:rsidRPr="002831AA">
        <w:rPr>
          <w:rStyle w:val="StyleUnderline"/>
          <w:highlight w:val="cyan"/>
        </w:rPr>
        <w:t xml:space="preserve">the </w:t>
      </w:r>
      <w:r w:rsidRPr="002831AA">
        <w:rPr>
          <w:rStyle w:val="Emphasis"/>
          <w:highlight w:val="cyan"/>
        </w:rPr>
        <w:t>issue that resonated from his first campaign speech on</w:t>
      </w:r>
      <w:r w:rsidRPr="002831AA">
        <w:rPr>
          <w:rStyle w:val="StyleUnderline"/>
          <w:highlight w:val="cyan"/>
        </w:rPr>
        <w:t xml:space="preserve"> — Trump seems </w:t>
      </w:r>
      <w:r w:rsidRPr="002831AA">
        <w:rPr>
          <w:rStyle w:val="Emphasis"/>
          <w:highlight w:val="cyan"/>
        </w:rPr>
        <w:t>particularly sensitive to the danger</w:t>
      </w:r>
      <w:r w:rsidRPr="002831AA">
        <w:rPr>
          <w:rStyle w:val="Emphasis"/>
        </w:rPr>
        <w:t xml:space="preserve"> that </w:t>
      </w:r>
      <w:r w:rsidRPr="002831AA">
        <w:rPr>
          <w:rStyle w:val="Emphasis"/>
          <w:highlight w:val="cyan"/>
        </w:rPr>
        <w:t>any softening</w:t>
      </w:r>
      <w:r w:rsidRPr="002831AA">
        <w:rPr>
          <w:rStyle w:val="Emphasis"/>
        </w:rPr>
        <w:t xml:space="preserve"> could </w:t>
      </w:r>
      <w:r w:rsidRPr="002831AA">
        <w:rPr>
          <w:rStyle w:val="Emphasis"/>
          <w:highlight w:val="cyan"/>
        </w:rPr>
        <w:t>pose to his brand</w:t>
      </w:r>
      <w:r w:rsidRPr="00E91544">
        <w:rPr>
          <w:rStyle w:val="StyleUnderline"/>
        </w:rPr>
        <w:t xml:space="preserve">. “His instincts are to wade in on these culture war issues, </w:t>
      </w:r>
      <w:r w:rsidRPr="002831AA">
        <w:rPr>
          <w:rStyle w:val="Emphasis"/>
        </w:rPr>
        <w:t>especially immigration</w:t>
      </w:r>
      <w:r w:rsidRPr="00E91544">
        <w:rPr>
          <w:rStyle w:val="StyleUnderline"/>
        </w:rPr>
        <w:t xml:space="preserve">,” Ruffini says. “I think </w:t>
      </w:r>
      <w:r w:rsidRPr="002831AA">
        <w:rPr>
          <w:rStyle w:val="StyleUnderline"/>
          <w:highlight w:val="cyan"/>
        </w:rPr>
        <w:t xml:space="preserve">he understands </w:t>
      </w:r>
      <w:r w:rsidRPr="002831AA">
        <w:rPr>
          <w:rStyle w:val="Emphasis"/>
          <w:highlight w:val="cyan"/>
        </w:rPr>
        <w:t>that’s the bedrock issue that got him an audience in the first place</w:t>
      </w:r>
      <w:r w:rsidRPr="0013596B">
        <w:rPr>
          <w:rFonts w:cs="Times New Roman"/>
          <w:sz w:val="14"/>
        </w:rPr>
        <w:t xml:space="preserve">.” </w:t>
      </w:r>
      <w:r w:rsidRPr="002831AA">
        <w:rPr>
          <w:rStyle w:val="StyleUnderline"/>
        </w:rPr>
        <w:t>3)</w:t>
      </w:r>
      <w:r w:rsidRPr="0013596B">
        <w:rPr>
          <w:rFonts w:cs="Times New Roman"/>
          <w:sz w:val="14"/>
        </w:rPr>
        <w:t xml:space="preserve"> </w:t>
      </w:r>
      <w:r w:rsidRPr="002831AA">
        <w:rPr>
          <w:rStyle w:val="StyleUnderline"/>
          <w:highlight w:val="cyan"/>
        </w:rPr>
        <w:t xml:space="preserve">He’s doing what he </w:t>
      </w:r>
      <w:r w:rsidRPr="002831AA">
        <w:rPr>
          <w:rStyle w:val="Emphasis"/>
          <w:highlight w:val="cyan"/>
        </w:rPr>
        <w:t>feels worked</w:t>
      </w:r>
      <w:r w:rsidRPr="002831AA">
        <w:rPr>
          <w:rStyle w:val="StyleUnderline"/>
        </w:rPr>
        <w:t xml:space="preserve"> during the campaign: We’ve already seen the political world get egg on their collective faces by second-guessing Trump’s instincts many times. </w:t>
      </w:r>
      <w:r w:rsidRPr="002831AA">
        <w:t>And in 2016, Trump’s strategy of resentment-stoking against</w:t>
      </w:r>
      <w:r w:rsidRPr="0013596B">
        <w:rPr>
          <w:rFonts w:cs="Times New Roman"/>
          <w:sz w:val="14"/>
        </w:rPr>
        <w:t xml:space="preserve"> minority groups, angrily tweeting, and overall negativity was enough to let him eke out a close victory. Now, there were of course other factors that helped Trump win, like Hillary Clinton’s scandals and his status as the “change” candidate. But </w:t>
      </w:r>
      <w:r w:rsidRPr="00E91544">
        <w:rPr>
          <w:rStyle w:val="StyleUnderline"/>
        </w:rPr>
        <w:t>from Trump’s perspective, ignoring the whining of media and political elites and focusing on his core supporters worked for him</w:t>
      </w:r>
      <w:r w:rsidRPr="0013596B">
        <w:rPr>
          <w:rFonts w:cs="Times New Roman"/>
          <w:sz w:val="14"/>
        </w:rPr>
        <w:t xml:space="preserve"> before, so it makes sense that he’s trying it again. 4) He thinks racializing politics works to his benefit: A somewhat darker framing of some of the above points is that Trump may feel that </w:t>
      </w:r>
      <w:r w:rsidRPr="00E91544">
        <w:rPr>
          <w:rStyle w:val="StyleUnderline"/>
        </w:rPr>
        <w:t xml:space="preserve">the more politics is framed as a conflict between white Americans and various “others,” the more he’ll </w:t>
      </w:r>
      <w:r w:rsidRPr="002831AA">
        <w:rPr>
          <w:rStyle w:val="Emphasis"/>
        </w:rPr>
        <w:t>benefit politically</w:t>
      </w:r>
      <w:r w:rsidRPr="00E91544">
        <w:rPr>
          <w:rStyle w:val="StyleUnderline"/>
        </w:rPr>
        <w:t>. He’s long seemed to have an instinctual feel for this dynamic</w:t>
      </w:r>
      <w:r w:rsidRPr="0013596B">
        <w:rPr>
          <w:rFonts w:cs="Times New Roman"/>
          <w:sz w:val="14"/>
        </w:rPr>
        <w:t>, perhaps stemming from the politics of New York City in the 1980s and ‘90s. Just before his firing from the White House, Steve Bannon made a case to this effect in an interview with the American Prospect. “</w:t>
      </w:r>
      <w:r w:rsidRPr="002831AA">
        <w:rPr>
          <w:rStyle w:val="StyleUnderline"/>
        </w:rPr>
        <w:t>The Democrats — the longer they talk about identity politics, I got ’em. I want them to talk about racism every day. If the left is focused on race and identity, and we go with economic nationalism, we can crush the Democrats</w:t>
      </w:r>
      <w:r w:rsidRPr="0013596B">
        <w:rPr>
          <w:rFonts w:cs="Times New Roman"/>
          <w:sz w:val="14"/>
        </w:rPr>
        <w:t xml:space="preserve">,” he said. 5) </w:t>
      </w:r>
      <w:r w:rsidRPr="00B32DC7">
        <w:rPr>
          <w:rStyle w:val="Emphasis"/>
          <w:highlight w:val="cyan"/>
        </w:rPr>
        <w:t>It’s a strategy for surviving his scandals</w:t>
      </w:r>
      <w:r w:rsidRPr="0013596B">
        <w:rPr>
          <w:rFonts w:cs="Times New Roman"/>
          <w:sz w:val="14"/>
        </w:rPr>
        <w:t xml:space="preserve">: Finally, </w:t>
      </w:r>
      <w:r w:rsidRPr="00B32DC7">
        <w:rPr>
          <w:rStyle w:val="Emphasis"/>
          <w:highlight w:val="cyan"/>
        </w:rPr>
        <w:t>the</w:t>
      </w:r>
      <w:r w:rsidRPr="0013596B">
        <w:rPr>
          <w:rFonts w:cs="Times New Roman"/>
          <w:sz w:val="14"/>
        </w:rPr>
        <w:t xml:space="preserve"> remaining potential </w:t>
      </w:r>
      <w:r w:rsidRPr="00B32DC7">
        <w:rPr>
          <w:rStyle w:val="Emphasis"/>
          <w:highlight w:val="cyan"/>
        </w:rPr>
        <w:t>motive here is self-preservation</w:t>
      </w:r>
      <w:r w:rsidRPr="0013596B">
        <w:rPr>
          <w:rFonts w:cs="Times New Roman"/>
          <w:sz w:val="14"/>
        </w:rPr>
        <w:t xml:space="preserve"> </w:t>
      </w:r>
      <w:r w:rsidRPr="002831AA">
        <w:rPr>
          <w:rStyle w:val="StyleUnderline"/>
          <w:highlight w:val="cyan"/>
        </w:rPr>
        <w:t>as the Russia investigation looms</w:t>
      </w:r>
      <w:r w:rsidRPr="00E91544">
        <w:rPr>
          <w:rStyle w:val="StyleUnderline"/>
        </w:rPr>
        <w:t xml:space="preserve">. That is: </w:t>
      </w:r>
      <w:r w:rsidRPr="002831AA">
        <w:rPr>
          <w:rStyle w:val="StyleUnderline"/>
          <w:highlight w:val="cyan"/>
        </w:rPr>
        <w:t xml:space="preserve">So long as Trump keeps his </w:t>
      </w:r>
      <w:r w:rsidRPr="002831AA">
        <w:rPr>
          <w:rStyle w:val="Emphasis"/>
          <w:highlight w:val="cyan"/>
        </w:rPr>
        <w:t>core supporters</w:t>
      </w:r>
      <w:r w:rsidRPr="00E91544">
        <w:rPr>
          <w:rStyle w:val="StyleUnderline"/>
        </w:rPr>
        <w:t xml:space="preserve"> on his side, it will be very difficult for Congress</w:t>
      </w:r>
      <w:r w:rsidRPr="00BD4016">
        <w:rPr>
          <w:rStyle w:val="StyleUnderline"/>
          <w:rFonts w:cs="Times New Roman"/>
        </w:rPr>
        <w:t xml:space="preserve"> to find the votes to impeach him or oust him from office</w:t>
      </w:r>
      <w:r w:rsidRPr="0013596B">
        <w:rPr>
          <w:rFonts w:cs="Times New Roman"/>
          <w:sz w:val="14"/>
        </w:rPr>
        <w:t xml:space="preserve">. </w:t>
      </w:r>
      <w:r w:rsidRPr="002831AA">
        <w:rPr>
          <w:rStyle w:val="StyleUnderline"/>
          <w:highlight w:val="cyan"/>
        </w:rPr>
        <w:t>Many</w:t>
      </w:r>
      <w:r w:rsidRPr="00E91544">
        <w:rPr>
          <w:rStyle w:val="StyleUnderline"/>
        </w:rPr>
        <w:t xml:space="preserve"> House </w:t>
      </w:r>
      <w:r w:rsidRPr="002831AA">
        <w:rPr>
          <w:rStyle w:val="StyleUnderline"/>
          <w:highlight w:val="cyan"/>
        </w:rPr>
        <w:t>Republicans</w:t>
      </w:r>
      <w:r w:rsidRPr="00E91544">
        <w:rPr>
          <w:rStyle w:val="StyleUnderline"/>
        </w:rPr>
        <w:t xml:space="preserve"> in conservative districts </w:t>
      </w:r>
      <w:r w:rsidRPr="002831AA">
        <w:rPr>
          <w:rStyle w:val="StyleUnderline"/>
          <w:highlight w:val="cyan"/>
        </w:rPr>
        <w:t>will fear taking</w:t>
      </w:r>
      <w:r w:rsidRPr="00E91544">
        <w:rPr>
          <w:rStyle w:val="StyleUnderline"/>
        </w:rPr>
        <w:t xml:space="preserve"> any </w:t>
      </w:r>
      <w:r w:rsidRPr="002831AA">
        <w:rPr>
          <w:rStyle w:val="StyleUnderline"/>
          <w:highlight w:val="cyan"/>
        </w:rPr>
        <w:t>action</w:t>
      </w:r>
      <w:r w:rsidRPr="00E91544">
        <w:rPr>
          <w:rStyle w:val="StyleUnderline"/>
        </w:rPr>
        <w:t xml:space="preserve"> against a president who is so popular among their constituents. This dynamic was at play during the Watergate investigations into Richard Nixon. “</w:t>
      </w:r>
      <w:r w:rsidRPr="002831AA">
        <w:rPr>
          <w:rStyle w:val="StyleUnderline"/>
          <w:highlight w:val="cyan"/>
        </w:rPr>
        <w:t>The Pres</w:t>
      </w:r>
      <w:r w:rsidRPr="00E91544">
        <w:rPr>
          <w:rStyle w:val="StyleUnderline"/>
        </w:rPr>
        <w:t xml:space="preserve">ident </w:t>
      </w:r>
      <w:r w:rsidRPr="002831AA">
        <w:rPr>
          <w:rStyle w:val="StyleUnderline"/>
          <w:highlight w:val="cyan"/>
        </w:rPr>
        <w:t>has</w:t>
      </w:r>
      <w:r w:rsidRPr="00E91544">
        <w:rPr>
          <w:rStyle w:val="StyleUnderline"/>
        </w:rPr>
        <w:t xml:space="preserve"> lately </w:t>
      </w:r>
      <w:r w:rsidRPr="002831AA">
        <w:rPr>
          <w:rStyle w:val="StyleUnderline"/>
          <w:highlight w:val="cyan"/>
        </w:rPr>
        <w:t>been at</w:t>
      </w:r>
      <w:r w:rsidRPr="00E91544">
        <w:rPr>
          <w:rStyle w:val="StyleUnderline"/>
        </w:rPr>
        <w:t xml:space="preserve"> some </w:t>
      </w:r>
      <w:r w:rsidRPr="002831AA">
        <w:rPr>
          <w:rStyle w:val="Emphasis"/>
          <w:highlight w:val="cyan"/>
        </w:rPr>
        <w:t>pains not to give further displeasure to conservatives</w:t>
      </w:r>
      <w:r w:rsidRPr="00E91544">
        <w:rPr>
          <w:rStyle w:val="StyleUnderline"/>
        </w:rPr>
        <w:t>,</w:t>
      </w:r>
      <w:r w:rsidRPr="0013596B">
        <w:rPr>
          <w:rFonts w:cs="Times New Roman"/>
          <w:sz w:val="14"/>
        </w:rPr>
        <w:t>” Elizabeth Drew wrote in an early 1974 entry in her book Washington Journal. She explained: “</w:t>
      </w:r>
      <w:r w:rsidRPr="002831AA">
        <w:rPr>
          <w:rStyle w:val="StyleUnderline"/>
        </w:rPr>
        <w:t>In a vote in the House to impeach or in the Sena</w:t>
      </w:r>
      <w:r w:rsidRPr="00F304C6">
        <w:rPr>
          <w:rStyle w:val="StyleUnderline"/>
        </w:rPr>
        <w:t xml:space="preserve">te to convict, </w:t>
      </w:r>
      <w:r w:rsidRPr="00B32DC7">
        <w:rPr>
          <w:rStyle w:val="Emphasis"/>
          <w:highlight w:val="cyan"/>
        </w:rPr>
        <w:t>it is the conservatives who could save him or do him in</w:t>
      </w:r>
      <w:r w:rsidRPr="0013596B">
        <w:rPr>
          <w:rFonts w:cs="Times New Roman"/>
          <w:sz w:val="14"/>
        </w:rPr>
        <w:t xml:space="preserve">.” </w:t>
      </w:r>
      <w:r w:rsidRPr="00B32DC7">
        <w:rPr>
          <w:rStyle w:val="StyleUnderline"/>
          <w:rFonts w:cs="Times New Roman"/>
          <w:highlight w:val="cyan"/>
        </w:rPr>
        <w:t>So Trump’s</w:t>
      </w:r>
      <w:r w:rsidRPr="00BD4016">
        <w:rPr>
          <w:rStyle w:val="StyleUnderline"/>
          <w:rFonts w:cs="Times New Roman"/>
        </w:rPr>
        <w:t xml:space="preserve"> </w:t>
      </w:r>
      <w:r w:rsidRPr="00B32DC7">
        <w:rPr>
          <w:rStyle w:val="Emphasis"/>
          <w:highlight w:val="cyan"/>
        </w:rPr>
        <w:t>constant attention</w:t>
      </w:r>
      <w:r w:rsidRPr="00BD4016">
        <w:rPr>
          <w:rStyle w:val="StyleUnderline"/>
          <w:rFonts w:cs="Times New Roman"/>
        </w:rPr>
        <w:t xml:space="preserve"> </w:t>
      </w:r>
      <w:r w:rsidRPr="00B32DC7">
        <w:rPr>
          <w:rStyle w:val="StyleUnderline"/>
          <w:rFonts w:cs="Times New Roman"/>
          <w:highlight w:val="cyan"/>
        </w:rPr>
        <w:t>to his base</w:t>
      </w:r>
      <w:r w:rsidRPr="00BD4016">
        <w:rPr>
          <w:rStyle w:val="StyleUnderline"/>
          <w:rFonts w:cs="Times New Roman"/>
        </w:rPr>
        <w:t xml:space="preserve"> at the expense of building broader </w:t>
      </w:r>
      <w:r w:rsidRPr="002831AA">
        <w:rPr>
          <w:rStyle w:val="StyleUnderline"/>
          <w:rFonts w:cs="Times New Roman"/>
        </w:rPr>
        <w:t xml:space="preserve">support may seem puzzling as a strategy for political success. </w:t>
      </w:r>
      <w:r w:rsidRPr="002831AA">
        <w:rPr>
          <w:rStyle w:val="Emphasis"/>
        </w:rPr>
        <w:t xml:space="preserve">But as a strategy for survival, it </w:t>
      </w:r>
      <w:r w:rsidRPr="00B32DC7">
        <w:rPr>
          <w:rStyle w:val="Emphasis"/>
          <w:highlight w:val="cyan"/>
        </w:rPr>
        <w:t>doesn’t seem half-bad</w:t>
      </w:r>
      <w:r w:rsidRPr="00BD4016">
        <w:rPr>
          <w:rStyle w:val="StyleUnderline"/>
          <w:rFonts w:cs="Times New Roman"/>
        </w:rPr>
        <w:t>.</w:t>
      </w:r>
    </w:p>
    <w:p w14:paraId="0C3F6B64" w14:textId="77777777" w:rsidR="002831AA" w:rsidRPr="00281138" w:rsidRDefault="002831AA" w:rsidP="00281138"/>
    <w:bookmarkEnd w:id="2"/>
    <w:p w14:paraId="3826DAB5" w14:textId="77777777" w:rsidR="00014383" w:rsidRDefault="00014383" w:rsidP="00014383">
      <w:pPr>
        <w:pStyle w:val="Heading4"/>
      </w:pPr>
      <w:r>
        <w:t>White evangelicals are key – ONLY reversing hardline status quo immigration policy causes them to bail on trump</w:t>
      </w:r>
    </w:p>
    <w:p w14:paraId="45A11C75" w14:textId="77777777" w:rsidR="00014383" w:rsidRDefault="00014383" w:rsidP="00014383">
      <w:r w:rsidRPr="00A3358B">
        <w:rPr>
          <w:rStyle w:val="Style13ptBold"/>
        </w:rPr>
        <w:t>Thomson</w:t>
      </w:r>
      <w:r>
        <w:rPr>
          <w:rStyle w:val="Style13ptBold"/>
        </w:rPr>
        <w:t xml:space="preserve"> </w:t>
      </w:r>
      <w:r w:rsidRPr="00A3358B">
        <w:rPr>
          <w:rStyle w:val="Style13ptBold"/>
        </w:rPr>
        <w:t>18</w:t>
      </w:r>
      <w:r w:rsidRPr="00A3358B">
        <w:rPr>
          <w:sz w:val="12"/>
        </w:rPr>
        <w:t xml:space="preserve"> </w:t>
      </w:r>
      <w:r>
        <w:rPr>
          <w:sz w:val="12"/>
        </w:rPr>
        <w:t xml:space="preserve"> </w:t>
      </w:r>
      <w:r>
        <w:t xml:space="preserve">--- </w:t>
      </w:r>
      <w:r w:rsidRPr="00A3358B">
        <w:rPr>
          <w:sz w:val="12"/>
        </w:rPr>
        <w:t>Amelia Thomson-Deveaux is a writer and reporter at FiveThirtyEight, 6-21-2018, "Why Rank-And-File Evangelicals Aren’t Likely To Turn On Trump Over Family Separation," FiveThirtyEight, https://fivethirtyeight.com/features/why-rank-and-file-evangelicals-arent-likely-to-turn-on-trump-over-family-separation/)</w:t>
      </w:r>
    </w:p>
    <w:p w14:paraId="10728C9D" w14:textId="77777777" w:rsidR="00014383" w:rsidRDefault="00014383" w:rsidP="00014383">
      <w:pPr>
        <w:rPr>
          <w:sz w:val="16"/>
        </w:rPr>
      </w:pPr>
      <w:r w:rsidRPr="00D17ABC">
        <w:rPr>
          <w:sz w:val="16"/>
        </w:rPr>
        <w:t xml:space="preserve">Why </w:t>
      </w:r>
      <w:r w:rsidRPr="00A775F8">
        <w:rPr>
          <w:rStyle w:val="StyleUnderline"/>
        </w:rPr>
        <w:t>Rank-And-File</w:t>
      </w:r>
      <w:r w:rsidRPr="00A775F8">
        <w:rPr>
          <w:sz w:val="16"/>
        </w:rPr>
        <w:t xml:space="preserve"> Evangelicals </w:t>
      </w:r>
      <w:r w:rsidRPr="00A775F8">
        <w:rPr>
          <w:rStyle w:val="Emphasis"/>
        </w:rPr>
        <w:t>Aren’t Likely To Turn On Trump Over Family Separation</w:t>
      </w:r>
      <w:r w:rsidRPr="00D17ABC">
        <w:rPr>
          <w:sz w:val="16"/>
        </w:rPr>
        <w:t xml:space="preserve"> </w:t>
      </w:r>
      <w:r w:rsidRPr="00C347FC">
        <w:rPr>
          <w:rStyle w:val="StyleUnderline"/>
        </w:rPr>
        <w:t>Over the past few weeks, religious leaders have emerged as some of the strongest critics of President Trump’s “zero-tolerance” immigration policy that has resulted in the separation of children</w:t>
      </w:r>
      <w:r w:rsidRPr="00D17ABC">
        <w:rPr>
          <w:sz w:val="16"/>
        </w:rPr>
        <w:t xml:space="preserve"> from their parents at the U.S.’s southern border. More than 600 members of the United Methodist Church brought a formal complaint against Attorney General Jeff Sessions, who is a Methodist, saying that the policy violates church rules and may constitute child abuse. The U.S. Conference of Catholic Bishops also spoke out harshly, calling family separation immoral. </w:t>
      </w:r>
      <w:r w:rsidRPr="00C347FC">
        <w:rPr>
          <w:rStyle w:val="StyleUnderline"/>
        </w:rPr>
        <w:t>After a firestorm of protest, Trump issued an executive order</w:t>
      </w:r>
      <w:r w:rsidRPr="00D17ABC">
        <w:rPr>
          <w:sz w:val="16"/>
        </w:rPr>
        <w:t xml:space="preserve"> on </w:t>
      </w:r>
      <w:r w:rsidRPr="00C347FC">
        <w:rPr>
          <w:rStyle w:val="StyleUnderline"/>
        </w:rPr>
        <w:t>Wednesday ending the family separation policy</w:t>
      </w:r>
      <w:r w:rsidRPr="00D17ABC">
        <w:rPr>
          <w:sz w:val="16"/>
        </w:rPr>
        <w:t xml:space="preserve">. But it’s not clear how much damage to his popularity and credibility has already been done, particularly among </w:t>
      </w:r>
      <w:r w:rsidRPr="00A775F8">
        <w:rPr>
          <w:rStyle w:val="StyleUnderline"/>
          <w:highlight w:val="green"/>
        </w:rPr>
        <w:t>white evangelical Protestants</w:t>
      </w:r>
      <w:r w:rsidRPr="00D17ABC">
        <w:rPr>
          <w:sz w:val="16"/>
        </w:rPr>
        <w:t xml:space="preserve">. This group </w:t>
      </w:r>
      <w:r w:rsidRPr="00A775F8">
        <w:rPr>
          <w:rStyle w:val="StyleUnderline"/>
          <w:highlight w:val="green"/>
        </w:rPr>
        <w:t>has been</w:t>
      </w:r>
      <w:r w:rsidRPr="00C347FC">
        <w:rPr>
          <w:rStyle w:val="StyleUnderline"/>
        </w:rPr>
        <w:t xml:space="preserve"> </w:t>
      </w:r>
      <w:r w:rsidRPr="00C347FC">
        <w:rPr>
          <w:rStyle w:val="StyleUnderline"/>
          <w:highlight w:val="green"/>
        </w:rPr>
        <w:t xml:space="preserve">a </w:t>
      </w:r>
      <w:r w:rsidRPr="00C347FC">
        <w:rPr>
          <w:rStyle w:val="Emphasis"/>
          <w:highlight w:val="green"/>
        </w:rPr>
        <w:t>bedrock of Trump’s base</w:t>
      </w:r>
      <w:r w:rsidRPr="00C347FC">
        <w:rPr>
          <w:rStyle w:val="StyleUnderline"/>
        </w:rPr>
        <w:t xml:space="preserve"> since he was elected, so </w:t>
      </w:r>
      <w:r w:rsidRPr="00C347FC">
        <w:rPr>
          <w:rStyle w:val="StyleUnderline"/>
          <w:highlight w:val="green"/>
        </w:rPr>
        <w:t xml:space="preserve">it would be a </w:t>
      </w:r>
      <w:r w:rsidRPr="00A775F8">
        <w:rPr>
          <w:rStyle w:val="Emphasis"/>
          <w:highlight w:val="green"/>
        </w:rPr>
        <w:t>big deal</w:t>
      </w:r>
      <w:r w:rsidRPr="00D17ABC">
        <w:rPr>
          <w:sz w:val="16"/>
        </w:rPr>
        <w:t xml:space="preserve"> if — as some have predicted — the images and sounds of children being removed from their families and placed in cages and warehouses were </w:t>
      </w:r>
      <w:r w:rsidRPr="00C347FC">
        <w:rPr>
          <w:rStyle w:val="StyleUnderline"/>
          <w:highlight w:val="green"/>
        </w:rPr>
        <w:t>to diminish his support among conservative evangelicals</w:t>
      </w:r>
      <w:r w:rsidRPr="00D17ABC">
        <w:rPr>
          <w:sz w:val="16"/>
        </w:rPr>
        <w:t xml:space="preserve">. </w:t>
      </w:r>
      <w:r w:rsidRPr="00C347FC">
        <w:rPr>
          <w:rStyle w:val="StyleUnderline"/>
        </w:rPr>
        <w:t xml:space="preserve">Right now, </w:t>
      </w:r>
      <w:r w:rsidRPr="00C347FC">
        <w:rPr>
          <w:rStyle w:val="StyleUnderline"/>
          <w:highlight w:val="green"/>
        </w:rPr>
        <w:t xml:space="preserve">however, </w:t>
      </w:r>
      <w:r w:rsidRPr="00A775F8">
        <w:rPr>
          <w:rStyle w:val="StyleUnderline"/>
        </w:rPr>
        <w:t>even though some white evangelical leaders have condemned Trump and the family separation p</w:t>
      </w:r>
      <w:r w:rsidRPr="00C347FC">
        <w:rPr>
          <w:rStyle w:val="StyleUnderline"/>
        </w:rPr>
        <w:t xml:space="preserve">olicy, </w:t>
      </w:r>
      <w:r w:rsidRPr="00C347FC">
        <w:rPr>
          <w:rStyle w:val="StyleUnderline"/>
          <w:highlight w:val="green"/>
        </w:rPr>
        <w:t xml:space="preserve">there’s </w:t>
      </w:r>
      <w:r w:rsidRPr="00D17ABC">
        <w:rPr>
          <w:rStyle w:val="Emphasis"/>
          <w:highlight w:val="green"/>
        </w:rPr>
        <w:t>no evidence</w:t>
      </w:r>
      <w:r w:rsidRPr="00D17ABC">
        <w:rPr>
          <w:rStyle w:val="Emphasis"/>
        </w:rPr>
        <w:t xml:space="preserve"> that their </w:t>
      </w:r>
      <w:r w:rsidRPr="00D17ABC">
        <w:rPr>
          <w:rStyle w:val="Emphasis"/>
          <w:highlight w:val="green"/>
        </w:rPr>
        <w:t xml:space="preserve">followers are poised to turn </w:t>
      </w:r>
      <w:r w:rsidRPr="00A775F8">
        <w:rPr>
          <w:rStyle w:val="Emphasis"/>
        </w:rPr>
        <w:t>on the president</w:t>
      </w:r>
      <w:r w:rsidRPr="00A775F8">
        <w:rPr>
          <w:rStyle w:val="StyleUnderline"/>
        </w:rPr>
        <w:t>.</w:t>
      </w:r>
      <w:r w:rsidRPr="00A775F8">
        <w:rPr>
          <w:sz w:val="16"/>
        </w:rPr>
        <w:t xml:space="preserve"> Indeed</w:t>
      </w:r>
      <w:r w:rsidRPr="00D17ABC">
        <w:rPr>
          <w:sz w:val="16"/>
        </w:rPr>
        <w:t xml:space="preserve">, </w:t>
      </w:r>
      <w:r w:rsidRPr="00C347FC">
        <w:rPr>
          <w:rStyle w:val="StyleUnderline"/>
          <w:highlight w:val="green"/>
        </w:rPr>
        <w:t>there are</w:t>
      </w:r>
      <w:r w:rsidRPr="00D17ABC">
        <w:rPr>
          <w:sz w:val="16"/>
        </w:rPr>
        <w:t xml:space="preserve"> a couple of </w:t>
      </w:r>
      <w:r w:rsidRPr="00C347FC">
        <w:rPr>
          <w:rStyle w:val="StyleUnderline"/>
          <w:highlight w:val="green"/>
        </w:rPr>
        <w:t xml:space="preserve">reasons </w:t>
      </w:r>
      <w:r w:rsidRPr="00A775F8">
        <w:rPr>
          <w:rStyle w:val="StyleUnderline"/>
        </w:rPr>
        <w:t xml:space="preserve">to think </w:t>
      </w:r>
      <w:r w:rsidRPr="00C347FC">
        <w:rPr>
          <w:rStyle w:val="StyleUnderline"/>
          <w:highlight w:val="green"/>
        </w:rPr>
        <w:t xml:space="preserve">many white evangelicals will </w:t>
      </w:r>
      <w:r w:rsidRPr="00D17ABC">
        <w:rPr>
          <w:rStyle w:val="Emphasis"/>
          <w:highlight w:val="green"/>
        </w:rPr>
        <w:t>react differently</w:t>
      </w:r>
      <w:r w:rsidRPr="00C347FC">
        <w:rPr>
          <w:rStyle w:val="StyleUnderline"/>
          <w:highlight w:val="green"/>
        </w:rPr>
        <w:t xml:space="preserve"> </w:t>
      </w:r>
      <w:r w:rsidRPr="00A775F8">
        <w:rPr>
          <w:rStyle w:val="StyleUnderline"/>
        </w:rPr>
        <w:t>than their leaders who have criticized Trump</w:t>
      </w:r>
      <w:r w:rsidRPr="00A775F8">
        <w:rPr>
          <w:sz w:val="16"/>
        </w:rPr>
        <w:t xml:space="preserve">. </w:t>
      </w:r>
      <w:r w:rsidRPr="00C347FC">
        <w:rPr>
          <w:rStyle w:val="StyleUnderline"/>
          <w:highlight w:val="green"/>
        </w:rPr>
        <w:t xml:space="preserve">Understanding evangelicals’ </w:t>
      </w:r>
      <w:r w:rsidRPr="00C347FC">
        <w:rPr>
          <w:rStyle w:val="Emphasis"/>
          <w:highlight w:val="green"/>
        </w:rPr>
        <w:t>broader perspective on immigration</w:t>
      </w:r>
      <w:r w:rsidRPr="00C347FC">
        <w:rPr>
          <w:rStyle w:val="Emphasis"/>
        </w:rPr>
        <w:t xml:space="preserve"> can also help </w:t>
      </w:r>
      <w:r w:rsidRPr="00C347FC">
        <w:rPr>
          <w:rStyle w:val="Emphasis"/>
          <w:highlight w:val="green"/>
        </w:rPr>
        <w:t>illuminate why this group continues to support Trump so strongly — despite recent scandals</w:t>
      </w:r>
      <w:r w:rsidRPr="00D17ABC">
        <w:rPr>
          <w:sz w:val="16"/>
        </w:rPr>
        <w:t xml:space="preserve"> </w:t>
      </w:r>
      <w:r w:rsidRPr="00C347FC">
        <w:rPr>
          <w:rStyle w:val="StyleUnderline"/>
        </w:rPr>
        <w:t>that appear to fly in the face of evangelicals’ values</w:t>
      </w:r>
      <w:r w:rsidRPr="00D17ABC">
        <w:rPr>
          <w:sz w:val="16"/>
        </w:rPr>
        <w:t>.1 First</w:t>
      </w:r>
      <w:r w:rsidRPr="00A775F8">
        <w:rPr>
          <w:sz w:val="16"/>
        </w:rPr>
        <w:t xml:space="preserve">, </w:t>
      </w:r>
      <w:r w:rsidRPr="00A775F8">
        <w:rPr>
          <w:rStyle w:val="StyleUnderline"/>
        </w:rPr>
        <w:t>polling on white evangelical Protestants has shown t</w:t>
      </w:r>
      <w:r w:rsidRPr="00C347FC">
        <w:rPr>
          <w:rStyle w:val="StyleUnderline"/>
        </w:rPr>
        <w:t xml:space="preserve">hat </w:t>
      </w:r>
      <w:r w:rsidRPr="00C347FC">
        <w:rPr>
          <w:rStyle w:val="StyleUnderline"/>
          <w:highlight w:val="green"/>
        </w:rPr>
        <w:t xml:space="preserve">they’re </w:t>
      </w:r>
      <w:r w:rsidRPr="00C347FC">
        <w:rPr>
          <w:rStyle w:val="Emphasis"/>
          <w:highlight w:val="green"/>
        </w:rPr>
        <w:t xml:space="preserve">more likely than any other </w:t>
      </w:r>
      <w:r w:rsidRPr="00A775F8">
        <w:rPr>
          <w:rStyle w:val="Emphasis"/>
        </w:rPr>
        <w:t xml:space="preserve">religious </w:t>
      </w:r>
      <w:r w:rsidRPr="00C347FC">
        <w:rPr>
          <w:rStyle w:val="Emphasis"/>
          <w:highlight w:val="green"/>
        </w:rPr>
        <w:t>group to support hardline immigration policies and</w:t>
      </w:r>
      <w:r w:rsidRPr="00C347FC">
        <w:rPr>
          <w:rStyle w:val="Emphasis"/>
        </w:rPr>
        <w:t xml:space="preserve"> to have </w:t>
      </w:r>
      <w:r w:rsidRPr="00C347FC">
        <w:rPr>
          <w:rStyle w:val="Emphasis"/>
          <w:highlight w:val="green"/>
        </w:rPr>
        <w:t>negative views of immigrants overall</w:t>
      </w:r>
      <w:r w:rsidRPr="00C347FC">
        <w:rPr>
          <w:rStyle w:val="StyleUnderline"/>
        </w:rPr>
        <w:t>. A recent survey by</w:t>
      </w:r>
      <w:r w:rsidRPr="00D17ABC">
        <w:rPr>
          <w:sz w:val="16"/>
        </w:rPr>
        <w:t xml:space="preserve"> the </w:t>
      </w:r>
      <w:r w:rsidRPr="00C347FC">
        <w:rPr>
          <w:rStyle w:val="StyleUnderline"/>
        </w:rPr>
        <w:t>Pew Research Center found that 70 percent of white evangelical Protestants are in favor of expanding the border wall</w:t>
      </w:r>
      <w:r w:rsidRPr="00D17ABC">
        <w:rPr>
          <w:sz w:val="16"/>
        </w:rPr>
        <w:t xml:space="preserve"> between the U.S. and Mexico, </w:t>
      </w:r>
      <w:r w:rsidRPr="00C347FC">
        <w:rPr>
          <w:rStyle w:val="StyleUnderline"/>
        </w:rPr>
        <w:t>compared with</w:t>
      </w:r>
      <w:r w:rsidRPr="00D17ABC">
        <w:rPr>
          <w:sz w:val="16"/>
        </w:rPr>
        <w:t xml:space="preserve"> only around half of white mainline Protestants and white Catholics and </w:t>
      </w:r>
      <w:r w:rsidRPr="00C347FC">
        <w:rPr>
          <w:rStyle w:val="StyleUnderline"/>
        </w:rPr>
        <w:t xml:space="preserve">much lower shares of other religious groups. </w:t>
      </w:r>
      <w:r w:rsidRPr="00D17ABC">
        <w:rPr>
          <w:sz w:val="16"/>
        </w:rPr>
        <w:t xml:space="preserve">Another Pew survey, conducted last year, found that while majorities of nearly every religious group agree that immigrants strengthen our country, white evangelical Protestants are more divided, with a plurality (44 percent) saying that immigrants are a burden. </w:t>
      </w:r>
      <w:r w:rsidRPr="00C347FC">
        <w:rPr>
          <w:rStyle w:val="StyleUnderline"/>
        </w:rPr>
        <w:t>These findings line up with results from other surveys</w:t>
      </w:r>
      <w:r w:rsidRPr="00D17ABC">
        <w:rPr>
          <w:sz w:val="16"/>
        </w:rPr>
        <w:t xml:space="preserve"> too, like a 2017 poll from the Public Religion Research Institute </w:t>
      </w:r>
      <w:r w:rsidRPr="00C347FC">
        <w:rPr>
          <w:rStyle w:val="StyleUnderline"/>
        </w:rPr>
        <w:t>that found that white evangelical Protestants were the only religious group in which a majority (57 percent) said they’re bothered when they encounter immigrants who don’t speak English. They were also the likeliest to say that they have little or nothing in common with immigrants.</w:t>
      </w:r>
      <w:r>
        <w:rPr>
          <w:rStyle w:val="StyleUnderline"/>
        </w:rPr>
        <w:t xml:space="preserve"> </w:t>
      </w:r>
      <w:r w:rsidRPr="00D17ABC">
        <w:rPr>
          <w:sz w:val="16"/>
        </w:rPr>
        <w:t xml:space="preserve">Daniel </w:t>
      </w:r>
      <w:r w:rsidRPr="00C347FC">
        <w:rPr>
          <w:rStyle w:val="StyleUnderline"/>
        </w:rPr>
        <w:t>Cox, the research director at PRRI</w:t>
      </w:r>
      <w:r w:rsidRPr="00D17ABC">
        <w:rPr>
          <w:sz w:val="16"/>
        </w:rPr>
        <w:t xml:space="preserve">,2 </w:t>
      </w:r>
      <w:r w:rsidRPr="00C347FC">
        <w:rPr>
          <w:rStyle w:val="StyleUnderline"/>
        </w:rPr>
        <w:t xml:space="preserve">said </w:t>
      </w:r>
      <w:r w:rsidRPr="00C347FC">
        <w:rPr>
          <w:rStyle w:val="StyleUnderline"/>
          <w:highlight w:val="green"/>
        </w:rPr>
        <w:t xml:space="preserve">these findings </w:t>
      </w:r>
      <w:r w:rsidRPr="00A775F8">
        <w:rPr>
          <w:rStyle w:val="StyleUnderline"/>
        </w:rPr>
        <w:t xml:space="preserve">help </w:t>
      </w:r>
      <w:r w:rsidRPr="00D17ABC">
        <w:rPr>
          <w:rStyle w:val="Emphasis"/>
          <w:highlight w:val="green"/>
        </w:rPr>
        <w:t>explain why evangelicals aren’t likely to abandon Trump</w:t>
      </w:r>
      <w:r w:rsidRPr="00C347FC">
        <w:rPr>
          <w:rStyle w:val="StyleUnderline"/>
          <w:highlight w:val="green"/>
        </w:rPr>
        <w:t xml:space="preserve"> </w:t>
      </w:r>
      <w:r w:rsidRPr="00A775F8">
        <w:rPr>
          <w:rStyle w:val="StyleUnderline"/>
        </w:rPr>
        <w:t xml:space="preserve">over the child separation crisis, </w:t>
      </w:r>
      <w:r w:rsidRPr="00C347FC">
        <w:rPr>
          <w:rStyle w:val="StyleUnderline"/>
          <w:highlight w:val="green"/>
        </w:rPr>
        <w:t xml:space="preserve">even if they’re troubled </w:t>
      </w:r>
      <w:r w:rsidRPr="00A775F8">
        <w:rPr>
          <w:rStyle w:val="StyleUnderline"/>
        </w:rPr>
        <w:t>by it. “</w:t>
      </w:r>
      <w:r w:rsidRPr="00A775F8">
        <w:rPr>
          <w:rStyle w:val="Emphasis"/>
          <w:highlight w:val="green"/>
        </w:rPr>
        <w:t>More than other groups</w:t>
      </w:r>
      <w:r w:rsidRPr="00C347FC">
        <w:rPr>
          <w:rStyle w:val="StyleUnderline"/>
          <w:highlight w:val="green"/>
        </w:rPr>
        <w:t>, white evangelical Protestants</w:t>
      </w:r>
      <w:r w:rsidRPr="00C347FC">
        <w:rPr>
          <w:rStyle w:val="StyleUnderline"/>
        </w:rPr>
        <w:t xml:space="preserve"> seem to </w:t>
      </w:r>
      <w:r w:rsidRPr="00D17ABC">
        <w:rPr>
          <w:rStyle w:val="Emphasis"/>
          <w:highlight w:val="green"/>
        </w:rPr>
        <w:t>perceive immigrants as a threat</w:t>
      </w:r>
      <w:r w:rsidRPr="00C347FC">
        <w:rPr>
          <w:rStyle w:val="StyleUnderline"/>
        </w:rPr>
        <w:t xml:space="preserve"> to American society,</w:t>
      </w:r>
      <w:r w:rsidRPr="00D17ABC">
        <w:rPr>
          <w:sz w:val="16"/>
        </w:rPr>
        <w:t>” he said. “</w:t>
      </w:r>
      <w:r w:rsidRPr="00C347FC">
        <w:rPr>
          <w:rStyle w:val="StyleUnderline"/>
          <w:highlight w:val="green"/>
        </w:rPr>
        <w:t xml:space="preserve">So even if they don’t like this particular policy, they’re </w:t>
      </w:r>
      <w:r w:rsidRPr="00D17ABC">
        <w:rPr>
          <w:rStyle w:val="Emphasis"/>
          <w:highlight w:val="green"/>
        </w:rPr>
        <w:t>on board with Trump’s approach to immigration</w:t>
      </w:r>
      <w:r w:rsidRPr="00D17ABC">
        <w:rPr>
          <w:sz w:val="16"/>
        </w:rPr>
        <w:t xml:space="preserve"> in general, </w:t>
      </w:r>
      <w:r w:rsidRPr="00C347FC">
        <w:rPr>
          <w:rStyle w:val="StyleUnderline"/>
          <w:highlight w:val="green"/>
        </w:rPr>
        <w:t xml:space="preserve">and that makes it </w:t>
      </w:r>
      <w:r w:rsidRPr="00D17ABC">
        <w:rPr>
          <w:rStyle w:val="Emphasis"/>
          <w:highlight w:val="green"/>
        </w:rPr>
        <w:t xml:space="preserve">likelier </w:t>
      </w:r>
      <w:r w:rsidRPr="00A775F8">
        <w:rPr>
          <w:rStyle w:val="Emphasis"/>
        </w:rPr>
        <w:t>that</w:t>
      </w:r>
      <w:r w:rsidRPr="00D17ABC">
        <w:rPr>
          <w:rStyle w:val="Emphasis"/>
          <w:highlight w:val="green"/>
        </w:rPr>
        <w:t xml:space="preserve"> they’ll see this as a tactical misstep rather than a breaking point</w:t>
      </w:r>
      <w:r w:rsidRPr="00C347FC">
        <w:rPr>
          <w:rStyle w:val="StyleUnderline"/>
        </w:rPr>
        <w:t>.”</w:t>
      </w:r>
      <w:r w:rsidRPr="00D17ABC">
        <w:rPr>
          <w:sz w:val="16"/>
        </w:rPr>
        <w:t xml:space="preserve"> </w:t>
      </w:r>
      <w:r w:rsidRPr="00C347FC">
        <w:rPr>
          <w:rStyle w:val="StyleUnderline"/>
        </w:rPr>
        <w:t>That’s also how some evangelical leaders have responded</w:t>
      </w:r>
      <w:r w:rsidRPr="00D17ABC">
        <w:rPr>
          <w:sz w:val="16"/>
        </w:rPr>
        <w:t xml:space="preserve">; for example, Jentezen Franklin, a Georgia megachurch pastor who serves on Trump’s evangelical advisory council, criticized the family separation policy in an interview with FiveThirtyEight but blamed Congress — rather than Trump — for failing to act. “The president really cares for these families, but to permanently fix the problem, he needs Congress to do their job and work with him on border security,” Franklin said, adding that </w:t>
      </w:r>
      <w:r w:rsidRPr="00C347FC">
        <w:rPr>
          <w:rStyle w:val="StyleUnderline"/>
          <w:highlight w:val="green"/>
        </w:rPr>
        <w:t xml:space="preserve">many evangelicals were </w:t>
      </w:r>
      <w:r w:rsidRPr="00D17ABC">
        <w:rPr>
          <w:rStyle w:val="Emphasis"/>
          <w:highlight w:val="green"/>
        </w:rPr>
        <w:t>drawn to Trump because of his emphasis</w:t>
      </w:r>
      <w:r w:rsidRPr="00C347FC">
        <w:rPr>
          <w:rStyle w:val="StyleUnderline"/>
          <w:highlight w:val="green"/>
        </w:rPr>
        <w:t xml:space="preserve"> on reducing</w:t>
      </w:r>
      <w:r w:rsidRPr="00C347FC">
        <w:rPr>
          <w:rStyle w:val="StyleUnderline"/>
        </w:rPr>
        <w:t xml:space="preserve"> the </w:t>
      </w:r>
      <w:r w:rsidRPr="00C347FC">
        <w:rPr>
          <w:rStyle w:val="StyleUnderline"/>
          <w:highlight w:val="green"/>
        </w:rPr>
        <w:t>number of</w:t>
      </w:r>
      <w:r w:rsidRPr="00D17ABC">
        <w:rPr>
          <w:sz w:val="16"/>
        </w:rPr>
        <w:t xml:space="preserve"> undocumented </w:t>
      </w:r>
      <w:r w:rsidRPr="00C347FC">
        <w:rPr>
          <w:rStyle w:val="StyleUnderline"/>
          <w:highlight w:val="green"/>
        </w:rPr>
        <w:t>immigrants</w:t>
      </w:r>
      <w:r w:rsidRPr="00C347FC">
        <w:rPr>
          <w:rStyle w:val="StyleUnderline"/>
        </w:rPr>
        <w:t xml:space="preserve"> in the U.S.</w:t>
      </w:r>
      <w:r>
        <w:rPr>
          <w:rStyle w:val="StyleUnderline"/>
        </w:rPr>
        <w:t xml:space="preserve"> </w:t>
      </w:r>
      <w:r w:rsidRPr="00D17ABC">
        <w:rPr>
          <w:sz w:val="16"/>
        </w:rPr>
        <w:t xml:space="preserve">And while many other Christian leaders, including the Catholic bishops, have criticized the policy based on the biblical injunction to care for the poor and the stranger, several prominent evangelicals have emphasized the need to obey the law and defer to the president’s authority. Robert Jeffress, the pastor of Dallas’s First Baptist Church and a strong Trump supporter, told FiveThirtyEight that the separation of children from their parents was “disturbing” but quickly added that Trump has the “God-given responsibility” to secure the border in the way he deems appropriate and punish people breaking the law, even if it appears harsh. </w:t>
      </w:r>
    </w:p>
    <w:p w14:paraId="4839E55D" w14:textId="7A04B93F" w:rsidR="00014383" w:rsidRDefault="00014383" w:rsidP="00014383">
      <w:pPr>
        <w:rPr>
          <w:rStyle w:val="StyleUnderline"/>
        </w:rPr>
      </w:pPr>
    </w:p>
    <w:p w14:paraId="142C7459" w14:textId="54467729" w:rsidR="004F0C8E" w:rsidRDefault="004F0C8E" w:rsidP="004F0C8E"/>
    <w:p w14:paraId="2E564DD1" w14:textId="4CAF2F0E" w:rsidR="004F0C8E" w:rsidRDefault="004F0C8E" w:rsidP="006C0250">
      <w:pPr>
        <w:pStyle w:val="Heading4"/>
      </w:pPr>
      <w:r>
        <w:t>Plan devastates trump’s base support – immigration is their key issue</w:t>
      </w:r>
    </w:p>
    <w:p w14:paraId="43BAC76B" w14:textId="77777777" w:rsidR="004F0C8E" w:rsidRDefault="004F0C8E" w:rsidP="004F0C8E">
      <w:r w:rsidRPr="009B517B">
        <w:rPr>
          <w:rStyle w:val="Style13ptBold"/>
        </w:rPr>
        <w:t>Taylor 18</w:t>
      </w:r>
      <w:r>
        <w:rPr>
          <w:rStyle w:val="Style13ptBold"/>
        </w:rPr>
        <w:t>---</w:t>
      </w:r>
      <w:r w:rsidRPr="009B517B">
        <w:t>Ramon, video journalist for VOA News, "Will Immigration Get Trump Voters to Midterm Polls?" Voice of America</w:t>
      </w:r>
      <w:r>
        <w:t xml:space="preserve">, </w:t>
      </w:r>
      <w:r w:rsidRPr="009B517B">
        <w:t>June 5</w:t>
      </w:r>
      <w:r>
        <w:t xml:space="preserve">, </w:t>
      </w:r>
      <w:r w:rsidRPr="009B517B">
        <w:t>https://www.voanews.com/a/will-immigration-get-trump-voters-to-midterm-polls/4425267.html</w:t>
      </w:r>
      <w:r>
        <w:t>]</w:t>
      </w:r>
    </w:p>
    <w:p w14:paraId="6F811B93" w14:textId="77777777" w:rsidR="004F0C8E" w:rsidRPr="009B517B" w:rsidRDefault="004F0C8E" w:rsidP="004F0C8E">
      <w:pPr>
        <w:rPr>
          <w:sz w:val="16"/>
        </w:rPr>
      </w:pPr>
      <w:r w:rsidRPr="0056620B">
        <w:rPr>
          <w:rStyle w:val="StyleUnderline"/>
          <w:highlight w:val="cyan"/>
        </w:rPr>
        <w:t>Republican</w:t>
      </w:r>
      <w:r w:rsidRPr="00F35742">
        <w:rPr>
          <w:rStyle w:val="StyleUnderline"/>
        </w:rPr>
        <w:t xml:space="preserve"> House and Senate </w:t>
      </w:r>
      <w:r w:rsidRPr="00477FE2">
        <w:rPr>
          <w:rStyle w:val="StyleUnderline"/>
        </w:rPr>
        <w:t>candidate</w:t>
      </w:r>
      <w:r w:rsidRPr="0056620B">
        <w:rPr>
          <w:rStyle w:val="StyleUnderline"/>
          <w:highlight w:val="cyan"/>
        </w:rPr>
        <w:t>s are adopting</w:t>
      </w:r>
      <w:r w:rsidRPr="00F35742">
        <w:rPr>
          <w:rStyle w:val="StyleUnderline"/>
        </w:rPr>
        <w:t xml:space="preserve"> one of</w:t>
      </w:r>
      <w:r w:rsidRPr="009B517B">
        <w:rPr>
          <w:sz w:val="16"/>
        </w:rPr>
        <w:t xml:space="preserve"> President Donald </w:t>
      </w:r>
      <w:r w:rsidRPr="0056620B">
        <w:rPr>
          <w:rStyle w:val="StyleUnderline"/>
          <w:highlight w:val="cyan"/>
        </w:rPr>
        <w:t xml:space="preserve">Trump’s </w:t>
      </w:r>
      <w:r w:rsidRPr="00477FE2">
        <w:rPr>
          <w:rStyle w:val="Emphasis"/>
          <w:highlight w:val="cyan"/>
        </w:rPr>
        <w:t>key issues</w:t>
      </w:r>
      <w:r w:rsidRPr="00F35742">
        <w:rPr>
          <w:rStyle w:val="StyleUnderline"/>
        </w:rPr>
        <w:t xml:space="preserve"> – and his style </w:t>
      </w:r>
      <w:r w:rsidRPr="00477FE2">
        <w:rPr>
          <w:rStyle w:val="StyleUnderline"/>
        </w:rPr>
        <w:t>- to get themselves elected in November</w:t>
      </w:r>
      <w:r w:rsidRPr="00F35742">
        <w:rPr>
          <w:rStyle w:val="StyleUnderline"/>
        </w:rPr>
        <w:t>.</w:t>
      </w:r>
      <w:r>
        <w:rPr>
          <w:rStyle w:val="StyleUnderline"/>
        </w:rPr>
        <w:t xml:space="preserve"> </w:t>
      </w:r>
      <w:r w:rsidRPr="0056620B">
        <w:rPr>
          <w:rStyle w:val="Emphasis"/>
          <w:highlight w:val="cyan"/>
        </w:rPr>
        <w:t>Immigration has long been red meat to Trump’s base</w:t>
      </w:r>
      <w:r w:rsidRPr="009B517B">
        <w:rPr>
          <w:sz w:val="16"/>
        </w:rPr>
        <w:t xml:space="preserve">. At Nashville, Tennessee’s Municipal Auditorium last Tuesday, 5,500 supporters eagerly chanted “build the wall” and Trump’s use of a controversial term to describe MS-13 gang members — “animals!” “I believe in President Trump’s immigration ban, and I’ll fight with him every step of the way to build that wall,” said current U.S. Representative and Senate hopeful Marsha Blackburn in an online video ad, ahead of an expected tight contest with Tennessee’s former Democratic governor, Phil Bredesen. So far this election season, </w:t>
      </w:r>
      <w:r w:rsidRPr="00F35742">
        <w:rPr>
          <w:rStyle w:val="StyleUnderline"/>
        </w:rPr>
        <w:t>House GOP candidates nationwide have mentioned immigration in 34.3% of TV spots,</w:t>
      </w:r>
      <w:r w:rsidRPr="009B517B">
        <w:rPr>
          <w:sz w:val="16"/>
        </w:rPr>
        <w:t xml:space="preserve"> ranking a close second to Pro-Trump ads (35.5%), according to an exclusive USA Today analysis of political ad data from Kantar Media. </w:t>
      </w:r>
      <w:r w:rsidRPr="00477FE2">
        <w:rPr>
          <w:sz w:val="16"/>
        </w:rPr>
        <w:t>“</w:t>
      </w:r>
      <w:r w:rsidRPr="00477FE2">
        <w:rPr>
          <w:rStyle w:val="StyleUnderline"/>
        </w:rPr>
        <w:t>There’s been a lot of debate about whether these same [pro-Trump] voters will turn out to</w:t>
      </w:r>
      <w:r w:rsidRPr="00F35742">
        <w:rPr>
          <w:rStyle w:val="StyleUnderline"/>
        </w:rPr>
        <w:t xml:space="preserve"> support other Republican candidates</w:t>
      </w:r>
      <w:r w:rsidRPr="009B517B">
        <w:rPr>
          <w:sz w:val="16"/>
        </w:rPr>
        <w:t xml:space="preserve">, and I think </w:t>
      </w:r>
      <w:r w:rsidRPr="0056620B">
        <w:rPr>
          <w:rStyle w:val="StyleUnderline"/>
          <w:highlight w:val="cyan"/>
        </w:rPr>
        <w:t>that’s why you’ve seen so</w:t>
      </w:r>
      <w:r w:rsidRPr="00F35742">
        <w:rPr>
          <w:rStyle w:val="StyleUnderline"/>
        </w:rPr>
        <w:t xml:space="preserve"> </w:t>
      </w:r>
      <w:r w:rsidRPr="00477FE2">
        <w:rPr>
          <w:rStyle w:val="StyleUnderline"/>
          <w:highlight w:val="cyan"/>
        </w:rPr>
        <w:t>many Republican</w:t>
      </w:r>
      <w:r w:rsidRPr="00F35742">
        <w:rPr>
          <w:rStyle w:val="StyleUnderline"/>
        </w:rPr>
        <w:t xml:space="preserve"> </w:t>
      </w:r>
      <w:r w:rsidRPr="00477FE2">
        <w:rPr>
          <w:rStyle w:val="StyleUnderline"/>
        </w:rPr>
        <w:t>candidate</w:t>
      </w:r>
      <w:r w:rsidRPr="00477FE2">
        <w:rPr>
          <w:rStyle w:val="StyleUnderline"/>
          <w:highlight w:val="cyan"/>
        </w:rPr>
        <w:t>s</w:t>
      </w:r>
      <w:r w:rsidRPr="00F35742">
        <w:rPr>
          <w:rStyle w:val="StyleUnderline"/>
        </w:rPr>
        <w:t xml:space="preserve"> sort of trying to </w:t>
      </w:r>
      <w:r w:rsidRPr="0056620B">
        <w:rPr>
          <w:rStyle w:val="StyleUnderline"/>
          <w:highlight w:val="cyan"/>
        </w:rPr>
        <w:t>emulate Trump’s</w:t>
      </w:r>
      <w:r w:rsidRPr="00F35742">
        <w:rPr>
          <w:rStyle w:val="StyleUnderline"/>
        </w:rPr>
        <w:t xml:space="preserve"> tone and </w:t>
      </w:r>
      <w:r w:rsidRPr="0056620B">
        <w:rPr>
          <w:rStyle w:val="StyleUnderline"/>
          <w:highlight w:val="cyan"/>
        </w:rPr>
        <w:t>approach</w:t>
      </w:r>
      <w:r w:rsidRPr="00F35742">
        <w:rPr>
          <w:rStyle w:val="StyleUnderline"/>
        </w:rPr>
        <w:t xml:space="preserve"> on </w:t>
      </w:r>
      <w:r w:rsidRPr="009B517B">
        <w:rPr>
          <w:sz w:val="16"/>
        </w:rPr>
        <w:t xml:space="preserve">some of </w:t>
      </w:r>
      <w:r w:rsidRPr="00F35742">
        <w:rPr>
          <w:rStyle w:val="StyleUnderline"/>
        </w:rPr>
        <w:t>these issues</w:t>
      </w:r>
      <w:r w:rsidRPr="009B517B">
        <w:rPr>
          <w:sz w:val="16"/>
        </w:rPr>
        <w:t xml:space="preserve">,” said Dan Cox, Director of Research for the Public Religion Research Institute (PRRI), a nonprofit, nonpartisan research organization. </w:t>
      </w:r>
      <w:r w:rsidRPr="00477FE2">
        <w:rPr>
          <w:rStyle w:val="StyleUnderline"/>
        </w:rPr>
        <w:t>Rallying the base, alienating others</w:t>
      </w:r>
      <w:r w:rsidRPr="009B517B">
        <w:rPr>
          <w:sz w:val="16"/>
        </w:rPr>
        <w:t xml:space="preserve"> “</w:t>
      </w:r>
      <w:r w:rsidRPr="00477FE2">
        <w:rPr>
          <w:rStyle w:val="Emphasis"/>
        </w:rPr>
        <w:t>Midterm elections typically are about the base</w:t>
      </w:r>
      <w:r w:rsidRPr="00477FE2">
        <w:rPr>
          <w:rStyle w:val="Emphasis"/>
          <w:highlight w:val="yellow"/>
        </w:rPr>
        <w:t>,</w:t>
      </w:r>
      <w:r w:rsidRPr="00F35742">
        <w:rPr>
          <w:rStyle w:val="Emphasis"/>
        </w:rPr>
        <w:t xml:space="preserve"> and </w:t>
      </w:r>
      <w:r w:rsidRPr="0056620B">
        <w:rPr>
          <w:rStyle w:val="Emphasis"/>
          <w:highlight w:val="cyan"/>
        </w:rPr>
        <w:t>this issue really animates the Republican base</w:t>
      </w:r>
      <w:r w:rsidRPr="009B517B">
        <w:rPr>
          <w:sz w:val="16"/>
        </w:rPr>
        <w:t xml:space="preserve">,” Cox said. </w:t>
      </w:r>
      <w:r w:rsidRPr="00477FE2">
        <w:rPr>
          <w:rStyle w:val="StyleUnderline"/>
        </w:rPr>
        <w:t xml:space="preserve">A 2018 ad released by Trump’s reelection campaign </w:t>
      </w:r>
      <w:r w:rsidRPr="00477FE2">
        <w:t>recalls the</w:t>
      </w:r>
      <w:r w:rsidRPr="009B517B">
        <w:rPr>
          <w:sz w:val="16"/>
        </w:rPr>
        <w:t xml:space="preserve"> history of Luis Bracamontes, an undocumented immigrant convicted of killing two California deputies, before a narrator </w:t>
      </w:r>
      <w:r w:rsidRPr="00477FE2">
        <w:rPr>
          <w:rStyle w:val="StyleUnderline"/>
        </w:rPr>
        <w:t>issues a dire warning: “Democrats who stand in our way, will be complicit in every murder committed by illegal immigrants</w:t>
      </w:r>
      <w:r w:rsidRPr="009B517B">
        <w:rPr>
          <w:sz w:val="16"/>
        </w:rPr>
        <w:t xml:space="preserve">.” </w:t>
      </w:r>
      <w:r w:rsidRPr="00477FE2">
        <w:rPr>
          <w:rStyle w:val="StyleUnderline"/>
          <w:highlight w:val="cyan"/>
        </w:rPr>
        <w:t>The message falls in line with</w:t>
      </w:r>
      <w:r w:rsidRPr="007009BC">
        <w:rPr>
          <w:rStyle w:val="StyleUnderline"/>
        </w:rPr>
        <w:t xml:space="preserve"> much of </w:t>
      </w:r>
      <w:r w:rsidRPr="00477FE2">
        <w:rPr>
          <w:rStyle w:val="StyleUnderline"/>
          <w:highlight w:val="cyan"/>
        </w:rPr>
        <w:t>Trump’s</w:t>
      </w:r>
      <w:r w:rsidRPr="007009BC">
        <w:rPr>
          <w:rStyle w:val="StyleUnderline"/>
        </w:rPr>
        <w:t xml:space="preserve"> recent </w:t>
      </w:r>
      <w:r w:rsidRPr="00477FE2">
        <w:rPr>
          <w:rStyle w:val="StyleUnderline"/>
          <w:highlight w:val="cyan"/>
        </w:rPr>
        <w:t>rhetoric</w:t>
      </w:r>
      <w:r w:rsidRPr="009B517B">
        <w:rPr>
          <w:sz w:val="16"/>
        </w:rPr>
        <w:t xml:space="preserve"> that Cox characterizes as “personal safety”-themed — </w:t>
      </w:r>
      <w:r w:rsidRPr="007009BC">
        <w:rPr>
          <w:rStyle w:val="StyleUnderline"/>
        </w:rPr>
        <w:t xml:space="preserve">one </w:t>
      </w:r>
      <w:r w:rsidRPr="00477FE2">
        <w:rPr>
          <w:rStyle w:val="StyleUnderline"/>
          <w:highlight w:val="cyan"/>
        </w:rPr>
        <w:t xml:space="preserve">that garners a </w:t>
      </w:r>
      <w:r w:rsidRPr="00477FE2">
        <w:rPr>
          <w:rStyle w:val="Emphasis"/>
          <w:highlight w:val="cyan"/>
        </w:rPr>
        <w:t>nationwide audience among his base of white working-class Americans</w:t>
      </w:r>
      <w:r w:rsidRPr="009B517B">
        <w:rPr>
          <w:sz w:val="16"/>
        </w:rPr>
        <w:t xml:space="preserve">. According to a 2017 survey analysis conducted by PRRI and The Atlantic, </w:t>
      </w:r>
      <w:r w:rsidRPr="00292119">
        <w:rPr>
          <w:rStyle w:val="StyleUnderline"/>
          <w:highlight w:val="cyan"/>
        </w:rPr>
        <w:t>62% among that demographic believe the growing number of immigrants threatens American culture</w:t>
      </w:r>
      <w:r w:rsidRPr="009B517B">
        <w:rPr>
          <w:sz w:val="16"/>
        </w:rPr>
        <w:t xml:space="preserve">. </w:t>
      </w:r>
      <w:r w:rsidRPr="00477FE2">
        <w:rPr>
          <w:rStyle w:val="StyleUnderline"/>
        </w:rPr>
        <w:t xml:space="preserve">Among the same group, </w:t>
      </w:r>
      <w:r w:rsidRPr="00477FE2">
        <w:rPr>
          <w:rStyle w:val="StyleUnderline"/>
          <w:highlight w:val="cyan"/>
        </w:rPr>
        <w:t xml:space="preserve">voters who </w:t>
      </w:r>
      <w:r w:rsidRPr="00477FE2">
        <w:rPr>
          <w:rStyle w:val="Emphasis"/>
          <w:highlight w:val="cyan"/>
        </w:rPr>
        <w:t>favored deporting immigrants</w:t>
      </w:r>
      <w:r w:rsidRPr="00477FE2">
        <w:rPr>
          <w:rStyle w:val="StyleUnderline"/>
        </w:rPr>
        <w:t xml:space="preserve"> living in the U.S. illegally </w:t>
      </w:r>
      <w:r w:rsidRPr="00477FE2">
        <w:rPr>
          <w:rStyle w:val="Emphasis"/>
          <w:highlight w:val="cyan"/>
        </w:rPr>
        <w:t>were 3.3 times more likely to support Trump</w:t>
      </w:r>
      <w:r w:rsidRPr="00477FE2">
        <w:rPr>
          <w:rStyle w:val="StyleUnderline"/>
        </w:rPr>
        <w:t xml:space="preserve"> than those who did not</w:t>
      </w:r>
      <w:r w:rsidRPr="009B517B">
        <w:rPr>
          <w:sz w:val="16"/>
        </w:rPr>
        <w:t xml:space="preserve">. </w:t>
      </w:r>
      <w:r w:rsidRPr="007009BC">
        <w:rPr>
          <w:rStyle w:val="StyleUnderline"/>
        </w:rPr>
        <w:t xml:space="preserve">Historically, </w:t>
      </w:r>
      <w:r w:rsidRPr="00477FE2">
        <w:rPr>
          <w:rStyle w:val="StyleUnderline"/>
        </w:rPr>
        <w:t>voter turnout rates drop precipitously in midterm elections as compared to presidential election years.</w:t>
      </w:r>
      <w:r w:rsidRPr="00477FE2">
        <w:rPr>
          <w:sz w:val="16"/>
        </w:rPr>
        <w:t xml:space="preserve"> </w:t>
      </w:r>
      <w:r w:rsidRPr="00477FE2">
        <w:rPr>
          <w:rStyle w:val="StyleUnderline"/>
        </w:rPr>
        <w:t xml:space="preserve">As a result, </w:t>
      </w:r>
      <w:r w:rsidRPr="00477FE2">
        <w:rPr>
          <w:rStyle w:val="StyleUnderline"/>
          <w:highlight w:val="cyan"/>
        </w:rPr>
        <w:t>it is normal</w:t>
      </w:r>
      <w:r w:rsidRPr="00477FE2">
        <w:rPr>
          <w:rStyle w:val="StyleUnderline"/>
        </w:rPr>
        <w:t xml:space="preserve"> for candidates of either party </w:t>
      </w:r>
      <w:r w:rsidRPr="00477FE2">
        <w:rPr>
          <w:rStyle w:val="StyleUnderline"/>
          <w:highlight w:val="cyan"/>
        </w:rPr>
        <w:t>to</w:t>
      </w:r>
      <w:r w:rsidRPr="009B517B">
        <w:rPr>
          <w:sz w:val="16"/>
        </w:rPr>
        <w:t xml:space="preserve"> </w:t>
      </w:r>
      <w:r w:rsidRPr="00292119">
        <w:rPr>
          <w:rStyle w:val="Emphasis"/>
          <w:highlight w:val="cyan"/>
        </w:rPr>
        <w:t>focus on their base of reliable, energized voters</w:t>
      </w:r>
      <w:r w:rsidRPr="009B517B">
        <w:rPr>
          <w:sz w:val="16"/>
        </w:rPr>
        <w:t xml:space="preserve"> during those years.</w:t>
      </w:r>
    </w:p>
    <w:p w14:paraId="77AD058C" w14:textId="763A5D35" w:rsidR="004F0C8E" w:rsidRDefault="004F0C8E" w:rsidP="004F0C8E"/>
    <w:p w14:paraId="3816B729" w14:textId="3882CD28" w:rsidR="00E54314" w:rsidRDefault="00E54314" w:rsidP="006C0250">
      <w:pPr>
        <w:pStyle w:val="Heading4"/>
      </w:pPr>
      <w:r>
        <w:t xml:space="preserve">Studies prove it’s the single most important issue – only plan decks trump’s base support </w:t>
      </w:r>
      <w:r w:rsidRPr="006C0250">
        <w:rPr>
          <w:b w:val="0"/>
        </w:rPr>
        <w:t>– its both necessary and sufficient – no thumpers</w:t>
      </w:r>
    </w:p>
    <w:p w14:paraId="02B27221" w14:textId="77777777" w:rsidR="00E54314" w:rsidRPr="00481473" w:rsidRDefault="00E54314" w:rsidP="00E54314">
      <w:r w:rsidRPr="00481473">
        <w:rPr>
          <w:rStyle w:val="Style13ptBold"/>
        </w:rPr>
        <w:t>Decker 18</w:t>
      </w:r>
      <w:r>
        <w:rPr>
          <w:rStyle w:val="Style13ptBold"/>
        </w:rPr>
        <w:t>---</w:t>
      </w:r>
      <w:r w:rsidRPr="00481473">
        <w:t>Cathleen, National campaign editor @ Washington Post, "Trump's immigration moves complicate election strategies for both parties" LA Times</w:t>
      </w:r>
      <w:r>
        <w:t xml:space="preserve">, </w:t>
      </w:r>
      <w:r w:rsidRPr="00481473">
        <w:t>April 5</w:t>
      </w:r>
      <w:r>
        <w:t xml:space="preserve">, </w:t>
      </w:r>
      <w:r w:rsidRPr="00481473">
        <w:t>www.latimes.com/politics/la-na-pol-trump-immigration-analysis-20180405-story.html</w:t>
      </w:r>
      <w:r>
        <w:t>]</w:t>
      </w:r>
    </w:p>
    <w:p w14:paraId="12D0FB03" w14:textId="0770AD20" w:rsidR="00E54314" w:rsidRDefault="00E54314" w:rsidP="00E54314">
      <w:pPr>
        <w:rPr>
          <w:sz w:val="16"/>
        </w:rPr>
      </w:pPr>
      <w:r w:rsidRPr="007C1EB5">
        <w:rPr>
          <w:rStyle w:val="StyleUnderline"/>
        </w:rPr>
        <w:t>When</w:t>
      </w:r>
      <w:r w:rsidRPr="00481473">
        <w:rPr>
          <w:sz w:val="16"/>
        </w:rPr>
        <w:t xml:space="preserve"> administration </w:t>
      </w:r>
      <w:r w:rsidRPr="007C1EB5">
        <w:rPr>
          <w:rStyle w:val="StyleUnderline"/>
        </w:rPr>
        <w:t>officials</w:t>
      </w:r>
      <w:r w:rsidRPr="00481473">
        <w:rPr>
          <w:sz w:val="16"/>
        </w:rPr>
        <w:t xml:space="preserve"> </w:t>
      </w:r>
      <w:r w:rsidRPr="007C1EB5">
        <w:rPr>
          <w:rStyle w:val="StyleUnderline"/>
        </w:rPr>
        <w:t>briefed</w:t>
      </w:r>
      <w:r w:rsidRPr="00481473">
        <w:rPr>
          <w:sz w:val="16"/>
        </w:rPr>
        <w:t xml:space="preserve"> reporters at the White House late Wednesday </w:t>
      </w:r>
      <w:r w:rsidRPr="007C1EB5">
        <w:rPr>
          <w:rStyle w:val="StyleUnderline"/>
        </w:rPr>
        <w:t>about</w:t>
      </w:r>
      <w:r w:rsidRPr="00481473">
        <w:rPr>
          <w:sz w:val="16"/>
        </w:rPr>
        <w:t xml:space="preserve"> President </w:t>
      </w:r>
      <w:r w:rsidRPr="00CA5DDE">
        <w:rPr>
          <w:rStyle w:val="StyleUnderline"/>
          <w:highlight w:val="cyan"/>
        </w:rPr>
        <w:t>Trump's renewed assault on</w:t>
      </w:r>
      <w:r w:rsidRPr="007C1EB5">
        <w:rPr>
          <w:rStyle w:val="StyleUnderline"/>
        </w:rPr>
        <w:t xml:space="preserve"> illegal </w:t>
      </w:r>
      <w:r w:rsidRPr="00CA5DDE">
        <w:rPr>
          <w:rStyle w:val="StyleUnderline"/>
          <w:highlight w:val="cyan"/>
        </w:rPr>
        <w:t>immigration</w:t>
      </w:r>
      <w:r w:rsidRPr="00481473">
        <w:rPr>
          <w:sz w:val="16"/>
        </w:rPr>
        <w:t xml:space="preserve">, </w:t>
      </w:r>
      <w:r w:rsidRPr="00DB09E7">
        <w:rPr>
          <w:rStyle w:val="StyleUnderline"/>
        </w:rPr>
        <w:t>a</w:t>
      </w:r>
      <w:r w:rsidRPr="00DB09E7">
        <w:rPr>
          <w:sz w:val="16"/>
        </w:rPr>
        <w:t xml:space="preserve"> senior </w:t>
      </w:r>
      <w:r w:rsidRPr="00DB09E7">
        <w:rPr>
          <w:rStyle w:val="StyleUnderline"/>
        </w:rPr>
        <w:t>official</w:t>
      </w:r>
      <w:r w:rsidRPr="00481473">
        <w:rPr>
          <w:sz w:val="16"/>
        </w:rPr>
        <w:t xml:space="preserve"> openly </w:t>
      </w:r>
      <w:r w:rsidRPr="00CA5DDE">
        <w:rPr>
          <w:rStyle w:val="StyleUnderline"/>
          <w:highlight w:val="cyan"/>
        </w:rPr>
        <w:t xml:space="preserve">spoke about the </w:t>
      </w:r>
      <w:r w:rsidRPr="00562BEA">
        <w:rPr>
          <w:rStyle w:val="Emphasis"/>
          <w:highlight w:val="cyan"/>
        </w:rPr>
        <w:t>political advantage</w:t>
      </w:r>
      <w:r w:rsidRPr="00481473">
        <w:rPr>
          <w:sz w:val="16"/>
        </w:rPr>
        <w:t xml:space="preserve"> </w:t>
      </w:r>
      <w:r w:rsidRPr="005A28F3">
        <w:rPr>
          <w:rStyle w:val="StyleUnderline"/>
        </w:rPr>
        <w:t>they hope to gain</w:t>
      </w:r>
      <w:r w:rsidRPr="005A28F3">
        <w:rPr>
          <w:sz w:val="16"/>
        </w:rPr>
        <w:t xml:space="preserve">. </w:t>
      </w:r>
      <w:r w:rsidRPr="005A28F3">
        <w:rPr>
          <w:rStyle w:val="StyleUnderline"/>
        </w:rPr>
        <w:t>Democrats</w:t>
      </w:r>
      <w:r w:rsidRPr="005A28F3">
        <w:rPr>
          <w:sz w:val="16"/>
        </w:rPr>
        <w:t xml:space="preserve"> say "they do care about border security," the official said, speaking on condition of anonymity. "But they </w:t>
      </w:r>
      <w:r w:rsidRPr="005A28F3">
        <w:rPr>
          <w:rStyle w:val="StyleUnderline"/>
        </w:rPr>
        <w:t>will have a chance to demonstrate</w:t>
      </w:r>
      <w:r w:rsidRPr="005A28F3">
        <w:rPr>
          <w:sz w:val="16"/>
        </w:rPr>
        <w:t xml:space="preserve"> to the American people in the coming days </w:t>
      </w:r>
      <w:r w:rsidRPr="005A28F3">
        <w:rPr>
          <w:rStyle w:val="StyleUnderline"/>
        </w:rPr>
        <w:t>whether or not the Democratic Party wants to officially become the party of open borders."</w:t>
      </w:r>
      <w:r w:rsidRPr="005A28F3">
        <w:rPr>
          <w:sz w:val="16"/>
        </w:rPr>
        <w:t xml:space="preserve"> "And </w:t>
      </w:r>
      <w:r w:rsidRPr="005A28F3">
        <w:rPr>
          <w:rStyle w:val="StyleUnderline"/>
        </w:rPr>
        <w:t>if they decide to become the party of open borders, I have the feeling that the American voter will be urging them strongly to reconsider that</w:t>
      </w:r>
      <w:r w:rsidRPr="007C1EB5">
        <w:rPr>
          <w:rStyle w:val="StyleUnderline"/>
        </w:rPr>
        <w:t xml:space="preserve"> decision</w:t>
      </w:r>
      <w:r w:rsidRPr="00481473">
        <w:rPr>
          <w:sz w:val="16"/>
        </w:rPr>
        <w:t xml:space="preserve">," he said. </w:t>
      </w:r>
      <w:r w:rsidRPr="005A28F3">
        <w:rPr>
          <w:rStyle w:val="StyleUnderline"/>
        </w:rPr>
        <w:t xml:space="preserve">Many Democratic strategists believe just the opposite — that Trump's actions give their candidates an advantage by reminding voters of the president's unpopular attacks on immigrants and members of minority communities. Paradoxically, both may be right — at least in part — </w:t>
      </w:r>
      <w:r w:rsidRPr="005A28F3">
        <w:rPr>
          <w:rStyle w:val="StyleUnderline"/>
          <w:highlight w:val="cyan"/>
        </w:rPr>
        <w:t>a chief reason</w:t>
      </w:r>
      <w:r w:rsidRPr="005A28F3">
        <w:rPr>
          <w:rStyle w:val="StyleUnderline"/>
        </w:rPr>
        <w:t xml:space="preserve"> why </w:t>
      </w:r>
      <w:r w:rsidRPr="00DB09E7">
        <w:rPr>
          <w:rStyle w:val="StyleUnderline"/>
        </w:rPr>
        <w:t>solving the</w:t>
      </w:r>
      <w:r w:rsidRPr="005A28F3">
        <w:rPr>
          <w:rStyle w:val="StyleUnderline"/>
        </w:rPr>
        <w:t xml:space="preserve"> nation's </w:t>
      </w:r>
      <w:r w:rsidRPr="005A28F3">
        <w:rPr>
          <w:rStyle w:val="StyleUnderline"/>
          <w:highlight w:val="cyan"/>
        </w:rPr>
        <w:t xml:space="preserve">immigration </w:t>
      </w:r>
      <w:r w:rsidRPr="00DB09E7">
        <w:rPr>
          <w:rStyle w:val="StyleUnderline"/>
        </w:rPr>
        <w:t>problems</w:t>
      </w:r>
      <w:r w:rsidRPr="005A28F3">
        <w:rPr>
          <w:rStyle w:val="StyleUnderline"/>
          <w:highlight w:val="cyan"/>
        </w:rPr>
        <w:t xml:space="preserve"> has proven</w:t>
      </w:r>
      <w:r w:rsidRPr="005A28F3">
        <w:rPr>
          <w:rStyle w:val="StyleUnderline"/>
        </w:rPr>
        <w:t xml:space="preserve"> such </w:t>
      </w:r>
      <w:r w:rsidRPr="00562BEA">
        <w:rPr>
          <w:rStyle w:val="StyleUnderline"/>
        </w:rPr>
        <w:t>an</w:t>
      </w:r>
      <w:r w:rsidRPr="00DB09E7">
        <w:rPr>
          <w:rStyle w:val="StyleUnderline"/>
          <w:highlight w:val="cyan"/>
        </w:rPr>
        <w:t xml:space="preserve"> intractable </w:t>
      </w:r>
      <w:r w:rsidRPr="00562BEA">
        <w:rPr>
          <w:rStyle w:val="StyleUnderline"/>
        </w:rPr>
        <w:t>issue in</w:t>
      </w:r>
      <w:r w:rsidRPr="005A28F3">
        <w:rPr>
          <w:rStyle w:val="StyleUnderline"/>
        </w:rPr>
        <w:t xml:space="preserve"> Congress</w:t>
      </w:r>
      <w:r w:rsidRPr="00481473">
        <w:rPr>
          <w:sz w:val="16"/>
        </w:rPr>
        <w:t xml:space="preserve">. The latest from Washington » </w:t>
      </w:r>
      <w:r w:rsidRPr="008D7283">
        <w:rPr>
          <w:rStyle w:val="StyleUnderline"/>
          <w:highlight w:val="cyan"/>
        </w:rPr>
        <w:t>Immigration has historically affected the voting public</w:t>
      </w:r>
      <w:r w:rsidRPr="00481473">
        <w:rPr>
          <w:sz w:val="16"/>
        </w:rPr>
        <w:t xml:space="preserve"> </w:t>
      </w:r>
      <w:r w:rsidRPr="005A28F3">
        <w:rPr>
          <w:rStyle w:val="StyleUnderline"/>
        </w:rPr>
        <w:t>much the way arguments over other cultural issues</w:t>
      </w:r>
      <w:r w:rsidRPr="00481473">
        <w:rPr>
          <w:sz w:val="16"/>
        </w:rPr>
        <w:t xml:space="preserve"> such as gun control or abortion rights </w:t>
      </w:r>
      <w:r w:rsidRPr="005A28F3">
        <w:rPr>
          <w:rStyle w:val="StyleUnderline"/>
        </w:rPr>
        <w:t xml:space="preserve">have done, </w:t>
      </w:r>
      <w:r w:rsidRPr="008D7283">
        <w:rPr>
          <w:rStyle w:val="StyleUnderline"/>
          <w:highlight w:val="cyan"/>
        </w:rPr>
        <w:t>pitting an activated minority of voters</w:t>
      </w:r>
      <w:r w:rsidRPr="005A28F3">
        <w:rPr>
          <w:rStyle w:val="StyleUnderline"/>
        </w:rPr>
        <w:t xml:space="preserve"> on both sides against a majority far less motivated </w:t>
      </w:r>
      <w:r w:rsidRPr="008D7283">
        <w:rPr>
          <w:rStyle w:val="StyleUnderline"/>
          <w:highlight w:val="cyan"/>
        </w:rPr>
        <w:t>to cast single-issue ballots</w:t>
      </w:r>
      <w:r w:rsidRPr="00481473">
        <w:rPr>
          <w:sz w:val="16"/>
        </w:rPr>
        <w:t>. Coupled with the firm views Americans already have on the president — wildly popular among his base and unpopular overall — Trump's actions may not lead to any huge swing of voters toward or against him. Yet his moves certainly complicate electoral strategies for candidates heading into the 2018 midterm election and beyond. "</w:t>
      </w:r>
      <w:r w:rsidRPr="005A28F3">
        <w:rPr>
          <w:rStyle w:val="StyleUnderline"/>
        </w:rPr>
        <w:t>It's very tricky for both sides</w:t>
      </w:r>
      <w:r w:rsidRPr="00481473">
        <w:rPr>
          <w:sz w:val="16"/>
        </w:rPr>
        <w:t>," said Ruy Teixeira, a senior fellow for the Center for American Progress, who has studied the voters who traditionally have most supported border security and opposed illegal immigration</w:t>
      </w:r>
      <w:r w:rsidRPr="005A28F3">
        <w:rPr>
          <w:rStyle w:val="StyleUnderline"/>
        </w:rPr>
        <w:t xml:space="preserve">. </w:t>
      </w:r>
      <w:r w:rsidRPr="00DB09E7">
        <w:rPr>
          <w:rStyle w:val="Emphasis"/>
        </w:rPr>
        <w:t>That is</w:t>
      </w:r>
      <w:r w:rsidRPr="008D7283">
        <w:rPr>
          <w:rStyle w:val="Emphasis"/>
        </w:rPr>
        <w:t xml:space="preserve"> </w:t>
      </w:r>
      <w:r w:rsidRPr="008D7283">
        <w:rPr>
          <w:rStyle w:val="Emphasis"/>
          <w:highlight w:val="cyan"/>
        </w:rPr>
        <w:t>because immigration pulls at threads that already threaten to unravel both parties</w:t>
      </w:r>
      <w:r w:rsidRPr="005A28F3">
        <w:rPr>
          <w:rStyle w:val="StyleUnderline"/>
        </w:rPr>
        <w:t xml:space="preserve">. </w:t>
      </w:r>
      <w:r w:rsidRPr="008D7283">
        <w:rPr>
          <w:rStyle w:val="StyleUnderline"/>
          <w:highlight w:val="cyan"/>
        </w:rPr>
        <w:t>Both</w:t>
      </w:r>
      <w:r w:rsidRPr="005A28F3">
        <w:rPr>
          <w:rStyle w:val="StyleUnderline"/>
        </w:rPr>
        <w:t xml:space="preserve"> are trying to balance their </w:t>
      </w:r>
      <w:r w:rsidRPr="008D7283">
        <w:rPr>
          <w:rStyle w:val="Emphasis"/>
          <w:highlight w:val="cyan"/>
        </w:rPr>
        <w:t>need</w:t>
      </w:r>
      <w:r w:rsidRPr="008D7283">
        <w:rPr>
          <w:rStyle w:val="Emphasis"/>
        </w:rPr>
        <w:t xml:space="preserve"> for </w:t>
      </w:r>
      <w:r w:rsidRPr="00DB09E7">
        <w:rPr>
          <w:rStyle w:val="Emphasis"/>
        </w:rPr>
        <w:t xml:space="preserve">support from </w:t>
      </w:r>
      <w:r w:rsidRPr="008D7283">
        <w:rPr>
          <w:rStyle w:val="Emphasis"/>
          <w:highlight w:val="cyan"/>
        </w:rPr>
        <w:t>blue-collar voters</w:t>
      </w:r>
      <w:r w:rsidRPr="005A28F3">
        <w:rPr>
          <w:rStyle w:val="StyleUnderline"/>
        </w:rPr>
        <w:t xml:space="preserve"> and college-educated moderates, groups </w:t>
      </w:r>
      <w:r w:rsidRPr="008D7283">
        <w:rPr>
          <w:rStyle w:val="StyleUnderline"/>
          <w:highlight w:val="cyan"/>
        </w:rPr>
        <w:t xml:space="preserve">with </w:t>
      </w:r>
      <w:r w:rsidRPr="008D7283">
        <w:rPr>
          <w:rStyle w:val="Emphasis"/>
          <w:highlight w:val="cyan"/>
        </w:rPr>
        <w:t xml:space="preserve">very different cultural </w:t>
      </w:r>
      <w:r w:rsidRPr="00DB09E7">
        <w:rPr>
          <w:rStyle w:val="Emphasis"/>
        </w:rPr>
        <w:t xml:space="preserve">outlooks </w:t>
      </w:r>
      <w:r w:rsidRPr="008D7283">
        <w:rPr>
          <w:rStyle w:val="Emphasis"/>
          <w:highlight w:val="cyan"/>
        </w:rPr>
        <w:t>and economic concerns</w:t>
      </w:r>
      <w:r w:rsidRPr="005A28F3">
        <w:rPr>
          <w:rStyle w:val="StyleUnderline"/>
        </w:rPr>
        <w:t xml:space="preserve">. Those differences persist even as </w:t>
      </w:r>
      <w:r w:rsidRPr="00DB09E7">
        <w:rPr>
          <w:rStyle w:val="StyleUnderline"/>
        </w:rPr>
        <w:t xml:space="preserve">the </w:t>
      </w:r>
      <w:r w:rsidRPr="008D7283">
        <w:rPr>
          <w:rStyle w:val="StyleUnderline"/>
          <w:highlight w:val="cyan"/>
        </w:rPr>
        <w:t>distance between Dem</w:t>
      </w:r>
      <w:r w:rsidRPr="005A28F3">
        <w:rPr>
          <w:rStyle w:val="StyleUnderline"/>
        </w:rPr>
        <w:t>ocrat</w:t>
      </w:r>
      <w:r w:rsidRPr="008D7283">
        <w:rPr>
          <w:rStyle w:val="StyleUnderline"/>
          <w:highlight w:val="cyan"/>
        </w:rPr>
        <w:t>s</w:t>
      </w:r>
      <w:r w:rsidRPr="005A28F3">
        <w:rPr>
          <w:rStyle w:val="StyleUnderline"/>
        </w:rPr>
        <w:t xml:space="preserve"> </w:t>
      </w:r>
      <w:r w:rsidRPr="008D7283">
        <w:rPr>
          <w:rStyle w:val="StyleUnderline"/>
          <w:highlight w:val="cyan"/>
        </w:rPr>
        <w:t xml:space="preserve">and Republicans on immigration has </w:t>
      </w:r>
      <w:r w:rsidRPr="008D7283">
        <w:rPr>
          <w:rStyle w:val="Emphasis"/>
          <w:highlight w:val="cyan"/>
        </w:rPr>
        <w:t>grown dramatically</w:t>
      </w:r>
      <w:r w:rsidRPr="008D7283">
        <w:rPr>
          <w:rStyle w:val="StyleUnderline"/>
          <w:highlight w:val="cyan"/>
        </w:rPr>
        <w:t>.</w:t>
      </w:r>
      <w:r w:rsidRPr="00481473">
        <w:rPr>
          <w:sz w:val="16"/>
        </w:rPr>
        <w:t xml:space="preserve"> </w:t>
      </w:r>
      <w:r w:rsidRPr="007C1EB5">
        <w:rPr>
          <w:rStyle w:val="StyleUnderline"/>
        </w:rPr>
        <w:t xml:space="preserve">If Trump succeeds in </w:t>
      </w:r>
      <w:r w:rsidRPr="00CA5DDE">
        <w:rPr>
          <w:rStyle w:val="StyleUnderline"/>
          <w:highlight w:val="cyan"/>
        </w:rPr>
        <w:t xml:space="preserve">making immigration a </w:t>
      </w:r>
      <w:r w:rsidRPr="008D7283">
        <w:rPr>
          <w:rStyle w:val="Emphasis"/>
          <w:highlight w:val="cyan"/>
        </w:rPr>
        <w:t>bigger issue</w:t>
      </w:r>
      <w:r w:rsidRPr="007C1EB5">
        <w:rPr>
          <w:rStyle w:val="StyleUnderline"/>
        </w:rPr>
        <w:t xml:space="preserve"> in this year's midterm election, it </w:t>
      </w:r>
      <w:r w:rsidRPr="008D7283">
        <w:rPr>
          <w:rStyle w:val="StyleUnderline"/>
        </w:rPr>
        <w:t xml:space="preserve">could </w:t>
      </w:r>
      <w:r w:rsidRPr="00CA5DDE">
        <w:rPr>
          <w:rStyle w:val="StyleUnderline"/>
          <w:highlight w:val="cyan"/>
        </w:rPr>
        <w:t>help</w:t>
      </w:r>
      <w:r w:rsidRPr="008D7283">
        <w:rPr>
          <w:rStyle w:val="StyleUnderline"/>
        </w:rPr>
        <w:t xml:space="preserve"> Republicans </w:t>
      </w:r>
      <w:r w:rsidRPr="00CA5DDE">
        <w:rPr>
          <w:rStyle w:val="StyleUnderline"/>
          <w:highlight w:val="cyan"/>
        </w:rPr>
        <w:t xml:space="preserve">in blue-collar, </w:t>
      </w:r>
      <w:r w:rsidRPr="00DB09E7">
        <w:rPr>
          <w:rStyle w:val="StyleUnderline"/>
        </w:rPr>
        <w:t xml:space="preserve">heavily </w:t>
      </w:r>
      <w:r w:rsidRPr="00CA5DDE">
        <w:rPr>
          <w:rStyle w:val="StyleUnderline"/>
          <w:highlight w:val="cyan"/>
        </w:rPr>
        <w:t xml:space="preserve">white </w:t>
      </w:r>
      <w:r w:rsidRPr="00DB09E7">
        <w:rPr>
          <w:rStyle w:val="StyleUnderline"/>
        </w:rPr>
        <w:t xml:space="preserve">districts in the </w:t>
      </w:r>
      <w:r w:rsidRPr="00CA5DDE">
        <w:rPr>
          <w:rStyle w:val="StyleUnderline"/>
          <w:highlight w:val="cyan"/>
        </w:rPr>
        <w:t>Midwest</w:t>
      </w:r>
      <w:r w:rsidRPr="005A28F3">
        <w:rPr>
          <w:rStyle w:val="StyleUnderline"/>
        </w:rPr>
        <w:t>. It would likely hurt them in suburban areas where college-educated moderates are already alienated from Trump. That divide would echo the calculation the president made in 2016</w:t>
      </w:r>
      <w:r w:rsidRPr="00481473">
        <w:rPr>
          <w:sz w:val="16"/>
        </w:rPr>
        <w:t xml:space="preserve">. </w:t>
      </w:r>
      <w:r w:rsidRPr="007C1EB5">
        <w:rPr>
          <w:rStyle w:val="StyleUnderline"/>
        </w:rPr>
        <w:t>For Republicans</w:t>
      </w:r>
      <w:r w:rsidRPr="008D7283">
        <w:rPr>
          <w:sz w:val="16"/>
        </w:rPr>
        <w:t xml:space="preserve">, </w:t>
      </w:r>
      <w:r w:rsidRPr="00DB09E7">
        <w:rPr>
          <w:rStyle w:val="Emphasis"/>
          <w:highlight w:val="cyan"/>
        </w:rPr>
        <w:t>Trump's moves will be</w:t>
      </w:r>
      <w:r w:rsidRPr="008D7283">
        <w:rPr>
          <w:rStyle w:val="Emphasis"/>
        </w:rPr>
        <w:t xml:space="preserve"> </w:t>
      </w:r>
      <w:r w:rsidRPr="00784167">
        <w:rPr>
          <w:rStyle w:val="Emphasis"/>
          <w:highlight w:val="cyan"/>
        </w:rPr>
        <w:t>greeted enthusiastically among</w:t>
      </w:r>
      <w:r w:rsidRPr="007C1EB5">
        <w:rPr>
          <w:rStyle w:val="Emphasis"/>
        </w:rPr>
        <w:t xml:space="preserve"> one of </w:t>
      </w:r>
      <w:r w:rsidRPr="008D7283">
        <w:rPr>
          <w:rStyle w:val="Emphasis"/>
          <w:highlight w:val="cyan"/>
        </w:rPr>
        <w:t>his</w:t>
      </w:r>
      <w:r w:rsidRPr="007C1EB5">
        <w:rPr>
          <w:rStyle w:val="Emphasis"/>
        </w:rPr>
        <w:t xml:space="preserve"> </w:t>
      </w:r>
      <w:r w:rsidRPr="00784167">
        <w:rPr>
          <w:rStyle w:val="Emphasis"/>
          <w:highlight w:val="cyan"/>
        </w:rPr>
        <w:t>key voter groups</w:t>
      </w:r>
      <w:r w:rsidRPr="007C1EB5">
        <w:rPr>
          <w:rStyle w:val="Emphasis"/>
        </w:rPr>
        <w:t xml:space="preserve">: </w:t>
      </w:r>
      <w:r w:rsidRPr="00DB09E7">
        <w:rPr>
          <w:rStyle w:val="Emphasis"/>
        </w:rPr>
        <w:t>white voters without a college education</w:t>
      </w:r>
      <w:r w:rsidRPr="00481473">
        <w:rPr>
          <w:sz w:val="16"/>
        </w:rPr>
        <w:t xml:space="preserve">. </w:t>
      </w:r>
      <w:r w:rsidRPr="008D7283">
        <w:rPr>
          <w:rStyle w:val="StyleUnderline"/>
          <w:highlight w:val="cyan"/>
        </w:rPr>
        <w:t>Those voters sided with Trump</w:t>
      </w:r>
      <w:r w:rsidRPr="005A28F3">
        <w:rPr>
          <w:rStyle w:val="StyleUnderline"/>
        </w:rPr>
        <w:t xml:space="preserve"> over Hillary Clinton </w:t>
      </w:r>
      <w:r w:rsidRPr="008D7283">
        <w:rPr>
          <w:rStyle w:val="StyleUnderline"/>
          <w:highlight w:val="cyan"/>
        </w:rPr>
        <w:t>by</w:t>
      </w:r>
      <w:r w:rsidRPr="005A28F3">
        <w:rPr>
          <w:rStyle w:val="StyleUnderline"/>
        </w:rPr>
        <w:t xml:space="preserve"> </w:t>
      </w:r>
      <w:r w:rsidRPr="008D7283">
        <w:rPr>
          <w:rStyle w:val="Emphasis"/>
        </w:rPr>
        <w:t xml:space="preserve">a </w:t>
      </w:r>
      <w:r w:rsidRPr="008D7283">
        <w:rPr>
          <w:rStyle w:val="Emphasis"/>
          <w:highlight w:val="cyan"/>
        </w:rPr>
        <w:t>31-percent</w:t>
      </w:r>
      <w:r w:rsidRPr="008D7283">
        <w:rPr>
          <w:rStyle w:val="Emphasis"/>
        </w:rPr>
        <w:t xml:space="preserve">age-point </w:t>
      </w:r>
      <w:r w:rsidRPr="00DB09E7">
        <w:rPr>
          <w:rStyle w:val="Emphasis"/>
        </w:rPr>
        <w:t>margin</w:t>
      </w:r>
      <w:r w:rsidRPr="005A28F3">
        <w:rPr>
          <w:rStyle w:val="StyleUnderline"/>
        </w:rPr>
        <w:t xml:space="preserve"> in the 2016 election, according to an exhaustive survey of voter behavior that Teixeira and others conducted last year</w:t>
      </w:r>
      <w:r w:rsidRPr="00481473">
        <w:rPr>
          <w:sz w:val="16"/>
        </w:rPr>
        <w:t xml:space="preserve">. </w:t>
      </w:r>
      <w:r w:rsidRPr="008D7283">
        <w:rPr>
          <w:rStyle w:val="StyleUnderline"/>
        </w:rPr>
        <w:t xml:space="preserve">Trump's </w:t>
      </w:r>
      <w:r w:rsidRPr="00784167">
        <w:rPr>
          <w:rStyle w:val="StyleUnderline"/>
          <w:highlight w:val="cyan"/>
        </w:rPr>
        <w:t>vows to</w:t>
      </w:r>
      <w:r w:rsidRPr="00481473">
        <w:rPr>
          <w:rStyle w:val="StyleUnderline"/>
        </w:rPr>
        <w:t xml:space="preserve"> </w:t>
      </w:r>
      <w:r w:rsidRPr="008D7283">
        <w:rPr>
          <w:rStyle w:val="Emphasis"/>
          <w:highlight w:val="cyan"/>
        </w:rPr>
        <w:t>close the border and deal harshly with immigrants, both</w:t>
      </w:r>
      <w:r w:rsidRPr="008D7283">
        <w:rPr>
          <w:rStyle w:val="Emphasis"/>
        </w:rPr>
        <w:t xml:space="preserve"> those here </w:t>
      </w:r>
      <w:r w:rsidRPr="008D7283">
        <w:rPr>
          <w:rStyle w:val="Emphasis"/>
          <w:highlight w:val="cyan"/>
        </w:rPr>
        <w:t>illegally and legally,</w:t>
      </w:r>
      <w:r w:rsidRPr="008D7283">
        <w:rPr>
          <w:rStyle w:val="Emphasis"/>
        </w:rPr>
        <w:t xml:space="preserve"> </w:t>
      </w:r>
      <w:r w:rsidRPr="008D7283">
        <w:rPr>
          <w:rStyle w:val="Emphasis"/>
          <w:highlight w:val="cyan"/>
        </w:rPr>
        <w:t xml:space="preserve">hugely energized </w:t>
      </w:r>
      <w:r w:rsidRPr="00562BEA">
        <w:rPr>
          <w:rStyle w:val="Emphasis"/>
        </w:rPr>
        <w:t xml:space="preserve">his </w:t>
      </w:r>
      <w:r w:rsidRPr="008D7283">
        <w:rPr>
          <w:rStyle w:val="Emphasis"/>
          <w:highlight w:val="cyan"/>
        </w:rPr>
        <w:t>core supporters</w:t>
      </w:r>
      <w:r w:rsidRPr="00481473">
        <w:rPr>
          <w:sz w:val="16"/>
        </w:rPr>
        <w:t xml:space="preserve"> </w:t>
      </w:r>
      <w:r w:rsidRPr="00481473">
        <w:rPr>
          <w:rStyle w:val="StyleUnderline"/>
        </w:rPr>
        <w:t>in the</w:t>
      </w:r>
      <w:r w:rsidRPr="00481473">
        <w:rPr>
          <w:sz w:val="16"/>
        </w:rPr>
        <w:t xml:space="preserve"> presidential </w:t>
      </w:r>
      <w:r w:rsidRPr="00481473">
        <w:rPr>
          <w:rStyle w:val="StyleUnderline"/>
        </w:rPr>
        <w:t xml:space="preserve">election, </w:t>
      </w:r>
      <w:r w:rsidRPr="008D7283">
        <w:rPr>
          <w:rStyle w:val="StyleUnderline"/>
          <w:highlight w:val="cyan"/>
        </w:rPr>
        <w:t>according to studies</w:t>
      </w:r>
      <w:r w:rsidRPr="00481473">
        <w:rPr>
          <w:rStyle w:val="StyleUnderline"/>
        </w:rPr>
        <w:t xml:space="preserve"> by two nonpartisan organizations, the Pew Research Center and PRRI</w:t>
      </w:r>
      <w:r w:rsidRPr="00481473">
        <w:rPr>
          <w:sz w:val="16"/>
        </w:rPr>
        <w:t xml:space="preserve">, </w:t>
      </w:r>
      <w:r w:rsidRPr="005A28F3">
        <w:rPr>
          <w:rStyle w:val="StyleUnderline"/>
        </w:rPr>
        <w:t>a nonpartisan group that studies voter values.</w:t>
      </w:r>
      <w:r w:rsidRPr="00481473">
        <w:rPr>
          <w:sz w:val="16"/>
        </w:rPr>
        <w:t xml:space="preserve"> </w:t>
      </w:r>
      <w:r w:rsidRPr="00784167">
        <w:rPr>
          <w:rStyle w:val="Emphasis"/>
          <w:highlight w:val="cyan"/>
        </w:rPr>
        <w:t xml:space="preserve">Among </w:t>
      </w:r>
      <w:r w:rsidRPr="008D7283">
        <w:rPr>
          <w:rStyle w:val="Emphasis"/>
        </w:rPr>
        <w:t xml:space="preserve">the </w:t>
      </w:r>
      <w:r w:rsidRPr="00784167">
        <w:rPr>
          <w:rStyle w:val="Emphasis"/>
          <w:highlight w:val="cyan"/>
        </w:rPr>
        <w:t xml:space="preserve">issues that drove voters to </w:t>
      </w:r>
      <w:r w:rsidRPr="00DB09E7">
        <w:rPr>
          <w:rStyle w:val="Emphasis"/>
        </w:rPr>
        <w:t xml:space="preserve">support </w:t>
      </w:r>
      <w:r w:rsidRPr="00784167">
        <w:rPr>
          <w:rStyle w:val="Emphasis"/>
          <w:highlight w:val="cyan"/>
        </w:rPr>
        <w:t>Trump, "that</w:t>
      </w:r>
      <w:r w:rsidRPr="00DB09E7">
        <w:rPr>
          <w:rStyle w:val="Emphasis"/>
        </w:rPr>
        <w:t xml:space="preserve"> was the</w:t>
      </w:r>
      <w:r w:rsidRPr="008D7283">
        <w:rPr>
          <w:rStyle w:val="Emphasis"/>
        </w:rPr>
        <w:t xml:space="preserve"> </w:t>
      </w:r>
      <w:r w:rsidRPr="00784167">
        <w:rPr>
          <w:rStyle w:val="Emphasis"/>
          <w:highlight w:val="cyan"/>
        </w:rPr>
        <w:t xml:space="preserve">one </w:t>
      </w:r>
      <w:r w:rsidRPr="00DB09E7">
        <w:rPr>
          <w:rStyle w:val="Emphasis"/>
        </w:rPr>
        <w:t xml:space="preserve">that </w:t>
      </w:r>
      <w:r w:rsidRPr="00784167">
        <w:rPr>
          <w:rStyle w:val="Emphasis"/>
          <w:highlight w:val="cyan"/>
        </w:rPr>
        <w:t>had the largest impact</w:t>
      </w:r>
      <w:r w:rsidRPr="00481473">
        <w:rPr>
          <w:sz w:val="16"/>
        </w:rPr>
        <w:t>," said Carroll Doherty, director of political research at Pew.</w:t>
      </w:r>
    </w:p>
    <w:p w14:paraId="68D041B1" w14:textId="77777777" w:rsidR="006C0250" w:rsidRPr="005E678D" w:rsidRDefault="006C0250" w:rsidP="006C0250">
      <w:pPr>
        <w:pStyle w:val="Heading4"/>
      </w:pPr>
      <w:r w:rsidRPr="005E678D">
        <w:t xml:space="preserve">Trump needs immigration hardline – its key to his base support and swings white working class </w:t>
      </w:r>
    </w:p>
    <w:p w14:paraId="18750FBA" w14:textId="77777777" w:rsidR="006C0250" w:rsidRPr="00896ECF" w:rsidRDefault="006C0250" w:rsidP="006C0250"/>
    <w:p w14:paraId="5DE8FFAD" w14:textId="77777777" w:rsidR="006C0250" w:rsidRPr="00896ECF" w:rsidRDefault="006C0250" w:rsidP="006C0250">
      <w:r w:rsidRPr="00896ECF">
        <w:rPr>
          <w:rStyle w:val="Style13ptBold"/>
        </w:rPr>
        <w:t>Bump 18---</w:t>
      </w:r>
      <w:r w:rsidRPr="00896ECF">
        <w:t>Philip, correspondent for The Washington Post, "Who is Trump’s recent anti-immigrant rhetoric meant to convince?" Washington Post, April 2, https://www.washingtonpost.com/news/politics/wp/2018/04/02/who-is-trumps-recent-anti-immigrant-rhetoric-meant-to-convince/?utm_term=.a8b5b07fac09]</w:t>
      </w:r>
    </w:p>
    <w:p w14:paraId="4EA57706" w14:textId="77777777" w:rsidR="006C0250" w:rsidRPr="007E710E" w:rsidRDefault="006C0250" w:rsidP="006C0250">
      <w:pPr>
        <w:rPr>
          <w:rStyle w:val="StyleUnderline"/>
        </w:rPr>
      </w:pPr>
      <w:r w:rsidRPr="007E710E">
        <w:rPr>
          <w:sz w:val="16"/>
        </w:rPr>
        <w:t xml:space="preserve">It’s very true that </w:t>
      </w:r>
      <w:r w:rsidRPr="00292119">
        <w:rPr>
          <w:rStyle w:val="StyleUnderline"/>
          <w:highlight w:val="cyan"/>
        </w:rPr>
        <w:t>Trump’s base agrees with his</w:t>
      </w:r>
      <w:r w:rsidRPr="00DA71E2">
        <w:rPr>
          <w:rStyle w:val="StyleUnderline"/>
        </w:rPr>
        <w:t xml:space="preserve"> visceral </w:t>
      </w:r>
      <w:r w:rsidRPr="00292119">
        <w:rPr>
          <w:rStyle w:val="StyleUnderline"/>
          <w:highlight w:val="cyan"/>
        </w:rPr>
        <w:t>anti-immigration rhetoric</w:t>
      </w:r>
      <w:r w:rsidRPr="00C26C2E">
        <w:rPr>
          <w:rStyle w:val="Emphasis"/>
          <w:highlight w:val="cyan"/>
        </w:rPr>
        <w:t>. It’s why he is president</w:t>
      </w:r>
      <w:r w:rsidRPr="007E710E">
        <w:rPr>
          <w:sz w:val="16"/>
        </w:rPr>
        <w:t xml:space="preserve">: </w:t>
      </w:r>
      <w:r w:rsidRPr="00C26C2E">
        <w:rPr>
          <w:rStyle w:val="StyleUnderline"/>
          <w:highlight w:val="cyan"/>
        </w:rPr>
        <w:t>He embraced a public fight over</w:t>
      </w:r>
      <w:r w:rsidRPr="00DA71E2">
        <w:rPr>
          <w:rStyle w:val="StyleUnderline"/>
        </w:rPr>
        <w:t xml:space="preserve"> disparaging i</w:t>
      </w:r>
      <w:r w:rsidRPr="00C26C2E">
        <w:rPr>
          <w:rStyle w:val="StyleUnderline"/>
          <w:highlight w:val="cyan"/>
        </w:rPr>
        <w:t>mmigrants</w:t>
      </w:r>
      <w:r w:rsidRPr="00DA71E2">
        <w:rPr>
          <w:rStyle w:val="StyleUnderline"/>
        </w:rPr>
        <w:t xml:space="preserve"> </w:t>
      </w:r>
      <w:r w:rsidRPr="007E710E">
        <w:rPr>
          <w:sz w:val="16"/>
        </w:rPr>
        <w:t xml:space="preserve">from Mexico and rode cable news coverage of that fight and his speeches on the subject </w:t>
      </w:r>
      <w:r w:rsidRPr="00C26C2E">
        <w:rPr>
          <w:rStyle w:val="StyleUnderline"/>
          <w:highlight w:val="cyan"/>
        </w:rPr>
        <w:t xml:space="preserve">to </w:t>
      </w:r>
      <w:r w:rsidRPr="00C26C2E">
        <w:rPr>
          <w:rStyle w:val="Emphasis"/>
          <w:highlight w:val="cyan"/>
        </w:rPr>
        <w:t>build a core base of</w:t>
      </w:r>
      <w:r w:rsidRPr="00C26C2E">
        <w:rPr>
          <w:rStyle w:val="StyleUnderline"/>
          <w:highlight w:val="cyan"/>
        </w:rPr>
        <w:t xml:space="preserve"> support</w:t>
      </w:r>
      <w:r w:rsidRPr="007E710E">
        <w:rPr>
          <w:sz w:val="16"/>
        </w:rPr>
        <w:t xml:space="preserve"> that powered him to the nomination in a fragmented Republican primary. Just in time for November, partisanship kicked in and Republicans voted for their party’s candidate, even while many might have had reservations about him. Voilà. Let’s consider, though, the apparent argument from Hannity and Pirro that </w:t>
      </w:r>
      <w:r w:rsidRPr="00292119">
        <w:rPr>
          <w:rStyle w:val="StyleUnderline"/>
          <w:highlight w:val="cyan"/>
        </w:rPr>
        <w:t xml:space="preserve">Trump </w:t>
      </w:r>
      <w:r w:rsidRPr="00C26C2E">
        <w:rPr>
          <w:rStyle w:val="Emphasis"/>
          <w:highlight w:val="cyan"/>
        </w:rPr>
        <w:t>needs to keep pressing the issue</w:t>
      </w:r>
      <w:r w:rsidRPr="007E710E">
        <w:rPr>
          <w:sz w:val="16"/>
        </w:rPr>
        <w:t xml:space="preserve"> of the wall </w:t>
      </w:r>
      <w:r w:rsidRPr="00292119">
        <w:rPr>
          <w:rStyle w:val="StyleUnderline"/>
          <w:highlight w:val="cyan"/>
        </w:rPr>
        <w:t xml:space="preserve">to benefit his party </w:t>
      </w:r>
      <w:r w:rsidRPr="00C26C2E">
        <w:rPr>
          <w:rStyle w:val="StyleUnderline"/>
        </w:rPr>
        <w:t>in November</w:t>
      </w:r>
      <w:r w:rsidRPr="00C26C2E">
        <w:rPr>
          <w:sz w:val="16"/>
        </w:rPr>
        <w:t>.</w:t>
      </w:r>
      <w:r w:rsidRPr="007E710E">
        <w:rPr>
          <w:sz w:val="16"/>
        </w:rPr>
        <w:t xml:space="preserve"> Most polling shows that building a wall on the border with Mexico is unpopular: A CBS poll last month found 60 percent opposed to the idea. The Deferred Action for Childhood Arrivals program, which allowed undocumented immigrants who were brought to the country as children to stay, was supported by 83 percent of Americans in a CNN poll in February. Nearly two-thirds of Americans believed that Trump and his party were responsible for attempting to end that Obama-era program, probably given Trump’s announcement that he planned to end it. </w:t>
      </w:r>
      <w:r w:rsidRPr="00DA71E2">
        <w:rPr>
          <w:rStyle w:val="StyleUnderline"/>
        </w:rPr>
        <w:t xml:space="preserve">One part of political theory at play appears to be that </w:t>
      </w:r>
      <w:r w:rsidRPr="00C26C2E">
        <w:rPr>
          <w:rStyle w:val="Emphasis"/>
          <w:highlight w:val="cyan"/>
        </w:rPr>
        <w:t>Trump needs to be an immigration hard-liner</w:t>
      </w:r>
      <w:r w:rsidRPr="00C26C2E">
        <w:rPr>
          <w:rStyle w:val="Emphasis"/>
        </w:rPr>
        <w:t xml:space="preserve"> this year t</w:t>
      </w:r>
      <w:r w:rsidRPr="00C26C2E">
        <w:rPr>
          <w:rStyle w:val="Emphasis"/>
          <w:highlight w:val="cyan"/>
        </w:rPr>
        <w:t>o keep his base engaged</w:t>
      </w:r>
      <w:r w:rsidRPr="00292119">
        <w:rPr>
          <w:rStyle w:val="StyleUnderline"/>
          <w:highlight w:val="cyan"/>
        </w:rPr>
        <w:t xml:space="preserve"> and angry at Dem</w:t>
      </w:r>
      <w:r w:rsidRPr="00C26C2E">
        <w:rPr>
          <w:rStyle w:val="StyleUnderline"/>
        </w:rPr>
        <w:t>ocrat</w:t>
      </w:r>
      <w:r w:rsidRPr="00292119">
        <w:rPr>
          <w:rStyle w:val="StyleUnderline"/>
          <w:highlight w:val="cyan"/>
        </w:rPr>
        <w:t xml:space="preserve">s so they vote </w:t>
      </w:r>
      <w:r w:rsidRPr="00C26C2E">
        <w:rPr>
          <w:rStyle w:val="StyleUnderline"/>
        </w:rPr>
        <w:t>in the midterms</w:t>
      </w:r>
      <w:r w:rsidRPr="007E710E">
        <w:rPr>
          <w:sz w:val="16"/>
        </w:rPr>
        <w:t xml:space="preserve">. There is a broader question, though: While Trump’s specific policy proposals on the wall and DACA run contrary to majority opinion in the country, does that anger about immigrants resonate outside of his base, too? In other words, can it be argued that Trump will lure more people to his party by complaining about immigrants in general terms? Is there more of an appetite for that rhetoric than it might seem? This is harder to measure, but we can look at reported views of immigrants as a guide. Gallup has been polling on views of the contributions of immigrants for years. In 2017, the most recent year for which data is available, positive views of the contributions of immigrants were up from a decade before. Most Americans thought that immigrants had no significant effect on crime or thought that immigrants improved crime rates in the United States. (Research — including new analysis — has shown that immigrants commit crimes at lower rates than native-born Americans.) Most Americans also weren’t worried about the risks of losing jobs to immigrants, a negative effect on the economy or a decline in social values. What we’re trying to evaluate, really, is who makes up the population of people who disagree with those majorities. For that, we can look at a Kaiser Family Foundation-CNN poll released in September 2016. It was focused on a group that had emerged by then as a central part of that base of support that Hannity and Pirro want to ensure comes to the polls: working-class white voters. That descriptor can be interpreted in a number of ways, but a key one is that we’re talking about whites without college degrees. This group overlaps with other demographics, including older white Americans (because college degrees were less common several decades ago than they are now). In the Kaiser-CNN poll, </w:t>
      </w:r>
      <w:r w:rsidRPr="00292119">
        <w:rPr>
          <w:rStyle w:val="StyleUnderline"/>
          <w:highlight w:val="cyan"/>
        </w:rPr>
        <w:t xml:space="preserve">working-class whites expressed </w:t>
      </w:r>
      <w:r w:rsidRPr="00C26C2E">
        <w:rPr>
          <w:rStyle w:val="Emphasis"/>
          <w:highlight w:val="cyan"/>
        </w:rPr>
        <w:t>more hostility</w:t>
      </w:r>
      <w:r w:rsidRPr="00292119">
        <w:rPr>
          <w:rStyle w:val="StyleUnderline"/>
          <w:highlight w:val="cyan"/>
        </w:rPr>
        <w:t xml:space="preserve"> to immigrants</w:t>
      </w:r>
      <w:r w:rsidRPr="00C61F64">
        <w:rPr>
          <w:rStyle w:val="StyleUnderline"/>
        </w:rPr>
        <w:t xml:space="preserve"> in the abstract than respondents overall or whites with a college degree</w:t>
      </w:r>
      <w:r w:rsidRPr="007E710E">
        <w:rPr>
          <w:sz w:val="16"/>
        </w:rPr>
        <w:t xml:space="preserve">. </w:t>
      </w:r>
      <w:r w:rsidRPr="00657C1B">
        <w:rPr>
          <w:rStyle w:val="StyleUnderline"/>
          <w:highlight w:val="cyan"/>
        </w:rPr>
        <w:t>Working-class whites were much more likely to blame</w:t>
      </w:r>
      <w:r w:rsidRPr="007E710E">
        <w:rPr>
          <w:sz w:val="16"/>
        </w:rPr>
        <w:t xml:space="preserve"> both </w:t>
      </w:r>
      <w:r w:rsidRPr="00657C1B">
        <w:rPr>
          <w:rStyle w:val="StyleUnderline"/>
          <w:highlight w:val="cyan"/>
        </w:rPr>
        <w:t>immigrants</w:t>
      </w:r>
      <w:r w:rsidRPr="007E710E">
        <w:rPr>
          <w:sz w:val="16"/>
        </w:rPr>
        <w:t xml:space="preserve"> and the federal government </w:t>
      </w:r>
      <w:r w:rsidRPr="00657C1B">
        <w:rPr>
          <w:rStyle w:val="StyleUnderline"/>
          <w:highlight w:val="cyan"/>
        </w:rPr>
        <w:t>for economic conditions</w:t>
      </w:r>
      <w:r w:rsidRPr="007E710E">
        <w:rPr>
          <w:sz w:val="16"/>
        </w:rPr>
        <w:t xml:space="preserve"> in that poll. They were no more likely to blame Wall Street. </w:t>
      </w:r>
      <w:r w:rsidRPr="00C61F64">
        <w:rPr>
          <w:rStyle w:val="StyleUnderline"/>
        </w:rPr>
        <w:t xml:space="preserve">Working-class whites were </w:t>
      </w:r>
      <w:r w:rsidRPr="00C26C2E">
        <w:rPr>
          <w:rStyle w:val="StyleUnderline"/>
          <w:highlight w:val="cyan"/>
        </w:rPr>
        <w:t>twice as likely</w:t>
      </w:r>
      <w:r w:rsidRPr="00C61F64">
        <w:rPr>
          <w:rStyle w:val="StyleUnderline"/>
        </w:rPr>
        <w:t xml:space="preserve"> as whites with a college degree </w:t>
      </w:r>
      <w:r w:rsidRPr="00C26C2E">
        <w:rPr>
          <w:rStyle w:val="StyleUnderline"/>
          <w:highlight w:val="cyan"/>
        </w:rPr>
        <w:t>to say immigrants were a burden</w:t>
      </w:r>
      <w:r w:rsidRPr="00C61F64">
        <w:rPr>
          <w:rStyle w:val="StyleUnderline"/>
        </w:rPr>
        <w:t xml:space="preserve"> on American society</w:t>
      </w:r>
      <w:r w:rsidRPr="007E710E">
        <w:rPr>
          <w:sz w:val="16"/>
        </w:rPr>
        <w:t xml:space="preserve">. Isolating those from Latin America specifically, </w:t>
      </w:r>
      <w:r w:rsidRPr="00C61F64">
        <w:rPr>
          <w:rStyle w:val="StyleUnderline"/>
        </w:rPr>
        <w:t>working-class whites were less likely to say immigrants were “basically good, honest people” and more likely to blame those immigrants for crime, reduced job opportunities and even terrorism.</w:t>
      </w:r>
      <w:r>
        <w:rPr>
          <w:rStyle w:val="StyleUnderline"/>
        </w:rPr>
        <w:t xml:space="preserve"> </w:t>
      </w:r>
      <w:r w:rsidRPr="007E710E">
        <w:rPr>
          <w:sz w:val="16"/>
        </w:rPr>
        <w:t xml:space="preserve">Twenty-seven percent of working-class whites said immigrants had cost people in their community jobs, compared with 1 in 5 respondents overall. It is worth noting that working-class black Americans often landed between working-class whites and whites with college degrees on answers to the Kaiser-CNN questions. While 26 percent of working-class whites said immigrants working illegally were a major contributor to economic problems, 22 percent of working-class blacks said the same. Working-class blacks were about as likely to say that immigrants contributed to society as respondents on the whole but were even less likely than working-class whites to say that immigrants from Latin America were basically good and honest. They were also less likely, however, to say immigrants contributed to crime rates. Trump’s approval rating among black Americans, though, is only 9 percent, according to Gallup. Among college-educated Americans, it’s 34 percent. There may be more fertile ground, then, in hoping to sway whites with college degrees than black Americans without one. Recent data from the Pew Research Center indicates that about a quarter of both parties are made up of whites with college degrees. Notice, though, that </w:t>
      </w:r>
      <w:r w:rsidRPr="00C26C2E">
        <w:rPr>
          <w:rStyle w:val="StyleUnderline"/>
          <w:highlight w:val="cyan"/>
        </w:rPr>
        <w:t>half of Republicans are whites without college degrees</w:t>
      </w:r>
      <w:r w:rsidRPr="00C26C2E">
        <w:rPr>
          <w:rStyle w:val="StyleUnderline"/>
        </w:rPr>
        <w:t xml:space="preserve"> </w:t>
      </w:r>
      <w:r w:rsidRPr="007E710E">
        <w:rPr>
          <w:sz w:val="16"/>
        </w:rPr>
        <w:t xml:space="preserve">— but </w:t>
      </w:r>
      <w:r w:rsidRPr="00C26C2E">
        <w:rPr>
          <w:rStyle w:val="StyleUnderline"/>
          <w:highlight w:val="cyan"/>
        </w:rPr>
        <w:t>so are a third of Democrats</w:t>
      </w:r>
      <w:r w:rsidRPr="007E710E">
        <w:rPr>
          <w:sz w:val="16"/>
        </w:rPr>
        <w:t xml:space="preserve">. Maybe </w:t>
      </w:r>
      <w:r w:rsidRPr="00657C1B">
        <w:rPr>
          <w:rStyle w:val="StyleUnderline"/>
          <w:highlight w:val="cyan"/>
        </w:rPr>
        <w:t>this is the</w:t>
      </w:r>
      <w:r w:rsidRPr="007E710E">
        <w:rPr>
          <w:sz w:val="16"/>
        </w:rPr>
        <w:t xml:space="preserve"> intended </w:t>
      </w:r>
      <w:r w:rsidRPr="00657C1B">
        <w:rPr>
          <w:rStyle w:val="StyleUnderline"/>
          <w:highlight w:val="cyan"/>
        </w:rPr>
        <w:t>goal</w:t>
      </w:r>
      <w:r w:rsidRPr="007E710E">
        <w:rPr>
          <w:sz w:val="16"/>
        </w:rPr>
        <w:t xml:space="preserve">: </w:t>
      </w:r>
      <w:r w:rsidRPr="00657C1B">
        <w:rPr>
          <w:rStyle w:val="Emphasis"/>
          <w:highlight w:val="cyan"/>
        </w:rPr>
        <w:t>further drive a wedge between working-class white Democrats and the party’s advocacy of immigrant issues</w:t>
      </w:r>
      <w:r w:rsidRPr="00657C1B">
        <w:rPr>
          <w:sz w:val="16"/>
          <w:highlight w:val="cyan"/>
        </w:rPr>
        <w:t xml:space="preserve">. </w:t>
      </w:r>
      <w:r w:rsidRPr="00657C1B">
        <w:rPr>
          <w:rStyle w:val="StyleUnderline"/>
          <w:highlight w:val="cyan"/>
        </w:rPr>
        <w:t xml:space="preserve">Seek to </w:t>
      </w:r>
      <w:r w:rsidRPr="00C26C2E">
        <w:rPr>
          <w:rStyle w:val="Emphasis"/>
          <w:highlight w:val="cyan"/>
        </w:rPr>
        <w:t>build his base by reinforcing the issue central to his appeal</w:t>
      </w:r>
      <w:r w:rsidRPr="00657C1B">
        <w:rPr>
          <w:rStyle w:val="StyleUnderline"/>
          <w:highlight w:val="cyan"/>
        </w:rPr>
        <w:t xml:space="preserve"> </w:t>
      </w:r>
      <w:r w:rsidRPr="00C26C2E">
        <w:rPr>
          <w:rStyle w:val="StyleUnderline"/>
        </w:rPr>
        <w:t>at the beginning of his campaign.</w:t>
      </w:r>
    </w:p>
    <w:p w14:paraId="7796A1F6" w14:textId="77777777" w:rsidR="006C0250" w:rsidRDefault="006C0250" w:rsidP="00E54314">
      <w:pPr>
        <w:rPr>
          <w:sz w:val="16"/>
        </w:rPr>
      </w:pPr>
    </w:p>
    <w:p w14:paraId="223C69C5" w14:textId="4BBE8F31" w:rsidR="00E54314" w:rsidRDefault="00E54314" w:rsidP="004F0C8E"/>
    <w:p w14:paraId="4D0EB56D" w14:textId="77777777" w:rsidR="00E77D21" w:rsidRPr="001B351C" w:rsidRDefault="00E77D21" w:rsidP="006C0250">
      <w:pPr>
        <w:pStyle w:val="Heading4"/>
      </w:pPr>
      <w:r w:rsidRPr="001B351C">
        <w:t xml:space="preserve">Immigration is the key issue for Republican voters – </w:t>
      </w:r>
      <w:r>
        <w:t>any reduced limitations devastates Trump’s base support</w:t>
      </w:r>
      <w:r w:rsidRPr="001B351C">
        <w:t xml:space="preserve"> </w:t>
      </w:r>
    </w:p>
    <w:p w14:paraId="4852F95A" w14:textId="77777777" w:rsidR="00E77D21" w:rsidRDefault="00E77D21" w:rsidP="00E77D21">
      <w:r w:rsidRPr="00EC77FF">
        <w:rPr>
          <w:rStyle w:val="Style13ptBold"/>
        </w:rPr>
        <w:t>Tarrance 18</w:t>
      </w:r>
      <w:r>
        <w:rPr>
          <w:rStyle w:val="Style13ptBold"/>
        </w:rPr>
        <w:t>---</w:t>
      </w:r>
      <w:r w:rsidRPr="00EC77FF">
        <w:t>V. Lance, Gallup contributor, "Previewing Base Voter Messaging for the 2018 Elections" Gallup</w:t>
      </w:r>
      <w:r>
        <w:t xml:space="preserve">, </w:t>
      </w:r>
      <w:r w:rsidRPr="00EC77FF">
        <w:t>March 7</w:t>
      </w:r>
      <w:r>
        <w:t xml:space="preserve">, </w:t>
      </w:r>
      <w:r w:rsidRPr="00EC77FF">
        <w:t>news.gallup.com/opinion/polling-matters/228641/previewing-base-voter-messaging-2018-elections.aspx</w:t>
      </w:r>
      <w:r>
        <w:t>]</w:t>
      </w:r>
    </w:p>
    <w:p w14:paraId="3234DAF9" w14:textId="77777777" w:rsidR="00E77D21" w:rsidRPr="00230E8E" w:rsidRDefault="00E77D21" w:rsidP="00E77D21">
      <w:pPr>
        <w:rPr>
          <w:u w:val="single"/>
        </w:rPr>
      </w:pPr>
      <w:r w:rsidRPr="008D7283">
        <w:rPr>
          <w:rStyle w:val="StyleUnderline"/>
          <w:highlight w:val="cyan"/>
        </w:rPr>
        <w:t xml:space="preserve">The </w:t>
      </w:r>
      <w:r w:rsidRPr="008D7283">
        <w:rPr>
          <w:rStyle w:val="Emphasis"/>
          <w:highlight w:val="cyan"/>
        </w:rPr>
        <w:t>strongest</w:t>
      </w:r>
      <w:r w:rsidRPr="00EC77FF">
        <w:rPr>
          <w:sz w:val="16"/>
        </w:rPr>
        <w:t xml:space="preserve"> </w:t>
      </w:r>
      <w:r w:rsidRPr="00F850E2">
        <w:rPr>
          <w:rStyle w:val="StyleUnderline"/>
        </w:rPr>
        <w:t>countervailing</w:t>
      </w:r>
      <w:r w:rsidRPr="00EC77FF">
        <w:rPr>
          <w:sz w:val="16"/>
        </w:rPr>
        <w:t xml:space="preserve"> </w:t>
      </w:r>
      <w:r w:rsidRPr="008D7283">
        <w:rPr>
          <w:rStyle w:val="Emphasis"/>
          <w:highlight w:val="cyan"/>
        </w:rPr>
        <w:t>issue</w:t>
      </w:r>
      <w:r w:rsidRPr="00491FC1">
        <w:rPr>
          <w:rStyle w:val="StyleUnderline"/>
          <w:highlight w:val="cyan"/>
        </w:rPr>
        <w:t xml:space="preserve"> </w:t>
      </w:r>
      <w:r w:rsidRPr="00F850E2">
        <w:rPr>
          <w:rStyle w:val="Emphasis"/>
          <w:highlight w:val="cyan"/>
        </w:rPr>
        <w:t>determining Republican turnout</w:t>
      </w:r>
      <w:r w:rsidRPr="00491FC1">
        <w:rPr>
          <w:rStyle w:val="StyleUnderline"/>
          <w:highlight w:val="cyan"/>
        </w:rPr>
        <w:t xml:space="preserve"> may be immigration</w:t>
      </w:r>
      <w:r w:rsidRPr="00EC77FF">
        <w:rPr>
          <w:sz w:val="16"/>
        </w:rPr>
        <w:t xml:space="preserve">. </w:t>
      </w:r>
      <w:r w:rsidRPr="00491FC1">
        <w:rPr>
          <w:rStyle w:val="StyleUnderline"/>
          <w:highlight w:val="cyan"/>
        </w:rPr>
        <w:t xml:space="preserve">The level of immigration has </w:t>
      </w:r>
      <w:r w:rsidRPr="008D7283">
        <w:rPr>
          <w:rStyle w:val="Emphasis"/>
          <w:highlight w:val="cyan"/>
        </w:rPr>
        <w:t xml:space="preserve">a strong negative </w:t>
      </w:r>
      <w:r w:rsidRPr="00F850E2">
        <w:rPr>
          <w:rStyle w:val="Emphasis"/>
          <w:highlight w:val="cyan"/>
        </w:rPr>
        <w:t>valence for the Republican base</w:t>
      </w:r>
      <w:r w:rsidRPr="001B351C">
        <w:rPr>
          <w:rStyle w:val="StyleUnderline"/>
        </w:rPr>
        <w:t>, in contrast to generating more mixed reactions from Democrats</w:t>
      </w:r>
      <w:r w:rsidRPr="00EC77FF">
        <w:rPr>
          <w:sz w:val="16"/>
        </w:rPr>
        <w:t xml:space="preserve">. </w:t>
      </w:r>
      <w:r w:rsidRPr="008D7283">
        <w:rPr>
          <w:rStyle w:val="StyleUnderline"/>
        </w:rPr>
        <w:t xml:space="preserve">Government and </w:t>
      </w:r>
      <w:r w:rsidRPr="00F850E2">
        <w:rPr>
          <w:rStyle w:val="StyleUnderline"/>
          <w:highlight w:val="cyan"/>
        </w:rPr>
        <w:t>immigration are</w:t>
      </w:r>
      <w:r w:rsidRPr="008D7283">
        <w:rPr>
          <w:rStyle w:val="StyleUnderline"/>
        </w:rPr>
        <w:t xml:space="preserve"> also </w:t>
      </w:r>
      <w:r w:rsidRPr="00F850E2">
        <w:rPr>
          <w:rStyle w:val="StyleUnderline"/>
          <w:highlight w:val="cyan"/>
        </w:rPr>
        <w:t>the</w:t>
      </w:r>
      <w:r w:rsidRPr="008D7283">
        <w:rPr>
          <w:rStyle w:val="StyleUnderline"/>
        </w:rPr>
        <w:t xml:space="preserve"> two </w:t>
      </w:r>
      <w:r w:rsidRPr="00F850E2">
        <w:rPr>
          <w:rStyle w:val="Emphasis"/>
          <w:highlight w:val="cyan"/>
        </w:rPr>
        <w:t>highest-ranking</w:t>
      </w:r>
      <w:r w:rsidRPr="00F850E2">
        <w:rPr>
          <w:rStyle w:val="StyleUnderline"/>
          <w:highlight w:val="cyan"/>
        </w:rPr>
        <w:t xml:space="preserve"> issues in Gallup's</w:t>
      </w:r>
      <w:r w:rsidRPr="008D7283">
        <w:rPr>
          <w:rStyle w:val="StyleUnderline"/>
        </w:rPr>
        <w:t xml:space="preserve"> February </w:t>
      </w:r>
      <w:r w:rsidRPr="00F850E2">
        <w:rPr>
          <w:rStyle w:val="StyleUnderline"/>
          <w:highlight w:val="cyan"/>
        </w:rPr>
        <w:t xml:space="preserve">measure of the </w:t>
      </w:r>
      <w:r w:rsidRPr="00F850E2">
        <w:rPr>
          <w:rStyle w:val="Emphasis"/>
          <w:highlight w:val="cyan"/>
        </w:rPr>
        <w:t>most important problems</w:t>
      </w:r>
      <w:r w:rsidRPr="00F850E2">
        <w:rPr>
          <w:rStyle w:val="StyleUnderline"/>
          <w:highlight w:val="cyan"/>
        </w:rPr>
        <w:t xml:space="preserve"> facing the U</w:t>
      </w:r>
      <w:r w:rsidRPr="008D7283">
        <w:rPr>
          <w:rStyle w:val="StyleUnderline"/>
        </w:rPr>
        <w:t xml:space="preserve">nited </w:t>
      </w:r>
      <w:r w:rsidRPr="00F850E2">
        <w:rPr>
          <w:rStyle w:val="StyleUnderline"/>
          <w:highlight w:val="cyan"/>
        </w:rPr>
        <w:t>S</w:t>
      </w:r>
      <w:r w:rsidRPr="008D7283">
        <w:rPr>
          <w:rStyle w:val="StyleUnderline"/>
        </w:rPr>
        <w:t xml:space="preserve">tates, </w:t>
      </w:r>
      <w:r w:rsidRPr="00F850E2">
        <w:rPr>
          <w:rStyle w:val="StyleUnderline"/>
          <w:highlight w:val="cyan"/>
        </w:rPr>
        <w:t>with</w:t>
      </w:r>
      <w:r w:rsidRPr="008D7283">
        <w:rPr>
          <w:rStyle w:val="StyleUnderline"/>
        </w:rPr>
        <w:t xml:space="preserve"> government the clear top issue among Democrats (named by 28%) and</w:t>
      </w:r>
      <w:r w:rsidRPr="00EC77FF">
        <w:rPr>
          <w:sz w:val="16"/>
        </w:rPr>
        <w:t xml:space="preserve"> </w:t>
      </w:r>
      <w:r w:rsidRPr="00491FC1">
        <w:rPr>
          <w:rStyle w:val="StyleUnderline"/>
          <w:highlight w:val="cyan"/>
        </w:rPr>
        <w:t>i</w:t>
      </w:r>
      <w:r w:rsidRPr="00F850E2">
        <w:rPr>
          <w:rStyle w:val="Emphasis"/>
          <w:highlight w:val="cyan"/>
        </w:rPr>
        <w:t>mmigration</w:t>
      </w:r>
      <w:r w:rsidRPr="00F850E2">
        <w:rPr>
          <w:rStyle w:val="Emphasis"/>
        </w:rPr>
        <w:t xml:space="preserve"> </w:t>
      </w:r>
      <w:r w:rsidRPr="00F850E2">
        <w:rPr>
          <w:rStyle w:val="Emphasis"/>
          <w:highlight w:val="cyan"/>
        </w:rPr>
        <w:t>the leading Republican concern</w:t>
      </w:r>
      <w:r w:rsidRPr="00EC77FF">
        <w:rPr>
          <w:sz w:val="16"/>
        </w:rPr>
        <w:t xml:space="preserve"> (29%). </w:t>
      </w:r>
      <w:r w:rsidRPr="00F850E2">
        <w:rPr>
          <w:rStyle w:val="StyleUnderline"/>
          <w:highlight w:val="cyan"/>
        </w:rPr>
        <w:t xml:space="preserve">This indicates </w:t>
      </w:r>
      <w:r w:rsidRPr="00F850E2">
        <w:rPr>
          <w:rStyle w:val="Emphasis"/>
          <w:highlight w:val="cyan"/>
        </w:rPr>
        <w:t>political energy</w:t>
      </w:r>
      <w:r w:rsidRPr="00F850E2">
        <w:rPr>
          <w:rStyle w:val="StyleUnderline"/>
          <w:highlight w:val="cyan"/>
        </w:rPr>
        <w:t xml:space="preserve"> behind the</w:t>
      </w:r>
      <w:r w:rsidRPr="008D7283">
        <w:rPr>
          <w:rStyle w:val="StyleUnderline"/>
        </w:rPr>
        <w:t xml:space="preserve">se </w:t>
      </w:r>
      <w:r w:rsidRPr="00F850E2">
        <w:rPr>
          <w:rStyle w:val="StyleUnderline"/>
          <w:highlight w:val="cyan"/>
        </w:rPr>
        <w:t>issue</w:t>
      </w:r>
      <w:r w:rsidRPr="008D7283">
        <w:rPr>
          <w:rStyle w:val="StyleUnderline"/>
        </w:rPr>
        <w:t xml:space="preserve">s for each party. </w:t>
      </w:r>
      <w:r w:rsidRPr="00F850E2">
        <w:rPr>
          <w:rStyle w:val="Emphasis"/>
          <w:highlight w:val="cyan"/>
        </w:rPr>
        <w:t>Despite all the other policies, new and old, that could be raised</w:t>
      </w:r>
      <w:r w:rsidRPr="008D7283">
        <w:rPr>
          <w:rStyle w:val="StyleUnderline"/>
        </w:rPr>
        <w:t xml:space="preserve"> in any midterm election year, </w:t>
      </w:r>
      <w:r w:rsidRPr="00F850E2">
        <w:rPr>
          <w:rStyle w:val="StyleUnderline"/>
          <w:highlight w:val="cyan"/>
        </w:rPr>
        <w:t>the</w:t>
      </w:r>
      <w:r w:rsidRPr="008D7283">
        <w:rPr>
          <w:rStyle w:val="StyleUnderline"/>
        </w:rPr>
        <w:t>se</w:t>
      </w:r>
      <w:r w:rsidRPr="00EC77FF">
        <w:rPr>
          <w:sz w:val="16"/>
        </w:rPr>
        <w:t xml:space="preserve"> </w:t>
      </w:r>
      <w:r w:rsidRPr="008D7283">
        <w:rPr>
          <w:rStyle w:val="StyleUnderline"/>
        </w:rPr>
        <w:t xml:space="preserve">two </w:t>
      </w:r>
      <w:r w:rsidRPr="00F850E2">
        <w:rPr>
          <w:rStyle w:val="StyleUnderline"/>
          <w:highlight w:val="cyan"/>
        </w:rPr>
        <w:t>issue</w:t>
      </w:r>
      <w:r w:rsidRPr="008D7283">
        <w:rPr>
          <w:rStyle w:val="StyleUnderline"/>
        </w:rPr>
        <w:t>s</w:t>
      </w:r>
      <w:r w:rsidRPr="00EC77FF">
        <w:rPr>
          <w:sz w:val="16"/>
        </w:rPr>
        <w:t xml:space="preserve"> </w:t>
      </w:r>
      <w:r w:rsidRPr="00491FC1">
        <w:rPr>
          <w:rStyle w:val="StyleUnderline"/>
          <w:highlight w:val="cyan"/>
        </w:rPr>
        <w:t xml:space="preserve">could well be the hardened combat zone </w:t>
      </w:r>
      <w:r w:rsidRPr="00F850E2">
        <w:rPr>
          <w:rStyle w:val="StyleUnderline"/>
        </w:rPr>
        <w:t>for the 2018 midterm elections.</w:t>
      </w:r>
    </w:p>
    <w:p w14:paraId="68883965" w14:textId="3CD3FF97" w:rsidR="00E77D21" w:rsidRDefault="00E77D21" w:rsidP="004F0C8E"/>
    <w:p w14:paraId="11DA6BD2" w14:textId="19FA787A" w:rsidR="005A5FCA" w:rsidRPr="00014383" w:rsidRDefault="005A5FCA" w:rsidP="00014383">
      <w:pPr>
        <w:pStyle w:val="Heading3"/>
      </w:pPr>
      <w:r w:rsidRPr="00014383">
        <w:t>Links---DACA</w:t>
      </w:r>
    </w:p>
    <w:p w14:paraId="43D35DC6" w14:textId="1EC15D9C" w:rsidR="005A5FCA" w:rsidRDefault="005A5FCA" w:rsidP="005A5FCA"/>
    <w:p w14:paraId="7B30EAA2" w14:textId="1EA63533" w:rsidR="005A5FCA" w:rsidRDefault="005A5FCA" w:rsidP="005A5FCA"/>
    <w:p w14:paraId="4AE76195" w14:textId="466A486B" w:rsidR="005A5FCA" w:rsidRPr="006C0250" w:rsidRDefault="005A5FCA" w:rsidP="006C0250">
      <w:pPr>
        <w:pStyle w:val="Heading4"/>
      </w:pPr>
      <w:r w:rsidRPr="006C0250">
        <w:t>Dream Act causes massive base rebellion – they perceive it as amnesty</w:t>
      </w:r>
    </w:p>
    <w:p w14:paraId="299766EC" w14:textId="77777777" w:rsidR="005A5FCA" w:rsidRDefault="005A5FCA" w:rsidP="005A5FCA">
      <w:r w:rsidRPr="000C34A1">
        <w:rPr>
          <w:rStyle w:val="Style13ptBold"/>
        </w:rPr>
        <w:t>Bovard 17</w:t>
      </w:r>
      <w:r>
        <w:rPr>
          <w:rStyle w:val="Style13ptBold"/>
        </w:rPr>
        <w:t>---</w:t>
      </w:r>
      <w:r w:rsidRPr="000C34A1">
        <w:t>Rachel, senior director of policy for The Conservative Partnership, a nonprofit group, "Republicans face an uphill climb in 2018 if they fail on immigration and ObamaCare" The Hill</w:t>
      </w:r>
      <w:r>
        <w:t xml:space="preserve">, </w:t>
      </w:r>
      <w:r w:rsidRPr="000C34A1">
        <w:t>December 30</w:t>
      </w:r>
      <w:r>
        <w:t xml:space="preserve">, </w:t>
      </w:r>
      <w:r w:rsidRPr="000C34A1">
        <w:t>thehill.com/opinion/campaign/366854-republicans-face-an-uphill-climb-in-2018-if-they-fail-on-immigration-and</w:t>
      </w:r>
      <w:r>
        <w:t>]</w:t>
      </w:r>
    </w:p>
    <w:p w14:paraId="305444C0" w14:textId="74FBE157" w:rsidR="005A5FCA" w:rsidRDefault="005A5FCA" w:rsidP="005A5FCA">
      <w:pPr>
        <w:rPr>
          <w:sz w:val="16"/>
          <w:highlight w:val="cyan"/>
        </w:rPr>
      </w:pPr>
      <w:r w:rsidRPr="009D3392">
        <w:rPr>
          <w:sz w:val="16"/>
        </w:rPr>
        <w:t xml:space="preserve">According to reports, those “other things” mean </w:t>
      </w:r>
      <w:r w:rsidRPr="009F1203">
        <w:rPr>
          <w:rStyle w:val="StyleUnderline"/>
        </w:rPr>
        <w:t xml:space="preserve">finding </w:t>
      </w:r>
      <w:r w:rsidRPr="001609E7">
        <w:rPr>
          <w:rStyle w:val="StyleUnderline"/>
          <w:highlight w:val="cyan"/>
        </w:rPr>
        <w:t>a legislative solution to DACA</w:t>
      </w:r>
      <w:r w:rsidRPr="009D3392">
        <w:rPr>
          <w:sz w:val="16"/>
        </w:rPr>
        <w:t xml:space="preserve">. President </w:t>
      </w:r>
      <w:r w:rsidRPr="005A5FCA">
        <w:rPr>
          <w:rStyle w:val="StyleUnderline"/>
          <w:highlight w:val="cyan"/>
        </w:rPr>
        <w:t xml:space="preserve">Trump </w:t>
      </w:r>
      <w:r w:rsidRPr="00D4245B">
        <w:rPr>
          <w:rStyle w:val="Emphasis"/>
          <w:highlight w:val="cyan"/>
        </w:rPr>
        <w:t>famously railed against the law on the campaign trail</w:t>
      </w:r>
      <w:r w:rsidRPr="009D3392">
        <w:rPr>
          <w:sz w:val="16"/>
        </w:rPr>
        <w:t xml:space="preserve">, and then gave Congress until March of 2018 to find a legislative solution. Democrats are demanding amnesty for DACA recipients, while Republicans are open to extending the program in exchange for tougher enforcement mechanisms, including an end to chain migration. The White House, meanwhile, has put out a detailed list of proposals that must be included in any DACA agreement. However, reports that Sen. Jeff Flake (R-Ariz.) and Sen. Corey Gardner (R-Colo.) are working with Democrats on a solution indicates that an amnesty may very well be part of whatever deal that emerges. </w:t>
      </w:r>
      <w:r w:rsidRPr="009F1203">
        <w:rPr>
          <w:rStyle w:val="StyleUnderline"/>
          <w:highlight w:val="cyan"/>
        </w:rPr>
        <w:t>A path to citizenship</w:t>
      </w:r>
      <w:r w:rsidRPr="00102509">
        <w:rPr>
          <w:rStyle w:val="StyleUnderline"/>
        </w:rPr>
        <w:t xml:space="preserve">, </w:t>
      </w:r>
      <w:r w:rsidRPr="005A5FCA">
        <w:rPr>
          <w:rStyle w:val="Emphasis"/>
          <w:highlight w:val="cyan"/>
        </w:rPr>
        <w:t>considered amnesty by many</w:t>
      </w:r>
      <w:r w:rsidRPr="005A5FCA">
        <w:rPr>
          <w:rStyle w:val="Emphasis"/>
        </w:rPr>
        <w:t xml:space="preserve"> </w:t>
      </w:r>
      <w:r w:rsidRPr="005A5FCA">
        <w:rPr>
          <w:rStyle w:val="Emphasis"/>
          <w:highlight w:val="cyan"/>
        </w:rPr>
        <w:t>conservatives</w:t>
      </w:r>
      <w:r w:rsidRPr="00102509">
        <w:rPr>
          <w:rStyle w:val="StyleUnderline"/>
        </w:rPr>
        <w:t xml:space="preserve">, </w:t>
      </w:r>
      <w:r w:rsidRPr="009F1203">
        <w:rPr>
          <w:rStyle w:val="StyleUnderline"/>
          <w:highlight w:val="cyan"/>
        </w:rPr>
        <w:t xml:space="preserve">would represent a </w:t>
      </w:r>
      <w:r w:rsidRPr="005A5FCA">
        <w:rPr>
          <w:rStyle w:val="Emphasis"/>
          <w:highlight w:val="cyan"/>
        </w:rPr>
        <w:t>huge blow to Trump’s base,</w:t>
      </w:r>
      <w:r w:rsidRPr="005A5FCA">
        <w:rPr>
          <w:rStyle w:val="StyleUnderline"/>
          <w:highlight w:val="cyan"/>
        </w:rPr>
        <w:t xml:space="preserve"> and</w:t>
      </w:r>
      <w:r w:rsidRPr="00102509">
        <w:rPr>
          <w:rStyle w:val="StyleUnderline"/>
        </w:rPr>
        <w:t xml:space="preserve"> to </w:t>
      </w:r>
      <w:r w:rsidRPr="009F1203">
        <w:rPr>
          <w:rStyle w:val="StyleUnderline"/>
          <w:highlight w:val="cyan"/>
        </w:rPr>
        <w:t>GOP voters</w:t>
      </w:r>
      <w:r w:rsidRPr="00102509">
        <w:rPr>
          <w:rStyle w:val="StyleUnderline"/>
        </w:rPr>
        <w:t xml:space="preserve"> </w:t>
      </w:r>
      <w:r w:rsidRPr="005A5FCA">
        <w:rPr>
          <w:rStyle w:val="StyleUnderline"/>
          <w:highlight w:val="cyan"/>
        </w:rPr>
        <w:t>writ large</w:t>
      </w:r>
      <w:r w:rsidRPr="009D3392">
        <w:rPr>
          <w:sz w:val="16"/>
        </w:rPr>
        <w:t xml:space="preserve">. Indeed, </w:t>
      </w:r>
      <w:r w:rsidRPr="00102509">
        <w:rPr>
          <w:rStyle w:val="StyleUnderline"/>
        </w:rPr>
        <w:t>even among a bipartisan group of registered voters polled in November, only 10 percent listed DACA as an issue that should be a “top priority” for Congress</w:t>
      </w:r>
      <w:r w:rsidRPr="009D3392">
        <w:rPr>
          <w:sz w:val="16"/>
        </w:rPr>
        <w:t xml:space="preserve"> (notably, more than double that number said health care reform should be at the top). Leaders of both parties agree that the DACA issue must be addressed. However, </w:t>
      </w:r>
      <w:r w:rsidRPr="005A5FCA">
        <w:rPr>
          <w:rStyle w:val="StyleUnderline"/>
          <w:highlight w:val="cyan"/>
        </w:rPr>
        <w:t>for years, Republicans have run on</w:t>
      </w:r>
      <w:r w:rsidRPr="005A5FCA">
        <w:rPr>
          <w:rStyle w:val="StyleUnderline"/>
        </w:rPr>
        <w:t xml:space="preserve"> the </w:t>
      </w:r>
      <w:r w:rsidRPr="005A5FCA">
        <w:rPr>
          <w:rStyle w:val="StyleUnderline"/>
          <w:highlight w:val="cyan"/>
        </w:rPr>
        <w:t>rule of law</w:t>
      </w:r>
      <w:r w:rsidRPr="005A5FCA">
        <w:rPr>
          <w:rStyle w:val="StyleUnderline"/>
        </w:rPr>
        <w:t xml:space="preserve">, even incorporating the principle </w:t>
      </w:r>
      <w:r w:rsidRPr="005A5FCA">
        <w:rPr>
          <w:rStyle w:val="StyleUnderline"/>
          <w:highlight w:val="cyan"/>
        </w:rPr>
        <w:t>in</w:t>
      </w:r>
      <w:r w:rsidRPr="005A5FCA">
        <w:rPr>
          <w:rStyle w:val="StyleUnderline"/>
        </w:rPr>
        <w:t xml:space="preserve">to </w:t>
      </w:r>
      <w:r w:rsidRPr="005A5FCA">
        <w:rPr>
          <w:rStyle w:val="StyleUnderline"/>
          <w:highlight w:val="cyan"/>
        </w:rPr>
        <w:t>their</w:t>
      </w:r>
      <w:r w:rsidRPr="009D3392">
        <w:rPr>
          <w:sz w:val="16"/>
        </w:rPr>
        <w:t xml:space="preserve"> 2016 </w:t>
      </w:r>
      <w:r w:rsidRPr="005A5FCA">
        <w:rPr>
          <w:rStyle w:val="StyleUnderline"/>
          <w:highlight w:val="cyan"/>
        </w:rPr>
        <w:t>party platform</w:t>
      </w:r>
      <w:r w:rsidRPr="009D3392">
        <w:rPr>
          <w:sz w:val="16"/>
        </w:rPr>
        <w:t xml:space="preserve">. </w:t>
      </w:r>
      <w:r w:rsidRPr="00102509">
        <w:rPr>
          <w:rStyle w:val="StyleUnderline"/>
        </w:rPr>
        <w:t xml:space="preserve">For an </w:t>
      </w:r>
      <w:r w:rsidRPr="005A5FCA">
        <w:rPr>
          <w:rStyle w:val="StyleUnderline"/>
          <w:highlight w:val="cyan"/>
        </w:rPr>
        <w:t>amnesty</w:t>
      </w:r>
      <w:r w:rsidRPr="00102509">
        <w:rPr>
          <w:rStyle w:val="StyleUnderline"/>
        </w:rPr>
        <w:t xml:space="preserve"> solution to even be on the table </w:t>
      </w:r>
      <w:r w:rsidRPr="009F1203">
        <w:rPr>
          <w:rStyle w:val="StyleUnderline"/>
          <w:highlight w:val="cyan"/>
        </w:rPr>
        <w:t>represents a betrayal</w:t>
      </w:r>
      <w:r w:rsidRPr="00102509">
        <w:rPr>
          <w:rStyle w:val="StyleUnderline"/>
        </w:rPr>
        <w:t xml:space="preserve"> of those promises — as well as </w:t>
      </w:r>
      <w:r w:rsidRPr="009F1203">
        <w:rPr>
          <w:rStyle w:val="StyleUnderline"/>
          <w:highlight w:val="cyan"/>
        </w:rPr>
        <w:t xml:space="preserve">a </w:t>
      </w:r>
      <w:r w:rsidRPr="00D4245B">
        <w:rPr>
          <w:rStyle w:val="Emphasis"/>
          <w:highlight w:val="cyan"/>
        </w:rPr>
        <w:t>repudiation</w:t>
      </w:r>
      <w:r w:rsidRPr="00D4245B">
        <w:rPr>
          <w:rStyle w:val="Emphasis"/>
        </w:rPr>
        <w:t xml:space="preserve"> </w:t>
      </w:r>
      <w:r w:rsidRPr="00D4245B">
        <w:rPr>
          <w:rStyle w:val="Emphasis"/>
          <w:highlight w:val="cyan"/>
        </w:rPr>
        <w:t>of the president’s priorities</w:t>
      </w:r>
      <w:r w:rsidRPr="00102509">
        <w:rPr>
          <w:rStyle w:val="StyleUnderline"/>
        </w:rPr>
        <w:t>.</w:t>
      </w:r>
      <w:r>
        <w:rPr>
          <w:rStyle w:val="StyleUnderline"/>
        </w:rPr>
        <w:t xml:space="preserve"> </w:t>
      </w:r>
      <w:r w:rsidRPr="009F1203">
        <w:rPr>
          <w:rStyle w:val="StyleUnderline"/>
          <w:highlight w:val="cyan"/>
        </w:rPr>
        <w:t>With</w:t>
      </w:r>
      <w:r w:rsidRPr="00102509">
        <w:rPr>
          <w:rStyle w:val="StyleUnderline"/>
        </w:rPr>
        <w:t xml:space="preserve"> the </w:t>
      </w:r>
      <w:r w:rsidRPr="009F1203">
        <w:rPr>
          <w:rStyle w:val="StyleUnderline"/>
          <w:highlight w:val="cyan"/>
        </w:rPr>
        <w:t>2018</w:t>
      </w:r>
      <w:r w:rsidRPr="00102509">
        <w:rPr>
          <w:rStyle w:val="StyleUnderline"/>
        </w:rPr>
        <w:t xml:space="preserve"> midterms</w:t>
      </w:r>
      <w:r w:rsidRPr="009D3392">
        <w:rPr>
          <w:sz w:val="16"/>
        </w:rPr>
        <w:t xml:space="preserve"> upon them, </w:t>
      </w:r>
      <w:r w:rsidRPr="009F1203">
        <w:rPr>
          <w:rStyle w:val="StyleUnderline"/>
          <w:highlight w:val="cyan"/>
        </w:rPr>
        <w:t>Republicans</w:t>
      </w:r>
      <w:r w:rsidRPr="00102509">
        <w:rPr>
          <w:rStyle w:val="StyleUnderline"/>
        </w:rPr>
        <w:t xml:space="preserve"> are already </w:t>
      </w:r>
      <w:r w:rsidRPr="009F1203">
        <w:rPr>
          <w:rStyle w:val="StyleUnderline"/>
          <w:highlight w:val="cyan"/>
        </w:rPr>
        <w:t>faci</w:t>
      </w:r>
      <w:r w:rsidRPr="00102509">
        <w:rPr>
          <w:rStyle w:val="StyleUnderline"/>
        </w:rPr>
        <w:t xml:space="preserve">ng </w:t>
      </w:r>
      <w:r w:rsidRPr="009F1203">
        <w:rPr>
          <w:rStyle w:val="StyleUnderline"/>
          <w:highlight w:val="cyan"/>
        </w:rPr>
        <w:t>an uphill climb</w:t>
      </w:r>
      <w:r w:rsidRPr="009D3392">
        <w:rPr>
          <w:sz w:val="16"/>
        </w:rPr>
        <w:t xml:space="preserve">. Historically, the president’s party loses an average of 32 House seats and more than two Senate seats, simply due to political headwinds. </w:t>
      </w:r>
      <w:r w:rsidRPr="009F1203">
        <w:rPr>
          <w:rStyle w:val="StyleUnderline"/>
          <w:highlight w:val="cyan"/>
        </w:rPr>
        <w:t>Overcoming that will be made all the more difficult if the GOP’s</w:t>
      </w:r>
      <w:r w:rsidRPr="00102509">
        <w:rPr>
          <w:rStyle w:val="StyleUnderline"/>
        </w:rPr>
        <w:t xml:space="preserve"> first </w:t>
      </w:r>
      <w:r w:rsidRPr="005A5FCA">
        <w:rPr>
          <w:rStyle w:val="StyleUnderline"/>
          <w:highlight w:val="cyan"/>
        </w:rPr>
        <w:t>legislative</w:t>
      </w:r>
      <w:r w:rsidRPr="00102509">
        <w:rPr>
          <w:rStyle w:val="StyleUnderline"/>
        </w:rPr>
        <w:t xml:space="preserve"> </w:t>
      </w:r>
      <w:r w:rsidRPr="009F1203">
        <w:rPr>
          <w:rStyle w:val="StyleUnderline"/>
          <w:highlight w:val="cyan"/>
        </w:rPr>
        <w:t>actions</w:t>
      </w:r>
      <w:r w:rsidRPr="00102509">
        <w:rPr>
          <w:rStyle w:val="StyleUnderline"/>
        </w:rPr>
        <w:t xml:space="preserve"> of 2018 are to</w:t>
      </w:r>
      <w:r w:rsidRPr="009D3392">
        <w:rPr>
          <w:sz w:val="16"/>
        </w:rPr>
        <w:t xml:space="preserve"> cement ObamaCare as the law of the land, and </w:t>
      </w:r>
      <w:r w:rsidRPr="009F1203">
        <w:rPr>
          <w:rStyle w:val="StyleUnderline"/>
          <w:highlight w:val="cyan"/>
        </w:rPr>
        <w:t>hand out amnesty</w:t>
      </w:r>
      <w:r w:rsidRPr="00102509">
        <w:rPr>
          <w:rStyle w:val="StyleUnderline"/>
        </w:rPr>
        <w:t xml:space="preserve"> to illegal immigrants </w:t>
      </w:r>
      <w:r w:rsidRPr="009D3392">
        <w:rPr>
          <w:sz w:val="16"/>
        </w:rPr>
        <w:t xml:space="preserve">without the reforms articulated by the president. As I noted recently on MSNBC, </w:t>
      </w:r>
      <w:r w:rsidRPr="009F1203">
        <w:rPr>
          <w:rStyle w:val="Emphasis"/>
          <w:highlight w:val="cyan"/>
        </w:rPr>
        <w:t>the country’s most active voters prize authenticity</w:t>
      </w:r>
      <w:r w:rsidRPr="005A5FCA">
        <w:rPr>
          <w:sz w:val="16"/>
          <w:highlight w:val="cyan"/>
        </w:rPr>
        <w:t xml:space="preserve">. </w:t>
      </w:r>
      <w:r w:rsidRPr="005A5FCA">
        <w:rPr>
          <w:rStyle w:val="StyleUnderline"/>
          <w:highlight w:val="cyan"/>
        </w:rPr>
        <w:t>In politics, this is as simple as making a promise and keeping it.</w:t>
      </w:r>
      <w:r>
        <w:rPr>
          <w:rStyle w:val="StyleUnderline"/>
        </w:rPr>
        <w:t xml:space="preserve"> </w:t>
      </w:r>
      <w:r w:rsidRPr="00102509">
        <w:rPr>
          <w:rStyle w:val="StyleUnderline"/>
        </w:rPr>
        <w:t xml:space="preserve">As </w:t>
      </w:r>
      <w:r w:rsidRPr="005A5FCA">
        <w:rPr>
          <w:rStyle w:val="StyleUnderline"/>
          <w:highlight w:val="cyan"/>
        </w:rPr>
        <w:t>Republicans</w:t>
      </w:r>
      <w:r w:rsidRPr="00102509">
        <w:rPr>
          <w:rStyle w:val="StyleUnderline"/>
        </w:rPr>
        <w:t xml:space="preserve"> prepare to grapple with</w:t>
      </w:r>
      <w:r w:rsidRPr="009D3392">
        <w:rPr>
          <w:sz w:val="16"/>
        </w:rPr>
        <w:t xml:space="preserve"> two of their most </w:t>
      </w:r>
      <w:r w:rsidRPr="00102509">
        <w:rPr>
          <w:rStyle w:val="StyleUnderline"/>
        </w:rPr>
        <w:t>longstanding promises</w:t>
      </w:r>
      <w:r w:rsidRPr="009D3392">
        <w:rPr>
          <w:sz w:val="16"/>
        </w:rPr>
        <w:t xml:space="preserve"> — ObamaCare and </w:t>
      </w:r>
      <w:r w:rsidRPr="005A5FCA">
        <w:rPr>
          <w:rStyle w:val="StyleUnderline"/>
        </w:rPr>
        <w:t>the rule of law</w:t>
      </w:r>
      <w:r w:rsidRPr="009D3392">
        <w:rPr>
          <w:sz w:val="16"/>
        </w:rPr>
        <w:t xml:space="preserve"> — </w:t>
      </w:r>
      <w:r w:rsidRPr="00102509">
        <w:rPr>
          <w:rStyle w:val="StyleUnderline"/>
        </w:rPr>
        <w:t xml:space="preserve">they would </w:t>
      </w:r>
      <w:r w:rsidRPr="005A5FCA">
        <w:rPr>
          <w:rStyle w:val="StyleUnderline"/>
          <w:highlight w:val="cyan"/>
        </w:rPr>
        <w:t>do well to keep that in mind</w:t>
      </w:r>
      <w:r w:rsidRPr="005A5FCA">
        <w:rPr>
          <w:sz w:val="16"/>
          <w:highlight w:val="cyan"/>
        </w:rPr>
        <w:t>.</w:t>
      </w:r>
    </w:p>
    <w:p w14:paraId="7E00CAA0" w14:textId="7F6A5E6C" w:rsidR="00281138" w:rsidRDefault="00281138" w:rsidP="005A5FCA">
      <w:pPr>
        <w:rPr>
          <w:sz w:val="16"/>
        </w:rPr>
      </w:pPr>
    </w:p>
    <w:p w14:paraId="7CE383B5" w14:textId="77777777" w:rsidR="00281138" w:rsidRDefault="00281138" w:rsidP="00281138">
      <w:pPr>
        <w:rPr>
          <w:sz w:val="16"/>
        </w:rPr>
      </w:pPr>
    </w:p>
    <w:p w14:paraId="3F40B8AE" w14:textId="77777777" w:rsidR="00281138" w:rsidRPr="006C0250" w:rsidRDefault="00281138" w:rsidP="006C0250">
      <w:pPr>
        <w:pStyle w:val="Heading4"/>
      </w:pPr>
      <w:r w:rsidRPr="006C0250">
        <w:t xml:space="preserve">base views the plan as the ultimate betrayal – it’s the one and only issue that shreds resiliency </w:t>
      </w:r>
    </w:p>
    <w:p w14:paraId="30F9C3DA" w14:textId="77777777" w:rsidR="00281138" w:rsidRPr="00F1160D" w:rsidRDefault="00281138" w:rsidP="00281138">
      <w:r w:rsidRPr="00F1160D">
        <w:rPr>
          <w:rStyle w:val="Style13ptBold"/>
        </w:rPr>
        <w:t>Edsall 18</w:t>
      </w:r>
      <w:r>
        <w:rPr>
          <w:rStyle w:val="Style13ptBold"/>
        </w:rPr>
        <w:t>---</w:t>
      </w:r>
      <w:r w:rsidRPr="00F1160D">
        <w:t>Thomas, NYT columnist, Joseph Pulitzer II and Edith Pulitzer Moore Professor, Columbia Graduate School of Journalism, 2006–2014; adjunct professor 2014–2017, Columbia University School of Journalism, "Trump Has Got Democrats Right Where He Wants Them" The New York Times</w:t>
      </w:r>
      <w:r>
        <w:t xml:space="preserve">, </w:t>
      </w:r>
      <w:r w:rsidRPr="00F1160D">
        <w:t>February 1</w:t>
      </w:r>
      <w:r>
        <w:t xml:space="preserve">, </w:t>
      </w:r>
      <w:r w:rsidRPr="00F1160D">
        <w:t>https://www.nytimes.com/2018/02/01/opinion/trump-democrats-immigration.html</w:t>
      </w:r>
      <w:r>
        <w:t>]</w:t>
      </w:r>
    </w:p>
    <w:p w14:paraId="78DB5776" w14:textId="77777777" w:rsidR="00281138" w:rsidRPr="00F72C43" w:rsidRDefault="00281138" w:rsidP="00281138">
      <w:pPr>
        <w:rPr>
          <w:sz w:val="16"/>
        </w:rPr>
      </w:pPr>
      <w:r w:rsidRPr="004D3606">
        <w:rPr>
          <w:rStyle w:val="Emphasis"/>
          <w:highlight w:val="cyan"/>
        </w:rPr>
        <w:t>Animosity to immigration was crucial to Trump’s Electoral College victory, especially in rural Rust Belt counties</w:t>
      </w:r>
      <w:r w:rsidRPr="00BA539F">
        <w:rPr>
          <w:rStyle w:val="Emphasis"/>
        </w:rPr>
        <w:t>.</w:t>
      </w:r>
      <w:r>
        <w:rPr>
          <w:rStyle w:val="Emphasis"/>
        </w:rPr>
        <w:t xml:space="preserve"> </w:t>
      </w:r>
      <w:r w:rsidRPr="00F72C43">
        <w:rPr>
          <w:sz w:val="16"/>
        </w:rPr>
        <w:t xml:space="preserve">But </w:t>
      </w:r>
      <w:r w:rsidRPr="00281138">
        <w:rPr>
          <w:rStyle w:val="StyleUnderline"/>
        </w:rPr>
        <w:t>the legislative framework</w:t>
      </w:r>
      <w:r w:rsidRPr="00F72C43">
        <w:rPr>
          <w:sz w:val="16"/>
        </w:rPr>
        <w:t xml:space="preserve"> Trump proposed </w:t>
      </w:r>
      <w:r w:rsidRPr="00281138">
        <w:rPr>
          <w:rStyle w:val="StyleUnderline"/>
        </w:rPr>
        <w:t>is by no means risk-free for Republicans</w:t>
      </w:r>
      <w:r w:rsidRPr="00F72C43">
        <w:rPr>
          <w:sz w:val="16"/>
        </w:rPr>
        <w:t xml:space="preserve">. Emily Ekins, director of polling at the libertarian Cato Institute, wrote me that: </w:t>
      </w:r>
      <w:r w:rsidRPr="00D4245B">
        <w:rPr>
          <w:rStyle w:val="StyleUnderline"/>
          <w:highlight w:val="cyan"/>
        </w:rPr>
        <w:t>This</w:t>
      </w:r>
      <w:r w:rsidRPr="00AC59A4">
        <w:rPr>
          <w:rStyle w:val="StyleUnderline"/>
        </w:rPr>
        <w:t xml:space="preserve"> framework </w:t>
      </w:r>
      <w:r w:rsidRPr="00D4245B">
        <w:rPr>
          <w:rStyle w:val="StyleUnderline"/>
          <w:highlight w:val="cyan"/>
        </w:rPr>
        <w:t xml:space="preserve">may </w:t>
      </w:r>
      <w:r w:rsidRPr="00281138">
        <w:rPr>
          <w:rStyle w:val="Emphasis"/>
          <w:highlight w:val="cyan"/>
        </w:rPr>
        <w:t>anger a critical component of Trump’s base</w:t>
      </w:r>
      <w:r w:rsidRPr="00D4245B">
        <w:rPr>
          <w:rStyle w:val="StyleUnderline"/>
          <w:highlight w:val="cyan"/>
        </w:rPr>
        <w:t xml:space="preserve"> if they</w:t>
      </w:r>
      <w:r w:rsidRPr="00AC59A4">
        <w:rPr>
          <w:rStyle w:val="StyleUnderline"/>
        </w:rPr>
        <w:t xml:space="preserve"> come to </w:t>
      </w:r>
      <w:r w:rsidRPr="004D3606">
        <w:rPr>
          <w:rStyle w:val="StyleUnderline"/>
          <w:highlight w:val="cyan"/>
        </w:rPr>
        <w:t>view it as “amnesty</w:t>
      </w:r>
      <w:r w:rsidRPr="00AC59A4">
        <w:rPr>
          <w:rStyle w:val="StyleUnderline"/>
        </w:rPr>
        <w:t xml:space="preserve">.” </w:t>
      </w:r>
      <w:r w:rsidRPr="004D3606">
        <w:rPr>
          <w:rStyle w:val="StyleUnderline"/>
          <w:highlight w:val="cyan"/>
        </w:rPr>
        <w:t>This</w:t>
      </w:r>
      <w:r w:rsidRPr="00AC59A4">
        <w:rPr>
          <w:rStyle w:val="StyleUnderline"/>
        </w:rPr>
        <w:t xml:space="preserve"> in turn </w:t>
      </w:r>
      <w:r w:rsidRPr="004D3606">
        <w:rPr>
          <w:rStyle w:val="StyleUnderline"/>
          <w:highlight w:val="cyan"/>
        </w:rPr>
        <w:t xml:space="preserve">could impact turnout </w:t>
      </w:r>
      <w:r w:rsidRPr="00D4245B">
        <w:rPr>
          <w:rStyle w:val="StyleUnderline"/>
        </w:rPr>
        <w:t>in the 2018</w:t>
      </w:r>
      <w:r w:rsidRPr="00AC59A4">
        <w:rPr>
          <w:rStyle w:val="StyleUnderline"/>
        </w:rPr>
        <w:t xml:space="preserve"> midterms</w:t>
      </w:r>
      <w:r w:rsidRPr="00F72C43">
        <w:rPr>
          <w:sz w:val="16"/>
        </w:rPr>
        <w:t xml:space="preserve">. </w:t>
      </w:r>
      <w:r w:rsidRPr="00281138">
        <w:rPr>
          <w:rStyle w:val="Emphasis"/>
          <w:highlight w:val="cyan"/>
        </w:rPr>
        <w:t>Crucially</w:t>
      </w:r>
      <w:r w:rsidRPr="00D4245B">
        <w:rPr>
          <w:rStyle w:val="StyleUnderline"/>
          <w:highlight w:val="cyan"/>
        </w:rPr>
        <w:t>,</w:t>
      </w:r>
      <w:r w:rsidRPr="00F72C43">
        <w:rPr>
          <w:sz w:val="16"/>
        </w:rPr>
        <w:t xml:space="preserve"> Ekins noted that </w:t>
      </w:r>
      <w:r w:rsidRPr="00D4245B">
        <w:rPr>
          <w:rStyle w:val="StyleUnderline"/>
          <w:highlight w:val="cyan"/>
        </w:rPr>
        <w:t>immigration attitudes were</w:t>
      </w:r>
      <w:r>
        <w:rPr>
          <w:rStyle w:val="StyleUnderline"/>
        </w:rPr>
        <w:t xml:space="preserve"> </w:t>
      </w:r>
      <w:r w:rsidRPr="00AC59A4">
        <w:rPr>
          <w:rStyle w:val="StyleUnderline"/>
        </w:rPr>
        <w:t xml:space="preserve">one of the </w:t>
      </w:r>
      <w:r w:rsidRPr="00281138">
        <w:rPr>
          <w:rStyle w:val="Emphasis"/>
          <w:highlight w:val="cyan"/>
        </w:rPr>
        <w:t>strongest predictors</w:t>
      </w:r>
      <w:r w:rsidRPr="00D4245B">
        <w:rPr>
          <w:rStyle w:val="StyleUnderline"/>
          <w:highlight w:val="cyan"/>
        </w:rPr>
        <w:t xml:space="preserve"> of Obama-Trump voters</w:t>
      </w:r>
      <w:r w:rsidRPr="00F72C43">
        <w:rPr>
          <w:sz w:val="16"/>
        </w:rPr>
        <w:t xml:space="preserve">. Thus, </w:t>
      </w:r>
      <w:r w:rsidRPr="004D3606">
        <w:rPr>
          <w:rStyle w:val="StyleUnderline"/>
          <w:highlight w:val="cyan"/>
        </w:rPr>
        <w:t xml:space="preserve">if these voters come to believe that Trump has </w:t>
      </w:r>
      <w:r w:rsidRPr="00D4245B">
        <w:rPr>
          <w:rStyle w:val="Emphasis"/>
          <w:highlight w:val="cyan"/>
        </w:rPr>
        <w:t>betrayed them on one of their primary reasons of support, they may be less mobilized</w:t>
      </w:r>
      <w:r w:rsidRPr="004D3606">
        <w:rPr>
          <w:rStyle w:val="StyleUnderline"/>
          <w:highlight w:val="cyan"/>
        </w:rPr>
        <w:t xml:space="preserve"> </w:t>
      </w:r>
      <w:r w:rsidRPr="00D4245B">
        <w:rPr>
          <w:rStyle w:val="StyleUnderline"/>
        </w:rPr>
        <w:t>come the 2018 midterms</w:t>
      </w:r>
      <w:r w:rsidRPr="00D4245B">
        <w:rPr>
          <w:sz w:val="16"/>
        </w:rPr>
        <w:t xml:space="preserve"> </w:t>
      </w:r>
      <w:r w:rsidRPr="00D4245B">
        <w:rPr>
          <w:rStyle w:val="StyleUnderline"/>
        </w:rPr>
        <w:t>and</w:t>
      </w:r>
      <w:r w:rsidRPr="00D4245B">
        <w:rPr>
          <w:sz w:val="16"/>
        </w:rPr>
        <w:t xml:space="preserve"> perhaps in </w:t>
      </w:r>
      <w:r w:rsidRPr="00D4245B">
        <w:rPr>
          <w:rStyle w:val="StyleUnderline"/>
        </w:rPr>
        <w:t>2020</w:t>
      </w:r>
      <w:r w:rsidRPr="00D4245B">
        <w:rPr>
          <w:rStyle w:val="StyleUnderline"/>
          <w:highlight w:val="cyan"/>
        </w:rPr>
        <w:t>. While Trump’s supporters have stuck with him throughout numerous controversies</w:t>
      </w:r>
      <w:r w:rsidRPr="00F72C43">
        <w:rPr>
          <w:sz w:val="16"/>
        </w:rPr>
        <w:t xml:space="preserve">, </w:t>
      </w:r>
      <w:r w:rsidRPr="004D3606">
        <w:rPr>
          <w:rStyle w:val="Emphasis"/>
          <w:highlight w:val="cyan"/>
        </w:rPr>
        <w:t>perceived betrayal on immigration might be the one issue that could cost Trump his base</w:t>
      </w:r>
      <w:r w:rsidRPr="00F72C43">
        <w:rPr>
          <w:sz w:val="16"/>
        </w:rPr>
        <w:t>.</w:t>
      </w:r>
    </w:p>
    <w:p w14:paraId="2EB550A5" w14:textId="77777777" w:rsidR="00281138" w:rsidRPr="009D3392" w:rsidRDefault="00281138" w:rsidP="005A5FCA">
      <w:pPr>
        <w:rPr>
          <w:sz w:val="16"/>
        </w:rPr>
      </w:pPr>
    </w:p>
    <w:p w14:paraId="2BDE4B80" w14:textId="3550C190" w:rsidR="005A5FCA" w:rsidRPr="006C0250" w:rsidRDefault="00537202" w:rsidP="006C0250">
      <w:pPr>
        <w:pStyle w:val="Heading4"/>
      </w:pPr>
      <w:r w:rsidRPr="006C0250">
        <w:t xml:space="preserve">Passing </w:t>
      </w:r>
      <w:r w:rsidR="005A5FCA" w:rsidRPr="006C0250">
        <w:t xml:space="preserve">DACA </w:t>
      </w:r>
      <w:r w:rsidRPr="006C0250">
        <w:t xml:space="preserve">legislation </w:t>
      </w:r>
      <w:r w:rsidR="005A5FCA" w:rsidRPr="006C0250">
        <w:t>depresses the base</w:t>
      </w:r>
      <w:r w:rsidR="00D4245B" w:rsidRPr="006C0250">
        <w:t xml:space="preserve"> – it’s a symbolic stand in for the entire debate </w:t>
      </w:r>
    </w:p>
    <w:p w14:paraId="0A032780" w14:textId="77777777" w:rsidR="005A5FCA" w:rsidRPr="004C45B5" w:rsidRDefault="005A5FCA" w:rsidP="005A5FCA">
      <w:r w:rsidRPr="004C45B5">
        <w:rPr>
          <w:rStyle w:val="Style13ptBold"/>
        </w:rPr>
        <w:t>Kapur 18</w:t>
      </w:r>
      <w:r>
        <w:rPr>
          <w:rStyle w:val="Style13ptBold"/>
        </w:rPr>
        <w:t>---</w:t>
      </w:r>
      <w:r w:rsidRPr="004C45B5">
        <w:t>Sahil, congressional reporter @ Bloomberg, "How Failure of a ‘Dreamer’ Deal May Tip Control of Congress" Bloomberg</w:t>
      </w:r>
      <w:r>
        <w:t xml:space="preserve">, </w:t>
      </w:r>
      <w:r w:rsidRPr="004C45B5">
        <w:t>April 2</w:t>
      </w:r>
      <w:r>
        <w:t xml:space="preserve">, </w:t>
      </w:r>
      <w:r w:rsidRPr="004C45B5">
        <w:t>https://www.bloomberg.com/news/articles/2018-05-15/behind-seattle-s-amazon-tax-seething-tensions-livid-neighbors-and-rising-rents</w:t>
      </w:r>
      <w:r>
        <w:t>]</w:t>
      </w:r>
    </w:p>
    <w:p w14:paraId="360EFD3E" w14:textId="77777777" w:rsidR="005A5FCA" w:rsidRPr="00FE3664" w:rsidRDefault="005A5FCA" w:rsidP="005A5FCA">
      <w:pPr>
        <w:rPr>
          <w:sz w:val="12"/>
        </w:rPr>
      </w:pPr>
      <w:r w:rsidRPr="00831275">
        <w:rPr>
          <w:rStyle w:val="StyleUnderline"/>
        </w:rPr>
        <w:t>The failure</w:t>
      </w:r>
      <w:r w:rsidRPr="00FE3664">
        <w:rPr>
          <w:sz w:val="12"/>
        </w:rPr>
        <w:t xml:space="preserve"> of President Donald Trump and Democratic lawmakers </w:t>
      </w:r>
      <w:r w:rsidRPr="00831275">
        <w:rPr>
          <w:rStyle w:val="StyleUnderline"/>
        </w:rPr>
        <w:t xml:space="preserve">to strike </w:t>
      </w:r>
      <w:r w:rsidRPr="00FE3664">
        <w:rPr>
          <w:rStyle w:val="StyleUnderline"/>
          <w:highlight w:val="cyan"/>
        </w:rPr>
        <w:t>a deal on</w:t>
      </w:r>
      <w:r w:rsidRPr="00831275">
        <w:rPr>
          <w:rStyle w:val="StyleUnderline"/>
        </w:rPr>
        <w:t xml:space="preserve"> </w:t>
      </w:r>
      <w:r w:rsidRPr="00FE3664">
        <w:rPr>
          <w:sz w:val="12"/>
        </w:rPr>
        <w:t xml:space="preserve">young </w:t>
      </w:r>
      <w:r w:rsidRPr="00FE3664">
        <w:rPr>
          <w:rStyle w:val="StyleUnderline"/>
          <w:highlight w:val="cyan"/>
        </w:rPr>
        <w:t>undocumented immigrants</w:t>
      </w:r>
      <w:r w:rsidRPr="00FE3664">
        <w:rPr>
          <w:sz w:val="12"/>
        </w:rPr>
        <w:t xml:space="preserve"> </w:t>
      </w:r>
      <w:r w:rsidRPr="005A5FCA">
        <w:rPr>
          <w:rStyle w:val="StyleUnderline"/>
          <w:highlight w:val="cyan"/>
        </w:rPr>
        <w:t>puts the divisive issue into</w:t>
      </w:r>
      <w:r w:rsidRPr="00831275">
        <w:rPr>
          <w:rStyle w:val="StyleUnderline"/>
        </w:rPr>
        <w:t xml:space="preserve"> the middle of some </w:t>
      </w:r>
      <w:r w:rsidRPr="005A5FCA">
        <w:rPr>
          <w:rStyle w:val="StyleUnderline"/>
          <w:highlight w:val="cyan"/>
        </w:rPr>
        <w:t>hotly contested campaigns</w:t>
      </w:r>
      <w:r w:rsidRPr="00831275">
        <w:rPr>
          <w:rStyle w:val="StyleUnderline"/>
        </w:rPr>
        <w:t xml:space="preserve"> for November’s midterm elections</w:t>
      </w:r>
      <w:r>
        <w:rPr>
          <w:rStyle w:val="StyleUnderline"/>
        </w:rPr>
        <w:t xml:space="preserve">, </w:t>
      </w:r>
      <w:r w:rsidRPr="00831275">
        <w:rPr>
          <w:rStyle w:val="Emphasis"/>
        </w:rPr>
        <w:t xml:space="preserve">ones </w:t>
      </w:r>
      <w:r w:rsidRPr="00D4245B">
        <w:rPr>
          <w:rStyle w:val="Emphasis"/>
          <w:highlight w:val="cyan"/>
        </w:rPr>
        <w:t>which c</w:t>
      </w:r>
      <w:r w:rsidRPr="00FE3664">
        <w:rPr>
          <w:rStyle w:val="Emphasis"/>
          <w:highlight w:val="cyan"/>
        </w:rPr>
        <w:t xml:space="preserve">ould tip </w:t>
      </w:r>
      <w:r w:rsidRPr="00D4245B">
        <w:rPr>
          <w:rStyle w:val="Emphasis"/>
        </w:rPr>
        <w:t xml:space="preserve">control of </w:t>
      </w:r>
      <w:r w:rsidRPr="00FE3664">
        <w:rPr>
          <w:rStyle w:val="Emphasis"/>
          <w:highlight w:val="cyan"/>
        </w:rPr>
        <w:t>Congress</w:t>
      </w:r>
      <w:r w:rsidRPr="005A5FCA">
        <w:rPr>
          <w:rStyle w:val="StyleUnderline"/>
          <w:highlight w:val="cyan"/>
        </w:rPr>
        <w:t>.</w:t>
      </w:r>
      <w:r w:rsidRPr="005A5FCA">
        <w:rPr>
          <w:rStyle w:val="StyleUnderline"/>
        </w:rPr>
        <w:t xml:space="preserve"> A relatively small number of people are affected personally by</w:t>
      </w:r>
      <w:r w:rsidRPr="00FE3664">
        <w:rPr>
          <w:sz w:val="12"/>
        </w:rPr>
        <w:t xml:space="preserve"> </w:t>
      </w:r>
      <w:r w:rsidRPr="00831275">
        <w:rPr>
          <w:rStyle w:val="StyleUnderline"/>
        </w:rPr>
        <w:t>the</w:t>
      </w:r>
      <w:r w:rsidRPr="00FE3664">
        <w:rPr>
          <w:sz w:val="12"/>
        </w:rPr>
        <w:t xml:space="preserve"> </w:t>
      </w:r>
      <w:r w:rsidRPr="00FE3664">
        <w:rPr>
          <w:rStyle w:val="Emphasis"/>
          <w:highlight w:val="cyan"/>
        </w:rPr>
        <w:t>D</w:t>
      </w:r>
      <w:r w:rsidRPr="00FE3664">
        <w:rPr>
          <w:sz w:val="12"/>
        </w:rPr>
        <w:t xml:space="preserve">eferred </w:t>
      </w:r>
      <w:r w:rsidRPr="00FE3664">
        <w:rPr>
          <w:rStyle w:val="Emphasis"/>
          <w:highlight w:val="cyan"/>
        </w:rPr>
        <w:t>A</w:t>
      </w:r>
      <w:r w:rsidRPr="00FE3664">
        <w:rPr>
          <w:sz w:val="12"/>
        </w:rPr>
        <w:t xml:space="preserve">ction for </w:t>
      </w:r>
      <w:r w:rsidRPr="00FE3664">
        <w:rPr>
          <w:rStyle w:val="Emphasis"/>
          <w:highlight w:val="cyan"/>
        </w:rPr>
        <w:t>C</w:t>
      </w:r>
      <w:r w:rsidRPr="00FE3664">
        <w:rPr>
          <w:sz w:val="12"/>
        </w:rPr>
        <w:t xml:space="preserve">hildhood </w:t>
      </w:r>
      <w:r w:rsidRPr="00FE3664">
        <w:rPr>
          <w:rStyle w:val="Emphasis"/>
          <w:highlight w:val="cyan"/>
        </w:rPr>
        <w:t>A</w:t>
      </w:r>
      <w:r w:rsidRPr="00FE3664">
        <w:rPr>
          <w:sz w:val="12"/>
        </w:rPr>
        <w:t xml:space="preserve">rrivals </w:t>
      </w:r>
      <w:r w:rsidRPr="00831275">
        <w:rPr>
          <w:rStyle w:val="StyleUnderline"/>
        </w:rPr>
        <w:t>program</w:t>
      </w:r>
      <w:r w:rsidRPr="00FE3664">
        <w:rPr>
          <w:sz w:val="12"/>
        </w:rPr>
        <w:t xml:space="preserve"> </w:t>
      </w:r>
      <w:r w:rsidRPr="005A5FCA">
        <w:rPr>
          <w:rStyle w:val="StyleUnderline"/>
        </w:rPr>
        <w:t>that Trump wants to end, about 1.8 million immigrants, known as Dreamers, who were brought to the U.S. illegally as children, according to administration estimates. And they can’t vote. But the group</w:t>
      </w:r>
      <w:r w:rsidRPr="00FE3664">
        <w:rPr>
          <w:sz w:val="12"/>
        </w:rPr>
        <w:t xml:space="preserve"> </w:t>
      </w:r>
      <w:r w:rsidRPr="00FE3664">
        <w:rPr>
          <w:rStyle w:val="StyleUnderline"/>
          <w:highlight w:val="cyan"/>
        </w:rPr>
        <w:t xml:space="preserve">has emerged as a </w:t>
      </w:r>
      <w:r w:rsidRPr="005A5FCA">
        <w:rPr>
          <w:rStyle w:val="Emphasis"/>
          <w:highlight w:val="cyan"/>
        </w:rPr>
        <w:t>symbolic stand-in for the debate over illegal immigration</w:t>
      </w:r>
      <w:r w:rsidRPr="00FE3664">
        <w:rPr>
          <w:rStyle w:val="StyleUnderline"/>
          <w:highlight w:val="cyan"/>
        </w:rPr>
        <w:t xml:space="preserve"> that’s been at a stalemate</w:t>
      </w:r>
      <w:r w:rsidRPr="00831275">
        <w:rPr>
          <w:rStyle w:val="StyleUnderline"/>
        </w:rPr>
        <w:t xml:space="preserve"> in Washington </w:t>
      </w:r>
      <w:r w:rsidRPr="00FE3664">
        <w:rPr>
          <w:rStyle w:val="StyleUnderline"/>
          <w:highlight w:val="cyan"/>
        </w:rPr>
        <w:t>for more than a decade</w:t>
      </w:r>
      <w:r w:rsidRPr="00FE3664">
        <w:rPr>
          <w:sz w:val="12"/>
        </w:rPr>
        <w:t>. A sizable majority of Americans, especially Democrats and independents, support giving legal status to Dreamers, opinion polls have shown. The topic resonates especially in California, Arizona, Texas, Florida and Nevada</w:t>
      </w:r>
      <w:r>
        <w:rPr>
          <w:sz w:val="12"/>
        </w:rPr>
        <w:t xml:space="preserve">, </w:t>
      </w:r>
      <w:r w:rsidRPr="00FE3664">
        <w:rPr>
          <w:sz w:val="12"/>
        </w:rPr>
        <w:t>states with large Hispanic populations where Democrats are seeking to chip away at the Republican majorities in the House and Senate. “We’re discussing it in our race every single day,” said Jacky Rosen, a U.S. representative who’s the likely Democratic nominee to face Republican incumbent Senator Dean Heller in Nevada. “Dean Heller is doing whatever the president wants</w:t>
      </w:r>
      <w:r>
        <w:rPr>
          <w:sz w:val="12"/>
        </w:rPr>
        <w:t xml:space="preserve">, </w:t>
      </w:r>
      <w:r w:rsidRPr="00FE3664">
        <w:rPr>
          <w:sz w:val="12"/>
        </w:rPr>
        <w:t xml:space="preserve">he’s opposing the Dream Act and he voted against two bipartisan DACA deals.” QuickTake: </w:t>
      </w:r>
      <w:r w:rsidRPr="00D4245B">
        <w:rPr>
          <w:rStyle w:val="StyleUnderline"/>
        </w:rPr>
        <w:t>Who are the ‘</w:t>
      </w:r>
      <w:r w:rsidRPr="00D4245B">
        <w:rPr>
          <w:rStyle w:val="StyleUnderline"/>
          <w:highlight w:val="cyan"/>
        </w:rPr>
        <w:t>Dreamers</w:t>
      </w:r>
      <w:r w:rsidRPr="00D4245B">
        <w:rPr>
          <w:rStyle w:val="StyleUnderline"/>
        </w:rPr>
        <w:t>’</w:t>
      </w:r>
      <w:r w:rsidRPr="00FE3664">
        <w:rPr>
          <w:sz w:val="12"/>
        </w:rPr>
        <w:t>? Trump waded back into the partisan debate on Monday, taking to Twitter to again blame Democrats for the collapse of the immigration compromise and declare "Democrats want No Borders, hence drugs and crime!" He also said Democrats must now embrace his calls for a wall and "proper border legislation" as part of any deal on shielding the young migrants from deportation. Trump also continued a line of tweets he started on Sunday, calling on Mexico to stop a "caravan" of immigrants from Central America from marching northward and prodding lawmakers from his Republican Party to use the "nuclear option" and remove a procedural tactic that has allowed Democrats to block legislation to fund a border wall between the U.S. and Mexico. Vulnerable Incumbent Heller is considered the most vulnerable Republican running for re-election to the Senate. He narrowly won his election in 2012, and Democrat Hillary Clinton carried Nevada in the 2016 presidential contest. There are roughly 12,400 young immigrants registered for DACA in the state, according to government estimates. The Nevada Senate race is enough of a concern for Republicans that Trump stepped in to head off a challenge to Heller in the party’s primary, scheduled for June. Keith Schipper, a spokesman for Heller, said Rosen was trying to “demagogue” the issue of DACA. He said Heller voted for a Trump-backed proposal that would have given those eligible under DACA a path to citizenship, while also cutting legal immigration. That was one of three immigration proposals that failed to advance in the Senate in February. Public Support “Dean Heller has led on finding a solution; Jacky Rosen is all talk,” Schipper said in an email. Despite broad-based support for Dreamers, attempts to formalize their status in the U.S. have repeatedly broken down. Democrats rejected Trump’s demands to impose steep cuts in the future flow of family-sponsored immigration</w:t>
      </w:r>
      <w:r>
        <w:rPr>
          <w:sz w:val="12"/>
        </w:rPr>
        <w:t xml:space="preserve">, </w:t>
      </w:r>
      <w:r w:rsidRPr="00FE3664">
        <w:rPr>
          <w:sz w:val="12"/>
        </w:rPr>
        <w:t>a process he’s derided as “chain migration”</w:t>
      </w:r>
      <w:r>
        <w:rPr>
          <w:sz w:val="12"/>
        </w:rPr>
        <w:t xml:space="preserve">, </w:t>
      </w:r>
      <w:r w:rsidRPr="00FE3664">
        <w:rPr>
          <w:sz w:val="12"/>
        </w:rPr>
        <w:t xml:space="preserve">and to fund a border wall as part of any compromise on DACA. The debate cuts both ways. In Texas, Republican Senator Ted Cruz is being challenged by Democrat Representative Beto O’Rourke. </w:t>
      </w:r>
      <w:r w:rsidRPr="005A5FCA">
        <w:rPr>
          <w:rStyle w:val="StyleUnderline"/>
        </w:rPr>
        <w:t xml:space="preserve">Cruz has sought to </w:t>
      </w:r>
      <w:r w:rsidRPr="00D4245B">
        <w:rPr>
          <w:rStyle w:val="Emphasis"/>
          <w:highlight w:val="cyan"/>
        </w:rPr>
        <w:t>energize conservative</w:t>
      </w:r>
      <w:r w:rsidRPr="00D4245B">
        <w:rPr>
          <w:rStyle w:val="Emphasis"/>
        </w:rPr>
        <w:t xml:space="preserve"> voter</w:t>
      </w:r>
      <w:r w:rsidRPr="00D4245B">
        <w:rPr>
          <w:rStyle w:val="Emphasis"/>
          <w:highlight w:val="cyan"/>
        </w:rPr>
        <w:t>s</w:t>
      </w:r>
      <w:r w:rsidRPr="00D4245B">
        <w:rPr>
          <w:rStyle w:val="Emphasis"/>
        </w:rPr>
        <w:t xml:space="preserve"> </w:t>
      </w:r>
      <w:r w:rsidRPr="00D4245B">
        <w:rPr>
          <w:rStyle w:val="Emphasis"/>
          <w:highlight w:val="cyan"/>
        </w:rPr>
        <w:t>by carving out hard-line opposition to any path</w:t>
      </w:r>
      <w:r w:rsidRPr="00D4245B">
        <w:rPr>
          <w:rStyle w:val="Emphasis"/>
        </w:rPr>
        <w:t xml:space="preserve"> to citizenship </w:t>
      </w:r>
      <w:r w:rsidRPr="00D4245B">
        <w:rPr>
          <w:rStyle w:val="Emphasis"/>
          <w:highlight w:val="cyan"/>
        </w:rPr>
        <w:t>for Dreamers</w:t>
      </w:r>
      <w:r w:rsidRPr="00D4245B">
        <w:rPr>
          <w:rStyle w:val="StyleUnderline"/>
          <w:highlight w:val="cyan"/>
        </w:rPr>
        <w:t>, on</w:t>
      </w:r>
      <w:r w:rsidRPr="005A5FCA">
        <w:rPr>
          <w:rStyle w:val="StyleUnderline"/>
        </w:rPr>
        <w:t xml:space="preserve"> the </w:t>
      </w:r>
      <w:r w:rsidRPr="00D4245B">
        <w:rPr>
          <w:rStyle w:val="StyleUnderline"/>
          <w:highlight w:val="cyan"/>
        </w:rPr>
        <w:t xml:space="preserve">grounds that it </w:t>
      </w:r>
      <w:r w:rsidRPr="00D4245B">
        <w:rPr>
          <w:rStyle w:val="Emphasis"/>
          <w:highlight w:val="cyan"/>
        </w:rPr>
        <w:t>would reward lawbreakers</w:t>
      </w:r>
      <w:r w:rsidRPr="00D4245B">
        <w:rPr>
          <w:rStyle w:val="Emphasis"/>
        </w:rPr>
        <w:t>.</w:t>
      </w:r>
      <w:r w:rsidRPr="00FE3664">
        <w:rPr>
          <w:sz w:val="12"/>
        </w:rPr>
        <w:t xml:space="preserve"> Texas has about 113,000 DACA recipients, putting it second behind California. ‘Principled Stand’ </w:t>
      </w:r>
      <w:r w:rsidRPr="005E2A99">
        <w:rPr>
          <w:rStyle w:val="StyleUnderline"/>
        </w:rPr>
        <w:t>Cruz has “taken a strong principled stand and it’s definitely helping him in Texas</w:t>
      </w:r>
      <w:r w:rsidRPr="00FE3664">
        <w:rPr>
          <w:sz w:val="12"/>
        </w:rPr>
        <w:t xml:space="preserve">,” said Roy Beck, president of the NumbersUSA, a group that wants to reduce immigration to the U.S. Beck argued that </w:t>
      </w:r>
      <w:r w:rsidRPr="00FE3664">
        <w:rPr>
          <w:rStyle w:val="StyleUnderline"/>
          <w:highlight w:val="cyan"/>
        </w:rPr>
        <w:t>Trump’s offer of protections for DACA recipients</w:t>
      </w:r>
      <w:r w:rsidRPr="00B27594">
        <w:rPr>
          <w:rStyle w:val="StyleUnderline"/>
        </w:rPr>
        <w:t xml:space="preserve"> </w:t>
      </w:r>
      <w:r w:rsidRPr="00FE3664">
        <w:rPr>
          <w:sz w:val="12"/>
        </w:rPr>
        <w:t>in exchange for border wall funding</w:t>
      </w:r>
      <w:r w:rsidRPr="00B27594">
        <w:rPr>
          <w:rStyle w:val="StyleUnderline"/>
        </w:rPr>
        <w:t xml:space="preserve"> </w:t>
      </w:r>
      <w:r w:rsidRPr="00FE3664">
        <w:rPr>
          <w:rStyle w:val="Emphasis"/>
          <w:highlight w:val="cyan"/>
        </w:rPr>
        <w:t>would have hurt</w:t>
      </w:r>
      <w:r w:rsidRPr="00D4245B">
        <w:rPr>
          <w:rStyle w:val="Emphasis"/>
        </w:rPr>
        <w:t xml:space="preserve"> Republicans </w:t>
      </w:r>
      <w:r w:rsidRPr="00FE3664">
        <w:rPr>
          <w:rStyle w:val="Emphasis"/>
          <w:highlight w:val="cyan"/>
        </w:rPr>
        <w:t>with the</w:t>
      </w:r>
      <w:r w:rsidRPr="00D4245B">
        <w:rPr>
          <w:rStyle w:val="Emphasis"/>
        </w:rPr>
        <w:t xml:space="preserve">ir voting </w:t>
      </w:r>
      <w:r w:rsidRPr="00FE3664">
        <w:rPr>
          <w:rStyle w:val="Emphasis"/>
          <w:highlight w:val="cyan"/>
        </w:rPr>
        <w:t>base</w:t>
      </w:r>
      <w:r w:rsidRPr="00FE3664">
        <w:rPr>
          <w:sz w:val="12"/>
        </w:rPr>
        <w:t>. “</w:t>
      </w:r>
      <w:r w:rsidRPr="00D4245B">
        <w:rPr>
          <w:rStyle w:val="StyleUnderline"/>
        </w:rPr>
        <w:t>Republicans are still competitive for the 2018 election because the Democrats blocked Trump’s proposal</w:t>
      </w:r>
      <w:r w:rsidRPr="00FE3664">
        <w:rPr>
          <w:sz w:val="12"/>
        </w:rPr>
        <w:t xml:space="preserve">,” he said. Although Cruz is favored to win re-election, Beck said Republicans generally still face a challenge. While DACA recipients won’t be getting a path to citizenship, </w:t>
      </w:r>
      <w:r w:rsidRPr="00FE3664">
        <w:rPr>
          <w:rStyle w:val="StyleUnderline"/>
          <w:highlight w:val="cyan"/>
        </w:rPr>
        <w:t xml:space="preserve">conservatives may stay home </w:t>
      </w:r>
      <w:r w:rsidRPr="00D4245B">
        <w:rPr>
          <w:rStyle w:val="StyleUnderline"/>
        </w:rPr>
        <w:t xml:space="preserve">on election day </w:t>
      </w:r>
      <w:r w:rsidRPr="00FE3664">
        <w:rPr>
          <w:rStyle w:val="StyleUnderline"/>
          <w:highlight w:val="cyan"/>
        </w:rPr>
        <w:t>because they didn’t get the tighter immigration restrictions they wanted. “People are getting to be very depressed</w:t>
      </w:r>
      <w:r w:rsidRPr="00FE3664">
        <w:rPr>
          <w:sz w:val="12"/>
        </w:rPr>
        <w:t>,” he said.</w:t>
      </w:r>
    </w:p>
    <w:p w14:paraId="7815FFA6" w14:textId="77777777" w:rsidR="005A5FCA" w:rsidRPr="00102509" w:rsidRDefault="005A5FCA" w:rsidP="005A5FCA"/>
    <w:p w14:paraId="679301E3" w14:textId="77777777" w:rsidR="00537202" w:rsidRPr="006C0250" w:rsidRDefault="00537202" w:rsidP="006C0250">
      <w:pPr>
        <w:pStyle w:val="Heading4"/>
      </w:pPr>
      <w:r w:rsidRPr="006C0250">
        <w:t>Trump’s satisfying the base on immigration and DACA now – maintaining that is key to shore up his support</w:t>
      </w:r>
    </w:p>
    <w:p w14:paraId="0DBC577B" w14:textId="77777777" w:rsidR="00537202" w:rsidRDefault="00537202" w:rsidP="00537202">
      <w:r w:rsidRPr="007E0951">
        <w:rPr>
          <w:rStyle w:val="Style13ptBold"/>
        </w:rPr>
        <w:t>Korte 9-5.</w:t>
      </w:r>
      <w:r w:rsidRPr="007E0951">
        <w:t xml:space="preserve"> [Gregory, White House correspondent, "Analysis: In DACA decision, </w:t>
      </w:r>
      <w:r w:rsidRPr="007E0951">
        <w:rPr>
          <w:rStyle w:val="StyleUnderline"/>
          <w:highlight w:val="yellow"/>
        </w:rPr>
        <w:t>Trump prioritizes his base over opportunity for broad political consensus</w:t>
      </w:r>
      <w:r w:rsidRPr="007E0951">
        <w:t>" USA Today -- https://www.usatoday.com/story/news/politics/2017/09/05/analysis-daca-decision-trump-prioritizes-his-base-over-broad-political-consensus/633045001/</w:t>
      </w:r>
      <w:r>
        <w:t>]</w:t>
      </w:r>
    </w:p>
    <w:p w14:paraId="0D74C062" w14:textId="77777777" w:rsidR="00537202" w:rsidRPr="00C856A0" w:rsidRDefault="00537202" w:rsidP="00537202">
      <w:pPr>
        <w:rPr>
          <w:rStyle w:val="StyleUnderline"/>
        </w:rPr>
      </w:pPr>
      <w:r w:rsidRPr="007E0951">
        <w:rPr>
          <w:sz w:val="16"/>
        </w:rPr>
        <w:t xml:space="preserve">So </w:t>
      </w:r>
      <w:r w:rsidRPr="00C856A0">
        <w:rPr>
          <w:rStyle w:val="StyleUnderline"/>
        </w:rPr>
        <w:t xml:space="preserve">the decision about what to do with </w:t>
      </w:r>
      <w:r w:rsidRPr="007E0951">
        <w:rPr>
          <w:rStyle w:val="StyleUnderline"/>
          <w:highlight w:val="yellow"/>
        </w:rPr>
        <w:t>the</w:t>
      </w:r>
      <w:r w:rsidRPr="007E0951">
        <w:rPr>
          <w:sz w:val="16"/>
        </w:rPr>
        <w:t xml:space="preserve"> Obama-era policy that spared </w:t>
      </w:r>
      <w:r w:rsidRPr="007E0951">
        <w:rPr>
          <w:rStyle w:val="StyleUnderline"/>
          <w:highlight w:val="yellow"/>
        </w:rPr>
        <w:t>DREAMers</w:t>
      </w:r>
      <w:r w:rsidRPr="007E0951">
        <w:rPr>
          <w:sz w:val="16"/>
        </w:rPr>
        <w:t xml:space="preserve"> from deportation </w:t>
      </w:r>
      <w:r w:rsidRPr="007E0951">
        <w:rPr>
          <w:rStyle w:val="StyleUnderline"/>
          <w:highlight w:val="yellow"/>
        </w:rPr>
        <w:t>presented Trump with</w:t>
      </w:r>
      <w:r w:rsidRPr="00C856A0">
        <w:rPr>
          <w:rStyle w:val="StyleUnderline"/>
        </w:rPr>
        <w:t xml:space="preserve"> another </w:t>
      </w:r>
      <w:r w:rsidRPr="00537202">
        <w:rPr>
          <w:rStyle w:val="Emphasis"/>
          <w:highlight w:val="yellow"/>
        </w:rPr>
        <w:t>stark choice</w:t>
      </w:r>
      <w:r w:rsidRPr="00C856A0">
        <w:rPr>
          <w:rStyle w:val="StyleUnderline"/>
        </w:rPr>
        <w:t xml:space="preserve">: </w:t>
      </w:r>
      <w:r w:rsidRPr="007E0951">
        <w:rPr>
          <w:rStyle w:val="StyleUnderline"/>
          <w:highlight w:val="yellow"/>
        </w:rPr>
        <w:t xml:space="preserve">Seek consensus and move to the middle, or </w:t>
      </w:r>
      <w:r w:rsidRPr="003D2CBB">
        <w:rPr>
          <w:rStyle w:val="Emphasis"/>
          <w:highlight w:val="yellow"/>
        </w:rPr>
        <w:t>maintain true to the principles that got him elected and side with his</w:t>
      </w:r>
      <w:r w:rsidRPr="003D2CBB">
        <w:rPr>
          <w:rStyle w:val="Emphasis"/>
        </w:rPr>
        <w:t xml:space="preserve"> </w:t>
      </w:r>
      <w:r w:rsidRPr="003D2CBB">
        <w:rPr>
          <w:rStyle w:val="Emphasis"/>
          <w:highlight w:val="yellow"/>
        </w:rPr>
        <w:t>economic nationalist</w:t>
      </w:r>
      <w:r w:rsidRPr="003D2CBB">
        <w:rPr>
          <w:rStyle w:val="Emphasis"/>
        </w:rPr>
        <w:t xml:space="preserve"> </w:t>
      </w:r>
      <w:r w:rsidRPr="003D2CBB">
        <w:rPr>
          <w:rStyle w:val="Emphasis"/>
          <w:highlight w:val="yellow"/>
        </w:rPr>
        <w:t>base</w:t>
      </w:r>
      <w:r w:rsidRPr="003D2CBB">
        <w:rPr>
          <w:rStyle w:val="Emphasis"/>
        </w:rPr>
        <w:t xml:space="preserve">. </w:t>
      </w:r>
      <w:r w:rsidRPr="003D2CBB">
        <w:rPr>
          <w:rStyle w:val="Emphasis"/>
          <w:highlight w:val="yellow"/>
        </w:rPr>
        <w:t>And</w:t>
      </w:r>
      <w:r w:rsidRPr="007E0951">
        <w:rPr>
          <w:rStyle w:val="StyleUnderline"/>
          <w:highlight w:val="yellow"/>
        </w:rPr>
        <w:t xml:space="preserve"> as he has done so many times during his presidency</w:t>
      </w:r>
      <w:r w:rsidRPr="00C856A0">
        <w:rPr>
          <w:rStyle w:val="StyleUnderline"/>
        </w:rPr>
        <w:t xml:space="preserve">, </w:t>
      </w:r>
      <w:r w:rsidRPr="007E0951">
        <w:rPr>
          <w:rStyle w:val="StyleUnderline"/>
          <w:highlight w:val="yellow"/>
        </w:rPr>
        <w:t>Trump</w:t>
      </w:r>
      <w:r w:rsidRPr="00C856A0">
        <w:rPr>
          <w:rStyle w:val="StyleUnderline"/>
        </w:rPr>
        <w:t xml:space="preserve"> drew out the decision like it was a reality show cliffhanger — and then, </w:t>
      </w:r>
      <w:r w:rsidRPr="007E0951">
        <w:rPr>
          <w:rStyle w:val="StyleUnderline"/>
          <w:highlight w:val="yellow"/>
        </w:rPr>
        <w:t xml:space="preserve">in the end, </w:t>
      </w:r>
      <w:r w:rsidRPr="007E0951">
        <w:rPr>
          <w:rStyle w:val="Emphasis"/>
          <w:highlight w:val="yellow"/>
        </w:rPr>
        <w:t>sided with his base</w:t>
      </w:r>
      <w:r w:rsidRPr="00C856A0">
        <w:rPr>
          <w:rStyle w:val="StyleUnderline"/>
        </w:rPr>
        <w:t xml:space="preserve">. </w:t>
      </w:r>
    </w:p>
    <w:p w14:paraId="7EFD721F" w14:textId="77777777" w:rsidR="005A5FCA" w:rsidRDefault="005A5FCA" w:rsidP="005A5FCA"/>
    <w:p w14:paraId="5C1001FA" w14:textId="598DA70D" w:rsidR="005A5FCA" w:rsidRPr="006C0250" w:rsidRDefault="005A5FCA" w:rsidP="006C0250">
      <w:pPr>
        <w:pStyle w:val="Heading4"/>
      </w:pPr>
      <w:r w:rsidRPr="006C0250">
        <w:t xml:space="preserve">Moderate immigration policy </w:t>
      </w:r>
      <w:r w:rsidR="00D4245B" w:rsidRPr="006C0250">
        <w:t xml:space="preserve">triggers base rebellion - </w:t>
      </w:r>
      <w:r w:rsidRPr="006C0250">
        <w:t xml:space="preserve"> </w:t>
      </w:r>
    </w:p>
    <w:p w14:paraId="6D28B141" w14:textId="77777777" w:rsidR="005A5FCA" w:rsidRDefault="005A5FCA" w:rsidP="005A5FCA">
      <w:r w:rsidRPr="00CF3CF0">
        <w:rPr>
          <w:rStyle w:val="Style13ptBold"/>
        </w:rPr>
        <w:t>Shesgreen and Collins 18</w:t>
      </w:r>
      <w:r>
        <w:rPr>
          <w:rStyle w:val="Style13ptBold"/>
        </w:rPr>
        <w:t>---</w:t>
      </w:r>
      <w:r w:rsidRPr="00CF3CF0">
        <w:t>Deirdre, Eliza, both Congressional reporters at USA Today, "Immigration: GOP divide over issue could have far-reaching implications for Ryan, 2018 midterms" USA Today</w:t>
      </w:r>
      <w:r>
        <w:t xml:space="preserve">, </w:t>
      </w:r>
      <w:r w:rsidRPr="00CF3CF0">
        <w:t>May 22</w:t>
      </w:r>
      <w:r>
        <w:t xml:space="preserve">, </w:t>
      </w:r>
      <w:r w:rsidRPr="00CF3CF0">
        <w:t>https://www.usatoday.com/story/news/politics/2018/05/22/gop-divided-immigration-midterm-election/632467002/</w:t>
      </w:r>
      <w:r>
        <w:t>]</w:t>
      </w:r>
    </w:p>
    <w:p w14:paraId="4D24F7DC" w14:textId="77777777" w:rsidR="005A5FCA" w:rsidRDefault="005A5FCA" w:rsidP="005A5FCA">
      <w:pPr>
        <w:rPr>
          <w:rStyle w:val="StyleUnderline"/>
        </w:rPr>
      </w:pPr>
      <w:r w:rsidRPr="00A94985">
        <w:rPr>
          <w:rStyle w:val="StyleUnderline"/>
        </w:rPr>
        <w:t xml:space="preserve">These two lawmakers are at opposite ends of a bitter Republican showdown over </w:t>
      </w:r>
      <w:r w:rsidRPr="009D4D03">
        <w:rPr>
          <w:rStyle w:val="StyleUnderline"/>
          <w:highlight w:val="cyan"/>
        </w:rPr>
        <w:t>immigration</w:t>
      </w:r>
      <w:r w:rsidRPr="00A94985">
        <w:rPr>
          <w:rStyle w:val="StyleUnderline"/>
        </w:rPr>
        <w:t xml:space="preserve">, with Denham wooing a moderate, diverse constituency and Jordan looking to </w:t>
      </w:r>
      <w:r w:rsidRPr="00D4245B">
        <w:rPr>
          <w:rStyle w:val="StyleUnderline"/>
          <w:highlight w:val="cyan"/>
        </w:rPr>
        <w:t>energize the GOP's Tea Party base</w:t>
      </w:r>
      <w:r w:rsidRPr="00D4245B">
        <w:rPr>
          <w:sz w:val="16"/>
          <w:highlight w:val="cyan"/>
        </w:rPr>
        <w:t xml:space="preserve">. </w:t>
      </w:r>
      <w:r w:rsidRPr="00D4245B">
        <w:rPr>
          <w:rStyle w:val="StyleUnderline"/>
          <w:highlight w:val="cyan"/>
        </w:rPr>
        <w:t>The outcome cou</w:t>
      </w:r>
      <w:r w:rsidRPr="009D4D03">
        <w:rPr>
          <w:rStyle w:val="StyleUnderline"/>
          <w:highlight w:val="cyan"/>
        </w:rPr>
        <w:t>ld have far-reaching implications for Republicans</w:t>
      </w:r>
      <w:r w:rsidRPr="00D4245B">
        <w:rPr>
          <w:rStyle w:val="StyleUnderline"/>
        </w:rPr>
        <w:t xml:space="preserve"> as they head into </w:t>
      </w:r>
      <w:r w:rsidRPr="00D4245B">
        <w:rPr>
          <w:sz w:val="16"/>
        </w:rPr>
        <w:t>the</w:t>
      </w:r>
      <w:r w:rsidRPr="00A94985">
        <w:rPr>
          <w:rStyle w:val="StyleUnderline"/>
        </w:rPr>
        <w:t xml:space="preserve"> </w:t>
      </w:r>
      <w:r w:rsidRPr="00D4245B">
        <w:rPr>
          <w:rStyle w:val="StyleUnderline"/>
        </w:rPr>
        <w:t>2018</w:t>
      </w:r>
      <w:r w:rsidRPr="00A94985">
        <w:rPr>
          <w:rStyle w:val="StyleUnderline"/>
        </w:rPr>
        <w:t xml:space="preserve"> </w:t>
      </w:r>
      <w:r w:rsidRPr="00CF3CF0">
        <w:rPr>
          <w:sz w:val="16"/>
        </w:rPr>
        <w:t xml:space="preserve">midterm elections. And it could carry immediate significance for retiring House Speaker Paul Ryan, who faces unrest as a lame-duck leader trying to steer his conference through the political minefield of immigration policy. Ryan shrugged off questions on Tuesday about whether he was losing his grip on the speaker's gavel. The Wisconsin Republican plans to retire at the end of this Congress, but he has vowed to remain at the helm of the House GOP conference through the end of the year. "Obviously I serve at the pleasure of the members," Ryan said at a news conference Tuesday when asked about possible efforts to oust him. "But I think we all agree the best thing for us is to complete our agenda and not wedge ... a divisive leadership election" into the mix. Still, Ryan acknowledged </w:t>
      </w:r>
      <w:r w:rsidRPr="00A94985">
        <w:rPr>
          <w:rStyle w:val="StyleUnderline"/>
        </w:rPr>
        <w:t xml:space="preserve">the </w:t>
      </w:r>
      <w:r w:rsidRPr="009D4D03">
        <w:rPr>
          <w:rStyle w:val="StyleUnderline"/>
          <w:highlight w:val="cyan"/>
        </w:rPr>
        <w:t>immigration</w:t>
      </w:r>
      <w:r w:rsidRPr="00A94985">
        <w:rPr>
          <w:rStyle w:val="StyleUnderline"/>
        </w:rPr>
        <w:t xml:space="preserve"> fight </w:t>
      </w:r>
      <w:r w:rsidRPr="009D4D03">
        <w:rPr>
          <w:rStyle w:val="StyleUnderline"/>
          <w:highlight w:val="cyan"/>
        </w:rPr>
        <w:t xml:space="preserve">has </w:t>
      </w:r>
      <w:r w:rsidRPr="00D4245B">
        <w:rPr>
          <w:rStyle w:val="Emphasis"/>
          <w:highlight w:val="cyan"/>
        </w:rPr>
        <w:t>driven</w:t>
      </w:r>
      <w:r w:rsidRPr="00D4245B">
        <w:rPr>
          <w:rStyle w:val="Emphasis"/>
        </w:rPr>
        <w:t xml:space="preserve"> his </w:t>
      </w:r>
      <w:r w:rsidRPr="00D4245B">
        <w:rPr>
          <w:rStyle w:val="Emphasis"/>
          <w:highlight w:val="cyan"/>
        </w:rPr>
        <w:t>GOP conference into two warring camps</w:t>
      </w:r>
      <w:r w:rsidRPr="00A94985">
        <w:rPr>
          <w:rStyle w:val="StyleUnderline"/>
        </w:rPr>
        <w:t>.</w:t>
      </w:r>
      <w:r>
        <w:rPr>
          <w:rStyle w:val="StyleUnderline"/>
        </w:rPr>
        <w:t xml:space="preserve"> </w:t>
      </w:r>
      <w:r w:rsidRPr="00CF3CF0">
        <w:rPr>
          <w:sz w:val="16"/>
        </w:rPr>
        <w:t xml:space="preserve">"We clearly have members at opposite ends of our spectrum who are frustrated with one another," Ryan said. "That can happen in a big majority party." The fight spilled into the open last week, when Jordan and other </w:t>
      </w:r>
      <w:r w:rsidRPr="00D4245B">
        <w:rPr>
          <w:rStyle w:val="StyleUnderline"/>
          <w:highlight w:val="cyan"/>
        </w:rPr>
        <w:t>conservatives</w:t>
      </w:r>
      <w:r w:rsidRPr="00CF3CF0">
        <w:rPr>
          <w:sz w:val="16"/>
        </w:rPr>
        <w:t xml:space="preserve"> in the House Freedom Caucus </w:t>
      </w:r>
      <w:r w:rsidRPr="00D4245B">
        <w:rPr>
          <w:rStyle w:val="StyleUnderline"/>
          <w:highlight w:val="cyan"/>
        </w:rPr>
        <w:t>demande</w:t>
      </w:r>
      <w:r w:rsidRPr="00D4245B">
        <w:rPr>
          <w:rStyle w:val="StyleUnderline"/>
        </w:rPr>
        <w:t xml:space="preserve">d a vote on </w:t>
      </w:r>
      <w:r w:rsidRPr="00D4245B">
        <w:rPr>
          <w:rStyle w:val="StyleUnderline"/>
          <w:highlight w:val="cyan"/>
        </w:rPr>
        <w:t>a hard-line immigration bill</w:t>
      </w:r>
      <w:r w:rsidRPr="00D4245B">
        <w:rPr>
          <w:rStyle w:val="StyleUnderline"/>
        </w:rPr>
        <w:t>,</w:t>
      </w:r>
      <w:r w:rsidRPr="00CF3CF0">
        <w:rPr>
          <w:sz w:val="16"/>
        </w:rPr>
        <w:t xml:space="preserve"> sponsored by Judiciary Chair Bob Goodlatte of Virginia, that would slash legal immigration and authorize construction of President Trump's proposed border wall. They killed an unrelated farm bill in a muscle-flexing maneuver aimed at forcing Ryan to bring their bill to the House floor. The conservative immigration measure does not have enough votes to pass the House, but </w:t>
      </w:r>
      <w:r w:rsidRPr="00D4245B">
        <w:rPr>
          <w:rStyle w:val="StyleUnderline"/>
          <w:highlight w:val="cyan"/>
        </w:rPr>
        <w:t>hard-liners want to force lawmakers</w:t>
      </w:r>
      <w:r w:rsidRPr="00D4245B">
        <w:rPr>
          <w:rStyle w:val="StyleUnderline"/>
        </w:rPr>
        <w:t xml:space="preserve"> to go </w:t>
      </w:r>
      <w:r w:rsidRPr="00D4245B">
        <w:rPr>
          <w:rStyle w:val="StyleUnderline"/>
          <w:highlight w:val="cyan"/>
        </w:rPr>
        <w:t>on the record on an issue that helped catapult Trump to the White House</w:t>
      </w:r>
      <w:r w:rsidRPr="00D4245B">
        <w:rPr>
          <w:rStyle w:val="StyleUnderline"/>
        </w:rPr>
        <w:t xml:space="preserve"> — </w:t>
      </w:r>
      <w:r w:rsidRPr="00D4245B">
        <w:rPr>
          <w:rStyle w:val="StyleUnderline"/>
          <w:highlight w:val="cyan"/>
        </w:rPr>
        <w:t>and that is now dominating</w:t>
      </w:r>
      <w:r w:rsidRPr="00D4245B">
        <w:rPr>
          <w:rStyle w:val="StyleUnderline"/>
        </w:rPr>
        <w:t xml:space="preserve"> the 2018 </w:t>
      </w:r>
      <w:r w:rsidRPr="00D4245B">
        <w:rPr>
          <w:rStyle w:val="StyleUnderline"/>
          <w:highlight w:val="cyan"/>
        </w:rPr>
        <w:t>Republican primaries</w:t>
      </w:r>
      <w:r w:rsidRPr="00CF3CF0">
        <w:rPr>
          <w:sz w:val="16"/>
        </w:rPr>
        <w:t>. “</w:t>
      </w:r>
      <w:r w:rsidRPr="009D4D03">
        <w:rPr>
          <w:rStyle w:val="StyleUnderline"/>
          <w:highlight w:val="cyan"/>
        </w:rPr>
        <w:t>Republican</w:t>
      </w:r>
      <w:r w:rsidRPr="00CF3CF0">
        <w:rPr>
          <w:sz w:val="16"/>
        </w:rPr>
        <w:t xml:space="preserve"> primary </w:t>
      </w:r>
      <w:r w:rsidRPr="009D4D03">
        <w:rPr>
          <w:rStyle w:val="StyleUnderline"/>
          <w:highlight w:val="cyan"/>
        </w:rPr>
        <w:t xml:space="preserve">voters are the </w:t>
      </w:r>
      <w:r w:rsidRPr="00D4245B">
        <w:rPr>
          <w:rStyle w:val="Emphasis"/>
          <w:highlight w:val="cyan"/>
        </w:rPr>
        <w:t>most opinionated</w:t>
      </w:r>
      <w:r w:rsidRPr="009D4D03">
        <w:rPr>
          <w:rStyle w:val="StyleUnderline"/>
          <w:highlight w:val="cyan"/>
        </w:rPr>
        <w:t xml:space="preserve"> and the </w:t>
      </w:r>
      <w:r w:rsidRPr="00D4245B">
        <w:rPr>
          <w:rStyle w:val="Emphasis"/>
          <w:highlight w:val="cyan"/>
        </w:rPr>
        <w:t>most passionate</w:t>
      </w:r>
      <w:r w:rsidRPr="009D4D03">
        <w:rPr>
          <w:rStyle w:val="StyleUnderline"/>
          <w:highlight w:val="cyan"/>
        </w:rPr>
        <w:t xml:space="preserve"> about border security of </w:t>
      </w:r>
      <w:r w:rsidRPr="00D4245B">
        <w:rPr>
          <w:rStyle w:val="Emphasis"/>
          <w:highlight w:val="cyan"/>
        </w:rPr>
        <w:t>any voter segment</w:t>
      </w:r>
      <w:r w:rsidRPr="009D4D03">
        <w:rPr>
          <w:rStyle w:val="StyleUnderline"/>
          <w:highlight w:val="cyan"/>
        </w:rPr>
        <w:t xml:space="preserve"> in the country</w:t>
      </w:r>
      <w:r w:rsidRPr="00CF3CF0">
        <w:rPr>
          <w:sz w:val="16"/>
        </w:rPr>
        <w:t xml:space="preserve">," said Frank Luntz, a Republican political consultant. "And </w:t>
      </w:r>
      <w:r w:rsidRPr="00A94985">
        <w:rPr>
          <w:rStyle w:val="StyleUnderline"/>
        </w:rPr>
        <w:t>to them, the immigration solution has to involve significant efforts at the border, not just addressing those who are here illegally now</w:t>
      </w:r>
      <w:r w:rsidRPr="00CF3CF0">
        <w:rPr>
          <w:sz w:val="16"/>
        </w:rPr>
        <w:t xml:space="preserve">." </w:t>
      </w:r>
      <w:r w:rsidRPr="009D4D03">
        <w:rPr>
          <w:rStyle w:val="StyleUnderline"/>
          <w:highlight w:val="cyan"/>
        </w:rPr>
        <w:t xml:space="preserve">A </w:t>
      </w:r>
      <w:r w:rsidRPr="00D4245B">
        <w:rPr>
          <w:rStyle w:val="Emphasis"/>
          <w:highlight w:val="cyan"/>
        </w:rPr>
        <w:t>soft approach</w:t>
      </w:r>
      <w:r w:rsidRPr="009D4D03">
        <w:rPr>
          <w:rStyle w:val="StyleUnderline"/>
          <w:highlight w:val="cyan"/>
        </w:rPr>
        <w:t xml:space="preserve"> to immigration</w:t>
      </w:r>
      <w:r w:rsidRPr="00A94985">
        <w:rPr>
          <w:rStyle w:val="StyleUnderline"/>
        </w:rPr>
        <w:t>,</w:t>
      </w:r>
      <w:r w:rsidRPr="00CF3CF0">
        <w:rPr>
          <w:sz w:val="16"/>
        </w:rPr>
        <w:t xml:space="preserve"> Jordan said on Tuesday, "</w:t>
      </w:r>
      <w:r w:rsidRPr="009D4D03">
        <w:rPr>
          <w:rStyle w:val="StyleUnderline"/>
          <w:highlight w:val="cyan"/>
        </w:rPr>
        <w:t>is contrary to the mandate of the 2016 election</w:t>
      </w:r>
      <w:r w:rsidRPr="00A94985">
        <w:rPr>
          <w:rStyle w:val="StyleUnderline"/>
        </w:rPr>
        <w:t>.</w:t>
      </w:r>
      <w:r w:rsidRPr="00CF3CF0">
        <w:rPr>
          <w:sz w:val="16"/>
        </w:rPr>
        <w:t xml:space="preserve">" He and other hard-liners have argued that </w:t>
      </w:r>
      <w:r w:rsidRPr="009D4D03">
        <w:rPr>
          <w:rStyle w:val="StyleUnderline"/>
          <w:highlight w:val="cyan"/>
        </w:rPr>
        <w:t xml:space="preserve">Republicans have to make good on that campaign promise or they </w:t>
      </w:r>
      <w:r w:rsidRPr="00D4245B">
        <w:rPr>
          <w:rStyle w:val="Emphasis"/>
          <w:highlight w:val="cyan"/>
        </w:rPr>
        <w:t>risk the ire of conservative voters</w:t>
      </w:r>
      <w:r w:rsidRPr="00CF3CF0">
        <w:rPr>
          <w:sz w:val="16"/>
        </w:rPr>
        <w:t xml:space="preserve">. </w:t>
      </w:r>
      <w:r w:rsidRPr="00A94985">
        <w:rPr>
          <w:rStyle w:val="StyleUnderline"/>
        </w:rPr>
        <w:t>For moderate Republicans, the calculation is completely different, but just as politically charged</w:t>
      </w:r>
      <w:r w:rsidRPr="00CF3CF0">
        <w:rPr>
          <w:sz w:val="16"/>
        </w:rPr>
        <w:t xml:space="preserve">. "There needs to be a permanent fix for DREAMers," Denham told reporters Tuesday morning. The DREAMers are undocumented immigrants brought to the country as children. Many of them were thrown into legal limbo last year when Trump ended the Obama-era Deferred Action for Childhood Arrivals (DACA) program, which granted roughly 700,000 of them temporary legal status. Federal courts have forced the administration to keep the program running, but Republicans such as Denham want a permanent solution for the DACA recipients so they do not have to fear deportation. Denham is part of a rump faction of moderates who have joined with nearly all Democrats to push a rare maneuver known as a "discharge petition" to try to force a series of immigration votes. The conservative legislation hard-liners are pushing for would be one of the bills brought up, though it is expected to fail. The legislation that is most likely to pass, is a bipartisan immigration bill with far broader support, including from many Democrats. That bill would grant U.S. citizenship to some DREAMers, strengthen border security, and leave the legal immigration system as is. "My dairy farmers, they need a legal workforce," said Rep. Chris Collins, a moderate from New York who has signed the discharge petition. "We can’t go into Nov. 6 (Election Day) and go home and tell in my case, my dairy farmers, that we did nothing," Collins said. "They're upset." If a majority of House members sign on to the discharge petition, it would go straight to the floor, bypassing GOP leaders. Ryan has blasted the petition maneuver, saying it would hand power over to House Democrats and help pass a bill that Trump opposes. Last week, </w:t>
      </w:r>
      <w:r w:rsidRPr="00CF3CF0">
        <w:rPr>
          <w:rStyle w:val="StyleUnderline"/>
        </w:rPr>
        <w:t>House Majority Leader</w:t>
      </w:r>
      <w:r w:rsidRPr="00CF3CF0">
        <w:rPr>
          <w:sz w:val="16"/>
        </w:rPr>
        <w:t xml:space="preserve"> Kevin </w:t>
      </w:r>
      <w:r w:rsidRPr="00CF3CF0">
        <w:rPr>
          <w:rStyle w:val="StyleUnderline"/>
        </w:rPr>
        <w:t>McCarthy</w:t>
      </w:r>
      <w:r w:rsidRPr="00CF3CF0">
        <w:rPr>
          <w:sz w:val="16"/>
        </w:rPr>
        <w:t xml:space="preserve">, who is vying to succeed Ryan, </w:t>
      </w:r>
      <w:r w:rsidRPr="00CF3CF0">
        <w:rPr>
          <w:rStyle w:val="StyleUnderline"/>
        </w:rPr>
        <w:t xml:space="preserve">told Republicans during a closed-door meeting that </w:t>
      </w:r>
      <w:r w:rsidRPr="009D4D03">
        <w:rPr>
          <w:rStyle w:val="StyleUnderline"/>
          <w:highlight w:val="cyan"/>
        </w:rPr>
        <w:t>if</w:t>
      </w:r>
      <w:r w:rsidRPr="00CF3CF0">
        <w:rPr>
          <w:rStyle w:val="StyleUnderline"/>
        </w:rPr>
        <w:t xml:space="preserve"> </w:t>
      </w:r>
      <w:r w:rsidRPr="009D4D03">
        <w:rPr>
          <w:rStyle w:val="StyleUnderline"/>
          <w:highlight w:val="cyan"/>
        </w:rPr>
        <w:t xml:space="preserve">Republicans pass a moderate immigration bill, it would </w:t>
      </w:r>
      <w:r w:rsidRPr="00D4245B">
        <w:rPr>
          <w:rStyle w:val="Emphasis"/>
          <w:highlight w:val="cyan"/>
        </w:rPr>
        <w:t>depress voter turnout among the GOP base</w:t>
      </w:r>
      <w:r w:rsidRPr="009D4D03">
        <w:rPr>
          <w:rStyle w:val="StyleUnderline"/>
          <w:highlight w:val="cyan"/>
        </w:rPr>
        <w:t xml:space="preserve"> </w:t>
      </w:r>
      <w:r w:rsidRPr="00D4245B">
        <w:rPr>
          <w:rStyle w:val="StyleUnderline"/>
        </w:rPr>
        <w:t>and hand the House over to Democrats.</w:t>
      </w:r>
    </w:p>
    <w:p w14:paraId="08486E61" w14:textId="77777777" w:rsidR="00014383" w:rsidRDefault="00014383" w:rsidP="00014383">
      <w:pPr>
        <w:pStyle w:val="Heading4"/>
      </w:pPr>
      <w:r>
        <w:t>A clean DREAM bill would alienate his base—they’d backlash</w:t>
      </w:r>
    </w:p>
    <w:p w14:paraId="5DBF30C4" w14:textId="77777777" w:rsidR="00014383" w:rsidRPr="00A3358B" w:rsidRDefault="00014383" w:rsidP="00014383">
      <w:pPr>
        <w:rPr>
          <w:sz w:val="14"/>
        </w:rPr>
      </w:pPr>
      <w:r w:rsidRPr="00A3358B">
        <w:rPr>
          <w:rStyle w:val="Style13ptBold"/>
        </w:rPr>
        <w:t>Buskirk 18</w:t>
      </w:r>
      <w:r w:rsidRPr="00A3358B">
        <w:rPr>
          <w:sz w:val="14"/>
        </w:rPr>
        <w:t xml:space="preserve"> (Christopher Buskirk is a political writer and co-author of “American Greatness: How Conservatism, Inc. Missed the 2016 Election &amp; What the D.C. Establishment Needs to Learn”, 1-20-2018, "Mr. President, don’t betray your base," Washington Post, https://www.washingtonpost.com/opinions/mr-president-dont-betray-your-base-with-a-daca-only-deal/2018/01/17/1f87a1ca-fbad-11e7-a46b-a3614530bd87_story.html)</w:t>
      </w:r>
    </w:p>
    <w:p w14:paraId="0ABEAB85" w14:textId="77777777" w:rsidR="00014383" w:rsidRDefault="00014383" w:rsidP="00014383">
      <w:pPr>
        <w:rPr>
          <w:rStyle w:val="Emphasis"/>
        </w:rPr>
      </w:pPr>
      <w:r w:rsidRPr="005B7307">
        <w:rPr>
          <w:sz w:val="12"/>
        </w:rPr>
        <w:t xml:space="preserve">President </w:t>
      </w:r>
      <w:r w:rsidRPr="00362563">
        <w:rPr>
          <w:rStyle w:val="StyleUnderline"/>
          <w:highlight w:val="green"/>
        </w:rPr>
        <w:t>Trump faces a defining moment as he considers what to do about</w:t>
      </w:r>
      <w:r w:rsidRPr="008253B2">
        <w:rPr>
          <w:rStyle w:val="StyleUnderline"/>
        </w:rPr>
        <w:t xml:space="preserve"> the </w:t>
      </w:r>
      <w:r w:rsidRPr="00362563">
        <w:rPr>
          <w:rStyle w:val="StyleUnderline"/>
          <w:highlight w:val="green"/>
        </w:rPr>
        <w:t>DACA</w:t>
      </w:r>
      <w:r w:rsidRPr="008253B2">
        <w:rPr>
          <w:rStyle w:val="StyleUnderline"/>
        </w:rPr>
        <w:t xml:space="preserve"> mess and the wall along the southern border that was the central promise of his campaign</w:t>
      </w:r>
      <w:r w:rsidRPr="005B7307">
        <w:rPr>
          <w:sz w:val="12"/>
        </w:rPr>
        <w:t xml:space="preserve">. Will the president make good on his repeated vows to establish a pro-citizen, pro-worker immigration policy — including a wall? Or will he accept the same old "amnesty now, enforcement later" bargain that has been on the table for years? </w:t>
      </w:r>
      <w:r w:rsidRPr="00362563">
        <w:rPr>
          <w:rStyle w:val="StyleUnderline"/>
          <w:highlight w:val="green"/>
        </w:rPr>
        <w:t>Trump supporters</w:t>
      </w:r>
      <w:r w:rsidRPr="005B7307">
        <w:rPr>
          <w:sz w:val="12"/>
        </w:rPr>
        <w:t xml:space="preserve"> like me </w:t>
      </w:r>
      <w:r w:rsidRPr="00362563">
        <w:rPr>
          <w:rStyle w:val="StyleUnderline"/>
          <w:highlight w:val="green"/>
        </w:rPr>
        <w:t>are</w:t>
      </w:r>
      <w:r w:rsidRPr="008253B2">
        <w:rPr>
          <w:rStyle w:val="StyleUnderline"/>
        </w:rPr>
        <w:t xml:space="preserve"> understandably </w:t>
      </w:r>
      <w:r w:rsidRPr="00362563">
        <w:rPr>
          <w:rStyle w:val="StyleUnderline"/>
          <w:highlight w:val="green"/>
        </w:rPr>
        <w:t>nervous</w:t>
      </w:r>
      <w:r w:rsidRPr="008253B2">
        <w:rPr>
          <w:rStyle w:val="StyleUnderline"/>
        </w:rPr>
        <w:t>.</w:t>
      </w:r>
      <w:r w:rsidRPr="005B7307">
        <w:rPr>
          <w:sz w:val="12"/>
        </w:rPr>
        <w:t xml:space="preserve"> To be clear, we are not upset about the president's willingness to find a deal that would allow the "dreamers" who were brought to this country as children to remain here legally. </w:t>
      </w:r>
      <w:r w:rsidRPr="008253B2">
        <w:rPr>
          <w:rStyle w:val="StyleUnderline"/>
        </w:rPr>
        <w:t>We support the president's interest in finding a legislative solution to replace the unconstitutional executive action that President Barack Obama imposed with his Deferred Action for Childhood Arrivals program.</w:t>
      </w:r>
      <w:r>
        <w:rPr>
          <w:rStyle w:val="StyleUnderline"/>
        </w:rPr>
        <w:t xml:space="preserve"> </w:t>
      </w:r>
      <w:r w:rsidRPr="00362563">
        <w:rPr>
          <w:rStyle w:val="Emphasis"/>
          <w:highlight w:val="green"/>
        </w:rPr>
        <w:t>What we cannot support is a DACA deal that deals with the dreamers alone</w:t>
      </w:r>
      <w:r w:rsidRPr="00362563">
        <w:rPr>
          <w:rStyle w:val="StyleUnderline"/>
          <w:highlight w:val="green"/>
        </w:rPr>
        <w:t>,</w:t>
      </w:r>
      <w:r w:rsidRPr="008253B2">
        <w:rPr>
          <w:rStyle w:val="StyleUnderline"/>
        </w:rPr>
        <w:t xml:space="preserve"> </w:t>
      </w:r>
      <w:r w:rsidRPr="00362563">
        <w:rPr>
          <w:rStyle w:val="StyleUnderline"/>
          <w:highlight w:val="green"/>
        </w:rPr>
        <w:t>without paying for the wall and making other efforts to enforce</w:t>
      </w:r>
      <w:r w:rsidRPr="008253B2">
        <w:rPr>
          <w:rStyle w:val="StyleUnderline"/>
        </w:rPr>
        <w:t xml:space="preserve"> and strengthen </w:t>
      </w:r>
      <w:r w:rsidRPr="00362563">
        <w:rPr>
          <w:rStyle w:val="StyleUnderline"/>
          <w:highlight w:val="green"/>
        </w:rPr>
        <w:t>immigration laws</w:t>
      </w:r>
      <w:r w:rsidRPr="008253B2">
        <w:rPr>
          <w:rStyle w:val="StyleUnderline"/>
        </w:rPr>
        <w:t>.</w:t>
      </w:r>
      <w:r w:rsidRPr="005B7307">
        <w:rPr>
          <w:sz w:val="12"/>
        </w:rPr>
        <w:t xml:space="preserve"> </w:t>
      </w:r>
      <w:r w:rsidRPr="00362563">
        <w:rPr>
          <w:rStyle w:val="Emphasis"/>
          <w:sz w:val="24"/>
          <w:highlight w:val="green"/>
        </w:rPr>
        <w:t>Accepting a dreamers-only deal would enrage and alienate the president's base</w:t>
      </w:r>
      <w:r w:rsidRPr="005B7307">
        <w:rPr>
          <w:sz w:val="12"/>
        </w:rPr>
        <w:t xml:space="preserve">. Republican voters bristle at being compelled to negotiate for enforcement of existing immigration laws or border protections. These are basic responsibilities of government — not bargaining chips. Democrats fail to understand this and as a result are making a mistake by tying a DACA deal to the continuing resolution that funds the government. Democrats think they are holding aces: Give us DACA or face a government shutdown. But Trump wins if Democrats force a shutdown for this reason — and he knows it even if they don't. Even so, no one wants a shutdown, and both sides have something to gain from a DACA deal. Republican policy must be guided by unwavering commitment to the rule of law, something a bipartisan consensus has agreed to ignore on immigration for decades, along with a commitment to protect the political and economic interests of U.S. citizens above those of noncitizens. Those guarantees are a big part of what makes citizenship valuable in the first place. The bill proposed by Rep. Bob Goodlatte (R-Va.) is a good place to start. It includes all the elements that are essential for both Republicans and Democrats. The basics are this: DACA recipients will receive immunity for prior immigration violations and a renewable, non-immigrant visa that will allow them legally to live, work and attend school in this country. This is a big improvement over the current arrangement, which can be changed by unilateral executive action. In exchange, Democrats will agree to full funding of the border wall, an end to chain migration, reallocation of diversity lottery visas to the H-1B program, and implementation of the E-Verify system for employers. Note that this measure does not address other big issues, such as how to deal with the other 10 million to 12 million illegal immigrants estimated to reside in the United States or how to reform our legal immigration system. But it would represent a positive first step. The Goodlatte bill is a fair representation of what the president promised and what his supporters expect. It's also good policy in that it fixes the current problem and helps ensure that another generation of minors is not brought to the country illegally and placed in the same jeopardy. </w:t>
      </w:r>
      <w:r w:rsidRPr="00362563">
        <w:rPr>
          <w:rStyle w:val="StyleUnderline"/>
          <w:highlight w:val="green"/>
        </w:rPr>
        <w:t>If the president were to break faith with his voters on this signature issue</w:t>
      </w:r>
      <w:r w:rsidRPr="008253B2">
        <w:rPr>
          <w:rStyle w:val="StyleUnderline"/>
        </w:rPr>
        <w:t xml:space="preserve">, </w:t>
      </w:r>
      <w:r w:rsidRPr="00362563">
        <w:rPr>
          <w:rStyle w:val="StyleUnderline"/>
          <w:highlight w:val="green"/>
        </w:rPr>
        <w:t>it would be more consequential than when</w:t>
      </w:r>
      <w:r w:rsidRPr="008253B2">
        <w:rPr>
          <w:rStyle w:val="StyleUnderline"/>
        </w:rPr>
        <w:t xml:space="preserve"> </w:t>
      </w:r>
      <w:r w:rsidRPr="005B7307">
        <w:rPr>
          <w:sz w:val="12"/>
        </w:rPr>
        <w:t>President George</w:t>
      </w:r>
      <w:r w:rsidRPr="008253B2">
        <w:rPr>
          <w:rStyle w:val="StyleUnderline"/>
        </w:rPr>
        <w:t xml:space="preserve"> H.W. </w:t>
      </w:r>
      <w:r w:rsidRPr="00362563">
        <w:rPr>
          <w:rStyle w:val="StyleUnderline"/>
          <w:highlight w:val="green"/>
        </w:rPr>
        <w:t>Bush infamously renounced his "Read my lips: no new taxes" pledge</w:t>
      </w:r>
      <w:r w:rsidRPr="008253B2">
        <w:rPr>
          <w:rStyle w:val="StyleUnderline"/>
        </w:rPr>
        <w:t xml:space="preserve"> in the 1990s</w:t>
      </w:r>
      <w:r w:rsidRPr="005B7307">
        <w:rPr>
          <w:sz w:val="12"/>
        </w:rPr>
        <w:t xml:space="preserve">. It would strike at one of the basic tenets of Trump's presidency and set the stage for a low-energy election for Republicans, </w:t>
      </w:r>
      <w:r w:rsidRPr="008253B2">
        <w:rPr>
          <w:rStyle w:val="Emphasis"/>
        </w:rPr>
        <w:t xml:space="preserve">leading to a loss of the House, perhaps a loss of the Senate and everything that portends. And </w:t>
      </w:r>
      <w:r w:rsidRPr="00362563">
        <w:rPr>
          <w:rStyle w:val="Emphasis"/>
          <w:highlight w:val="green"/>
        </w:rPr>
        <w:t>Trump would have no one to blame but himself</w:t>
      </w:r>
      <w:r w:rsidRPr="008253B2">
        <w:rPr>
          <w:rStyle w:val="Emphasis"/>
        </w:rPr>
        <w:t>.</w:t>
      </w:r>
    </w:p>
    <w:p w14:paraId="4FC6B866" w14:textId="77777777" w:rsidR="00014383" w:rsidRDefault="00014383" w:rsidP="00014383">
      <w:pPr>
        <w:rPr>
          <w:rStyle w:val="Emphasis"/>
        </w:rPr>
      </w:pPr>
    </w:p>
    <w:p w14:paraId="159D0BE8" w14:textId="77777777" w:rsidR="00014383" w:rsidRDefault="00014383" w:rsidP="00014383">
      <w:pPr>
        <w:pStyle w:val="Heading4"/>
      </w:pPr>
      <w:r>
        <w:t>Trump’s Move on DACA reassured the base and fulfilled a campaign promise- reversing that stance angers the base</w:t>
      </w:r>
    </w:p>
    <w:p w14:paraId="44DE7782" w14:textId="77777777" w:rsidR="00014383" w:rsidRPr="00266600" w:rsidRDefault="00014383" w:rsidP="00014383">
      <w:pPr>
        <w:rPr>
          <w:sz w:val="14"/>
        </w:rPr>
      </w:pPr>
      <w:r w:rsidRPr="00266600">
        <w:rPr>
          <w:sz w:val="14"/>
        </w:rPr>
        <w:t xml:space="preserve">Ted </w:t>
      </w:r>
      <w:r w:rsidRPr="00266600">
        <w:rPr>
          <w:rStyle w:val="Style13ptBold"/>
        </w:rPr>
        <w:t>Slowik 2017</w:t>
      </w:r>
      <w:r w:rsidRPr="00266600">
        <w:rPr>
          <w:sz w:val="14"/>
        </w:rPr>
        <w:t xml:space="preserve"> (Columnist for The Daily Southtown, part of the Chicago Tribune family of publications. I write about people in the south suburbs of Chicago and issues affecting them, “Column: Trump's DACA decision may be cruel, but it's a smart political move,” Daily Southtown, September 5</w:t>
      </w:r>
      <w:r w:rsidRPr="00266600">
        <w:rPr>
          <w:sz w:val="14"/>
          <w:vertAlign w:val="superscript"/>
        </w:rPr>
        <w:t>th</w:t>
      </w:r>
      <w:r w:rsidRPr="00266600">
        <w:rPr>
          <w:sz w:val="14"/>
        </w:rPr>
        <w:t xml:space="preserve"> http://www.chicagotribune.com/suburbs/daily-southtown/opinion/ct-sta-slowik-daca-congress-st-0906-20170905-story.html)</w:t>
      </w:r>
    </w:p>
    <w:p w14:paraId="259B80DB" w14:textId="77777777" w:rsidR="00014383" w:rsidRPr="00266600" w:rsidRDefault="00014383" w:rsidP="00014383">
      <w:pPr>
        <w:rPr>
          <w:rStyle w:val="StyleUnderline"/>
        </w:rPr>
      </w:pPr>
      <w:r w:rsidRPr="00266600">
        <w:rPr>
          <w:sz w:val="10"/>
        </w:rPr>
        <w:t xml:space="preserve">I have to hand it to President Donald Trump. I think </w:t>
      </w:r>
      <w:r w:rsidRPr="00F52D1B">
        <w:rPr>
          <w:rStyle w:val="StyleUnderline"/>
          <w:highlight w:val="green"/>
        </w:rPr>
        <w:t>Tuesday's</w:t>
      </w:r>
      <w:r w:rsidRPr="003007A0">
        <w:rPr>
          <w:rStyle w:val="StyleUnderline"/>
        </w:rPr>
        <w:t xml:space="preserve"> </w:t>
      </w:r>
      <w:r w:rsidRPr="00F52D1B">
        <w:rPr>
          <w:rStyle w:val="StyleUnderline"/>
          <w:highlight w:val="green"/>
        </w:rPr>
        <w:t>announcement</w:t>
      </w:r>
      <w:r w:rsidRPr="003007A0">
        <w:rPr>
          <w:rStyle w:val="StyleUnderline"/>
        </w:rPr>
        <w:t xml:space="preserve"> </w:t>
      </w:r>
      <w:r w:rsidRPr="00F52D1B">
        <w:rPr>
          <w:rStyle w:val="StyleUnderline"/>
          <w:highlight w:val="green"/>
        </w:rPr>
        <w:t>that his administration will "wind down" a program that protected</w:t>
      </w:r>
      <w:r w:rsidRPr="00266600">
        <w:rPr>
          <w:sz w:val="10"/>
        </w:rPr>
        <w:t xml:space="preserve"> nearly 800,000 </w:t>
      </w:r>
      <w:r w:rsidRPr="00F52D1B">
        <w:rPr>
          <w:rStyle w:val="StyleUnderline"/>
        </w:rPr>
        <w:t>residents</w:t>
      </w:r>
      <w:r w:rsidRPr="003007A0">
        <w:rPr>
          <w:rStyle w:val="StyleUnderline"/>
        </w:rPr>
        <w:t xml:space="preserve"> </w:t>
      </w:r>
      <w:r w:rsidRPr="00F52D1B">
        <w:rPr>
          <w:rStyle w:val="StyleUnderline"/>
          <w:highlight w:val="green"/>
        </w:rPr>
        <w:t>from deportation is a brilliant political move</w:t>
      </w:r>
      <w:r w:rsidRPr="003007A0">
        <w:rPr>
          <w:rStyle w:val="StyleUnderline"/>
        </w:rPr>
        <w:t>.</w:t>
      </w:r>
      <w:r w:rsidRPr="00266600">
        <w:rPr>
          <w:sz w:val="10"/>
        </w:rPr>
        <w:t xml:space="preserve"> I disagree with Trump's decision, but I think it's a smart one. I don't buy Attorney General Jeff Sessions' legal argument for ending the Deferred Action for Childhood Arrivals, or DACA, program. "The executive branch, through DACA, deliberately sought to achieve what the legislative branch specifically refused to authorize on multiple occasions," Sessions said Tuesday. "Such an open-ended circumvention of immigration laws was an unconstitutional exercise of authority by the executive branch." Sessions can argue that former President Barack Obama exercised "presidential overreach" by implementing DACA in 2012. Many people feel that way. If you believe that, however, then you should agree that Trump lacked the legal authority to enact a "travel ban." You can't have it both ways. The fact is, the U.S. Supreme Court has yet to resolve questions about the legality of Trump's travel ban. Obama's DACA program is similarly untested. The threat of a lawsuit by the attorneys general of Texas and other states prompted Tuesday's announcement, but there's not yet a binding legal precedent. I </w:t>
      </w:r>
      <w:r w:rsidRPr="00266600">
        <w:rPr>
          <w:rStyle w:val="StyleUnderline"/>
        </w:rPr>
        <w:t xml:space="preserve">think </w:t>
      </w:r>
      <w:r w:rsidRPr="00F52D1B">
        <w:rPr>
          <w:rStyle w:val="StyleUnderline"/>
        </w:rPr>
        <w:t>Trump's decision to rescind DACA unless Congress acts</w:t>
      </w:r>
      <w:r w:rsidRPr="00F52D1B">
        <w:rPr>
          <w:sz w:val="10"/>
        </w:rPr>
        <w:t xml:space="preserve"> by March 5 </w:t>
      </w:r>
      <w:r w:rsidRPr="00F52D1B">
        <w:rPr>
          <w:rStyle w:val="StyleUnderline"/>
        </w:rPr>
        <w:t>makes sense from a political perspective</w:t>
      </w:r>
      <w:r w:rsidRPr="00266600">
        <w:rPr>
          <w:sz w:val="10"/>
        </w:rPr>
        <w:t xml:space="preserve">. </w:t>
      </w:r>
      <w:r w:rsidRPr="00F52D1B">
        <w:rPr>
          <w:rStyle w:val="StyleUnderline"/>
          <w:highlight w:val="green"/>
        </w:rPr>
        <w:t>Facing historically low job-approval ratings</w:t>
      </w:r>
      <w:r w:rsidRPr="00266600">
        <w:rPr>
          <w:sz w:val="10"/>
        </w:rPr>
        <w:t xml:space="preserve">, </w:t>
      </w:r>
      <w:r w:rsidRPr="00F52D1B">
        <w:rPr>
          <w:rStyle w:val="StyleUnderline"/>
          <w:highlight w:val="green"/>
        </w:rPr>
        <w:t>Trump punted the DACA problem to Congress</w:t>
      </w:r>
      <w:r w:rsidRPr="00266600">
        <w:rPr>
          <w:rStyle w:val="StyleUnderline"/>
        </w:rPr>
        <w:t>,</w:t>
      </w:r>
      <w:r w:rsidRPr="00266600">
        <w:rPr>
          <w:sz w:val="10"/>
        </w:rPr>
        <w:t xml:space="preserve"> which has even lower ratings. Congress is less popular than root canals, colonoscopies and cockroaches, among many other things. </w:t>
      </w:r>
      <w:r w:rsidRPr="00266600">
        <w:rPr>
          <w:rStyle w:val="Style13ptBold"/>
        </w:rPr>
        <w:t xml:space="preserve">Trump's DACA move is </w:t>
      </w:r>
      <w:r w:rsidRPr="00F52D1B">
        <w:rPr>
          <w:rStyle w:val="Style13ptBold"/>
          <w:highlight w:val="green"/>
        </w:rPr>
        <w:t>smart for him because he can say he's fulfilling a campaign promise</w:t>
      </w:r>
      <w:r w:rsidRPr="00266600">
        <w:rPr>
          <w:rStyle w:val="Style13ptBold"/>
        </w:rPr>
        <w:t>.</w:t>
      </w:r>
      <w:r w:rsidRPr="00266600">
        <w:rPr>
          <w:sz w:val="10"/>
        </w:rPr>
        <w:t xml:space="preserve"> If the program ends, he can say it's Congress' fault, not his. Congress tried for years — and failed — to legislate immigration reform. Republican Orrin Hatch of Utah and Democrat Dick Durbin of Illinois in 2001 introduced the Development, Relief and Education for Alien Minors, or DREAM Act. "Today's announcement from Attorney General Sessions was cold, harsh, threatening, and showed little respect, let alone love, for these Dreamers," Durbin said in a statement Tuesday. Democrat Tammy Duckworth, the junior senator from Illinois, said ending DACA could lead to the deportations of doctors, teachers, military service members and others who contribute to society and the economy. "Make no mistake — this decision is not about 'rule of law,' as Attorney General Sessions claims," Duckworth said in a statement. "This is a gut-wrenching betrayal of American values that leaves nearly 800,000 of our neighbors vulnerable to deportation and tears families and communities apart." I think </w:t>
      </w:r>
      <w:r w:rsidRPr="00F52D1B">
        <w:rPr>
          <w:rStyle w:val="StyleUnderline"/>
        </w:rPr>
        <w:t>the third of the country that supports Trump is gleeful when they hear Democrats like Durbin and Duckworth react with anger or despair.</w:t>
      </w:r>
      <w:r w:rsidRPr="00266600">
        <w:rPr>
          <w:rStyle w:val="StyleUnderline"/>
        </w:rPr>
        <w:t xml:space="preserve"> </w:t>
      </w:r>
      <w:r w:rsidRPr="00F52D1B">
        <w:rPr>
          <w:rStyle w:val="StyleUnderline"/>
          <w:highlight w:val="green"/>
        </w:rPr>
        <w:t>Upsetting bleeding-heat liberals</w:t>
      </w:r>
      <w:r w:rsidRPr="00266600">
        <w:rPr>
          <w:rStyle w:val="StyleUnderline"/>
        </w:rPr>
        <w:t xml:space="preserve"> and establishment elites </w:t>
      </w:r>
      <w:r w:rsidRPr="00F52D1B">
        <w:rPr>
          <w:rStyle w:val="StyleUnderline"/>
          <w:highlight w:val="green"/>
        </w:rPr>
        <w:t>is a favorite pastime of Trump supporters</w:t>
      </w:r>
      <w:r w:rsidRPr="00266600">
        <w:rPr>
          <w:sz w:val="10"/>
        </w:rPr>
        <w:t xml:space="preserve">. Those supporters remind me of the title character in the 1957 Dr. Seuss book, "How the Grinch Stole Christmas." You know the tale. The evil Grinch stole all the presents and food and anticipated the cries of anguish from the residents of Who-ville. "Their mouths will hang open a minute or two, then the Whos down in Who-ville will all cry BOO-HOO," the story says. "'That's a noise,' grinned the Grinch, 'that I simply MUST hear.'" </w:t>
      </w:r>
      <w:r w:rsidRPr="00F52D1B">
        <w:rPr>
          <w:rStyle w:val="StyleUnderline"/>
          <w:highlight w:val="green"/>
        </w:rPr>
        <w:t>Trump's DACA announcement pleases his base</w:t>
      </w:r>
      <w:r w:rsidRPr="00266600">
        <w:rPr>
          <w:rStyle w:val="StyleUnderline"/>
        </w:rPr>
        <w:t xml:space="preserve"> of supporters </w:t>
      </w:r>
      <w:r w:rsidRPr="00F52D1B">
        <w:rPr>
          <w:rStyle w:val="StyleUnderline"/>
          <w:highlight w:val="green"/>
        </w:rPr>
        <w:t xml:space="preserve">who believe </w:t>
      </w:r>
      <w:r w:rsidRPr="00F52D1B">
        <w:rPr>
          <w:rStyle w:val="StyleUnderline"/>
        </w:rPr>
        <w:t>the</w:t>
      </w:r>
      <w:r w:rsidRPr="00266600">
        <w:rPr>
          <w:rStyle w:val="StyleUnderline"/>
        </w:rPr>
        <w:t xml:space="preserve"> unfounded </w:t>
      </w:r>
      <w:r w:rsidRPr="00F52D1B">
        <w:rPr>
          <w:rStyle w:val="StyleUnderline"/>
        </w:rPr>
        <w:t>narrative</w:t>
      </w:r>
      <w:r w:rsidRPr="00266600">
        <w:rPr>
          <w:rStyle w:val="StyleUnderline"/>
        </w:rPr>
        <w:t xml:space="preserve"> </w:t>
      </w:r>
      <w:r w:rsidRPr="00F52D1B">
        <w:rPr>
          <w:rStyle w:val="StyleUnderline"/>
          <w:highlight w:val="green"/>
        </w:rPr>
        <w:t>that immigrants are stealing jobs from Americans</w:t>
      </w:r>
      <w:r w:rsidRPr="00266600">
        <w:rPr>
          <w:rStyle w:val="StyleUnderline"/>
        </w:rPr>
        <w:t xml:space="preserve"> </w:t>
      </w:r>
      <w:r w:rsidRPr="00266600">
        <w:rPr>
          <w:sz w:val="10"/>
        </w:rPr>
        <w:t>and lazily existing on welfare benefits paid for by hard-working taxpayers. "</w:t>
      </w:r>
      <w:r w:rsidRPr="00266600">
        <w:rPr>
          <w:rStyle w:val="StyleUnderline"/>
        </w:rPr>
        <w:t xml:space="preserve">Make no mistake, </w:t>
      </w:r>
      <w:r w:rsidRPr="00F52D1B">
        <w:rPr>
          <w:rStyle w:val="StyleUnderline"/>
        </w:rPr>
        <w:t>we are going to put the interest of AMERICAN CITIZENS FIRST</w:t>
      </w:r>
      <w:r w:rsidRPr="00F52D1B">
        <w:rPr>
          <w:sz w:val="10"/>
        </w:rPr>
        <w:t xml:space="preserve">! </w:t>
      </w:r>
      <w:r w:rsidRPr="00F52D1B">
        <w:rPr>
          <w:rStyle w:val="StyleUnderline"/>
        </w:rPr>
        <w:t>The forgotten men &amp; women will no longer be forgotten,"</w:t>
      </w:r>
      <w:r w:rsidRPr="00F52D1B">
        <w:rPr>
          <w:sz w:val="10"/>
        </w:rPr>
        <w:t xml:space="preserve"> </w:t>
      </w:r>
      <w:r w:rsidRPr="00F52D1B">
        <w:rPr>
          <w:rStyle w:val="StyleUnderline"/>
        </w:rPr>
        <w:t>Trump Tweeted</w:t>
      </w:r>
      <w:r w:rsidRPr="00F52D1B">
        <w:rPr>
          <w:sz w:val="10"/>
        </w:rPr>
        <w:t xml:space="preserve"> Tuesday. </w:t>
      </w:r>
      <w:r w:rsidRPr="00F52D1B">
        <w:rPr>
          <w:rStyle w:val="StyleUnderline"/>
        </w:rPr>
        <w:t>Trump's base</w:t>
      </w:r>
      <w:r w:rsidRPr="00266600">
        <w:rPr>
          <w:rStyle w:val="StyleUnderline"/>
        </w:rPr>
        <w:t xml:space="preserve"> despises Obama</w:t>
      </w:r>
      <w:r w:rsidRPr="00266600">
        <w:rPr>
          <w:sz w:val="10"/>
        </w:rPr>
        <w:t xml:space="preserve">. The former reality show star challenged the legitimacy of Obama's presidency with the absurd "birther" claim that Obama was not born a U.S. citizen. Congressional Republicans like Senate Leader Mitch McConnell vowed to obstruct Obama every step of the way. </w:t>
      </w:r>
      <w:r w:rsidRPr="00266600">
        <w:rPr>
          <w:rStyle w:val="StyleUnderline"/>
        </w:rPr>
        <w:t>With DACA, Obama went the executive route because Republicans in Congress were unwilling to allow Obama and Democrats to take credit for passing immigration reform.</w:t>
      </w:r>
      <w:r w:rsidRPr="00266600">
        <w:rPr>
          <w:sz w:val="10"/>
        </w:rPr>
        <w:t xml:space="preserve"> Congress tried several legislative fixes. The Senate approved a bill drafted by the bipartisan "Gang of Eight" by a 68-32 margin in 2013, but the House never acted on the bill under then-</w:t>
      </w:r>
      <w:r w:rsidRPr="00F52D1B">
        <w:rPr>
          <w:sz w:val="10"/>
        </w:rPr>
        <w:t xml:space="preserve">Speaker John Boehner. </w:t>
      </w:r>
      <w:r w:rsidRPr="00F52D1B">
        <w:rPr>
          <w:rStyle w:val="StyleUnderline"/>
        </w:rPr>
        <w:t>If DACA protections are to be preserved, it's going to take bipartisan support in Congress</w:t>
      </w:r>
      <w:r w:rsidRPr="00F52D1B">
        <w:rPr>
          <w:sz w:val="10"/>
        </w:rPr>
        <w:t>. Republicans alone were unable to repeal the Affordable Care Act, despite seven years of campaign promises and control of both houses of Congress and the executive branch. Rep. Dan Lipinski, D-3rd, who represents many Southland residents, is pushing a measure that would continue to protect DACA recipients from the threat of deportation. Lipinski on Tuesday called for Congress to support the Bar Removal of Individuals who Dream and Grow our Economy, or BRIDGE, Act. "President Trump had said that he would 'deal with DACA with heart,' but now it is up to Congress to act to protect these young immigrants," Lipinski said in a statement. "I am hopeful that others join in this bipartisan effort to do what most Americans agree is the right thing to do." Rep. Robin Kelly, D-2nd, mentioned Trump's mother Tuesday in a Tweet. "DREAMers are #HereToStay. @realDonaldTrump should remember Mary Anne MacLeod's</w:t>
      </w:r>
      <w:r w:rsidRPr="00266600">
        <w:rPr>
          <w:sz w:val="10"/>
        </w:rPr>
        <w:t xml:space="preserve"> story. #DACA," Kelly Tweeted. MacLeod immigrated to the United States from Scotland in 1930 and became a naturalized citizen in 1942. Rep. Bobby Rush, D-1st, issued a statement Tuesday calling Trump's DACA decision "mean-spirited and inhumane." "Rescinding this program not only deprives our country of nearly a million talented and driven individuals, it also opens the possibility that program participants will be deported to a country that is foreign to them," Rush said. </w:t>
      </w:r>
      <w:r w:rsidRPr="00266600">
        <w:rPr>
          <w:rStyle w:val="StyleUnderline"/>
        </w:rPr>
        <w:t>I think the timing of Trump's DACA move is particularly clever.</w:t>
      </w:r>
      <w:r w:rsidRPr="00266600">
        <w:rPr>
          <w:sz w:val="10"/>
        </w:rPr>
        <w:t xml:space="preserve"> The March 5 deadline for Congress to act will arrive as most states prepare to hold party primaries for the November 2018 Congressional elections. Trump previously threatened to back right-wing primary challengers to such Congressional Republicans as Rep. Mark Sanford of South Carolina and Senators Jeff Flake of Arizona and Dean Heller of Nevada. Democrats appear united in their support for a legislative fix for DACA, but Republicans are divided on the issue. </w:t>
      </w:r>
      <w:r w:rsidRPr="00266600">
        <w:rPr>
          <w:rStyle w:val="StyleUnderline"/>
        </w:rPr>
        <w:t xml:space="preserve">Will some Republicans feel pressured by primary challengers to take a hard-line stance on immigration? </w:t>
      </w:r>
      <w:r w:rsidRPr="00F52D1B">
        <w:rPr>
          <w:rStyle w:val="StyleUnderline"/>
          <w:highlight w:val="green"/>
        </w:rPr>
        <w:t>Will hard-liners be successful in insisting on provisions</w:t>
      </w:r>
      <w:r w:rsidRPr="00266600">
        <w:rPr>
          <w:sz w:val="10"/>
        </w:rPr>
        <w:t xml:space="preserve"> </w:t>
      </w:r>
      <w:r w:rsidRPr="00266600">
        <w:rPr>
          <w:rStyle w:val="StyleUnderline"/>
        </w:rPr>
        <w:t xml:space="preserve">— </w:t>
      </w:r>
      <w:r w:rsidRPr="00F52D1B">
        <w:rPr>
          <w:rStyle w:val="StyleUnderline"/>
          <w:highlight w:val="green"/>
        </w:rPr>
        <w:t>such as funding for</w:t>
      </w:r>
      <w:r w:rsidRPr="00266600">
        <w:rPr>
          <w:rStyle w:val="StyleUnderline"/>
        </w:rPr>
        <w:t xml:space="preserve"> Trump's </w:t>
      </w:r>
      <w:r w:rsidRPr="00F52D1B">
        <w:rPr>
          <w:rStyle w:val="StyleUnderline"/>
          <w:highlight w:val="green"/>
        </w:rPr>
        <w:t>border wall or severe reductions in annual numbers</w:t>
      </w:r>
      <w:r w:rsidRPr="00266600">
        <w:rPr>
          <w:rStyle w:val="StyleUnderline"/>
        </w:rPr>
        <w:t xml:space="preserve"> of legal immigrants allowed — </w:t>
      </w:r>
      <w:r w:rsidRPr="00F52D1B">
        <w:rPr>
          <w:rStyle w:val="StyleUnderline"/>
        </w:rPr>
        <w:t>as part of legislation that protects DACA recipients from deportation</w:t>
      </w:r>
      <w:r w:rsidRPr="00266600">
        <w:rPr>
          <w:rStyle w:val="StyleUnderline"/>
        </w:rPr>
        <w:t>?</w:t>
      </w:r>
      <w:r w:rsidRPr="00266600">
        <w:rPr>
          <w:sz w:val="10"/>
        </w:rPr>
        <w:t xml:space="preserve"> Can Congress reach agreement on immigration reform legislation amid numerous other priorities, including raising the debt ceiling, approving a spending bill, authorizing defense appropriations, providing relief to Hurricane Harvey victims, and tackling tax reform, among other issues? I think Trump is betting Congress will fail to act on immigration reform. </w:t>
      </w:r>
      <w:r w:rsidRPr="00F52D1B">
        <w:rPr>
          <w:rStyle w:val="StyleUnderline"/>
          <w:highlight w:val="green"/>
        </w:rPr>
        <w:t>Tuesday's move lets Trump please his</w:t>
      </w:r>
      <w:r w:rsidRPr="00266600">
        <w:rPr>
          <w:rStyle w:val="StyleUnderline"/>
        </w:rPr>
        <w:t xml:space="preserve"> dwindling </w:t>
      </w:r>
      <w:r w:rsidRPr="00F52D1B">
        <w:rPr>
          <w:rStyle w:val="StyleUnderline"/>
          <w:highlight w:val="green"/>
        </w:rPr>
        <w:t>base of supporters</w:t>
      </w:r>
      <w:r w:rsidRPr="00266600">
        <w:rPr>
          <w:rStyle w:val="StyleUnderline"/>
        </w:rPr>
        <w:t xml:space="preserve"> and when the cruel deportations begin, Trump can blame Congress.</w:t>
      </w:r>
    </w:p>
    <w:p w14:paraId="59AB2819" w14:textId="77777777" w:rsidR="00014383" w:rsidRPr="003007A0" w:rsidRDefault="00014383" w:rsidP="00014383"/>
    <w:p w14:paraId="6195BF22" w14:textId="48D26334" w:rsidR="007C0B4C" w:rsidRDefault="007C0B4C" w:rsidP="007C0B4C"/>
    <w:p w14:paraId="0DEAE323" w14:textId="77777777" w:rsidR="00896ECF" w:rsidRDefault="00896ECF" w:rsidP="00896ECF">
      <w:pPr>
        <w:rPr>
          <w:sz w:val="16"/>
        </w:rPr>
      </w:pPr>
    </w:p>
    <w:p w14:paraId="191560E5" w14:textId="77777777" w:rsidR="00014383" w:rsidRDefault="00014383" w:rsidP="00014383">
      <w:pPr>
        <w:pStyle w:val="Heading3"/>
      </w:pPr>
      <w:r>
        <w:t>Links---Ext---Immigration</w:t>
      </w:r>
    </w:p>
    <w:p w14:paraId="6432E783" w14:textId="77777777" w:rsidR="00014383" w:rsidRDefault="00014383" w:rsidP="00014383">
      <w:pPr>
        <w:pStyle w:val="Heading4"/>
      </w:pPr>
      <w:r>
        <w:t>Plan wrecks trump’s best strategy for firing up the base</w:t>
      </w:r>
    </w:p>
    <w:p w14:paraId="0FE880E2" w14:textId="77777777" w:rsidR="00014383" w:rsidRDefault="00014383" w:rsidP="00014383">
      <w:r w:rsidRPr="00A008ED">
        <w:rPr>
          <w:rStyle w:val="Style13ptBold"/>
        </w:rPr>
        <w:t>Seib 18</w:t>
      </w:r>
      <w:r>
        <w:rPr>
          <w:rStyle w:val="Style13ptBold"/>
        </w:rPr>
        <w:t>---</w:t>
      </w:r>
      <w:r w:rsidRPr="00A008ED">
        <w:t>Gerald, Washington bureau chief for The Wall Street Journal, "An Election-Year Immigration Split Roils Republicans" Wall Street Journal</w:t>
      </w:r>
      <w:r>
        <w:t xml:space="preserve">, </w:t>
      </w:r>
      <w:r w:rsidRPr="00A008ED">
        <w:t>June 4</w:t>
      </w:r>
      <w:r>
        <w:t xml:space="preserve">, </w:t>
      </w:r>
      <w:r w:rsidRPr="00A008ED">
        <w:t>https://www.wsj.com/articles/an-election-year-immigration-split-roils-republicans-1528116647</w:t>
      </w:r>
      <w:r>
        <w:t>]</w:t>
      </w:r>
    </w:p>
    <w:p w14:paraId="65A50DFB" w14:textId="77777777" w:rsidR="00014383" w:rsidRPr="003808EF" w:rsidRDefault="00014383" w:rsidP="00014383">
      <w:pPr>
        <w:rPr>
          <w:sz w:val="16"/>
        </w:rPr>
      </w:pPr>
      <w:r w:rsidRPr="00E77D21">
        <w:rPr>
          <w:rStyle w:val="StyleUnderline"/>
          <w:highlight w:val="cyan"/>
        </w:rPr>
        <w:t>There’s nothing subtle about the campaign ad on immigration</w:t>
      </w:r>
      <w:r w:rsidRPr="003808EF">
        <w:rPr>
          <w:sz w:val="16"/>
        </w:rPr>
        <w:t xml:space="preserve"> </w:t>
      </w:r>
      <w:r w:rsidRPr="002828FE">
        <w:rPr>
          <w:rStyle w:val="StyleUnderline"/>
        </w:rPr>
        <w:t>that</w:t>
      </w:r>
      <w:r w:rsidRPr="003808EF">
        <w:rPr>
          <w:sz w:val="16"/>
        </w:rPr>
        <w:t xml:space="preserve"> Republican Matt </w:t>
      </w:r>
      <w:r w:rsidRPr="002828FE">
        <w:rPr>
          <w:rStyle w:val="StyleUnderline"/>
        </w:rPr>
        <w:t>Rosendale is running</w:t>
      </w:r>
      <w:r w:rsidRPr="003808EF">
        <w:rPr>
          <w:sz w:val="16"/>
        </w:rPr>
        <w:t xml:space="preserve"> in his quest to win the right to challenge Democratic Sen. Jon Tester in Montana this fall. “</w:t>
      </w:r>
      <w:r w:rsidRPr="00292119">
        <w:rPr>
          <w:rStyle w:val="Emphasis"/>
          <w:highlight w:val="cyan"/>
        </w:rPr>
        <w:t xml:space="preserve">Liberals </w:t>
      </w:r>
      <w:r w:rsidRPr="00E77D21">
        <w:rPr>
          <w:rStyle w:val="Emphasis"/>
        </w:rPr>
        <w:t>from California to Washington</w:t>
      </w:r>
      <w:r w:rsidRPr="002828FE">
        <w:rPr>
          <w:rStyle w:val="Emphasis"/>
        </w:rPr>
        <w:t xml:space="preserve"> </w:t>
      </w:r>
      <w:r w:rsidRPr="00E77D21">
        <w:rPr>
          <w:rStyle w:val="Emphasis"/>
          <w:highlight w:val="cyan"/>
        </w:rPr>
        <w:t>are fighting</w:t>
      </w:r>
      <w:r w:rsidRPr="002828FE">
        <w:rPr>
          <w:rStyle w:val="Emphasis"/>
        </w:rPr>
        <w:t xml:space="preserve"> President </w:t>
      </w:r>
      <w:r w:rsidRPr="00E77D21">
        <w:rPr>
          <w:rStyle w:val="Emphasis"/>
          <w:highlight w:val="cyan"/>
        </w:rPr>
        <w:t>Trump on</w:t>
      </w:r>
      <w:r w:rsidRPr="002828FE">
        <w:rPr>
          <w:rStyle w:val="Emphasis"/>
        </w:rPr>
        <w:t xml:space="preserve"> illegal </w:t>
      </w:r>
      <w:r w:rsidRPr="00E77D21">
        <w:rPr>
          <w:rStyle w:val="Emphasis"/>
          <w:highlight w:val="cyan"/>
        </w:rPr>
        <w:t>immigration</w:t>
      </w:r>
      <w:r w:rsidRPr="00E77D21">
        <w:rPr>
          <w:sz w:val="16"/>
          <w:highlight w:val="cyan"/>
        </w:rPr>
        <w:t>,</w:t>
      </w:r>
      <w:r w:rsidRPr="003808EF">
        <w:rPr>
          <w:sz w:val="16"/>
        </w:rPr>
        <w:t>” a grim Mr. Rosendale tells a group of Montanans seated around him. “</w:t>
      </w:r>
      <w:r w:rsidRPr="002828FE">
        <w:rPr>
          <w:rStyle w:val="Emphasis"/>
        </w:rPr>
        <w:t xml:space="preserve">They </w:t>
      </w:r>
      <w:r w:rsidRPr="00292119">
        <w:rPr>
          <w:rStyle w:val="Emphasis"/>
          <w:highlight w:val="cyan"/>
        </w:rPr>
        <w:t>push for amnesty</w:t>
      </w:r>
      <w:r w:rsidRPr="003808EF">
        <w:rPr>
          <w:sz w:val="16"/>
        </w:rPr>
        <w:t xml:space="preserve">. </w:t>
      </w:r>
      <w:r w:rsidRPr="00E77D21">
        <w:rPr>
          <w:rStyle w:val="StyleUnderline"/>
        </w:rPr>
        <w:t xml:space="preserve">They protect sanctuary cities....I’ll stand with President </w:t>
      </w:r>
      <w:r w:rsidRPr="00E77D21">
        <w:rPr>
          <w:rStyle w:val="StyleUnderline"/>
          <w:highlight w:val="cyan"/>
        </w:rPr>
        <w:t>Trump. We’ll get tough</w:t>
      </w:r>
      <w:r w:rsidRPr="00E77D21">
        <w:rPr>
          <w:rStyle w:val="StyleUnderline"/>
        </w:rPr>
        <w:t xml:space="preserve">, and we’ll build that wall.” As it is in Montana, so it </w:t>
      </w:r>
      <w:r w:rsidRPr="00E77D21">
        <w:rPr>
          <w:rStyle w:val="StyleUnderline"/>
          <w:highlight w:val="cyan"/>
        </w:rPr>
        <w:t>is across the nation</w:t>
      </w:r>
      <w:r w:rsidRPr="00E77D21">
        <w:rPr>
          <w:sz w:val="16"/>
          <w:highlight w:val="cyan"/>
        </w:rPr>
        <w:t xml:space="preserve">. </w:t>
      </w:r>
      <w:r w:rsidRPr="00E77D21">
        <w:rPr>
          <w:rStyle w:val="StyleUnderline"/>
          <w:highlight w:val="cyan"/>
        </w:rPr>
        <w:t>A broad array of Republican challengers are running on similar tough-on-immi</w:t>
      </w:r>
      <w:r w:rsidRPr="00292119">
        <w:rPr>
          <w:rStyle w:val="StyleUnderline"/>
          <w:highlight w:val="cyan"/>
        </w:rPr>
        <w:t>gration messages</w:t>
      </w:r>
      <w:r w:rsidRPr="002828FE">
        <w:rPr>
          <w:rStyle w:val="StyleUnderline"/>
        </w:rPr>
        <w:t>.</w:t>
      </w:r>
      <w:r w:rsidRPr="003808EF">
        <w:rPr>
          <w:sz w:val="16"/>
        </w:rPr>
        <w:t xml:space="preserve"> </w:t>
      </w:r>
      <w:r w:rsidRPr="00E77D21">
        <w:rPr>
          <w:rStyle w:val="StyleUnderline"/>
        </w:rPr>
        <w:t>They may not embrace</w:t>
      </w:r>
      <w:r w:rsidRPr="00E77D21">
        <w:rPr>
          <w:sz w:val="16"/>
        </w:rPr>
        <w:t xml:space="preserve"> Mr. </w:t>
      </w:r>
      <w:r w:rsidRPr="00E77D21">
        <w:rPr>
          <w:rStyle w:val="StyleUnderline"/>
        </w:rPr>
        <w:t xml:space="preserve">Trump in every way, but </w:t>
      </w:r>
      <w:r w:rsidRPr="00292119">
        <w:rPr>
          <w:rStyle w:val="StyleUnderline"/>
          <w:highlight w:val="cyan"/>
        </w:rPr>
        <w:t>they are embracing his immigration message with a passion. It’s easy to see why</w:t>
      </w:r>
      <w:r w:rsidRPr="00292119">
        <w:rPr>
          <w:sz w:val="16"/>
          <w:highlight w:val="cyan"/>
        </w:rPr>
        <w:t xml:space="preserve">. </w:t>
      </w:r>
      <w:r w:rsidRPr="00292119">
        <w:rPr>
          <w:rStyle w:val="Emphasis"/>
          <w:highlight w:val="cyan"/>
        </w:rPr>
        <w:t>A tough-on-immigration message motivates the core base of Trump voters like few others</w:t>
      </w:r>
      <w:r w:rsidRPr="003808EF">
        <w:rPr>
          <w:sz w:val="16"/>
        </w:rPr>
        <w:t xml:space="preserve">. </w:t>
      </w:r>
      <w:r w:rsidRPr="00E77D21">
        <w:rPr>
          <w:rStyle w:val="StyleUnderline"/>
          <w:highlight w:val="cyan"/>
        </w:rPr>
        <w:t xml:space="preserve">The </w:t>
      </w:r>
      <w:r w:rsidRPr="00E77D21">
        <w:rPr>
          <w:rStyle w:val="Emphasis"/>
          <w:highlight w:val="cyan"/>
        </w:rPr>
        <w:t>core Trump segment of the party</w:t>
      </w:r>
      <w:r w:rsidRPr="00E77D21">
        <w:rPr>
          <w:rStyle w:val="StyleUnderline"/>
          <w:highlight w:val="cyan"/>
        </w:rPr>
        <w:t xml:space="preserve"> is an </w:t>
      </w:r>
      <w:r w:rsidRPr="00E77D21">
        <w:rPr>
          <w:rStyle w:val="Emphasis"/>
          <w:highlight w:val="cyan"/>
        </w:rPr>
        <w:t>obvious target</w:t>
      </w:r>
      <w:r w:rsidRPr="003808EF">
        <w:rPr>
          <w:sz w:val="16"/>
        </w:rPr>
        <w:t xml:space="preserve"> for Mr. Rosendale, who is favored to win a GOP primary election Tuesday for the right to challenge Mr. Tester in the fall.</w:t>
      </w:r>
    </w:p>
    <w:p w14:paraId="081632A6" w14:textId="77777777" w:rsidR="00014383" w:rsidRPr="00E77D21" w:rsidRDefault="00014383" w:rsidP="00014383"/>
    <w:p w14:paraId="56A1C353" w14:textId="77777777" w:rsidR="00014383" w:rsidRDefault="00014383" w:rsidP="00014383">
      <w:pPr>
        <w:pStyle w:val="Heading4"/>
      </w:pPr>
      <w:r>
        <w:t>Pro immigration legislation wrecks trump popularity – especially with base</w:t>
      </w:r>
    </w:p>
    <w:p w14:paraId="16CF29C3" w14:textId="77777777" w:rsidR="00014383" w:rsidRDefault="00014383" w:rsidP="00014383">
      <w:r w:rsidRPr="004D374D">
        <w:rPr>
          <w:rStyle w:val="Style13ptBold"/>
        </w:rPr>
        <w:t>Carl 18</w:t>
      </w:r>
      <w:r>
        <w:rPr>
          <w:rStyle w:val="Style13ptBold"/>
        </w:rPr>
        <w:t>---</w:t>
      </w:r>
      <w:r w:rsidRPr="004D374D">
        <w:t>Jeremy, research fellow at the Hoover Institution, Stanford University, "Democrats’ Immigration Radicalism: The Gift That Keeps on Giving for Donald Trump" National Review</w:t>
      </w:r>
      <w:r>
        <w:t xml:space="preserve">, </w:t>
      </w:r>
      <w:r w:rsidRPr="004D374D">
        <w:t>February 5</w:t>
      </w:r>
      <w:r>
        <w:t xml:space="preserve">, </w:t>
      </w:r>
      <w:r w:rsidRPr="004D374D">
        <w:t>https://www.nationalreview.com/2018/02/democrats-immigration-mistake-radicalism-helps-trump/</w:t>
      </w:r>
      <w:r>
        <w:t>]</w:t>
      </w:r>
    </w:p>
    <w:p w14:paraId="2481D2D1" w14:textId="77777777" w:rsidR="00014383" w:rsidRPr="00054A22" w:rsidRDefault="00014383" w:rsidP="00014383">
      <w:pPr>
        <w:rPr>
          <w:u w:val="single"/>
        </w:rPr>
      </w:pPr>
      <w:r w:rsidRPr="004D374D">
        <w:rPr>
          <w:sz w:val="16"/>
        </w:rPr>
        <w:t xml:space="preserve">Meanwhile, </w:t>
      </w:r>
      <w:r w:rsidRPr="004F0C8E">
        <w:rPr>
          <w:rStyle w:val="StyleUnderline"/>
          <w:highlight w:val="yellow"/>
        </w:rPr>
        <w:t>80 percent of registered voters</w:t>
      </w:r>
      <w:r w:rsidRPr="004D374D">
        <w:rPr>
          <w:sz w:val="16"/>
        </w:rPr>
        <w:t xml:space="preserve"> in that same survey </w:t>
      </w:r>
      <w:r w:rsidRPr="004F0C8E">
        <w:rPr>
          <w:rStyle w:val="StyleUnderline"/>
          <w:highlight w:val="yellow"/>
        </w:rPr>
        <w:t>rejected</w:t>
      </w:r>
      <w:r w:rsidRPr="004D374D">
        <w:rPr>
          <w:sz w:val="16"/>
        </w:rPr>
        <w:t xml:space="preserve"> </w:t>
      </w:r>
      <w:r w:rsidRPr="004F0C8E">
        <w:rPr>
          <w:rStyle w:val="StyleUnderline"/>
          <w:highlight w:val="yellow"/>
        </w:rPr>
        <w:t>the premise of chain migration</w:t>
      </w:r>
      <w:r w:rsidRPr="004D374D">
        <w:rPr>
          <w:sz w:val="16"/>
        </w:rPr>
        <w:t xml:space="preserve"> in favor of skills-based migration. </w:t>
      </w:r>
      <w:r w:rsidRPr="004F0C8E">
        <w:rPr>
          <w:rStyle w:val="StyleUnderline"/>
          <w:highlight w:val="yellow"/>
        </w:rPr>
        <w:t xml:space="preserve">Those numbers include </w:t>
      </w:r>
      <w:r w:rsidRPr="004F0C8E">
        <w:rPr>
          <w:rStyle w:val="Emphasis"/>
          <w:highlight w:val="yellow"/>
        </w:rPr>
        <w:t>90 percent of Trump voters</w:t>
      </w:r>
      <w:r w:rsidRPr="004F0C8E">
        <w:rPr>
          <w:rStyle w:val="StyleUnderline"/>
        </w:rPr>
        <w:t>, 79 percent of independents, and incredibly even 72 percent of Democrats</w:t>
      </w:r>
      <w:r w:rsidRPr="004D374D">
        <w:rPr>
          <w:sz w:val="16"/>
        </w:rPr>
        <w:t xml:space="preserve">. </w:t>
      </w:r>
      <w:r w:rsidRPr="004F0C8E">
        <w:rPr>
          <w:rStyle w:val="StyleUnderline"/>
          <w:highlight w:val="yellow"/>
        </w:rPr>
        <w:t>An absolute majority</w:t>
      </w:r>
      <w:r w:rsidRPr="00247282">
        <w:rPr>
          <w:rStyle w:val="StyleUnderline"/>
        </w:rPr>
        <w:t>, 63 percent (</w:t>
      </w:r>
      <w:r w:rsidRPr="004F0C8E">
        <w:rPr>
          <w:rStyle w:val="StyleUnderline"/>
        </w:rPr>
        <w:t xml:space="preserve">including 51 percent of Clinton voters!), </w:t>
      </w:r>
      <w:r w:rsidRPr="004F0C8E">
        <w:rPr>
          <w:rStyle w:val="StyleUnderline"/>
          <w:highlight w:val="yellow"/>
        </w:rPr>
        <w:t xml:space="preserve">want to admit </w:t>
      </w:r>
      <w:r w:rsidRPr="004F0C8E">
        <w:rPr>
          <w:rStyle w:val="Emphasis"/>
          <w:highlight w:val="yellow"/>
        </w:rPr>
        <w:t xml:space="preserve">fewer </w:t>
      </w:r>
      <w:r w:rsidRPr="004F0C8E">
        <w:rPr>
          <w:rStyle w:val="Emphasis"/>
        </w:rPr>
        <w:t xml:space="preserve">than 500,000 </w:t>
      </w:r>
      <w:r w:rsidRPr="004F0C8E">
        <w:rPr>
          <w:rStyle w:val="Emphasis"/>
          <w:highlight w:val="yellow"/>
        </w:rPr>
        <w:t>immigrants per year</w:t>
      </w:r>
      <w:r w:rsidRPr="004D374D">
        <w:rPr>
          <w:sz w:val="16"/>
        </w:rPr>
        <w:t xml:space="preserve"> — </w:t>
      </w:r>
      <w:r w:rsidRPr="00247282">
        <w:rPr>
          <w:rStyle w:val="StyleUnderline"/>
        </w:rPr>
        <w:t>last year we admitted 1.3 million</w:t>
      </w:r>
      <w:r w:rsidRPr="004D374D">
        <w:rPr>
          <w:sz w:val="16"/>
        </w:rPr>
        <w:t xml:space="preserve"> — </w:t>
      </w:r>
      <w:r w:rsidRPr="00247282">
        <w:rPr>
          <w:rStyle w:val="StyleUnderline"/>
        </w:rPr>
        <w:t xml:space="preserve">while </w:t>
      </w:r>
      <w:r w:rsidRPr="004F0C8E">
        <w:rPr>
          <w:rStyle w:val="StyleUnderline"/>
          <w:highlight w:val="yellow"/>
        </w:rPr>
        <w:t>only 12 percent want</w:t>
      </w:r>
      <w:r w:rsidRPr="00247282">
        <w:rPr>
          <w:rStyle w:val="StyleUnderline"/>
        </w:rPr>
        <w:t xml:space="preserve"> 1.5 million or </w:t>
      </w:r>
      <w:r w:rsidRPr="004F0C8E">
        <w:rPr>
          <w:rStyle w:val="StyleUnderline"/>
          <w:highlight w:val="yellow"/>
        </w:rPr>
        <w:t>more</w:t>
      </w:r>
      <w:r w:rsidRPr="004D374D">
        <w:rPr>
          <w:sz w:val="16"/>
        </w:rPr>
        <w:t xml:space="preserve">. </w:t>
      </w:r>
      <w:r w:rsidRPr="004F0C8E">
        <w:rPr>
          <w:rStyle w:val="StyleUnderline"/>
        </w:rPr>
        <w:t>Even a majority of Hispanics want annual immigration below 500,000, versus 8 percent who want 1.</w:t>
      </w:r>
      <w:r w:rsidRPr="00247282">
        <w:rPr>
          <w:rStyle w:val="StyleUnderline"/>
        </w:rPr>
        <w:t>5 million or more</w:t>
      </w:r>
      <w:r w:rsidRPr="004D374D">
        <w:rPr>
          <w:sz w:val="16"/>
        </w:rPr>
        <w:t xml:space="preserve">. Meanwhile </w:t>
      </w:r>
      <w:r w:rsidRPr="004F0C8E">
        <w:rPr>
          <w:rStyle w:val="StyleUnderline"/>
          <w:highlight w:val="yellow"/>
        </w:rPr>
        <w:t>83 percent of Trump voters and 58 percent of independents think border security is inadequate</w:t>
      </w:r>
      <w:r w:rsidRPr="004D374D">
        <w:rPr>
          <w:sz w:val="16"/>
        </w:rPr>
        <w:t xml:space="preserve">. And while </w:t>
      </w:r>
      <w:r w:rsidRPr="004F0C8E">
        <w:rPr>
          <w:rStyle w:val="StyleUnderline"/>
          <w:highlight w:val="yellow"/>
        </w:rPr>
        <w:t>Trump’s border wall</w:t>
      </w:r>
      <w:r w:rsidRPr="004F0C8E">
        <w:rPr>
          <w:rStyle w:val="StyleUnderline"/>
        </w:rPr>
        <w:t xml:space="preserve"> </w:t>
      </w:r>
      <w:r w:rsidRPr="004D374D">
        <w:rPr>
          <w:sz w:val="16"/>
        </w:rPr>
        <w:t xml:space="preserve">has just 54 percent overall </w:t>
      </w:r>
      <w:r w:rsidRPr="004F0C8E">
        <w:rPr>
          <w:rStyle w:val="StyleUnderline"/>
          <w:highlight w:val="yellow"/>
        </w:rPr>
        <w:t>support</w:t>
      </w:r>
      <w:r w:rsidRPr="004D374D">
        <w:rPr>
          <w:sz w:val="16"/>
        </w:rPr>
        <w:t xml:space="preserve">, it </w:t>
      </w:r>
      <w:r w:rsidRPr="004F0C8E">
        <w:rPr>
          <w:rStyle w:val="StyleUnderline"/>
          <w:highlight w:val="yellow"/>
        </w:rPr>
        <w:t xml:space="preserve">was </w:t>
      </w:r>
      <w:r w:rsidRPr="004F0C8E">
        <w:rPr>
          <w:rStyle w:val="Emphasis"/>
          <w:highlight w:val="yellow"/>
        </w:rPr>
        <w:t>89 percent among Trump voters</w:t>
      </w:r>
      <w:r w:rsidRPr="004D374D">
        <w:rPr>
          <w:sz w:val="16"/>
        </w:rPr>
        <w:t xml:space="preserve"> and 54 percent among independents. The </w:t>
      </w:r>
      <w:r w:rsidRPr="004F0C8E">
        <w:rPr>
          <w:rStyle w:val="StyleUnderline"/>
          <w:highlight w:val="yellow"/>
        </w:rPr>
        <w:t>people who hate the wall aren’t voting</w:t>
      </w:r>
      <w:r w:rsidRPr="004D374D">
        <w:rPr>
          <w:sz w:val="16"/>
        </w:rPr>
        <w:t xml:space="preserve"> for </w:t>
      </w:r>
      <w:r w:rsidRPr="004F0C8E">
        <w:rPr>
          <w:rStyle w:val="StyleUnderline"/>
          <w:highlight w:val="yellow"/>
        </w:rPr>
        <w:t>Trump anyway. Sixty-eight percent oppose the</w:t>
      </w:r>
      <w:r w:rsidRPr="004D374D">
        <w:rPr>
          <w:sz w:val="16"/>
        </w:rPr>
        <w:t xml:space="preserve"> </w:t>
      </w:r>
      <w:r w:rsidRPr="004F0C8E">
        <w:rPr>
          <w:rStyle w:val="StyleUnderline"/>
        </w:rPr>
        <w:t xml:space="preserve">diversity </w:t>
      </w:r>
      <w:r w:rsidRPr="004F0C8E">
        <w:rPr>
          <w:rStyle w:val="StyleUnderline"/>
          <w:highlight w:val="yellow"/>
        </w:rPr>
        <w:t>visa lottery</w:t>
      </w:r>
      <w:r w:rsidRPr="004D374D">
        <w:rPr>
          <w:sz w:val="16"/>
        </w:rPr>
        <w:t xml:space="preserve"> that Trump has proposed eliminating, </w:t>
      </w:r>
      <w:r w:rsidRPr="004F0C8E">
        <w:rPr>
          <w:rStyle w:val="StyleUnderline"/>
          <w:highlight w:val="yellow"/>
        </w:rPr>
        <w:t>including 76 percent of Trump voters</w:t>
      </w:r>
      <w:r w:rsidRPr="004D374D">
        <w:rPr>
          <w:sz w:val="16"/>
        </w:rPr>
        <w:t xml:space="preserve"> </w:t>
      </w:r>
      <w:r w:rsidRPr="004F0C8E">
        <w:rPr>
          <w:rStyle w:val="StyleUnderline"/>
          <w:highlight w:val="yellow"/>
        </w:rPr>
        <w:t>and 65 percent of independents</w:t>
      </w:r>
      <w:r w:rsidRPr="004D374D">
        <w:rPr>
          <w:sz w:val="16"/>
        </w:rPr>
        <w:t xml:space="preserve">. </w:t>
      </w:r>
      <w:r w:rsidRPr="004F0C8E">
        <w:rPr>
          <w:rStyle w:val="Emphasis"/>
          <w:highlight w:val="yellow"/>
        </w:rPr>
        <w:t xml:space="preserve">In competitive states and districts </w:t>
      </w:r>
      <w:r w:rsidRPr="009030D4">
        <w:rPr>
          <w:rStyle w:val="Emphasis"/>
        </w:rPr>
        <w:t xml:space="preserve">in 2016, </w:t>
      </w:r>
      <w:r w:rsidRPr="009030D4">
        <w:rPr>
          <w:rStyle w:val="Emphasis"/>
          <w:highlight w:val="cyan"/>
        </w:rPr>
        <w:t xml:space="preserve">these </w:t>
      </w:r>
      <w:r w:rsidRPr="004F0C8E">
        <w:rPr>
          <w:rStyle w:val="Emphasis"/>
          <w:highlight w:val="yellow"/>
        </w:rPr>
        <w:t xml:space="preserve">numbers are </w:t>
      </w:r>
      <w:r w:rsidRPr="009030D4">
        <w:rPr>
          <w:rStyle w:val="Emphasis"/>
          <w:highlight w:val="cyan"/>
        </w:rPr>
        <w:t xml:space="preserve">doubtless </w:t>
      </w:r>
      <w:r w:rsidRPr="004F0C8E">
        <w:rPr>
          <w:rStyle w:val="Emphasis"/>
          <w:highlight w:val="yellow"/>
        </w:rPr>
        <w:t>even better</w:t>
      </w:r>
      <w:r w:rsidRPr="004F0C8E">
        <w:rPr>
          <w:sz w:val="16"/>
          <w:highlight w:val="yellow"/>
        </w:rPr>
        <w:t xml:space="preserve">. </w:t>
      </w:r>
      <w:r w:rsidRPr="004F0C8E">
        <w:rPr>
          <w:rStyle w:val="StyleUnderline"/>
          <w:highlight w:val="yellow"/>
        </w:rPr>
        <w:t>Pro-enforcement numbers</w:t>
      </w:r>
      <w:r w:rsidRPr="004D374D">
        <w:rPr>
          <w:rStyle w:val="StyleUnderline"/>
        </w:rPr>
        <w:t xml:space="preserve"> in the Harvard-Harris poll </w:t>
      </w:r>
      <w:r w:rsidRPr="004F0C8E">
        <w:rPr>
          <w:rStyle w:val="Emphasis"/>
          <w:highlight w:val="yellow"/>
        </w:rPr>
        <w:t>were consistently stronger</w:t>
      </w:r>
      <w:r w:rsidRPr="004D374D">
        <w:rPr>
          <w:rStyle w:val="StyleUnderline"/>
        </w:rPr>
        <w:t xml:space="preserve"> for these proposals </w:t>
      </w:r>
      <w:r w:rsidRPr="004F0C8E">
        <w:rPr>
          <w:rStyle w:val="StyleUnderline"/>
          <w:highlight w:val="yellow"/>
        </w:rPr>
        <w:t xml:space="preserve">in suburban areas </w:t>
      </w:r>
      <w:r w:rsidRPr="00E411B8">
        <w:rPr>
          <w:rStyle w:val="StyleUnderline"/>
          <w:highlight w:val="cyan"/>
        </w:rPr>
        <w:t xml:space="preserve">(which constitute </w:t>
      </w:r>
      <w:r w:rsidRPr="004F0C8E">
        <w:rPr>
          <w:rStyle w:val="StyleUnderline"/>
          <w:highlight w:val="yellow"/>
        </w:rPr>
        <w:t>the vast majority of swing territory</w:t>
      </w:r>
      <w:r w:rsidRPr="00E411B8">
        <w:rPr>
          <w:rStyle w:val="StyleUnderline"/>
          <w:highlight w:val="cyan"/>
        </w:rPr>
        <w:t>),</w:t>
      </w:r>
      <w:r w:rsidRPr="004D374D">
        <w:rPr>
          <w:rStyle w:val="StyleUnderline"/>
        </w:rPr>
        <w:t xml:space="preserve"> while pro-amnesty numbers were inflated by large margins in urban areas with few competitive house seats</w:t>
      </w:r>
      <w:r w:rsidRPr="004D374D">
        <w:rPr>
          <w:sz w:val="16"/>
        </w:rPr>
        <w:t xml:space="preserve">. </w:t>
      </w:r>
      <w:r w:rsidRPr="004F0C8E">
        <w:rPr>
          <w:rStyle w:val="Emphasis"/>
          <w:highlight w:val="yellow"/>
        </w:rPr>
        <w:t>Likely voters</w:t>
      </w:r>
      <w:r w:rsidRPr="004F0C8E">
        <w:rPr>
          <w:rStyle w:val="StyleUnderline"/>
          <w:highlight w:val="yellow"/>
        </w:rPr>
        <w:t xml:space="preserve"> tend to be </w:t>
      </w:r>
      <w:r w:rsidRPr="004F0C8E">
        <w:rPr>
          <w:rStyle w:val="Emphasis"/>
          <w:highlight w:val="yellow"/>
        </w:rPr>
        <w:t>more conservative</w:t>
      </w:r>
      <w:r w:rsidRPr="004F0C8E">
        <w:rPr>
          <w:rStyle w:val="StyleUnderline"/>
          <w:highlight w:val="yellow"/>
        </w:rPr>
        <w:t xml:space="preserve"> than registered voters, further suggesting that </w:t>
      </w:r>
      <w:r w:rsidRPr="009030D4">
        <w:rPr>
          <w:rStyle w:val="StyleUnderline"/>
          <w:highlight w:val="cyan"/>
        </w:rPr>
        <w:t xml:space="preserve">Harvard-Harris </w:t>
      </w:r>
      <w:r w:rsidRPr="004F0C8E">
        <w:rPr>
          <w:rStyle w:val="Emphasis"/>
          <w:highlight w:val="yellow"/>
        </w:rPr>
        <w:t>underrates pro-enforcement sentiment</w:t>
      </w:r>
      <w:r w:rsidRPr="009030D4">
        <w:rPr>
          <w:rStyle w:val="StyleUnderline"/>
          <w:highlight w:val="cyan"/>
        </w:rPr>
        <w:t>.</w:t>
      </w:r>
    </w:p>
    <w:p w14:paraId="23815F83" w14:textId="77777777" w:rsidR="00014383" w:rsidRDefault="00014383" w:rsidP="00014383"/>
    <w:p w14:paraId="3539F849" w14:textId="77777777" w:rsidR="00014383" w:rsidRDefault="00014383" w:rsidP="00014383">
      <w:pPr>
        <w:pStyle w:val="Heading4"/>
      </w:pPr>
      <w:r>
        <w:t xml:space="preserve">Politics is emotions – plan is the single most important emotional issue for Trump’s base </w:t>
      </w:r>
    </w:p>
    <w:p w14:paraId="0BF6DE3E" w14:textId="77777777" w:rsidR="00014383" w:rsidRDefault="00014383" w:rsidP="00014383">
      <w:r w:rsidRPr="001043B3">
        <w:rPr>
          <w:rStyle w:val="Style13ptBold"/>
        </w:rPr>
        <w:t>First Post 18</w:t>
      </w:r>
      <w:r>
        <w:rPr>
          <w:rStyle w:val="Style13ptBold"/>
        </w:rPr>
        <w:t>---</w:t>
      </w:r>
      <w:r w:rsidRPr="001043B3">
        <w:t>"In H1B haven of California, sharp political divisions on immigration surface as midterm elections loom" April 16</w:t>
      </w:r>
      <w:r>
        <w:t xml:space="preserve">, </w:t>
      </w:r>
      <w:r w:rsidRPr="001043B3">
        <w:t>https://www.firstpost.com/world/in-h1b-haven-of-california-sharp-political-divisions-on-immigration-surface-as-midterm-elections-loom-4434163.html</w:t>
      </w:r>
      <w:r>
        <w:t>]</w:t>
      </w:r>
    </w:p>
    <w:p w14:paraId="18B89C36" w14:textId="77777777" w:rsidR="00014383" w:rsidRDefault="00014383" w:rsidP="00014383">
      <w:pPr>
        <w:rPr>
          <w:rStyle w:val="Emphasis"/>
          <w:highlight w:val="cyan"/>
        </w:rPr>
      </w:pPr>
      <w:r w:rsidRPr="001043B3">
        <w:rPr>
          <w:sz w:val="16"/>
        </w:rPr>
        <w:t xml:space="preserve">Raphael </w:t>
      </w:r>
      <w:r w:rsidRPr="00BE277E">
        <w:rPr>
          <w:rStyle w:val="StyleUnderline"/>
          <w:highlight w:val="cyan"/>
        </w:rPr>
        <w:t>Sonenshein, executive director</w:t>
      </w:r>
      <w:r w:rsidRPr="001710B8">
        <w:rPr>
          <w:rStyle w:val="StyleUnderline"/>
        </w:rPr>
        <w:t xml:space="preserve"> of the Pat Brown Institute </w:t>
      </w:r>
      <w:r w:rsidRPr="00BE277E">
        <w:rPr>
          <w:rStyle w:val="StyleUnderline"/>
          <w:highlight w:val="cyan"/>
        </w:rPr>
        <w:t>for Public Affairs</w:t>
      </w:r>
      <w:r w:rsidRPr="001043B3">
        <w:rPr>
          <w:sz w:val="16"/>
        </w:rPr>
        <w:t xml:space="preserve"> at California State University, Los Angeles, </w:t>
      </w:r>
      <w:r w:rsidRPr="00BE277E">
        <w:rPr>
          <w:rStyle w:val="StyleUnderline"/>
          <w:highlight w:val="cyan"/>
        </w:rPr>
        <w:t>said</w:t>
      </w:r>
      <w:r w:rsidRPr="001710B8">
        <w:rPr>
          <w:rStyle w:val="StyleUnderline"/>
        </w:rPr>
        <w:t xml:space="preserve"> </w:t>
      </w:r>
      <w:r w:rsidRPr="00491FC1">
        <w:rPr>
          <w:rStyle w:val="StyleUnderline"/>
          <w:highlight w:val="cyan"/>
        </w:rPr>
        <w:t xml:space="preserve">it's not surprising Republicans are </w:t>
      </w:r>
      <w:r w:rsidRPr="00BE277E">
        <w:rPr>
          <w:rStyle w:val="Emphasis"/>
          <w:highlight w:val="cyan"/>
        </w:rPr>
        <w:t>galvanizing over immigration</w:t>
      </w:r>
      <w:r w:rsidRPr="00491FC1">
        <w:rPr>
          <w:sz w:val="16"/>
          <w:highlight w:val="cyan"/>
        </w:rPr>
        <w:t>. "</w:t>
      </w:r>
      <w:r w:rsidRPr="00BE277E">
        <w:rPr>
          <w:rStyle w:val="Emphasis"/>
          <w:highlight w:val="cyan"/>
        </w:rPr>
        <w:t>Politics is very much about emotions</w:t>
      </w:r>
      <w:r w:rsidRPr="00491FC1">
        <w:rPr>
          <w:rStyle w:val="StyleUnderline"/>
          <w:highlight w:val="cyan"/>
        </w:rPr>
        <w:t xml:space="preserve">, </w:t>
      </w:r>
      <w:r w:rsidRPr="00BE277E">
        <w:t>especially in midterms,"</w:t>
      </w:r>
      <w:r w:rsidRPr="001043B3">
        <w:rPr>
          <w:sz w:val="16"/>
        </w:rPr>
        <w:t xml:space="preserve"> he said. "I think </w:t>
      </w:r>
      <w:r w:rsidRPr="00BE277E">
        <w:rPr>
          <w:rStyle w:val="StyleUnderline"/>
          <w:highlight w:val="cyan"/>
        </w:rPr>
        <w:t xml:space="preserve">it was only a matter of time when people went back to the </w:t>
      </w:r>
      <w:r w:rsidRPr="00BE277E">
        <w:rPr>
          <w:rStyle w:val="Emphasis"/>
          <w:highlight w:val="cyan"/>
        </w:rPr>
        <w:t>issue that actually</w:t>
      </w:r>
      <w:r w:rsidRPr="00BE277E">
        <w:rPr>
          <w:rStyle w:val="Emphasis"/>
        </w:rPr>
        <w:t xml:space="preserve"> </w:t>
      </w:r>
      <w:r w:rsidRPr="00BE277E">
        <w:rPr>
          <w:rStyle w:val="Emphasis"/>
          <w:highlight w:val="cyan"/>
        </w:rPr>
        <w:t>hits the nerve in the Republican base these days more than any other."</w:t>
      </w:r>
    </w:p>
    <w:p w14:paraId="7D4D731E" w14:textId="77777777" w:rsidR="00014383" w:rsidRDefault="00014383" w:rsidP="00014383">
      <w:pPr>
        <w:rPr>
          <w:rStyle w:val="Emphasis"/>
        </w:rPr>
      </w:pPr>
    </w:p>
    <w:p w14:paraId="1F464C3F" w14:textId="77777777" w:rsidR="00014383" w:rsidRPr="00DA3C57" w:rsidRDefault="00014383" w:rsidP="00014383">
      <w:pPr>
        <w:pStyle w:val="Heading4"/>
      </w:pPr>
      <w:r>
        <w:t>Powerful anxiety and core psychology ensures massive base rebellion</w:t>
      </w:r>
    </w:p>
    <w:p w14:paraId="66E7DA96" w14:textId="77777777" w:rsidR="00014383" w:rsidRDefault="00014383" w:rsidP="00014383">
      <w:r w:rsidRPr="00C80394">
        <w:rPr>
          <w:rStyle w:val="Style13ptBold"/>
        </w:rPr>
        <w:t>Brownstein 18</w:t>
      </w:r>
      <w:r>
        <w:rPr>
          <w:rStyle w:val="Style13ptBold"/>
        </w:rPr>
        <w:t>---</w:t>
      </w:r>
      <w:r w:rsidRPr="00C80394">
        <w:t>Ronald, senior editor at The Atlantic &amp; a senior political analyst for CNN, "The Republican Party's Generational Bet" The Atlantic</w:t>
      </w:r>
      <w:r>
        <w:t xml:space="preserve">, </w:t>
      </w:r>
      <w:r w:rsidRPr="00C80394">
        <w:t>May 17</w:t>
      </w:r>
      <w:r>
        <w:t xml:space="preserve">, </w:t>
      </w:r>
      <w:r w:rsidRPr="00C80394">
        <w:t>https://www.theatlantic.com/politics/archive/2018/05/the-gop-is-betting-its-majority-on-older-white-voters/560537/</w:t>
      </w:r>
      <w:r>
        <w:t>]</w:t>
      </w:r>
    </w:p>
    <w:p w14:paraId="67B99431" w14:textId="77777777" w:rsidR="00014383" w:rsidRDefault="00014383" w:rsidP="00014383">
      <w:pPr>
        <w:rPr>
          <w:rStyle w:val="StyleUnderline"/>
        </w:rPr>
      </w:pPr>
      <w:r w:rsidRPr="001D2159">
        <w:rPr>
          <w:sz w:val="16"/>
        </w:rPr>
        <w:t xml:space="preserve">Yet </w:t>
      </w:r>
      <w:r w:rsidRPr="00491FC1">
        <w:rPr>
          <w:rStyle w:val="StyleUnderline"/>
          <w:highlight w:val="cyan"/>
        </w:rPr>
        <w:t>Trump</w:t>
      </w:r>
      <w:r w:rsidRPr="001D2159">
        <w:rPr>
          <w:rStyle w:val="StyleUnderline"/>
        </w:rPr>
        <w:t xml:space="preserve"> </w:t>
      </w:r>
      <w:r w:rsidRPr="00BE277E">
        <w:rPr>
          <w:rStyle w:val="StyleUnderline"/>
          <w:highlight w:val="cyan"/>
        </w:rPr>
        <w:t>has</w:t>
      </w:r>
      <w:r w:rsidRPr="001D2159">
        <w:rPr>
          <w:rStyle w:val="StyleUnderline"/>
        </w:rPr>
        <w:t xml:space="preserve"> unquestionably </w:t>
      </w:r>
      <w:r w:rsidRPr="00491FC1">
        <w:rPr>
          <w:rStyle w:val="StyleUnderline"/>
          <w:highlight w:val="cyan"/>
        </w:rPr>
        <w:t xml:space="preserve">struck </w:t>
      </w:r>
      <w:r w:rsidRPr="00BE277E">
        <w:rPr>
          <w:rStyle w:val="Emphasis"/>
          <w:highlight w:val="cyan"/>
        </w:rPr>
        <w:t>a powerful chord</w:t>
      </w:r>
      <w:r w:rsidRPr="00491FC1">
        <w:rPr>
          <w:rStyle w:val="StyleUnderline"/>
          <w:highlight w:val="cyan"/>
        </w:rPr>
        <w:t xml:space="preserve"> in older, blue-collar, evangelical, and rural white voters who </w:t>
      </w:r>
      <w:r w:rsidRPr="00BE277E">
        <w:rPr>
          <w:rStyle w:val="Emphasis"/>
          <w:highlight w:val="cyan"/>
        </w:rPr>
        <w:t>feel threatened</w:t>
      </w:r>
      <w:r w:rsidRPr="00491FC1">
        <w:rPr>
          <w:rStyle w:val="StyleUnderline"/>
          <w:highlight w:val="cyan"/>
        </w:rPr>
        <w:t xml:space="preserve"> by the demographic and economic changes remaking America</w:t>
      </w:r>
      <w:r w:rsidRPr="001D2159">
        <w:rPr>
          <w:sz w:val="16"/>
        </w:rPr>
        <w:t xml:space="preserve">. </w:t>
      </w:r>
      <w:r w:rsidRPr="00BE277E">
        <w:rPr>
          <w:rStyle w:val="StyleUnderline"/>
        </w:rPr>
        <w:t>As Republican pollster</w:t>
      </w:r>
      <w:r w:rsidRPr="001D2159">
        <w:rPr>
          <w:sz w:val="16"/>
        </w:rPr>
        <w:t xml:space="preserve"> Kristen Soltis </w:t>
      </w:r>
      <w:r w:rsidRPr="00BE277E">
        <w:rPr>
          <w:rStyle w:val="StyleUnderline"/>
        </w:rPr>
        <w:t>Anderson wrote</w:t>
      </w:r>
      <w:r w:rsidRPr="001D2159">
        <w:rPr>
          <w:sz w:val="16"/>
        </w:rPr>
        <w:t xml:space="preserve"> last week in the Weekly Standard, “</w:t>
      </w:r>
      <w:r w:rsidRPr="00BE277E">
        <w:rPr>
          <w:rStyle w:val="StyleUnderline"/>
        </w:rPr>
        <w:t xml:space="preserve">In </w:t>
      </w:r>
      <w:r w:rsidRPr="00BE277E">
        <w:rPr>
          <w:rStyle w:val="StyleUnderline"/>
          <w:highlight w:val="cyan"/>
        </w:rPr>
        <w:t>focus groups</w:t>
      </w:r>
      <w:r w:rsidRPr="00BE277E">
        <w:rPr>
          <w:rStyle w:val="StyleUnderline"/>
        </w:rPr>
        <w:t xml:space="preserve"> …</w:t>
      </w:r>
      <w:r w:rsidRPr="001D2159">
        <w:rPr>
          <w:sz w:val="16"/>
        </w:rPr>
        <w:t xml:space="preserve"> </w:t>
      </w:r>
      <w:r w:rsidRPr="001D2159">
        <w:rPr>
          <w:rStyle w:val="StyleUnderline"/>
        </w:rPr>
        <w:t xml:space="preserve">I </w:t>
      </w:r>
      <w:r w:rsidRPr="00BE277E">
        <w:rPr>
          <w:rStyle w:val="StyleUnderline"/>
          <w:highlight w:val="cyan"/>
        </w:rPr>
        <w:t xml:space="preserve">often hear older voters on the right describe Millennials as a </w:t>
      </w:r>
      <w:r w:rsidRPr="00BE277E">
        <w:rPr>
          <w:rStyle w:val="Emphasis"/>
          <w:highlight w:val="cyan"/>
        </w:rPr>
        <w:t>hostile force</w:t>
      </w:r>
      <w:r w:rsidRPr="00BE277E">
        <w:rPr>
          <w:rStyle w:val="StyleUnderline"/>
          <w:highlight w:val="cyan"/>
        </w:rPr>
        <w:t xml:space="preserve"> </w:t>
      </w:r>
      <w:r w:rsidRPr="00BE277E">
        <w:rPr>
          <w:rStyle w:val="Emphasis"/>
          <w:highlight w:val="cyan"/>
        </w:rPr>
        <w:t>trying to take their country away from them.”</w:t>
      </w:r>
      <w:r>
        <w:rPr>
          <w:rStyle w:val="StyleUnderline"/>
        </w:rPr>
        <w:t xml:space="preserve"> </w:t>
      </w:r>
      <w:r w:rsidRPr="00491FC1">
        <w:rPr>
          <w:rStyle w:val="StyleUnderline"/>
          <w:highlight w:val="cyan"/>
        </w:rPr>
        <w:t xml:space="preserve">It’s </w:t>
      </w:r>
      <w:r w:rsidRPr="00BE277E">
        <w:rPr>
          <w:rStyle w:val="Emphasis"/>
          <w:highlight w:val="cyan"/>
        </w:rPr>
        <w:t>highly possible</w:t>
      </w:r>
      <w:r w:rsidRPr="00491FC1">
        <w:rPr>
          <w:rStyle w:val="StyleUnderline"/>
          <w:highlight w:val="cyan"/>
        </w:rPr>
        <w:t xml:space="preserve"> that Trump will succeed in mobilizing </w:t>
      </w:r>
      <w:r w:rsidRPr="00BE277E">
        <w:rPr>
          <w:rStyle w:val="StyleUnderline"/>
        </w:rPr>
        <w:t xml:space="preserve">high levels of turnout in November from </w:t>
      </w:r>
      <w:r w:rsidRPr="00491FC1">
        <w:rPr>
          <w:rStyle w:val="StyleUnderline"/>
          <w:highlight w:val="cyan"/>
        </w:rPr>
        <w:t xml:space="preserve">those </w:t>
      </w:r>
      <w:r w:rsidRPr="00BE277E">
        <w:rPr>
          <w:rStyle w:val="Emphasis"/>
          <w:highlight w:val="cyan"/>
        </w:rPr>
        <w:t>anxious voters resistant to the changing America</w:t>
      </w:r>
      <w:r w:rsidRPr="001D2159">
        <w:rPr>
          <w:sz w:val="16"/>
        </w:rPr>
        <w:t xml:space="preserve">. If the young and diverse </w:t>
      </w:r>
      <w:r w:rsidRPr="00DA3C57">
        <w:rPr>
          <w:rStyle w:val="StyleUnderline"/>
          <w:highlight w:val="cyan"/>
        </w:rPr>
        <w:t>voters</w:t>
      </w:r>
      <w:r w:rsidRPr="001D2159">
        <w:rPr>
          <w:sz w:val="16"/>
        </w:rPr>
        <w:t xml:space="preserve"> who not only embrace, but also embody, those changes don’t match that intensity, they </w:t>
      </w:r>
      <w:r w:rsidRPr="00BE277E">
        <w:rPr>
          <w:rStyle w:val="StyleUnderline"/>
        </w:rPr>
        <w:t xml:space="preserve">may again </w:t>
      </w:r>
      <w:r w:rsidRPr="00DA3C57">
        <w:rPr>
          <w:rStyle w:val="StyleUnderline"/>
          <w:highlight w:val="cyan"/>
        </w:rPr>
        <w:t>cede control of the country’s future to those</w:t>
      </w:r>
      <w:r w:rsidRPr="00BE277E">
        <w:rPr>
          <w:rStyle w:val="StyleUnderline"/>
        </w:rPr>
        <w:t xml:space="preserve"> </w:t>
      </w:r>
      <w:r w:rsidRPr="00DA3C57">
        <w:rPr>
          <w:rStyle w:val="StyleUnderline"/>
          <w:highlight w:val="cyan"/>
        </w:rPr>
        <w:t>seeking to restore its past</w:t>
      </w:r>
      <w:r w:rsidRPr="00BE277E">
        <w:rPr>
          <w:rStyle w:val="StyleUnderline"/>
        </w:rPr>
        <w:t>.</w:t>
      </w:r>
    </w:p>
    <w:p w14:paraId="557704A0" w14:textId="77777777" w:rsidR="00014383" w:rsidRPr="00BE277E" w:rsidRDefault="00014383" w:rsidP="00014383">
      <w:pPr>
        <w:rPr>
          <w:rStyle w:val="StyleUnderline"/>
        </w:rPr>
      </w:pPr>
    </w:p>
    <w:p w14:paraId="51F94C62" w14:textId="77777777" w:rsidR="00014383" w:rsidRDefault="00014383" w:rsidP="00014383">
      <w:pPr>
        <w:pStyle w:val="Heading4"/>
      </w:pPr>
      <w:r>
        <w:t>Doubling down on immigration key – it uniquely shore’s up Trump’s base – no thumpers</w:t>
      </w:r>
    </w:p>
    <w:p w14:paraId="63F438C5" w14:textId="77777777" w:rsidR="00014383" w:rsidRPr="005B11BB" w:rsidRDefault="00014383" w:rsidP="00014383">
      <w:r w:rsidRPr="005B11BB">
        <w:rPr>
          <w:rStyle w:val="Style13ptBold"/>
        </w:rPr>
        <w:t>Weichert 18</w:t>
      </w:r>
      <w:r>
        <w:rPr>
          <w:rStyle w:val="Style13ptBold"/>
        </w:rPr>
        <w:t>---</w:t>
      </w:r>
      <w:r w:rsidRPr="005B11BB">
        <w:t>Brandon, contributing editor, former Republican congressional staffer and national security expert, "Immigration and Tariffs: Keys to Victory in ’18" American Greatness</w:t>
      </w:r>
      <w:r>
        <w:t xml:space="preserve">, </w:t>
      </w:r>
      <w:r w:rsidRPr="005B11BB">
        <w:t>March 20</w:t>
      </w:r>
      <w:r>
        <w:t xml:space="preserve">, </w:t>
      </w:r>
      <w:r w:rsidRPr="005B11BB">
        <w:t>https://amgreatness.com/2018/03/20/immigration-and-tariffs-keys-to-gop-victory-in-18/</w:t>
      </w:r>
      <w:r>
        <w:t>]</w:t>
      </w:r>
    </w:p>
    <w:p w14:paraId="2B32D05C" w14:textId="77777777" w:rsidR="00014383" w:rsidRPr="004A00C3" w:rsidRDefault="00014383" w:rsidP="00014383">
      <w:pPr>
        <w:rPr>
          <w:sz w:val="14"/>
        </w:rPr>
      </w:pPr>
      <w:r w:rsidRPr="004A00C3">
        <w:rPr>
          <w:sz w:val="14"/>
        </w:rPr>
        <w:t xml:space="preserve">In reality, </w:t>
      </w:r>
      <w:r w:rsidRPr="00491FC1">
        <w:rPr>
          <w:rStyle w:val="StyleUnderline"/>
          <w:highlight w:val="cyan"/>
        </w:rPr>
        <w:t xml:space="preserve">the </w:t>
      </w:r>
      <w:r w:rsidRPr="004A00C3">
        <w:rPr>
          <w:rStyle w:val="Emphasis"/>
          <w:highlight w:val="cyan"/>
        </w:rPr>
        <w:t>best thing</w:t>
      </w:r>
      <w:r w:rsidRPr="00491FC1">
        <w:rPr>
          <w:rStyle w:val="StyleUnderline"/>
          <w:highlight w:val="cyan"/>
        </w:rPr>
        <w:t xml:space="preserve"> President Trump could do to bolster the GOP</w:t>
      </w:r>
      <w:r w:rsidRPr="00DA3C57">
        <w:rPr>
          <w:rStyle w:val="StyleUnderline"/>
        </w:rPr>
        <w:t xml:space="preserve">’s chances in the midterms </w:t>
      </w:r>
      <w:r w:rsidRPr="00491FC1">
        <w:rPr>
          <w:rStyle w:val="StyleUnderline"/>
          <w:highlight w:val="cyan"/>
        </w:rPr>
        <w:t xml:space="preserve">is </w:t>
      </w:r>
      <w:r w:rsidRPr="00DA3C57">
        <w:rPr>
          <w:rStyle w:val="Emphasis"/>
          <w:highlight w:val="cyan"/>
        </w:rPr>
        <w:t>double-down on the issues that won him the presidency</w:t>
      </w:r>
      <w:r w:rsidRPr="004A00C3">
        <w:rPr>
          <w:sz w:val="14"/>
        </w:rPr>
        <w:t xml:space="preserve">. The </w:t>
      </w:r>
      <w:r w:rsidRPr="00DA3C57">
        <w:rPr>
          <w:rStyle w:val="StyleUnderline"/>
          <w:highlight w:val="cyan"/>
        </w:rPr>
        <w:t>talk is cheap</w:t>
      </w:r>
      <w:r w:rsidRPr="004A00C3">
        <w:rPr>
          <w:sz w:val="14"/>
        </w:rPr>
        <w:t xml:space="preserve">. Also, </w:t>
      </w:r>
      <w:r w:rsidRPr="00DA3C57">
        <w:rPr>
          <w:rStyle w:val="StyleUnderline"/>
          <w:highlight w:val="cyan"/>
        </w:rPr>
        <w:t>forget about</w:t>
      </w:r>
      <w:r w:rsidRPr="004A00C3">
        <w:rPr>
          <w:sz w:val="14"/>
        </w:rPr>
        <w:t xml:space="preserve"> </w:t>
      </w:r>
      <w:r w:rsidRPr="00DA3C57">
        <w:rPr>
          <w:rStyle w:val="StyleUnderline"/>
          <w:highlight w:val="cyan"/>
        </w:rPr>
        <w:t>the tax cuts.</w:t>
      </w:r>
      <w:r w:rsidRPr="004A00C3">
        <w:rPr>
          <w:sz w:val="14"/>
        </w:rPr>
        <w:t xml:space="preserve"> </w:t>
      </w:r>
      <w:r w:rsidRPr="004A00C3">
        <w:rPr>
          <w:rStyle w:val="StyleUnderline"/>
        </w:rPr>
        <w:t>They did some good, but</w:t>
      </w:r>
      <w:r w:rsidRPr="004A00C3">
        <w:rPr>
          <w:sz w:val="14"/>
        </w:rPr>
        <w:t xml:space="preserve"> </w:t>
      </w:r>
      <w:r w:rsidRPr="00DA3C57">
        <w:rPr>
          <w:rStyle w:val="StyleUnderline"/>
          <w:highlight w:val="cyan"/>
        </w:rPr>
        <w:t>they didn’t go far enough—and</w:t>
      </w:r>
      <w:r w:rsidRPr="00DA3C57">
        <w:rPr>
          <w:rStyle w:val="StyleUnderline"/>
        </w:rPr>
        <w:t xml:space="preserve"> </w:t>
      </w:r>
      <w:r w:rsidRPr="004A00C3">
        <w:rPr>
          <w:sz w:val="14"/>
        </w:rPr>
        <w:t xml:space="preserve">the </w:t>
      </w:r>
      <w:r w:rsidRPr="00DA3C57">
        <w:rPr>
          <w:rStyle w:val="StyleUnderline"/>
          <w:highlight w:val="cyan"/>
        </w:rPr>
        <w:t>voters likely aren’t going to focus on that issue</w:t>
      </w:r>
      <w:r w:rsidRPr="004A00C3">
        <w:rPr>
          <w:sz w:val="14"/>
        </w:rPr>
        <w:t xml:space="preserve">, since the media is intent on </w:t>
      </w:r>
      <w:r w:rsidRPr="00DA3C57">
        <w:rPr>
          <w:rStyle w:val="StyleUnderline"/>
          <w:highlight w:val="cyan"/>
        </w:rPr>
        <w:t>making this a popularity contest</w:t>
      </w:r>
      <w:r w:rsidRPr="004A00C3">
        <w:rPr>
          <w:sz w:val="14"/>
        </w:rPr>
        <w:t xml:space="preserve">. </w:t>
      </w:r>
      <w:r w:rsidRPr="00DA3C57">
        <w:rPr>
          <w:rStyle w:val="StyleUnderline"/>
          <w:highlight w:val="cyan"/>
        </w:rPr>
        <w:t>Trump is going to need</w:t>
      </w:r>
      <w:r w:rsidRPr="005E537B">
        <w:rPr>
          <w:rStyle w:val="StyleUnderline"/>
        </w:rPr>
        <w:t xml:space="preserve"> to turn out </w:t>
      </w:r>
      <w:r w:rsidRPr="00DA3C57">
        <w:rPr>
          <w:rStyle w:val="StyleUnderline"/>
          <w:highlight w:val="cyan"/>
        </w:rPr>
        <w:t>significant numbers of</w:t>
      </w:r>
      <w:r w:rsidRPr="005E537B">
        <w:rPr>
          <w:rStyle w:val="StyleUnderline"/>
        </w:rPr>
        <w:t xml:space="preserve"> the coalition of </w:t>
      </w:r>
      <w:r w:rsidRPr="00DA3C57">
        <w:rPr>
          <w:rStyle w:val="StyleUnderline"/>
          <w:highlight w:val="cyan"/>
        </w:rPr>
        <w:t>blue-collar voters</w:t>
      </w:r>
      <w:r w:rsidRPr="005E537B">
        <w:rPr>
          <w:rStyle w:val="StyleUnderline"/>
        </w:rPr>
        <w:t xml:space="preserve"> </w:t>
      </w:r>
      <w:r w:rsidRPr="00DA3C57">
        <w:rPr>
          <w:rStyle w:val="StyleUnderline"/>
          <w:highlight w:val="cyan"/>
        </w:rPr>
        <w:t>that showed up for him in 2016</w:t>
      </w:r>
      <w:r w:rsidRPr="004A00C3">
        <w:rPr>
          <w:sz w:val="14"/>
        </w:rPr>
        <w:t xml:space="preserve">. Midterms notoriously are elections where the party in power suffers turnout problems. The average presidential election sees only around 60 percent of the voting population turn out to vote. The numbers are halved for most midterms. Thus, </w:t>
      </w:r>
      <w:r w:rsidRPr="002F291E">
        <w:rPr>
          <w:rStyle w:val="Emphasis"/>
          <w:highlight w:val="cyan"/>
        </w:rPr>
        <w:t xml:space="preserve">the </w:t>
      </w:r>
      <w:r w:rsidRPr="00DA3C57">
        <w:rPr>
          <w:rStyle w:val="Emphasis"/>
          <w:highlight w:val="cyan"/>
        </w:rPr>
        <w:t xml:space="preserve">key </w:t>
      </w:r>
      <w:r w:rsidRPr="00DA3C57">
        <w:rPr>
          <w:rStyle w:val="Emphasis"/>
        </w:rPr>
        <w:t xml:space="preserve">to winning for either party </w:t>
      </w:r>
      <w:r w:rsidRPr="00DA3C57">
        <w:rPr>
          <w:rStyle w:val="Emphasis"/>
          <w:highlight w:val="cyan"/>
        </w:rPr>
        <w:t>is</w:t>
      </w:r>
      <w:r w:rsidRPr="00DA3C57">
        <w:rPr>
          <w:rStyle w:val="Emphasis"/>
        </w:rPr>
        <w:t xml:space="preserve"> to do a better job of </w:t>
      </w:r>
      <w:r w:rsidRPr="002F291E">
        <w:rPr>
          <w:rStyle w:val="Emphasis"/>
          <w:highlight w:val="cyan"/>
        </w:rPr>
        <w:t>galvanizing the</w:t>
      </w:r>
      <w:r w:rsidRPr="00DA3C57">
        <w:rPr>
          <w:rStyle w:val="Emphasis"/>
        </w:rPr>
        <w:t xml:space="preserve">ir </w:t>
      </w:r>
      <w:r w:rsidRPr="002F291E">
        <w:rPr>
          <w:rStyle w:val="Emphasis"/>
          <w:highlight w:val="cyan"/>
        </w:rPr>
        <w:t>base</w:t>
      </w:r>
      <w:r w:rsidRPr="00DA3C57">
        <w:rPr>
          <w:rStyle w:val="Emphasis"/>
        </w:rPr>
        <w:t>s</w:t>
      </w:r>
      <w:r w:rsidRPr="004A00C3">
        <w:rPr>
          <w:sz w:val="14"/>
        </w:rPr>
        <w:t xml:space="preserve">. Right now, the Democrats are far more inspired and encouraged to show up and vote against Donald Trump than Republicans are willing to turn out and vote for Trump. </w:t>
      </w:r>
      <w:r w:rsidRPr="005E537B">
        <w:rPr>
          <w:rStyle w:val="StyleUnderline"/>
        </w:rPr>
        <w:t xml:space="preserve">The </w:t>
      </w:r>
      <w:r w:rsidRPr="002F291E">
        <w:rPr>
          <w:rStyle w:val="StyleUnderline"/>
          <w:highlight w:val="cyan"/>
        </w:rPr>
        <w:t>issues</w:t>
      </w:r>
      <w:r w:rsidRPr="005E537B">
        <w:rPr>
          <w:rStyle w:val="StyleUnderline"/>
        </w:rPr>
        <w:t xml:space="preserve">, </w:t>
      </w:r>
      <w:r w:rsidRPr="002F291E">
        <w:rPr>
          <w:rStyle w:val="StyleUnderline"/>
          <w:highlight w:val="cyan"/>
        </w:rPr>
        <w:t>such as</w:t>
      </w:r>
      <w:r w:rsidRPr="004A00C3">
        <w:rPr>
          <w:sz w:val="14"/>
        </w:rPr>
        <w:t xml:space="preserve"> illegal </w:t>
      </w:r>
      <w:r w:rsidRPr="002F291E">
        <w:rPr>
          <w:rStyle w:val="Emphasis"/>
          <w:highlight w:val="cyan"/>
        </w:rPr>
        <w:t>immigration</w:t>
      </w:r>
      <w:r w:rsidRPr="004A00C3">
        <w:rPr>
          <w:sz w:val="14"/>
        </w:rPr>
        <w:t xml:space="preserve"> and tariffs, </w:t>
      </w:r>
      <w:r w:rsidRPr="002F291E">
        <w:rPr>
          <w:rStyle w:val="StyleUnderline"/>
          <w:highlight w:val="cyan"/>
        </w:rPr>
        <w:t xml:space="preserve">are what will get the vote out </w:t>
      </w:r>
      <w:r w:rsidRPr="00DA3C57">
        <w:rPr>
          <w:rStyle w:val="StyleUnderline"/>
          <w:highlight w:val="cyan"/>
        </w:rPr>
        <w:t>for Trump and</w:t>
      </w:r>
      <w:r w:rsidRPr="005E537B">
        <w:rPr>
          <w:rStyle w:val="StyleUnderline"/>
        </w:rPr>
        <w:t xml:space="preserve"> </w:t>
      </w:r>
      <w:r w:rsidRPr="002F291E">
        <w:rPr>
          <w:rStyle w:val="StyleUnderline"/>
          <w:highlight w:val="cyan"/>
        </w:rPr>
        <w:t>the GOP</w:t>
      </w:r>
      <w:r w:rsidRPr="005E537B">
        <w:rPr>
          <w:rStyle w:val="StyleUnderline"/>
        </w:rPr>
        <w:t xml:space="preserve"> </w:t>
      </w:r>
      <w:r w:rsidRPr="00EB0423">
        <w:rPr>
          <w:rStyle w:val="StyleUnderline"/>
          <w:highlight w:val="cyan"/>
        </w:rPr>
        <w:t>in most contests</w:t>
      </w:r>
      <w:r w:rsidRPr="004A00C3">
        <w:rPr>
          <w:sz w:val="14"/>
        </w:rPr>
        <w:t xml:space="preserve">. </w:t>
      </w:r>
      <w:r w:rsidRPr="004A00C3">
        <w:rPr>
          <w:rStyle w:val="StyleUnderline"/>
          <w:highlight w:val="cyan"/>
        </w:rPr>
        <w:t xml:space="preserve">Trump’s </w:t>
      </w:r>
      <w:r w:rsidRPr="004A00C3">
        <w:rPr>
          <w:rStyle w:val="Emphasis"/>
          <w:highlight w:val="cyan"/>
        </w:rPr>
        <w:t>greatest strength</w:t>
      </w:r>
      <w:r w:rsidRPr="004A00C3">
        <w:rPr>
          <w:rStyle w:val="StyleUnderline"/>
          <w:highlight w:val="cyan"/>
        </w:rPr>
        <w:t xml:space="preserve"> is that he</w:t>
      </w:r>
      <w:r w:rsidRPr="005E537B">
        <w:rPr>
          <w:rStyle w:val="StyleUnderline"/>
        </w:rPr>
        <w:t xml:space="preserve"> </w:t>
      </w:r>
      <w:r w:rsidRPr="002F291E">
        <w:rPr>
          <w:rStyle w:val="StyleUnderline"/>
          <w:highlight w:val="cyan"/>
        </w:rPr>
        <w:t xml:space="preserve">appeals </w:t>
      </w:r>
      <w:r w:rsidRPr="004A00C3">
        <w:rPr>
          <w:sz w:val="14"/>
        </w:rPr>
        <w:t>not only to Republicans but also</w:t>
      </w:r>
      <w:r w:rsidRPr="00DA3C57">
        <w:rPr>
          <w:rStyle w:val="StyleUnderline"/>
        </w:rPr>
        <w:t xml:space="preserve"> </w:t>
      </w:r>
      <w:r w:rsidRPr="002F291E">
        <w:rPr>
          <w:rStyle w:val="StyleUnderline"/>
          <w:highlight w:val="cyan"/>
        </w:rPr>
        <w:t xml:space="preserve">to blue-collar workers </w:t>
      </w:r>
      <w:r w:rsidRPr="004A00C3">
        <w:rPr>
          <w:sz w:val="14"/>
        </w:rPr>
        <w:t>who usually vote Democratic.</w:t>
      </w:r>
    </w:p>
    <w:p w14:paraId="57701763" w14:textId="77777777" w:rsidR="00014383" w:rsidRDefault="00014383" w:rsidP="00014383"/>
    <w:p w14:paraId="023E1320" w14:textId="77777777" w:rsidR="00014383" w:rsidRDefault="00014383" w:rsidP="00014383">
      <w:pPr>
        <w:pStyle w:val="Heading4"/>
      </w:pPr>
      <w:r>
        <w:t xml:space="preserve">Moderate immigration policy triggers base rebellion -  </w:t>
      </w:r>
    </w:p>
    <w:p w14:paraId="22706428" w14:textId="77777777" w:rsidR="00014383" w:rsidRDefault="00014383" w:rsidP="00014383">
      <w:r w:rsidRPr="00CF3CF0">
        <w:rPr>
          <w:rStyle w:val="Style13ptBold"/>
        </w:rPr>
        <w:t>Shesgreen and Collins 18</w:t>
      </w:r>
      <w:r>
        <w:rPr>
          <w:rStyle w:val="Style13ptBold"/>
        </w:rPr>
        <w:t>---</w:t>
      </w:r>
      <w:r w:rsidRPr="00CF3CF0">
        <w:t>Deirdre, Eliza, both Congressional reporters at USA Today, "Immigration: GOP divide over issue could have far-reaching implications for Ryan, 2018 midterms" USA Today</w:t>
      </w:r>
      <w:r>
        <w:t xml:space="preserve">, </w:t>
      </w:r>
      <w:r w:rsidRPr="00CF3CF0">
        <w:t>May 22</w:t>
      </w:r>
      <w:r>
        <w:t xml:space="preserve">, </w:t>
      </w:r>
      <w:r w:rsidRPr="00CF3CF0">
        <w:t>https://www.usatoday.com/story/news/politics/2018/05/22/gop-divided-immigration-midterm-election/632467002/</w:t>
      </w:r>
      <w:r>
        <w:t>]</w:t>
      </w:r>
    </w:p>
    <w:p w14:paraId="4CBF087B" w14:textId="77777777" w:rsidR="00014383" w:rsidRDefault="00014383" w:rsidP="00014383">
      <w:pPr>
        <w:rPr>
          <w:rStyle w:val="StyleUnderline"/>
        </w:rPr>
      </w:pPr>
      <w:r w:rsidRPr="00A94985">
        <w:rPr>
          <w:rStyle w:val="StyleUnderline"/>
        </w:rPr>
        <w:t xml:space="preserve">These two lawmakers are at opposite ends of a bitter Republican showdown over </w:t>
      </w:r>
      <w:r w:rsidRPr="009D4D03">
        <w:rPr>
          <w:rStyle w:val="StyleUnderline"/>
          <w:highlight w:val="cyan"/>
        </w:rPr>
        <w:t>immigration</w:t>
      </w:r>
      <w:r w:rsidRPr="00A94985">
        <w:rPr>
          <w:rStyle w:val="StyleUnderline"/>
        </w:rPr>
        <w:t xml:space="preserve">, with Denham wooing a moderate, diverse constituency and Jordan looking to </w:t>
      </w:r>
      <w:r w:rsidRPr="00D4245B">
        <w:rPr>
          <w:rStyle w:val="StyleUnderline"/>
          <w:highlight w:val="cyan"/>
        </w:rPr>
        <w:t>energize the GOP's Tea Party base</w:t>
      </w:r>
      <w:r w:rsidRPr="00D4245B">
        <w:rPr>
          <w:sz w:val="16"/>
          <w:highlight w:val="cyan"/>
        </w:rPr>
        <w:t xml:space="preserve">. </w:t>
      </w:r>
      <w:r w:rsidRPr="00D4245B">
        <w:rPr>
          <w:rStyle w:val="StyleUnderline"/>
          <w:highlight w:val="cyan"/>
        </w:rPr>
        <w:t>The outcome cou</w:t>
      </w:r>
      <w:r w:rsidRPr="009D4D03">
        <w:rPr>
          <w:rStyle w:val="StyleUnderline"/>
          <w:highlight w:val="cyan"/>
        </w:rPr>
        <w:t>ld have far-reaching implications for Republicans</w:t>
      </w:r>
      <w:r w:rsidRPr="00D4245B">
        <w:rPr>
          <w:rStyle w:val="StyleUnderline"/>
        </w:rPr>
        <w:t xml:space="preserve"> as they head into </w:t>
      </w:r>
      <w:r w:rsidRPr="00D4245B">
        <w:rPr>
          <w:sz w:val="16"/>
        </w:rPr>
        <w:t>the</w:t>
      </w:r>
      <w:r w:rsidRPr="00A94985">
        <w:rPr>
          <w:rStyle w:val="StyleUnderline"/>
        </w:rPr>
        <w:t xml:space="preserve"> </w:t>
      </w:r>
      <w:r w:rsidRPr="00D4245B">
        <w:rPr>
          <w:rStyle w:val="StyleUnderline"/>
        </w:rPr>
        <w:t>2018</w:t>
      </w:r>
      <w:r w:rsidRPr="00A94985">
        <w:rPr>
          <w:rStyle w:val="StyleUnderline"/>
        </w:rPr>
        <w:t xml:space="preserve"> </w:t>
      </w:r>
      <w:r w:rsidRPr="00CF3CF0">
        <w:rPr>
          <w:sz w:val="16"/>
        </w:rPr>
        <w:t xml:space="preserve">midterm elections. And it could carry immediate significance for retiring House Speaker Paul Ryan, who faces unrest as a lame-duck leader trying to steer his conference through the political minefield of immigration policy. Ryan shrugged off questions on Tuesday about whether he was losing his grip on the speaker's gavel. The Wisconsin Republican plans to retire at the end of this Congress, but he has vowed to remain at the helm of the House GOP conference through the end of the year. "Obviously I serve at the pleasure of the members," Ryan said at a news conference Tuesday when asked about possible efforts to oust him. "But I think we all agree the best thing for us is to complete our agenda and not wedge ... a divisive leadership election" into the mix. Still, Ryan acknowledged </w:t>
      </w:r>
      <w:r w:rsidRPr="00A94985">
        <w:rPr>
          <w:rStyle w:val="StyleUnderline"/>
        </w:rPr>
        <w:t xml:space="preserve">the </w:t>
      </w:r>
      <w:r w:rsidRPr="009D4D03">
        <w:rPr>
          <w:rStyle w:val="StyleUnderline"/>
          <w:highlight w:val="cyan"/>
        </w:rPr>
        <w:t>immigration</w:t>
      </w:r>
      <w:r w:rsidRPr="00A94985">
        <w:rPr>
          <w:rStyle w:val="StyleUnderline"/>
        </w:rPr>
        <w:t xml:space="preserve"> fight </w:t>
      </w:r>
      <w:r w:rsidRPr="009D4D03">
        <w:rPr>
          <w:rStyle w:val="StyleUnderline"/>
          <w:highlight w:val="cyan"/>
        </w:rPr>
        <w:t xml:space="preserve">has </w:t>
      </w:r>
      <w:r w:rsidRPr="00D4245B">
        <w:rPr>
          <w:rStyle w:val="Emphasis"/>
          <w:highlight w:val="cyan"/>
        </w:rPr>
        <w:t>driven</w:t>
      </w:r>
      <w:r w:rsidRPr="00D4245B">
        <w:rPr>
          <w:rStyle w:val="Emphasis"/>
        </w:rPr>
        <w:t xml:space="preserve"> his </w:t>
      </w:r>
      <w:r w:rsidRPr="00D4245B">
        <w:rPr>
          <w:rStyle w:val="Emphasis"/>
          <w:highlight w:val="cyan"/>
        </w:rPr>
        <w:t>GOP conference into two warring camps</w:t>
      </w:r>
      <w:r w:rsidRPr="00A94985">
        <w:rPr>
          <w:rStyle w:val="StyleUnderline"/>
        </w:rPr>
        <w:t>.</w:t>
      </w:r>
      <w:r>
        <w:rPr>
          <w:rStyle w:val="StyleUnderline"/>
        </w:rPr>
        <w:t xml:space="preserve"> </w:t>
      </w:r>
      <w:r w:rsidRPr="00CF3CF0">
        <w:rPr>
          <w:sz w:val="16"/>
        </w:rPr>
        <w:t xml:space="preserve">"We clearly have members at opposite ends of our spectrum who are frustrated with one another," Ryan said. "That can happen in a big majority party." The fight spilled into the open last week, when Jordan and other </w:t>
      </w:r>
      <w:r w:rsidRPr="00D4245B">
        <w:rPr>
          <w:rStyle w:val="StyleUnderline"/>
          <w:highlight w:val="cyan"/>
        </w:rPr>
        <w:t>conservatives</w:t>
      </w:r>
      <w:r w:rsidRPr="00CF3CF0">
        <w:rPr>
          <w:sz w:val="16"/>
        </w:rPr>
        <w:t xml:space="preserve"> in the House Freedom Caucus </w:t>
      </w:r>
      <w:r w:rsidRPr="00D4245B">
        <w:rPr>
          <w:rStyle w:val="StyleUnderline"/>
          <w:highlight w:val="cyan"/>
        </w:rPr>
        <w:t>demande</w:t>
      </w:r>
      <w:r w:rsidRPr="00D4245B">
        <w:rPr>
          <w:rStyle w:val="StyleUnderline"/>
        </w:rPr>
        <w:t xml:space="preserve">d a vote on </w:t>
      </w:r>
      <w:r w:rsidRPr="00D4245B">
        <w:rPr>
          <w:rStyle w:val="StyleUnderline"/>
          <w:highlight w:val="cyan"/>
        </w:rPr>
        <w:t>a hard-line immigration bill</w:t>
      </w:r>
      <w:r w:rsidRPr="00D4245B">
        <w:rPr>
          <w:rStyle w:val="StyleUnderline"/>
        </w:rPr>
        <w:t>,</w:t>
      </w:r>
      <w:r w:rsidRPr="00CF3CF0">
        <w:rPr>
          <w:sz w:val="16"/>
        </w:rPr>
        <w:t xml:space="preserve"> sponsored by Judiciary Chair Bob Goodlatte of Virginia, that would slash legal immigration and authorize construction of President Trump's proposed border wall. They killed an unrelated farm bill in a muscle-flexing maneuver aimed at forcing Ryan to bring their bill to the House floor. The conservative immigration measure does not have enough votes to pass the House, but </w:t>
      </w:r>
      <w:r w:rsidRPr="00D4245B">
        <w:rPr>
          <w:rStyle w:val="StyleUnderline"/>
          <w:highlight w:val="cyan"/>
        </w:rPr>
        <w:t>hard-liners want to force lawmakers</w:t>
      </w:r>
      <w:r w:rsidRPr="00D4245B">
        <w:rPr>
          <w:rStyle w:val="StyleUnderline"/>
        </w:rPr>
        <w:t xml:space="preserve"> to go </w:t>
      </w:r>
      <w:r w:rsidRPr="00D4245B">
        <w:rPr>
          <w:rStyle w:val="StyleUnderline"/>
          <w:highlight w:val="cyan"/>
        </w:rPr>
        <w:t>on the record on an issue that helped catapult Trump to the White House</w:t>
      </w:r>
      <w:r w:rsidRPr="00D4245B">
        <w:rPr>
          <w:rStyle w:val="StyleUnderline"/>
        </w:rPr>
        <w:t xml:space="preserve"> — </w:t>
      </w:r>
      <w:r w:rsidRPr="00D4245B">
        <w:rPr>
          <w:rStyle w:val="StyleUnderline"/>
          <w:highlight w:val="cyan"/>
        </w:rPr>
        <w:t>and that is now dominating</w:t>
      </w:r>
      <w:r w:rsidRPr="00D4245B">
        <w:rPr>
          <w:rStyle w:val="StyleUnderline"/>
        </w:rPr>
        <w:t xml:space="preserve"> the 2018 </w:t>
      </w:r>
      <w:r w:rsidRPr="00D4245B">
        <w:rPr>
          <w:rStyle w:val="StyleUnderline"/>
          <w:highlight w:val="cyan"/>
        </w:rPr>
        <w:t>Republican primaries</w:t>
      </w:r>
      <w:r w:rsidRPr="00CF3CF0">
        <w:rPr>
          <w:sz w:val="16"/>
        </w:rPr>
        <w:t>. “</w:t>
      </w:r>
      <w:r w:rsidRPr="009D4D03">
        <w:rPr>
          <w:rStyle w:val="StyleUnderline"/>
          <w:highlight w:val="cyan"/>
        </w:rPr>
        <w:t>Republican</w:t>
      </w:r>
      <w:r w:rsidRPr="00CF3CF0">
        <w:rPr>
          <w:sz w:val="16"/>
        </w:rPr>
        <w:t xml:space="preserve"> primary </w:t>
      </w:r>
      <w:r w:rsidRPr="009D4D03">
        <w:rPr>
          <w:rStyle w:val="StyleUnderline"/>
          <w:highlight w:val="cyan"/>
        </w:rPr>
        <w:t xml:space="preserve">voters are the </w:t>
      </w:r>
      <w:r w:rsidRPr="00D4245B">
        <w:rPr>
          <w:rStyle w:val="Emphasis"/>
          <w:highlight w:val="cyan"/>
        </w:rPr>
        <w:t>most opinionated</w:t>
      </w:r>
      <w:r w:rsidRPr="009D4D03">
        <w:rPr>
          <w:rStyle w:val="StyleUnderline"/>
          <w:highlight w:val="cyan"/>
        </w:rPr>
        <w:t xml:space="preserve"> and the </w:t>
      </w:r>
      <w:r w:rsidRPr="00D4245B">
        <w:rPr>
          <w:rStyle w:val="Emphasis"/>
          <w:highlight w:val="cyan"/>
        </w:rPr>
        <w:t>most passionate</w:t>
      </w:r>
      <w:r w:rsidRPr="009D4D03">
        <w:rPr>
          <w:rStyle w:val="StyleUnderline"/>
          <w:highlight w:val="cyan"/>
        </w:rPr>
        <w:t xml:space="preserve"> about border security of </w:t>
      </w:r>
      <w:r w:rsidRPr="00D4245B">
        <w:rPr>
          <w:rStyle w:val="Emphasis"/>
          <w:highlight w:val="cyan"/>
        </w:rPr>
        <w:t>any voter segment</w:t>
      </w:r>
      <w:r w:rsidRPr="009D4D03">
        <w:rPr>
          <w:rStyle w:val="StyleUnderline"/>
          <w:highlight w:val="cyan"/>
        </w:rPr>
        <w:t xml:space="preserve"> in the country</w:t>
      </w:r>
      <w:r w:rsidRPr="00CF3CF0">
        <w:rPr>
          <w:sz w:val="16"/>
        </w:rPr>
        <w:t xml:space="preserve">," said Frank Luntz, a Republican political consultant. "And </w:t>
      </w:r>
      <w:r w:rsidRPr="00A94985">
        <w:rPr>
          <w:rStyle w:val="StyleUnderline"/>
        </w:rPr>
        <w:t>to them, the immigration solution has to involve significant efforts at the border, not just addressing those who are here illegally now</w:t>
      </w:r>
      <w:r w:rsidRPr="00CF3CF0">
        <w:rPr>
          <w:sz w:val="16"/>
        </w:rPr>
        <w:t xml:space="preserve">." </w:t>
      </w:r>
      <w:r w:rsidRPr="009D4D03">
        <w:rPr>
          <w:rStyle w:val="StyleUnderline"/>
          <w:highlight w:val="cyan"/>
        </w:rPr>
        <w:t xml:space="preserve">A </w:t>
      </w:r>
      <w:r w:rsidRPr="00D4245B">
        <w:rPr>
          <w:rStyle w:val="Emphasis"/>
          <w:highlight w:val="cyan"/>
        </w:rPr>
        <w:t>soft approach</w:t>
      </w:r>
      <w:r w:rsidRPr="009D4D03">
        <w:rPr>
          <w:rStyle w:val="StyleUnderline"/>
          <w:highlight w:val="cyan"/>
        </w:rPr>
        <w:t xml:space="preserve"> to immigration</w:t>
      </w:r>
      <w:r w:rsidRPr="00A94985">
        <w:rPr>
          <w:rStyle w:val="StyleUnderline"/>
        </w:rPr>
        <w:t>,</w:t>
      </w:r>
      <w:r w:rsidRPr="00CF3CF0">
        <w:rPr>
          <w:sz w:val="16"/>
        </w:rPr>
        <w:t xml:space="preserve"> Jordan said on Tuesday, "</w:t>
      </w:r>
      <w:r w:rsidRPr="009D4D03">
        <w:rPr>
          <w:rStyle w:val="StyleUnderline"/>
          <w:highlight w:val="cyan"/>
        </w:rPr>
        <w:t>is contrary to the mandate of the 2016 election</w:t>
      </w:r>
      <w:r w:rsidRPr="00A94985">
        <w:rPr>
          <w:rStyle w:val="StyleUnderline"/>
        </w:rPr>
        <w:t>.</w:t>
      </w:r>
      <w:r w:rsidRPr="00CF3CF0">
        <w:rPr>
          <w:sz w:val="16"/>
        </w:rPr>
        <w:t xml:space="preserve">" He and other hard-liners have argued that </w:t>
      </w:r>
      <w:r w:rsidRPr="009D4D03">
        <w:rPr>
          <w:rStyle w:val="StyleUnderline"/>
          <w:highlight w:val="cyan"/>
        </w:rPr>
        <w:t xml:space="preserve">Republicans have to make good on that campaign promise or they </w:t>
      </w:r>
      <w:r w:rsidRPr="00D4245B">
        <w:rPr>
          <w:rStyle w:val="Emphasis"/>
          <w:highlight w:val="cyan"/>
        </w:rPr>
        <w:t>risk the ire of conservative voters</w:t>
      </w:r>
      <w:r w:rsidRPr="00CF3CF0">
        <w:rPr>
          <w:sz w:val="16"/>
        </w:rPr>
        <w:t xml:space="preserve">. </w:t>
      </w:r>
      <w:r w:rsidRPr="00A94985">
        <w:rPr>
          <w:rStyle w:val="StyleUnderline"/>
        </w:rPr>
        <w:t>For moderate Republicans, the calculation is completely different, but just as politically charged</w:t>
      </w:r>
      <w:r w:rsidRPr="00CF3CF0">
        <w:rPr>
          <w:sz w:val="16"/>
        </w:rPr>
        <w:t xml:space="preserve">. "There needs to be a permanent fix for DREAMers," Denham told reporters Tuesday morning. The DREAMers are undocumented immigrants brought to the country as children. Many of them were thrown into legal limbo last year when Trump ended the Obama-era Deferred Action for Childhood Arrivals (DACA) program, which granted roughly 700,000 of them temporary legal status. Federal courts have forced the administration to keep the program running, but Republicans such as Denham want a permanent solution for the DACA recipients so they do not have to fear deportation. Denham is part of a rump faction of moderates who have joined with nearly all Democrats to push a rare maneuver known as a "discharge petition" to try to force a series of immigration votes. The conservative legislation hard-liners are pushing for would be one of the bills brought up, though it is expected to fail. The legislation that is most likely to pass, is a bipartisan immigration bill with far broader support, including from many Democrats. That bill would grant U.S. citizenship to some DREAMers, strengthen border security, and leave the legal immigration system as is. "My dairy farmers, they need a legal workforce," said Rep. Chris Collins, a moderate from New York who has signed the discharge petition. "We can’t go into Nov. 6 (Election Day) and go home and tell in my case, my dairy farmers, that we did nothing," Collins said. "They're upset." If a majority of House members sign on to the discharge petition, it would go straight to the floor, bypassing GOP leaders. Ryan has blasted the petition maneuver, saying it would hand power over to House Democrats and help pass a bill that Trump opposes. Last week, </w:t>
      </w:r>
      <w:r w:rsidRPr="00CF3CF0">
        <w:rPr>
          <w:rStyle w:val="StyleUnderline"/>
        </w:rPr>
        <w:t>House Majority Leader</w:t>
      </w:r>
      <w:r w:rsidRPr="00CF3CF0">
        <w:rPr>
          <w:sz w:val="16"/>
        </w:rPr>
        <w:t xml:space="preserve"> Kevin </w:t>
      </w:r>
      <w:r w:rsidRPr="00CF3CF0">
        <w:rPr>
          <w:rStyle w:val="StyleUnderline"/>
        </w:rPr>
        <w:t>McCarthy</w:t>
      </w:r>
      <w:r w:rsidRPr="00CF3CF0">
        <w:rPr>
          <w:sz w:val="16"/>
        </w:rPr>
        <w:t xml:space="preserve">, who is vying to succeed Ryan, </w:t>
      </w:r>
      <w:r w:rsidRPr="00CF3CF0">
        <w:rPr>
          <w:rStyle w:val="StyleUnderline"/>
        </w:rPr>
        <w:t xml:space="preserve">told Republicans during a closed-door meeting that </w:t>
      </w:r>
      <w:r w:rsidRPr="009D4D03">
        <w:rPr>
          <w:rStyle w:val="StyleUnderline"/>
          <w:highlight w:val="cyan"/>
        </w:rPr>
        <w:t>if</w:t>
      </w:r>
      <w:r w:rsidRPr="00CF3CF0">
        <w:rPr>
          <w:rStyle w:val="StyleUnderline"/>
        </w:rPr>
        <w:t xml:space="preserve"> </w:t>
      </w:r>
      <w:r w:rsidRPr="009D4D03">
        <w:rPr>
          <w:rStyle w:val="StyleUnderline"/>
          <w:highlight w:val="cyan"/>
        </w:rPr>
        <w:t xml:space="preserve">Republicans pass a moderate immigration bill, it would </w:t>
      </w:r>
      <w:r w:rsidRPr="00D4245B">
        <w:rPr>
          <w:rStyle w:val="Emphasis"/>
          <w:highlight w:val="cyan"/>
        </w:rPr>
        <w:t>depress voter turnout among the GOP base</w:t>
      </w:r>
      <w:r w:rsidRPr="009D4D03">
        <w:rPr>
          <w:rStyle w:val="StyleUnderline"/>
          <w:highlight w:val="cyan"/>
        </w:rPr>
        <w:t xml:space="preserve"> </w:t>
      </w:r>
      <w:r w:rsidRPr="00D4245B">
        <w:rPr>
          <w:rStyle w:val="StyleUnderline"/>
        </w:rPr>
        <w:t>and hand the House over to Democrats.</w:t>
      </w:r>
    </w:p>
    <w:p w14:paraId="57B53F22" w14:textId="77777777" w:rsidR="00014383" w:rsidRDefault="00014383" w:rsidP="00014383">
      <w:pPr>
        <w:pStyle w:val="Heading4"/>
      </w:pPr>
      <w:r>
        <w:t>Trump’s satisfying the base on immigration and DACA now – maintaining that is key to shore up his support</w:t>
      </w:r>
    </w:p>
    <w:p w14:paraId="5F43DD22" w14:textId="77777777" w:rsidR="00014383" w:rsidRDefault="00014383" w:rsidP="00014383">
      <w:r w:rsidRPr="007E0951">
        <w:rPr>
          <w:rStyle w:val="Style13ptBold"/>
        </w:rPr>
        <w:t>Korte 9-5.</w:t>
      </w:r>
      <w:r w:rsidRPr="007E0951">
        <w:t xml:space="preserve"> [Gregory, White House correspondent, "Analysis: In DACA decision, </w:t>
      </w:r>
      <w:r w:rsidRPr="007E0951">
        <w:rPr>
          <w:rStyle w:val="StyleUnderline"/>
          <w:highlight w:val="yellow"/>
        </w:rPr>
        <w:t>Trump prioritizes his base over opportunity for broad political consensus</w:t>
      </w:r>
      <w:r w:rsidRPr="007E0951">
        <w:t>" USA Today -- https://www.usatoday.com/story/news/politics/2017/09/05/analysis-daca-decision-trump-prioritizes-his-base-over-broad-political-consensus/633045001/</w:t>
      </w:r>
      <w:r>
        <w:t>]</w:t>
      </w:r>
    </w:p>
    <w:p w14:paraId="49873CC4" w14:textId="77777777" w:rsidR="00014383" w:rsidRPr="00C856A0" w:rsidRDefault="00014383" w:rsidP="00014383">
      <w:pPr>
        <w:rPr>
          <w:rStyle w:val="StyleUnderline"/>
        </w:rPr>
      </w:pPr>
      <w:r w:rsidRPr="007E0951">
        <w:rPr>
          <w:sz w:val="16"/>
        </w:rPr>
        <w:t xml:space="preserve">So </w:t>
      </w:r>
      <w:r w:rsidRPr="00C856A0">
        <w:rPr>
          <w:rStyle w:val="StyleUnderline"/>
        </w:rPr>
        <w:t xml:space="preserve">the decision about what to do with </w:t>
      </w:r>
      <w:r w:rsidRPr="007E0951">
        <w:rPr>
          <w:rStyle w:val="StyleUnderline"/>
          <w:highlight w:val="yellow"/>
        </w:rPr>
        <w:t>the</w:t>
      </w:r>
      <w:r w:rsidRPr="007E0951">
        <w:rPr>
          <w:sz w:val="16"/>
        </w:rPr>
        <w:t xml:space="preserve"> Obama-era policy that spared </w:t>
      </w:r>
      <w:r w:rsidRPr="007E0951">
        <w:rPr>
          <w:rStyle w:val="StyleUnderline"/>
          <w:highlight w:val="yellow"/>
        </w:rPr>
        <w:t>DREAMers</w:t>
      </w:r>
      <w:r w:rsidRPr="007E0951">
        <w:rPr>
          <w:sz w:val="16"/>
        </w:rPr>
        <w:t xml:space="preserve"> from deportation </w:t>
      </w:r>
      <w:r w:rsidRPr="007E0951">
        <w:rPr>
          <w:rStyle w:val="StyleUnderline"/>
          <w:highlight w:val="yellow"/>
        </w:rPr>
        <w:t>presented Trump with</w:t>
      </w:r>
      <w:r w:rsidRPr="00C856A0">
        <w:rPr>
          <w:rStyle w:val="StyleUnderline"/>
        </w:rPr>
        <w:t xml:space="preserve"> another </w:t>
      </w:r>
      <w:r w:rsidRPr="00537202">
        <w:rPr>
          <w:rStyle w:val="Emphasis"/>
          <w:highlight w:val="yellow"/>
        </w:rPr>
        <w:t>stark choice</w:t>
      </w:r>
      <w:r w:rsidRPr="00C856A0">
        <w:rPr>
          <w:rStyle w:val="StyleUnderline"/>
        </w:rPr>
        <w:t xml:space="preserve">: </w:t>
      </w:r>
      <w:r w:rsidRPr="007E0951">
        <w:rPr>
          <w:rStyle w:val="StyleUnderline"/>
          <w:highlight w:val="yellow"/>
        </w:rPr>
        <w:t xml:space="preserve">Seek consensus and move to the middle, or </w:t>
      </w:r>
      <w:r w:rsidRPr="003D2CBB">
        <w:rPr>
          <w:rStyle w:val="Emphasis"/>
          <w:highlight w:val="yellow"/>
        </w:rPr>
        <w:t>maintain true to the principles that got him elected and side with his</w:t>
      </w:r>
      <w:r w:rsidRPr="003D2CBB">
        <w:rPr>
          <w:rStyle w:val="Emphasis"/>
        </w:rPr>
        <w:t xml:space="preserve"> </w:t>
      </w:r>
      <w:r w:rsidRPr="003D2CBB">
        <w:rPr>
          <w:rStyle w:val="Emphasis"/>
          <w:highlight w:val="yellow"/>
        </w:rPr>
        <w:t>economic nationalist</w:t>
      </w:r>
      <w:r w:rsidRPr="003D2CBB">
        <w:rPr>
          <w:rStyle w:val="Emphasis"/>
        </w:rPr>
        <w:t xml:space="preserve"> </w:t>
      </w:r>
      <w:r w:rsidRPr="003D2CBB">
        <w:rPr>
          <w:rStyle w:val="Emphasis"/>
          <w:highlight w:val="yellow"/>
        </w:rPr>
        <w:t>base</w:t>
      </w:r>
      <w:r w:rsidRPr="003D2CBB">
        <w:rPr>
          <w:rStyle w:val="Emphasis"/>
        </w:rPr>
        <w:t xml:space="preserve">. </w:t>
      </w:r>
      <w:r w:rsidRPr="003D2CBB">
        <w:rPr>
          <w:rStyle w:val="Emphasis"/>
          <w:highlight w:val="yellow"/>
        </w:rPr>
        <w:t>And</w:t>
      </w:r>
      <w:r w:rsidRPr="007E0951">
        <w:rPr>
          <w:rStyle w:val="StyleUnderline"/>
          <w:highlight w:val="yellow"/>
        </w:rPr>
        <w:t xml:space="preserve"> as he has done so many times during his presidency</w:t>
      </w:r>
      <w:r w:rsidRPr="00C856A0">
        <w:rPr>
          <w:rStyle w:val="StyleUnderline"/>
        </w:rPr>
        <w:t xml:space="preserve">, </w:t>
      </w:r>
      <w:r w:rsidRPr="007E0951">
        <w:rPr>
          <w:rStyle w:val="StyleUnderline"/>
          <w:highlight w:val="yellow"/>
        </w:rPr>
        <w:t>Trump</w:t>
      </w:r>
      <w:r w:rsidRPr="00C856A0">
        <w:rPr>
          <w:rStyle w:val="StyleUnderline"/>
        </w:rPr>
        <w:t xml:space="preserve"> drew out the decision like it was a reality show cliffhanger — and then, </w:t>
      </w:r>
      <w:r w:rsidRPr="007E0951">
        <w:rPr>
          <w:rStyle w:val="StyleUnderline"/>
          <w:highlight w:val="yellow"/>
        </w:rPr>
        <w:t xml:space="preserve">in the end, </w:t>
      </w:r>
      <w:r w:rsidRPr="007E0951">
        <w:rPr>
          <w:rStyle w:val="Emphasis"/>
          <w:highlight w:val="yellow"/>
        </w:rPr>
        <w:t>sided with his base</w:t>
      </w:r>
      <w:r w:rsidRPr="00C856A0">
        <w:rPr>
          <w:rStyle w:val="StyleUnderline"/>
        </w:rPr>
        <w:t xml:space="preserve">. </w:t>
      </w:r>
    </w:p>
    <w:p w14:paraId="6432F5C1" w14:textId="77777777" w:rsidR="00014383" w:rsidRDefault="00014383" w:rsidP="00014383"/>
    <w:p w14:paraId="120AE30E" w14:textId="77777777" w:rsidR="00014383" w:rsidRPr="00896ECF" w:rsidRDefault="00014383" w:rsidP="00014383">
      <w:pPr>
        <w:pStyle w:val="Heading4"/>
      </w:pPr>
      <w:r w:rsidRPr="00896ECF">
        <w:t xml:space="preserve">Anti-immigration demagoguery turns out old white voters – they’re key. </w:t>
      </w:r>
    </w:p>
    <w:p w14:paraId="46B53FD1" w14:textId="77777777" w:rsidR="00014383" w:rsidRDefault="00014383" w:rsidP="00014383">
      <w:r w:rsidRPr="007D2AFE">
        <w:rPr>
          <w:rStyle w:val="Style13ptBold"/>
        </w:rPr>
        <w:t>Frey 15</w:t>
      </w:r>
      <w:r>
        <w:rPr>
          <w:rStyle w:val="Style13ptBold"/>
        </w:rPr>
        <w:t>---</w:t>
      </w:r>
      <w:r w:rsidRPr="007D2AFE">
        <w:t>William, a senior fellow at the Brookings Institution and a population studies professor at the University of Michigan, "Stop laughing at Donald Trump" Washington Post</w:t>
      </w:r>
      <w:r>
        <w:t xml:space="preserve">, </w:t>
      </w:r>
      <w:r w:rsidRPr="007D2AFE">
        <w:t>July 17</w:t>
      </w:r>
      <w:r>
        <w:t xml:space="preserve">, </w:t>
      </w:r>
      <w:r w:rsidRPr="007D2AFE">
        <w:t>https://www.washingtonpost.com/opinions/stop-laughing-at-donald-trump/2015/07/17/f334f9b6-2bdd-11e5-a250-42bd812efc09_story.html?utm_term=.bf2a12c54b9f</w:t>
      </w:r>
      <w:r>
        <w:t>]</w:t>
      </w:r>
    </w:p>
    <w:p w14:paraId="325E0374" w14:textId="77777777" w:rsidR="00014383" w:rsidRPr="00A343D3" w:rsidRDefault="00014383" w:rsidP="00014383">
      <w:pPr>
        <w:rPr>
          <w:sz w:val="16"/>
        </w:rPr>
      </w:pPr>
      <w:r w:rsidRPr="00A343D3">
        <w:rPr>
          <w:sz w:val="16"/>
        </w:rPr>
        <w:t xml:space="preserve">But writing </w:t>
      </w:r>
      <w:r w:rsidRPr="00AC0818">
        <w:rPr>
          <w:rStyle w:val="StyleUnderline"/>
        </w:rPr>
        <w:t>Trump</w:t>
      </w:r>
      <w:r w:rsidRPr="00A343D3">
        <w:rPr>
          <w:sz w:val="16"/>
        </w:rPr>
        <w:t xml:space="preserve"> off is dangerous. The billionaire may play the buffoon, but he is an important one — one whom Americans appear to adore. A USA Today-Suffolk University poll released Tuesday shows him leading all Republican presidential hopefuls. And while establishment candidates in both parties might want to ignore him, or express a milder version of his </w:t>
      </w:r>
      <w:r w:rsidRPr="00A0714C">
        <w:rPr>
          <w:rStyle w:val="StyleUnderline"/>
          <w:highlight w:val="cyan"/>
        </w:rPr>
        <w:t>anti-immigration</w:t>
      </w:r>
      <w:r w:rsidRPr="00AC0818">
        <w:rPr>
          <w:rStyle w:val="StyleUnderline"/>
        </w:rPr>
        <w:t xml:space="preserve"> opinions</w:t>
      </w:r>
      <w:r w:rsidRPr="00A343D3">
        <w:rPr>
          <w:sz w:val="16"/>
        </w:rPr>
        <w:t xml:space="preserve">, </w:t>
      </w:r>
      <w:r w:rsidRPr="00A0714C">
        <w:rPr>
          <w:rStyle w:val="Emphasis"/>
          <w:highlight w:val="cyan"/>
        </w:rPr>
        <w:t>an enormous number of voters clearly like his views</w:t>
      </w:r>
      <w:r w:rsidRPr="00A343D3">
        <w:rPr>
          <w:sz w:val="16"/>
        </w:rPr>
        <w:t xml:space="preserve">. Pretending they don’t allows Trump and other immigration firebrands, such as Rick Santorum and Ted Cruz, to resuscitate a century-old nativism that could stick around beyond this election. Given that the United States is undergoing a demographic diversity explosion, our workforce — our very future — is tied to people Trump is rallying support against. Trump’s message is a call to 1950s American greatness and a simmering, mad-as-hell populism that blames Chinese imports, freeloading Saudis and Mexican immigrants (and Mexico) for the nation’s ills. </w:t>
      </w:r>
      <w:r w:rsidRPr="00A0714C">
        <w:rPr>
          <w:rStyle w:val="StyleUnderline"/>
          <w:highlight w:val="cyan"/>
        </w:rPr>
        <w:t>It appeals to a vein of the U.S. electorate that will remain a significant voting bloc for several election cycles to come: older whites</w:t>
      </w:r>
      <w:r w:rsidRPr="00A343D3">
        <w:rPr>
          <w:sz w:val="16"/>
        </w:rPr>
        <w:t xml:space="preserve">. Trump calls his supporters the “silent majority,” the same name Richard Nixon used to marshal support from a white, middle-class, middle-aged population that felt underappreciated and feared the dramatic social change wrought by activist, antiwar youths and the civil rights movement. Public opinion polls and recent election results reflect similar views among older whites today. </w:t>
      </w:r>
      <w:r w:rsidRPr="00A0714C">
        <w:rPr>
          <w:rStyle w:val="StyleUnderline"/>
          <w:highlight w:val="cyan"/>
        </w:rPr>
        <w:t>Pew</w:t>
      </w:r>
      <w:r w:rsidRPr="00BA38A6">
        <w:rPr>
          <w:rStyle w:val="StyleUnderline"/>
        </w:rPr>
        <w:t xml:space="preserve"> Research Center data </w:t>
      </w:r>
      <w:r w:rsidRPr="00A343D3">
        <w:rPr>
          <w:sz w:val="16"/>
        </w:rPr>
        <w:t xml:space="preserve">from 2012 </w:t>
      </w:r>
      <w:r w:rsidRPr="00A0714C">
        <w:rPr>
          <w:rStyle w:val="StyleUnderline"/>
          <w:highlight w:val="cyan"/>
        </w:rPr>
        <w:t>showed</w:t>
      </w:r>
      <w:r w:rsidRPr="00BA38A6">
        <w:rPr>
          <w:rStyle w:val="StyleUnderline"/>
        </w:rPr>
        <w:t xml:space="preserve"> that </w:t>
      </w:r>
      <w:r w:rsidRPr="00A0714C">
        <w:rPr>
          <w:rStyle w:val="StyleUnderline"/>
          <w:highlight w:val="cyan"/>
        </w:rPr>
        <w:t>more than half of</w:t>
      </w:r>
      <w:r w:rsidRPr="00BA38A6">
        <w:rPr>
          <w:rStyle w:val="StyleUnderline"/>
        </w:rPr>
        <w:t xml:space="preserve"> white baby boomers and </w:t>
      </w:r>
      <w:r w:rsidRPr="00A0714C">
        <w:rPr>
          <w:rStyle w:val="StyleUnderline"/>
          <w:highlight w:val="cyan"/>
        </w:rPr>
        <w:t>seniors believed that increasing numbers</w:t>
      </w:r>
      <w:r w:rsidRPr="00BA38A6">
        <w:rPr>
          <w:rStyle w:val="StyleUnderline"/>
        </w:rPr>
        <w:t xml:space="preserve"> of newcomers </w:t>
      </w:r>
      <w:r w:rsidRPr="00A0714C">
        <w:rPr>
          <w:rStyle w:val="StyleUnderline"/>
          <w:highlight w:val="cyan"/>
        </w:rPr>
        <w:t>from other countries represented a threat</w:t>
      </w:r>
      <w:r w:rsidRPr="00BA38A6">
        <w:rPr>
          <w:rStyle w:val="StyleUnderline"/>
        </w:rPr>
        <w:t xml:space="preserve"> to traditional American values</w:t>
      </w:r>
      <w:r w:rsidRPr="00A343D3">
        <w:rPr>
          <w:sz w:val="16"/>
        </w:rPr>
        <w:t xml:space="preserve">. They were less likely than minorities and younger whites to hold a positive opinion of the growing numbers of Hispanics and Asians in the United States. These views translate into negative attitudes toward government programs they see as not benefitting their own children and grandchildren. A 2013 Pew survey showed that, given the choice between a larger government that offered more services and a smaller government that offered fewer, less than a quarter of white baby boomers favored larger government, compared with 7 in 10 minorities of the Gen X and millennial generations. It is fitting that Arizona was the site of Trump’s biggest splash so far. Last weekend, he held court there with an enthusiastic throng of mostly older supporters after an introduction by Maricopa County Sheriff Joe Arpaio, a renowed immigration hard-liner. Arizona leads the nation in an emerging generation gap that reflects both culture and race. Because of its continued draw of mostly white seniors from other parts of the country and its sharp gain in youthful immigrants and U.S.-born minorities over the past 20 years, the state’s over-65 population is far whiter than its child population (82 percent vs. 41 percent white). It has, in many ways, become ground zero for the politics of fear, famous for tamping down ethnic studies in public schools and passing strict immigration measures, such as the law that requires police to ascertain immigration status when they have “reasonable suspicion” that a person is in the country illegally. (When the bill was proposed, it was favored by 65 percent of whites but only 21 percent of Hispanics; 62 percent of those ages 55 and over but only 45 percent of those under age 35.) </w:t>
      </w:r>
      <w:r w:rsidRPr="00A0714C">
        <w:rPr>
          <w:rStyle w:val="StyleUnderline"/>
          <w:highlight w:val="cyan"/>
        </w:rPr>
        <w:t>As minorities grow</w:t>
      </w:r>
      <w:r w:rsidRPr="00BA38A6">
        <w:rPr>
          <w:rStyle w:val="StyleUnderline"/>
        </w:rPr>
        <w:t xml:space="preserve"> as a share of the U.S. population</w:t>
      </w:r>
      <w:r w:rsidRPr="00A343D3">
        <w:rPr>
          <w:sz w:val="16"/>
        </w:rPr>
        <w:t xml:space="preserve"> — they are expected to represent more than half of Americans by 2044 — </w:t>
      </w:r>
      <w:r w:rsidRPr="00A0714C">
        <w:rPr>
          <w:rStyle w:val="Emphasis"/>
          <w:highlight w:val="cyan"/>
        </w:rPr>
        <w:t>so will the potential for the politics of fear</w:t>
      </w:r>
      <w:r w:rsidRPr="00A343D3">
        <w:rPr>
          <w:sz w:val="16"/>
        </w:rPr>
        <w:t xml:space="preserve">. Most of the states that have sued the president over his recent executive order offering protections to some undocumented immigrants are those with relatively small but climbing immigrant populations, such as Nebraska and West Virginia. </w:t>
      </w:r>
      <w:r w:rsidRPr="00A0714C">
        <w:rPr>
          <w:rStyle w:val="Emphasis"/>
          <w:highlight w:val="cyan"/>
        </w:rPr>
        <w:t>Democrats cannot make the politics of fear go away simply by courting the young-adult and minority voting blocs</w:t>
      </w:r>
      <w:r w:rsidRPr="00A343D3">
        <w:rPr>
          <w:sz w:val="16"/>
        </w:rPr>
        <w:t xml:space="preserve">. </w:t>
      </w:r>
      <w:r w:rsidRPr="00BA38A6">
        <w:rPr>
          <w:rStyle w:val="StyleUnderline"/>
        </w:rPr>
        <w:t>While it is true that the supersize turnout and support of those groups helped elect</w:t>
      </w:r>
      <w:r w:rsidRPr="00A343D3">
        <w:rPr>
          <w:sz w:val="16"/>
        </w:rPr>
        <w:t xml:space="preserve"> President </w:t>
      </w:r>
      <w:r w:rsidRPr="00BA38A6">
        <w:rPr>
          <w:rStyle w:val="StyleUnderline"/>
        </w:rPr>
        <w:t>Obama</w:t>
      </w:r>
      <w:r w:rsidRPr="00A343D3">
        <w:rPr>
          <w:sz w:val="16"/>
        </w:rPr>
        <w:t xml:space="preserve"> twice, </w:t>
      </w:r>
      <w:r w:rsidRPr="00BA38A6">
        <w:rPr>
          <w:rStyle w:val="StyleUnderline"/>
        </w:rPr>
        <w:t>the white portion of the electorate</w:t>
      </w:r>
      <w:r w:rsidRPr="00A343D3">
        <w:rPr>
          <w:sz w:val="16"/>
        </w:rPr>
        <w:t xml:space="preserve">, which votes strongly Republican, </w:t>
      </w:r>
      <w:r w:rsidRPr="00BA38A6">
        <w:rPr>
          <w:rStyle w:val="StyleUnderline"/>
        </w:rPr>
        <w:t>underperformed in</w:t>
      </w:r>
      <w:r w:rsidRPr="00A343D3">
        <w:rPr>
          <w:sz w:val="16"/>
        </w:rPr>
        <w:t xml:space="preserve"> support of John McCain in </w:t>
      </w:r>
      <w:r w:rsidRPr="00BA38A6">
        <w:rPr>
          <w:rStyle w:val="StyleUnderline"/>
        </w:rPr>
        <w:t>2008, and</w:t>
      </w:r>
      <w:r w:rsidRPr="00A343D3">
        <w:rPr>
          <w:sz w:val="16"/>
        </w:rPr>
        <w:t xml:space="preserve"> white turnout was down in </w:t>
      </w:r>
      <w:r w:rsidRPr="00BA38A6">
        <w:rPr>
          <w:rStyle w:val="StyleUnderline"/>
        </w:rPr>
        <w:t>2012</w:t>
      </w:r>
      <w:r w:rsidRPr="00A343D3">
        <w:rPr>
          <w:sz w:val="16"/>
        </w:rPr>
        <w:t xml:space="preserve">. </w:t>
      </w:r>
      <w:r w:rsidRPr="00A0714C">
        <w:rPr>
          <w:rStyle w:val="Emphasis"/>
          <w:highlight w:val="cyan"/>
        </w:rPr>
        <w:t>Rhetoric playing to the fears of older Americans could change that pattern and draw more white voters to the poll</w:t>
      </w:r>
      <w:r w:rsidRPr="00BA38A6">
        <w:rPr>
          <w:rStyle w:val="Emphasis"/>
        </w:rPr>
        <w:t>s</w:t>
      </w:r>
      <w:r w:rsidRPr="00A343D3">
        <w:rPr>
          <w:sz w:val="16"/>
        </w:rPr>
        <w:t xml:space="preserve"> in 2016. </w:t>
      </w:r>
      <w:r w:rsidRPr="00BA38A6">
        <w:rPr>
          <w:rStyle w:val="StyleUnderline"/>
        </w:rPr>
        <w:t>While racial minorities now account for 95 percent of U.S. population growth and represent 38 percent of the population</w:t>
      </w:r>
      <w:r w:rsidRPr="00A343D3">
        <w:rPr>
          <w:sz w:val="16"/>
        </w:rPr>
        <w:t xml:space="preserve">, as reported by the Census Bureau last month, </w:t>
      </w:r>
      <w:r w:rsidRPr="00A0714C">
        <w:rPr>
          <w:rStyle w:val="StyleUnderline"/>
          <w:highlight w:val="cyan"/>
        </w:rPr>
        <w:t>there is a sharp lag in diversity between the overall population and the portion that turns out on Election Day</w:t>
      </w:r>
      <w:r w:rsidRPr="00A343D3">
        <w:rPr>
          <w:sz w:val="16"/>
        </w:rPr>
        <w:t xml:space="preserve">. </w:t>
      </w:r>
      <w:r w:rsidRPr="00BA38A6">
        <w:rPr>
          <w:rStyle w:val="StyleUnderline"/>
        </w:rPr>
        <w:t>A disproportionate number of Hispanics and Asians are either too young to vote, are not citizens or are not registered, qualities that will not change for several more election cycles</w:t>
      </w:r>
      <w:r w:rsidRPr="00A343D3">
        <w:rPr>
          <w:sz w:val="16"/>
        </w:rPr>
        <w:t xml:space="preserve">. Even in 2012, with strong minority turnout, whites made up 74 percent of all voters. And </w:t>
      </w:r>
      <w:r w:rsidRPr="00BA38A6">
        <w:rPr>
          <w:rStyle w:val="StyleUnderline"/>
        </w:rPr>
        <w:t>within the white voting bloc, it is the older electorate — those most greatly fearing change — that will be gaining as baby boomers continue to age</w:t>
      </w:r>
      <w:r w:rsidRPr="00A343D3">
        <w:rPr>
          <w:sz w:val="16"/>
        </w:rPr>
        <w:t xml:space="preserve">. By my calculation, </w:t>
      </w:r>
      <w:r w:rsidRPr="007D2AFE">
        <w:rPr>
          <w:rStyle w:val="StyleUnderline"/>
        </w:rPr>
        <w:t xml:space="preserve">the number of (mostly white) eligible voters over age 45 will be 26 percent larger in 2024 than those under age 45. </w:t>
      </w:r>
      <w:r w:rsidRPr="0069429A">
        <w:rPr>
          <w:rStyle w:val="StyleUnderline"/>
          <w:highlight w:val="cyan"/>
        </w:rPr>
        <w:t>This disparity will be further widened by the higher turnout of older white voters,</w:t>
      </w:r>
      <w:r w:rsidRPr="0069429A">
        <w:rPr>
          <w:sz w:val="16"/>
          <w:highlight w:val="cyan"/>
        </w:rPr>
        <w:t xml:space="preserve"> </w:t>
      </w:r>
      <w:r w:rsidRPr="0069429A">
        <w:rPr>
          <w:rStyle w:val="StyleUnderline"/>
          <w:highlight w:val="cyan"/>
        </w:rPr>
        <w:t>who</w:t>
      </w:r>
      <w:r w:rsidRPr="00A343D3">
        <w:rPr>
          <w:sz w:val="16"/>
        </w:rPr>
        <w:t xml:space="preserve"> may not determine future elections but </w:t>
      </w:r>
      <w:r w:rsidRPr="0069429A">
        <w:rPr>
          <w:rStyle w:val="Emphasis"/>
          <w:highlight w:val="cyan"/>
        </w:rPr>
        <w:t>will continue to have a strong voice</w:t>
      </w:r>
      <w:r w:rsidRPr="0069429A">
        <w:rPr>
          <w:sz w:val="16"/>
          <w:highlight w:val="cyan"/>
        </w:rPr>
        <w:t>.</w:t>
      </w:r>
    </w:p>
    <w:p w14:paraId="5BB73A67" w14:textId="77777777" w:rsidR="00014383" w:rsidRDefault="00014383" w:rsidP="00014383"/>
    <w:p w14:paraId="1F486347" w14:textId="77777777" w:rsidR="00014383" w:rsidRDefault="00014383" w:rsidP="00014383">
      <w:pPr>
        <w:pStyle w:val="Heading4"/>
      </w:pPr>
      <w:r>
        <w:t>Outweighs economic issues for trumps base support</w:t>
      </w:r>
    </w:p>
    <w:p w14:paraId="371556D0" w14:textId="77777777" w:rsidR="00014383" w:rsidRPr="007015C0" w:rsidRDefault="00014383" w:rsidP="00014383">
      <w:pPr>
        <w:rPr>
          <w:rStyle w:val="StyleUnderline"/>
        </w:rPr>
      </w:pPr>
      <w:r w:rsidRPr="00A249AE">
        <w:rPr>
          <w:rStyle w:val="Style13ptBold"/>
        </w:rPr>
        <w:t>Wilkinson 18</w:t>
      </w:r>
      <w:r>
        <w:rPr>
          <w:rStyle w:val="Style13ptBold"/>
        </w:rPr>
        <w:t>---</w:t>
      </w:r>
      <w:r w:rsidRPr="00A249AE">
        <w:t>Francis, editorial writer on politics and US domestic policy for Bloomberg, "Election Analysts Discover Even More White Voters" Bloomberg</w:t>
      </w:r>
      <w:r>
        <w:t xml:space="preserve">, </w:t>
      </w:r>
      <w:r w:rsidRPr="00A249AE">
        <w:t>February 2</w:t>
      </w:r>
      <w:r>
        <w:t xml:space="preserve">, </w:t>
      </w:r>
      <w:r w:rsidRPr="00A249AE">
        <w:t>https://www.bloomberg.com/view/articles/2018-02-02/election-analysts-discover-even-more-white-voters</w:t>
      </w:r>
      <w:r>
        <w:t>]</w:t>
      </w:r>
    </w:p>
    <w:p w14:paraId="48B02FFF" w14:textId="77777777" w:rsidR="00014383" w:rsidRPr="000215E2" w:rsidRDefault="00014383" w:rsidP="00014383">
      <w:pPr>
        <w:rPr>
          <w:rStyle w:val="StyleUnderline"/>
        </w:rPr>
      </w:pPr>
      <w:r w:rsidRPr="007015C0">
        <w:rPr>
          <w:sz w:val="16"/>
        </w:rPr>
        <w:t xml:space="preserve">It seems that </w:t>
      </w:r>
      <w:r w:rsidRPr="00547DE4">
        <w:rPr>
          <w:rStyle w:val="StyleUnderline"/>
          <w:highlight w:val="cyan"/>
        </w:rPr>
        <w:t>even more white voters are coming out of the electoral woodwork</w:t>
      </w:r>
      <w:r w:rsidRPr="007015C0">
        <w:rPr>
          <w:sz w:val="16"/>
        </w:rPr>
        <w:t xml:space="preserve">. Political analyst Ruy Teixeira and co-authors have just produced a study arguing that </w:t>
      </w:r>
      <w:r w:rsidRPr="00A249AE">
        <w:rPr>
          <w:rStyle w:val="StyleUnderline"/>
        </w:rPr>
        <w:t>the exit-poll data in 2016 was all wrong.</w:t>
      </w:r>
      <w:r w:rsidRPr="007015C0">
        <w:rPr>
          <w:sz w:val="16"/>
        </w:rPr>
        <w:t xml:space="preserve"> They’re not the first to do so. The election was barely concluded before pollsters Matt Barreto and Gary Segura were arguing that exit surveys had substantially over-counted Donald Trump’s share of the Hispanic vote. But the revision by Teixeira, co-author of the influential 2002 book “The Emerging Democratic Majority,” is different. </w:t>
      </w:r>
      <w:r w:rsidRPr="00A249AE">
        <w:rPr>
          <w:rStyle w:val="StyleUnderline"/>
        </w:rPr>
        <w:t xml:space="preserve">The most salient difference here is that the </w:t>
      </w:r>
      <w:r w:rsidRPr="00695912">
        <w:rPr>
          <w:rStyle w:val="StyleUnderline"/>
          <w:highlight w:val="cyan"/>
        </w:rPr>
        <w:t xml:space="preserve">exit polls underestimated the share of </w:t>
      </w:r>
      <w:r w:rsidRPr="00695912">
        <w:rPr>
          <w:rStyle w:val="StyleUnderline"/>
        </w:rPr>
        <w:t>white voters</w:t>
      </w:r>
      <w:r w:rsidRPr="00A249AE">
        <w:rPr>
          <w:rStyle w:val="StyleUnderline"/>
        </w:rPr>
        <w:t xml:space="preserve"> and overestimated the share of voters of color</w:t>
      </w:r>
      <w:r w:rsidRPr="007015C0">
        <w:rPr>
          <w:sz w:val="16"/>
        </w:rPr>
        <w:t xml:space="preserve">. Our estimate is that 73.7 percent of voters were white (compared to 71 percent in the exits), 8.9 percent were Latino (compared to 11 percent), and 5.5 percent were Asian or other race (compared to 7 percent). However, our figures agree with the exit polls on the percent of black voters (12 percent). </w:t>
      </w:r>
      <w:r w:rsidRPr="00A249AE">
        <w:rPr>
          <w:rStyle w:val="StyleUnderline"/>
        </w:rPr>
        <w:t>Not only were whites under-counted</w:t>
      </w:r>
      <w:r w:rsidRPr="007015C0">
        <w:rPr>
          <w:sz w:val="16"/>
        </w:rPr>
        <w:t xml:space="preserve">, according to Teixeira, whose report was published by the liberal Center for American Progress, </w:t>
      </w:r>
      <w:r w:rsidRPr="00A249AE">
        <w:rPr>
          <w:rStyle w:val="StyleUnderline"/>
        </w:rPr>
        <w:t xml:space="preserve">but </w:t>
      </w:r>
      <w:r w:rsidRPr="00695912">
        <w:rPr>
          <w:rStyle w:val="StyleUnderline"/>
          <w:highlight w:val="cyan"/>
        </w:rPr>
        <w:t>whites without college educations</w:t>
      </w:r>
      <w:r w:rsidRPr="00A249AE">
        <w:rPr>
          <w:rStyle w:val="StyleUnderline"/>
        </w:rPr>
        <w:t xml:space="preserve"> were especially under-counted.</w:t>
      </w:r>
      <w:r>
        <w:rPr>
          <w:rStyle w:val="StyleUnderline"/>
        </w:rPr>
        <w:t xml:space="preserve"> </w:t>
      </w:r>
      <w:r w:rsidRPr="00695912">
        <w:rPr>
          <w:rStyle w:val="StyleUnderline"/>
        </w:rPr>
        <w:t>The exit polls radically overestimated the share of white college-educated voters and radically underestimated the share of white non-college-educated voters.</w:t>
      </w:r>
      <w:r w:rsidRPr="007015C0">
        <w:rPr>
          <w:sz w:val="16"/>
        </w:rPr>
        <w:t xml:space="preserve"> The exit polls claimed that white college graduates actually outnumbered non-college-educated white voters at the polls in 2016, 37 to 34 percent. Our data indicate a vastly different story: White college graduates were only about 29 percent of voters, while their non-college-educated counterparts far outdistanced them at 45 percent of voters. Exit polls are never the final word on elections. Teixeira and his colleagues relied on a variety of additional data, including Census information, to reconstruct the electorate. I lack the expertise to confirm or rebut their findings. But if they’re right, </w:t>
      </w:r>
      <w:r w:rsidRPr="00547DE4">
        <w:rPr>
          <w:rStyle w:val="StyleUnderline"/>
          <w:highlight w:val="cyan"/>
        </w:rPr>
        <w:t>the combination of increased non-college white voting, along with the shift in non-college white votes from Democratic to Republican, raises serious questions for near-term Democratic strategy</w:t>
      </w:r>
      <w:r w:rsidRPr="007015C0">
        <w:rPr>
          <w:sz w:val="16"/>
        </w:rPr>
        <w:t xml:space="preserve">. </w:t>
      </w:r>
      <w:r w:rsidRPr="00A249AE">
        <w:rPr>
          <w:rStyle w:val="StyleUnderline"/>
        </w:rPr>
        <w:t>Turnout among both white college-educated and white non-college-educated voters went up</w:t>
      </w:r>
      <w:r w:rsidRPr="007015C0">
        <w:rPr>
          <w:sz w:val="16"/>
        </w:rPr>
        <w:t xml:space="preserve">. However, </w:t>
      </w:r>
      <w:r w:rsidRPr="00695912">
        <w:rPr>
          <w:rStyle w:val="StyleUnderline"/>
        </w:rPr>
        <w:t>turnout increased more among white non-college-educated voters</w:t>
      </w:r>
      <w:r w:rsidRPr="007015C0">
        <w:rPr>
          <w:sz w:val="16"/>
        </w:rPr>
        <w:t>, increasing 3 points from 54 percent to 57 percent, compared to a 2-point increase among white college graduates</w:t>
      </w:r>
      <w:r>
        <w:rPr>
          <w:sz w:val="16"/>
        </w:rPr>
        <w:t xml:space="preserve">, </w:t>
      </w:r>
      <w:r w:rsidRPr="007015C0">
        <w:rPr>
          <w:sz w:val="16"/>
        </w:rPr>
        <w:t xml:space="preserve">from 78 percent to 80 percent. Democrats have been faring unusually well among college-educated whites ever since Trump’s victory. The party’s sweep across highly educated Virginia in 2017 legislative elections surpassed virtually all expectations. But if non-college whites are both turning out in greater numbers and voting more Republican, then the Democratic path back to power is more complicated. </w:t>
      </w:r>
      <w:r w:rsidRPr="00547DE4">
        <w:rPr>
          <w:rStyle w:val="StyleUnderline"/>
          <w:highlight w:val="cyan"/>
        </w:rPr>
        <w:t>In Michigan, Pennsylvania and Wisconsin</w:t>
      </w:r>
      <w:r w:rsidRPr="007015C0">
        <w:rPr>
          <w:sz w:val="16"/>
        </w:rPr>
        <w:t xml:space="preserve"> in 2016, </w:t>
      </w:r>
      <w:r w:rsidRPr="00547DE4">
        <w:rPr>
          <w:rStyle w:val="StyleUnderline"/>
          <w:highlight w:val="cyan"/>
        </w:rPr>
        <w:t>the party ran into a buzzsaw of white non-college voters</w:t>
      </w:r>
      <w:r w:rsidRPr="007015C0">
        <w:rPr>
          <w:sz w:val="16"/>
        </w:rPr>
        <w:t xml:space="preserve"> that seems to have been exacerbated by declines in black voter turnout and in the Democratic margin among blacks compared with 2012. “In all three states, our data indicate that the percentage of the voting electorate that was white and non-college-educated was much higher than was suggested by the exit polls,” Teixeira wrote. “In two of the three states — Michigan and Pennsylvania — Clinton would have been able to carry the states if this group’s turnout had remained at 2012 levels.” </w:t>
      </w:r>
      <w:r w:rsidRPr="00547DE4">
        <w:rPr>
          <w:rStyle w:val="StyleUnderline"/>
          <w:highlight w:val="cyan"/>
        </w:rPr>
        <w:t>What exactly do Democrats, who are currently defining themselves, with Republican help, as the party of</w:t>
      </w:r>
      <w:r w:rsidRPr="007015C0">
        <w:rPr>
          <w:sz w:val="16"/>
        </w:rPr>
        <w:t xml:space="preserve"> (mostly brown) </w:t>
      </w:r>
      <w:r w:rsidRPr="00547DE4">
        <w:rPr>
          <w:rStyle w:val="StyleUnderline"/>
          <w:highlight w:val="cyan"/>
        </w:rPr>
        <w:t xml:space="preserve">immigrants, </w:t>
      </w:r>
      <w:r w:rsidRPr="00695912">
        <w:rPr>
          <w:rStyle w:val="StyleUnderline"/>
        </w:rPr>
        <w:t xml:space="preserve">do with this analysis, both for the 2018 midterms and beyond? </w:t>
      </w:r>
      <w:r w:rsidRPr="00695912">
        <w:rPr>
          <w:sz w:val="16"/>
        </w:rPr>
        <w:t xml:space="preserve">“Bottom line, he is right,” emailed pollster Paul Maslin, a Wisconsin Democrat who has been arguing that </w:t>
      </w:r>
      <w:r w:rsidRPr="00695912">
        <w:rPr>
          <w:rStyle w:val="StyleUnderline"/>
        </w:rPr>
        <w:t>Democrats can’t afford to give up on working-class white vot</w:t>
      </w:r>
      <w:r w:rsidRPr="00A249AE">
        <w:rPr>
          <w:rStyle w:val="StyleUnderline"/>
        </w:rPr>
        <w:t>ers even as they gain ground among Asians, Hispanics and college-educated suburban whites</w:t>
      </w:r>
      <w:r w:rsidRPr="007015C0">
        <w:rPr>
          <w:sz w:val="16"/>
        </w:rPr>
        <w:t>. It may be that the suburbs are more productive in terms of winning the House seats needed to win back the majority in 2018, but statewide, and in terms of 2020, Teixeira is dead right. It could be a decade</w:t>
      </w:r>
      <w:r>
        <w:rPr>
          <w:sz w:val="16"/>
        </w:rPr>
        <w:t xml:space="preserve">, </w:t>
      </w:r>
      <w:r w:rsidRPr="007015C0">
        <w:rPr>
          <w:sz w:val="16"/>
        </w:rPr>
        <w:t>or more</w:t>
      </w:r>
      <w:r>
        <w:rPr>
          <w:sz w:val="16"/>
        </w:rPr>
        <w:t xml:space="preserve">, </w:t>
      </w:r>
      <w:r w:rsidRPr="007015C0">
        <w:rPr>
          <w:sz w:val="16"/>
        </w:rPr>
        <w:t>before the millennial/college-educated/minority coalition is strong enough to withstand any further declines among the white working class. And what if there are cracks in that coalition</w:t>
      </w:r>
      <w:r>
        <w:rPr>
          <w:sz w:val="16"/>
        </w:rPr>
        <w:t xml:space="preserve">, </w:t>
      </w:r>
      <w:r w:rsidRPr="007015C0">
        <w:rPr>
          <w:sz w:val="16"/>
        </w:rPr>
        <w:t>Republicans put a Latino or Asian-American on the ticket, or millennials start moving some other way? Demographic trends remain powerfully in Democrats’ favor, but they are no lock on the future. In effect, the emerging Democratic majority, which seemed to have come to fruition with the rise of Barack Obama, is still emerging</w:t>
      </w:r>
      <w:r>
        <w:rPr>
          <w:sz w:val="16"/>
        </w:rPr>
        <w:t xml:space="preserve">, </w:t>
      </w:r>
      <w:r w:rsidRPr="007015C0">
        <w:rPr>
          <w:sz w:val="16"/>
        </w:rPr>
        <w:t xml:space="preserve">and always subject to change. Democrats can appeal to working-class whites on economic grounds. There is evidence that Donald Trump is struggling to hold his support among white women, including non-college-educated white women. But </w:t>
      </w:r>
      <w:r w:rsidRPr="00547DE4">
        <w:rPr>
          <w:rStyle w:val="StyleUnderline"/>
          <w:highlight w:val="cyan"/>
        </w:rPr>
        <w:t>Trump’s appeals to white identity complicate the Democrats’ task.</w:t>
      </w:r>
      <w:r w:rsidRPr="000215E2">
        <w:rPr>
          <w:rStyle w:val="StyleUnderline"/>
        </w:rPr>
        <w:t xml:space="preserve"> </w:t>
      </w:r>
      <w:r w:rsidRPr="00695912">
        <w:rPr>
          <w:rStyle w:val="StyleUnderline"/>
        </w:rPr>
        <w:t xml:space="preserve">As political scientist John Sides of George Washington University wrote about </w:t>
      </w:r>
      <w:r w:rsidRPr="00695912">
        <w:rPr>
          <w:rStyle w:val="StyleUnderline"/>
          <w:highlight w:val="cyan"/>
        </w:rPr>
        <w:t xml:space="preserve">Trump’s </w:t>
      </w:r>
      <w:r w:rsidRPr="00695912">
        <w:rPr>
          <w:rStyle w:val="Emphasis"/>
          <w:highlight w:val="cyan"/>
        </w:rPr>
        <w:t>core voters,</w:t>
      </w:r>
      <w:r w:rsidRPr="007015C0">
        <w:rPr>
          <w:sz w:val="16"/>
        </w:rPr>
        <w:t xml:space="preserve"> “</w:t>
      </w:r>
      <w:r w:rsidRPr="00547DE4">
        <w:rPr>
          <w:rStyle w:val="StyleUnderline"/>
          <w:highlight w:val="cyan"/>
        </w:rPr>
        <w:t xml:space="preserve">Support for Trump </w:t>
      </w:r>
      <w:r w:rsidRPr="00695912">
        <w:rPr>
          <w:rStyle w:val="StyleUnderline"/>
          <w:highlight w:val="cyan"/>
        </w:rPr>
        <w:t xml:space="preserve">depended </w:t>
      </w:r>
      <w:r w:rsidRPr="00695912">
        <w:rPr>
          <w:rStyle w:val="Emphasis"/>
          <w:highlight w:val="cyan"/>
        </w:rPr>
        <w:t>far less on</w:t>
      </w:r>
      <w:r w:rsidRPr="00695912">
        <w:rPr>
          <w:rStyle w:val="Emphasis"/>
        </w:rPr>
        <w:t xml:space="preserve"> personal </w:t>
      </w:r>
      <w:r w:rsidRPr="00695912">
        <w:rPr>
          <w:rStyle w:val="Emphasis"/>
          <w:highlight w:val="cyan"/>
        </w:rPr>
        <w:t>economic anxiety</w:t>
      </w:r>
      <w:r w:rsidRPr="000215E2">
        <w:rPr>
          <w:rStyle w:val="StyleUnderline"/>
        </w:rPr>
        <w:t xml:space="preserve"> — ‘I’m afraid of losing my job’ — </w:t>
      </w:r>
      <w:r w:rsidRPr="00695912">
        <w:rPr>
          <w:rStyle w:val="StyleUnderline"/>
          <w:highlight w:val="cyan"/>
        </w:rPr>
        <w:t>than</w:t>
      </w:r>
      <w:r w:rsidRPr="000215E2">
        <w:rPr>
          <w:rStyle w:val="StyleUnderline"/>
        </w:rPr>
        <w:t xml:space="preserve"> </w:t>
      </w:r>
      <w:r w:rsidRPr="00547DE4">
        <w:rPr>
          <w:rStyle w:val="StyleUnderline"/>
          <w:highlight w:val="cyan"/>
        </w:rPr>
        <w:t>on a distinctly racialized anxiety</w:t>
      </w:r>
      <w:r w:rsidRPr="000215E2">
        <w:rPr>
          <w:rStyle w:val="StyleUnderline"/>
        </w:rPr>
        <w:t>: ‘I think minorities are taking jobs from people like me.’”</w:t>
      </w:r>
      <w:r>
        <w:rPr>
          <w:rStyle w:val="StyleUnderline"/>
        </w:rPr>
        <w:t xml:space="preserve"> </w:t>
      </w:r>
      <w:r w:rsidRPr="007015C0">
        <w:rPr>
          <w:sz w:val="16"/>
        </w:rPr>
        <w:t xml:space="preserve">In an email, Teixeira says </w:t>
      </w:r>
      <w:r w:rsidRPr="000215E2">
        <w:rPr>
          <w:rStyle w:val="StyleUnderline"/>
        </w:rPr>
        <w:t>Democrats have no choice but to continue appealing for non-college white votes.</w:t>
      </w:r>
      <w:r w:rsidRPr="007015C0">
        <w:rPr>
          <w:sz w:val="16"/>
        </w:rPr>
        <w:t xml:space="preserve"> My view is that, for the Democrats, now is that time to start building up a strong, simple, salable economic approach that has some chance of appealing across race and class. Remember that </w:t>
      </w:r>
      <w:r w:rsidRPr="00695912">
        <w:rPr>
          <w:rStyle w:val="StyleUnderline"/>
        </w:rPr>
        <w:t>Clinton, despite her candidacy having strong positions on racism and immigration, did not succeed all that well with black and Latino turnout and support</w:t>
      </w:r>
      <w:r w:rsidRPr="00695912">
        <w:rPr>
          <w:sz w:val="16"/>
        </w:rPr>
        <w:t xml:space="preserve">. So </w:t>
      </w:r>
      <w:r w:rsidRPr="00695912">
        <w:rPr>
          <w:rStyle w:val="StyleUnderline"/>
        </w:rPr>
        <w:t>even if we’re talking about base mobilization, it does not necessarily follow that Democratic candidates should emphasize issues that are directly about race and immigration over economic concerns</w:t>
      </w:r>
      <w:r w:rsidRPr="00695912">
        <w:rPr>
          <w:sz w:val="16"/>
        </w:rPr>
        <w:t xml:space="preserve">. Given the extraordinarily narrow 2016 margins in Michigan, Pennsylvania and Wisconsin, fewer than 80,000 votes over the three states combined, even a small movement of whites from GOP to Democratic, or even to nonvoting, would yield potentially decisive results in 2020. At the same time, however, the rising multiracial portion of the electorate is demanding a firm Democratic response to Trump’s appeals to white racial resentment. </w:t>
      </w:r>
      <w:r w:rsidRPr="00695912">
        <w:rPr>
          <w:rStyle w:val="StyleUnderline"/>
        </w:rPr>
        <w:t>The immigration debate, which Trump has made explicitly racial, makes straddling the divide especially perilous.</w:t>
      </w:r>
    </w:p>
    <w:p w14:paraId="2A2E1996" w14:textId="77777777" w:rsidR="00014383" w:rsidRDefault="00014383" w:rsidP="00014383"/>
    <w:p w14:paraId="45986210" w14:textId="77777777" w:rsidR="00014383" w:rsidRPr="006C0250" w:rsidRDefault="00014383" w:rsidP="00014383">
      <w:pPr>
        <w:pStyle w:val="Heading4"/>
      </w:pPr>
      <w:r w:rsidRPr="006C0250">
        <w:t xml:space="preserve">Post Family Separation Policy, Trump is focusing on hardline immigration policy to rally his base </w:t>
      </w:r>
    </w:p>
    <w:p w14:paraId="01F6E019" w14:textId="77777777" w:rsidR="00014383" w:rsidRPr="00BE796A" w:rsidRDefault="00014383" w:rsidP="00014383">
      <w:pPr>
        <w:rPr>
          <w:sz w:val="12"/>
        </w:rPr>
      </w:pPr>
      <w:r w:rsidRPr="00BE796A">
        <w:rPr>
          <w:sz w:val="12"/>
        </w:rPr>
        <w:t xml:space="preserve">Jonathan </w:t>
      </w:r>
      <w:r w:rsidRPr="00BE796A">
        <w:rPr>
          <w:rStyle w:val="Style13ptBold"/>
        </w:rPr>
        <w:t>Martin and</w:t>
      </w:r>
      <w:r w:rsidRPr="00BE796A">
        <w:rPr>
          <w:sz w:val="12"/>
        </w:rPr>
        <w:t xml:space="preserve"> Maggie </w:t>
      </w:r>
      <w:r w:rsidRPr="00BE796A">
        <w:rPr>
          <w:rStyle w:val="Style13ptBold"/>
        </w:rPr>
        <w:t>Haberman 6-18</w:t>
      </w:r>
      <w:r w:rsidRPr="00BE796A">
        <w:rPr>
          <w:sz w:val="12"/>
        </w:rPr>
        <w:t xml:space="preserve"> (Jonathan Martin- national political correspondent for the NYT, Served as a senior political writer for Politico, Maggie haberman- a white house correspondent, joined the Times in 2016, part of a team who won a Pulitzer in 2018 for reporting on Trumps advisers connections to Russia, “Forget Tax Cuts. Trump Wants to Rally the G.O.P. Base Over Immigration,” 2018, </w:t>
      </w:r>
      <w:hyperlink r:id="rId23" w:history="1">
        <w:r w:rsidRPr="00BE796A">
          <w:rPr>
            <w:rStyle w:val="Hyperlink"/>
            <w:sz w:val="12"/>
          </w:rPr>
          <w:t>https://www.nytimes.com/2018/06/18/us/politics/trump-immigration-midterms.html</w:t>
        </w:r>
      </w:hyperlink>
      <w:r w:rsidRPr="00BE796A">
        <w:rPr>
          <w:sz w:val="12"/>
        </w:rPr>
        <w:t xml:space="preserve"> AS)</w:t>
      </w:r>
    </w:p>
    <w:p w14:paraId="76FFE237" w14:textId="77777777" w:rsidR="00014383" w:rsidRPr="00214F6D" w:rsidRDefault="00014383" w:rsidP="00014383">
      <w:pPr>
        <w:rPr>
          <w:sz w:val="14"/>
        </w:rPr>
      </w:pPr>
      <w:r w:rsidRPr="00214F6D">
        <w:rPr>
          <w:sz w:val="14"/>
        </w:rPr>
        <w:t xml:space="preserve">As Republicans try to keep their midterm election strategy focused on the economy, tax cuts and falling unemployment, President </w:t>
      </w:r>
      <w:r w:rsidRPr="00362563">
        <w:rPr>
          <w:rStyle w:val="StyleUnderline"/>
          <w:highlight w:val="green"/>
        </w:rPr>
        <w:t>Trump</w:t>
      </w:r>
      <w:r w:rsidRPr="00BE796A">
        <w:rPr>
          <w:rStyle w:val="StyleUnderline"/>
        </w:rPr>
        <w:t xml:space="preserve"> sent his clearest signal yet </w:t>
      </w:r>
      <w:r w:rsidRPr="00214F6D">
        <w:rPr>
          <w:sz w:val="14"/>
        </w:rPr>
        <w:t xml:space="preserve">on Monday </w:t>
      </w:r>
      <w:r w:rsidRPr="00BE796A">
        <w:rPr>
          <w:rStyle w:val="StyleUnderline"/>
        </w:rPr>
        <w:t xml:space="preserve">that he </w:t>
      </w:r>
      <w:r w:rsidRPr="00362563">
        <w:rPr>
          <w:rStyle w:val="StyleUnderline"/>
          <w:highlight w:val="green"/>
        </w:rPr>
        <w:t>intends to make</w:t>
      </w:r>
      <w:r w:rsidRPr="00BE796A">
        <w:rPr>
          <w:rStyle w:val="StyleUnderline"/>
        </w:rPr>
        <w:t xml:space="preserve"> </w:t>
      </w:r>
      <w:r w:rsidRPr="00214F6D">
        <w:rPr>
          <w:sz w:val="14"/>
        </w:rPr>
        <w:t>divisive, racially charged issues like</w:t>
      </w:r>
      <w:r w:rsidRPr="00BE796A">
        <w:rPr>
          <w:rStyle w:val="StyleUnderline"/>
        </w:rPr>
        <w:t xml:space="preserve"> </w:t>
      </w:r>
      <w:r w:rsidRPr="00DB09E7">
        <w:rPr>
          <w:rStyle w:val="Emphasis"/>
          <w:highlight w:val="green"/>
        </w:rPr>
        <w:t>immigration central</w:t>
      </w:r>
      <w:r w:rsidRPr="00BE796A">
        <w:rPr>
          <w:rStyle w:val="StyleUnderline"/>
        </w:rPr>
        <w:t xml:space="preserve"> </w:t>
      </w:r>
      <w:r w:rsidRPr="0005096E">
        <w:rPr>
          <w:rStyle w:val="StyleUnderline"/>
        </w:rPr>
        <w:t>going into the campaign season</w:t>
      </w:r>
      <w:r w:rsidRPr="00BE796A">
        <w:rPr>
          <w:rStyle w:val="StyleUnderline"/>
        </w:rPr>
        <w:t>.</w:t>
      </w:r>
      <w:r>
        <w:rPr>
          <w:rStyle w:val="StyleUnderline"/>
        </w:rPr>
        <w:t xml:space="preserve"> </w:t>
      </w:r>
      <w:r w:rsidRPr="00362563">
        <w:rPr>
          <w:rStyle w:val="StyleUnderline"/>
          <w:highlight w:val="green"/>
        </w:rPr>
        <w:t>Facing</w:t>
      </w:r>
      <w:r w:rsidRPr="00214F6D">
        <w:rPr>
          <w:sz w:val="14"/>
        </w:rPr>
        <w:t xml:space="preserve"> bipartisan </w:t>
      </w:r>
      <w:r w:rsidRPr="00362563">
        <w:rPr>
          <w:rStyle w:val="StyleUnderline"/>
          <w:highlight w:val="green"/>
        </w:rPr>
        <w:t>criticism</w:t>
      </w:r>
      <w:r w:rsidRPr="00BE796A">
        <w:rPr>
          <w:rStyle w:val="StyleUnderline"/>
        </w:rPr>
        <w:t xml:space="preserve"> </w:t>
      </w:r>
      <w:r w:rsidRPr="00362563">
        <w:rPr>
          <w:rStyle w:val="StyleUnderline"/>
          <w:highlight w:val="green"/>
        </w:rPr>
        <w:t>over</w:t>
      </w:r>
      <w:r w:rsidRPr="00BE796A">
        <w:rPr>
          <w:rStyle w:val="StyleUnderline"/>
        </w:rPr>
        <w:t xml:space="preserve"> his </w:t>
      </w:r>
      <w:r w:rsidRPr="00214F6D">
        <w:rPr>
          <w:sz w:val="14"/>
        </w:rPr>
        <w:t xml:space="preserve">administration’s </w:t>
      </w:r>
      <w:r w:rsidRPr="00362563">
        <w:rPr>
          <w:rStyle w:val="StyleUnderline"/>
          <w:highlight w:val="green"/>
        </w:rPr>
        <w:t>family</w:t>
      </w:r>
      <w:r w:rsidRPr="00BE796A">
        <w:rPr>
          <w:rStyle w:val="StyleUnderline"/>
        </w:rPr>
        <w:t xml:space="preserve"> </w:t>
      </w:r>
      <w:r w:rsidRPr="00362563">
        <w:rPr>
          <w:rStyle w:val="StyleUnderline"/>
          <w:highlight w:val="green"/>
        </w:rPr>
        <w:t>separation</w:t>
      </w:r>
      <w:r w:rsidRPr="00BE796A">
        <w:rPr>
          <w:rStyle w:val="StyleUnderline"/>
        </w:rPr>
        <w:t xml:space="preserve"> practice</w:t>
      </w:r>
      <w:r w:rsidRPr="00214F6D">
        <w:rPr>
          <w:sz w:val="14"/>
        </w:rPr>
        <w:t xml:space="preserve"> on the border, Mr. </w:t>
      </w:r>
      <w:r w:rsidRPr="00362563">
        <w:rPr>
          <w:rStyle w:val="StyleUnderline"/>
          <w:highlight w:val="green"/>
        </w:rPr>
        <w:t>Trump renewed</w:t>
      </w:r>
      <w:r w:rsidRPr="00BE796A">
        <w:rPr>
          <w:rStyle w:val="StyleUnderline"/>
        </w:rPr>
        <w:t xml:space="preserve"> the</w:t>
      </w:r>
      <w:r w:rsidRPr="00214F6D">
        <w:rPr>
          <w:sz w:val="14"/>
        </w:rPr>
        <w:t xml:space="preserve"> sort of bald and demagogic </w:t>
      </w:r>
      <w:r w:rsidRPr="00362563">
        <w:rPr>
          <w:rStyle w:val="StyleUnderline"/>
          <w:highlight w:val="green"/>
        </w:rPr>
        <w:t>attacks on</w:t>
      </w:r>
      <w:r w:rsidRPr="00DB09E7">
        <w:rPr>
          <w:rStyle w:val="StyleUnderline"/>
        </w:rPr>
        <w:t xml:space="preserve"> undocumented </w:t>
      </w:r>
      <w:r w:rsidRPr="00362563">
        <w:rPr>
          <w:rStyle w:val="StyleUnderline"/>
          <w:highlight w:val="green"/>
        </w:rPr>
        <w:t>immigrants</w:t>
      </w:r>
      <w:r w:rsidRPr="00BE796A">
        <w:rPr>
          <w:rStyle w:val="StyleUnderline"/>
        </w:rPr>
        <w:t xml:space="preserve"> that </w:t>
      </w:r>
      <w:r w:rsidRPr="0005096E">
        <w:rPr>
          <w:rStyle w:val="StyleUnderline"/>
          <w:highlight w:val="green"/>
        </w:rPr>
        <w:t>worked well for him politically</w:t>
      </w:r>
      <w:r w:rsidRPr="00214F6D">
        <w:rPr>
          <w:sz w:val="14"/>
        </w:rPr>
        <w:t xml:space="preserve"> </w:t>
      </w:r>
      <w:r w:rsidRPr="00BE796A">
        <w:rPr>
          <w:rStyle w:val="StyleUnderline"/>
        </w:rPr>
        <w:t>in</w:t>
      </w:r>
      <w:r w:rsidRPr="00214F6D">
        <w:rPr>
          <w:sz w:val="14"/>
        </w:rPr>
        <w:t xml:space="preserve"> his </w:t>
      </w:r>
      <w:r w:rsidRPr="00BE796A">
        <w:rPr>
          <w:rStyle w:val="StyleUnderline"/>
        </w:rPr>
        <w:t>2016</w:t>
      </w:r>
      <w:r w:rsidRPr="00214F6D">
        <w:rPr>
          <w:sz w:val="14"/>
        </w:rPr>
        <w:t xml:space="preserve"> presidential campaign. </w:t>
      </w:r>
      <w:r w:rsidRPr="00214F6D">
        <w:rPr>
          <w:rStyle w:val="StyleUnderline"/>
        </w:rPr>
        <w:t xml:space="preserve">He inveighed against “the death and destruction that’s been caused by people coming into this </w:t>
      </w:r>
      <w:r w:rsidRPr="00004C1B">
        <w:rPr>
          <w:rStyle w:val="StyleUnderline"/>
        </w:rPr>
        <w:t>country” and vowed that “the United States will not be a migrant camp and it will not be a refugee holding facility</w:t>
      </w:r>
      <w:r w:rsidRPr="00214F6D">
        <w:rPr>
          <w:rStyle w:val="StyleUnderline"/>
        </w:rPr>
        <w:t>.”</w:t>
      </w:r>
      <w:r>
        <w:rPr>
          <w:rStyle w:val="StyleUnderline"/>
        </w:rPr>
        <w:t xml:space="preserve"> </w:t>
      </w:r>
      <w:r w:rsidRPr="00214F6D">
        <w:rPr>
          <w:sz w:val="14"/>
        </w:rPr>
        <w:t xml:space="preserve">Republicans typically handle immigration gingerly in an election year, as they try to appeal to Hispanic voters, independents and moderates across divergent districts. But </w:t>
      </w:r>
      <w:r w:rsidRPr="0005096E">
        <w:rPr>
          <w:rStyle w:val="StyleUnderline"/>
        </w:rPr>
        <w:t>with more Americans still opposing the tax measure than supporting it</w:t>
      </w:r>
      <w:r w:rsidRPr="00214F6D">
        <w:rPr>
          <w:sz w:val="14"/>
        </w:rPr>
        <w:t xml:space="preserve">, Mr. </w:t>
      </w:r>
      <w:r w:rsidRPr="00214F6D">
        <w:rPr>
          <w:rStyle w:val="StyleUnderline"/>
        </w:rPr>
        <w:t xml:space="preserve">Trump’s allies believe that trying to link Democrats to crimes committed by undocumented </w:t>
      </w:r>
      <w:r w:rsidRPr="00DB09E7">
        <w:rPr>
          <w:rStyle w:val="StyleUnderline"/>
          <w:highlight w:val="green"/>
        </w:rPr>
        <w:t>immigrants</w:t>
      </w:r>
      <w:r w:rsidRPr="00214F6D">
        <w:rPr>
          <w:rStyle w:val="StyleUnderline"/>
        </w:rPr>
        <w:t xml:space="preserve"> </w:t>
      </w:r>
      <w:r w:rsidRPr="00214F6D">
        <w:rPr>
          <w:sz w:val="14"/>
        </w:rPr>
        <w:t>and gangs like MS-13</w:t>
      </w:r>
      <w:r w:rsidRPr="00214F6D">
        <w:rPr>
          <w:rStyle w:val="StyleUnderline"/>
        </w:rPr>
        <w:t xml:space="preserve"> will </w:t>
      </w:r>
      <w:r w:rsidRPr="00DB09E7">
        <w:rPr>
          <w:rStyle w:val="StyleUnderline"/>
          <w:highlight w:val="green"/>
        </w:rPr>
        <w:t>do more to galvanize Republican voters</w:t>
      </w:r>
      <w:r w:rsidRPr="0005096E">
        <w:rPr>
          <w:rStyle w:val="StyleUnderline"/>
        </w:rPr>
        <w:t xml:space="preserve"> and get them to the polls in November </w:t>
      </w:r>
      <w:r w:rsidRPr="00DB09E7">
        <w:rPr>
          <w:rStyle w:val="StyleUnderline"/>
          <w:highlight w:val="green"/>
        </w:rPr>
        <w:t>than</w:t>
      </w:r>
      <w:r w:rsidRPr="0005096E">
        <w:rPr>
          <w:rStyle w:val="StyleUnderline"/>
        </w:rPr>
        <w:t xml:space="preserve"> emphasizing </w:t>
      </w:r>
      <w:r w:rsidRPr="00DB09E7">
        <w:rPr>
          <w:rStyle w:val="StyleUnderline"/>
          <w:highlight w:val="green"/>
        </w:rPr>
        <w:t>economic issues.</w:t>
      </w:r>
      <w:r w:rsidRPr="0005096E">
        <w:rPr>
          <w:rStyle w:val="StyleUnderline"/>
        </w:rPr>
        <w:t xml:space="preserve"> “People don’t turn out to say thank you</w:t>
      </w:r>
      <w:r w:rsidRPr="00214F6D">
        <w:rPr>
          <w:sz w:val="14"/>
        </w:rPr>
        <w:t xml:space="preserve">,” said Corey Lewandowski, one of the president’s top political advisers. “If you want </w:t>
      </w:r>
      <w:r w:rsidRPr="0005096E">
        <w:rPr>
          <w:rStyle w:val="StyleUnderline"/>
        </w:rPr>
        <w:t>to get people motivated, you’ve got to give them a reason to vote</w:t>
      </w:r>
      <w:r w:rsidRPr="00214F6D">
        <w:rPr>
          <w:sz w:val="14"/>
        </w:rPr>
        <w:t xml:space="preserve">. Saying ‘build the wall and stop illegals from coming in and killing American citizens’ gives them </w:t>
      </w:r>
      <w:r w:rsidRPr="0005096E">
        <w:rPr>
          <w:rStyle w:val="StyleUnderline"/>
        </w:rPr>
        <w:t>an important issue</w:t>
      </w:r>
      <w:r w:rsidRPr="00214F6D">
        <w:rPr>
          <w:sz w:val="14"/>
        </w:rPr>
        <w:t xml:space="preserve">.” </w:t>
      </w:r>
      <w:r w:rsidRPr="00362563">
        <w:rPr>
          <w:rStyle w:val="StyleUnderline"/>
          <w:highlight w:val="green"/>
        </w:rPr>
        <w:t>This fear-oriented approach reflects the degree that</w:t>
      </w:r>
      <w:r w:rsidRPr="00214F6D">
        <w:rPr>
          <w:sz w:val="14"/>
        </w:rPr>
        <w:t xml:space="preserve"> Mr. </w:t>
      </w:r>
      <w:r w:rsidRPr="00362563">
        <w:rPr>
          <w:rStyle w:val="StyleUnderline"/>
          <w:highlight w:val="green"/>
        </w:rPr>
        <w:t xml:space="preserve">Trump has put his </w:t>
      </w:r>
      <w:r w:rsidRPr="00DB09E7">
        <w:rPr>
          <w:rStyle w:val="Emphasis"/>
          <w:highlight w:val="green"/>
        </w:rPr>
        <w:t>anti-immigration imprint</w:t>
      </w:r>
      <w:r w:rsidRPr="00362563">
        <w:rPr>
          <w:rStyle w:val="StyleUnderline"/>
          <w:highlight w:val="green"/>
        </w:rPr>
        <w:t xml:space="preserve"> on the Republican Party</w:t>
      </w:r>
      <w:r w:rsidRPr="00214F6D">
        <w:rPr>
          <w:rStyle w:val="StyleUnderline"/>
        </w:rPr>
        <w:t>.</w:t>
      </w:r>
      <w:r w:rsidRPr="00214F6D">
        <w:rPr>
          <w:sz w:val="14"/>
        </w:rPr>
        <w:t xml:space="preserve"> </w:t>
      </w:r>
      <w:r w:rsidRPr="0005096E">
        <w:rPr>
          <w:rStyle w:val="StyleUnderline"/>
        </w:rPr>
        <w:t>The same raw appeals Mr. Trump made in 2016 about immigrants illegally crossing the border have not abated among most of his Republican supporters</w:t>
      </w:r>
      <w:r w:rsidRPr="00214F6D">
        <w:rPr>
          <w:sz w:val="14"/>
        </w:rPr>
        <w:t xml:space="preserve">. And his supporters say </w:t>
      </w:r>
      <w:r w:rsidRPr="0005096E">
        <w:rPr>
          <w:rStyle w:val="StyleUnderline"/>
        </w:rPr>
        <w:t>the party has little choice in an election where Democrats are eager to register their opposition to a president they despise</w:t>
      </w:r>
      <w:r w:rsidRPr="00214F6D">
        <w:rPr>
          <w:sz w:val="14"/>
        </w:rPr>
        <w:t xml:space="preserve"> — and that </w:t>
      </w:r>
      <w:r w:rsidRPr="00362563">
        <w:rPr>
          <w:rStyle w:val="StyleUnderline"/>
          <w:highlight w:val="green"/>
        </w:rPr>
        <w:t xml:space="preserve">the </w:t>
      </w:r>
      <w:r w:rsidRPr="00DB09E7">
        <w:rPr>
          <w:rStyle w:val="Emphasis"/>
          <w:highlight w:val="green"/>
        </w:rPr>
        <w:t>only way</w:t>
      </w:r>
      <w:r w:rsidRPr="00DB09E7">
        <w:rPr>
          <w:rStyle w:val="Emphasis"/>
        </w:rPr>
        <w:t xml:space="preserve"> </w:t>
      </w:r>
      <w:r w:rsidRPr="00DB09E7">
        <w:rPr>
          <w:rStyle w:val="Emphasis"/>
          <w:highlight w:val="green"/>
        </w:rPr>
        <w:t>to succeed</w:t>
      </w:r>
      <w:r w:rsidRPr="00214F6D">
        <w:rPr>
          <w:rStyle w:val="StyleUnderline"/>
        </w:rPr>
        <w:t xml:space="preserve"> </w:t>
      </w:r>
      <w:r w:rsidRPr="0005096E">
        <w:rPr>
          <w:rStyle w:val="StyleUnderline"/>
        </w:rPr>
        <w:t>in a campaign driven</w:t>
      </w:r>
      <w:r w:rsidRPr="00214F6D">
        <w:rPr>
          <w:rStyle w:val="StyleUnderline"/>
        </w:rPr>
        <w:t xml:space="preserve"> </w:t>
      </w:r>
      <w:r w:rsidRPr="00362563">
        <w:rPr>
          <w:rStyle w:val="StyleUnderline"/>
          <w:highlight w:val="green"/>
        </w:rPr>
        <w:t>by turning out the</w:t>
      </w:r>
      <w:r w:rsidRPr="00214F6D">
        <w:rPr>
          <w:rStyle w:val="StyleUnderline"/>
        </w:rPr>
        <w:t xml:space="preserve"> party </w:t>
      </w:r>
      <w:r w:rsidRPr="00362563">
        <w:rPr>
          <w:rStyle w:val="StyleUnderline"/>
          <w:highlight w:val="green"/>
        </w:rPr>
        <w:t>base is to focus on</w:t>
      </w:r>
      <w:r w:rsidRPr="00214F6D">
        <w:rPr>
          <w:rStyle w:val="StyleUnderline"/>
        </w:rPr>
        <w:t xml:space="preserve"> </w:t>
      </w:r>
      <w:r w:rsidRPr="00362563">
        <w:rPr>
          <w:rStyle w:val="StyleUnderline"/>
          <w:highlight w:val="green"/>
        </w:rPr>
        <w:t>what</w:t>
      </w:r>
      <w:r w:rsidRPr="00214F6D">
        <w:rPr>
          <w:rStyle w:val="StyleUnderline"/>
        </w:rPr>
        <w:t xml:space="preserve"> grass-roots </w:t>
      </w:r>
      <w:r w:rsidRPr="00DB09E7">
        <w:rPr>
          <w:rStyle w:val="Emphasis"/>
          <w:highlight w:val="green"/>
        </w:rPr>
        <w:t>conservatives care most about</w:t>
      </w:r>
      <w:r w:rsidRPr="00214F6D">
        <w:rPr>
          <w:rStyle w:val="StyleUnderline"/>
        </w:rPr>
        <w:t>.</w:t>
      </w:r>
      <w:r>
        <w:rPr>
          <w:rStyle w:val="StyleUnderline"/>
        </w:rPr>
        <w:t xml:space="preserve"> </w:t>
      </w:r>
      <w:r w:rsidRPr="00214F6D">
        <w:rPr>
          <w:sz w:val="14"/>
        </w:rPr>
        <w:t>“</w:t>
      </w:r>
      <w:r w:rsidRPr="00DB09E7">
        <w:rPr>
          <w:rStyle w:val="StyleUnderline"/>
          <w:highlight w:val="green"/>
        </w:rPr>
        <w:t xml:space="preserve">It’s an </w:t>
      </w:r>
      <w:r w:rsidRPr="00DB09E7">
        <w:rPr>
          <w:rStyle w:val="Emphasis"/>
          <w:highlight w:val="green"/>
        </w:rPr>
        <w:t>issue folks are emotionally attached to</w:t>
      </w:r>
      <w:r w:rsidRPr="00DB09E7">
        <w:rPr>
          <w:rStyle w:val="Emphasis"/>
        </w:rPr>
        <w:t>,”</w:t>
      </w:r>
      <w:r w:rsidRPr="00214F6D">
        <w:rPr>
          <w:sz w:val="14"/>
        </w:rPr>
        <w:t xml:space="preserve"> said Andy Surabian, a Republican strategist and former Trump aide. “I know that upsets some people in the donor class, but </w:t>
      </w:r>
      <w:r w:rsidRPr="00DB09E7">
        <w:rPr>
          <w:rStyle w:val="StyleUnderline"/>
          <w:highlight w:val="green"/>
        </w:rPr>
        <w:t xml:space="preserve">it’s the </w:t>
      </w:r>
      <w:r w:rsidRPr="00DB09E7">
        <w:rPr>
          <w:rStyle w:val="Emphasis"/>
          <w:highlight w:val="green"/>
        </w:rPr>
        <w:t>reality of where the party is</w:t>
      </w:r>
      <w:r w:rsidRPr="00DB09E7">
        <w:rPr>
          <w:sz w:val="14"/>
          <w:highlight w:val="green"/>
        </w:rPr>
        <w:t>.”</w:t>
      </w:r>
      <w:r w:rsidRPr="00214F6D">
        <w:rPr>
          <w:sz w:val="14"/>
        </w:rPr>
        <w:t xml:space="preserve"> </w:t>
      </w:r>
      <w:r w:rsidRPr="00A158D4">
        <w:rPr>
          <w:rStyle w:val="StyleUnderline"/>
        </w:rPr>
        <w:t xml:space="preserve">Mr. </w:t>
      </w:r>
      <w:r w:rsidRPr="00362563">
        <w:rPr>
          <w:rStyle w:val="StyleUnderline"/>
          <w:highlight w:val="green"/>
        </w:rPr>
        <w:t xml:space="preserve">Trump’s anti-immigrant remarks are </w:t>
      </w:r>
      <w:r w:rsidRPr="00DB09E7">
        <w:rPr>
          <w:rStyle w:val="Emphasis"/>
          <w:highlight w:val="green"/>
        </w:rPr>
        <w:t>aimed at the</w:t>
      </w:r>
      <w:r w:rsidRPr="00DB09E7">
        <w:rPr>
          <w:rStyle w:val="Emphasis"/>
        </w:rPr>
        <w:t xml:space="preserve"> conservative </w:t>
      </w:r>
      <w:r w:rsidRPr="00DB09E7">
        <w:rPr>
          <w:rStyle w:val="Emphasis"/>
          <w:highlight w:val="green"/>
        </w:rPr>
        <w:t>base</w:t>
      </w:r>
      <w:r w:rsidRPr="00214F6D">
        <w:rPr>
          <w:rStyle w:val="StyleUnderline"/>
        </w:rPr>
        <w:t xml:space="preserve"> of the </w:t>
      </w:r>
      <w:r w:rsidRPr="0005096E">
        <w:rPr>
          <w:rStyle w:val="StyleUnderline"/>
        </w:rPr>
        <w:t xml:space="preserve">party </w:t>
      </w:r>
      <w:r w:rsidRPr="00DB09E7">
        <w:rPr>
          <w:rStyle w:val="StyleUnderline"/>
          <w:highlight w:val="green"/>
        </w:rPr>
        <w:t xml:space="preserve">that </w:t>
      </w:r>
      <w:r w:rsidRPr="00DB09E7">
        <w:rPr>
          <w:rStyle w:val="Emphasis"/>
          <w:highlight w:val="green"/>
        </w:rPr>
        <w:t>elevated his candidacy</w:t>
      </w:r>
      <w:r w:rsidRPr="0005096E">
        <w:rPr>
          <w:rStyle w:val="StyleUnderline"/>
        </w:rPr>
        <w:t xml:space="preserve"> and is dominant in red states and House districts, especially those with largely white populations</w:t>
      </w:r>
      <w:r w:rsidRPr="00214F6D">
        <w:rPr>
          <w:sz w:val="14"/>
        </w:rPr>
        <w:t xml:space="preserve">. </w:t>
      </w:r>
      <w:r w:rsidRPr="00214F6D">
        <w:rPr>
          <w:rStyle w:val="StyleUnderline"/>
        </w:rPr>
        <w:t xml:space="preserve">The </w:t>
      </w:r>
      <w:r w:rsidRPr="00362563">
        <w:rPr>
          <w:rStyle w:val="StyleUnderline"/>
          <w:highlight w:val="green"/>
        </w:rPr>
        <w:t>Republican</w:t>
      </w:r>
      <w:r w:rsidRPr="00214F6D">
        <w:rPr>
          <w:rStyle w:val="StyleUnderline"/>
        </w:rPr>
        <w:t xml:space="preserve"> grass-roots </w:t>
      </w:r>
      <w:r w:rsidRPr="00362563">
        <w:rPr>
          <w:rStyle w:val="StyleUnderline"/>
          <w:highlight w:val="green"/>
        </w:rPr>
        <w:t>were already hawkish on immigration,</w:t>
      </w:r>
      <w:r w:rsidRPr="00214F6D">
        <w:rPr>
          <w:rStyle w:val="StyleUnderline"/>
        </w:rPr>
        <w:t xml:space="preserve"> while </w:t>
      </w:r>
      <w:r w:rsidRPr="00362563">
        <w:rPr>
          <w:rStyle w:val="StyleUnderline"/>
          <w:highlight w:val="green"/>
        </w:rPr>
        <w:t>the president’s takeover</w:t>
      </w:r>
      <w:r w:rsidRPr="00214F6D">
        <w:rPr>
          <w:rStyle w:val="StyleUnderline"/>
        </w:rPr>
        <w:t xml:space="preserve"> of the party has </w:t>
      </w:r>
      <w:r w:rsidRPr="00362563">
        <w:rPr>
          <w:rStyle w:val="StyleUnderline"/>
          <w:highlight w:val="green"/>
        </w:rPr>
        <w:t>further diminished its pragmatist wing</w:t>
      </w:r>
      <w:r w:rsidRPr="00214F6D">
        <w:rPr>
          <w:sz w:val="14"/>
        </w:rPr>
        <w:t xml:space="preserve">. </w:t>
      </w:r>
      <w:r w:rsidRPr="0005096E">
        <w:rPr>
          <w:rStyle w:val="StyleUnderline"/>
        </w:rPr>
        <w:t xml:space="preserve">And while </w:t>
      </w:r>
      <w:r w:rsidRPr="00DB09E7">
        <w:rPr>
          <w:rStyle w:val="StyleUnderline"/>
          <w:highlight w:val="green"/>
        </w:rPr>
        <w:t>hard-line Republicans are</w:t>
      </w:r>
      <w:r w:rsidRPr="0005096E">
        <w:rPr>
          <w:rStyle w:val="StyleUnderline"/>
        </w:rPr>
        <w:t xml:space="preserve"> a minority of the country’s voters, the G.O.P. cannot retain its grip on Congress without </w:t>
      </w:r>
      <w:r w:rsidRPr="00DB09E7">
        <w:rPr>
          <w:rStyle w:val="StyleUnderline"/>
          <w:highlight w:val="green"/>
        </w:rPr>
        <w:t xml:space="preserve">this </w:t>
      </w:r>
      <w:r w:rsidRPr="00DB09E7">
        <w:rPr>
          <w:rStyle w:val="Emphasis"/>
          <w:highlight w:val="green"/>
        </w:rPr>
        <w:t>bedrock of its base</w:t>
      </w:r>
      <w:r w:rsidRPr="0005096E">
        <w:rPr>
          <w:rStyle w:val="StyleUnderline"/>
        </w:rPr>
        <w:t xml:space="preserve"> going to the polls. The president’s pugnacity on </w:t>
      </w:r>
      <w:r w:rsidRPr="00DB09E7">
        <w:rPr>
          <w:rStyle w:val="StyleUnderline"/>
          <w:highlight w:val="green"/>
        </w:rPr>
        <w:t>immigration</w:t>
      </w:r>
      <w:r w:rsidRPr="0005096E">
        <w:rPr>
          <w:rStyle w:val="StyleUnderline"/>
        </w:rPr>
        <w:t xml:space="preserve"> took flight</w:t>
      </w:r>
      <w:r w:rsidRPr="00214F6D">
        <w:rPr>
          <w:sz w:val="14"/>
        </w:rPr>
        <w:t xml:space="preserve"> in 2015 when his vows to build a border wall drew an enthusiastic response at his rallies </w:t>
      </w:r>
      <w:r w:rsidRPr="0005096E">
        <w:rPr>
          <w:rStyle w:val="StyleUnderline"/>
        </w:rPr>
        <w:t xml:space="preserve">and soon </w:t>
      </w:r>
      <w:r w:rsidRPr="00DB09E7">
        <w:rPr>
          <w:rStyle w:val="StyleUnderline"/>
          <w:highlight w:val="green"/>
        </w:rPr>
        <w:t xml:space="preserve">became his </w:t>
      </w:r>
      <w:r w:rsidRPr="00DB09E7">
        <w:rPr>
          <w:rStyle w:val="Emphasis"/>
          <w:highlight w:val="green"/>
        </w:rPr>
        <w:t>signature proposal</w:t>
      </w:r>
      <w:r w:rsidRPr="00214F6D">
        <w:rPr>
          <w:sz w:val="14"/>
        </w:rPr>
        <w:t xml:space="preserve">. But stoking fears about “the other” has always been appealing to Mr. Trump, going back decades to his early days in New York real estate. The issue of Germany and migrants has resonated for Mr. Trump for more than a year, people close to him say. When he thinks of Chancellor Angela Merkel, he is reminded of her difficulties with immigration far more than his clash with her at the G-7 or any bilateral issues. [Here’s a fact-check about President Trump’s false claims about Germany and immigration.] The danger for Republicans is that the political map this year is sharply bifurcated: the most competitive House and Senate contests are taking place in strikingly different parts of the country. Mr. Trump’s broadsides against Hispanic migrants, like his criticism of black athletes who will not stand for the national anthem, may resonate in the deeply red states where the battle for control of the Senate is playing out. But such culture war attacks will likely alienate voters in the affluent, heavily suburban districts Republicans must win to keep control of the House. Further, some in the party believe that by pursuing a hard-line approach to families at the border — a policy that is deeply unpopular among independent voters, according to polls — Mr. Trump is handing Democrats the high ground on immigration instead of making them defend their support for less popular immigrant protections like sanctuary cities. “Somehow I don’t think that putting kids in cages is likely to go over very well with suburban moms,” said Whit Ayres, a Republican pollster uneasy about running on the culture wars. Mr. Ayres said his party should campaign on “the concrete accomplishments of a Republican-held government.” “A fabulously strong economy, a record stock market, ISIS defeated and a world without any major wars that are killing lots of Americans on a weekly basis,” he said, laying out the case. Republicans got a lesson last year about the risk of elevating immigration in campaigns where they depend on suburbanites. In the Virginia governor’s race, the Republican nominee, Ed Gillespie, thought women in vote-rich Northern Virginia could be won over with a get-tough message on MS-13, the gang with ties to Central America that has gained a foothold in the Washington, D.C., region. But voters in suburban Fairfax and Loudoun counties overwhelmingly rejected these appeals, supporting Gov. Ralph S. Northam with landslide margins in large part to send a message about their disdain for Mr. Trump. The unease with a hard-line approach on immigration is strongest among House Republicans who hail from diverse districts. Many of these lawmakers signed a discharge petition that would have forced a vote offering legal status for Dreamers, children brought to the country by undocumented immigrants. And as Liesl Hickey, a veteran Republican strategist who previously ran the House congressional campaign arm, pointed out, it is Republican lawmakers like Representatives Carlos Curbelo of Florida, Will Hurd of Texas and Steve Knight of California who face some of the most daunting re-election challenges. “I think it’s pretty clear that this is not a winning issue in the form that some want to take it,” said Ms. Hickey, alluding to the hard-line approach. 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 Yet some of Mr. </w:t>
      </w:r>
      <w:r w:rsidRPr="00362563">
        <w:rPr>
          <w:rStyle w:val="StyleUnderline"/>
          <w:highlight w:val="green"/>
        </w:rPr>
        <w:t>Trump’s</w:t>
      </w:r>
      <w:r w:rsidRPr="00214F6D">
        <w:rPr>
          <w:rStyle w:val="StyleUnderline"/>
        </w:rPr>
        <w:t xml:space="preserve"> advisers have told the president he </w:t>
      </w:r>
      <w:r w:rsidRPr="00362563">
        <w:rPr>
          <w:rStyle w:val="StyleUnderline"/>
          <w:highlight w:val="green"/>
        </w:rPr>
        <w:t>needs to live up to what he promised voters on immigration</w:t>
      </w:r>
      <w:r w:rsidRPr="00214F6D">
        <w:rPr>
          <w:rStyle w:val="StyleUnderline"/>
        </w:rPr>
        <w:t xml:space="preserve">. </w:t>
      </w:r>
      <w:r w:rsidRPr="00214F6D">
        <w:rPr>
          <w:sz w:val="14"/>
        </w:rPr>
        <w:t xml:space="preserve">These aides have told him that what he is doing is similar to what President Obama did, and suggested that the news media is cherry-picking images of children that can be used to portray Mr. Trump’s policy in the harshest of lights. Mr. </w:t>
      </w:r>
      <w:r w:rsidRPr="00A158D4">
        <w:rPr>
          <w:rStyle w:val="StyleUnderline"/>
        </w:rPr>
        <w:t>Trump</w:t>
      </w:r>
      <w:r w:rsidRPr="00214F6D">
        <w:rPr>
          <w:sz w:val="14"/>
        </w:rPr>
        <w:t xml:space="preserve">, </w:t>
      </w:r>
      <w:r w:rsidRPr="00A158D4">
        <w:rPr>
          <w:rStyle w:val="StyleUnderline"/>
        </w:rPr>
        <w:t>absorbing these arguments, has related to allies that he thinks he is being mistreated by the media and sought to shift the conversation to the broader immigration debate</w:t>
      </w:r>
      <w:r w:rsidRPr="00214F6D">
        <w:rPr>
          <w:sz w:val="14"/>
        </w:rPr>
        <w:t>. But Democrats believe he is making a costly mistake by taking his rhetoric too far.</w:t>
      </w:r>
    </w:p>
    <w:p w14:paraId="51964E98" w14:textId="77777777" w:rsidR="00014383" w:rsidRDefault="00014383" w:rsidP="00014383"/>
    <w:p w14:paraId="0E51FC4E" w14:textId="77777777" w:rsidR="00014383" w:rsidRDefault="00014383" w:rsidP="00014383">
      <w:pPr>
        <w:pStyle w:val="Heading4"/>
      </w:pPr>
      <w:r>
        <w:t>media bias and threat narratives control perceptions and magnify the link</w:t>
      </w:r>
    </w:p>
    <w:p w14:paraId="7A490311" w14:textId="77777777" w:rsidR="00014383" w:rsidRDefault="00014383" w:rsidP="00014383">
      <w:r w:rsidRPr="00D26CC7">
        <w:rPr>
          <w:rStyle w:val="Style13ptBold"/>
        </w:rPr>
        <w:t>Hajnal 14</w:t>
      </w:r>
      <w:r>
        <w:rPr>
          <w:rStyle w:val="Style13ptBold"/>
        </w:rPr>
        <w:t>---</w:t>
      </w:r>
      <w:r w:rsidRPr="00D26CC7">
        <w:t>Zoltan, professor of political science at the University of California, San Diego, "" London School of Economics US Centre blog on American Politics and Policy</w:t>
      </w:r>
      <w:r>
        <w:t xml:space="preserve">, </w:t>
      </w:r>
      <w:r w:rsidRPr="00D26CC7">
        <w:t>November 27</w:t>
      </w:r>
      <w:r>
        <w:t xml:space="preserve">, </w:t>
      </w:r>
      <w:r w:rsidRPr="00D26CC7">
        <w:t>blogs.lse.ac.uk/usappblog/2014/11/27/as-long-as-white-america-remains-skeptical-of-immigrants-moving-to-the-left-on-immigration-is-likely-to-hurt-the-democrats/#Author</w:t>
      </w:r>
      <w:r>
        <w:t>]</w:t>
      </w:r>
    </w:p>
    <w:p w14:paraId="5E078EFF" w14:textId="77777777" w:rsidR="00014383" w:rsidRPr="00804398" w:rsidRDefault="00014383" w:rsidP="00014383">
      <w:pPr>
        <w:rPr>
          <w:sz w:val="16"/>
        </w:rPr>
      </w:pPr>
      <w:r w:rsidRPr="00695912">
        <w:rPr>
          <w:rStyle w:val="Emphasis"/>
        </w:rPr>
        <w:t>The Democratic Party has an immigration problem</w:t>
      </w:r>
      <w:r w:rsidRPr="00695912">
        <w:rPr>
          <w:sz w:val="16"/>
        </w:rPr>
        <w:t xml:space="preserve">. That may be a surprising statement to make about a political party that wins the lion’s share of the votes of Latinos and Asian Americans – the two groups most closely linked to immigration. But a broader look at the numbers suggests that </w:t>
      </w:r>
      <w:r w:rsidRPr="00695912">
        <w:rPr>
          <w:rStyle w:val="StyleUnderline"/>
        </w:rPr>
        <w:t xml:space="preserve">immigration is hurting Democrats more with white voters than it is helping them with non-white voters. </w:t>
      </w:r>
      <w:r w:rsidRPr="00695912">
        <w:rPr>
          <w:sz w:val="16"/>
        </w:rPr>
        <w:t>Yes, immigration is an important issue for most Latinos and Asian Americans. And yes, the overwhelming majority of Latinos and Asian Americans who care</w:t>
      </w:r>
      <w:r w:rsidRPr="00804398">
        <w:rPr>
          <w:sz w:val="16"/>
        </w:rPr>
        <w:t xml:space="preserve"> a great deal about immigration support the Democratic Party. All told 72 percent of Latinos and 66 percent of Asian Americans voted for Democratic candidates for Congress in this year’s midterms. That is an important boost for the Democratic Party. But it is only a relatively small part of the partisan story on immigration. Despite decades of historically high rates of immigration, </w:t>
      </w:r>
      <w:r w:rsidRPr="00597C7B">
        <w:rPr>
          <w:rStyle w:val="StyleUnderline"/>
        </w:rPr>
        <w:t>Latinos and Asian Americans only made up 11 percent of the midterm electorate</w:t>
      </w:r>
      <w:r w:rsidRPr="00804398">
        <w:rPr>
          <w:sz w:val="16"/>
        </w:rPr>
        <w:t xml:space="preserve">. Even if immigration was the only issue driving their vote – and it most certainly was not – it could only shift the national partisan balance of power by a few percentage points. </w:t>
      </w:r>
      <w:r w:rsidRPr="0094785C">
        <w:rPr>
          <w:rStyle w:val="StyleUnderline"/>
        </w:rPr>
        <w:t xml:space="preserve">The much bigger story is </w:t>
      </w:r>
      <w:r w:rsidRPr="00AA7C1C">
        <w:rPr>
          <w:rStyle w:val="StyleUnderline"/>
          <w:highlight w:val="cyan"/>
        </w:rPr>
        <w:t>the white vote</w:t>
      </w:r>
      <w:r w:rsidRPr="00804398">
        <w:rPr>
          <w:sz w:val="16"/>
        </w:rPr>
        <w:t xml:space="preserve">. </w:t>
      </w:r>
      <w:r w:rsidRPr="00695912">
        <w:rPr>
          <w:rStyle w:val="StyleUnderline"/>
        </w:rPr>
        <w:t xml:space="preserve">Whites </w:t>
      </w:r>
      <w:r w:rsidRPr="00695912">
        <w:rPr>
          <w:rStyle w:val="StyleUnderline"/>
          <w:highlight w:val="cyan"/>
        </w:rPr>
        <w:t>accounted for 75 percent of the electorate</w:t>
      </w:r>
      <w:r w:rsidRPr="00695912">
        <w:rPr>
          <w:rStyle w:val="StyleUnderline"/>
        </w:rPr>
        <w:t xml:space="preserve"> in the midterm election</w:t>
      </w:r>
      <w:r w:rsidRPr="00804398">
        <w:rPr>
          <w:sz w:val="16"/>
        </w:rPr>
        <w:t xml:space="preserve">. As such, </w:t>
      </w:r>
      <w:r w:rsidRPr="0094785C">
        <w:rPr>
          <w:rStyle w:val="StyleUnderline"/>
        </w:rPr>
        <w:t>whites</w:t>
      </w:r>
      <w:r w:rsidRPr="00804398">
        <w:rPr>
          <w:sz w:val="16"/>
        </w:rPr>
        <w:t xml:space="preserve">, </w:t>
      </w:r>
      <w:r w:rsidRPr="00AA7C1C">
        <w:rPr>
          <w:rStyle w:val="StyleUnderline"/>
          <w:highlight w:val="cyan"/>
        </w:rPr>
        <w:t>far more than any other group</w:t>
      </w:r>
      <w:r w:rsidRPr="00AA7C1C">
        <w:rPr>
          <w:sz w:val="16"/>
          <w:highlight w:val="cyan"/>
        </w:rPr>
        <w:t xml:space="preserve">, </w:t>
      </w:r>
      <w:r w:rsidRPr="00AA7C1C">
        <w:rPr>
          <w:rStyle w:val="StyleUnderline"/>
          <w:highlight w:val="cyan"/>
        </w:rPr>
        <w:t>will decide the fate of the</w:t>
      </w:r>
      <w:r w:rsidRPr="00695912">
        <w:rPr>
          <w:rStyle w:val="StyleUnderline"/>
        </w:rPr>
        <w:t xml:space="preserve"> Democratic</w:t>
      </w:r>
      <w:r w:rsidRPr="00804398">
        <w:rPr>
          <w:sz w:val="16"/>
        </w:rPr>
        <w:t xml:space="preserve"> </w:t>
      </w:r>
      <w:r w:rsidRPr="0094785C">
        <w:rPr>
          <w:rStyle w:val="StyleUnderline"/>
        </w:rPr>
        <w:t xml:space="preserve">and </w:t>
      </w:r>
      <w:r w:rsidRPr="00695912">
        <w:rPr>
          <w:rStyle w:val="StyleUnderline"/>
          <w:highlight w:val="cyan"/>
        </w:rPr>
        <w:t>Republican</w:t>
      </w:r>
      <w:r w:rsidRPr="00804398">
        <w:rPr>
          <w:sz w:val="16"/>
        </w:rPr>
        <w:t xml:space="preserve"> </w:t>
      </w:r>
      <w:r w:rsidRPr="00AA7C1C">
        <w:rPr>
          <w:rStyle w:val="StyleUnderline"/>
          <w:highlight w:val="cyan"/>
        </w:rPr>
        <w:t>Parties</w:t>
      </w:r>
      <w:r w:rsidRPr="0094785C">
        <w:rPr>
          <w:rStyle w:val="StyleUnderline"/>
        </w:rPr>
        <w:t xml:space="preserve"> in the years to come</w:t>
      </w:r>
      <w:r w:rsidRPr="00804398">
        <w:rPr>
          <w:sz w:val="16"/>
        </w:rPr>
        <w:t xml:space="preserve">. </w:t>
      </w:r>
      <w:r w:rsidRPr="00695912">
        <w:rPr>
          <w:rStyle w:val="StyleUnderline"/>
        </w:rPr>
        <w:t>Unfortunately, for the Democratic Party, the</w:t>
      </w:r>
      <w:r w:rsidRPr="00AA7C1C">
        <w:rPr>
          <w:rStyle w:val="StyleUnderline"/>
          <w:highlight w:val="cyan"/>
        </w:rPr>
        <w:t xml:space="preserve"> data suggest that immigration very much matters for whites as well</w:t>
      </w:r>
      <w:r w:rsidRPr="0094785C">
        <w:rPr>
          <w:rStyle w:val="StyleUnderline"/>
        </w:rPr>
        <w:t>.</w:t>
      </w:r>
      <w:r w:rsidRPr="00804398">
        <w:rPr>
          <w:sz w:val="16"/>
        </w:rPr>
        <w:t xml:space="preserve"> Why does immigration matter to whites? To begin with, immigration is almost impossible to ignore. Immigrants are growing in number, they are moving to almost every corner of the nation, and, when they arrive, they tend to look different racially from the existing white majority. They are visibly present in most of our lives. </w:t>
      </w:r>
      <w:r w:rsidRPr="00AA7C1C">
        <w:rPr>
          <w:rStyle w:val="StyleUnderline"/>
          <w:highlight w:val="cyan"/>
        </w:rPr>
        <w:t>The growing presence of immigrants has been accompanied by</w:t>
      </w:r>
      <w:r w:rsidRPr="0094785C">
        <w:rPr>
          <w:rStyle w:val="StyleUnderline"/>
        </w:rPr>
        <w:t xml:space="preserve"> </w:t>
      </w:r>
      <w:r w:rsidRPr="00AA7C1C">
        <w:rPr>
          <w:rStyle w:val="StyleUnderline"/>
          <w:highlight w:val="cyan"/>
        </w:rPr>
        <w:t>an</w:t>
      </w:r>
      <w:r w:rsidRPr="0094785C">
        <w:rPr>
          <w:rStyle w:val="StyleUnderline"/>
        </w:rPr>
        <w:t xml:space="preserve"> ongoing and </w:t>
      </w:r>
      <w:r w:rsidRPr="00AA7C1C">
        <w:rPr>
          <w:rStyle w:val="StyleUnderline"/>
          <w:highlight w:val="cyan"/>
        </w:rPr>
        <w:t>oft repeated threat narrative</w:t>
      </w:r>
      <w:r w:rsidRPr="0094785C">
        <w:rPr>
          <w:rStyle w:val="StyleUnderline"/>
        </w:rPr>
        <w:t xml:space="preserve"> that links them </w:t>
      </w:r>
      <w:r w:rsidRPr="00695912">
        <w:rPr>
          <w:rStyle w:val="StyleUnderline"/>
          <w:highlight w:val="cyan"/>
        </w:rPr>
        <w:t>to a host of pernicious</w:t>
      </w:r>
      <w:r w:rsidRPr="0094785C">
        <w:rPr>
          <w:rStyle w:val="StyleUnderline"/>
        </w:rPr>
        <w:t xml:space="preserve"> fiscal, social, and cultural </w:t>
      </w:r>
      <w:r w:rsidRPr="00695912">
        <w:rPr>
          <w:rStyle w:val="StyleUnderline"/>
          <w:highlight w:val="cyan"/>
        </w:rPr>
        <w:t>consequences</w:t>
      </w:r>
      <w:r w:rsidRPr="00695912">
        <w:rPr>
          <w:sz w:val="16"/>
          <w:highlight w:val="cyan"/>
        </w:rPr>
        <w:t>.</w:t>
      </w:r>
      <w:r w:rsidRPr="00804398">
        <w:rPr>
          <w:sz w:val="16"/>
        </w:rPr>
        <w:t xml:space="preserve"> </w:t>
      </w:r>
      <w:r w:rsidRPr="00AA7C1C">
        <w:rPr>
          <w:rStyle w:val="StyleUnderline"/>
          <w:highlight w:val="cyan"/>
        </w:rPr>
        <w:t>Irrespective of the actual costs</w:t>
      </w:r>
      <w:r w:rsidRPr="0094785C">
        <w:rPr>
          <w:rStyle w:val="StyleUnderline"/>
        </w:rPr>
        <w:t xml:space="preserve"> of immigration, </w:t>
      </w:r>
      <w:r w:rsidRPr="00AA7C1C">
        <w:rPr>
          <w:rStyle w:val="StyleUnderline"/>
          <w:highlight w:val="cyan"/>
        </w:rPr>
        <w:t>the narrative maintains that immigrants are relying heavily on</w:t>
      </w:r>
      <w:r w:rsidRPr="0094785C">
        <w:rPr>
          <w:rStyle w:val="StyleUnderline"/>
        </w:rPr>
        <w:t xml:space="preserve"> public services like </w:t>
      </w:r>
      <w:r w:rsidRPr="00AA7C1C">
        <w:rPr>
          <w:rStyle w:val="StyleUnderline"/>
          <w:highlight w:val="cyan"/>
        </w:rPr>
        <w:t>welfare</w:t>
      </w:r>
      <w:r w:rsidRPr="00804398">
        <w:rPr>
          <w:sz w:val="16"/>
        </w:rPr>
        <w:t xml:space="preserve">, education, and health while paying few taxes. </w:t>
      </w:r>
      <w:r w:rsidRPr="0094785C">
        <w:rPr>
          <w:rStyle w:val="StyleUnderline"/>
        </w:rPr>
        <w:t xml:space="preserve">It </w:t>
      </w:r>
      <w:r w:rsidRPr="00AA7C1C">
        <w:rPr>
          <w:rStyle w:val="StyleUnderline"/>
          <w:highlight w:val="cyan"/>
        </w:rPr>
        <w:t>asserts that immigrants are taking jobs away</w:t>
      </w:r>
      <w:r w:rsidRPr="0094785C">
        <w:rPr>
          <w:rStyle w:val="StyleUnderline"/>
        </w:rPr>
        <w:t xml:space="preserve"> from natives and </w:t>
      </w:r>
      <w:r w:rsidRPr="00695912">
        <w:rPr>
          <w:rStyle w:val="StyleUnderline"/>
          <w:highlight w:val="cyan"/>
        </w:rPr>
        <w:t>lowering</w:t>
      </w:r>
      <w:r w:rsidRPr="0094785C">
        <w:rPr>
          <w:rStyle w:val="StyleUnderline"/>
        </w:rPr>
        <w:t xml:space="preserve"> their </w:t>
      </w:r>
      <w:r w:rsidRPr="00695912">
        <w:rPr>
          <w:rStyle w:val="StyleUnderline"/>
          <w:highlight w:val="cyan"/>
        </w:rPr>
        <w:t>wages</w:t>
      </w:r>
      <w:r w:rsidRPr="00804398">
        <w:rPr>
          <w:sz w:val="16"/>
        </w:rPr>
        <w:t xml:space="preserve">, </w:t>
      </w:r>
      <w:r w:rsidRPr="00695912">
        <w:rPr>
          <w:rStyle w:val="StyleUnderline"/>
        </w:rPr>
        <w:t>and</w:t>
      </w:r>
      <w:r w:rsidRPr="00804398">
        <w:rPr>
          <w:sz w:val="16"/>
        </w:rPr>
        <w:t xml:space="preserve"> it contends that immigration is </w:t>
      </w:r>
      <w:r w:rsidRPr="00695912">
        <w:rPr>
          <w:rStyle w:val="StyleUnderline"/>
        </w:rPr>
        <w:t>leading to cultural decline</w:t>
      </w:r>
      <w:r w:rsidRPr="00804398">
        <w:rPr>
          <w:sz w:val="16"/>
        </w:rPr>
        <w:t xml:space="preserve">. </w:t>
      </w:r>
      <w:r w:rsidRPr="00AA7C1C">
        <w:rPr>
          <w:rStyle w:val="Emphasis"/>
          <w:highlight w:val="cyan"/>
        </w:rPr>
        <w:t>The threat narrative is</w:t>
      </w:r>
      <w:r w:rsidRPr="0094785C">
        <w:rPr>
          <w:rStyle w:val="Emphasis"/>
        </w:rPr>
        <w:t xml:space="preserve"> almost </w:t>
      </w:r>
      <w:r w:rsidRPr="00AA7C1C">
        <w:rPr>
          <w:rStyle w:val="Emphasis"/>
          <w:highlight w:val="cyan"/>
        </w:rPr>
        <w:t>ubiquitous</w:t>
      </w:r>
      <w:r w:rsidRPr="0094785C">
        <w:rPr>
          <w:rStyle w:val="Emphasis"/>
        </w:rPr>
        <w:t>.</w:t>
      </w:r>
      <w:r w:rsidRPr="00804398">
        <w:rPr>
          <w:sz w:val="16"/>
        </w:rPr>
        <w:t xml:space="preserve"> </w:t>
      </w:r>
      <w:r w:rsidRPr="00695912">
        <w:rPr>
          <w:rStyle w:val="StyleUnderline"/>
        </w:rPr>
        <w:t>Even the New York Times’ c</w:t>
      </w:r>
      <w:r w:rsidRPr="00695912">
        <w:rPr>
          <w:rStyle w:val="StyleUnderline"/>
          <w:highlight w:val="cyan"/>
        </w:rPr>
        <w:t>overage</w:t>
      </w:r>
      <w:r w:rsidRPr="00695912">
        <w:rPr>
          <w:rStyle w:val="StyleUnderline"/>
        </w:rPr>
        <w:t xml:space="preserve"> of immigration </w:t>
      </w:r>
      <w:r w:rsidRPr="00695912">
        <w:rPr>
          <w:rStyle w:val="StyleUnderline"/>
          <w:highlight w:val="cyan"/>
        </w:rPr>
        <w:t>has been lop-sided</w:t>
      </w:r>
      <w:r w:rsidRPr="00804398">
        <w:rPr>
          <w:sz w:val="16"/>
        </w:rPr>
        <w:t xml:space="preserve">. Analysis of all Times articles that touched on immigration between 1980 and 2011 indicates that </w:t>
      </w:r>
      <w:r w:rsidRPr="00695912">
        <w:rPr>
          <w:rStyle w:val="StyleUnderline"/>
          <w:highlight w:val="cyan"/>
        </w:rPr>
        <w:t>stories</w:t>
      </w:r>
      <w:r w:rsidRPr="00695912">
        <w:rPr>
          <w:rStyle w:val="StyleUnderline"/>
        </w:rPr>
        <w:t xml:space="preserve"> on immigration </w:t>
      </w:r>
      <w:r w:rsidRPr="00695912">
        <w:rPr>
          <w:rStyle w:val="StyleUnderline"/>
          <w:highlight w:val="cyan"/>
        </w:rPr>
        <w:t>with a negative</w:t>
      </w:r>
      <w:r w:rsidRPr="00695912">
        <w:rPr>
          <w:rStyle w:val="StyleUnderline"/>
        </w:rPr>
        <w:t xml:space="preserve"> overall </w:t>
      </w:r>
      <w:r w:rsidRPr="00695912">
        <w:rPr>
          <w:rStyle w:val="StyleUnderline"/>
          <w:highlight w:val="cyan"/>
        </w:rPr>
        <w:t>tone outnumbered positive</w:t>
      </w:r>
      <w:r w:rsidRPr="00695912">
        <w:rPr>
          <w:rStyle w:val="StyleUnderline"/>
        </w:rPr>
        <w:t xml:space="preserve"> stories by </w:t>
      </w:r>
      <w:r w:rsidRPr="00695912">
        <w:rPr>
          <w:rStyle w:val="Emphasis"/>
          <w:highlight w:val="cyan"/>
        </w:rPr>
        <w:t>four-to-one.</w:t>
      </w:r>
      <w:r w:rsidRPr="00695912">
        <w:rPr>
          <w:rStyle w:val="StyleUnderline"/>
        </w:rPr>
        <w:t xml:space="preserve"> When </w:t>
      </w:r>
      <w:r w:rsidRPr="0094785C">
        <w:rPr>
          <w:rStyle w:val="StyleUnderline"/>
        </w:rPr>
        <w:t xml:space="preserve">we talk about immigration, we typically highlight its costs and complications, </w:t>
      </w:r>
      <w:r w:rsidRPr="00695912">
        <w:rPr>
          <w:rStyle w:val="StyleUnderline"/>
          <w:highlight w:val="cyan"/>
        </w:rPr>
        <w:t>fueling</w:t>
      </w:r>
      <w:r w:rsidRPr="0094785C">
        <w:rPr>
          <w:rStyle w:val="StyleUnderline"/>
        </w:rPr>
        <w:t xml:space="preserve"> white </w:t>
      </w:r>
      <w:r w:rsidRPr="00695912">
        <w:rPr>
          <w:rStyle w:val="StyleUnderline"/>
          <w:highlight w:val="cyan"/>
        </w:rPr>
        <w:t>fears.</w:t>
      </w:r>
      <w:r>
        <w:rPr>
          <w:rStyle w:val="StyleUnderline"/>
        </w:rPr>
        <w:t xml:space="preserve"> </w:t>
      </w:r>
      <w:r w:rsidRPr="00695912">
        <w:rPr>
          <w:rStyle w:val="StyleUnderline"/>
        </w:rPr>
        <w:t>While individual views on immigration are diverse</w:t>
      </w:r>
      <w:r w:rsidRPr="00804398">
        <w:rPr>
          <w:sz w:val="16"/>
        </w:rPr>
        <w:t xml:space="preserve"> – with many white Americans either supportive or ambivalent about immigration — </w:t>
      </w:r>
      <w:r w:rsidRPr="00695912">
        <w:rPr>
          <w:rStyle w:val="StyleUnderline"/>
        </w:rPr>
        <w:t>most are deeply concerned</w:t>
      </w:r>
      <w:r w:rsidRPr="00804398">
        <w:rPr>
          <w:sz w:val="16"/>
        </w:rPr>
        <w:t xml:space="preserve">. </w:t>
      </w:r>
      <w:r w:rsidRPr="00AA7C1C">
        <w:rPr>
          <w:rStyle w:val="StyleUnderline"/>
          <w:highlight w:val="cyan"/>
        </w:rPr>
        <w:t>Polls indicate that an overwhelming majority of white Americans view illegal immigration as a serious problem</w:t>
      </w:r>
      <w:r w:rsidRPr="00804398">
        <w:rPr>
          <w:sz w:val="16"/>
        </w:rPr>
        <w:t xml:space="preserve">. </w:t>
      </w:r>
      <w:r w:rsidRPr="00695912">
        <w:rPr>
          <w:rStyle w:val="StyleUnderline"/>
          <w:highlight w:val="cyan"/>
        </w:rPr>
        <w:t>Well</w:t>
      </w:r>
      <w:r w:rsidRPr="00695912">
        <w:rPr>
          <w:rStyle w:val="StyleUnderline"/>
        </w:rPr>
        <w:t xml:space="preserve"> </w:t>
      </w:r>
      <w:r w:rsidRPr="00695912">
        <w:rPr>
          <w:rStyle w:val="StyleUnderline"/>
          <w:highlight w:val="cyan"/>
        </w:rPr>
        <w:t>over a third thinks immigration is a bad thing</w:t>
      </w:r>
      <w:r w:rsidRPr="00695912">
        <w:rPr>
          <w:rStyle w:val="StyleUnderline"/>
        </w:rPr>
        <w:t xml:space="preserve"> </w:t>
      </w:r>
      <w:r w:rsidRPr="00804398">
        <w:rPr>
          <w:sz w:val="16"/>
        </w:rPr>
        <w:t xml:space="preserve">for the country. </w:t>
      </w:r>
      <w:r w:rsidRPr="0094785C">
        <w:rPr>
          <w:rStyle w:val="StyleUnderline"/>
        </w:rPr>
        <w:t xml:space="preserve">The bottom line is that </w:t>
      </w:r>
      <w:r w:rsidRPr="00AA7C1C">
        <w:rPr>
          <w:rStyle w:val="StyleUnderline"/>
          <w:highlight w:val="cyan"/>
        </w:rPr>
        <w:t>immigration produces real anxiety among large segments of the white public</w:t>
      </w:r>
      <w:r w:rsidRPr="00804398">
        <w:rPr>
          <w:sz w:val="16"/>
        </w:rPr>
        <w:t>.</w:t>
      </w:r>
    </w:p>
    <w:p w14:paraId="6305B529" w14:textId="77777777" w:rsidR="00014383" w:rsidRDefault="00014383" w:rsidP="00014383">
      <w:pPr>
        <w:pStyle w:val="Heading4"/>
      </w:pPr>
      <w:r>
        <w:t xml:space="preserve">Key Midwest voting blocs backlash against the plan – taps into politics of resentment. </w:t>
      </w:r>
    </w:p>
    <w:p w14:paraId="6D03CEA4" w14:textId="77777777" w:rsidR="00014383" w:rsidRDefault="00014383" w:rsidP="00014383">
      <w:r w:rsidRPr="00481473">
        <w:rPr>
          <w:rStyle w:val="Style13ptBold"/>
        </w:rPr>
        <w:t>Decker 18</w:t>
      </w:r>
      <w:r>
        <w:rPr>
          <w:rStyle w:val="Style13ptBold"/>
        </w:rPr>
        <w:t>---</w:t>
      </w:r>
      <w:r w:rsidRPr="00481473">
        <w:t>Cathleen, National campaign editor @ Washington Post, "Trump's immigration moves complicate election strategies for both parties" LA Times</w:t>
      </w:r>
      <w:r>
        <w:t xml:space="preserve">, </w:t>
      </w:r>
      <w:r w:rsidRPr="00481473">
        <w:t>April 5</w:t>
      </w:r>
      <w:r>
        <w:t xml:space="preserve">, </w:t>
      </w:r>
      <w:r w:rsidRPr="00481473">
        <w:t>www.latimes.com/politics/la-na-pol-trump-immigration-analysis-20180405-story.html</w:t>
      </w:r>
      <w:r>
        <w:t>]</w:t>
      </w:r>
    </w:p>
    <w:p w14:paraId="461B673C" w14:textId="77777777" w:rsidR="00014383" w:rsidRPr="00D075AE" w:rsidRDefault="00014383" w:rsidP="00014383">
      <w:pPr>
        <w:rPr>
          <w:sz w:val="16"/>
        </w:rPr>
      </w:pPr>
      <w:r w:rsidRPr="00D075AE">
        <w:rPr>
          <w:sz w:val="16"/>
        </w:rPr>
        <w:t xml:space="preserve">But </w:t>
      </w:r>
      <w:r w:rsidRPr="00D075AE">
        <w:rPr>
          <w:rStyle w:val="StyleUnderline"/>
        </w:rPr>
        <w:t xml:space="preserve">there's another </w:t>
      </w:r>
      <w:r w:rsidRPr="00E03DF4">
        <w:rPr>
          <w:rStyle w:val="StyleUnderline"/>
          <w:highlight w:val="cyan"/>
        </w:rPr>
        <w:t>group of voters</w:t>
      </w:r>
      <w:r w:rsidRPr="00D075AE">
        <w:rPr>
          <w:rStyle w:val="StyleUnderline"/>
        </w:rPr>
        <w:t xml:space="preserve"> in play</w:t>
      </w:r>
      <w:r w:rsidRPr="00D075AE">
        <w:rPr>
          <w:sz w:val="16"/>
        </w:rPr>
        <w:t xml:space="preserve"> on the issue</w:t>
      </w:r>
      <w:r w:rsidRPr="00D075AE">
        <w:rPr>
          <w:rStyle w:val="StyleUnderline"/>
        </w:rPr>
        <w:t xml:space="preserve">: those </w:t>
      </w:r>
      <w:r w:rsidRPr="00E03DF4">
        <w:rPr>
          <w:rStyle w:val="StyleUnderline"/>
          <w:highlight w:val="cyan"/>
        </w:rPr>
        <w:t>who</w:t>
      </w:r>
      <w:r w:rsidRPr="00D075AE">
        <w:rPr>
          <w:rStyle w:val="StyleUnderline"/>
        </w:rPr>
        <w:t xml:space="preserve"> often have </w:t>
      </w:r>
      <w:r w:rsidRPr="00E03DF4">
        <w:rPr>
          <w:rStyle w:val="StyleUnderline"/>
          <w:highlight w:val="cyan"/>
        </w:rPr>
        <w:t>voted for Democrats</w:t>
      </w:r>
      <w:r w:rsidRPr="00D075AE">
        <w:rPr>
          <w:rStyle w:val="StyleUnderline"/>
        </w:rPr>
        <w:t xml:space="preserve">, </w:t>
      </w:r>
      <w:r w:rsidRPr="00E03DF4">
        <w:rPr>
          <w:rStyle w:val="StyleUnderline"/>
          <w:highlight w:val="cyan"/>
        </w:rPr>
        <w:t>but</w:t>
      </w:r>
      <w:r w:rsidRPr="00D075AE">
        <w:rPr>
          <w:rStyle w:val="StyleUnderline"/>
        </w:rPr>
        <w:t xml:space="preserve"> who </w:t>
      </w:r>
      <w:r w:rsidRPr="00E03DF4">
        <w:rPr>
          <w:rStyle w:val="StyleUnderline"/>
          <w:highlight w:val="cyan"/>
        </w:rPr>
        <w:t>share</w:t>
      </w:r>
      <w:r w:rsidRPr="00D075AE">
        <w:rPr>
          <w:rStyle w:val="StyleUnderline"/>
        </w:rPr>
        <w:t xml:space="preserve"> the </w:t>
      </w:r>
      <w:r w:rsidRPr="00E03DF4">
        <w:rPr>
          <w:rStyle w:val="StyleUnderline"/>
          <w:highlight w:val="cyan"/>
        </w:rPr>
        <w:t>cultural</w:t>
      </w:r>
      <w:r w:rsidRPr="00D075AE">
        <w:rPr>
          <w:rStyle w:val="StyleUnderline"/>
        </w:rPr>
        <w:t xml:space="preserve"> </w:t>
      </w:r>
      <w:r w:rsidRPr="00E03DF4">
        <w:rPr>
          <w:rStyle w:val="StyleUnderline"/>
          <w:highlight w:val="cyan"/>
        </w:rPr>
        <w:t>concerns of</w:t>
      </w:r>
      <w:r w:rsidRPr="00D075AE">
        <w:rPr>
          <w:rStyle w:val="StyleUnderline"/>
        </w:rPr>
        <w:t xml:space="preserve"> those most supportive of </w:t>
      </w:r>
      <w:r w:rsidRPr="00E03DF4">
        <w:rPr>
          <w:rStyle w:val="StyleUnderline"/>
          <w:highlight w:val="cyan"/>
        </w:rPr>
        <w:t>Trump</w:t>
      </w:r>
      <w:r w:rsidRPr="00D075AE">
        <w:rPr>
          <w:rStyle w:val="StyleUnderline"/>
        </w:rPr>
        <w:t xml:space="preserve"> — </w:t>
      </w:r>
      <w:r w:rsidRPr="00E03DF4">
        <w:rPr>
          <w:rStyle w:val="StyleUnderline"/>
          <w:highlight w:val="cyan"/>
        </w:rPr>
        <w:t>white, less educated</w:t>
      </w:r>
      <w:r w:rsidRPr="00D075AE">
        <w:rPr>
          <w:rStyle w:val="StyleUnderline"/>
        </w:rPr>
        <w:t xml:space="preserve"> and centered </w:t>
      </w:r>
      <w:r w:rsidRPr="00E03DF4">
        <w:rPr>
          <w:rStyle w:val="StyleUnderline"/>
          <w:highlight w:val="cyan"/>
        </w:rPr>
        <w:t>in the key middle-America states</w:t>
      </w:r>
      <w:r w:rsidRPr="00D075AE">
        <w:rPr>
          <w:rStyle w:val="StyleUnderline"/>
        </w:rPr>
        <w:t xml:space="preserve"> </w:t>
      </w:r>
      <w:r w:rsidRPr="00E03DF4">
        <w:rPr>
          <w:rStyle w:val="StyleUnderline"/>
          <w:highlight w:val="cyan"/>
        </w:rPr>
        <w:t>that flipped</w:t>
      </w:r>
      <w:r w:rsidRPr="00D075AE">
        <w:rPr>
          <w:rStyle w:val="StyleUnderline"/>
        </w:rPr>
        <w:t xml:space="preserve"> from Democratic to Republican </w:t>
      </w:r>
      <w:r w:rsidRPr="00E03DF4">
        <w:rPr>
          <w:rStyle w:val="StyleUnderline"/>
          <w:highlight w:val="cyan"/>
        </w:rPr>
        <w:t>in 2016</w:t>
      </w:r>
      <w:r w:rsidRPr="00D075AE">
        <w:rPr>
          <w:sz w:val="16"/>
        </w:rPr>
        <w:t xml:space="preserve"> </w:t>
      </w:r>
      <w:r w:rsidRPr="00695912">
        <w:rPr>
          <w:rStyle w:val="StyleUnderline"/>
          <w:highlight w:val="cyan"/>
        </w:rPr>
        <w:t>and gave Trump the presidency</w:t>
      </w:r>
      <w:r w:rsidRPr="00D075AE">
        <w:rPr>
          <w:sz w:val="16"/>
        </w:rPr>
        <w:t xml:space="preserve">. </w:t>
      </w:r>
      <w:r w:rsidRPr="00695912">
        <w:rPr>
          <w:rStyle w:val="StyleUnderline"/>
          <w:highlight w:val="cyan"/>
        </w:rPr>
        <w:t>Many voters in those states</w:t>
      </w:r>
      <w:r w:rsidRPr="00D075AE">
        <w:rPr>
          <w:sz w:val="16"/>
        </w:rPr>
        <w:t xml:space="preserve"> cast ballots for President Obama in 2008 and 2012; then, </w:t>
      </w:r>
      <w:r w:rsidRPr="00695912">
        <w:rPr>
          <w:rStyle w:val="StyleUnderline"/>
          <w:highlight w:val="cyan"/>
        </w:rPr>
        <w:t>finding their futures</w:t>
      </w:r>
      <w:r w:rsidRPr="00D075AE">
        <w:rPr>
          <w:sz w:val="16"/>
        </w:rPr>
        <w:t xml:space="preserve"> still </w:t>
      </w:r>
      <w:r w:rsidRPr="00695912">
        <w:rPr>
          <w:rStyle w:val="StyleUnderline"/>
          <w:highlight w:val="cyan"/>
        </w:rPr>
        <w:t>insecure</w:t>
      </w:r>
      <w:r w:rsidRPr="00D075AE">
        <w:rPr>
          <w:rStyle w:val="StyleUnderline"/>
        </w:rPr>
        <w:t xml:space="preserve"> amid the area's foundering manufacturing industries</w:t>
      </w:r>
      <w:r w:rsidRPr="00D075AE">
        <w:rPr>
          <w:sz w:val="16"/>
        </w:rPr>
        <w:t xml:space="preserve">, they </w:t>
      </w:r>
      <w:r w:rsidRPr="00695912">
        <w:rPr>
          <w:rStyle w:val="StyleUnderline"/>
          <w:highlight w:val="cyan"/>
        </w:rPr>
        <w:t>sided with Trump</w:t>
      </w:r>
      <w:r w:rsidRPr="00D075AE">
        <w:rPr>
          <w:sz w:val="16"/>
        </w:rPr>
        <w:t xml:space="preserve"> in 2016. </w:t>
      </w:r>
      <w:r w:rsidRPr="00E03DF4">
        <w:rPr>
          <w:rStyle w:val="StyleUnderline"/>
          <w:highlight w:val="cyan"/>
        </w:rPr>
        <w:t>More than other demographic groups, they fear</w:t>
      </w:r>
      <w:r w:rsidRPr="00D075AE">
        <w:rPr>
          <w:sz w:val="16"/>
        </w:rPr>
        <w:t xml:space="preserve"> what Griffin termed "</w:t>
      </w:r>
      <w:r w:rsidRPr="00E03DF4">
        <w:rPr>
          <w:rStyle w:val="Emphasis"/>
          <w:highlight w:val="cyan"/>
        </w:rPr>
        <w:t xml:space="preserve">cultural displacement" by newcomers. </w:t>
      </w:r>
      <w:r w:rsidRPr="00E03DF4">
        <w:rPr>
          <w:sz w:val="16"/>
          <w:highlight w:val="cyan"/>
        </w:rPr>
        <w:t>"</w:t>
      </w:r>
      <w:r w:rsidRPr="00E03DF4">
        <w:rPr>
          <w:rStyle w:val="Emphasis"/>
          <w:highlight w:val="cyan"/>
        </w:rPr>
        <w:t>It's the politics of resentment that are really being tapped here</w:t>
      </w:r>
      <w:r w:rsidRPr="00D075AE">
        <w:rPr>
          <w:sz w:val="16"/>
        </w:rPr>
        <w:t>," said Democratic pollster Celinda Lake, speaking of Trump's rhetoric.</w:t>
      </w:r>
    </w:p>
    <w:p w14:paraId="245433CD" w14:textId="77777777" w:rsidR="00014383" w:rsidRDefault="00014383" w:rsidP="00014383"/>
    <w:p w14:paraId="4D54127E" w14:textId="77777777" w:rsidR="00014383" w:rsidRDefault="00014383" w:rsidP="00014383">
      <w:pPr>
        <w:pStyle w:val="Heading4"/>
      </w:pPr>
      <w:r>
        <w:t xml:space="preserve">Blue collar Obama-Trump voters hate the plan and are key to Trump – outweighs other economic issues </w:t>
      </w:r>
    </w:p>
    <w:p w14:paraId="2D564F81" w14:textId="77777777" w:rsidR="00014383" w:rsidRPr="00D846EC" w:rsidRDefault="00014383" w:rsidP="00014383">
      <w:r w:rsidRPr="00D846EC">
        <w:rPr>
          <w:rStyle w:val="Style13ptBold"/>
        </w:rPr>
        <w:t>Olsen 17</w:t>
      </w:r>
      <w:r>
        <w:rPr>
          <w:rStyle w:val="Style13ptBold"/>
        </w:rPr>
        <w:t>---</w:t>
      </w:r>
      <w:r w:rsidRPr="00D846EC">
        <w:t>Henry, senior fellow at the Ethics and Public Policy Center, "The Democrats' stance on immigration will lead to electoral disaster" LA Times</w:t>
      </w:r>
      <w:r>
        <w:t xml:space="preserve">, </w:t>
      </w:r>
      <w:r w:rsidRPr="00D846EC">
        <w:t>March 16</w:t>
      </w:r>
      <w:r>
        <w:t xml:space="preserve">, </w:t>
      </w:r>
      <w:r w:rsidRPr="00D846EC">
        <w:t>www.latimes.com/opinion/op-ed/la-oe-olsen-democrat-immigration-strategy-20170316-story.html</w:t>
      </w:r>
      <w:r>
        <w:t>]</w:t>
      </w:r>
    </w:p>
    <w:p w14:paraId="6334D8A2" w14:textId="77777777" w:rsidR="00014383" w:rsidRDefault="00014383" w:rsidP="00014383">
      <w:pPr>
        <w:rPr>
          <w:sz w:val="14"/>
        </w:rPr>
      </w:pPr>
      <w:r w:rsidRPr="007A1532">
        <w:rPr>
          <w:rStyle w:val="StyleUnderline"/>
        </w:rPr>
        <w:t>In their drive to resist President Trump,</w:t>
      </w:r>
      <w:r w:rsidRPr="007A1532">
        <w:rPr>
          <w:sz w:val="14"/>
        </w:rPr>
        <w:t xml:space="preserve"> </w:t>
      </w:r>
      <w:r w:rsidRPr="007A1532">
        <w:rPr>
          <w:rStyle w:val="StyleUnderline"/>
        </w:rPr>
        <w:t>Democrats</w:t>
      </w:r>
      <w:r w:rsidRPr="007A1532">
        <w:rPr>
          <w:sz w:val="14"/>
        </w:rPr>
        <w:t xml:space="preserve"> so far </w:t>
      </w:r>
      <w:r w:rsidRPr="007A1532">
        <w:rPr>
          <w:rStyle w:val="StyleUnderline"/>
        </w:rPr>
        <w:t>have put a lot of political eggs into one basket: immigration. Their strident</w:t>
      </w:r>
      <w:r w:rsidRPr="001B5606">
        <w:rPr>
          <w:rStyle w:val="StyleUnderline"/>
        </w:rPr>
        <w:t xml:space="preserve"> </w:t>
      </w:r>
      <w:r w:rsidRPr="004C1E9B">
        <w:rPr>
          <w:rStyle w:val="StyleUnderline"/>
          <w:highlight w:val="cyan"/>
        </w:rPr>
        <w:t>defense of immigrants</w:t>
      </w:r>
      <w:r w:rsidRPr="00DE210E">
        <w:rPr>
          <w:sz w:val="14"/>
        </w:rPr>
        <w:t xml:space="preserve"> past, present and future certainly satisfies the base</w:t>
      </w:r>
      <w:r>
        <w:rPr>
          <w:sz w:val="14"/>
        </w:rPr>
        <w:t xml:space="preserve">, </w:t>
      </w:r>
      <w:r w:rsidRPr="00DE210E">
        <w:rPr>
          <w:sz w:val="14"/>
        </w:rPr>
        <w:t xml:space="preserve">but </w:t>
      </w:r>
      <w:r w:rsidRPr="001E1AC0">
        <w:rPr>
          <w:rStyle w:val="Emphasis"/>
          <w:highlight w:val="cyan"/>
        </w:rPr>
        <w:t xml:space="preserve">it's a strategic mistake that </w:t>
      </w:r>
      <w:r w:rsidRPr="007A1532">
        <w:rPr>
          <w:rStyle w:val="Emphasis"/>
        </w:rPr>
        <w:t xml:space="preserve">can </w:t>
      </w:r>
      <w:r w:rsidRPr="001E1AC0">
        <w:rPr>
          <w:rStyle w:val="Emphasis"/>
          <w:highlight w:val="cyan"/>
        </w:rPr>
        <w:t>only lead to electoral disappointment</w:t>
      </w:r>
      <w:r w:rsidRPr="001B5606">
        <w:rPr>
          <w:rStyle w:val="Emphasis"/>
        </w:rPr>
        <w:t>.</w:t>
      </w:r>
      <w:r>
        <w:rPr>
          <w:rStyle w:val="Emphasis"/>
        </w:rPr>
        <w:t xml:space="preserve"> </w:t>
      </w:r>
      <w:r w:rsidRPr="001B5606">
        <w:rPr>
          <w:rStyle w:val="StyleUnderline"/>
        </w:rPr>
        <w:t xml:space="preserve">Let's </w:t>
      </w:r>
      <w:r w:rsidRPr="007A1532">
        <w:rPr>
          <w:rStyle w:val="StyleUnderline"/>
          <w:highlight w:val="cyan"/>
        </w:rPr>
        <w:t>recall why</w:t>
      </w:r>
      <w:r w:rsidRPr="001B5606">
        <w:rPr>
          <w:rStyle w:val="StyleUnderline"/>
        </w:rPr>
        <w:t xml:space="preserve"> </w:t>
      </w:r>
      <w:r w:rsidRPr="001E1AC0">
        <w:rPr>
          <w:rStyle w:val="StyleUnderline"/>
          <w:highlight w:val="cyan"/>
        </w:rPr>
        <w:t>Trump won in</w:t>
      </w:r>
      <w:r w:rsidRPr="001B5606">
        <w:rPr>
          <w:rStyle w:val="StyleUnderline"/>
        </w:rPr>
        <w:t xml:space="preserve"> November</w:t>
      </w:r>
      <w:r w:rsidRPr="00DE210E">
        <w:rPr>
          <w:sz w:val="14"/>
        </w:rPr>
        <w:t xml:space="preserve">. He is the first president since 1876 to lose the popular vote by more than 2% and still win an electoral college majority. </w:t>
      </w:r>
      <w:r w:rsidRPr="001B5606">
        <w:rPr>
          <w:rStyle w:val="StyleUnderline"/>
        </w:rPr>
        <w:t xml:space="preserve">He did so by winning five swing states – </w:t>
      </w:r>
      <w:r w:rsidRPr="001E1AC0">
        <w:rPr>
          <w:rStyle w:val="StyleUnderline"/>
          <w:highlight w:val="cyan"/>
        </w:rPr>
        <w:t>Florida, North Carolina, Pennsylvania, Michigan and Wisconsin</w:t>
      </w:r>
      <w:r w:rsidRPr="00DE210E">
        <w:rPr>
          <w:sz w:val="14"/>
        </w:rPr>
        <w:t xml:space="preserve"> – with less than 50% of the vote. In each case, </w:t>
      </w:r>
      <w:r w:rsidRPr="001E1AC0">
        <w:rPr>
          <w:rStyle w:val="StyleUnderline"/>
          <w:highlight w:val="cyan"/>
        </w:rPr>
        <w:t>he attracted large numbers of whites</w:t>
      </w:r>
      <w:r w:rsidRPr="001B5606">
        <w:rPr>
          <w:rStyle w:val="StyleUnderline"/>
        </w:rPr>
        <w:t xml:space="preserve"> </w:t>
      </w:r>
      <w:r w:rsidRPr="007A1532">
        <w:rPr>
          <w:rStyle w:val="StyleUnderline"/>
          <w:highlight w:val="cyan"/>
        </w:rPr>
        <w:t>without a college degree</w:t>
      </w:r>
      <w:r w:rsidRPr="001B5606">
        <w:rPr>
          <w:rStyle w:val="StyleUnderline"/>
        </w:rPr>
        <w:t xml:space="preserve"> </w:t>
      </w:r>
      <w:r w:rsidRPr="007A1532">
        <w:rPr>
          <w:rStyle w:val="StyleUnderline"/>
        </w:rPr>
        <w:t>who had voted for</w:t>
      </w:r>
      <w:r w:rsidRPr="007A1532">
        <w:rPr>
          <w:sz w:val="14"/>
        </w:rPr>
        <w:t xml:space="preserve"> President </w:t>
      </w:r>
      <w:r w:rsidRPr="007A1532">
        <w:rPr>
          <w:rStyle w:val="StyleUnderline"/>
        </w:rPr>
        <w:t>Obama twice</w:t>
      </w:r>
      <w:r w:rsidRPr="00DE210E">
        <w:rPr>
          <w:sz w:val="14"/>
        </w:rPr>
        <w:t xml:space="preserve">. Meanwhile, many Republicans who had voted for Sen. John McCain and former Gov. Mitt Romney threw their votes away on write-ins or third-party candidates rather than vote for Hillary </w:t>
      </w:r>
      <w:r w:rsidRPr="007A1532">
        <w:rPr>
          <w:sz w:val="14"/>
        </w:rPr>
        <w:t xml:space="preserve">Clinton. </w:t>
      </w:r>
      <w:r w:rsidRPr="007A1532">
        <w:rPr>
          <w:rStyle w:val="StyleUnderline"/>
        </w:rPr>
        <w:t>If Democrats want to win again, they must do one of two things: Attract back the Obama-Trump voter or win over the Romney-non-Trump voter</w:t>
      </w:r>
      <w:r w:rsidRPr="007A1532">
        <w:rPr>
          <w:sz w:val="14"/>
        </w:rPr>
        <w:t xml:space="preserve">. </w:t>
      </w:r>
      <w:r w:rsidRPr="007A1532">
        <w:rPr>
          <w:rStyle w:val="StyleUnderline"/>
        </w:rPr>
        <w:t>Their protestations</w:t>
      </w:r>
      <w:r w:rsidRPr="007A1532">
        <w:rPr>
          <w:sz w:val="14"/>
        </w:rPr>
        <w:t xml:space="preserve"> against border security and the travel ban </w:t>
      </w:r>
      <w:r w:rsidRPr="007A1532">
        <w:rPr>
          <w:rStyle w:val="StyleUnderline"/>
        </w:rPr>
        <w:t xml:space="preserve">are not likely to do either. Surveys show that </w:t>
      </w:r>
      <w:r w:rsidRPr="001E1AC0">
        <w:rPr>
          <w:rStyle w:val="Emphasis"/>
          <w:highlight w:val="cyan"/>
        </w:rPr>
        <w:t xml:space="preserve">Obama-Trump blue-collar voters like </w:t>
      </w:r>
      <w:r w:rsidRPr="004C1E9B">
        <w:rPr>
          <w:rStyle w:val="Emphasis"/>
        </w:rPr>
        <w:t>T</w:t>
      </w:r>
      <w:r w:rsidRPr="007A1532">
        <w:rPr>
          <w:rStyle w:val="Emphasis"/>
          <w:highlight w:val="cyan"/>
        </w:rPr>
        <w:t>rump's</w:t>
      </w:r>
      <w:r w:rsidRPr="004C1E9B">
        <w:rPr>
          <w:rStyle w:val="Emphasis"/>
        </w:rPr>
        <w:t xml:space="preserve"> </w:t>
      </w:r>
      <w:r w:rsidRPr="001E1AC0">
        <w:rPr>
          <w:rStyle w:val="Emphasis"/>
          <w:highlight w:val="cyan"/>
        </w:rPr>
        <w:t>anti-immigration stance</w:t>
      </w:r>
      <w:r w:rsidRPr="00DE210E">
        <w:rPr>
          <w:sz w:val="14"/>
        </w:rPr>
        <w:t xml:space="preserve">. </w:t>
      </w:r>
      <w:r w:rsidRPr="001E1AC0">
        <w:rPr>
          <w:rStyle w:val="StyleUnderline"/>
          <w:highlight w:val="cyan"/>
        </w:rPr>
        <w:t>These voters</w:t>
      </w:r>
      <w:r w:rsidRPr="001B5606">
        <w:rPr>
          <w:rStyle w:val="StyleUnderline"/>
        </w:rPr>
        <w:t xml:space="preserve"> are likely to have </w:t>
      </w:r>
      <w:r w:rsidRPr="001E1AC0">
        <w:rPr>
          <w:rStyle w:val="StyleUnderline"/>
          <w:highlight w:val="cyan"/>
        </w:rPr>
        <w:t xml:space="preserve">felt competition from </w:t>
      </w:r>
      <w:r w:rsidRPr="004C1E9B">
        <w:rPr>
          <w:rStyle w:val="StyleUnderline"/>
          <w:highlight w:val="cyan"/>
        </w:rPr>
        <w:t>immigrants legal and illegal, a</w:t>
      </w:r>
      <w:r w:rsidRPr="001E1AC0">
        <w:rPr>
          <w:rStyle w:val="StyleUnderline"/>
          <w:highlight w:val="cyan"/>
        </w:rPr>
        <w:t>nd</w:t>
      </w:r>
      <w:r w:rsidRPr="001B5606">
        <w:rPr>
          <w:rStyle w:val="StyleUnderline"/>
        </w:rPr>
        <w:t xml:space="preserve"> they </w:t>
      </w:r>
      <w:r w:rsidRPr="007A1532">
        <w:rPr>
          <w:rStyle w:val="Emphasis"/>
          <w:highlight w:val="cyan"/>
        </w:rPr>
        <w:t>want that competition to stop</w:t>
      </w:r>
      <w:r w:rsidRPr="00DE210E">
        <w:rPr>
          <w:sz w:val="14"/>
        </w:rPr>
        <w:t xml:space="preserve">. </w:t>
      </w:r>
      <w:r w:rsidRPr="007A1532">
        <w:rPr>
          <w:rStyle w:val="StyleUnderline"/>
          <w:highlight w:val="cyan"/>
        </w:rPr>
        <w:t>Even though many</w:t>
      </w:r>
      <w:r w:rsidRPr="007A1532">
        <w:rPr>
          <w:rStyle w:val="StyleUnderline"/>
        </w:rPr>
        <w:t xml:space="preserve"> of these voters </w:t>
      </w:r>
      <w:r w:rsidRPr="007A1532">
        <w:rPr>
          <w:rStyle w:val="StyleUnderline"/>
          <w:highlight w:val="cyan"/>
        </w:rPr>
        <w:t>agree with Dem</w:t>
      </w:r>
      <w:r w:rsidRPr="007A1532">
        <w:rPr>
          <w:rStyle w:val="StyleUnderline"/>
        </w:rPr>
        <w:t>ocrat</w:t>
      </w:r>
      <w:r w:rsidRPr="007A1532">
        <w:rPr>
          <w:rStyle w:val="StyleUnderline"/>
          <w:highlight w:val="cyan"/>
        </w:rPr>
        <w:t>s</w:t>
      </w:r>
      <w:r w:rsidRPr="007A1532">
        <w:rPr>
          <w:rStyle w:val="StyleUnderline"/>
        </w:rPr>
        <w:t xml:space="preserve"> </w:t>
      </w:r>
      <w:r w:rsidRPr="007A1532">
        <w:rPr>
          <w:rStyle w:val="StyleUnderline"/>
          <w:highlight w:val="cyan"/>
        </w:rPr>
        <w:t>on traditional economic issues</w:t>
      </w:r>
      <w:r w:rsidRPr="007A1532">
        <w:rPr>
          <w:rStyle w:val="StyleUnderline"/>
        </w:rPr>
        <w:t xml:space="preserve"> like taxes and entitlement spending</w:t>
      </w:r>
      <w:r w:rsidRPr="00DE210E">
        <w:rPr>
          <w:sz w:val="14"/>
        </w:rPr>
        <w:t xml:space="preserve">, </w:t>
      </w:r>
      <w:r w:rsidRPr="004C1E9B">
        <w:rPr>
          <w:rStyle w:val="StyleUnderline"/>
          <w:highlight w:val="cyan"/>
        </w:rPr>
        <w:t xml:space="preserve">their </w:t>
      </w:r>
      <w:r w:rsidRPr="007A1532">
        <w:rPr>
          <w:rStyle w:val="Emphasis"/>
          <w:highlight w:val="cyan"/>
        </w:rPr>
        <w:t>primary concern</w:t>
      </w:r>
      <w:r w:rsidRPr="001B5606">
        <w:rPr>
          <w:rStyle w:val="StyleUnderline"/>
        </w:rPr>
        <w:t xml:space="preserve"> now </w:t>
      </w:r>
      <w:r w:rsidRPr="004C1E9B">
        <w:rPr>
          <w:rStyle w:val="StyleUnderline"/>
          <w:highlight w:val="cyan"/>
        </w:rPr>
        <w:t xml:space="preserve">is to </w:t>
      </w:r>
      <w:r w:rsidRPr="007A1532">
        <w:rPr>
          <w:rStyle w:val="Emphasis"/>
          <w:highlight w:val="cyan"/>
        </w:rPr>
        <w:t>protect their livelihoods</w:t>
      </w:r>
      <w:r w:rsidRPr="007A1532">
        <w:rPr>
          <w:rStyle w:val="Emphasis"/>
        </w:rPr>
        <w:t xml:space="preserve"> and standard of living </w:t>
      </w:r>
      <w:r w:rsidRPr="007A1532">
        <w:rPr>
          <w:rStyle w:val="Emphasis"/>
          <w:highlight w:val="cyan"/>
        </w:rPr>
        <w:t>by reducing competition from foreigners</w:t>
      </w:r>
      <w:r w:rsidRPr="001B5606">
        <w:rPr>
          <w:rStyle w:val="StyleUnderline"/>
        </w:rPr>
        <w:t xml:space="preserve"> living at home and abroad</w:t>
      </w:r>
      <w:r w:rsidRPr="00DE210E">
        <w:rPr>
          <w:sz w:val="14"/>
        </w:rPr>
        <w:t xml:space="preserve">. </w:t>
      </w:r>
      <w:r w:rsidRPr="007A1532">
        <w:rPr>
          <w:rStyle w:val="StyleUnderline"/>
        </w:rPr>
        <w:t>Loud opposition to Trump's immigration policies reminds those voters every day why they no longer feel at home in today's Democratic Party</w:t>
      </w:r>
      <w:r w:rsidRPr="00DE210E">
        <w:rPr>
          <w:sz w:val="14"/>
        </w:rPr>
        <w:t xml:space="preserve">. Wavering Romney-McCain Republicans, for their part, may be sympathetic to the plight of economic migrants, but are quite possibly worried about terrorism. By just saying "no" to Trump's travel bans, the Democrats give nothing to the Republican or GOP-leaning independent who wants a more balanced attitude. The Democratic Party approach, such as it is, is anything but balanced. In the party's 2016 platform, immigration enforcement is at best an afterthought. The platform emphasizes a path to citizenship, reuniting families and ensuring that as few current immigrants as possible are removed from the country. It also denounces Trump's proposed religious test for immigration as well as what it called his "vilification of Muslims". While a platform is not binding, the party's behavior since inauguration day suggests that it accurately expresses Democrats' sentiments. Everything the party and its leaders in Congress have done since the inauguration simply restates these beliefs without modification. </w:t>
      </w:r>
      <w:r w:rsidRPr="001F45CD">
        <w:rPr>
          <w:rStyle w:val="Emphasis"/>
        </w:rPr>
        <w:t>It see</w:t>
      </w:r>
      <w:r w:rsidRPr="007A1532">
        <w:rPr>
          <w:rStyle w:val="Emphasis"/>
        </w:rPr>
        <w:t>ms Democrats remain stuck in the rut that led them to electoral disaster in the first place</w:t>
      </w:r>
      <w:r w:rsidRPr="007A1532">
        <w:rPr>
          <w:sz w:val="14"/>
        </w:rPr>
        <w:t>. Firmly convinced</w:t>
      </w:r>
      <w:r w:rsidRPr="00DE210E">
        <w:rPr>
          <w:sz w:val="14"/>
        </w:rPr>
        <w:t xml:space="preserve"> that Middle America shared their fear and loathing of Trump, the party ran one of the most issue-free campaigns in modern history. In paid ads, campaign stops and in the debates, Clinton rarely gave people who weren't already committed Democrats or progressives a reason to vote for her. That failure explains the most telling and unexpected result on election day: Trump beat Clinton handily among the 18% of Americans who told exit pollsters they disliked both candidates.</w:t>
      </w:r>
    </w:p>
    <w:p w14:paraId="7D67B7B5" w14:textId="77777777" w:rsidR="00014383" w:rsidRDefault="00014383" w:rsidP="00014383"/>
    <w:p w14:paraId="0EFF9A6F" w14:textId="77777777" w:rsidR="00014383" w:rsidRDefault="00014383" w:rsidP="00014383">
      <w:pPr>
        <w:pStyle w:val="Heading4"/>
      </w:pPr>
      <w:r>
        <w:t>Immigration key – its uniquely symbolic and accesses other key issues</w:t>
      </w:r>
    </w:p>
    <w:p w14:paraId="7ED45B94" w14:textId="77777777" w:rsidR="00014383" w:rsidRDefault="00014383" w:rsidP="00014383">
      <w:r w:rsidRPr="007D6E99">
        <w:rPr>
          <w:rStyle w:val="Style13ptBold"/>
        </w:rPr>
        <w:t>Khalid 18</w:t>
      </w:r>
      <w:r>
        <w:rPr>
          <w:rStyle w:val="Style13ptBold"/>
        </w:rPr>
        <w:t>---</w:t>
      </w:r>
      <w:r w:rsidRPr="007D6E99">
        <w:t>Asma, NPR political reporter, "How Immigration Could Motivate Democrats In 2018" NPR</w:t>
      </w:r>
      <w:r>
        <w:t xml:space="preserve">, </w:t>
      </w:r>
      <w:r w:rsidRPr="007D6E99">
        <w:t>February 18</w:t>
      </w:r>
      <w:r>
        <w:t xml:space="preserve">, </w:t>
      </w:r>
      <w:r w:rsidRPr="007D6E99">
        <w:t>https://www.npr.org/2018/02/18/586475474/how-immigration-could-motivate-democrats-in-2018</w:t>
      </w:r>
      <w:r>
        <w:t>]</w:t>
      </w:r>
    </w:p>
    <w:p w14:paraId="33CA3301" w14:textId="77777777" w:rsidR="00014383" w:rsidRDefault="00014383" w:rsidP="00014383">
      <w:pPr>
        <w:rPr>
          <w:sz w:val="16"/>
        </w:rPr>
      </w:pPr>
      <w:r w:rsidRPr="007D6E99">
        <w:rPr>
          <w:sz w:val="16"/>
        </w:rPr>
        <w:t>"</w:t>
      </w:r>
      <w:r w:rsidRPr="008E1C75">
        <w:rPr>
          <w:rStyle w:val="StyleUnderline"/>
          <w:highlight w:val="cyan"/>
        </w:rPr>
        <w:t>One of the things that</w:t>
      </w:r>
      <w:r w:rsidRPr="007D6E99">
        <w:rPr>
          <w:sz w:val="16"/>
        </w:rPr>
        <w:t xml:space="preserve"> many </w:t>
      </w:r>
      <w:r w:rsidRPr="008E1C75">
        <w:rPr>
          <w:rStyle w:val="StyleUnderline"/>
          <w:highlight w:val="cyan"/>
        </w:rPr>
        <w:t>analysts</w:t>
      </w:r>
      <w:r w:rsidRPr="007D6E99">
        <w:rPr>
          <w:rStyle w:val="StyleUnderline"/>
        </w:rPr>
        <w:t xml:space="preserve"> </w:t>
      </w:r>
      <w:r w:rsidRPr="008E1C75">
        <w:rPr>
          <w:rStyle w:val="StyleUnderline"/>
          <w:highlight w:val="cyan"/>
        </w:rPr>
        <w:t>had</w:t>
      </w:r>
      <w:r w:rsidRPr="007D6E99">
        <w:rPr>
          <w:rStyle w:val="StyleUnderline"/>
        </w:rPr>
        <w:t xml:space="preserve"> </w:t>
      </w:r>
      <w:r w:rsidRPr="008E1C75">
        <w:rPr>
          <w:rStyle w:val="StyleUnderline"/>
          <w:highlight w:val="cyan"/>
        </w:rPr>
        <w:t>pointed to</w:t>
      </w:r>
      <w:r w:rsidRPr="007D6E99">
        <w:rPr>
          <w:rStyle w:val="StyleUnderline"/>
        </w:rPr>
        <w:t xml:space="preserve"> </w:t>
      </w:r>
      <w:r w:rsidRPr="008E1C75">
        <w:rPr>
          <w:rStyle w:val="StyleUnderline"/>
          <w:highlight w:val="cyan"/>
        </w:rPr>
        <w:t>is</w:t>
      </w:r>
      <w:r w:rsidRPr="007D6E99">
        <w:rPr>
          <w:sz w:val="16"/>
        </w:rPr>
        <w:t xml:space="preserve"> Donald </w:t>
      </w:r>
      <w:r w:rsidRPr="008E1C75">
        <w:rPr>
          <w:rStyle w:val="StyleUnderline"/>
          <w:highlight w:val="cyan"/>
        </w:rPr>
        <w:t>Trump's comments about immigrants</w:t>
      </w:r>
      <w:r w:rsidRPr="007D6E99">
        <w:rPr>
          <w:sz w:val="16"/>
        </w:rPr>
        <w:t xml:space="preserve">, particularly Mexican immigrants, </w:t>
      </w:r>
      <w:r w:rsidRPr="008E1C75">
        <w:rPr>
          <w:rStyle w:val="StyleUnderline"/>
          <w:highlight w:val="cyan"/>
        </w:rPr>
        <w:t>might motivate Latino voters to turn out</w:t>
      </w:r>
      <w:r w:rsidRPr="007D6E99">
        <w:rPr>
          <w:sz w:val="16"/>
        </w:rPr>
        <w:t xml:space="preserve"> in record numbers," explained Mark Hugo Lopez, the director of Hispanic Research at the Pew Research Center. </w:t>
      </w:r>
      <w:r w:rsidRPr="008E1C75">
        <w:rPr>
          <w:rStyle w:val="Emphasis"/>
          <w:highlight w:val="cyan"/>
        </w:rPr>
        <w:t>That did</w:t>
      </w:r>
      <w:r w:rsidRPr="007D6E99">
        <w:rPr>
          <w:rStyle w:val="Emphasis"/>
        </w:rPr>
        <w:t xml:space="preserve"> </w:t>
      </w:r>
      <w:r w:rsidRPr="008E1C75">
        <w:rPr>
          <w:rStyle w:val="Emphasis"/>
          <w:highlight w:val="cyan"/>
        </w:rPr>
        <w:t>not</w:t>
      </w:r>
      <w:r w:rsidRPr="007D6E99">
        <w:rPr>
          <w:rStyle w:val="Emphasis"/>
        </w:rPr>
        <w:t xml:space="preserve"> exactly </w:t>
      </w:r>
      <w:r w:rsidRPr="008E1C75">
        <w:rPr>
          <w:rStyle w:val="Emphasis"/>
          <w:highlight w:val="cyan"/>
        </w:rPr>
        <w:t>happen</w:t>
      </w:r>
      <w:r w:rsidRPr="007D6E99">
        <w:rPr>
          <w:sz w:val="16"/>
        </w:rPr>
        <w:t xml:space="preserve">. For one thing, </w:t>
      </w:r>
      <w:r w:rsidRPr="008E1C75">
        <w:rPr>
          <w:rStyle w:val="StyleUnderline"/>
          <w:highlight w:val="cyan"/>
        </w:rPr>
        <w:t>the top issue for Latino voters</w:t>
      </w:r>
      <w:r w:rsidRPr="007D6E99">
        <w:rPr>
          <w:sz w:val="16"/>
        </w:rPr>
        <w:t xml:space="preserve"> — like all voters — </w:t>
      </w:r>
      <w:r w:rsidRPr="008E1C75">
        <w:rPr>
          <w:rStyle w:val="StyleUnderline"/>
          <w:highlight w:val="cyan"/>
        </w:rPr>
        <w:t>was the economy</w:t>
      </w:r>
      <w:r w:rsidRPr="007D6E99">
        <w:rPr>
          <w:sz w:val="16"/>
        </w:rPr>
        <w:t xml:space="preserve">. </w:t>
      </w:r>
      <w:r w:rsidRPr="007D6E99">
        <w:rPr>
          <w:rStyle w:val="StyleUnderline"/>
        </w:rPr>
        <w:t>And the Latino turnout rate actually declined</w:t>
      </w:r>
      <w:r w:rsidRPr="007D6E99">
        <w:rPr>
          <w:sz w:val="16"/>
        </w:rPr>
        <w:t xml:space="preserve"> compared from 48 percent in 2012 to 47.6 percent </w:t>
      </w:r>
      <w:r w:rsidRPr="007D6E99">
        <w:rPr>
          <w:rStyle w:val="StyleUnderline"/>
        </w:rPr>
        <w:t>in 2016</w:t>
      </w:r>
      <w:r w:rsidRPr="007D6E99">
        <w:rPr>
          <w:sz w:val="16"/>
        </w:rPr>
        <w:t xml:space="preserve">. </w:t>
      </w:r>
      <w:r w:rsidRPr="008E1C75">
        <w:rPr>
          <w:rStyle w:val="StyleUnderline"/>
          <w:highlight w:val="cyan"/>
        </w:rPr>
        <w:t>Despite the assumption that immigration is a pillar of the Democratic Party</w:t>
      </w:r>
      <w:r w:rsidRPr="007D6E99">
        <w:rPr>
          <w:sz w:val="16"/>
        </w:rPr>
        <w:t xml:space="preserve">, in the last presidential election, </w:t>
      </w:r>
      <w:r w:rsidRPr="008E1C75">
        <w:rPr>
          <w:rStyle w:val="Emphasis"/>
          <w:highlight w:val="cyan"/>
        </w:rPr>
        <w:t>it galvanized Republicans far more than Democrats</w:t>
      </w:r>
      <w:r w:rsidRPr="007D6E99">
        <w:rPr>
          <w:rStyle w:val="Emphasis"/>
        </w:rPr>
        <w:t>.</w:t>
      </w:r>
      <w:r>
        <w:rPr>
          <w:rStyle w:val="Emphasis"/>
        </w:rPr>
        <w:t xml:space="preserve"> </w:t>
      </w:r>
      <w:r w:rsidRPr="007D6E99">
        <w:rPr>
          <w:sz w:val="16"/>
        </w:rPr>
        <w:t xml:space="preserve">Trump voters President </w:t>
      </w:r>
      <w:r w:rsidRPr="007D6E99">
        <w:rPr>
          <w:rStyle w:val="StyleUnderline"/>
        </w:rPr>
        <w:t>Trump made immigration the backbone of his campaign</w:t>
      </w:r>
      <w:r w:rsidRPr="007D6E99">
        <w:rPr>
          <w:sz w:val="16"/>
        </w:rPr>
        <w:t xml:space="preserve">. "When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 </w:t>
      </w:r>
      <w:r w:rsidRPr="007D6E99">
        <w:rPr>
          <w:rStyle w:val="StyleUnderline"/>
        </w:rPr>
        <w:t>Trump successfully moved immigration into the core of the Republican Party's identity</w:t>
      </w:r>
      <w:r w:rsidRPr="007D6E99">
        <w:rPr>
          <w:sz w:val="16"/>
        </w:rPr>
        <w:t xml:space="preserve">. In the early 1990s, Republican and Democrats were almost entirely in sync with how they felt about immigrants' contributions to the country, but as Democrats have become more progressive, Republicans have become more conservative. Among 2016 voters who said "the most important issue facing the country" was immigration, they heavily favored Trump — 64 percent to 32 percent — according to the exit polls. Republican pollster Whit Ayres believes that </w:t>
      </w:r>
      <w:r w:rsidRPr="008E1C75">
        <w:rPr>
          <w:rStyle w:val="StyleUnderline"/>
          <w:highlight w:val="cyan"/>
        </w:rPr>
        <w:t>immigration is politically potent</w:t>
      </w:r>
      <w:r w:rsidRPr="007D6E99">
        <w:rPr>
          <w:sz w:val="16"/>
        </w:rPr>
        <w:t xml:space="preserve"> not so much on its own, but </w:t>
      </w:r>
      <w:r w:rsidRPr="008E1C75">
        <w:rPr>
          <w:rStyle w:val="StyleUnderline"/>
          <w:highlight w:val="cyan"/>
        </w:rPr>
        <w:t xml:space="preserve">as </w:t>
      </w:r>
      <w:r w:rsidRPr="009D4954">
        <w:rPr>
          <w:rStyle w:val="Emphasis"/>
          <w:highlight w:val="cyan"/>
        </w:rPr>
        <w:t>symbolic of broader emotional issues</w:t>
      </w:r>
      <w:r w:rsidRPr="008E1C75">
        <w:rPr>
          <w:rStyle w:val="StyleUnderline"/>
          <w:highlight w:val="cyan"/>
        </w:rPr>
        <w:t xml:space="preserve"> that affect the GOP base</w:t>
      </w:r>
      <w:r w:rsidRPr="007D6E99">
        <w:rPr>
          <w:rStyle w:val="StyleUnderline"/>
        </w:rPr>
        <w:t>.</w:t>
      </w:r>
      <w:r>
        <w:rPr>
          <w:rStyle w:val="StyleUnderline"/>
        </w:rPr>
        <w:t xml:space="preserve"> </w:t>
      </w:r>
      <w:r w:rsidRPr="007D6E99">
        <w:rPr>
          <w:rStyle w:val="StyleUnderline"/>
        </w:rPr>
        <w:t>"</w:t>
      </w:r>
      <w:r w:rsidRPr="008E1C75">
        <w:rPr>
          <w:rStyle w:val="StyleUnderline"/>
          <w:highlight w:val="cyan"/>
        </w:rPr>
        <w:t>For opponents of immigration, the issue taps into economic pressures that could damage the blue-collar middle class, as well as fears that we're losing our culture</w:t>
      </w:r>
      <w:r w:rsidRPr="007D6E99">
        <w:rPr>
          <w:sz w:val="16"/>
        </w:rPr>
        <w:t xml:space="preserve"> — a country that's spoken English since its founding is becoming bilingual," he explained. "</w:t>
      </w:r>
      <w:r w:rsidRPr="007D6E99">
        <w:rPr>
          <w:rStyle w:val="StyleUnderline"/>
        </w:rPr>
        <w:t>Don't underestimate ... the frustration of many Trump voters that we are losing our country.</w:t>
      </w:r>
      <w:r w:rsidRPr="007D6E99">
        <w:rPr>
          <w:sz w:val="16"/>
        </w:rPr>
        <w:t xml:space="preserve"> And that we are fundamentally changing it in ways that are unlike anything we've had in the past." John </w:t>
      </w:r>
      <w:r w:rsidRPr="007D6E99">
        <w:rPr>
          <w:rStyle w:val="StyleUnderline"/>
        </w:rPr>
        <w:t>Sides, a political science professor at George Washington University, conducted a survey</w:t>
      </w:r>
      <w:r w:rsidRPr="007D6E99">
        <w:rPr>
          <w:sz w:val="16"/>
        </w:rPr>
        <w:t xml:space="preserve"> after the 2016 election where he interviewed the same voters he had spoken with in 2012 — so he knew how they felt about immigration and he also knew how they had voted. "</w:t>
      </w:r>
      <w:r w:rsidRPr="00FE0C2D">
        <w:rPr>
          <w:rStyle w:val="StyleUnderline"/>
          <w:highlight w:val="cyan"/>
        </w:rPr>
        <w:t>One of the reasons why Trump was able to win ... was by using the issue of immigration to pull some white Obama voters over to his side</w:t>
      </w:r>
      <w:r w:rsidRPr="007D6E99">
        <w:rPr>
          <w:sz w:val="16"/>
        </w:rPr>
        <w:t xml:space="preserve">," explained Sides. His research found that about a quarter to a third of white Obama voters in 2012 had fairly conservative positions on immigration. "We were able to show </w:t>
      </w:r>
      <w:r w:rsidRPr="00FE0C2D">
        <w:rPr>
          <w:rStyle w:val="StyleUnderline"/>
          <w:highlight w:val="cyan"/>
        </w:rPr>
        <w:t>among white voters there were only a handful of things that were more strongly related to their choice between Trump and Clinton</w:t>
      </w:r>
      <w:r w:rsidRPr="007D6E99">
        <w:rPr>
          <w:rStyle w:val="StyleUnderline"/>
        </w:rPr>
        <w:t xml:space="preserve"> than their choice between Obama and Romney, </w:t>
      </w:r>
      <w:r w:rsidRPr="00FE0C2D">
        <w:rPr>
          <w:rStyle w:val="StyleUnderline"/>
          <w:highlight w:val="cyan"/>
        </w:rPr>
        <w:t>and those things had to do with</w:t>
      </w:r>
      <w:r w:rsidRPr="007D6E99">
        <w:rPr>
          <w:rStyle w:val="StyleUnderline"/>
        </w:rPr>
        <w:t xml:space="preserve"> </w:t>
      </w:r>
      <w:r w:rsidRPr="007D6E99">
        <w:rPr>
          <w:sz w:val="16"/>
        </w:rPr>
        <w:t xml:space="preserve">their views of race, and </w:t>
      </w:r>
      <w:r w:rsidRPr="00FE0C2D">
        <w:rPr>
          <w:rStyle w:val="StyleUnderline"/>
          <w:highlight w:val="cyan"/>
        </w:rPr>
        <w:t>their views of</w:t>
      </w:r>
      <w:r w:rsidRPr="007D6E99">
        <w:rPr>
          <w:rStyle w:val="StyleUnderline"/>
        </w:rPr>
        <w:t xml:space="preserve"> </w:t>
      </w:r>
      <w:r w:rsidRPr="00FE0C2D">
        <w:rPr>
          <w:rStyle w:val="StyleUnderline"/>
          <w:highlight w:val="cyan"/>
        </w:rPr>
        <w:t>immigration</w:t>
      </w:r>
      <w:r w:rsidRPr="007D6E99">
        <w:rPr>
          <w:sz w:val="16"/>
        </w:rPr>
        <w:t>, and their views of Muslims," Sides said.</w:t>
      </w:r>
    </w:p>
    <w:p w14:paraId="6F13791D" w14:textId="4E6A4676" w:rsidR="00014383" w:rsidRDefault="00014383" w:rsidP="00014383"/>
    <w:p w14:paraId="406B79F5" w14:textId="77777777" w:rsidR="00014383" w:rsidRDefault="00014383" w:rsidP="00014383">
      <w:pPr>
        <w:pStyle w:val="Heading4"/>
      </w:pPr>
      <w:r>
        <w:t xml:space="preserve">Soft on immigration policies anger the base </w:t>
      </w:r>
    </w:p>
    <w:p w14:paraId="76328BD6" w14:textId="77777777" w:rsidR="00014383" w:rsidRPr="00967B7E" w:rsidRDefault="00014383" w:rsidP="00014383">
      <w:pPr>
        <w:rPr>
          <w:sz w:val="14"/>
        </w:rPr>
      </w:pPr>
      <w:r w:rsidRPr="00967B7E">
        <w:rPr>
          <w:sz w:val="14"/>
        </w:rPr>
        <w:t xml:space="preserve">RICK </w:t>
      </w:r>
      <w:r w:rsidRPr="00967B7E">
        <w:rPr>
          <w:rStyle w:val="Style13ptBold"/>
        </w:rPr>
        <w:t>KLEIN 6-19</w:t>
      </w:r>
      <w:r w:rsidRPr="00967B7E">
        <w:rPr>
          <w:sz w:val="14"/>
        </w:rPr>
        <w:t xml:space="preserve"> (political Director for ABC News based in Washington, D.C. He oversees the political unit and helps steer the network's coverage of major news events, “</w:t>
      </w:r>
      <w:r>
        <w:rPr>
          <w:sz w:val="14"/>
        </w:rPr>
        <w:t>Trump faces GOP rebellion on immigration as midterms loom: ANALYSIS,” 2018 ABC News, https://abcnews.go.com/Politics/trump-faces-gop-rebellion-immigration-midterms-loom-analysis/story?id=56008637</w:t>
      </w:r>
      <w:r w:rsidRPr="00967B7E">
        <w:rPr>
          <w:sz w:val="14"/>
        </w:rPr>
        <w:t>)</w:t>
      </w:r>
    </w:p>
    <w:p w14:paraId="0C2B76CC" w14:textId="77777777" w:rsidR="00014383" w:rsidRDefault="00014383" w:rsidP="00014383">
      <w:pPr>
        <w:rPr>
          <w:rStyle w:val="StyleUnderline"/>
        </w:rPr>
      </w:pPr>
      <w:r w:rsidRPr="00291622">
        <w:rPr>
          <w:rStyle w:val="StyleUnderline"/>
          <w:highlight w:val="green"/>
        </w:rPr>
        <w:t xml:space="preserve">The </w:t>
      </w:r>
      <w:r w:rsidRPr="00291622">
        <w:rPr>
          <w:rStyle w:val="Emphasis"/>
          <w:highlight w:val="green"/>
        </w:rPr>
        <w:t>broader</w:t>
      </w:r>
      <w:r w:rsidRPr="00291622">
        <w:rPr>
          <w:rStyle w:val="Emphasis"/>
        </w:rPr>
        <w:t xml:space="preserve"> </w:t>
      </w:r>
      <w:r w:rsidRPr="00291622">
        <w:rPr>
          <w:rStyle w:val="Emphasis"/>
          <w:highlight w:val="green"/>
        </w:rPr>
        <w:t>motivating factor</w:t>
      </w:r>
      <w:r w:rsidRPr="00C941EB">
        <w:rPr>
          <w:rStyle w:val="StyleUnderline"/>
          <w:highlight w:val="green"/>
        </w:rPr>
        <w:t xml:space="preserve"> for Trump</w:t>
      </w:r>
      <w:r w:rsidRPr="00C941EB">
        <w:rPr>
          <w:sz w:val="14"/>
          <w:highlight w:val="green"/>
        </w:rPr>
        <w:t xml:space="preserve"> </w:t>
      </w:r>
      <w:r w:rsidRPr="00C941EB">
        <w:rPr>
          <w:rStyle w:val="StyleUnderline"/>
          <w:highlight w:val="green"/>
        </w:rPr>
        <w:t>and his</w:t>
      </w:r>
      <w:r w:rsidRPr="0090438E">
        <w:rPr>
          <w:rStyle w:val="StyleUnderline"/>
        </w:rPr>
        <w:t xml:space="preserve"> political </w:t>
      </w:r>
      <w:r w:rsidRPr="00C941EB">
        <w:rPr>
          <w:rStyle w:val="StyleUnderline"/>
          <w:highlight w:val="green"/>
        </w:rPr>
        <w:t xml:space="preserve">allies remains his promise to pursue </w:t>
      </w:r>
      <w:r w:rsidRPr="00291622">
        <w:rPr>
          <w:rStyle w:val="Emphasis"/>
          <w:highlight w:val="green"/>
        </w:rPr>
        <w:t>stronger immigration policies than any president</w:t>
      </w:r>
      <w:r w:rsidRPr="0090438E">
        <w:rPr>
          <w:sz w:val="14"/>
        </w:rPr>
        <w:t xml:space="preserve"> has proposed in decades. </w:t>
      </w:r>
      <w:r w:rsidRPr="00C941EB">
        <w:rPr>
          <w:rStyle w:val="StyleUnderline"/>
          <w:highlight w:val="green"/>
        </w:rPr>
        <w:t>With Congress grappling with several approaches</w:t>
      </w:r>
      <w:r w:rsidRPr="0090438E">
        <w:rPr>
          <w:sz w:val="14"/>
        </w:rPr>
        <w:t xml:space="preserve"> to fund border security, legalize the so-called "Dreamers," and end separation of children from their families, former White House chief strategist Steve </w:t>
      </w:r>
      <w:r w:rsidRPr="00291622">
        <w:rPr>
          <w:rStyle w:val="StyleUnderline"/>
          <w:highlight w:val="green"/>
        </w:rPr>
        <w:t>Bannon</w:t>
      </w:r>
      <w:r w:rsidRPr="00291622">
        <w:rPr>
          <w:rStyle w:val="StyleUnderline"/>
        </w:rPr>
        <w:t xml:space="preserve"> is </w:t>
      </w:r>
      <w:r w:rsidRPr="00C941EB">
        <w:rPr>
          <w:rStyle w:val="StyleUnderline"/>
          <w:highlight w:val="green"/>
        </w:rPr>
        <w:t>warn</w:t>
      </w:r>
      <w:r w:rsidRPr="00291622">
        <w:rPr>
          <w:rStyle w:val="StyleUnderline"/>
        </w:rPr>
        <w:t>ing</w:t>
      </w:r>
      <w:r w:rsidRPr="00C941EB">
        <w:rPr>
          <w:rStyle w:val="StyleUnderline"/>
          <w:highlight w:val="green"/>
        </w:rPr>
        <w:t xml:space="preserve"> of</w:t>
      </w:r>
      <w:r w:rsidRPr="0090438E">
        <w:rPr>
          <w:rStyle w:val="StyleUnderline"/>
        </w:rPr>
        <w:t xml:space="preserve"> a </w:t>
      </w:r>
      <w:r w:rsidRPr="00291622">
        <w:rPr>
          <w:rStyle w:val="Emphasis"/>
          <w:highlight w:val="green"/>
        </w:rPr>
        <w:t>backlash if policy moves in that direction</w:t>
      </w:r>
      <w:r w:rsidRPr="0090438E">
        <w:rPr>
          <w:rStyle w:val="StyleUnderline"/>
        </w:rPr>
        <w:t>.</w:t>
      </w:r>
      <w:r>
        <w:rPr>
          <w:rStyle w:val="StyleUnderline"/>
        </w:rPr>
        <w:t xml:space="preserve"> </w:t>
      </w:r>
      <w:r w:rsidRPr="00291622">
        <w:rPr>
          <w:rStyle w:val="StyleUnderline"/>
          <w:highlight w:val="green"/>
        </w:rPr>
        <w:t>“If you support this bill</w:t>
      </w:r>
      <w:r w:rsidRPr="0090438E">
        <w:rPr>
          <w:rStyle w:val="StyleUnderline"/>
        </w:rPr>
        <w:t xml:space="preserve">, I think </w:t>
      </w:r>
      <w:r w:rsidRPr="00291622">
        <w:rPr>
          <w:rStyle w:val="StyleUnderline"/>
          <w:highlight w:val="green"/>
        </w:rPr>
        <w:t>this is the way the ‘deplorables’ don’t come out</w:t>
      </w:r>
      <w:r w:rsidRPr="0090438E">
        <w:rPr>
          <w:rStyle w:val="StyleUnderline"/>
        </w:rPr>
        <w:t>, I think this is a way potentially lose 50 seats”</w:t>
      </w:r>
      <w:r w:rsidRPr="0090438E">
        <w:rPr>
          <w:sz w:val="14"/>
        </w:rPr>
        <w:t xml:space="preserve"> in the House, Bannon told Jonathan Karl on ABC’s “This Week” Sunday. “Otherwise, I think we run the tables.” </w:t>
      </w:r>
      <w:r w:rsidRPr="00C941EB">
        <w:rPr>
          <w:rStyle w:val="StyleUnderline"/>
          <w:highlight w:val="green"/>
        </w:rPr>
        <w:t>Bannon may have a sense of</w:t>
      </w:r>
      <w:r w:rsidRPr="0090438E">
        <w:rPr>
          <w:rStyle w:val="StyleUnderline"/>
        </w:rPr>
        <w:t xml:space="preserve"> </w:t>
      </w:r>
      <w:r w:rsidRPr="00291622">
        <w:rPr>
          <w:rStyle w:val="StyleUnderline"/>
        </w:rPr>
        <w:t>a chunk of</w:t>
      </w:r>
      <w:r w:rsidRPr="0090438E">
        <w:rPr>
          <w:sz w:val="14"/>
        </w:rPr>
        <w:t xml:space="preserve"> </w:t>
      </w:r>
      <w:r w:rsidRPr="00C941EB">
        <w:rPr>
          <w:rStyle w:val="StyleUnderline"/>
          <w:highlight w:val="green"/>
        </w:rPr>
        <w:t>the Trump base</w:t>
      </w:r>
      <w:r w:rsidRPr="0090438E">
        <w:rPr>
          <w:sz w:val="14"/>
        </w:rPr>
        <w:t xml:space="preserve">. </w:t>
      </w:r>
      <w:r w:rsidRPr="0090438E">
        <w:rPr>
          <w:rStyle w:val="StyleUnderline"/>
        </w:rPr>
        <w:t xml:space="preserve">Several recent </w:t>
      </w:r>
      <w:r w:rsidRPr="00C941EB">
        <w:rPr>
          <w:rStyle w:val="StyleUnderline"/>
          <w:highlight w:val="green"/>
        </w:rPr>
        <w:t xml:space="preserve">polls have found a </w:t>
      </w:r>
      <w:r w:rsidRPr="00291622">
        <w:rPr>
          <w:rStyle w:val="Emphasis"/>
          <w:highlight w:val="green"/>
        </w:rPr>
        <w:t>clear majority</w:t>
      </w:r>
      <w:r w:rsidRPr="00C941EB">
        <w:rPr>
          <w:rStyle w:val="StyleUnderline"/>
          <w:highlight w:val="green"/>
        </w:rPr>
        <w:t xml:space="preserve"> of Republicans supporting the separation policy</w:t>
      </w:r>
      <w:r w:rsidRPr="0090438E">
        <w:rPr>
          <w:rStyle w:val="StyleUnderline"/>
        </w:rPr>
        <w:t xml:space="preserve"> </w:t>
      </w:r>
      <w:r w:rsidRPr="0090438E">
        <w:rPr>
          <w:sz w:val="14"/>
        </w:rPr>
        <w:t xml:space="preserve">in place now under the Trump administration. But those polls have also found two-thirds of the broader public opposed to the policy. In a Quinnipiac University poll released Monday, 66 percent of respondents – and 68 percent of independents – say they do not favor separating children from their families at the border. </w:t>
      </w:r>
      <w:r w:rsidRPr="00C941EB">
        <w:rPr>
          <w:rStyle w:val="StyleUnderline"/>
          <w:highlight w:val="green"/>
        </w:rPr>
        <w:t>Trump has always felt comfortable playing to society’s divisions</w:t>
      </w:r>
      <w:r w:rsidRPr="0090438E">
        <w:rPr>
          <w:rStyle w:val="StyleUnderline"/>
        </w:rPr>
        <w:t xml:space="preserve">, </w:t>
      </w:r>
      <w:r w:rsidRPr="00C941EB">
        <w:rPr>
          <w:rStyle w:val="StyleUnderline"/>
          <w:highlight w:val="green"/>
        </w:rPr>
        <w:t xml:space="preserve">buffeted by a </w:t>
      </w:r>
      <w:r w:rsidRPr="00291622">
        <w:rPr>
          <w:rStyle w:val="Emphasis"/>
          <w:highlight w:val="green"/>
        </w:rPr>
        <w:t>political base that has grown angry and frustrated by immigration</w:t>
      </w:r>
      <w:r w:rsidRPr="0090438E">
        <w:rPr>
          <w:rStyle w:val="StyleUnderline"/>
        </w:rPr>
        <w:t xml:space="preserve"> </w:t>
      </w:r>
      <w:r w:rsidRPr="00291622">
        <w:rPr>
          <w:rStyle w:val="StyleUnderline"/>
          <w:highlight w:val="green"/>
        </w:rPr>
        <w:t>and its perceived impacts.</w:t>
      </w:r>
    </w:p>
    <w:p w14:paraId="7A7932DE" w14:textId="77777777" w:rsidR="00014383" w:rsidRDefault="00014383" w:rsidP="00014383">
      <w:pPr>
        <w:pStyle w:val="Heading4"/>
      </w:pPr>
      <w:r w:rsidRPr="003D4ED7">
        <w:t>Compromising on immigration policy flips the base</w:t>
      </w:r>
    </w:p>
    <w:p w14:paraId="16A168C9" w14:textId="77777777" w:rsidR="00014383" w:rsidRPr="00C941EB" w:rsidRDefault="00014383" w:rsidP="00014383">
      <w:pPr>
        <w:rPr>
          <w:sz w:val="14"/>
        </w:rPr>
      </w:pPr>
      <w:r w:rsidRPr="00C941EB">
        <w:rPr>
          <w:rStyle w:val="Style13ptBold"/>
        </w:rPr>
        <w:t>AP 6-16</w:t>
      </w:r>
      <w:r w:rsidRPr="00C941EB">
        <w:rPr>
          <w:sz w:val="14"/>
        </w:rPr>
        <w:t xml:space="preserve"> (Associated Press, “Push toward immigration votes intensifies GOP divide,” 2018, </w:t>
      </w:r>
      <w:hyperlink r:id="rId24" w:history="1">
        <w:r w:rsidRPr="00C941EB">
          <w:rPr>
            <w:rStyle w:val="Hyperlink"/>
            <w:sz w:val="14"/>
          </w:rPr>
          <w:t>https://www.cbsnews.com/news/push-toward-immigration-votes-intensifies-gop-divide/</w:t>
        </w:r>
      </w:hyperlink>
      <w:r w:rsidRPr="00C941EB">
        <w:rPr>
          <w:sz w:val="14"/>
        </w:rPr>
        <w:t>)</w:t>
      </w:r>
    </w:p>
    <w:p w14:paraId="493D9D7E" w14:textId="77777777" w:rsidR="00014383" w:rsidRPr="00966298" w:rsidRDefault="00014383" w:rsidP="00014383">
      <w:pPr>
        <w:rPr>
          <w:sz w:val="12"/>
        </w:rPr>
      </w:pPr>
      <w:r w:rsidRPr="00C941EB">
        <w:rPr>
          <w:rStyle w:val="StyleUnderline"/>
          <w:highlight w:val="green"/>
        </w:rPr>
        <w:t xml:space="preserve">The push toward immigration </w:t>
      </w:r>
      <w:r w:rsidRPr="00F52D1B">
        <w:rPr>
          <w:rStyle w:val="StyleUnderline"/>
        </w:rPr>
        <w:t xml:space="preserve">votes in the House </w:t>
      </w:r>
      <w:r w:rsidRPr="00C941EB">
        <w:rPr>
          <w:rStyle w:val="StyleUnderline"/>
          <w:highlight w:val="green"/>
        </w:rPr>
        <w:t>is intensifying the divide</w:t>
      </w:r>
      <w:r w:rsidRPr="003D4ED7">
        <w:rPr>
          <w:rStyle w:val="StyleUnderline"/>
        </w:rPr>
        <w:t xml:space="preserve"> among Republicans</w:t>
      </w:r>
      <w:r w:rsidRPr="00966298">
        <w:rPr>
          <w:sz w:val="12"/>
        </w:rPr>
        <w:t xml:space="preserve"> on one of the party’s most animating issues and fueling concerns that a voter backlash could cost the GOP control of the House in November. </w:t>
      </w:r>
      <w:r w:rsidRPr="00291622">
        <w:rPr>
          <w:rStyle w:val="StyleUnderline"/>
          <w:highlight w:val="green"/>
        </w:rPr>
        <w:t xml:space="preserve">To </w:t>
      </w:r>
      <w:r w:rsidRPr="00291622">
        <w:rPr>
          <w:rStyle w:val="Emphasis"/>
          <w:highlight w:val="green"/>
        </w:rPr>
        <w:t>many conservatives</w:t>
      </w:r>
      <w:r w:rsidRPr="00291622">
        <w:rPr>
          <w:rStyle w:val="Emphasis"/>
        </w:rPr>
        <w:t>,</w:t>
      </w:r>
      <w:r w:rsidRPr="003D4ED7">
        <w:rPr>
          <w:rStyle w:val="StyleUnderline"/>
        </w:rPr>
        <w:t xml:space="preserve"> </w:t>
      </w:r>
      <w:r w:rsidRPr="00C941EB">
        <w:rPr>
          <w:rStyle w:val="StyleUnderline"/>
          <w:highlight w:val="green"/>
        </w:rPr>
        <w:t>the compromise immigration proposal</w:t>
      </w:r>
      <w:r w:rsidRPr="00966298">
        <w:rPr>
          <w:sz w:val="12"/>
        </w:rPr>
        <w:t xml:space="preserve"> released this past week by House Speaker Paul Ryan, R-Wis., </w:t>
      </w:r>
      <w:r w:rsidRPr="00C941EB">
        <w:rPr>
          <w:rStyle w:val="StyleUnderline"/>
          <w:highlight w:val="green"/>
        </w:rPr>
        <w:t xml:space="preserve">is </w:t>
      </w:r>
      <w:r w:rsidRPr="00291622">
        <w:rPr>
          <w:rStyle w:val="Emphasis"/>
          <w:highlight w:val="green"/>
        </w:rPr>
        <w:t>little more than “amnesty</w:t>
      </w:r>
      <w:r w:rsidRPr="00C941EB">
        <w:rPr>
          <w:sz w:val="12"/>
          <w:highlight w:val="green"/>
        </w:rPr>
        <w:t>.”</w:t>
      </w:r>
      <w:r w:rsidRPr="00966298">
        <w:rPr>
          <w:sz w:val="12"/>
        </w:rPr>
        <w:t xml:space="preserve"> </w:t>
      </w:r>
      <w:r w:rsidRPr="003D4ED7">
        <w:rPr>
          <w:rStyle w:val="StyleUnderline"/>
        </w:rPr>
        <w:t xml:space="preserve">One </w:t>
      </w:r>
      <w:r w:rsidRPr="00F52D1B">
        <w:rPr>
          <w:rStyle w:val="StyleUnderline"/>
        </w:rPr>
        <w:t>tea party group described the Republican plan as</w:t>
      </w:r>
      <w:r w:rsidRPr="00F52D1B">
        <w:rPr>
          <w:sz w:val="12"/>
        </w:rPr>
        <w:t xml:space="preserve"> </w:t>
      </w:r>
      <w:r w:rsidRPr="00C941EB">
        <w:rPr>
          <w:sz w:val="12"/>
          <w:highlight w:val="green"/>
        </w:rPr>
        <w:t>“</w:t>
      </w:r>
      <w:r w:rsidRPr="00291622">
        <w:rPr>
          <w:rStyle w:val="Emphasis"/>
          <w:highlight w:val="green"/>
        </w:rPr>
        <w:t>the final betrayal</w:t>
      </w:r>
      <w:r w:rsidRPr="00291622">
        <w:rPr>
          <w:rStyle w:val="Emphasis"/>
        </w:rPr>
        <w:t xml:space="preserve">.” </w:t>
      </w:r>
      <w:r w:rsidRPr="00966298">
        <w:rPr>
          <w:sz w:val="12"/>
        </w:rPr>
        <w:t>Fox Business host Lou Dobbs, who is close to President Donald Trump, tweeted Friday that Ryan is “</w:t>
      </w:r>
      <w:r w:rsidRPr="00C941EB">
        <w:rPr>
          <w:rStyle w:val="StyleUnderline"/>
          <w:highlight w:val="green"/>
        </w:rPr>
        <w:t>trying to open our borders</w:t>
      </w:r>
      <w:r w:rsidRPr="00966298">
        <w:rPr>
          <w:rStyle w:val="StyleUnderline"/>
        </w:rPr>
        <w:t xml:space="preserve"> even </w:t>
      </w:r>
      <w:r w:rsidRPr="00291622">
        <w:rPr>
          <w:rStyle w:val="StyleUnderline"/>
          <w:highlight w:val="green"/>
        </w:rPr>
        <w:t>more</w:t>
      </w:r>
      <w:r w:rsidRPr="00966298">
        <w:rPr>
          <w:rStyle w:val="StyleUnderline"/>
        </w:rPr>
        <w:t xml:space="preserve"> </w:t>
      </w:r>
      <w:r w:rsidRPr="00C941EB">
        <w:rPr>
          <w:rStyle w:val="StyleUnderline"/>
          <w:highlight w:val="green"/>
        </w:rPr>
        <w:t>and give illegal immigrants</w:t>
      </w:r>
      <w:r w:rsidRPr="00966298">
        <w:rPr>
          <w:rStyle w:val="StyleUnderline"/>
        </w:rPr>
        <w:t xml:space="preserve"> the biggest </w:t>
      </w:r>
      <w:r w:rsidRPr="00C941EB">
        <w:rPr>
          <w:rStyle w:val="StyleUnderline"/>
          <w:highlight w:val="green"/>
        </w:rPr>
        <w:t>amnesty</w:t>
      </w:r>
      <w:r w:rsidRPr="00966298">
        <w:rPr>
          <w:rStyle w:val="StyleUnderline"/>
        </w:rPr>
        <w:t xml:space="preserve"> in American history</w:t>
      </w:r>
      <w:r w:rsidRPr="00966298">
        <w:rPr>
          <w:sz w:val="12"/>
        </w:rPr>
        <w:t xml:space="preserve">.” </w:t>
      </w:r>
      <w:r w:rsidRPr="00966298">
        <w:rPr>
          <w:rStyle w:val="StyleUnderline"/>
        </w:rPr>
        <w:t xml:space="preserve">The tension </w:t>
      </w:r>
      <w:r w:rsidRPr="00F52D1B">
        <w:rPr>
          <w:rStyle w:val="StyleUnderline"/>
          <w:highlight w:val="green"/>
        </w:rPr>
        <w:t>threatens to exacerbate the GOP’s political challenges</w:t>
      </w:r>
      <w:r w:rsidRPr="00966298">
        <w:rPr>
          <w:sz w:val="12"/>
        </w:rPr>
        <w:t xml:space="preserve"> this fall, when their majorities in the House and Senate could be at risk. </w:t>
      </w:r>
      <w:r w:rsidRPr="00291622">
        <w:rPr>
          <w:rStyle w:val="Emphasis"/>
          <w:highlight w:val="green"/>
        </w:rPr>
        <w:t>Passage</w:t>
      </w:r>
      <w:r w:rsidRPr="00291622">
        <w:rPr>
          <w:rStyle w:val="Emphasis"/>
        </w:rPr>
        <w:t xml:space="preserve"> of the bill could </w:t>
      </w:r>
      <w:r w:rsidRPr="00291622">
        <w:rPr>
          <w:rStyle w:val="Emphasis"/>
          <w:highlight w:val="green"/>
        </w:rPr>
        <w:t>alienate conservatives</w:t>
      </w:r>
      <w:r w:rsidRPr="00291622">
        <w:rPr>
          <w:rStyle w:val="Emphasis"/>
        </w:rPr>
        <w:t xml:space="preserve"> a</w:t>
      </w:r>
      <w:r w:rsidRPr="00966298">
        <w:rPr>
          <w:rStyle w:val="StyleUnderline"/>
        </w:rPr>
        <w:t>nd depress turnout</w:t>
      </w:r>
      <w:r w:rsidRPr="00966298">
        <w:rPr>
          <w:sz w:val="12"/>
        </w:rPr>
        <w:t xml:space="preserve"> at a time when enthusiasm among Democrats is high. Yet scuttling the bill could turn off independent voters, an especially important bloc for House Republicans competing in dozens of districts that Democrat Hillary Clinton won in the 2016 presidential election. “</w:t>
      </w:r>
      <w:r w:rsidRPr="00966298">
        <w:rPr>
          <w:rStyle w:val="StyleUnderline"/>
        </w:rPr>
        <w:t>The GOP’s in a tough spot</w:t>
      </w:r>
      <w:r w:rsidRPr="00966298">
        <w:rPr>
          <w:sz w:val="12"/>
        </w:rPr>
        <w:t>,” said Republican pollster Frank Luntz. “</w:t>
      </w:r>
      <w:r w:rsidRPr="00291622">
        <w:rPr>
          <w:rStyle w:val="StyleUnderline"/>
          <w:highlight w:val="green"/>
        </w:rPr>
        <w:t xml:space="preserve">The hardcore Trump voter has a </w:t>
      </w:r>
      <w:r w:rsidRPr="00291622">
        <w:rPr>
          <w:rStyle w:val="Emphasis"/>
          <w:highlight w:val="green"/>
        </w:rPr>
        <w:t>different point of view</w:t>
      </w:r>
      <w:r w:rsidRPr="00291622">
        <w:rPr>
          <w:rStyle w:val="StyleUnderline"/>
          <w:highlight w:val="green"/>
        </w:rPr>
        <w:t xml:space="preserve"> than the</w:t>
      </w:r>
      <w:r w:rsidRPr="00966298">
        <w:rPr>
          <w:rStyle w:val="StyleUnderline"/>
        </w:rPr>
        <w:t xml:space="preserve"> </w:t>
      </w:r>
      <w:r w:rsidRPr="008274A9">
        <w:t>ever-important</w:t>
      </w:r>
      <w:r w:rsidRPr="00291622">
        <w:t xml:space="preserve"> </w:t>
      </w:r>
      <w:r w:rsidRPr="00291622">
        <w:rPr>
          <w:rStyle w:val="StyleUnderline"/>
          <w:highlight w:val="green"/>
        </w:rPr>
        <w:t>independent voter, and</w:t>
      </w:r>
      <w:r w:rsidRPr="00966298">
        <w:rPr>
          <w:rStyle w:val="StyleUnderline"/>
        </w:rPr>
        <w:t xml:space="preserve"> </w:t>
      </w:r>
      <w:r w:rsidRPr="00F52D1B">
        <w:rPr>
          <w:rStyle w:val="StyleUnderline"/>
          <w:highlight w:val="green"/>
        </w:rPr>
        <w:t xml:space="preserve">there </w:t>
      </w:r>
      <w:r w:rsidRPr="00291622">
        <w:rPr>
          <w:rStyle w:val="Emphasis"/>
          <w:highlight w:val="green"/>
        </w:rPr>
        <w:t>doesn’t seem to be a middle ground</w:t>
      </w:r>
      <w:r w:rsidRPr="00F52D1B">
        <w:rPr>
          <w:rStyle w:val="StyleUnderline"/>
          <w:highlight w:val="green"/>
        </w:rPr>
        <w:t>.”</w:t>
      </w:r>
      <w:r>
        <w:rPr>
          <w:rStyle w:val="StyleUnderline"/>
        </w:rPr>
        <w:t xml:space="preserve"> </w:t>
      </w:r>
      <w:r w:rsidRPr="00966298">
        <w:rPr>
          <w:sz w:val="12"/>
        </w:rPr>
        <w:t>The draft legislation, resulting from intense negotiations between moderates and conservatives, includes a path to citizenship for an estimated 1.8 million young immigrants in the country illegally. The plan includes $25 billion for a wall along the U.S.-Mexico border and other security measures sought by the White House. “While the bill contains some positive provisions, including full funding for the border wall and closing loopholes in current law that sustain illegal border surges, it is still a mass amnesty,” said RJ Hauman, of the conservative Federation for American Immigration Reform. “</w:t>
      </w:r>
      <w:r w:rsidRPr="00F52D1B">
        <w:rPr>
          <w:rStyle w:val="StyleUnderline"/>
          <w:highlight w:val="green"/>
        </w:rPr>
        <w:t>This bill hardly fulfills</w:t>
      </w:r>
      <w:r w:rsidRPr="00966298">
        <w:rPr>
          <w:rStyle w:val="StyleUnderline"/>
        </w:rPr>
        <w:t xml:space="preserve"> President </w:t>
      </w:r>
      <w:r w:rsidRPr="00F52D1B">
        <w:rPr>
          <w:rStyle w:val="StyleUnderline"/>
          <w:highlight w:val="green"/>
        </w:rPr>
        <w:t xml:space="preserve">Trump’s </w:t>
      </w:r>
      <w:r w:rsidRPr="00F52D1B">
        <w:rPr>
          <w:rStyle w:val="StyleUnderline"/>
        </w:rPr>
        <w:t xml:space="preserve">bold </w:t>
      </w:r>
      <w:r w:rsidRPr="00F52D1B">
        <w:rPr>
          <w:rStyle w:val="StyleUnderline"/>
          <w:highlight w:val="green"/>
        </w:rPr>
        <w:t>promise to</w:t>
      </w:r>
      <w:r w:rsidRPr="008274A9">
        <w:rPr>
          <w:rStyle w:val="StyleUnderline"/>
        </w:rPr>
        <w:t xml:space="preserve"> fix </w:t>
      </w:r>
      <w:r w:rsidRPr="00F52D1B">
        <w:rPr>
          <w:rStyle w:val="StyleUnderline"/>
          <w:highlight w:val="green"/>
        </w:rPr>
        <w:t>immigration</w:t>
      </w:r>
      <w:r w:rsidRPr="00966298">
        <w:rPr>
          <w:rStyle w:val="StyleUnderline"/>
        </w:rPr>
        <w:t xml:space="preserve">, </w:t>
      </w:r>
      <w:r w:rsidRPr="00F52D1B">
        <w:rPr>
          <w:rStyle w:val="StyleUnderline"/>
          <w:highlight w:val="green"/>
        </w:rPr>
        <w:t xml:space="preserve">and sure isn’t a winning </w:t>
      </w:r>
      <w:r w:rsidRPr="008274A9">
        <w:rPr>
          <w:rStyle w:val="StyleUnderline"/>
          <w:highlight w:val="green"/>
        </w:rPr>
        <w:t>message for the GOP</w:t>
      </w:r>
      <w:r w:rsidRPr="00966298">
        <w:rPr>
          <w:rStyle w:val="StyleUnderline"/>
        </w:rPr>
        <w:t xml:space="preserve"> in the midterm</w:t>
      </w:r>
      <w:r w:rsidRPr="00966298">
        <w:rPr>
          <w:sz w:val="12"/>
        </w:rPr>
        <w:t xml:space="preserve">s,” Hauman said. Republicans had trumpeted Trump’s support for the plan, yet he told reporters early Friday he would not sign it if it reached his desk. Later in the day, the White House said he was confused by a reporter’s question and clarified his support. </w:t>
      </w:r>
      <w:r w:rsidRPr="00966298">
        <w:rPr>
          <w:rStyle w:val="StyleUnderline"/>
        </w:rPr>
        <w:t xml:space="preserve">Skittish </w:t>
      </w:r>
      <w:r w:rsidRPr="00F52D1B">
        <w:rPr>
          <w:rStyle w:val="StyleUnderline"/>
          <w:highlight w:val="green"/>
        </w:rPr>
        <w:t xml:space="preserve">conservative lawmakers </w:t>
      </w:r>
      <w:r w:rsidRPr="00F52D1B">
        <w:rPr>
          <w:rStyle w:val="StyleUnderline"/>
        </w:rPr>
        <w:t xml:space="preserve">have </w:t>
      </w:r>
      <w:r w:rsidRPr="00F52D1B">
        <w:rPr>
          <w:rStyle w:val="StyleUnderline"/>
          <w:highlight w:val="green"/>
        </w:rPr>
        <w:t>indicated there’s little</w:t>
      </w:r>
      <w:r w:rsidRPr="00966298">
        <w:rPr>
          <w:rStyle w:val="StyleUnderline"/>
        </w:rPr>
        <w:t xml:space="preserve"> </w:t>
      </w:r>
      <w:r w:rsidRPr="00F52D1B">
        <w:rPr>
          <w:rStyle w:val="StyleUnderline"/>
          <w:highlight w:val="green"/>
        </w:rPr>
        <w:t xml:space="preserve">chance they would support the </w:t>
      </w:r>
      <w:r w:rsidRPr="00F52D1B">
        <w:rPr>
          <w:rStyle w:val="StyleUnderline"/>
        </w:rPr>
        <w:t xml:space="preserve">current </w:t>
      </w:r>
      <w:r w:rsidRPr="00F52D1B">
        <w:rPr>
          <w:rStyle w:val="StyleUnderline"/>
          <w:highlight w:val="green"/>
        </w:rPr>
        <w:t>plan</w:t>
      </w:r>
      <w:r w:rsidRPr="00966298">
        <w:rPr>
          <w:rStyle w:val="StyleUnderline"/>
        </w:rPr>
        <w:t xml:space="preserve"> unless Trump were to give it a full embrace</w:t>
      </w:r>
      <w:r w:rsidRPr="00966298">
        <w:rPr>
          <w:sz w:val="12"/>
        </w:rPr>
        <w:t xml:space="preserve"> — a tall order, given the confusion Friday about the president’s position. “</w:t>
      </w:r>
      <w:r w:rsidRPr="00966298">
        <w:rPr>
          <w:rStyle w:val="StyleUnderline"/>
        </w:rPr>
        <w:t xml:space="preserve">House </w:t>
      </w:r>
      <w:r w:rsidRPr="00F52D1B">
        <w:rPr>
          <w:rStyle w:val="StyleUnderline"/>
        </w:rPr>
        <w:t>Republicans are not going to take on immigration without the support and endorsement of</w:t>
      </w:r>
      <w:r w:rsidRPr="00F52D1B">
        <w:rPr>
          <w:sz w:val="12"/>
        </w:rPr>
        <w:t xml:space="preserve"> President </w:t>
      </w:r>
      <w:r w:rsidRPr="00F52D1B">
        <w:rPr>
          <w:rStyle w:val="StyleUnderline"/>
        </w:rPr>
        <w:t>Trump</w:t>
      </w:r>
      <w:r w:rsidRPr="00F52D1B">
        <w:rPr>
          <w:sz w:val="12"/>
        </w:rPr>
        <w:t>,” said Rep. Patrick McHenry, R-N.C., the GOP’s chief deputy vote counter. The politics of the immigration debate have grown m</w:t>
      </w:r>
      <w:r w:rsidRPr="00966298">
        <w:rPr>
          <w:sz w:val="12"/>
        </w:rPr>
        <w:t>ore heated since the administration adopted a “zero tolerance” approach at the Southern border. The policy is leading to an increase in the number of detained immigrants being separated from their children. Trump has tried to blame Democrats for his own administration’s policy, tweeting Saturday that they “can fix their forced family breakup at the Border by working with Republicans on new legislation, for a change!” Facing a national uproar, House GOP leaders included a provision in the immigration proposal that would require families to be kept together for as long as they are in the custody of the Homeland Security Department. The proposed fix won approval from moderate House Republicans locked in difficult re-election battles, but not from Republican Senate candidates running competitive races in GOP-leaning states. None spoke in support of the bill. “We’re studying the proposal,” said Arizona Rep. Martha McSally, who is viewed as the GOP establishment’s favorite in one of the top Senate races. “I try not get swayed by what the emotions are or the pressure. I really try to look at the policy issues.” Kelli Ward, one of McSally’s main opponents in the Arizona Senate primary on Aug. 28, was more scathing in her assessment. “</w:t>
      </w:r>
      <w:r w:rsidRPr="00F52D1B">
        <w:rPr>
          <w:rStyle w:val="StyleUnderline"/>
          <w:highlight w:val="green"/>
        </w:rPr>
        <w:t>Compromising on</w:t>
      </w:r>
      <w:r w:rsidRPr="008274A9">
        <w:rPr>
          <w:rStyle w:val="StyleUnderline"/>
        </w:rPr>
        <w:t xml:space="preserve"> the </w:t>
      </w:r>
      <w:r w:rsidRPr="00F52D1B">
        <w:rPr>
          <w:rStyle w:val="StyleUnderline"/>
          <w:highlight w:val="green"/>
        </w:rPr>
        <w:t>rule of law to grant amnesty</w:t>
      </w:r>
      <w:r w:rsidRPr="00966298">
        <w:rPr>
          <w:sz w:val="12"/>
        </w:rPr>
        <w:t xml:space="preserve"> to millions of illegal immigrants </w:t>
      </w:r>
      <w:r w:rsidRPr="00F52D1B">
        <w:rPr>
          <w:rStyle w:val="StyleUnderline"/>
          <w:highlight w:val="green"/>
        </w:rPr>
        <w:t>is the wrong path to take</w:t>
      </w:r>
      <w:r w:rsidRPr="00966298">
        <w:rPr>
          <w:sz w:val="12"/>
        </w:rPr>
        <w:t>,” she said of the House plan. “</w:t>
      </w:r>
      <w:r w:rsidRPr="00F52D1B">
        <w:rPr>
          <w:rStyle w:val="StyleUnderline"/>
          <w:highlight w:val="green"/>
        </w:rPr>
        <w:t>Congress should focus on border security</w:t>
      </w:r>
      <w:r w:rsidRPr="00966298">
        <w:rPr>
          <w:rStyle w:val="StyleUnderline"/>
        </w:rPr>
        <w:t xml:space="preserve"> </w:t>
      </w:r>
      <w:r w:rsidRPr="00F52D1B">
        <w:rPr>
          <w:rStyle w:val="StyleUnderline"/>
        </w:rPr>
        <w:t>and stop talking about amnesty as a solution</w:t>
      </w:r>
      <w:r w:rsidRPr="00966298">
        <w:rPr>
          <w:sz w:val="12"/>
        </w:rPr>
        <w:t xml:space="preserve">.” In Pennsylvania, Rep. Lou Barletta, the Republican nominee against Democratic Sen. Bob Casey took an equally aggressive approach against his own party’s immigration plan. “I hate it,” he told The Associated Press. “What does it accomplish? It’s amnesty.” Barletta said he has compassion for the children caught up in the immigration debate. But he said he wouldn’t support an immigration bill unless it also blocked employers from hiring immigrants who are in the U.S. illegally, eliminated “sanctuary cities” and ended family-based migration. Barletta said </w:t>
      </w:r>
      <w:r w:rsidRPr="00291622">
        <w:rPr>
          <w:rStyle w:val="Emphasis"/>
          <w:highlight w:val="green"/>
        </w:rPr>
        <w:t>his party should “absolutely” fear a political backlash from its base</w:t>
      </w:r>
      <w:r w:rsidRPr="00966298">
        <w:rPr>
          <w:rStyle w:val="StyleUnderline"/>
        </w:rPr>
        <w:t xml:space="preserve"> </w:t>
      </w:r>
      <w:r w:rsidRPr="00966298">
        <w:rPr>
          <w:sz w:val="12"/>
        </w:rPr>
        <w:t xml:space="preserve">this fall </w:t>
      </w:r>
      <w:r w:rsidRPr="00291622">
        <w:rPr>
          <w:rStyle w:val="StyleUnderline"/>
          <w:highlight w:val="green"/>
        </w:rPr>
        <w:t>should Republicans push through</w:t>
      </w:r>
      <w:r w:rsidRPr="00F52D1B">
        <w:rPr>
          <w:rStyle w:val="StyleUnderline"/>
        </w:rPr>
        <w:t xml:space="preserve"> the current </w:t>
      </w:r>
      <w:r w:rsidRPr="00291622">
        <w:rPr>
          <w:rStyle w:val="StyleUnderline"/>
          <w:highlight w:val="green"/>
        </w:rPr>
        <w:t>compromise</w:t>
      </w:r>
      <w:r w:rsidRPr="00291622">
        <w:rPr>
          <w:sz w:val="12"/>
          <w:highlight w:val="green"/>
        </w:rPr>
        <w:t>.</w:t>
      </w:r>
      <w:r w:rsidRPr="00966298">
        <w:rPr>
          <w:sz w:val="12"/>
        </w:rPr>
        <w:t xml:space="preserve"> Other high-profile Republican candidates avoided questions about the immigration plan altogether, highlighting the political sensitivity of the issue. The Republicans who declined to comment or ignored AP questions included Senate candidates Patrick Morrisey of West Virginia, Josh Hawley of Missouri, Mike Braun of Indiana and Matt Rosendale of Montana. In an election year in which Democrats appear to have an advantage on voter enthusiasm, </w:t>
      </w:r>
      <w:r w:rsidRPr="00291622">
        <w:rPr>
          <w:rStyle w:val="StyleUnderline"/>
          <w:highlight w:val="green"/>
        </w:rPr>
        <w:t xml:space="preserve">Republicans can </w:t>
      </w:r>
      <w:r w:rsidRPr="00291622">
        <w:rPr>
          <w:rStyle w:val="Emphasis"/>
          <w:highlight w:val="green"/>
        </w:rPr>
        <w:t>ill afford</w:t>
      </w:r>
      <w:r w:rsidRPr="00291622">
        <w:rPr>
          <w:rStyle w:val="StyleUnderline"/>
          <w:highlight w:val="green"/>
        </w:rPr>
        <w:t xml:space="preserve"> to alienate</w:t>
      </w:r>
      <w:r w:rsidRPr="00966298">
        <w:rPr>
          <w:sz w:val="12"/>
        </w:rPr>
        <w:t xml:space="preserve"> any voters this fall, particularly </w:t>
      </w:r>
      <w:r w:rsidRPr="00291622">
        <w:rPr>
          <w:rStyle w:val="StyleUnderline"/>
          <w:highlight w:val="green"/>
        </w:rPr>
        <w:t>their most passionate supporters</w:t>
      </w:r>
      <w:r w:rsidRPr="00966298">
        <w:rPr>
          <w:sz w:val="12"/>
        </w:rPr>
        <w:t xml:space="preserve">. Former White House counselor Steve Bannon lobbied against the compromise in private meetings with House conservatives earlier this past week. He warned that </w:t>
      </w:r>
      <w:r w:rsidRPr="008274A9">
        <w:rPr>
          <w:rStyle w:val="Emphasis"/>
          <w:highlight w:val="green"/>
        </w:rPr>
        <w:t>Republicans “will lose the House and Trump will be impeached” if the House backs</w:t>
      </w:r>
      <w:r w:rsidRPr="008274A9">
        <w:rPr>
          <w:rStyle w:val="Emphasis"/>
        </w:rPr>
        <w:t xml:space="preserve"> the </w:t>
      </w:r>
      <w:r w:rsidRPr="008274A9">
        <w:rPr>
          <w:rStyle w:val="Emphasis"/>
          <w:highlight w:val="green"/>
        </w:rPr>
        <w:t>new measure</w:t>
      </w:r>
      <w:r w:rsidRPr="00966298">
        <w:rPr>
          <w:sz w:val="12"/>
        </w:rPr>
        <w:t>, according to Iowa Rep. Steve King, an immigration hard-liner who was in attendance.</w:t>
      </w:r>
    </w:p>
    <w:p w14:paraId="5BCFC6A2" w14:textId="77777777" w:rsidR="00014383" w:rsidRPr="003D4ED7" w:rsidRDefault="00014383" w:rsidP="00014383"/>
    <w:p w14:paraId="5E1E0325" w14:textId="77777777" w:rsidR="00014383" w:rsidRPr="00A775F8" w:rsidRDefault="00014383" w:rsidP="00014383"/>
    <w:p w14:paraId="236F5B10" w14:textId="0A01CC5B" w:rsidR="00014383" w:rsidRDefault="00014383" w:rsidP="006C0250">
      <w:pPr>
        <w:pStyle w:val="Heading3"/>
      </w:pPr>
      <w:r>
        <w:t>Links---Ext---Evangelicals</w:t>
      </w:r>
    </w:p>
    <w:p w14:paraId="02096D25" w14:textId="3EACCCC1" w:rsidR="00014383" w:rsidRDefault="00014383" w:rsidP="00014383"/>
    <w:p w14:paraId="0637D752" w14:textId="274C08AE" w:rsidR="00014383" w:rsidRDefault="00014383" w:rsidP="00014383"/>
    <w:p w14:paraId="3403C502" w14:textId="77777777" w:rsidR="00014383" w:rsidRPr="00014383" w:rsidRDefault="00014383" w:rsidP="00014383">
      <w:pPr>
        <w:pStyle w:val="Heading4"/>
      </w:pPr>
      <w:r>
        <w:t>Trump Hardline on immigration policy key to resiliency with evangelical base</w:t>
      </w:r>
    </w:p>
    <w:p w14:paraId="0FA9AAC2" w14:textId="77777777" w:rsidR="00014383" w:rsidRDefault="00014383" w:rsidP="00014383">
      <w:r w:rsidRPr="00A3358B">
        <w:rPr>
          <w:rStyle w:val="Style13ptBold"/>
        </w:rPr>
        <w:t>Thomson</w:t>
      </w:r>
      <w:r>
        <w:rPr>
          <w:rStyle w:val="Style13ptBold"/>
        </w:rPr>
        <w:t xml:space="preserve"> </w:t>
      </w:r>
      <w:r w:rsidRPr="00A3358B">
        <w:rPr>
          <w:rStyle w:val="Style13ptBold"/>
        </w:rPr>
        <w:t>18</w:t>
      </w:r>
      <w:r w:rsidRPr="00A3358B">
        <w:rPr>
          <w:sz w:val="12"/>
        </w:rPr>
        <w:t xml:space="preserve"> </w:t>
      </w:r>
      <w:r>
        <w:rPr>
          <w:sz w:val="12"/>
        </w:rPr>
        <w:t xml:space="preserve"> </w:t>
      </w:r>
      <w:r>
        <w:t xml:space="preserve">--- </w:t>
      </w:r>
      <w:r w:rsidRPr="00A3358B">
        <w:rPr>
          <w:sz w:val="12"/>
        </w:rPr>
        <w:t>Amelia Thomson-Deveaux is a writer and reporter at FiveThirtyEight, 6-21-2018, "Why Rank-And-File Evangelicals Aren’t Likely To Turn On Trump Over Family Separation," FiveThirtyEight, https://fivethirtyeight.com/features/why-rank-and-file-evangelicals-arent-likely-to-turn-on-trump-over-family-separation/)</w:t>
      </w:r>
    </w:p>
    <w:p w14:paraId="7B087D76" w14:textId="77777777" w:rsidR="00014383" w:rsidRDefault="00014383" w:rsidP="00014383">
      <w:pPr>
        <w:rPr>
          <w:rStyle w:val="StyleUnderline"/>
        </w:rPr>
      </w:pPr>
    </w:p>
    <w:p w14:paraId="0FC1FF6C" w14:textId="77777777" w:rsidR="00014383" w:rsidRPr="00D17ABC" w:rsidRDefault="00014383" w:rsidP="00014383">
      <w:pPr>
        <w:rPr>
          <w:rStyle w:val="Emphasis"/>
        </w:rPr>
      </w:pPr>
      <w:r w:rsidRPr="00C347FC">
        <w:rPr>
          <w:rStyle w:val="StyleUnderline"/>
        </w:rPr>
        <w:t>That deference to law and order is fundamental to the way evangelicals think about immigration policy</w:t>
      </w:r>
      <w:r w:rsidRPr="00D17ABC">
        <w:rPr>
          <w:sz w:val="16"/>
        </w:rPr>
        <w:t xml:space="preserve">. A 2015 poll by LifeWay Research, a Baptist-affiliated research organization, found that </w:t>
      </w:r>
      <w:r w:rsidRPr="00C347FC">
        <w:rPr>
          <w:rStyle w:val="StyleUnderline"/>
        </w:rPr>
        <w:t xml:space="preserve">although </w:t>
      </w:r>
      <w:r w:rsidRPr="00A775F8">
        <w:rPr>
          <w:rStyle w:val="StyleUnderline"/>
          <w:highlight w:val="green"/>
        </w:rPr>
        <w:t xml:space="preserve">a </w:t>
      </w:r>
      <w:r w:rsidRPr="00A775F8">
        <w:rPr>
          <w:rStyle w:val="Emphasis"/>
          <w:highlight w:val="green"/>
        </w:rPr>
        <w:t>strong majority</w:t>
      </w:r>
      <w:r w:rsidRPr="00C347FC">
        <w:rPr>
          <w:rStyle w:val="StyleUnderline"/>
        </w:rPr>
        <w:t xml:space="preserve"> (72 percent) </w:t>
      </w:r>
      <w:r w:rsidRPr="00A775F8">
        <w:rPr>
          <w:rStyle w:val="StyleUnderline"/>
          <w:highlight w:val="green"/>
        </w:rPr>
        <w:t>of</w:t>
      </w:r>
      <w:r w:rsidRPr="00C347FC">
        <w:rPr>
          <w:rStyle w:val="StyleUnderline"/>
        </w:rPr>
        <w:t xml:space="preserve"> </w:t>
      </w:r>
      <w:r w:rsidRPr="00A775F8">
        <w:rPr>
          <w:rStyle w:val="StyleUnderline"/>
          <w:highlight w:val="green"/>
        </w:rPr>
        <w:t>evangelicals agreed</w:t>
      </w:r>
      <w:r w:rsidRPr="00C347FC">
        <w:rPr>
          <w:rStyle w:val="StyleUnderline"/>
        </w:rPr>
        <w:t xml:space="preserve"> that “immigration reform should protect the unity of the immediate family,” even more believed that “</w:t>
      </w:r>
      <w:r w:rsidRPr="00A775F8">
        <w:rPr>
          <w:rStyle w:val="StyleUnderline"/>
          <w:highlight w:val="green"/>
        </w:rPr>
        <w:t>immigration reform should</w:t>
      </w:r>
      <w:r w:rsidRPr="00C347FC">
        <w:rPr>
          <w:rStyle w:val="StyleUnderline"/>
        </w:rPr>
        <w:t xml:space="preserve"> respect the rule of law” (88 percent) and “</w:t>
      </w:r>
      <w:r w:rsidRPr="00A775F8">
        <w:rPr>
          <w:rStyle w:val="StyleUnderline"/>
          <w:highlight w:val="green"/>
        </w:rPr>
        <w:t>guarantee secure national borders” (86 percent</w:t>
      </w:r>
      <w:r w:rsidRPr="00C347FC">
        <w:rPr>
          <w:rStyle w:val="StyleUnderline"/>
        </w:rPr>
        <w:t>). Partisanship and racial anxieties</w:t>
      </w:r>
      <w:r w:rsidRPr="00D17ABC">
        <w:rPr>
          <w:sz w:val="16"/>
        </w:rPr>
        <w:t xml:space="preserve"> are </w:t>
      </w:r>
      <w:r w:rsidRPr="00C347FC">
        <w:rPr>
          <w:rStyle w:val="StyleUnderline"/>
        </w:rPr>
        <w:t>also likely playing a role,</w:t>
      </w:r>
      <w:r w:rsidRPr="00D17ABC">
        <w:rPr>
          <w:sz w:val="16"/>
        </w:rPr>
        <w:t xml:space="preserve"> said Janelle Wong, a political scientist at the University of Maryland and the author of a new book on evangelicals and immigration. “</w:t>
      </w:r>
      <w:r w:rsidRPr="00C347FC">
        <w:rPr>
          <w:rStyle w:val="StyleUnderline"/>
        </w:rPr>
        <w:t>Evangelicals are in a difficult position because of their emphasis on supporting the traditional family,”</w:t>
      </w:r>
      <w:r w:rsidRPr="00D17ABC">
        <w:rPr>
          <w:sz w:val="16"/>
        </w:rPr>
        <w:t xml:space="preserve"> she said. “</w:t>
      </w:r>
      <w:r w:rsidRPr="00C347FC">
        <w:rPr>
          <w:rStyle w:val="StyleUnderline"/>
        </w:rPr>
        <w:t xml:space="preserve">But here, </w:t>
      </w:r>
      <w:r w:rsidRPr="00D17ABC">
        <w:rPr>
          <w:rStyle w:val="StyleUnderline"/>
          <w:highlight w:val="green"/>
        </w:rPr>
        <w:t xml:space="preserve">if you </w:t>
      </w:r>
      <w:r w:rsidRPr="00D17ABC">
        <w:rPr>
          <w:rStyle w:val="Emphasis"/>
          <w:highlight w:val="green"/>
        </w:rPr>
        <w:t>strongly support the president’s</w:t>
      </w:r>
      <w:r w:rsidRPr="00D17ABC">
        <w:rPr>
          <w:rStyle w:val="Emphasis"/>
        </w:rPr>
        <w:t xml:space="preserve"> overall </w:t>
      </w:r>
      <w:r w:rsidRPr="00D17ABC">
        <w:rPr>
          <w:rStyle w:val="Emphasis"/>
          <w:highlight w:val="green"/>
        </w:rPr>
        <w:t>strategy on immigration</w:t>
      </w:r>
      <w:r w:rsidRPr="00D17ABC">
        <w:rPr>
          <w:rStyle w:val="StyleUnderline"/>
          <w:highlight w:val="green"/>
        </w:rPr>
        <w:t xml:space="preserve"> and see immigrants as dangerous lawbreakers</w:t>
      </w:r>
      <w:r w:rsidRPr="00D17ABC">
        <w:rPr>
          <w:sz w:val="16"/>
        </w:rPr>
        <w:t xml:space="preserve"> — </w:t>
      </w:r>
      <w:r w:rsidRPr="00C347FC">
        <w:rPr>
          <w:rStyle w:val="StyleUnderline"/>
        </w:rPr>
        <w:t xml:space="preserve">some even blame the parents for putting their children in this position — </w:t>
      </w:r>
      <w:r w:rsidRPr="00D17ABC">
        <w:rPr>
          <w:rStyle w:val="StyleUnderline"/>
          <w:highlight w:val="green"/>
        </w:rPr>
        <w:t xml:space="preserve">it’s </w:t>
      </w:r>
      <w:r w:rsidRPr="00D17ABC">
        <w:rPr>
          <w:rStyle w:val="Emphasis"/>
          <w:highlight w:val="green"/>
        </w:rPr>
        <w:t>easier to justify.”</w:t>
      </w:r>
      <w:r>
        <w:rPr>
          <w:rStyle w:val="StyleUnderline"/>
        </w:rPr>
        <w:t xml:space="preserve"> </w:t>
      </w:r>
      <w:r w:rsidRPr="00D17ABC">
        <w:rPr>
          <w:sz w:val="16"/>
        </w:rPr>
        <w:t xml:space="preserve">These kinds of arguments won’t necessarily work forever. Past PRRI polling has shown that younger white evangelicals are much likelier than older white evangelicals to believe that immigrants strengthen the country or to agree that immigrants are the victims of discrimination, which may reduce their support for restrictionist immigration policies in the long term. But </w:t>
      </w:r>
      <w:r w:rsidRPr="00A775F8">
        <w:rPr>
          <w:rStyle w:val="StyleUnderline"/>
          <w:highlight w:val="green"/>
        </w:rPr>
        <w:t xml:space="preserve">for now, it seems </w:t>
      </w:r>
      <w:r w:rsidRPr="00D17ABC">
        <w:rPr>
          <w:rStyle w:val="Emphasis"/>
          <w:highlight w:val="green"/>
        </w:rPr>
        <w:t>unlikely that</w:t>
      </w:r>
      <w:r w:rsidRPr="00D17ABC">
        <w:rPr>
          <w:rStyle w:val="Emphasis"/>
        </w:rPr>
        <w:t xml:space="preserve"> the </w:t>
      </w:r>
      <w:r w:rsidRPr="00A775F8">
        <w:rPr>
          <w:rStyle w:val="Emphasis"/>
          <w:highlight w:val="green"/>
        </w:rPr>
        <w:t>controversy</w:t>
      </w:r>
      <w:r w:rsidRPr="00D17ABC">
        <w:rPr>
          <w:rStyle w:val="Emphasis"/>
        </w:rPr>
        <w:t xml:space="preserve"> </w:t>
      </w:r>
      <w:r w:rsidRPr="00A775F8">
        <w:rPr>
          <w:rStyle w:val="Emphasis"/>
          <w:highlight w:val="green"/>
        </w:rPr>
        <w:t>over</w:t>
      </w:r>
      <w:r w:rsidRPr="00D17ABC">
        <w:rPr>
          <w:rStyle w:val="Emphasis"/>
        </w:rPr>
        <w:t xml:space="preserve"> the </w:t>
      </w:r>
      <w:r w:rsidRPr="00A775F8">
        <w:rPr>
          <w:rStyle w:val="Emphasis"/>
        </w:rPr>
        <w:t xml:space="preserve">child separation </w:t>
      </w:r>
      <w:r w:rsidRPr="00D17ABC">
        <w:rPr>
          <w:rStyle w:val="Emphasis"/>
          <w:highlight w:val="green"/>
        </w:rPr>
        <w:t xml:space="preserve">policy will </w:t>
      </w:r>
      <w:r w:rsidRPr="00A775F8">
        <w:rPr>
          <w:rStyle w:val="Emphasis"/>
        </w:rPr>
        <w:t xml:space="preserve">do much — if anything — to </w:t>
      </w:r>
      <w:r w:rsidRPr="00D17ABC">
        <w:rPr>
          <w:rStyle w:val="Emphasis"/>
          <w:highlight w:val="green"/>
        </w:rPr>
        <w:t>diminish Trump’s popularity among this key group.</w:t>
      </w:r>
    </w:p>
    <w:p w14:paraId="2AF5D547" w14:textId="77777777" w:rsidR="00014383" w:rsidRPr="00014383" w:rsidRDefault="00014383" w:rsidP="00014383"/>
    <w:p w14:paraId="3219D711" w14:textId="4B1FF10D" w:rsidR="006C0250" w:rsidRDefault="006C0250" w:rsidP="006C0250">
      <w:pPr>
        <w:pStyle w:val="Heading3"/>
      </w:pPr>
      <w:r>
        <w:t xml:space="preserve">Links---Ext---Trump Perception </w:t>
      </w:r>
    </w:p>
    <w:p w14:paraId="245C77E0" w14:textId="77777777" w:rsidR="006C0250" w:rsidRDefault="006C0250" w:rsidP="006C0250"/>
    <w:p w14:paraId="0A6F97E8" w14:textId="77777777" w:rsidR="006C0250" w:rsidRPr="006C0250" w:rsidRDefault="006C0250" w:rsidP="006C0250">
      <w:pPr>
        <w:rPr>
          <w:rStyle w:val="Style13ptBold"/>
        </w:rPr>
      </w:pPr>
      <w:r>
        <w:rPr>
          <w:rStyle w:val="Style13ptBold"/>
        </w:rPr>
        <w:t>Trump perceives base support as key and views immigration hardline as key to maintain it</w:t>
      </w:r>
    </w:p>
    <w:p w14:paraId="7623565A" w14:textId="77777777" w:rsidR="006C0250" w:rsidRPr="008B3DD0" w:rsidRDefault="006C0250" w:rsidP="006C0250">
      <w:pPr>
        <w:rPr>
          <w:sz w:val="14"/>
        </w:rPr>
      </w:pPr>
      <w:r>
        <w:rPr>
          <w:rStyle w:val="Style13ptBold"/>
        </w:rPr>
        <w:t xml:space="preserve">Lucy, 18 --- </w:t>
      </w:r>
      <w:r>
        <w:rPr>
          <w:sz w:val="14"/>
        </w:rPr>
        <w:t xml:space="preserve">CATHERINE LUCEY, JONATHAN LEMIRE and JILL COLVIN, </w:t>
      </w:r>
      <w:r w:rsidRPr="008B3DD0">
        <w:rPr>
          <w:sz w:val="14"/>
        </w:rPr>
        <w:t>Associated Press,</w:t>
      </w:r>
      <w:r>
        <w:rPr>
          <w:sz w:val="14"/>
        </w:rPr>
        <w:t xml:space="preserve"> 6/19, </w:t>
      </w:r>
      <w:r w:rsidRPr="008B3DD0">
        <w:rPr>
          <w:sz w:val="14"/>
        </w:rPr>
        <w:t xml:space="preserve"> “With eyes on midterms, Trump embraces immigration fight,” 2018, </w:t>
      </w:r>
      <w:hyperlink r:id="rId25" w:history="1">
        <w:r w:rsidRPr="008B3DD0">
          <w:rPr>
            <w:rStyle w:val="Hyperlink"/>
            <w:sz w:val="14"/>
          </w:rPr>
          <w:t>https://www.myndnow.com/news/with-eyes-on-midterms-trump-embraces-immigration-fight/1249769554</w:t>
        </w:r>
      </w:hyperlink>
      <w:r w:rsidRPr="008B3DD0">
        <w:rPr>
          <w:sz w:val="14"/>
        </w:rPr>
        <w:t>)</w:t>
      </w:r>
    </w:p>
    <w:p w14:paraId="44B4A7F1" w14:textId="77777777" w:rsidR="006C0250" w:rsidRPr="00D64F71" w:rsidRDefault="006C0250" w:rsidP="006C0250">
      <w:pPr>
        <w:rPr>
          <w:rStyle w:val="Emphasis"/>
        </w:rPr>
      </w:pPr>
      <w:r w:rsidRPr="00764DC3">
        <w:rPr>
          <w:sz w:val="14"/>
        </w:rPr>
        <w:t xml:space="preserve">Calling the shots as his West Wing clears out, President Donald </w:t>
      </w:r>
      <w:r w:rsidRPr="00FB48FB">
        <w:rPr>
          <w:rStyle w:val="StyleUnderline"/>
          <w:highlight w:val="green"/>
        </w:rPr>
        <w:t>Trump</w:t>
      </w:r>
      <w:r w:rsidRPr="00C0588D">
        <w:rPr>
          <w:rStyle w:val="Emphasis"/>
          <w:highlight w:val="green"/>
        </w:rPr>
        <w:t xml:space="preserve"> </w:t>
      </w:r>
      <w:r w:rsidRPr="00D64F71">
        <w:rPr>
          <w:rStyle w:val="Emphasis"/>
          <w:highlight w:val="green"/>
        </w:rPr>
        <w:t>sees his hard-line immigration stance as a winning</w:t>
      </w:r>
      <w:r w:rsidRPr="00C0588D">
        <w:rPr>
          <w:rStyle w:val="Emphasis"/>
          <w:highlight w:val="green"/>
        </w:rPr>
        <w:t xml:space="preserve"> issue</w:t>
      </w:r>
      <w:r w:rsidRPr="008B3DD0">
        <w:rPr>
          <w:rStyle w:val="StyleUnderline"/>
        </w:rPr>
        <w:t xml:space="preserve"> heading into a midterm election </w:t>
      </w:r>
      <w:r w:rsidRPr="00EA5A46">
        <w:rPr>
          <w:rStyle w:val="StyleUnderline"/>
          <w:highlight w:val="green"/>
        </w:rPr>
        <w:t xml:space="preserve">he </w:t>
      </w:r>
      <w:r w:rsidRPr="00C0588D">
        <w:rPr>
          <w:rStyle w:val="Emphasis"/>
          <w:highlight w:val="green"/>
        </w:rPr>
        <w:t>views as a referendum</w:t>
      </w:r>
      <w:r w:rsidRPr="00FB48FB">
        <w:rPr>
          <w:rStyle w:val="StyleUnderline"/>
          <w:highlight w:val="green"/>
        </w:rPr>
        <w:t xml:space="preserve"> on his protectionist policies</w:t>
      </w:r>
      <w:r w:rsidRPr="008B3DD0">
        <w:rPr>
          <w:rStyle w:val="StyleUnderline"/>
        </w:rPr>
        <w:t>.</w:t>
      </w:r>
      <w:r>
        <w:rPr>
          <w:rStyle w:val="StyleUnderline"/>
        </w:rPr>
        <w:t xml:space="preserve"> </w:t>
      </w:r>
      <w:r w:rsidRPr="00D64F71">
        <w:rPr>
          <w:sz w:val="14"/>
          <w:highlight w:val="green"/>
        </w:rPr>
        <w:t>"</w:t>
      </w:r>
      <w:r w:rsidRPr="00D64F71">
        <w:rPr>
          <w:rStyle w:val="StyleUnderline"/>
          <w:highlight w:val="green"/>
        </w:rPr>
        <w:t>You have to stand for something," Trump declared</w:t>
      </w:r>
      <w:r w:rsidRPr="00764DC3">
        <w:rPr>
          <w:sz w:val="14"/>
        </w:rPr>
        <w:t xml:space="preserve"> Tuesday, </w:t>
      </w:r>
      <w:r w:rsidRPr="00D64F71">
        <w:rPr>
          <w:rStyle w:val="StyleUnderline"/>
          <w:highlight w:val="green"/>
        </w:rPr>
        <w:t>as he defended his</w:t>
      </w:r>
      <w:r w:rsidRPr="00D64F71">
        <w:rPr>
          <w:rStyle w:val="StyleUnderline"/>
        </w:rPr>
        <w:t xml:space="preserve"> administration's </w:t>
      </w:r>
      <w:r w:rsidRPr="00D64F71">
        <w:rPr>
          <w:rStyle w:val="StyleUnderline"/>
          <w:highlight w:val="green"/>
        </w:rPr>
        <w:t>immigration policy</w:t>
      </w:r>
      <w:r w:rsidRPr="008B3DD0">
        <w:rPr>
          <w:rStyle w:val="StyleUnderline"/>
        </w:rPr>
        <w:t xml:space="preserve"> amid mounting criticism</w:t>
      </w:r>
      <w:r w:rsidRPr="00764DC3">
        <w:rPr>
          <w:sz w:val="14"/>
        </w:rPr>
        <w:t xml:space="preserve"> over the forced separation of children from their parents at the U.S.-Mexico border. The chorus of condemnation includes Democrats, as well as Republicans, who are increasingly worried that reports about bereft children taken from their parents could damage the GOP's chances in November. Still, </w:t>
      </w:r>
      <w:r w:rsidRPr="00EA5A46">
        <w:rPr>
          <w:rStyle w:val="Emphasis"/>
          <w:highlight w:val="green"/>
        </w:rPr>
        <w:t>Trump believes that his immigration pledges helped win him the presidency and that his most loyal supporters want him to follow through</w:t>
      </w:r>
      <w:r w:rsidRPr="00FB48FB">
        <w:rPr>
          <w:sz w:val="14"/>
          <w:highlight w:val="green"/>
        </w:rPr>
        <w:t>.</w:t>
      </w:r>
      <w:r w:rsidRPr="00764DC3">
        <w:rPr>
          <w:sz w:val="14"/>
        </w:rPr>
        <w:t xml:space="preserve"> He made a rare trip to Capitol Hill late Tuesday to meet with GOP legislators and endorse a pair of bills that would keep detained families together, among other changes, but </w:t>
      </w:r>
      <w:r w:rsidRPr="00FB48FB">
        <w:rPr>
          <w:rStyle w:val="StyleUnderline"/>
          <w:highlight w:val="green"/>
        </w:rPr>
        <w:t xml:space="preserve">he remains </w:t>
      </w:r>
      <w:r w:rsidRPr="00D64F71">
        <w:rPr>
          <w:rStyle w:val="Emphasis"/>
          <w:highlight w:val="green"/>
        </w:rPr>
        <w:t>confident that projecting</w:t>
      </w:r>
      <w:r w:rsidRPr="00D64F71">
        <w:rPr>
          <w:rStyle w:val="Emphasis"/>
        </w:rPr>
        <w:t xml:space="preserve"> </w:t>
      </w:r>
      <w:r w:rsidRPr="00D64F71">
        <w:rPr>
          <w:rStyle w:val="Emphasis"/>
          <w:highlight w:val="green"/>
        </w:rPr>
        <w:t>toughness on immigration is</w:t>
      </w:r>
      <w:r w:rsidRPr="00D64F71">
        <w:rPr>
          <w:rStyle w:val="Emphasis"/>
        </w:rPr>
        <w:t xml:space="preserve"> the </w:t>
      </w:r>
      <w:r w:rsidRPr="00D64F71">
        <w:rPr>
          <w:rStyle w:val="Emphasis"/>
          <w:highlight w:val="green"/>
        </w:rPr>
        <w:t>right</w:t>
      </w:r>
      <w:r w:rsidRPr="00D64F71">
        <w:rPr>
          <w:rStyle w:val="Emphasis"/>
        </w:rPr>
        <w:t xml:space="preserve"> </w:t>
      </w:r>
      <w:r w:rsidRPr="00D64F71">
        <w:rPr>
          <w:rStyle w:val="Emphasis"/>
          <w:highlight w:val="green"/>
        </w:rPr>
        <w:t>cal</w:t>
      </w:r>
      <w:r w:rsidRPr="00C6173B">
        <w:rPr>
          <w:rStyle w:val="StyleUnderline"/>
          <w:highlight w:val="green"/>
        </w:rPr>
        <w:t>l</w:t>
      </w:r>
      <w:r w:rsidRPr="00C6173B">
        <w:rPr>
          <w:sz w:val="14"/>
          <w:highlight w:val="green"/>
        </w:rPr>
        <w:t>,</w:t>
      </w:r>
      <w:r w:rsidRPr="00764DC3">
        <w:rPr>
          <w:sz w:val="14"/>
        </w:rPr>
        <w:t xml:space="preserve"> said five White House officials and outside advisers who spoke on condition of anonymity because they were not authorized to speak publicly. "</w:t>
      </w:r>
      <w:r w:rsidRPr="008B3DD0">
        <w:rPr>
          <w:rStyle w:val="StyleUnderline"/>
        </w:rPr>
        <w:t xml:space="preserve">It's amazing how people are surprised that </w:t>
      </w:r>
      <w:r w:rsidRPr="00C6173B">
        <w:rPr>
          <w:rStyle w:val="StyleUnderline"/>
          <w:highlight w:val="green"/>
        </w:rPr>
        <w:t>he's keeping the promises he made on the campaign</w:t>
      </w:r>
      <w:r w:rsidRPr="008B3DD0">
        <w:rPr>
          <w:rStyle w:val="StyleUnderline"/>
        </w:rPr>
        <w:t xml:space="preserve"> trail now</w:t>
      </w:r>
      <w:r w:rsidRPr="00764DC3">
        <w:rPr>
          <w:sz w:val="14"/>
        </w:rPr>
        <w:t xml:space="preserve">," said Trump political adviser Bill Stepien. While the White House signaled Trump may be open to a narrow fix to deal with the problem, the president spent the day stressing immigration policies that he has championed throughout his surprise political career. He has resisted calls to reverse the separation policy, saying any change must come through Congress. In a speech to a business group earlier Tuesday, </w:t>
      </w:r>
      <w:r w:rsidRPr="00FB48FB">
        <w:rPr>
          <w:rStyle w:val="StyleUnderline"/>
          <w:highlight w:val="green"/>
        </w:rPr>
        <w:t>Trump</w:t>
      </w:r>
      <w:r w:rsidRPr="00764DC3">
        <w:rPr>
          <w:sz w:val="14"/>
        </w:rPr>
        <w:t xml:space="preserve"> said he wanted to see legislation deal with family separation, which, he said, "We don't want." He also </w:t>
      </w:r>
      <w:r w:rsidRPr="00FB48FB">
        <w:rPr>
          <w:rStyle w:val="StyleUnderline"/>
          <w:highlight w:val="green"/>
        </w:rPr>
        <w:t>emphasized</w:t>
      </w:r>
      <w:r w:rsidRPr="00FB48FB">
        <w:rPr>
          <w:sz w:val="14"/>
          <w:highlight w:val="green"/>
        </w:rPr>
        <w:t xml:space="preserve"> </w:t>
      </w:r>
      <w:r w:rsidRPr="00FB48FB">
        <w:rPr>
          <w:rStyle w:val="StyleUnderline"/>
          <w:highlight w:val="green"/>
        </w:rPr>
        <w:t>border security</w:t>
      </w:r>
      <w:r w:rsidRPr="008B3DD0">
        <w:rPr>
          <w:rStyle w:val="StyleUnderline"/>
        </w:rPr>
        <w:t xml:space="preserve"> </w:t>
      </w:r>
      <w:r w:rsidRPr="00FB48FB">
        <w:rPr>
          <w:rStyle w:val="StyleUnderline"/>
          <w:highlight w:val="green"/>
        </w:rPr>
        <w:t>and</w:t>
      </w:r>
      <w:r w:rsidRPr="008B3DD0">
        <w:rPr>
          <w:rStyle w:val="StyleUnderline"/>
        </w:rPr>
        <w:t xml:space="preserve"> again </w:t>
      </w:r>
      <w:r w:rsidRPr="00FB48FB">
        <w:rPr>
          <w:rStyle w:val="StyleUnderline"/>
          <w:highlight w:val="green"/>
        </w:rPr>
        <w:t>made the</w:t>
      </w:r>
      <w:r w:rsidRPr="008B3DD0">
        <w:rPr>
          <w:rStyle w:val="StyleUnderline"/>
        </w:rPr>
        <w:t xml:space="preserve"> false </w:t>
      </w:r>
      <w:r w:rsidRPr="00FB48FB">
        <w:rPr>
          <w:rStyle w:val="StyleUnderline"/>
          <w:highlight w:val="green"/>
        </w:rPr>
        <w:t>argument that Dem</w:t>
      </w:r>
      <w:r w:rsidRPr="008B3DD0">
        <w:rPr>
          <w:rStyle w:val="StyleUnderline"/>
        </w:rPr>
        <w:t xml:space="preserve">ocrats </w:t>
      </w:r>
      <w:r w:rsidRPr="00FB48FB">
        <w:rPr>
          <w:rStyle w:val="StyleUnderline"/>
          <w:highlight w:val="green"/>
        </w:rPr>
        <w:t>are to blame</w:t>
      </w:r>
      <w:r w:rsidRPr="008B3DD0">
        <w:rPr>
          <w:rStyle w:val="StyleUnderline"/>
        </w:rPr>
        <w:t xml:space="preserve"> for the family separation problem</w:t>
      </w:r>
      <w:r w:rsidRPr="00764DC3">
        <w:rPr>
          <w:sz w:val="14"/>
        </w:rPr>
        <w:t xml:space="preserve">. Said Trump: "Politically correct or not, we have a country that needs security, that needs safety, that has to be protected." Several </w:t>
      </w:r>
      <w:r w:rsidRPr="00EA5A46">
        <w:rPr>
          <w:rStyle w:val="StyleUnderline"/>
        </w:rPr>
        <w:t>White House</w:t>
      </w:r>
      <w:r w:rsidRPr="00764DC3">
        <w:rPr>
          <w:sz w:val="14"/>
        </w:rPr>
        <w:t xml:space="preserve"> aides, led by adviser Stephen </w:t>
      </w:r>
      <w:r w:rsidRPr="008B3DD0">
        <w:rPr>
          <w:rStyle w:val="StyleUnderline"/>
        </w:rPr>
        <w:t>Miller</w:t>
      </w:r>
      <w:r w:rsidRPr="00764DC3">
        <w:rPr>
          <w:sz w:val="14"/>
        </w:rPr>
        <w:t xml:space="preserve">, </w:t>
      </w:r>
      <w:r w:rsidRPr="008B3DD0">
        <w:rPr>
          <w:rStyle w:val="StyleUnderline"/>
        </w:rPr>
        <w:t xml:space="preserve">have encouraged </w:t>
      </w:r>
      <w:r w:rsidRPr="00EA5A46">
        <w:rPr>
          <w:rStyle w:val="StyleUnderline"/>
          <w:highlight w:val="green"/>
        </w:rPr>
        <w:t>the president</w:t>
      </w:r>
      <w:r w:rsidRPr="008B3DD0">
        <w:rPr>
          <w:rStyle w:val="StyleUnderline"/>
        </w:rPr>
        <w:t xml:space="preserve"> to </w:t>
      </w:r>
      <w:r w:rsidRPr="00EA5A46">
        <w:rPr>
          <w:rStyle w:val="StyleUnderline"/>
          <w:highlight w:val="green"/>
        </w:rPr>
        <w:t xml:space="preserve">make immigration a </w:t>
      </w:r>
      <w:r w:rsidRPr="00EA5A46">
        <w:rPr>
          <w:rStyle w:val="Emphasis"/>
          <w:highlight w:val="green"/>
        </w:rPr>
        <w:t>defining issue</w:t>
      </w:r>
      <w:r w:rsidRPr="008B3DD0">
        <w:rPr>
          <w:rStyle w:val="StyleUnderline"/>
        </w:rPr>
        <w:t xml:space="preserve"> for the midterms</w:t>
      </w:r>
      <w:r w:rsidRPr="00764DC3">
        <w:rPr>
          <w:sz w:val="14"/>
        </w:rPr>
        <w:t xml:space="preserve">. </w:t>
      </w:r>
      <w:r w:rsidRPr="008B3DD0">
        <w:rPr>
          <w:rStyle w:val="StyleUnderline"/>
        </w:rPr>
        <w:t xml:space="preserve">And </w:t>
      </w:r>
      <w:r w:rsidRPr="00FB48FB">
        <w:rPr>
          <w:rStyle w:val="StyleUnderline"/>
          <w:highlight w:val="green"/>
        </w:rPr>
        <w:t xml:space="preserve">Trump has told advisers he </w:t>
      </w:r>
      <w:r w:rsidRPr="00D64F71">
        <w:rPr>
          <w:rStyle w:val="Emphasis"/>
          <w:highlight w:val="green"/>
        </w:rPr>
        <w:t>believes he looks strong</w:t>
      </w:r>
      <w:r w:rsidRPr="00FB48FB">
        <w:rPr>
          <w:rStyle w:val="StyleUnderline"/>
          <w:highlight w:val="green"/>
        </w:rPr>
        <w:t xml:space="preserve"> </w:t>
      </w:r>
      <w:r w:rsidRPr="00FB48FB">
        <w:rPr>
          <w:rStyle w:val="StyleUnderline"/>
        </w:rPr>
        <w:t xml:space="preserve">on the matter, </w:t>
      </w:r>
      <w:r w:rsidRPr="00FB48FB">
        <w:rPr>
          <w:rStyle w:val="StyleUnderline"/>
          <w:highlight w:val="green"/>
        </w:rPr>
        <w:t xml:space="preserve">suggesting that it could be a </w:t>
      </w:r>
      <w:r w:rsidRPr="00D64F71">
        <w:rPr>
          <w:rStyle w:val="Emphasis"/>
          <w:highlight w:val="green"/>
        </w:rPr>
        <w:t>winning culture war</w:t>
      </w:r>
      <w:r w:rsidRPr="00764DC3">
        <w:rPr>
          <w:sz w:val="14"/>
        </w:rPr>
        <w:t xml:space="preserve"> issue much like his attacks on NFL players who take a knee for the national anthem. Former Trump senior adviser Steve </w:t>
      </w:r>
      <w:r w:rsidRPr="00D64F71">
        <w:t>Bannon said</w:t>
      </w:r>
      <w:r w:rsidRPr="008B3DD0">
        <w:rPr>
          <w:rStyle w:val="StyleUnderline"/>
        </w:rPr>
        <w:t xml:space="preserve"> </w:t>
      </w:r>
      <w:r w:rsidRPr="00D64F71">
        <w:rPr>
          <w:rStyle w:val="StyleUnderline"/>
          <w:highlight w:val="green"/>
        </w:rPr>
        <w:t xml:space="preserve">the president </w:t>
      </w:r>
      <w:r w:rsidRPr="00D64F71">
        <w:rPr>
          <w:rStyle w:val="Emphasis"/>
          <w:highlight w:val="green"/>
        </w:rPr>
        <w:t>is</w:t>
      </w:r>
      <w:r w:rsidRPr="00D64F71">
        <w:rPr>
          <w:rStyle w:val="Emphasis"/>
        </w:rPr>
        <w:t xml:space="preserve"> </w:t>
      </w:r>
      <w:r w:rsidRPr="00D64F71">
        <w:rPr>
          <w:rStyle w:val="Emphasis"/>
          <w:highlight w:val="green"/>
        </w:rPr>
        <w:t>emphasizing</w:t>
      </w:r>
      <w:r w:rsidRPr="00D64F71">
        <w:rPr>
          <w:rStyle w:val="Emphasis"/>
        </w:rPr>
        <w:t xml:space="preserve"> </w:t>
      </w:r>
      <w:r w:rsidRPr="00D64F71">
        <w:rPr>
          <w:rStyle w:val="Emphasis"/>
          <w:highlight w:val="green"/>
        </w:rPr>
        <w:t>the policies that brought him to the White House</w:t>
      </w:r>
    </w:p>
    <w:p w14:paraId="528188EB" w14:textId="22608B56" w:rsidR="00896ECF" w:rsidRDefault="006C0250" w:rsidP="006C0250">
      <w:pPr>
        <w:pStyle w:val="Heading3"/>
      </w:pPr>
      <w:r>
        <w:t>Links---A2:  Assumes Illegal Immigration</w:t>
      </w:r>
    </w:p>
    <w:p w14:paraId="6CCE24B4" w14:textId="3B62EBA7" w:rsidR="006C0250" w:rsidRDefault="006C0250" w:rsidP="006C0250"/>
    <w:p w14:paraId="5CF72CA0" w14:textId="77777777" w:rsidR="006C0250" w:rsidRPr="006C0250" w:rsidRDefault="006C0250" w:rsidP="006C0250"/>
    <w:p w14:paraId="037F64E4" w14:textId="0DC8E4ED" w:rsidR="00537794" w:rsidRPr="0096717B" w:rsidRDefault="006C0250" w:rsidP="00537794">
      <w:pPr>
        <w:pStyle w:val="Heading4"/>
      </w:pPr>
      <w:r>
        <w:t>Its not just unauthorized immigration – expanding legal immigration links just as much</w:t>
      </w:r>
    </w:p>
    <w:p w14:paraId="49C76433" w14:textId="77777777" w:rsidR="00896ECF" w:rsidRDefault="00896ECF" w:rsidP="00896ECF"/>
    <w:p w14:paraId="3B65B47E" w14:textId="77777777" w:rsidR="00896ECF" w:rsidRDefault="00896ECF" w:rsidP="00896ECF">
      <w:r w:rsidRPr="001C64E0">
        <w:rPr>
          <w:rStyle w:val="Style13ptBold"/>
        </w:rPr>
        <w:t>Lind 18</w:t>
      </w:r>
      <w:r>
        <w:rPr>
          <w:rStyle w:val="Style13ptBold"/>
        </w:rPr>
        <w:t>---</w:t>
      </w:r>
      <w:r w:rsidRPr="001C64E0">
        <w:t>Dara, policy and politics reporter, "The immigration battle Donald Trump has already won" Vox</w:t>
      </w:r>
      <w:r>
        <w:t xml:space="preserve">, </w:t>
      </w:r>
      <w:r w:rsidRPr="001C64E0">
        <w:t>February 14</w:t>
      </w:r>
      <w:r>
        <w:t xml:space="preserve">, </w:t>
      </w:r>
      <w:r w:rsidRPr="001C64E0">
        <w:t>https://www.vox.com/2018/2/14/17012358/immigration-congress-trump-daca</w:t>
      </w:r>
      <w:r>
        <w:t>]</w:t>
      </w:r>
    </w:p>
    <w:p w14:paraId="47CA0B75" w14:textId="77777777" w:rsidR="00896ECF" w:rsidRPr="001C64E0" w:rsidRDefault="00896ECF" w:rsidP="00896ECF">
      <w:pPr>
        <w:rPr>
          <w:sz w:val="16"/>
        </w:rPr>
      </w:pPr>
      <w:r w:rsidRPr="00745C7B">
        <w:rPr>
          <w:rStyle w:val="StyleUnderline"/>
        </w:rPr>
        <w:t>Remember when both parties liked legal immigration</w:t>
      </w:r>
      <w:r w:rsidRPr="001C64E0">
        <w:rPr>
          <w:sz w:val="16"/>
        </w:rPr>
        <w:t xml:space="preserve">? Way back in ... 2015? </w:t>
      </w:r>
      <w:r w:rsidRPr="00745C7B">
        <w:rPr>
          <w:rStyle w:val="StyleUnderline"/>
        </w:rPr>
        <w:t>For more than a decade</w:t>
      </w:r>
      <w:r w:rsidRPr="001C64E0">
        <w:rPr>
          <w:sz w:val="16"/>
        </w:rPr>
        <w:t xml:space="preserve"> — ever since the Bush administration failed to pass comprehensive immigration reform in 2006 and 2007 — </w:t>
      </w:r>
      <w:r w:rsidRPr="00745C7B">
        <w:rPr>
          <w:rStyle w:val="StyleUnderline"/>
        </w:rPr>
        <w:t>conventional wisdom has said that Congress can’t pass immigration bills because of the “amnesty” problem</w:t>
      </w:r>
      <w:r w:rsidRPr="001C64E0">
        <w:rPr>
          <w:sz w:val="16"/>
        </w:rPr>
        <w:t xml:space="preserve">. </w:t>
      </w:r>
      <w:r w:rsidRPr="00745C7B">
        <w:rPr>
          <w:rStyle w:val="StyleUnderline"/>
        </w:rPr>
        <w:t xml:space="preserve">Any proposal to legalize </w:t>
      </w:r>
      <w:r w:rsidRPr="001C64E0">
        <w:rPr>
          <w:sz w:val="16"/>
        </w:rPr>
        <w:t xml:space="preserve">some or all of the 11 million </w:t>
      </w:r>
      <w:r w:rsidRPr="00745C7B">
        <w:rPr>
          <w:rStyle w:val="StyleUnderline"/>
        </w:rPr>
        <w:t>unauthorized immigrants</w:t>
      </w:r>
      <w:r w:rsidRPr="001C64E0">
        <w:rPr>
          <w:sz w:val="16"/>
        </w:rPr>
        <w:t xml:space="preserve"> living in the US </w:t>
      </w:r>
      <w:r w:rsidRPr="00745C7B">
        <w:rPr>
          <w:rStyle w:val="StyleUnderline"/>
        </w:rPr>
        <w:t>would be toxic to many Republicans</w:t>
      </w:r>
      <w:r w:rsidRPr="001C64E0">
        <w:rPr>
          <w:sz w:val="16"/>
        </w:rPr>
        <w:t xml:space="preserve">; any proposal without any legalization would be toxic to many Democrats. Rahm </w:t>
      </w:r>
      <w:r w:rsidRPr="00745C7B">
        <w:rPr>
          <w:rStyle w:val="StyleUnderline"/>
        </w:rPr>
        <w:t>Emanuel</w:t>
      </w:r>
      <w:r w:rsidRPr="001C64E0">
        <w:rPr>
          <w:sz w:val="16"/>
        </w:rPr>
        <w:t xml:space="preserve">, who was chief of staff in the early years of the Obama White House, famously </w:t>
      </w:r>
      <w:r w:rsidRPr="00745C7B">
        <w:rPr>
          <w:rStyle w:val="StyleUnderline"/>
        </w:rPr>
        <w:t>said that</w:t>
      </w:r>
      <w:r w:rsidRPr="001C64E0">
        <w:rPr>
          <w:sz w:val="16"/>
        </w:rPr>
        <w:t xml:space="preserve"> “</w:t>
      </w:r>
      <w:r w:rsidRPr="00182638">
        <w:rPr>
          <w:rStyle w:val="StyleUnderline"/>
          <w:highlight w:val="cyan"/>
        </w:rPr>
        <w:t xml:space="preserve">immigration is the </w:t>
      </w:r>
      <w:r w:rsidRPr="00896ECF">
        <w:rPr>
          <w:rStyle w:val="Emphasis"/>
          <w:highlight w:val="cyan"/>
        </w:rPr>
        <w:t>third rail of politics</w:t>
      </w:r>
      <w:r w:rsidRPr="001C64E0">
        <w:rPr>
          <w:sz w:val="16"/>
        </w:rPr>
        <w:t xml:space="preserve">,” </w:t>
      </w:r>
      <w:r w:rsidRPr="00745C7B">
        <w:rPr>
          <w:rStyle w:val="StyleUnderline"/>
        </w:rPr>
        <w:t>but he meant unauthorized immigration</w:t>
      </w:r>
      <w:r w:rsidRPr="001C64E0">
        <w:rPr>
          <w:sz w:val="16"/>
        </w:rPr>
        <w:t xml:space="preserve"> (or rather, what to do about unauthorized immigrants). </w:t>
      </w:r>
      <w:r w:rsidRPr="00745C7B">
        <w:rPr>
          <w:rStyle w:val="StyleUnderline"/>
        </w:rPr>
        <w:t>Legal immigration was a tricky policy issue that business and labor fought over,</w:t>
      </w:r>
      <w:r w:rsidRPr="001C64E0">
        <w:rPr>
          <w:sz w:val="16"/>
        </w:rPr>
        <w:t xml:space="preserve"> but it wasn’t going to cost any votes on the Senate floor or in elections. </w:t>
      </w:r>
      <w:r w:rsidRPr="00745C7B">
        <w:rPr>
          <w:rStyle w:val="Emphasis"/>
        </w:rPr>
        <w:t>That era is over</w:t>
      </w:r>
      <w:r w:rsidRPr="001C64E0">
        <w:rPr>
          <w:sz w:val="16"/>
        </w:rPr>
        <w:t xml:space="preserve">. In the midst of a messy Senate debate over immigration policy, </w:t>
      </w:r>
      <w:r w:rsidRPr="00182638">
        <w:rPr>
          <w:rStyle w:val="Emphasis"/>
          <w:highlight w:val="cyan"/>
        </w:rPr>
        <w:t>it’s</w:t>
      </w:r>
      <w:r w:rsidRPr="00745C7B">
        <w:rPr>
          <w:rStyle w:val="Emphasis"/>
        </w:rPr>
        <w:t xml:space="preserve"> now </w:t>
      </w:r>
      <w:r w:rsidRPr="00182638">
        <w:rPr>
          <w:rStyle w:val="Emphasis"/>
          <w:highlight w:val="cyan"/>
        </w:rPr>
        <w:t>clear that the most contentious question</w:t>
      </w:r>
      <w:r w:rsidRPr="001C64E0">
        <w:rPr>
          <w:sz w:val="16"/>
        </w:rPr>
        <w:t xml:space="preserve"> in Congress </w:t>
      </w:r>
      <w:r w:rsidRPr="00182638">
        <w:rPr>
          <w:rStyle w:val="Emphasis"/>
          <w:highlight w:val="cyan"/>
        </w:rPr>
        <w:t>is</w:t>
      </w:r>
      <w:r w:rsidRPr="001C64E0">
        <w:rPr>
          <w:sz w:val="16"/>
        </w:rPr>
        <w:t xml:space="preserve"> one that’s been dormant in legislative fights for years: </w:t>
      </w:r>
      <w:r w:rsidRPr="00745C7B">
        <w:rPr>
          <w:rStyle w:val="Emphasis"/>
        </w:rPr>
        <w:t xml:space="preserve">whether or not to cut </w:t>
      </w:r>
      <w:r w:rsidRPr="00182638">
        <w:rPr>
          <w:rStyle w:val="Emphasis"/>
          <w:highlight w:val="cyan"/>
        </w:rPr>
        <w:t>legal immigration</w:t>
      </w:r>
      <w:r w:rsidRPr="001C64E0">
        <w:rPr>
          <w:sz w:val="16"/>
        </w:rPr>
        <w:t xml:space="preserve">. This is almost entirely the doing of President Donald </w:t>
      </w:r>
      <w:r w:rsidRPr="00182638">
        <w:rPr>
          <w:rStyle w:val="StyleUnderline"/>
          <w:highlight w:val="cyan"/>
        </w:rPr>
        <w:t>Trump</w:t>
      </w:r>
      <w:r w:rsidRPr="001C64E0">
        <w:rPr>
          <w:sz w:val="16"/>
        </w:rPr>
        <w:t xml:space="preserve">. Over the course of two and a half years, as a candidate, nominee, and now president, </w:t>
      </w:r>
      <w:r w:rsidRPr="00745C7B">
        <w:rPr>
          <w:rStyle w:val="StyleUnderline"/>
        </w:rPr>
        <w:t xml:space="preserve">he’s </w:t>
      </w:r>
      <w:r w:rsidRPr="00182638">
        <w:rPr>
          <w:rStyle w:val="StyleUnderline"/>
          <w:highlight w:val="cyan"/>
        </w:rPr>
        <w:t>turned a fringe right-wing view into the heart of the</w:t>
      </w:r>
      <w:r w:rsidRPr="001C64E0">
        <w:rPr>
          <w:sz w:val="16"/>
        </w:rPr>
        <w:t xml:space="preserve"> current congressional </w:t>
      </w:r>
      <w:r w:rsidRPr="00182638">
        <w:rPr>
          <w:rStyle w:val="StyleUnderline"/>
          <w:highlight w:val="cyan"/>
        </w:rPr>
        <w:t>debate over immigration</w:t>
      </w:r>
      <w:r w:rsidRPr="001C64E0">
        <w:rPr>
          <w:sz w:val="16"/>
        </w:rPr>
        <w:t xml:space="preserve">. Republicans in Congress themselves might still be in denial; they still say they don’t support cutting legal immigration, even as they back bills that do just that. But the earth has shifted under their feet. </w:t>
      </w:r>
      <w:r w:rsidRPr="00CE6409">
        <w:rPr>
          <w:rStyle w:val="StyleUnderline"/>
          <w:highlight w:val="cyan"/>
        </w:rPr>
        <w:t xml:space="preserve">Trump has taken their party in a </w:t>
      </w:r>
      <w:r w:rsidRPr="00CE6409">
        <w:rPr>
          <w:rStyle w:val="StyleUnderline"/>
        </w:rPr>
        <w:t>populist</w:t>
      </w:r>
      <w:r w:rsidRPr="00CE6409">
        <w:rPr>
          <w:rStyle w:val="StyleUnderline"/>
          <w:highlight w:val="cyan"/>
        </w:rPr>
        <w:t>, restrictionist direction</w:t>
      </w:r>
      <w:r w:rsidRPr="001C64E0">
        <w:rPr>
          <w:sz w:val="16"/>
        </w:rPr>
        <w:t xml:space="preserve"> that business interests, “skills-based immigration” champions, and a generation of Republican politicians never thought it would go. Donald </w:t>
      </w:r>
      <w:r w:rsidRPr="00745C7B">
        <w:rPr>
          <w:rStyle w:val="StyleUnderline"/>
        </w:rPr>
        <w:t>Trump singlehandedly changed the Republican Party’s position on legal immigration</w:t>
      </w:r>
      <w:r w:rsidRPr="001C64E0">
        <w:rPr>
          <w:sz w:val="16"/>
        </w:rPr>
        <w:t xml:space="preserve"> </w:t>
      </w:r>
      <w:r w:rsidRPr="00896ECF">
        <w:rPr>
          <w:rStyle w:val="StyleUnderline"/>
          <w:highlight w:val="cyan"/>
        </w:rPr>
        <w:t>The key insight of</w:t>
      </w:r>
      <w:r w:rsidRPr="001C64E0">
        <w:rPr>
          <w:sz w:val="16"/>
        </w:rPr>
        <w:t xml:space="preserve"> Donald </w:t>
      </w:r>
      <w:r w:rsidRPr="00896ECF">
        <w:rPr>
          <w:rStyle w:val="StyleUnderline"/>
          <w:highlight w:val="cyan"/>
        </w:rPr>
        <w:t>Trump’s</w:t>
      </w:r>
      <w:r w:rsidRPr="001C64E0">
        <w:rPr>
          <w:sz w:val="16"/>
        </w:rPr>
        <w:t xml:space="preserve"> short </w:t>
      </w:r>
      <w:r w:rsidRPr="00896ECF">
        <w:rPr>
          <w:rStyle w:val="StyleUnderline"/>
          <w:highlight w:val="cyan"/>
        </w:rPr>
        <w:t>political career</w:t>
      </w:r>
      <w:r w:rsidRPr="001C64E0">
        <w:rPr>
          <w:sz w:val="16"/>
        </w:rPr>
        <w:t xml:space="preserve"> — </w:t>
      </w:r>
      <w:r w:rsidRPr="00896ECF">
        <w:rPr>
          <w:rStyle w:val="StyleUnderline"/>
        </w:rPr>
        <w:t>the one that allowed him to rocket to the top of the primary polls soon after he launched his campaign</w:t>
      </w:r>
      <w:r w:rsidRPr="001C64E0">
        <w:rPr>
          <w:sz w:val="16"/>
        </w:rPr>
        <w:t xml:space="preserve"> in June 2015 — was that a segment of </w:t>
      </w:r>
      <w:r w:rsidRPr="00CE6409">
        <w:rPr>
          <w:rStyle w:val="Emphasis"/>
          <w:highlight w:val="cyan"/>
        </w:rPr>
        <w:t>the Republican base was hungry for a candidate that was willing to speak harshly not just about unauthorized immigration, but immigration itself</w:t>
      </w:r>
      <w:r w:rsidRPr="001C64E0">
        <w:rPr>
          <w:sz w:val="16"/>
        </w:rPr>
        <w:t xml:space="preserve">. Trump wasn’t the only person in the Republican field talking about immigration. Nor was he the only person running as an immigration hawk. But </w:t>
      </w:r>
      <w:r w:rsidRPr="00745C7B">
        <w:rPr>
          <w:rStyle w:val="StyleUnderline"/>
        </w:rPr>
        <w:t>while other Republicans went to pains rhetorically to emphasize that legal immigration was good and important and part of the American dream, Trump didn’t bother</w:t>
      </w:r>
      <w:r w:rsidRPr="001C64E0">
        <w:rPr>
          <w:sz w:val="16"/>
        </w:rPr>
        <w:t xml:space="preserve">. </w:t>
      </w:r>
      <w:r w:rsidRPr="00745C7B">
        <w:rPr>
          <w:rStyle w:val="StyleUnderline"/>
        </w:rPr>
        <w:t>His descriptions of Mexico “sending” over bad people could be interpreted as illegal border-crossers or immigration generally</w:t>
      </w:r>
      <w:r w:rsidRPr="001C64E0">
        <w:rPr>
          <w:sz w:val="16"/>
        </w:rPr>
        <w:t>, depending on what listeners wanted to hear. He depicted would-be legal refugees as ISIS moles.</w:t>
      </w:r>
    </w:p>
    <w:p w14:paraId="170F94A6" w14:textId="13C2F11E" w:rsidR="00896ECF" w:rsidRDefault="00896ECF" w:rsidP="004E1B69"/>
    <w:p w14:paraId="5EF93318" w14:textId="211203F0" w:rsidR="004F0C8E" w:rsidRDefault="00537202" w:rsidP="004F0C8E">
      <w:pPr>
        <w:pStyle w:val="Heading2"/>
      </w:pPr>
      <w:r>
        <w:t>---</w:t>
      </w:r>
      <w:r w:rsidR="004F0C8E">
        <w:t>Internals</w:t>
      </w:r>
      <w:r>
        <w:t>---</w:t>
      </w:r>
    </w:p>
    <w:p w14:paraId="2F1BC433" w14:textId="208AE8FF" w:rsidR="004F0C8E" w:rsidRDefault="004F0C8E" w:rsidP="004F0C8E"/>
    <w:p w14:paraId="4252FE47" w14:textId="1A5DCAA3" w:rsidR="00537202" w:rsidRPr="008E6F59" w:rsidRDefault="00537202" w:rsidP="00014383">
      <w:pPr>
        <w:pStyle w:val="Heading3"/>
      </w:pPr>
      <w:r w:rsidRPr="008E6F59">
        <w:t>Internal</w:t>
      </w:r>
      <w:r w:rsidR="009856E2">
        <w:t>---</w:t>
      </w:r>
      <w:r w:rsidRPr="008E6F59">
        <w:t>Base support decline = Diversionary War</w:t>
      </w:r>
    </w:p>
    <w:p w14:paraId="04F1CB0E" w14:textId="77777777" w:rsidR="00537202" w:rsidRPr="008E6F59" w:rsidRDefault="00537202" w:rsidP="00537202">
      <w:pPr>
        <w:pStyle w:val="Heading4"/>
        <w:rPr>
          <w:rFonts w:cs="Times New Roman"/>
        </w:rPr>
      </w:pPr>
      <w:r w:rsidRPr="008E6F59">
        <w:rPr>
          <w:rFonts w:cs="Times New Roman"/>
        </w:rPr>
        <w:t xml:space="preserve">Trump </w:t>
      </w:r>
      <w:r w:rsidRPr="008E6F59">
        <w:rPr>
          <w:rFonts w:cs="Times New Roman"/>
          <w:u w:val="single"/>
        </w:rPr>
        <w:t>only</w:t>
      </w:r>
      <w:r w:rsidRPr="008E6F59">
        <w:rPr>
          <w:rFonts w:cs="Times New Roman"/>
        </w:rPr>
        <w:t xml:space="preserve"> cares about his ratings and would be willing to start a war to maintain his political survival</w:t>
      </w:r>
    </w:p>
    <w:p w14:paraId="4B0782B8" w14:textId="77777777" w:rsidR="00537202" w:rsidRPr="008E6F59" w:rsidRDefault="00537202" w:rsidP="00537202">
      <w:r w:rsidRPr="008E6F59">
        <w:rPr>
          <w:rStyle w:val="Style13ptBold"/>
        </w:rPr>
        <w:t xml:space="preserve">Jaeger </w:t>
      </w:r>
      <w:r>
        <w:rPr>
          <w:rStyle w:val="Style13ptBold"/>
        </w:rPr>
        <w:t>17.</w:t>
      </w:r>
      <w:r>
        <w:t xml:space="preserve"> [</w:t>
      </w:r>
      <w:r w:rsidRPr="008E6F59">
        <w:t xml:space="preserve">Jumare, </w:t>
      </w:r>
      <w:r w:rsidRPr="00802498">
        <w:t>analyst @ police and law enforcement</w:t>
      </w:r>
      <w:r w:rsidRPr="008E6F59">
        <w:t>, “How likely do you think Trump will start a war as a means to counter his inevi</w:t>
      </w:r>
      <w:r>
        <w:t>table falling approval ratings?</w:t>
      </w:r>
      <w:r w:rsidRPr="008E6F59">
        <w:t>”</w:t>
      </w:r>
      <w:r>
        <w:t xml:space="preserve"> January 31 --</w:t>
      </w:r>
      <w:r w:rsidRPr="008E6F59">
        <w:t xml:space="preserve"> </w:t>
      </w:r>
      <w:r w:rsidRPr="00802498">
        <w:t>https://www.quora.com/How-likely-do-you-think-Trump-will-start-a-war-as-a-means-to-counter-his-inevitable-falling-approval-ratings</w:t>
      </w:r>
      <w:r>
        <w:t>]</w:t>
      </w:r>
    </w:p>
    <w:p w14:paraId="7A2EB43E" w14:textId="77777777" w:rsidR="00537202" w:rsidRPr="008E6F59" w:rsidRDefault="00537202" w:rsidP="00537202">
      <w:pPr>
        <w:rPr>
          <w:rStyle w:val="StyleUnderline"/>
        </w:rPr>
      </w:pPr>
      <w:r w:rsidRPr="008E6F59">
        <w:rPr>
          <w:rStyle w:val="StyleUnderline"/>
        </w:rPr>
        <w:t>Trump is an an amateur reality show actor</w:t>
      </w:r>
      <w:r w:rsidRPr="00802498">
        <w:rPr>
          <w:sz w:val="16"/>
        </w:rPr>
        <w:t xml:space="preserve">. For 14 years during his run on The Apprentice all he cared about was his ratings. Surely he knows nothing else. He now perceives of himself in his latest reality show called The American Presidency. </w:t>
      </w:r>
      <w:r w:rsidRPr="008E6F59">
        <w:rPr>
          <w:rStyle w:val="Emphasis"/>
          <w:highlight w:val="yellow"/>
        </w:rPr>
        <w:t>Everything he does he does to improve his ratings</w:t>
      </w:r>
      <w:r w:rsidRPr="00802498">
        <w:rPr>
          <w:sz w:val="16"/>
        </w:rPr>
        <w:t xml:space="preserve">. </w:t>
      </w:r>
      <w:r w:rsidRPr="008E6F59">
        <w:rPr>
          <w:rStyle w:val="StyleUnderline"/>
          <w:highlight w:val="yellow"/>
        </w:rPr>
        <w:t>Trump’s policies are</w:t>
      </w:r>
      <w:r w:rsidRPr="008E6F59">
        <w:rPr>
          <w:rStyle w:val="StyleUnderline"/>
        </w:rPr>
        <w:t xml:space="preserve"> </w:t>
      </w:r>
      <w:r w:rsidRPr="008E6F59">
        <w:rPr>
          <w:rStyle w:val="Emphasis"/>
        </w:rPr>
        <w:t xml:space="preserve">astonishingly </w:t>
      </w:r>
      <w:r w:rsidRPr="008E6F59">
        <w:rPr>
          <w:rStyle w:val="Emphasis"/>
          <w:highlight w:val="yellow"/>
        </w:rPr>
        <w:t>superficial</w:t>
      </w:r>
      <w:r w:rsidRPr="00802498">
        <w:rPr>
          <w:sz w:val="16"/>
        </w:rPr>
        <w:t xml:space="preserve"> — generally bumper sticker type stuff . </w:t>
      </w:r>
      <w:r w:rsidRPr="008E6F59">
        <w:rPr>
          <w:rStyle w:val="StyleUnderline"/>
          <w:highlight w:val="yellow"/>
        </w:rPr>
        <w:t>Trump appears</w:t>
      </w:r>
      <w:r w:rsidRPr="00802498">
        <w:rPr>
          <w:sz w:val="16"/>
        </w:rPr>
        <w:t xml:space="preserve"> to be </w:t>
      </w:r>
      <w:r w:rsidRPr="008E6F59">
        <w:rPr>
          <w:rStyle w:val="Emphasis"/>
          <w:highlight w:val="yellow"/>
        </w:rPr>
        <w:t>completely unconcerned</w:t>
      </w:r>
      <w:r w:rsidRPr="00802498">
        <w:rPr>
          <w:sz w:val="16"/>
          <w:highlight w:val="yellow"/>
        </w:rPr>
        <w:t xml:space="preserve"> </w:t>
      </w:r>
      <w:r w:rsidRPr="008E6F59">
        <w:rPr>
          <w:rStyle w:val="StyleUnderline"/>
          <w:highlight w:val="yellow"/>
        </w:rPr>
        <w:t>about</w:t>
      </w:r>
      <w:r w:rsidRPr="00802498">
        <w:rPr>
          <w:sz w:val="16"/>
        </w:rPr>
        <w:t xml:space="preserve"> what is in </w:t>
      </w:r>
      <w:r w:rsidRPr="008E6F59">
        <w:rPr>
          <w:rStyle w:val="StyleUnderline"/>
          <w:highlight w:val="yellow"/>
        </w:rPr>
        <w:t>the best interest of America</w:t>
      </w:r>
      <w:r w:rsidRPr="00802498">
        <w:rPr>
          <w:sz w:val="16"/>
        </w:rPr>
        <w:t xml:space="preserve">. Trump is clearly out of his depth in the White House. The Presidency confuses him. Trump keeps making pronunciamentos and his staff keeps responding “You can't do that.” ( declare martial law in South Chicago and send in the National Guard for example). To which Donald Trump keeps asking “Why can't I?” No incumbent American president has ever lost a reelection campaign — not once- while and when American troops were involved in a shooting war. (This is why George W Bush started the war in Iraq.) So yeah, Donald </w:t>
      </w:r>
      <w:r w:rsidRPr="008E6F59">
        <w:rPr>
          <w:rStyle w:val="Emphasis"/>
          <w:highlight w:val="yellow"/>
        </w:rPr>
        <w:t>Trump could</w:t>
      </w:r>
      <w:r w:rsidRPr="008E6F59">
        <w:rPr>
          <w:rStyle w:val="Emphasis"/>
        </w:rPr>
        <w:t xml:space="preserve"> conceivably </w:t>
      </w:r>
      <w:r w:rsidRPr="008E6F59">
        <w:rPr>
          <w:rStyle w:val="Emphasis"/>
          <w:highlight w:val="yellow"/>
        </w:rPr>
        <w:t>start a war for no other purpose than to ensure his reelection</w:t>
      </w:r>
      <w:r w:rsidRPr="00802498">
        <w:rPr>
          <w:sz w:val="16"/>
        </w:rPr>
        <w:t xml:space="preserve"> </w:t>
      </w:r>
      <w:r w:rsidRPr="008E6F59">
        <w:rPr>
          <w:rStyle w:val="StyleUnderline"/>
        </w:rPr>
        <w:t>in 2020.</w:t>
      </w:r>
    </w:p>
    <w:p w14:paraId="6CC5A1D6" w14:textId="77777777" w:rsidR="00537202" w:rsidRDefault="00537202" w:rsidP="00537202">
      <w:pPr>
        <w:pStyle w:val="Heading4"/>
        <w:rPr>
          <w:rFonts w:cs="Times New Roman"/>
        </w:rPr>
      </w:pPr>
    </w:p>
    <w:p w14:paraId="74DE7D8F" w14:textId="77777777" w:rsidR="00537202" w:rsidRPr="008E6F59" w:rsidRDefault="00537202" w:rsidP="00537202">
      <w:pPr>
        <w:pStyle w:val="Heading4"/>
        <w:rPr>
          <w:rFonts w:cs="Times New Roman"/>
        </w:rPr>
      </w:pPr>
      <w:r>
        <w:rPr>
          <w:rFonts w:cs="Times New Roman"/>
        </w:rPr>
        <w:t xml:space="preserve">Popularity decline causes Trump lashout. </w:t>
      </w:r>
    </w:p>
    <w:p w14:paraId="1683C9AB" w14:textId="77777777" w:rsidR="00537202" w:rsidRPr="00802498" w:rsidRDefault="00537202" w:rsidP="00537202">
      <w:r w:rsidRPr="00802498">
        <w:rPr>
          <w:rStyle w:val="Style13ptBold"/>
        </w:rPr>
        <w:t>Vyse 17.</w:t>
      </w:r>
      <w:r>
        <w:t xml:space="preserve"> [</w:t>
      </w:r>
      <w:r w:rsidRPr="00802498">
        <w:t>Graham, staff</w:t>
      </w:r>
      <w:r>
        <w:t xml:space="preserve"> writer</w:t>
      </w:r>
      <w:r w:rsidRPr="00802498">
        <w:t xml:space="preserve">, “Trump Has a Plan for the </w:t>
      </w:r>
      <w:r>
        <w:t xml:space="preserve">Next 9/11. Democrats Need One” The New Republic -- February 10 -- </w:t>
      </w:r>
      <w:r w:rsidRPr="00802498">
        <w:t>https://newrepublic.com/article/140556/trump-plan-next-911-democrats-need-one)</w:t>
      </w:r>
    </w:p>
    <w:p w14:paraId="58DC5C31" w14:textId="77777777" w:rsidR="00537202" w:rsidRPr="00802498" w:rsidRDefault="00537202" w:rsidP="00537202">
      <w:pPr>
        <w:rPr>
          <w:sz w:val="16"/>
        </w:rPr>
      </w:pPr>
      <w:r w:rsidRPr="00802498">
        <w:rPr>
          <w:sz w:val="16"/>
        </w:rPr>
        <w:t>At least one elected Democrat is already pushing this message. At last Saturday’s Congressional Progressive Caucus retreat in Baltimore, Representative Pramila Jayapal of Washington state raised the issue in a room full of liberal lawmakers planning their political strategy. “</w:t>
      </w:r>
      <w:r w:rsidRPr="008E6F59">
        <w:rPr>
          <w:rStyle w:val="StyleUnderline"/>
          <w:highlight w:val="yellow"/>
        </w:rPr>
        <w:t>There’s another thing that’s going to throw us off message, and that’s if we have any kind of an attack or a war</w:t>
      </w:r>
      <w:r w:rsidRPr="00802498">
        <w:rPr>
          <w:sz w:val="16"/>
        </w:rPr>
        <w:t xml:space="preserve">,” she said. “I just want us to be thinking about that because </w:t>
      </w:r>
      <w:r w:rsidRPr="008E6F59">
        <w:rPr>
          <w:rStyle w:val="StyleUnderline"/>
          <w:highlight w:val="yellow"/>
        </w:rPr>
        <w:t xml:space="preserve">there are lots of things that are happening right now </w:t>
      </w:r>
      <w:r w:rsidRPr="008E6F59">
        <w:rPr>
          <w:rStyle w:val="StyleUnderline"/>
        </w:rPr>
        <w:t>that</w:t>
      </w:r>
      <w:r w:rsidRPr="00802498">
        <w:rPr>
          <w:sz w:val="16"/>
          <w:highlight w:val="yellow"/>
        </w:rPr>
        <w:t xml:space="preserve"> </w:t>
      </w:r>
      <w:r w:rsidRPr="00802498">
        <w:rPr>
          <w:sz w:val="16"/>
        </w:rPr>
        <w:t xml:space="preserve">you could argue are </w:t>
      </w:r>
      <w:r w:rsidRPr="008E6F59">
        <w:rPr>
          <w:rStyle w:val="StyleUnderline"/>
          <w:highlight w:val="yellow"/>
        </w:rPr>
        <w:t>setting us up for an attack</w:t>
      </w:r>
      <w:r w:rsidRPr="00802498">
        <w:rPr>
          <w:sz w:val="16"/>
        </w:rPr>
        <w:t xml:space="preserve">. I believe </w:t>
      </w:r>
      <w:r w:rsidRPr="008E6F59">
        <w:rPr>
          <w:rStyle w:val="StyleUnderline"/>
        </w:rPr>
        <w:t>that’s true of the executive orders</w:t>
      </w:r>
      <w:r w:rsidRPr="00802498">
        <w:rPr>
          <w:sz w:val="16"/>
        </w:rPr>
        <w:t xml:space="preserve">, and we know what happened after 9/11, and </w:t>
      </w:r>
      <w:r w:rsidRPr="008E6F59">
        <w:rPr>
          <w:rStyle w:val="StyleUnderline"/>
        </w:rPr>
        <w:t>we have to be thinking</w:t>
      </w:r>
      <w:r w:rsidRPr="00802498">
        <w:rPr>
          <w:sz w:val="16"/>
        </w:rPr>
        <w:t xml:space="preserve"> about what is our jiu-jitsu move to actually prepare the stage so that if something does happen it’s clear who created that and who created the environment for that to happen.” After the attacks on the the World Trade Center and the Pentagon </w:t>
      </w:r>
      <w:r w:rsidRPr="008E6F59">
        <w:rPr>
          <w:rStyle w:val="StyleUnderline"/>
          <w:highlight w:val="yellow"/>
        </w:rPr>
        <w:t>in 2001, congressional Democrats almost uniformly rallied around</w:t>
      </w:r>
      <w:r w:rsidRPr="00802498">
        <w:rPr>
          <w:sz w:val="16"/>
        </w:rPr>
        <w:t xml:space="preserve"> President George W</w:t>
      </w:r>
      <w:r w:rsidRPr="008E6F59">
        <w:rPr>
          <w:rStyle w:val="StyleUnderline"/>
          <w:highlight w:val="yellow"/>
        </w:rPr>
        <w:t>. Bush, authorizing the Republican’s use of military force in Afghanistan</w:t>
      </w:r>
      <w:r w:rsidRPr="00802498">
        <w:rPr>
          <w:sz w:val="16"/>
        </w:rPr>
        <w:t xml:space="preserve">. Representative Barbara Lee, whom Jayapal calls “a great hero of mine,” was the lone “no” vote in Congress. It was a period of intense nationalism and jingoism, and </w:t>
      </w:r>
      <w:r w:rsidRPr="008E6F59">
        <w:rPr>
          <w:rStyle w:val="StyleUnderline"/>
          <w:highlight w:val="yellow"/>
        </w:rPr>
        <w:t>it’s easy to imagine Trump trying to exploit a similar sentiment</w:t>
      </w:r>
      <w:r w:rsidRPr="00802498">
        <w:rPr>
          <w:sz w:val="16"/>
          <w:highlight w:val="yellow"/>
        </w:rPr>
        <w:t xml:space="preserve"> </w:t>
      </w:r>
      <w:r w:rsidRPr="00802498">
        <w:rPr>
          <w:sz w:val="16"/>
        </w:rPr>
        <w:t xml:space="preserve">in the service of his authoritarian agenda—or </w:t>
      </w:r>
      <w:r w:rsidRPr="008E6F59">
        <w:rPr>
          <w:rStyle w:val="StyleUnderline"/>
        </w:rPr>
        <w:t>simply</w:t>
      </w:r>
      <w:r w:rsidRPr="008E6F59">
        <w:rPr>
          <w:rStyle w:val="StyleUnderline"/>
          <w:highlight w:val="yellow"/>
        </w:rPr>
        <w:t xml:space="preserve"> to </w:t>
      </w:r>
      <w:r w:rsidRPr="008E6F59">
        <w:rPr>
          <w:rStyle w:val="Emphasis"/>
          <w:highlight w:val="yellow"/>
        </w:rPr>
        <w:t xml:space="preserve">improve his </w:t>
      </w:r>
      <w:r w:rsidRPr="008E6F59">
        <w:rPr>
          <w:rStyle w:val="Emphasis"/>
        </w:rPr>
        <w:t xml:space="preserve">dismal </w:t>
      </w:r>
      <w:r w:rsidRPr="008E6F59">
        <w:rPr>
          <w:rStyle w:val="Emphasis"/>
          <w:highlight w:val="yellow"/>
        </w:rPr>
        <w:t>poll numbers</w:t>
      </w:r>
      <w:r w:rsidRPr="00802498">
        <w:rPr>
          <w:sz w:val="16"/>
        </w:rPr>
        <w:t xml:space="preserve">. “I mean, I’m not a conspiracy theorist,” Jayapal told her colleagues, “but I really do believe that </w:t>
      </w:r>
      <w:r w:rsidRPr="008E6F59">
        <w:rPr>
          <w:rStyle w:val="StyleUnderline"/>
          <w:highlight w:val="yellow"/>
        </w:rPr>
        <w:t>war is a great way to get your poll numbers up</w:t>
      </w:r>
      <w:r w:rsidRPr="00802498">
        <w:rPr>
          <w:sz w:val="16"/>
        </w:rPr>
        <w:t>. We just need to be thinking about what happens when that comes forward and how we prepare the stage right now with our message so that the blame goes exactly where the blame should be and we don’t all have to rally around in patriotism.”</w:t>
      </w:r>
    </w:p>
    <w:p w14:paraId="18C9B10D" w14:textId="77777777" w:rsidR="00537202" w:rsidRPr="008E6F59" w:rsidRDefault="00537202" w:rsidP="00537202">
      <w:pPr>
        <w:rPr>
          <w:rStyle w:val="StyleUnderline"/>
        </w:rPr>
      </w:pPr>
    </w:p>
    <w:p w14:paraId="0C99ECC2" w14:textId="77777777" w:rsidR="00537202" w:rsidRPr="008E6F59" w:rsidRDefault="00537202" w:rsidP="00537202">
      <w:pPr>
        <w:rPr>
          <w:rStyle w:val="StyleUnderline"/>
        </w:rPr>
      </w:pPr>
    </w:p>
    <w:p w14:paraId="081C8853" w14:textId="40396E87" w:rsidR="00537202" w:rsidRDefault="00537202" w:rsidP="00014383">
      <w:pPr>
        <w:pStyle w:val="Heading3"/>
      </w:pPr>
      <w:r w:rsidRPr="008E6F59">
        <w:t>Internal</w:t>
      </w:r>
      <w:r w:rsidR="009856E2">
        <w:t>---</w:t>
      </w:r>
      <w:r w:rsidRPr="008E6F59">
        <w:t>Base Key</w:t>
      </w:r>
    </w:p>
    <w:p w14:paraId="49A69452" w14:textId="77777777" w:rsidR="00537202" w:rsidRDefault="00537202" w:rsidP="00537202"/>
    <w:p w14:paraId="1694E229" w14:textId="77777777" w:rsidR="00537202" w:rsidRDefault="00537202" w:rsidP="00537202">
      <w:pPr>
        <w:pStyle w:val="Heading4"/>
      </w:pPr>
      <w:r>
        <w:t xml:space="preserve">Trump’s base is key to his political survival – he’s solely catering to them now. </w:t>
      </w:r>
    </w:p>
    <w:p w14:paraId="68B50699" w14:textId="69E4FAD5" w:rsidR="00537202" w:rsidRPr="00C1562F" w:rsidRDefault="00537202" w:rsidP="00537202">
      <w:r w:rsidRPr="00C1562F">
        <w:rPr>
          <w:rStyle w:val="Style13ptBold"/>
        </w:rPr>
        <w:t>Bacon 7-28.</w:t>
      </w:r>
      <w:r w:rsidRPr="00C1562F">
        <w:t xml:space="preserve"> [Perry Bacon Jr, senior writer, "The Party Establishment Wing Of Trumpworld Collapses"</w:t>
      </w:r>
      <w:r w:rsidR="00AD37A1">
        <w:t>, July 28, 2018,</w:t>
      </w:r>
      <w:r w:rsidRPr="00C1562F">
        <w:t xml:space="preserve"> Five Thirty Eight -- https://fivethirtyeight.com/features/the-establishment-wing-of-trumpworld-collapses/] </w:t>
      </w:r>
    </w:p>
    <w:p w14:paraId="03CB1545" w14:textId="77777777" w:rsidR="00537202" w:rsidRPr="00E65DB0" w:rsidRDefault="00537202" w:rsidP="00537202">
      <w:pPr>
        <w:rPr>
          <w:sz w:val="10"/>
        </w:rPr>
      </w:pPr>
      <w:r w:rsidRPr="00007CFB">
        <w:rPr>
          <w:rStyle w:val="StyleUnderline"/>
          <w:highlight w:val="yellow"/>
        </w:rPr>
        <w:t>This isn’t just a Beltway story of who is up and who is down. It matters. The people who aren’t in sync with Trump on his core preferences could lose their ability to set policy in areas where the president does not have strong views</w:t>
      </w:r>
      <w:r w:rsidRPr="00E65DB0">
        <w:rPr>
          <w:sz w:val="10"/>
        </w:rPr>
        <w:t xml:space="preserve">. So let’s revisit our eight power centers. </w:t>
      </w:r>
      <w:r w:rsidRPr="00E65DB0">
        <w:rPr>
          <w:rStyle w:val="StyleUnderline"/>
          <w:highlight w:val="yellow"/>
        </w:rPr>
        <w:t>One wing that is basically defunct The Party Wing</w:t>
      </w:r>
      <w:r w:rsidRPr="00E65DB0">
        <w:rPr>
          <w:sz w:val="10"/>
        </w:rPr>
        <w:t xml:space="preserve"> — Priebus was running the Republican National Committee when Trump named him White House chief of staff. And several people from Priebus’s RNC team snagged top slots at the White House, including deputy chief of staff Katie Walsh, senior assistant press secretary Michael Short and Spicer. Walsh left the White House several months ago — it’s not clear whether she was pushed out or exited voluntarily. Spicer could have stayed on, but he had been disempowered. Sarah Huckabee Sanders, the new press secretary, was already doing many of the briefings that Spicer had done at the start of the administration. Spicer had shifted to a role directing the White House’s broader communications strategy, but Scaramucci got that portfolio when he was hired. Short resigned this week, with Scaramucci reportedly on the verge of firing him.1 Why did the Party Wing struggle so much? Well, </w:t>
      </w:r>
      <w:r w:rsidRPr="00007CFB">
        <w:rPr>
          <w:rStyle w:val="StyleUnderline"/>
          <w:highlight w:val="yellow"/>
        </w:rPr>
        <w:t>Trump is not trying to court the traditional constituencies of Washington</w:t>
      </w:r>
      <w:r w:rsidRPr="00E65DB0">
        <w:rPr>
          <w:sz w:val="10"/>
          <w:highlight w:val="yellow"/>
        </w:rPr>
        <w:t>.</w:t>
      </w:r>
      <w:r w:rsidRPr="00E65DB0">
        <w:rPr>
          <w:sz w:val="10"/>
        </w:rPr>
        <w:t xml:space="preserve"> </w:t>
      </w:r>
      <w:r w:rsidRPr="00F75381">
        <w:rPr>
          <w:rStyle w:val="StyleUnderline"/>
        </w:rPr>
        <w:t>So he has no need for people</w:t>
      </w:r>
      <w:r w:rsidRPr="00E65DB0">
        <w:rPr>
          <w:sz w:val="10"/>
        </w:rPr>
        <w:t xml:space="preserve">, like Priebus and Spicer in particular, </w:t>
      </w:r>
      <w:r w:rsidRPr="00F75381">
        <w:rPr>
          <w:rStyle w:val="StyleUnderline"/>
        </w:rPr>
        <w:t>whose main credentials are their establishment ties</w:t>
      </w:r>
      <w:r w:rsidRPr="00E65DB0">
        <w:rPr>
          <w:sz w:val="10"/>
        </w:rPr>
        <w:t xml:space="preserve">. From his RNC tenure, Priebus had deep relationships with the GOP establishment in Washington, including his longtime friend and fellow Wisconsin native, House Speaker Paul Ryan. (Ryan, a day before Priebus’s removal became public, told reporters on Capitol Hill, “Reince is doing a fantastic job at the White House and I believe he has the president’s confidence.” Spicer had been a spokesman in the Bush administration, on Capitol Hill and at the RNC, with extensive contacts with Beltway reporters. Kelly, a Marine, had spent virtually his entire career in the military before taking the Homeland Security post. His lack of experience working on Capitol Hill or in the White House fits well with an administration that doesn’t value those skills. </w:t>
      </w:r>
      <w:r w:rsidRPr="00F75381">
        <w:rPr>
          <w:rStyle w:val="StyleUnderline"/>
        </w:rPr>
        <w:t>One wing that is struggling</w:t>
      </w:r>
      <w:r>
        <w:rPr>
          <w:rStyle w:val="StyleUnderline"/>
        </w:rPr>
        <w:t xml:space="preserve"> </w:t>
      </w:r>
      <w:r w:rsidRPr="00F75381">
        <w:rPr>
          <w:rStyle w:val="StyleUnderline"/>
        </w:rPr>
        <w:t>The McCain Wing</w:t>
      </w:r>
      <w:r w:rsidRPr="00E65DB0">
        <w:rPr>
          <w:sz w:val="10"/>
        </w:rPr>
        <w:t xml:space="preserve"> — Similar to the Party Wing, the McCain Wing2 of the Trump administration — particularly general-turned-national-security-adviser H.R. McMaster and general-turned-defense-secretary Jim Mattis — </w:t>
      </w:r>
      <w:r w:rsidRPr="00F75381">
        <w:rPr>
          <w:rStyle w:val="StyleUnderline"/>
        </w:rPr>
        <w:t>has declining power because Trump is not following the edicts of the Washington Republican foreign policy establishment</w:t>
      </w:r>
      <w:r w:rsidRPr="00E65DB0">
        <w:rPr>
          <w:sz w:val="10"/>
        </w:rPr>
        <w:t xml:space="preserve">. </w:t>
      </w:r>
      <w:r w:rsidRPr="00E65DB0">
        <w:rPr>
          <w:sz w:val="10"/>
          <w:szCs w:val="11"/>
        </w:rPr>
        <w:t xml:space="preserve">Trump’s moves on Russia — downplaying the election hacking, exploring the lifting of U.S. sanctions, trying to build closer ties with Vladimir Putin — are not the kinds of policies that the generals favored before they entered the administration. This is a problem if you are serving as a top Trump foreign policy adviser. So when Trump met with Putin at the G-20 summit earlier this month, McMaster was not included in either the formal meeting or an informal session the two leaders had later.3 It’s not clear that McMaster and Mattis want Trump to follow through on his campaign pledge to withdraw the U.S. from the Iran nuclear deal. So the president, according to Foreign Policy, has tasked a different set of staffers to present him with a path for leaving the agreement. Additionally, the Pentagon seemed to be blindsided by Trump’s tweets last week that he wanted to ban transgender people from serving in the military. It was not clear that Mattis supported such a ban. It will be interesting to see how Kelly’s ascension affects Mattis and McMaster. On the one hand, Kelly, before he joined the Trump administration, was fairly skeptical of Russia and Putin as well. So he could be another voice pushing the president toward a more confrontational relationship with Putin, like Mattis, McMaster and congressional leaders in both parties. On the other hand, the chief of staff role is traditionally defined as executing the president’s agenda, even more than other top government posts. If Trump now has in Kelly a top aide with military experience who will endorse his more unorthodox stands on foreign policy, particularly toward Russia, the president could be even more eager to reject the advice of Mattis and McMaster. Stay tuned here, the role of Kelly on foreign policy could be very interesting. The three wings maintaining power (but not gaining more) The Friends and Family Wing — Ivanka Trump and her husband, Jared Kushner, have convinced the president of at least one thing: the value of their being untouchable, powerful advisers, in a way no presidential daughter and son-in-law have ever been in modern times. And the swapping in of Scaramucci — a New York finance person with no previous government experience (like Ivanka Trump and Kushner) — for D.C. insider Spicer is another power grab for this wing. Ivanka Trump and Kushner reportedly favored the move. On the other hand, it is hard to see this wing’s influence on policy. If Ivanka Trump really wanted her father to keep the U.S. in the Paris climate deal, as was reported, she did not succeed. Her proposal for a national paid family leave program has little momentum on Capitol Hill. The Bannon Wing — Bannon and Sessions were two of the architects of the nationalist parts of Trump’s campaign platform. But in the spring, Kushner and Bannon were warring internally, and the president downplayed his relationship with Bannon. Recently, the president has publicly complained about Sessions for recusing himself from the Justice Department’s investigation of ties between Trump campaign officials and Russia and for allowing the appointment of a special counsel. So, at first glance, it would appear that the nationalist wing of Trumpworld is in decline, since the status of Bannon and Sessions has been in question. But the ideas of the Bannon-Sessions wing are flourishing, even if the two men are not personally. Trump remained behind the travel ban on people from certain Muslim-majority nations, even after courts kept issuing rulings against it. That steadfast defense of the policy was rewarded when the U.S. Supreme Court reinstated part of the executive order enacting it. Sessions is implementing hardline immigration and criminal justice policies at the Department of Justice, and Kelly, in his DHS role, was aggressive about defending the administration’s right to deport undocumented immigrants. And Bannon urged Trump to withdraw from the Paris climate deal, which Trump has said he will do. Why are these ideas still carrying the day in the Trump administration? You could argue that even if Bannon’s and Sessions’s stocks are down, nationalist views have advocates all over the administration. But the most important reason that these views and those who champion them have lots of power is that the president appears to agree with them. The Wall Street Wing — Treasury Secretary Steven Mnuchin, National Economic Council Director Gary Cohn and other traditional economic figures were expected to push Trump away from the more unusual positions that he took during the campaign, when he proposed withdrawing from NAFTA and labeling China a currency manipulator. He has not taken either of those steps. So from that perspective, the Wall Street Wing has accomplished what the McCain Wing had hoped to do: have Trump govern more like a traditional Republican on their issues. But they have not fully turned him around: Trump is arguably more opposed to multi-country free-trade agreements than any recent American president. The two wings gaining power (probably because of Trump’s Russia problem) The Bureaucrats — Special Counsel Robert Mueller, who is in charge of the DOJ investigation of Russia’s interference in the 2016 campaign and whether there are any connections between that interference and Trump allies, is probably not who you think of when you think of a bureaucrat. But he occupies a major post in government, and he wasn’t put there by Trump — and those are the types of people this wing encompasses. The most important conflict in Washington right now is Mueller v. Trump, since Trump seems to want the Russia investigation to stop and firing Sessions or Mueller might be a route to accomplishing that goal. It’s not exactly clear who is leaking to major newspapers like The New York Times the connections of Kushner, Sessions and others in Trump’s orbit to Russian figures. But many of the news accounts of these connections are often attributed to unnamed “U.S. officials,” suggesting that these are people inside the government. The people who are leaking this information that fuels the Russia-Trump stories have a lot of power at the moment because it’s keeping that issue in the minds of the public and irritating Trump. </w:t>
      </w:r>
      <w:r w:rsidRPr="00E65DB0">
        <w:rPr>
          <w:rStyle w:val="StyleUnderline"/>
          <w:highlight w:val="yellow"/>
        </w:rPr>
        <w:t>The Pence Wing — If you look at policy, the traditional conservative wing of the Trump administration</w:t>
      </w:r>
      <w:r w:rsidRPr="00E65DB0">
        <w:rPr>
          <w:sz w:val="10"/>
        </w:rPr>
        <w:t xml:space="preserve">, led by the vice president, </w:t>
      </w:r>
      <w:r w:rsidRPr="00E65DB0">
        <w:rPr>
          <w:rStyle w:val="StyleUnderline"/>
          <w:highlight w:val="yellow"/>
        </w:rPr>
        <w:t>is winning like no other</w:t>
      </w:r>
      <w:r w:rsidRPr="00E65DB0">
        <w:rPr>
          <w:sz w:val="10"/>
        </w:rPr>
        <w:t xml:space="preserve">. Trump, despite little record of opposing abortion before his 2016 presidential campaign, has enacted or is pushing a number of provisions aimed at either reducing the number of abortions or cutting funding for Planned Parenthood. </w:t>
      </w:r>
      <w:r w:rsidRPr="00E65DB0">
        <w:rPr>
          <w:rStyle w:val="StyleUnderline"/>
          <w:highlight w:val="yellow"/>
        </w:rPr>
        <w:t>His budget reads like it was written at the offices of the deeply conservative Heritage Foundation, full of cuts to government programs</w:t>
      </w:r>
      <w:r w:rsidRPr="00E65DB0">
        <w:rPr>
          <w:sz w:val="10"/>
        </w:rPr>
        <w:t xml:space="preserve">. Trump’s proposed ban on transgender people serving in the military was another policy advocated by social conservatives, including Vice President Mike Pence, according to reports. The secret sauce of this wing is probably Russia. </w:t>
      </w:r>
      <w:r w:rsidRPr="00E65DB0">
        <w:rPr>
          <w:rStyle w:val="StyleUnderline"/>
          <w:highlight w:val="yellow"/>
        </w:rPr>
        <w:t>Trump</w:t>
      </w:r>
      <w:r w:rsidRPr="00E65DB0">
        <w:rPr>
          <w:sz w:val="10"/>
        </w:rPr>
        <w:t xml:space="preserve">, during his campaign, </w:t>
      </w:r>
      <w:r w:rsidRPr="00E65DB0">
        <w:rPr>
          <w:rStyle w:val="StyleUnderline"/>
          <w:highlight w:val="yellow"/>
        </w:rPr>
        <w:t xml:space="preserve">took positions </w:t>
      </w:r>
      <w:r w:rsidRPr="00E65DB0">
        <w:rPr>
          <w:rStyle w:val="StyleUnderline"/>
        </w:rPr>
        <w:t xml:space="preserve">on some issues </w:t>
      </w:r>
      <w:r w:rsidRPr="00E65DB0">
        <w:rPr>
          <w:rStyle w:val="StyleUnderline"/>
          <w:highlight w:val="yellow"/>
        </w:rPr>
        <w:t xml:space="preserve">that were distinct from </w:t>
      </w:r>
      <w:r w:rsidRPr="00E65DB0">
        <w:rPr>
          <w:rStyle w:val="StyleUnderline"/>
        </w:rPr>
        <w:t>the rest of</w:t>
      </w:r>
      <w:r w:rsidRPr="00E65DB0">
        <w:rPr>
          <w:rStyle w:val="StyleUnderline"/>
          <w:highlight w:val="yellow"/>
        </w:rPr>
        <w:t xml:space="preserve"> the Republican Party, </w:t>
      </w:r>
      <w:r w:rsidRPr="00E65DB0">
        <w:rPr>
          <w:rStyle w:val="StyleUnderline"/>
        </w:rPr>
        <w:t xml:space="preserve">at one point suggesting that </w:t>
      </w:r>
      <w:r w:rsidRPr="00E65DB0">
        <w:rPr>
          <w:rStyle w:val="StyleUnderline"/>
          <w:highlight w:val="yellow"/>
        </w:rPr>
        <w:t xml:space="preserve">he opposed efforts to cut Medicaid </w:t>
      </w:r>
      <w:r w:rsidRPr="00E65DB0">
        <w:rPr>
          <w:rStyle w:val="StyleUnderline"/>
        </w:rPr>
        <w:t>funding</w:t>
      </w:r>
      <w:r w:rsidRPr="00E65DB0">
        <w:rPr>
          <w:sz w:val="10"/>
        </w:rPr>
        <w:t xml:space="preserve">. </w:t>
      </w:r>
      <w:r w:rsidRPr="00E65DB0">
        <w:rPr>
          <w:rStyle w:val="StyleUnderline"/>
          <w:highlight w:val="yellow"/>
        </w:rPr>
        <w:t xml:space="preserve">But the Russia scandal has </w:t>
      </w:r>
      <w:r w:rsidRPr="00E65DB0">
        <w:rPr>
          <w:rStyle w:val="StyleUnderline"/>
        </w:rPr>
        <w:t xml:space="preserve">in some ways </w:t>
      </w:r>
      <w:r w:rsidRPr="00E65DB0">
        <w:rPr>
          <w:rStyle w:val="StyleUnderline"/>
          <w:highlight w:val="yellow"/>
        </w:rPr>
        <w:t xml:space="preserve">heightened the president’s need for loyalty from </w:t>
      </w:r>
      <w:r w:rsidRPr="00E65DB0">
        <w:rPr>
          <w:rStyle w:val="StyleUnderline"/>
        </w:rPr>
        <w:t xml:space="preserve">congressional Republicans and </w:t>
      </w:r>
      <w:r w:rsidRPr="00E65DB0">
        <w:rPr>
          <w:rStyle w:val="StyleUnderline"/>
          <w:highlight w:val="yellow"/>
        </w:rPr>
        <w:t xml:space="preserve">the GOP base. They can save him </w:t>
      </w:r>
      <w:r w:rsidRPr="00E65DB0">
        <w:rPr>
          <w:sz w:val="10"/>
        </w:rPr>
        <w:t>from more investigations and potentially impeachment and removal from office</w:t>
      </w:r>
      <w:r w:rsidRPr="00E65DB0">
        <w:rPr>
          <w:rStyle w:val="StyleUnderline"/>
          <w:highlight w:val="yellow"/>
        </w:rPr>
        <w:t xml:space="preserve">. He appears to have traded policy for party loyalty, largely enacting the agenda of party activists and more conservative figures </w:t>
      </w:r>
      <w:r w:rsidRPr="007707A5">
        <w:rPr>
          <w:rStyle w:val="StyleUnderline"/>
        </w:rPr>
        <w:t>like Pence</w:t>
      </w:r>
      <w:r w:rsidRPr="00E65DB0">
        <w:rPr>
          <w:rStyle w:val="StyleUnderline"/>
          <w:highlight w:val="yellow"/>
        </w:rPr>
        <w:t>.</w:t>
      </w:r>
      <w:r w:rsidRPr="00E65DB0">
        <w:rPr>
          <w:sz w:val="10"/>
        </w:rPr>
        <w:t xml:space="preserve"> </w:t>
      </w:r>
    </w:p>
    <w:p w14:paraId="20FBAAF2" w14:textId="77777777" w:rsidR="00537202" w:rsidRPr="00802498" w:rsidRDefault="00537202" w:rsidP="00537202"/>
    <w:p w14:paraId="71D9C633" w14:textId="77777777" w:rsidR="00537202" w:rsidRPr="008E6F59" w:rsidRDefault="00537202" w:rsidP="00537202">
      <w:pPr>
        <w:pStyle w:val="Heading4"/>
        <w:rPr>
          <w:rFonts w:cs="Times New Roman"/>
        </w:rPr>
      </w:pPr>
      <w:r w:rsidRPr="008E6F59">
        <w:rPr>
          <w:rFonts w:cs="Times New Roman"/>
        </w:rPr>
        <w:t>Base key but support not resilient –</w:t>
      </w:r>
      <w:r w:rsidRPr="008E6F59">
        <w:rPr>
          <w:rFonts w:cs="Times New Roman"/>
          <w:u w:val="single"/>
        </w:rPr>
        <w:t xml:space="preserve">most robust </w:t>
      </w:r>
      <w:r w:rsidRPr="008E6F59">
        <w:rPr>
          <w:rFonts w:cs="Times New Roman"/>
        </w:rPr>
        <w:t>theory proves the link true</w:t>
      </w:r>
    </w:p>
    <w:p w14:paraId="4A958CE3" w14:textId="77777777" w:rsidR="00537202" w:rsidRPr="008E6F59" w:rsidRDefault="00537202" w:rsidP="00537202">
      <w:r>
        <w:rPr>
          <w:rStyle w:val="Style13ptBold"/>
        </w:rPr>
        <w:t>Walsh</w:t>
      </w:r>
      <w:r w:rsidRPr="008E6F59">
        <w:rPr>
          <w:rStyle w:val="Style13ptBold"/>
        </w:rPr>
        <w:t xml:space="preserve"> 17</w:t>
      </w:r>
      <w:r>
        <w:rPr>
          <w:rStyle w:val="Style13ptBold"/>
        </w:rPr>
        <w:t>.</w:t>
      </w:r>
      <w:r>
        <w:t xml:space="preserve"> [David,</w:t>
      </w:r>
      <w:r w:rsidRPr="008E6F59">
        <w:t xml:space="preserve"> PhD candidate in political</w:t>
      </w:r>
      <w:r>
        <w:t xml:space="preserve"> science at Rutgers University</w:t>
      </w:r>
      <w:r w:rsidRPr="008E6F59">
        <w:t xml:space="preserve">, “Yes, Trump will face a backlash if he </w:t>
      </w:r>
      <w:r>
        <w:t>doesn’t deliver on his promises</w:t>
      </w:r>
      <w:r w:rsidRPr="008E6F59">
        <w:t>”</w:t>
      </w:r>
      <w:r>
        <w:t xml:space="preserve"> Washington Post -- Jan. 20 --</w:t>
      </w:r>
      <w:r w:rsidRPr="008E6F59">
        <w:t xml:space="preserve"> </w:t>
      </w:r>
      <w:r w:rsidRPr="00802498">
        <w:t>https://www.washingtonpost.com/news/monkey-cage/wp/2017/01/20/yes-trump-will-face-a-backlash-if-he-doesnt-deliver-on-his-promises/?utm_term=.250bb333ed24</w:t>
      </w:r>
      <w:r>
        <w:t>]</w:t>
      </w:r>
    </w:p>
    <w:p w14:paraId="664AABC4" w14:textId="77777777" w:rsidR="00537202" w:rsidRPr="00802498" w:rsidRDefault="00537202" w:rsidP="00537202">
      <w:pPr>
        <w:rPr>
          <w:sz w:val="16"/>
        </w:rPr>
      </w:pPr>
      <w:r w:rsidRPr="008E6F59">
        <w:rPr>
          <w:rStyle w:val="StyleUnderline"/>
          <w:highlight w:val="yellow"/>
        </w:rPr>
        <w:t xml:space="preserve">Trump’s </w:t>
      </w:r>
      <w:r w:rsidRPr="008E6F59">
        <w:rPr>
          <w:rStyle w:val="StyleUnderline"/>
        </w:rPr>
        <w:t xml:space="preserve">penchant for sweeping </w:t>
      </w:r>
      <w:r w:rsidRPr="008E6F59">
        <w:rPr>
          <w:rStyle w:val="StyleUnderline"/>
          <w:highlight w:val="yellow"/>
        </w:rPr>
        <w:t>promises</w:t>
      </w:r>
      <w:r w:rsidRPr="00802498">
        <w:rPr>
          <w:sz w:val="16"/>
        </w:rPr>
        <w:t xml:space="preserve"> — and the likelihood that he may have trouble keeping them — </w:t>
      </w:r>
      <w:r w:rsidRPr="008E6F59">
        <w:rPr>
          <w:rStyle w:val="StyleUnderline"/>
          <w:highlight w:val="yellow"/>
        </w:rPr>
        <w:t>has Republicans concerned about what would happen if he doesn’t</w:t>
      </w:r>
      <w:r w:rsidRPr="008E6F59">
        <w:rPr>
          <w:rStyle w:val="StyleUnderline"/>
        </w:rPr>
        <w:t xml:space="preserve"> or can’t </w:t>
      </w:r>
      <w:r w:rsidRPr="008E6F59">
        <w:rPr>
          <w:rStyle w:val="StyleUnderline"/>
          <w:highlight w:val="yellow"/>
        </w:rPr>
        <w:t>follow through</w:t>
      </w:r>
      <w:r w:rsidRPr="00802498">
        <w:rPr>
          <w:sz w:val="16"/>
        </w:rPr>
        <w:t xml:space="preserve">. “If we’re given the White House and both houses of Congress and we don’t deliver,” Texas Sen. Ted Cruz said recently, “I think </w:t>
      </w:r>
      <w:r w:rsidRPr="008E6F59">
        <w:rPr>
          <w:rStyle w:val="StyleUnderline"/>
          <w:highlight w:val="yellow"/>
        </w:rPr>
        <w:t xml:space="preserve">there will be </w:t>
      </w:r>
      <w:r w:rsidRPr="008E6F59">
        <w:rPr>
          <w:rStyle w:val="Emphasis"/>
          <w:highlight w:val="yellow"/>
        </w:rPr>
        <w:t>pitchforks</w:t>
      </w:r>
      <w:r w:rsidRPr="008E6F59">
        <w:rPr>
          <w:rStyle w:val="StyleUnderline"/>
          <w:highlight w:val="yellow"/>
        </w:rPr>
        <w:t xml:space="preserve"> </w:t>
      </w:r>
      <w:r w:rsidRPr="008E6F59">
        <w:rPr>
          <w:rStyle w:val="StyleUnderline"/>
        </w:rPr>
        <w:t xml:space="preserve">and </w:t>
      </w:r>
      <w:r w:rsidRPr="008E6F59">
        <w:rPr>
          <w:rStyle w:val="Emphasis"/>
        </w:rPr>
        <w:t>torches</w:t>
      </w:r>
      <w:r w:rsidRPr="008E6F59">
        <w:rPr>
          <w:rStyle w:val="StyleUnderline"/>
        </w:rPr>
        <w:t xml:space="preserve"> </w:t>
      </w:r>
      <w:r w:rsidRPr="008E6F59">
        <w:rPr>
          <w:rStyle w:val="StyleUnderline"/>
          <w:highlight w:val="yellow"/>
        </w:rPr>
        <w:t>in the streets</w:t>
      </w:r>
      <w:r w:rsidRPr="00802498">
        <w:rPr>
          <w:sz w:val="16"/>
        </w:rPr>
        <w:t xml:space="preserve">.” Although Cruz’s vision of a violent uprising may be an exaggeration, my research suggests that </w:t>
      </w:r>
      <w:r w:rsidRPr="008E6F59">
        <w:rPr>
          <w:rStyle w:val="StyleUnderline"/>
          <w:highlight w:val="yellow"/>
        </w:rPr>
        <w:t xml:space="preserve">Trump </w:t>
      </w:r>
      <w:r w:rsidRPr="008E6F59">
        <w:rPr>
          <w:rStyle w:val="StyleUnderline"/>
        </w:rPr>
        <w:t xml:space="preserve">would indeed </w:t>
      </w:r>
      <w:r w:rsidRPr="008E6F59">
        <w:rPr>
          <w:rStyle w:val="StyleUnderline"/>
          <w:highlight w:val="yellow"/>
        </w:rPr>
        <w:t>face</w:t>
      </w:r>
      <w:r w:rsidRPr="008E6F59">
        <w:rPr>
          <w:rStyle w:val="StyleUnderline"/>
        </w:rPr>
        <w:t xml:space="preserve"> a </w:t>
      </w:r>
      <w:r w:rsidRPr="008E6F59">
        <w:rPr>
          <w:rStyle w:val="StyleUnderline"/>
          <w:highlight w:val="yellow"/>
        </w:rPr>
        <w:t>backlash if he fails to deliver on key promises</w:t>
      </w:r>
      <w:r w:rsidRPr="00802498">
        <w:rPr>
          <w:sz w:val="16"/>
        </w:rPr>
        <w:t xml:space="preserve">. [Will Trump follow through on all his Day One promises? Doesn’t look like it.] </w:t>
      </w:r>
      <w:r w:rsidRPr="008E6F59">
        <w:rPr>
          <w:rStyle w:val="StyleUnderline"/>
          <w:highlight w:val="yellow"/>
        </w:rPr>
        <w:t>Losses outweigh gains</w:t>
      </w:r>
      <w:r w:rsidRPr="008E6F59">
        <w:rPr>
          <w:rStyle w:val="StyleUnderline"/>
        </w:rPr>
        <w:t xml:space="preserve"> in the human mind</w:t>
      </w:r>
      <w:r w:rsidRPr="00802498">
        <w:rPr>
          <w:sz w:val="16"/>
        </w:rPr>
        <w:t xml:space="preserve">. What does that mean for politics? </w:t>
      </w:r>
      <w:r w:rsidRPr="008E6F59">
        <w:rPr>
          <w:rStyle w:val="StyleUnderline"/>
          <w:highlight w:val="yellow"/>
        </w:rPr>
        <w:t>That conclusion rests on</w:t>
      </w:r>
      <w:r w:rsidRPr="008E6F59">
        <w:rPr>
          <w:rStyle w:val="StyleUnderline"/>
        </w:rPr>
        <w:t xml:space="preserve"> one of </w:t>
      </w:r>
      <w:r w:rsidRPr="008E6F59">
        <w:rPr>
          <w:rStyle w:val="StyleUnderline"/>
          <w:highlight w:val="yellow"/>
        </w:rPr>
        <w:t xml:space="preserve">the </w:t>
      </w:r>
      <w:r w:rsidRPr="008E6F59">
        <w:rPr>
          <w:rStyle w:val="Emphasis"/>
          <w:highlight w:val="yellow"/>
        </w:rPr>
        <w:t>most robust</w:t>
      </w:r>
      <w:r w:rsidRPr="008E6F59">
        <w:rPr>
          <w:rStyle w:val="StyleUnderline"/>
          <w:highlight w:val="yellow"/>
        </w:rPr>
        <w:t xml:space="preserve"> theories of modern psychology</w:t>
      </w:r>
      <w:r w:rsidRPr="00802498">
        <w:rPr>
          <w:sz w:val="16"/>
        </w:rPr>
        <w:t xml:space="preserve">, prospect theory. </w:t>
      </w:r>
      <w:r w:rsidRPr="008E6F59">
        <w:rPr>
          <w:rStyle w:val="StyleUnderline"/>
        </w:rPr>
        <w:t xml:space="preserve">Prospect theory argues that in our minds, perceived losses outweigh perceived gains </w:t>
      </w:r>
      <w:r w:rsidRPr="008E6F59">
        <w:rPr>
          <w:rStyle w:val="StyleUnderline"/>
          <w:highlight w:val="yellow"/>
        </w:rPr>
        <w:t>in ways that profoundly affect</w:t>
      </w:r>
      <w:r w:rsidRPr="008E6F59">
        <w:rPr>
          <w:rStyle w:val="StyleUnderline"/>
        </w:rPr>
        <w:t xml:space="preserve"> our </w:t>
      </w:r>
      <w:r w:rsidRPr="008E6F59">
        <w:rPr>
          <w:rStyle w:val="StyleUnderline"/>
          <w:highlight w:val="yellow"/>
        </w:rPr>
        <w:t>decision-making</w:t>
      </w:r>
      <w:r w:rsidRPr="008E6F59">
        <w:rPr>
          <w:rStyle w:val="StyleUnderline"/>
        </w:rPr>
        <w:t>.</w:t>
      </w:r>
      <w:r w:rsidRPr="00802498">
        <w:rPr>
          <w:sz w:val="16"/>
        </w:rPr>
        <w:t xml:space="preserve"> </w:t>
      </w:r>
      <w:r w:rsidRPr="008E6F59">
        <w:rPr>
          <w:rStyle w:val="StyleUnderline"/>
        </w:rPr>
        <w:t>In a political context</w:t>
      </w:r>
      <w:r w:rsidRPr="00802498">
        <w:rPr>
          <w:sz w:val="16"/>
        </w:rPr>
        <w:t xml:space="preserve">, this means that </w:t>
      </w:r>
      <w:r w:rsidRPr="008E6F59">
        <w:rPr>
          <w:rStyle w:val="StyleUnderline"/>
        </w:rPr>
        <w:t xml:space="preserve">when the president surprises you by doing something you like, you’re happy about it. But that </w:t>
      </w:r>
      <w:r w:rsidRPr="008E6F59">
        <w:rPr>
          <w:rStyle w:val="StyleUnderline"/>
          <w:highlight w:val="yellow"/>
        </w:rPr>
        <w:t>happiness is not nearly as powerful as</w:t>
      </w:r>
      <w:r w:rsidRPr="00802498">
        <w:rPr>
          <w:sz w:val="16"/>
        </w:rPr>
        <w:t xml:space="preserve"> the d</w:t>
      </w:r>
      <w:r w:rsidRPr="008E6F59">
        <w:rPr>
          <w:rStyle w:val="StyleUnderline"/>
        </w:rPr>
        <w:t xml:space="preserve">isappointment </w:t>
      </w:r>
      <w:r w:rsidRPr="00802498">
        <w:rPr>
          <w:sz w:val="16"/>
        </w:rPr>
        <w:t xml:space="preserve">— or even </w:t>
      </w:r>
      <w:r w:rsidRPr="008E6F59">
        <w:rPr>
          <w:rStyle w:val="StyleUnderline"/>
        </w:rPr>
        <w:t xml:space="preserve">sadness or </w:t>
      </w:r>
      <w:r w:rsidRPr="008E6F59">
        <w:rPr>
          <w:rStyle w:val="StyleUnderline"/>
          <w:highlight w:val="yellow"/>
        </w:rPr>
        <w:t>anger</w:t>
      </w:r>
      <w:r w:rsidRPr="008E6F59">
        <w:rPr>
          <w:rStyle w:val="StyleUnderline"/>
        </w:rPr>
        <w:t xml:space="preserve"> — that you experience </w:t>
      </w:r>
      <w:r w:rsidRPr="008E6F59">
        <w:rPr>
          <w:rStyle w:val="StyleUnderline"/>
          <w:highlight w:val="yellow"/>
        </w:rPr>
        <w:t>when the pres</w:t>
      </w:r>
      <w:r w:rsidRPr="008E6F59">
        <w:rPr>
          <w:rStyle w:val="StyleUnderline"/>
        </w:rPr>
        <w:t xml:space="preserve">ident </w:t>
      </w:r>
      <w:r w:rsidRPr="008E6F59">
        <w:rPr>
          <w:rStyle w:val="StyleUnderline"/>
          <w:highlight w:val="yellow"/>
        </w:rPr>
        <w:t>does something you hate</w:t>
      </w:r>
      <w:r w:rsidRPr="00802498">
        <w:rPr>
          <w:sz w:val="16"/>
        </w:rPr>
        <w:t xml:space="preserve">. One implication is that </w:t>
      </w:r>
      <w:r w:rsidRPr="008E6F59">
        <w:rPr>
          <w:rStyle w:val="Emphasis"/>
          <w:highlight w:val="yellow"/>
        </w:rPr>
        <w:t xml:space="preserve">the backlash a president faces for breaking a promise to his supporters may be much stronger than whatever positive reactions come </w:t>
      </w:r>
      <w:r w:rsidRPr="008E6F59">
        <w:rPr>
          <w:rStyle w:val="Emphasis"/>
        </w:rPr>
        <w:t>from voters who are pleasantly surprised by his decision not to pursue that campaign pledge</w:t>
      </w:r>
      <w:r w:rsidRPr="00802498">
        <w:rPr>
          <w:sz w:val="16"/>
        </w:rPr>
        <w:t xml:space="preserve">. </w:t>
      </w:r>
      <w:r w:rsidRPr="008E6F59">
        <w:rPr>
          <w:rStyle w:val="StyleUnderline"/>
        </w:rPr>
        <w:t>For Trump, a shift away from some of the radical positions he has staked out may in fact please even a majority of Americans. But</w:t>
      </w:r>
      <w:r w:rsidRPr="00802498">
        <w:rPr>
          <w:sz w:val="16"/>
        </w:rPr>
        <w:t xml:space="preserve"> </w:t>
      </w:r>
      <w:r w:rsidRPr="008E6F59">
        <w:rPr>
          <w:rStyle w:val="StyleUnderline"/>
          <w:highlight w:val="yellow"/>
        </w:rPr>
        <w:t>any positive reaction will</w:t>
      </w:r>
      <w:r w:rsidRPr="008E6F59">
        <w:rPr>
          <w:rStyle w:val="StyleUnderline"/>
        </w:rPr>
        <w:t xml:space="preserve"> likely </w:t>
      </w:r>
      <w:r w:rsidRPr="008E6F59">
        <w:rPr>
          <w:rStyle w:val="StyleUnderline"/>
          <w:highlight w:val="yellow"/>
        </w:rPr>
        <w:t xml:space="preserve">be muted, while </w:t>
      </w:r>
      <w:r w:rsidRPr="008E6F59">
        <w:rPr>
          <w:rStyle w:val="Emphasis"/>
          <w:highlight w:val="yellow"/>
        </w:rPr>
        <w:t>the disappointment of his original supporters will be amplified</w:t>
      </w:r>
      <w:r w:rsidRPr="00802498">
        <w:rPr>
          <w:sz w:val="16"/>
          <w:highlight w:val="yellow"/>
        </w:rPr>
        <w:t xml:space="preserve">. </w:t>
      </w:r>
      <w:r w:rsidRPr="008E6F59">
        <w:rPr>
          <w:rStyle w:val="Emphasis"/>
          <w:highlight w:val="yellow"/>
        </w:rPr>
        <w:t xml:space="preserve">He could find himself losing some of his supporters without picking up the same number from the other side — which could leave him even more unpopular </w:t>
      </w:r>
      <w:r w:rsidRPr="008E6F59">
        <w:rPr>
          <w:rStyle w:val="Emphasis"/>
        </w:rPr>
        <w:t>than he already is.</w:t>
      </w:r>
    </w:p>
    <w:p w14:paraId="59AC6D19" w14:textId="77777777" w:rsidR="00537202" w:rsidRDefault="00537202" w:rsidP="00537202"/>
    <w:p w14:paraId="46E22B54" w14:textId="77777777" w:rsidR="00537202" w:rsidRDefault="00537202" w:rsidP="00537202">
      <w:pPr>
        <w:pStyle w:val="Heading4"/>
      </w:pPr>
      <w:r>
        <w:t xml:space="preserve">Base support is the lynchpin of Trump’s power. </w:t>
      </w:r>
    </w:p>
    <w:p w14:paraId="6DA507C9" w14:textId="77777777" w:rsidR="00537202" w:rsidRDefault="00537202" w:rsidP="00537202">
      <w:r w:rsidRPr="00B044D6">
        <w:rPr>
          <w:rStyle w:val="Style13ptBold"/>
        </w:rPr>
        <w:t>Blake 8-8.</w:t>
      </w:r>
      <w:r w:rsidRPr="00B044D6">
        <w:t xml:space="preserve"> [Aaron, senior political reporter, "Trump’s base is crumbling" Washington Post -- https://www.washingtonpost.com/news/the-fix/wp/2017/08/08/trumps-base-is-officially-crumbling/?utm_term=.9779d5392915</w:t>
      </w:r>
      <w:r>
        <w:t>]</w:t>
      </w:r>
    </w:p>
    <w:p w14:paraId="6F2894CA" w14:textId="77777777" w:rsidR="00537202" w:rsidRPr="00B044D6" w:rsidRDefault="00537202" w:rsidP="00537202">
      <w:pPr>
        <w:rPr>
          <w:sz w:val="16"/>
        </w:rPr>
      </w:pPr>
      <w:r w:rsidRPr="00B044D6">
        <w:rPr>
          <w:sz w:val="16"/>
        </w:rPr>
        <w:t xml:space="preserve">But </w:t>
      </w:r>
      <w:r w:rsidRPr="00B044D6">
        <w:rPr>
          <w:rStyle w:val="Emphasis"/>
        </w:rPr>
        <w:t>the most crucial numbers remain the approval ratings among Republicans</w:t>
      </w:r>
      <w:r w:rsidRPr="00B044D6">
        <w:rPr>
          <w:sz w:val="16"/>
        </w:rPr>
        <w:t xml:space="preserve">. </w:t>
      </w:r>
      <w:r w:rsidRPr="00B044D6">
        <w:rPr>
          <w:rStyle w:val="StyleUnderline"/>
        </w:rPr>
        <w:t>The president maintains sway over congressional Republicans as long as GOP base voters remain firmly in his camp. And holding that base has been Trump's entire political strategy, with almost everything he does alienating 60-65 percent of country but aiming to rally the base — against the media, against the establishment and often against long-established political norms</w:t>
      </w:r>
      <w:r w:rsidRPr="00B044D6">
        <w:rPr>
          <w:sz w:val="16"/>
        </w:rPr>
        <w:t>. The president does something controversial, the media jumps on it, Trump screams “fake news,” and the base rallies.</w:t>
      </w:r>
    </w:p>
    <w:p w14:paraId="02E10372" w14:textId="77777777" w:rsidR="00537202" w:rsidRPr="008E6F59" w:rsidRDefault="00537202" w:rsidP="00537202"/>
    <w:p w14:paraId="0D4DDBD9" w14:textId="77777777" w:rsidR="00537202" w:rsidRPr="008E6F59" w:rsidRDefault="00537202" w:rsidP="00537202">
      <w:pPr>
        <w:pStyle w:val="Heading4"/>
        <w:rPr>
          <w:rFonts w:cs="Times New Roman"/>
        </w:rPr>
      </w:pPr>
      <w:r>
        <w:rPr>
          <w:rFonts w:cs="Times New Roman"/>
        </w:rPr>
        <w:t>Trump’s base is key to his political power.</w:t>
      </w:r>
    </w:p>
    <w:p w14:paraId="7EF7C67B" w14:textId="77777777" w:rsidR="00537202" w:rsidRPr="008E6F59" w:rsidRDefault="00537202" w:rsidP="00537202">
      <w:r w:rsidRPr="008E6F59">
        <w:rPr>
          <w:rStyle w:val="Style13ptBold"/>
        </w:rPr>
        <w:t>Lauter</w:t>
      </w:r>
      <w:r>
        <w:rPr>
          <w:rStyle w:val="Style13ptBold"/>
        </w:rPr>
        <w:t xml:space="preserve"> </w:t>
      </w:r>
      <w:r w:rsidRPr="008E6F59">
        <w:rPr>
          <w:rStyle w:val="Style13ptBold"/>
        </w:rPr>
        <w:t>17</w:t>
      </w:r>
      <w:r>
        <w:rPr>
          <w:rStyle w:val="Style13ptBold"/>
        </w:rPr>
        <w:t>.</w:t>
      </w:r>
      <w:r>
        <w:t xml:space="preserve"> [</w:t>
      </w:r>
      <w:r w:rsidRPr="008E6F59">
        <w:t xml:space="preserve">David, </w:t>
      </w:r>
      <w:r w:rsidRPr="000F0BB7">
        <w:t xml:space="preserve">Los Angeles Times’ Washington bureau chief </w:t>
      </w:r>
      <w:r w:rsidRPr="008E6F59">
        <w:t>“Trump has gotten ev</w:t>
      </w:r>
      <w:r>
        <w:t>en less popular while in office</w:t>
      </w:r>
      <w:r w:rsidRPr="008E6F59">
        <w:t>”</w:t>
      </w:r>
      <w:r>
        <w:t xml:space="preserve"> LA Times -- February 13 --</w:t>
      </w:r>
      <w:r w:rsidRPr="008E6F59">
        <w:t xml:space="preserve"> </w:t>
      </w:r>
      <w:hyperlink r:id="rId26" w:history="1">
        <w:r w:rsidRPr="008E6F59">
          <w:rPr>
            <w:rStyle w:val="Hyperlink"/>
          </w:rPr>
          <w:t>http://www.latimes.com/politics/la-na-pol-trump-polls-20170213-story.html</w:t>
        </w:r>
      </w:hyperlink>
      <w:r>
        <w:t>]</w:t>
      </w:r>
    </w:p>
    <w:p w14:paraId="02866BCB" w14:textId="77777777" w:rsidR="00537202" w:rsidRPr="001242F2" w:rsidRDefault="00537202" w:rsidP="00537202">
      <w:pPr>
        <w:rPr>
          <w:sz w:val="16"/>
        </w:rPr>
      </w:pPr>
      <w:r w:rsidRPr="001242F2">
        <w:rPr>
          <w:sz w:val="16"/>
        </w:rPr>
        <w:t>Without question</w:t>
      </w:r>
      <w:r w:rsidRPr="001242F2">
        <w:rPr>
          <w:rStyle w:val="StyleUnderline"/>
        </w:rPr>
        <w:t xml:space="preserve">, </w:t>
      </w:r>
      <w:r w:rsidRPr="001242F2">
        <w:rPr>
          <w:rStyle w:val="StyleUnderline"/>
          <w:highlight w:val="yellow"/>
        </w:rPr>
        <w:t>Trump</w:t>
      </w:r>
      <w:r w:rsidRPr="001242F2">
        <w:rPr>
          <w:rStyle w:val="StyleUnderline"/>
        </w:rPr>
        <w:t xml:space="preserve">, </w:t>
      </w:r>
      <w:r w:rsidRPr="001242F2">
        <w:rPr>
          <w:sz w:val="16"/>
        </w:rPr>
        <w:t>who won the presidency with a minority of the votes cast</w:t>
      </w:r>
      <w:r w:rsidRPr="001242F2">
        <w:rPr>
          <w:rStyle w:val="StyleUnderline"/>
        </w:rPr>
        <w:t xml:space="preserve">, </w:t>
      </w:r>
      <w:r w:rsidRPr="001242F2">
        <w:rPr>
          <w:rStyle w:val="StyleUnderline"/>
          <w:highlight w:val="yellow"/>
        </w:rPr>
        <w:t>has retained a strong hold on</w:t>
      </w:r>
      <w:r w:rsidRPr="001242F2">
        <w:rPr>
          <w:rStyle w:val="StyleUnderline"/>
        </w:rPr>
        <w:t xml:space="preserve"> his core </w:t>
      </w:r>
      <w:r w:rsidRPr="001242F2">
        <w:rPr>
          <w:rStyle w:val="StyleUnderline"/>
          <w:highlight w:val="yellow"/>
        </w:rPr>
        <w:t>supporters</w:t>
      </w:r>
      <w:r w:rsidRPr="001242F2">
        <w:rPr>
          <w:rStyle w:val="StyleUnderline"/>
        </w:rPr>
        <w:t xml:space="preserve">, whose loyalty remains ardent. </w:t>
      </w:r>
      <w:r w:rsidRPr="001242F2">
        <w:rPr>
          <w:rStyle w:val="StyleUnderline"/>
          <w:highlight w:val="yellow"/>
        </w:rPr>
        <w:t>Republicans are more approving</w:t>
      </w:r>
      <w:r w:rsidRPr="001242F2">
        <w:rPr>
          <w:rStyle w:val="StyleUnderline"/>
        </w:rPr>
        <w:t xml:space="preserve"> of his personal qualities </w:t>
      </w:r>
      <w:r w:rsidRPr="001242F2">
        <w:rPr>
          <w:rStyle w:val="StyleUnderline"/>
          <w:highlight w:val="yellow"/>
        </w:rPr>
        <w:t>than they were in the fall</w:t>
      </w:r>
      <w:r w:rsidRPr="001242F2">
        <w:rPr>
          <w:rStyle w:val="StyleUnderline"/>
        </w:rPr>
        <w:t xml:space="preserve">, according to several ratings. And Trump </w:t>
      </w:r>
      <w:r w:rsidRPr="001242F2">
        <w:rPr>
          <w:rStyle w:val="StyleUnderline"/>
          <w:highlight w:val="yellow"/>
        </w:rPr>
        <w:t>has plenty of time to turn around the</w:t>
      </w:r>
      <w:r w:rsidRPr="001242F2">
        <w:rPr>
          <w:rStyle w:val="StyleUnderline"/>
        </w:rPr>
        <w:t xml:space="preserve"> current </w:t>
      </w:r>
      <w:r w:rsidRPr="001242F2">
        <w:rPr>
          <w:rStyle w:val="StyleUnderline"/>
          <w:highlight w:val="yellow"/>
        </w:rPr>
        <w:t>negative trend in</w:t>
      </w:r>
      <w:r w:rsidRPr="001242F2">
        <w:rPr>
          <w:rStyle w:val="StyleUnderline"/>
        </w:rPr>
        <w:t xml:space="preserve"> his </w:t>
      </w:r>
      <w:r w:rsidRPr="001242F2">
        <w:rPr>
          <w:rStyle w:val="StyleUnderline"/>
          <w:highlight w:val="yellow"/>
        </w:rPr>
        <w:t>overall ratings</w:t>
      </w:r>
      <w:r w:rsidRPr="008E6F59">
        <w:rPr>
          <w:rStyle w:val="Emphasis"/>
        </w:rPr>
        <w:t>.</w:t>
      </w:r>
      <w:r w:rsidRPr="001242F2">
        <w:rPr>
          <w:sz w:val="16"/>
        </w:rPr>
        <w:t xml:space="preserve"> But the pattern is consistent: After a brief increase in popularity early in his transition, almost all public polls show a decline in Trump’s support, though the exact amount varies. In Gallup’s surveys, Trump’s job approval has gone from an even split the week of his inauguration, with 45% of Americans approving and 45% disapproving, to a 10-point deficit in the latest average, 42% to 52%. 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 Asked about specific qualities of leadership, Americans in Gallup’s surveys give Trump strong marks for keeping his promises and being a “strong and decisive” leader. But majorities rate him negatively on inspiring confidence, managing the government effectively and being honest. On each of those measures, a vast gulf separates the mostly positive views of Republicans from the negative views of most Democrats. 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 Among major nonpartisan surveys, the only one to depart from the pattern is the Reuters/Ipsos poll, which had Trump’s approval at a two-point deficit when he started and now has him barely in positive territory, with 48% approving and 47% disapproving. For now,</w:t>
      </w:r>
      <w:r w:rsidRPr="008E6F59">
        <w:rPr>
          <w:rStyle w:val="Emphasis"/>
        </w:rPr>
        <w:t xml:space="preserve"> </w:t>
      </w:r>
      <w:r w:rsidRPr="001242F2">
        <w:rPr>
          <w:rStyle w:val="Emphasis"/>
          <w:highlight w:val="yellow"/>
        </w:rPr>
        <w:t>what matters most</w:t>
      </w:r>
      <w:r w:rsidRPr="001242F2">
        <w:rPr>
          <w:rStyle w:val="Emphasis"/>
        </w:rPr>
        <w:t xml:space="preserve"> to Trump </w:t>
      </w:r>
      <w:r w:rsidRPr="001242F2">
        <w:rPr>
          <w:rStyle w:val="Emphasis"/>
          <w:highlight w:val="yellow"/>
        </w:rPr>
        <w:t>is holding the support of his core voters</w:t>
      </w:r>
      <w:r w:rsidRPr="001242F2">
        <w:rPr>
          <w:rStyle w:val="Emphasis"/>
        </w:rPr>
        <w:t xml:space="preserve">. That’s </w:t>
      </w:r>
      <w:r w:rsidRPr="001242F2">
        <w:rPr>
          <w:rStyle w:val="Emphasis"/>
          <w:highlight w:val="yellow"/>
        </w:rPr>
        <w:t>key to his strength in Congress,</w:t>
      </w:r>
      <w:r w:rsidRPr="001242F2">
        <w:rPr>
          <w:rStyle w:val="Emphasis"/>
        </w:rPr>
        <w:t xml:space="preserve"> especially in the House, </w:t>
      </w:r>
      <w:r w:rsidRPr="001242F2">
        <w:rPr>
          <w:rStyle w:val="Emphasis"/>
          <w:highlight w:val="yellow"/>
        </w:rPr>
        <w:t>because his popularity remains high in most Republican-held congressional districts</w:t>
      </w:r>
      <w:r w:rsidRPr="001242F2">
        <w:rPr>
          <w:rStyle w:val="Emphasis"/>
        </w:rPr>
        <w:t xml:space="preserve">. </w:t>
      </w:r>
      <w:r w:rsidRPr="001242F2">
        <w:rPr>
          <w:rStyle w:val="StyleUnderline"/>
        </w:rPr>
        <w:t xml:space="preserve">But </w:t>
      </w:r>
      <w:r w:rsidRPr="001242F2">
        <w:rPr>
          <w:rStyle w:val="StyleUnderline"/>
          <w:highlight w:val="yellow"/>
        </w:rPr>
        <w:t>if</w:t>
      </w:r>
      <w:r w:rsidRPr="001242F2">
        <w:rPr>
          <w:rStyle w:val="StyleUnderline"/>
        </w:rPr>
        <w:t xml:space="preserve"> his </w:t>
      </w:r>
      <w:r w:rsidRPr="001242F2">
        <w:rPr>
          <w:rStyle w:val="StyleUnderline"/>
          <w:highlight w:val="yellow"/>
        </w:rPr>
        <w:t>decline persists, it could weaken Trump’s sway in the Senate</w:t>
      </w:r>
      <w:r w:rsidRPr="001242F2">
        <w:rPr>
          <w:sz w:val="16"/>
        </w:rPr>
        <w:t>, where members need to run statewide. Whether Trump’s approval rating will drop further depends largely on independents and Republicans — he has almost no support to lose among Democrats. If those voters do sour on him, that could pose a threat to Republicans in the midterm election in 2018. The incumbent president’s approval rating historically serves as a good predictor of how many seats his party will lose at midterm. Most presidents lose ground during their first two years. The average decline since World War II is just short of eight points, according to a compilation by Marquette University political scientist Charles Franklin. If Trump follows that pattern, he could end up with an approval rating in the high 30s — perilous territory for congressional candidates running in swing districts.</w:t>
      </w:r>
    </w:p>
    <w:p w14:paraId="79E1EC89" w14:textId="77777777" w:rsidR="00537202" w:rsidRPr="008E6F59" w:rsidRDefault="00537202" w:rsidP="00537202">
      <w:pPr>
        <w:pStyle w:val="Heading4"/>
        <w:rPr>
          <w:rFonts w:cs="Times New Roman"/>
        </w:rPr>
      </w:pPr>
      <w:r w:rsidRPr="008E6F59">
        <w:rPr>
          <w:rFonts w:cs="Times New Roman"/>
        </w:rPr>
        <w:t>Trump’s base is key</w:t>
      </w:r>
    </w:p>
    <w:p w14:paraId="6B3C40E6" w14:textId="77777777" w:rsidR="00537202" w:rsidRPr="000F0BB7" w:rsidRDefault="00537202" w:rsidP="00537202">
      <w:r w:rsidRPr="000F0BB7">
        <w:rPr>
          <w:rStyle w:val="Style13ptBold"/>
        </w:rPr>
        <w:t>O’Reilly 17.</w:t>
      </w:r>
      <w:r w:rsidRPr="000F0BB7">
        <w:t xml:space="preserve"> </w:t>
      </w:r>
      <w:r>
        <w:t>[</w:t>
      </w:r>
      <w:r w:rsidRPr="000F0BB7">
        <w:t>William F.B., staff @ Newsday, “Will Comey testimony</w:t>
      </w:r>
      <w:r>
        <w:t xml:space="preserve"> begin to crack Trump’s base?” Newsday – June 8 -- </w:t>
      </w:r>
      <w:r w:rsidRPr="000F0BB7">
        <w:t>http://www.newsday.com/opinion/columnists/william-f-b-o-reilly/will-comey-testimony-begin-to-crack-trump-s-base-1.13715337)</w:t>
      </w:r>
    </w:p>
    <w:p w14:paraId="0192B583" w14:textId="77777777" w:rsidR="00537202" w:rsidRPr="000F0BB7" w:rsidRDefault="00537202" w:rsidP="00537202">
      <w:pPr>
        <w:rPr>
          <w:sz w:val="16"/>
        </w:rPr>
      </w:pPr>
      <w:r w:rsidRPr="000F0BB7">
        <w:rPr>
          <w:sz w:val="16"/>
        </w:rPr>
        <w:t xml:space="preserve">It shouldn’t matter how </w:t>
      </w:r>
      <w:r w:rsidRPr="008E6F59">
        <w:rPr>
          <w:rStyle w:val="StyleUnderline"/>
          <w:highlight w:val="yellow"/>
        </w:rPr>
        <w:t>the president is perceived by his political base</w:t>
      </w:r>
      <w:r w:rsidRPr="000F0BB7">
        <w:rPr>
          <w:sz w:val="16"/>
        </w:rPr>
        <w:t xml:space="preserve">. But it </w:t>
      </w:r>
      <w:r w:rsidRPr="008E6F59">
        <w:rPr>
          <w:rStyle w:val="Emphasis"/>
          <w:highlight w:val="yellow"/>
        </w:rPr>
        <w:t>means everything in reality</w:t>
      </w:r>
      <w:r w:rsidRPr="000F0BB7">
        <w:rPr>
          <w:sz w:val="16"/>
        </w:rPr>
        <w:t xml:space="preserve">: </w:t>
      </w:r>
      <w:r w:rsidRPr="008E6F59">
        <w:rPr>
          <w:rStyle w:val="StyleUnderline"/>
          <w:highlight w:val="yellow"/>
        </w:rPr>
        <w:t>As long as Trump retains significant grass-roots Republican support</w:t>
      </w:r>
      <w:r w:rsidRPr="000F0BB7">
        <w:rPr>
          <w:sz w:val="16"/>
        </w:rPr>
        <w:t xml:space="preserve">, </w:t>
      </w:r>
      <w:r w:rsidRPr="008E6F59">
        <w:rPr>
          <w:rStyle w:val="StyleUnderline"/>
        </w:rPr>
        <w:t>just 20 or 25 percent</w:t>
      </w:r>
      <w:r w:rsidRPr="000F0BB7">
        <w:rPr>
          <w:sz w:val="16"/>
        </w:rPr>
        <w:t xml:space="preserve">, </w:t>
      </w:r>
      <w:r w:rsidRPr="008E6F59">
        <w:rPr>
          <w:rStyle w:val="StyleUnderline"/>
          <w:highlight w:val="yellow"/>
        </w:rPr>
        <w:t>members of Congress won’t break with him en masse</w:t>
      </w:r>
      <w:r w:rsidRPr="000F0BB7">
        <w:rPr>
          <w:sz w:val="16"/>
        </w:rPr>
        <w:t xml:space="preserve">. </w:t>
      </w:r>
      <w:r w:rsidRPr="008E6F59">
        <w:rPr>
          <w:rStyle w:val="StyleUnderline"/>
          <w:highlight w:val="yellow"/>
        </w:rPr>
        <w:t xml:space="preserve">Doing so would </w:t>
      </w:r>
      <w:r w:rsidRPr="008E6F59">
        <w:rPr>
          <w:rStyle w:val="Emphasis"/>
          <w:highlight w:val="yellow"/>
        </w:rPr>
        <w:t>spell political suicide</w:t>
      </w:r>
      <w:r w:rsidRPr="008E6F59">
        <w:rPr>
          <w:rStyle w:val="StyleUnderline"/>
          <w:highlight w:val="yellow"/>
        </w:rPr>
        <w:t xml:space="preserve"> for them in 2018</w:t>
      </w:r>
      <w:r w:rsidRPr="000F0BB7">
        <w:rPr>
          <w:sz w:val="16"/>
        </w:rPr>
        <w:t xml:space="preserve">, through primary challenges and/or Republicans bass fishing instead of voting during the midterm elections (the same may happen if this Congress can’t pass tax reforms). </w:t>
      </w:r>
      <w:r w:rsidRPr="008E6F59">
        <w:rPr>
          <w:rStyle w:val="StyleUnderline"/>
          <w:highlight w:val="yellow"/>
        </w:rPr>
        <w:t>Republican support for Trump hovers at around 80 percent right now</w:t>
      </w:r>
      <w:r w:rsidRPr="000F0BB7">
        <w:rPr>
          <w:sz w:val="16"/>
        </w:rPr>
        <w:t>, with somewhere between a quarter and half of that hard core support.</w:t>
      </w:r>
    </w:p>
    <w:p w14:paraId="744A231A" w14:textId="77777777" w:rsidR="00537202" w:rsidRPr="008E6F59" w:rsidRDefault="00537202" w:rsidP="00537202">
      <w:pPr>
        <w:pStyle w:val="Heading4"/>
        <w:rPr>
          <w:rFonts w:cs="Times New Roman"/>
        </w:rPr>
      </w:pPr>
      <w:r w:rsidRPr="008E6F59">
        <w:rPr>
          <w:rFonts w:cs="Times New Roman"/>
        </w:rPr>
        <w:t>Only the conservative base matter &amp; it outweighs every turn – Size, media, &amp; money generate intensity &amp; focus that opposition can’t match</w:t>
      </w:r>
    </w:p>
    <w:p w14:paraId="5B318558" w14:textId="77777777" w:rsidR="00537202" w:rsidRPr="001242F2" w:rsidRDefault="00537202" w:rsidP="00537202">
      <w:r w:rsidRPr="001242F2">
        <w:rPr>
          <w:rStyle w:val="Style13ptBold"/>
        </w:rPr>
        <w:t>Hacker &amp; Pierson 15.</w:t>
      </w:r>
      <w:r w:rsidRPr="001242F2">
        <w:t xml:space="preserve"> (Jacob, Stanley Resor Professor of Political Science at Yale University, &amp; Paul, John Gross Professor of Political Science at the University of California, Berkeley, “No Cost for Extremism”, http://prospect.org/article/no-cost-extremism)</w:t>
      </w:r>
    </w:p>
    <w:p w14:paraId="15D571BD" w14:textId="77777777" w:rsidR="00537202" w:rsidRPr="001242F2" w:rsidRDefault="00537202" w:rsidP="00537202">
      <w:pPr>
        <w:rPr>
          <w:sz w:val="16"/>
        </w:rPr>
      </w:pPr>
      <w:r w:rsidRPr="001242F2">
        <w:rPr>
          <w:sz w:val="16"/>
        </w:rPr>
        <w:t xml:space="preserve">Conventional images of the two parties see them as symmetrical reflections of each other. But when it comes to the activist core of the parties, there is no comparison. </w:t>
      </w:r>
      <w:r w:rsidRPr="008E6F59">
        <w:rPr>
          <w:rStyle w:val="StyleUnderline"/>
          <w:highlight w:val="yellow"/>
        </w:rPr>
        <w:t>The Republican base is larger, more intense, better organized, and fueled by distinctive partisan media outlets that make those on the other side look like pale imitations</w:t>
      </w:r>
      <w:r w:rsidRPr="001242F2">
        <w:rPr>
          <w:sz w:val="16"/>
        </w:rPr>
        <w:t xml:space="preserve">. Strong liberals are often motivated primarily by one issue—the environment, say, or abortion, or minority rights. </w:t>
      </w:r>
      <w:r w:rsidRPr="008E6F59">
        <w:rPr>
          <w:rStyle w:val="StyleUnderline"/>
          <w:highlight w:val="yellow"/>
        </w:rPr>
        <w:t>Strong conservatives tend to describe themselves as part of a broad effort to protect a way of life</w:t>
      </w:r>
      <w:r w:rsidRPr="001242F2">
        <w:rPr>
          <w:sz w:val="16"/>
        </w:rPr>
        <w:t xml:space="preserve">. Even during the George W. Bush presidency, liberals wanted Democratic Party leaders to take moderate positions and expressed a strong desire for compromise. </w:t>
      </w:r>
      <w:r w:rsidRPr="008E6F59">
        <w:rPr>
          <w:rStyle w:val="StyleUnderline"/>
          <w:highlight w:val="yellow"/>
        </w:rPr>
        <w:t xml:space="preserve">Conservatives consistently indicate they want Republicans to take more conservative positions and never, </w:t>
      </w:r>
      <w:r w:rsidRPr="001242F2">
        <w:rPr>
          <w:rStyle w:val="StyleUnderline"/>
        </w:rPr>
        <w:t xml:space="preserve">ever </w:t>
      </w:r>
      <w:r w:rsidRPr="008E6F59">
        <w:rPr>
          <w:rStyle w:val="StyleUnderline"/>
          <w:highlight w:val="yellow"/>
        </w:rPr>
        <w:t xml:space="preserve">compromise </w:t>
      </w:r>
      <w:r w:rsidRPr="001242F2">
        <w:rPr>
          <w:rStyle w:val="StyleUnderline"/>
        </w:rPr>
        <w:t>with opponents</w:t>
      </w:r>
      <w:r w:rsidRPr="001242F2">
        <w:rPr>
          <w:sz w:val="16"/>
        </w:rPr>
        <w:t xml:space="preserve">. Not surprisingly, </w:t>
      </w:r>
      <w:r w:rsidRPr="008E6F59">
        <w:rPr>
          <w:rStyle w:val="StyleUnderline"/>
          <w:highlight w:val="yellow"/>
        </w:rPr>
        <w:t>self-described conservatives also show up when it counts</w:t>
      </w:r>
      <w:r w:rsidRPr="001242F2">
        <w:rPr>
          <w:sz w:val="16"/>
        </w:rPr>
        <w:t xml:space="preserve">. Whatever the form of participation—voting, working for candidates, contributing to campaigns—the GOP base does more of it than any other group. At the same time, </w:t>
      </w:r>
      <w:r w:rsidRPr="008E6F59">
        <w:rPr>
          <w:rStyle w:val="StyleUnderline"/>
          <w:highlight w:val="yellow"/>
        </w:rPr>
        <w:t xml:space="preserve">the ideological distance </w:t>
      </w:r>
      <w:r w:rsidRPr="001242F2">
        <w:rPr>
          <w:rStyle w:val="StyleUnderline"/>
        </w:rPr>
        <w:t xml:space="preserve">between the party’s most active voters and the rest of the party’s electorate </w:t>
      </w:r>
      <w:r w:rsidRPr="008E6F59">
        <w:rPr>
          <w:rStyle w:val="StyleUnderline"/>
          <w:highlight w:val="yellow"/>
        </w:rPr>
        <w:t>is greater on the GOP side than the Democratic side</w:t>
      </w:r>
      <w:r w:rsidRPr="001242F2">
        <w:rPr>
          <w:sz w:val="16"/>
        </w:rPr>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1242F2">
        <w:rPr>
          <w:rStyle w:val="StyleUnderline"/>
        </w:rPr>
        <w:t>we need to turn our attention from the GOP’s most committed voters to the organized forces that have jet-propelled the GOP’s rightward trip</w:t>
      </w:r>
      <w:r w:rsidRPr="001242F2">
        <w:rPr>
          <w:sz w:val="16"/>
        </w:rPr>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8E6F59">
        <w:rPr>
          <w:rStyle w:val="StyleUnderline"/>
          <w:highlight w:val="yellow"/>
        </w:rPr>
        <w:t>The conservative side is massive;</w:t>
      </w:r>
      <w:r w:rsidRPr="001242F2">
        <w:rPr>
          <w:sz w:val="16"/>
        </w:rPr>
        <w:t xml:space="preserve"> describing its counterpart on the left as modest would be an act of true generosity.</w:t>
      </w:r>
    </w:p>
    <w:p w14:paraId="3879214C" w14:textId="3D102756" w:rsidR="00537202" w:rsidRPr="008E6F59" w:rsidRDefault="00537202" w:rsidP="00014383">
      <w:pPr>
        <w:pStyle w:val="Heading3"/>
      </w:pPr>
      <w:r w:rsidRPr="008E6F59">
        <w:t>Internal</w:t>
      </w:r>
      <w:r w:rsidR="009856E2">
        <w:t>---</w:t>
      </w:r>
      <w:r w:rsidRPr="008E6F59">
        <w:t>Flip Flops/Campaign promises</w:t>
      </w:r>
    </w:p>
    <w:p w14:paraId="19FF3EF2" w14:textId="77777777" w:rsidR="00537202" w:rsidRPr="008E6F59" w:rsidRDefault="00537202" w:rsidP="00537202"/>
    <w:p w14:paraId="701E97B0" w14:textId="77777777" w:rsidR="00537202" w:rsidRPr="008E6F59" w:rsidRDefault="00537202" w:rsidP="00537202">
      <w:pPr>
        <w:pStyle w:val="Heading4"/>
        <w:rPr>
          <w:rFonts w:cs="Times New Roman"/>
        </w:rPr>
      </w:pPr>
      <w:r w:rsidRPr="008E6F59">
        <w:rPr>
          <w:rFonts w:cs="Times New Roman"/>
        </w:rPr>
        <w:t>Plan sparks a massive public backlash by having Trump flip flop on a key election promise --- outweighs any turn</w:t>
      </w:r>
    </w:p>
    <w:p w14:paraId="60AE299B" w14:textId="77777777" w:rsidR="00537202" w:rsidRPr="008E6F59" w:rsidRDefault="00537202" w:rsidP="00537202">
      <w:bookmarkStart w:id="3" w:name="_Hlk487801057"/>
      <w:r>
        <w:rPr>
          <w:rStyle w:val="Style13ptBold"/>
        </w:rPr>
        <w:t>Walsh</w:t>
      </w:r>
      <w:r w:rsidRPr="008E6F59">
        <w:rPr>
          <w:rStyle w:val="Style13ptBold"/>
        </w:rPr>
        <w:t xml:space="preserve"> 17</w:t>
      </w:r>
      <w:r>
        <w:rPr>
          <w:rStyle w:val="Style13ptBold"/>
        </w:rPr>
        <w:t>.</w:t>
      </w:r>
      <w:r>
        <w:t xml:space="preserve"> [David,</w:t>
      </w:r>
      <w:r w:rsidRPr="008E6F59">
        <w:t xml:space="preserve"> PhD candidate in political</w:t>
      </w:r>
      <w:r>
        <w:t xml:space="preserve"> science at Rutgers University</w:t>
      </w:r>
      <w:r w:rsidRPr="008E6F59">
        <w:t xml:space="preserve">, “Yes, Trump will face a backlash if he </w:t>
      </w:r>
      <w:r>
        <w:t>doesn’t deliver on his promises</w:t>
      </w:r>
      <w:r w:rsidRPr="008E6F59">
        <w:t>”</w:t>
      </w:r>
      <w:r>
        <w:t xml:space="preserve"> Washington Post -- Jan. 20 --</w:t>
      </w:r>
      <w:r w:rsidRPr="008E6F59">
        <w:t xml:space="preserve"> </w:t>
      </w:r>
      <w:r w:rsidRPr="00802498">
        <w:t>https://www.washingtonpost.com/news/monkey-cage/wp/2017/01/20/yes-trump-will-face-a-backlash-if-he-doesnt-deliver-on-his-promises/?utm_term=.250bb333ed24</w:t>
      </w:r>
      <w:r>
        <w:t>]</w:t>
      </w:r>
    </w:p>
    <w:p w14:paraId="147F0417" w14:textId="77777777" w:rsidR="00537202" w:rsidRPr="005408D3" w:rsidRDefault="00537202" w:rsidP="00537202">
      <w:pPr>
        <w:rPr>
          <w:sz w:val="16"/>
        </w:rPr>
      </w:pPr>
      <w:r w:rsidRPr="005408D3">
        <w:rPr>
          <w:sz w:val="16"/>
        </w:rPr>
        <w:t xml:space="preserve">President-elect Donald </w:t>
      </w:r>
      <w:r w:rsidRPr="008E6F59">
        <w:rPr>
          <w:rStyle w:val="StyleUnderline"/>
        </w:rPr>
        <w:t>Trump built his campaign on promises</w:t>
      </w:r>
      <w:r w:rsidRPr="005408D3">
        <w:rPr>
          <w:sz w:val="16"/>
        </w:rPr>
        <w:t xml:space="preserve"> to put a wall on the Mexican border, “utterly destroy” the Islamic State, and accelerate economic growth to heights never before seen outside of wartime. Days before he won the presidency, Trump told his supporters he would give them “every dream you ever dreamed for your country.” </w:t>
      </w:r>
      <w:r w:rsidRPr="008E6F59">
        <w:rPr>
          <w:rStyle w:val="StyleUnderline"/>
          <w:highlight w:val="yellow"/>
        </w:rPr>
        <w:t xml:space="preserve">Trump’s </w:t>
      </w:r>
      <w:r w:rsidRPr="008E6F59">
        <w:rPr>
          <w:rStyle w:val="StyleUnderline"/>
        </w:rPr>
        <w:t xml:space="preserve">penchant for sweeping </w:t>
      </w:r>
      <w:r w:rsidRPr="008E6F59">
        <w:rPr>
          <w:rStyle w:val="StyleUnderline"/>
          <w:highlight w:val="yellow"/>
        </w:rPr>
        <w:t>promises</w:t>
      </w:r>
      <w:r w:rsidRPr="005408D3">
        <w:rPr>
          <w:sz w:val="16"/>
        </w:rPr>
        <w:t xml:space="preserve"> — and the likelihood that he may have trouble keeping them — </w:t>
      </w:r>
      <w:r w:rsidRPr="008E6F59">
        <w:rPr>
          <w:rStyle w:val="StyleUnderline"/>
          <w:highlight w:val="yellow"/>
        </w:rPr>
        <w:t>has Republicans concerned about what would happen if he doesn’t</w:t>
      </w:r>
      <w:r w:rsidRPr="008E6F59">
        <w:rPr>
          <w:rStyle w:val="StyleUnderline"/>
        </w:rPr>
        <w:t xml:space="preserve"> or can’t </w:t>
      </w:r>
      <w:r w:rsidRPr="008E6F59">
        <w:rPr>
          <w:rStyle w:val="StyleUnderline"/>
          <w:highlight w:val="yellow"/>
        </w:rPr>
        <w:t>follow through</w:t>
      </w:r>
      <w:r w:rsidRPr="005408D3">
        <w:rPr>
          <w:sz w:val="16"/>
        </w:rPr>
        <w:t xml:space="preserve">. “If we’re given the White House and both houses of Congress and we don’t deliver,” Texas Sen. Ted Cruz said recently, “I think </w:t>
      </w:r>
      <w:r w:rsidRPr="008E6F59">
        <w:rPr>
          <w:rStyle w:val="StyleUnderline"/>
          <w:highlight w:val="yellow"/>
        </w:rPr>
        <w:t xml:space="preserve">there will be </w:t>
      </w:r>
      <w:r w:rsidRPr="008E6F59">
        <w:rPr>
          <w:rStyle w:val="Emphasis"/>
          <w:highlight w:val="yellow"/>
        </w:rPr>
        <w:t>pitchforks</w:t>
      </w:r>
      <w:r w:rsidRPr="008E6F59">
        <w:rPr>
          <w:rStyle w:val="StyleUnderline"/>
          <w:highlight w:val="yellow"/>
        </w:rPr>
        <w:t xml:space="preserve"> </w:t>
      </w:r>
      <w:r w:rsidRPr="008E6F59">
        <w:rPr>
          <w:rStyle w:val="StyleUnderline"/>
        </w:rPr>
        <w:t xml:space="preserve">and </w:t>
      </w:r>
      <w:r w:rsidRPr="008E6F59">
        <w:rPr>
          <w:rStyle w:val="Emphasis"/>
        </w:rPr>
        <w:t>torches</w:t>
      </w:r>
      <w:r w:rsidRPr="008E6F59">
        <w:rPr>
          <w:rStyle w:val="StyleUnderline"/>
        </w:rPr>
        <w:t xml:space="preserve"> </w:t>
      </w:r>
      <w:r w:rsidRPr="008E6F59">
        <w:rPr>
          <w:rStyle w:val="StyleUnderline"/>
          <w:highlight w:val="yellow"/>
        </w:rPr>
        <w:t>in the streets</w:t>
      </w:r>
      <w:r w:rsidRPr="005408D3">
        <w:rPr>
          <w:sz w:val="16"/>
        </w:rPr>
        <w:t xml:space="preserve">.” Although Cruz’s vision of a violent uprising may be an exaggeration, my research suggests that </w:t>
      </w:r>
      <w:r w:rsidRPr="008E6F59">
        <w:rPr>
          <w:rStyle w:val="StyleUnderline"/>
          <w:highlight w:val="yellow"/>
        </w:rPr>
        <w:t xml:space="preserve">Trump </w:t>
      </w:r>
      <w:r w:rsidRPr="008E6F59">
        <w:rPr>
          <w:rStyle w:val="StyleUnderline"/>
        </w:rPr>
        <w:t xml:space="preserve">would indeed </w:t>
      </w:r>
      <w:r w:rsidRPr="008E6F59">
        <w:rPr>
          <w:rStyle w:val="StyleUnderline"/>
          <w:highlight w:val="yellow"/>
        </w:rPr>
        <w:t>face</w:t>
      </w:r>
      <w:r w:rsidRPr="008E6F59">
        <w:rPr>
          <w:rStyle w:val="StyleUnderline"/>
        </w:rPr>
        <w:t xml:space="preserve"> a </w:t>
      </w:r>
      <w:r w:rsidRPr="008E6F59">
        <w:rPr>
          <w:rStyle w:val="StyleUnderline"/>
          <w:highlight w:val="yellow"/>
        </w:rPr>
        <w:t>backlash if he fails to deliver on key promises</w:t>
      </w:r>
      <w:r w:rsidRPr="005408D3">
        <w:rPr>
          <w:sz w:val="16"/>
        </w:rPr>
        <w:t xml:space="preserve">. [Will Trump follow through on all his Day One promises? Doesn’t look like it.] Losses outweigh gains in the human mind. What does that mean for politics? That conclusion rests on one of the most robust theories of modern psychology, prospect theory. </w:t>
      </w:r>
      <w:r w:rsidRPr="008E6F59">
        <w:rPr>
          <w:rStyle w:val="StyleUnderline"/>
        </w:rPr>
        <w:t>Prospect theory argues that in our minds, perceived losses outweigh perceived gains in ways that profoundly affect our decision-making.</w:t>
      </w:r>
      <w:r w:rsidRPr="005408D3">
        <w:rPr>
          <w:sz w:val="16"/>
        </w:rPr>
        <w:t xml:space="preserve"> In a political context, this means that </w:t>
      </w:r>
      <w:r w:rsidRPr="008E6F59">
        <w:rPr>
          <w:rStyle w:val="StyleUnderline"/>
        </w:rPr>
        <w:t>when the president surprises you by doing something you like, you’re happy about it. But that happiness is not nearly as powerful as</w:t>
      </w:r>
      <w:r w:rsidRPr="005408D3">
        <w:rPr>
          <w:sz w:val="16"/>
        </w:rPr>
        <w:t xml:space="preserve"> the disappointment — or even </w:t>
      </w:r>
      <w:r w:rsidRPr="008E6F59">
        <w:rPr>
          <w:rStyle w:val="StyleUnderline"/>
        </w:rPr>
        <w:t>sadness or anger — that you experience when the president does something you hate</w:t>
      </w:r>
      <w:r w:rsidRPr="005408D3">
        <w:rPr>
          <w:sz w:val="16"/>
        </w:rPr>
        <w:t xml:space="preserve">. One implication is that </w:t>
      </w:r>
      <w:r w:rsidRPr="008E6F59">
        <w:rPr>
          <w:rStyle w:val="Emphasis"/>
          <w:highlight w:val="yellow"/>
        </w:rPr>
        <w:t xml:space="preserve">the backlash a president faces for breaking a promise to his supporters may be much stronger than whatever positive reactions come from voters who are </w:t>
      </w:r>
      <w:r w:rsidRPr="008E6F59">
        <w:rPr>
          <w:rStyle w:val="Emphasis"/>
        </w:rPr>
        <w:t xml:space="preserve">pleasantly </w:t>
      </w:r>
      <w:r w:rsidRPr="008E6F59">
        <w:rPr>
          <w:rStyle w:val="Emphasis"/>
          <w:highlight w:val="yellow"/>
        </w:rPr>
        <w:t>surprised by his decision not to pursue that campaign pledge</w:t>
      </w:r>
      <w:r w:rsidRPr="005408D3">
        <w:rPr>
          <w:sz w:val="16"/>
        </w:rPr>
        <w:t xml:space="preserve">. For Trump, a shift away from some of the radical positions he has staked out may in fact please even a majority of Americans. But </w:t>
      </w:r>
      <w:r w:rsidRPr="008E6F59">
        <w:rPr>
          <w:rStyle w:val="StyleUnderline"/>
          <w:highlight w:val="yellow"/>
        </w:rPr>
        <w:t>any positive reaction will</w:t>
      </w:r>
      <w:r w:rsidRPr="008E6F59">
        <w:rPr>
          <w:rStyle w:val="StyleUnderline"/>
        </w:rPr>
        <w:t xml:space="preserve"> likely </w:t>
      </w:r>
      <w:r w:rsidRPr="008E6F59">
        <w:rPr>
          <w:rStyle w:val="StyleUnderline"/>
          <w:highlight w:val="yellow"/>
        </w:rPr>
        <w:t xml:space="preserve">be muted, while </w:t>
      </w:r>
      <w:r w:rsidRPr="008E6F59">
        <w:rPr>
          <w:rStyle w:val="Emphasis"/>
          <w:highlight w:val="yellow"/>
        </w:rPr>
        <w:t>the disappointment of his original supporters will be amplified</w:t>
      </w:r>
      <w:r w:rsidRPr="005408D3">
        <w:rPr>
          <w:sz w:val="16"/>
          <w:highlight w:val="yellow"/>
        </w:rPr>
        <w:t xml:space="preserve">. </w:t>
      </w:r>
      <w:r w:rsidRPr="008E6F59">
        <w:rPr>
          <w:rStyle w:val="Emphasis"/>
          <w:highlight w:val="yellow"/>
        </w:rPr>
        <w:t xml:space="preserve">He could find himself losing some of his supporters without picking up the same number from the other side — which could leave him even more unpopular </w:t>
      </w:r>
      <w:r w:rsidRPr="008E6F59">
        <w:rPr>
          <w:rStyle w:val="Emphasis"/>
        </w:rPr>
        <w:t>than he already is.</w:t>
      </w:r>
    </w:p>
    <w:bookmarkEnd w:id="3"/>
    <w:p w14:paraId="67CCA598" w14:textId="5C8FC7BD" w:rsidR="00537202" w:rsidRDefault="00537202" w:rsidP="00537202"/>
    <w:p w14:paraId="6309288C" w14:textId="77777777" w:rsidR="00014383" w:rsidRDefault="00014383" w:rsidP="00014383">
      <w:pPr>
        <w:pStyle w:val="Heading4"/>
      </w:pPr>
      <w:r>
        <w:t>Flip Flops erode the base- leads to backlash</w:t>
      </w:r>
    </w:p>
    <w:p w14:paraId="716570A0" w14:textId="77777777" w:rsidR="00014383" w:rsidRPr="00023A3B" w:rsidRDefault="00014383" w:rsidP="00014383">
      <w:pPr>
        <w:rPr>
          <w:sz w:val="14"/>
        </w:rPr>
      </w:pPr>
      <w:r w:rsidRPr="00023A3B">
        <w:rPr>
          <w:sz w:val="14"/>
        </w:rPr>
        <w:t xml:space="preserve">John </w:t>
      </w:r>
      <w:r w:rsidRPr="00023A3B">
        <w:rPr>
          <w:rStyle w:val="Style13ptBold"/>
        </w:rPr>
        <w:t>Whitesides 2016</w:t>
      </w:r>
      <w:r w:rsidRPr="00023A3B">
        <w:rPr>
          <w:sz w:val="14"/>
        </w:rPr>
        <w:t xml:space="preserve"> (Columnist at Reuters, “Supporters to Trump: break campaign promises at your peril,” November 11</w:t>
      </w:r>
      <w:r w:rsidRPr="00023A3B">
        <w:rPr>
          <w:sz w:val="14"/>
          <w:vertAlign w:val="superscript"/>
        </w:rPr>
        <w:t>th</w:t>
      </w:r>
      <w:r w:rsidRPr="00023A3B">
        <w:rPr>
          <w:sz w:val="14"/>
        </w:rPr>
        <w:t>, https://www.reuters.com/article/us-usa-election-trump-promises/supporters-to-trump-break-campaign-promises-at-your-peril-idUSKBN1362AC)</w:t>
      </w:r>
    </w:p>
    <w:p w14:paraId="5B9EAE4C" w14:textId="77777777" w:rsidR="00014383" w:rsidRPr="00023A3B" w:rsidRDefault="00014383" w:rsidP="00014383">
      <w:pPr>
        <w:rPr>
          <w:u w:val="single"/>
        </w:rPr>
      </w:pPr>
      <w:r w:rsidRPr="00BA6C52">
        <w:rPr>
          <w:sz w:val="14"/>
        </w:rPr>
        <w:t>After listening to his speeches and casting her vote for him, she expects Trump to toughen immigration laws, restore lost jobs, upend a corrupt political system, build a wall on the border, and be, as the millionaire put it, the "greatest jobs president that God has ever created." "</w:t>
      </w:r>
      <w:r w:rsidRPr="00F52D1B">
        <w:rPr>
          <w:rStyle w:val="Style13ptBold"/>
          <w:highlight w:val="green"/>
        </w:rPr>
        <w:t>We expect him to move forward on all the items he has promised</w:t>
      </w:r>
      <w:r w:rsidRPr="00BA6C52">
        <w:rPr>
          <w:rStyle w:val="Style13ptBold"/>
        </w:rPr>
        <w:t xml:space="preserve"> to move forward on</w:t>
      </w:r>
      <w:r w:rsidRPr="00BA6C52">
        <w:rPr>
          <w:sz w:val="14"/>
        </w:rPr>
        <w:t xml:space="preserve">," said Stellmack, 69, a retiree in West Palm Beach, Florida. </w:t>
      </w:r>
      <w:r w:rsidRPr="00757120">
        <w:rPr>
          <w:rStyle w:val="StyleUnderline"/>
          <w:sz w:val="16"/>
        </w:rPr>
        <w:t>"</w:t>
      </w:r>
      <w:r w:rsidRPr="00F52D1B">
        <w:rPr>
          <w:rStyle w:val="Style13ptBold"/>
          <w:highlight w:val="green"/>
        </w:rPr>
        <w:t>And if he doesn't, we will hold his feet to the fire</w:t>
      </w:r>
      <w:r w:rsidRPr="00F52D1B">
        <w:rPr>
          <w:rStyle w:val="StyleUnderline"/>
          <w:sz w:val="16"/>
          <w:highlight w:val="green"/>
        </w:rPr>
        <w:t>.</w:t>
      </w:r>
      <w:r w:rsidRPr="00757120">
        <w:rPr>
          <w:rStyle w:val="StyleUnderline"/>
          <w:sz w:val="16"/>
        </w:rPr>
        <w:t xml:space="preserve">" </w:t>
      </w:r>
      <w:r w:rsidRPr="00BA6C52">
        <w:rPr>
          <w:sz w:val="14"/>
        </w:rPr>
        <w:t>After a presidential race fueled by brash but constantly shifting policy proposals,</w:t>
      </w:r>
      <w:r w:rsidRPr="00757120">
        <w:rPr>
          <w:rStyle w:val="StyleUnderline"/>
        </w:rPr>
        <w:t xml:space="preserve"> </w:t>
      </w:r>
      <w:r w:rsidRPr="00F52D1B">
        <w:rPr>
          <w:rStyle w:val="StyleUnderline"/>
          <w:highlight w:val="green"/>
        </w:rPr>
        <w:t>Trump's millions of followers</w:t>
      </w:r>
      <w:r w:rsidRPr="00757120">
        <w:rPr>
          <w:rStyle w:val="StyleUnderline"/>
        </w:rPr>
        <w:t xml:space="preserve"> -- from social conservative activists to struggling blue-collar workers to hardline militant groups -- </w:t>
      </w:r>
      <w:r w:rsidRPr="00F52D1B">
        <w:rPr>
          <w:rStyle w:val="StyleUnderline"/>
          <w:highlight w:val="green"/>
        </w:rPr>
        <w:t>say if he does anything less than take a wrecking ball to</w:t>
      </w:r>
      <w:r w:rsidRPr="00757120">
        <w:rPr>
          <w:rStyle w:val="StyleUnderline"/>
        </w:rPr>
        <w:t xml:space="preserve"> business-as-usual </w:t>
      </w:r>
      <w:r w:rsidRPr="00F52D1B">
        <w:rPr>
          <w:rStyle w:val="StyleUnderline"/>
          <w:highlight w:val="green"/>
        </w:rPr>
        <w:t xml:space="preserve">Washington, </w:t>
      </w:r>
      <w:r w:rsidRPr="00F52D1B">
        <w:rPr>
          <w:rStyle w:val="Emphasis"/>
          <w:highlight w:val="green"/>
        </w:rPr>
        <w:t>they will be disappointed.</w:t>
      </w:r>
      <w:r w:rsidRPr="00757120">
        <w:rPr>
          <w:rStyle w:val="StyleUnderline"/>
        </w:rPr>
        <w:t xml:space="preserve"> </w:t>
      </w:r>
      <w:r w:rsidRPr="00BA6C52">
        <w:rPr>
          <w:sz w:val="14"/>
        </w:rPr>
        <w:t>"We'll be watching, Mr. Trump," said Stellmack. Trump's promises have been hard to pin down, with many policy details left elusive and vague. NBC News identified 141 "distinct shifts" on 23 major issues since Trump announced his candidacy on June 16, 2015. Still, his fiery rhetoric had an unmistakable message of ending big government and the entrenched power of establishment elites in both parties. That inspired hope that Trump can break through Washington's gridlock to make progress on plans to invigorate the economy, eliminate terrorist threats, rip up trade agreements and repeal President Barack Obama's healthcare plan known as Obamacare. "I totally trust him," said Laura Czarniak, 56, of Manistee, Michigan, a Rust Belt state that leans Democrat in presidential elections but which flipped to Trump on Tuesday. "I know he'll build the wall. I know he'll take care of the Syrian refugee problem. I know he'll get rid of Obamacare. There is not a chance in hell he won't do those things," she said. But even with Republicans retaining control of Congress, Trump will have to accept limits and compromises on some of his plans. Many Republicans, for example, are wary of his proposals to scrap trade deals and boost spending on infrastructure improvements. Some of his plans have already been rolled back. Trump faces his highest expectations on the issue of immigration, given his intense focus on attention-grabbing campaign proposals like forcing Mexico to pay for a border wall, and temporarily banning Muslims from entering the country. But he recently indicated he would at first deport only criminal undocumented immigrants, after previously pledging to deport all undocumented aliens, while the Muslim ban has softened into "extreme vetting" of immigrants from some countries. He told the Wall Street Journal in an interview on Friday that he would consider keeping parts of Obamacare intact -- easing off his calls for a total repeal -- after Obama spoke to him on the issue at the White House on Thursday. Mark Morris, a leader of the Colorado-based Three Percent United Patriots militia group, said he understood Trump would need time on some issues, but he expected quick movement on repealing Obamacare and appointing a conservative Supreme Court justice to fill the seat of the late Antonin Scalia. He said he hoped Trump would stand with ranchers in their disputes with the federal government over fees charged for cattle grazing on public land – a call to arms for many in the patriot and militia movement. Morris warned</w:t>
      </w:r>
      <w:r w:rsidRPr="00757120">
        <w:rPr>
          <w:rStyle w:val="StyleUnderline"/>
        </w:rPr>
        <w:t xml:space="preserve"> </w:t>
      </w:r>
      <w:r w:rsidRPr="00F52D1B">
        <w:rPr>
          <w:rStyle w:val="StyleUnderline"/>
          <w:highlight w:val="green"/>
        </w:rPr>
        <w:t xml:space="preserve">Trump </w:t>
      </w:r>
      <w:r w:rsidRPr="00F52D1B">
        <w:rPr>
          <w:rStyle w:val="Emphasis"/>
          <w:highlight w:val="green"/>
        </w:rPr>
        <w:t>should not count on his followers</w:t>
      </w:r>
      <w:r w:rsidRPr="00F52D1B">
        <w:rPr>
          <w:rStyle w:val="StyleUnderline"/>
          <w:highlight w:val="green"/>
        </w:rPr>
        <w:t xml:space="preserve"> to stay with him if he did not produce results</w:t>
      </w:r>
      <w:r w:rsidRPr="00757120">
        <w:rPr>
          <w:rStyle w:val="StyleUnderline"/>
        </w:rPr>
        <w:t xml:space="preserve">. </w:t>
      </w:r>
      <w:r w:rsidRPr="00BA6C52">
        <w:rPr>
          <w:sz w:val="14"/>
        </w:rPr>
        <w:t>"</w:t>
      </w:r>
      <w:r w:rsidRPr="00F52D1B">
        <w:rPr>
          <w:rStyle w:val="StyleUnderline"/>
          <w:highlight w:val="green"/>
        </w:rPr>
        <w:t>People voted with a lot of faith</w:t>
      </w:r>
      <w:r w:rsidRPr="00757120">
        <w:rPr>
          <w:rStyle w:val="StyleUnderline"/>
        </w:rPr>
        <w:t xml:space="preserve"> that he will come through," </w:t>
      </w:r>
      <w:r w:rsidRPr="00757120">
        <w:rPr>
          <w:rStyle w:val="StyleUnderline"/>
          <w:sz w:val="16"/>
        </w:rPr>
        <w:t>he said. "I</w:t>
      </w:r>
      <w:r w:rsidRPr="00757120">
        <w:rPr>
          <w:rStyle w:val="StyleUnderline"/>
        </w:rPr>
        <w:t xml:space="preserve"> </w:t>
      </w:r>
      <w:r w:rsidRPr="00F52D1B">
        <w:rPr>
          <w:rStyle w:val="StyleUnderline"/>
          <w:highlight w:val="green"/>
        </w:rPr>
        <w:t>don’t think it is going to work out</w:t>
      </w:r>
      <w:r w:rsidRPr="00757120">
        <w:rPr>
          <w:rStyle w:val="StyleUnderline"/>
        </w:rPr>
        <w:t xml:space="preserve"> very well </w:t>
      </w:r>
      <w:r w:rsidRPr="00F52D1B">
        <w:rPr>
          <w:rStyle w:val="StyleUnderline"/>
          <w:highlight w:val="green"/>
        </w:rPr>
        <w:t>if he doesn’t get</w:t>
      </w:r>
      <w:r w:rsidRPr="00757120">
        <w:rPr>
          <w:rStyle w:val="StyleUnderline"/>
        </w:rPr>
        <w:t xml:space="preserve"> the </w:t>
      </w:r>
      <w:r w:rsidRPr="00F52D1B">
        <w:rPr>
          <w:rStyle w:val="StyleUnderline"/>
          <w:highlight w:val="green"/>
        </w:rPr>
        <w:t>things</w:t>
      </w:r>
      <w:r w:rsidRPr="00757120">
        <w:rPr>
          <w:rStyle w:val="StyleUnderline"/>
        </w:rPr>
        <w:t xml:space="preserve"> </w:t>
      </w:r>
      <w:r w:rsidRPr="00F52D1B">
        <w:rPr>
          <w:rStyle w:val="StyleUnderline"/>
          <w:highlight w:val="green"/>
        </w:rPr>
        <w:t>done</w:t>
      </w:r>
      <w:r w:rsidRPr="00757120">
        <w:rPr>
          <w:rStyle w:val="StyleUnderline"/>
        </w:rPr>
        <w:t xml:space="preserve"> and he comes back at the end of four years and says I need four more years to accomplish what I need to accomplish."</w:t>
      </w:r>
    </w:p>
    <w:p w14:paraId="71918355" w14:textId="77777777" w:rsidR="00014383" w:rsidRDefault="00014383" w:rsidP="00014383">
      <w:pPr>
        <w:pStyle w:val="Heading4"/>
      </w:pPr>
      <w:r>
        <w:t>Flip Flopping on key campaign promises, like the plan, causes backlash</w:t>
      </w:r>
    </w:p>
    <w:p w14:paraId="76683907" w14:textId="77777777" w:rsidR="00014383" w:rsidRPr="00830280" w:rsidRDefault="00014383" w:rsidP="00014383">
      <w:pPr>
        <w:rPr>
          <w:sz w:val="14"/>
        </w:rPr>
      </w:pPr>
      <w:r w:rsidRPr="00830280">
        <w:rPr>
          <w:sz w:val="14"/>
        </w:rPr>
        <w:t xml:space="preserve">David Hunter </w:t>
      </w:r>
      <w:r w:rsidRPr="00830280">
        <w:rPr>
          <w:rStyle w:val="Style13ptBold"/>
        </w:rPr>
        <w:t>Walsh 2017</w:t>
      </w:r>
      <w:r w:rsidRPr="00830280">
        <w:rPr>
          <w:sz w:val="14"/>
        </w:rPr>
        <w:t xml:space="preserve"> (a PhD candidate in political science at Rutgers University, and a veteran of the U.S. Marine Corps. “Yes, Trump will face a backlash if he doesn’t deliver on his promises,” Jan 20</w:t>
      </w:r>
      <w:r w:rsidRPr="00830280">
        <w:rPr>
          <w:sz w:val="14"/>
          <w:vertAlign w:val="superscript"/>
        </w:rPr>
        <w:t>th</w:t>
      </w:r>
      <w:r w:rsidRPr="00830280">
        <w:rPr>
          <w:sz w:val="14"/>
        </w:rPr>
        <w:t>, https://www.washingtonpost.com/news/monkey-cage/wp/2017/01/20/yes-trump-will-face-a-backlash-if-he-doesnt-deliver-on-his-promises/?noredirect=on&amp;utm_term=.f0a8c6613292)</w:t>
      </w:r>
    </w:p>
    <w:p w14:paraId="1760CA24" w14:textId="77777777" w:rsidR="00014383" w:rsidRDefault="00014383" w:rsidP="00014383">
      <w:pPr>
        <w:rPr>
          <w:rStyle w:val="StyleUnderline"/>
        </w:rPr>
      </w:pPr>
      <w:r w:rsidRPr="00021EEF">
        <w:rPr>
          <w:sz w:val="12"/>
        </w:rPr>
        <w:t xml:space="preserve">President-elect Donald </w:t>
      </w:r>
      <w:r w:rsidRPr="00F52D1B">
        <w:rPr>
          <w:rStyle w:val="StyleUnderline"/>
          <w:highlight w:val="green"/>
        </w:rPr>
        <w:t>Trump</w:t>
      </w:r>
      <w:r w:rsidRPr="00F52D1B">
        <w:rPr>
          <w:sz w:val="12"/>
          <w:highlight w:val="green"/>
        </w:rPr>
        <w:t xml:space="preserve"> </w:t>
      </w:r>
      <w:r w:rsidRPr="00F52D1B">
        <w:rPr>
          <w:rStyle w:val="StyleUnderline"/>
          <w:highlight w:val="green"/>
        </w:rPr>
        <w:t>built his campaign on promises to put a wall on the</w:t>
      </w:r>
      <w:r w:rsidRPr="00830280">
        <w:rPr>
          <w:rStyle w:val="StyleUnderline"/>
        </w:rPr>
        <w:t xml:space="preserve"> Mexican </w:t>
      </w:r>
      <w:r w:rsidRPr="00F52D1B">
        <w:rPr>
          <w:rStyle w:val="StyleUnderline"/>
          <w:highlight w:val="green"/>
        </w:rPr>
        <w:t>border</w:t>
      </w:r>
      <w:r w:rsidRPr="00021EEF">
        <w:rPr>
          <w:sz w:val="12"/>
        </w:rPr>
        <w:t xml:space="preserve">, “utterly destroy” the Islamic State, and accelerate economic growth to heights never before seen outside of wartime. Days before he won the presidency, Trump told his supporters he would give them “every dream you ever dreamed for your country.” </w:t>
      </w:r>
      <w:r w:rsidRPr="00FB7194">
        <w:rPr>
          <w:rStyle w:val="StyleUnderline"/>
          <w:highlight w:val="green"/>
        </w:rPr>
        <w:t xml:space="preserve">Trump’s </w:t>
      </w:r>
      <w:r w:rsidRPr="00FB7194">
        <w:rPr>
          <w:rStyle w:val="StyleUnderline"/>
        </w:rPr>
        <w:t xml:space="preserve">penchant for </w:t>
      </w:r>
      <w:r w:rsidRPr="00FB7194">
        <w:rPr>
          <w:rStyle w:val="StyleUnderline"/>
          <w:highlight w:val="green"/>
        </w:rPr>
        <w:t xml:space="preserve">sweeping promises — and </w:t>
      </w:r>
      <w:r w:rsidRPr="00FB7194">
        <w:rPr>
          <w:rStyle w:val="StyleUnderline"/>
        </w:rPr>
        <w:t>the</w:t>
      </w:r>
      <w:r w:rsidRPr="00830280">
        <w:rPr>
          <w:rStyle w:val="StyleUnderline"/>
        </w:rPr>
        <w:t xml:space="preserve"> likelihood </w:t>
      </w:r>
      <w:r w:rsidRPr="00FB7194">
        <w:rPr>
          <w:rStyle w:val="StyleUnderline"/>
          <w:highlight w:val="green"/>
        </w:rPr>
        <w:t>that he may have trouble keeping them</w:t>
      </w:r>
      <w:r w:rsidRPr="00830280">
        <w:rPr>
          <w:rStyle w:val="StyleUnderline"/>
        </w:rPr>
        <w:t xml:space="preserve"> — </w:t>
      </w:r>
      <w:r w:rsidRPr="00FB7194">
        <w:rPr>
          <w:rStyle w:val="StyleUnderline"/>
          <w:highlight w:val="green"/>
        </w:rPr>
        <w:t>has Republicans concerned about what would happen</w:t>
      </w:r>
      <w:r w:rsidRPr="00FB7194">
        <w:rPr>
          <w:rStyle w:val="StyleUnderline"/>
        </w:rPr>
        <w:t xml:space="preserve"> </w:t>
      </w:r>
      <w:r w:rsidRPr="00FB7194">
        <w:rPr>
          <w:rStyle w:val="StyleUnderline"/>
          <w:highlight w:val="green"/>
        </w:rPr>
        <w:t>if he doesn’t</w:t>
      </w:r>
      <w:r w:rsidRPr="00830280">
        <w:rPr>
          <w:rStyle w:val="StyleUnderline"/>
        </w:rPr>
        <w:t xml:space="preserve"> or can’t </w:t>
      </w:r>
      <w:r w:rsidRPr="00FB7194">
        <w:rPr>
          <w:rStyle w:val="StyleUnderline"/>
          <w:highlight w:val="green"/>
        </w:rPr>
        <w:t>follow through</w:t>
      </w:r>
      <w:r w:rsidRPr="00021EEF">
        <w:rPr>
          <w:sz w:val="12"/>
        </w:rPr>
        <w:t xml:space="preserve">. “If we’re given the White House and both houses of Congress and we don’t deliver,” Texas Sen. Ted Cruz said recently, </w:t>
      </w:r>
      <w:r w:rsidRPr="00830280">
        <w:rPr>
          <w:rStyle w:val="StyleUnderline"/>
        </w:rPr>
        <w:t>“</w:t>
      </w:r>
      <w:r w:rsidRPr="00FB7194">
        <w:rPr>
          <w:rStyle w:val="Style13ptBold"/>
        </w:rPr>
        <w:t xml:space="preserve">I think </w:t>
      </w:r>
      <w:r w:rsidRPr="00FB7194">
        <w:rPr>
          <w:rStyle w:val="Style13ptBold"/>
          <w:highlight w:val="green"/>
        </w:rPr>
        <w:t>there will be pitchforks and torches in the streets.”</w:t>
      </w:r>
      <w:r>
        <w:rPr>
          <w:rStyle w:val="StyleUnderline"/>
        </w:rPr>
        <w:t xml:space="preserve"> </w:t>
      </w:r>
      <w:r w:rsidRPr="00021EEF">
        <w:rPr>
          <w:sz w:val="12"/>
        </w:rPr>
        <w:t xml:space="preserve">Although Cruz’s vision of a violent uprising may be an exaggeration, my research suggests that </w:t>
      </w:r>
      <w:r w:rsidRPr="00FB7194">
        <w:rPr>
          <w:rStyle w:val="StyleUnderline"/>
          <w:highlight w:val="green"/>
        </w:rPr>
        <w:t xml:space="preserve">Trump would </w:t>
      </w:r>
      <w:r w:rsidRPr="00FB7194">
        <w:rPr>
          <w:rStyle w:val="StyleUnderline"/>
        </w:rPr>
        <w:t xml:space="preserve">indeed </w:t>
      </w:r>
      <w:r w:rsidRPr="00FB7194">
        <w:rPr>
          <w:rStyle w:val="StyleUnderline"/>
          <w:highlight w:val="green"/>
        </w:rPr>
        <w:t xml:space="preserve">face </w:t>
      </w:r>
      <w:r w:rsidRPr="00FB7194">
        <w:rPr>
          <w:rStyle w:val="StyleUnderline"/>
        </w:rPr>
        <w:t xml:space="preserve">a </w:t>
      </w:r>
      <w:r w:rsidRPr="00FB7194">
        <w:rPr>
          <w:rStyle w:val="StyleUnderline"/>
          <w:highlight w:val="green"/>
        </w:rPr>
        <w:t>backlash if he fails to deliver on key promises.</w:t>
      </w:r>
      <w:r w:rsidRPr="00021EEF">
        <w:rPr>
          <w:sz w:val="12"/>
        </w:rPr>
        <w:t xml:space="preserve"> </w:t>
      </w:r>
      <w:r w:rsidRPr="00830280">
        <w:rPr>
          <w:rStyle w:val="StyleUnderline"/>
        </w:rPr>
        <w:t>That conclusion rests on</w:t>
      </w:r>
      <w:r w:rsidRPr="00021EEF">
        <w:rPr>
          <w:sz w:val="12"/>
        </w:rPr>
        <w:t xml:space="preserve"> one of the most robust </w:t>
      </w:r>
      <w:r w:rsidRPr="00830280">
        <w:rPr>
          <w:rStyle w:val="StyleUnderline"/>
        </w:rPr>
        <w:t xml:space="preserve">theories of modern psychology, </w:t>
      </w:r>
      <w:r w:rsidRPr="00830280">
        <w:rPr>
          <w:rStyle w:val="Style13ptBold"/>
        </w:rPr>
        <w:t>prospect theory</w:t>
      </w:r>
      <w:r w:rsidRPr="00021EEF">
        <w:rPr>
          <w:sz w:val="12"/>
        </w:rPr>
        <w:t xml:space="preserve">. </w:t>
      </w:r>
      <w:r w:rsidRPr="00FB7194">
        <w:rPr>
          <w:rStyle w:val="StyleUnderline"/>
          <w:highlight w:val="green"/>
        </w:rPr>
        <w:t xml:space="preserve">Prospect theory argues that </w:t>
      </w:r>
      <w:r w:rsidRPr="00FB7194">
        <w:rPr>
          <w:rStyle w:val="StyleUnderline"/>
        </w:rPr>
        <w:t xml:space="preserve">in our minds, perceived </w:t>
      </w:r>
      <w:r w:rsidRPr="00FB7194">
        <w:rPr>
          <w:rStyle w:val="StyleUnderline"/>
          <w:highlight w:val="green"/>
        </w:rPr>
        <w:t xml:space="preserve">losses outweigh </w:t>
      </w:r>
      <w:r w:rsidRPr="00FB7194">
        <w:rPr>
          <w:rStyle w:val="StyleUnderline"/>
        </w:rPr>
        <w:t xml:space="preserve">perceived </w:t>
      </w:r>
      <w:r w:rsidRPr="00FB7194">
        <w:rPr>
          <w:rStyle w:val="StyleUnderline"/>
          <w:highlight w:val="green"/>
        </w:rPr>
        <w:t>gains</w:t>
      </w:r>
      <w:r w:rsidRPr="00830280">
        <w:rPr>
          <w:rStyle w:val="StyleUnderline"/>
        </w:rPr>
        <w:t xml:space="preserve"> in ways that profoundly affect our decision-making.</w:t>
      </w:r>
      <w:r>
        <w:rPr>
          <w:rStyle w:val="StyleUnderline"/>
        </w:rPr>
        <w:t xml:space="preserve"> </w:t>
      </w:r>
      <w:r w:rsidRPr="00021EEF">
        <w:rPr>
          <w:sz w:val="12"/>
        </w:rPr>
        <w:t xml:space="preserve">In a political context, </w:t>
      </w:r>
      <w:r w:rsidRPr="00830280">
        <w:rPr>
          <w:rStyle w:val="StyleUnderline"/>
        </w:rPr>
        <w:t xml:space="preserve">this means that </w:t>
      </w:r>
      <w:r w:rsidRPr="00FB7194">
        <w:rPr>
          <w:rStyle w:val="StyleUnderline"/>
          <w:highlight w:val="green"/>
        </w:rPr>
        <w:t>when the president surprises you by doing something you like, you’re happy</w:t>
      </w:r>
      <w:r w:rsidRPr="00830280">
        <w:rPr>
          <w:rStyle w:val="StyleUnderline"/>
        </w:rPr>
        <w:t xml:space="preserve"> about it. </w:t>
      </w:r>
      <w:r w:rsidRPr="00FB7194">
        <w:rPr>
          <w:rStyle w:val="StyleUnderline"/>
        </w:rPr>
        <w:t xml:space="preserve">But that </w:t>
      </w:r>
      <w:r w:rsidRPr="00FB7194">
        <w:rPr>
          <w:rStyle w:val="StyleUnderline"/>
          <w:highlight w:val="green"/>
        </w:rPr>
        <w:t xml:space="preserve">happiness is not </w:t>
      </w:r>
      <w:r w:rsidRPr="00FB7194">
        <w:rPr>
          <w:rStyle w:val="StyleUnderline"/>
        </w:rPr>
        <w:t xml:space="preserve">nearly </w:t>
      </w:r>
      <w:r w:rsidRPr="00FB7194">
        <w:rPr>
          <w:rStyle w:val="StyleUnderline"/>
          <w:highlight w:val="green"/>
        </w:rPr>
        <w:t>as powerful as</w:t>
      </w:r>
      <w:r w:rsidRPr="00830280">
        <w:rPr>
          <w:rStyle w:val="StyleUnderline"/>
        </w:rPr>
        <w:t xml:space="preserve"> the </w:t>
      </w:r>
      <w:r w:rsidRPr="00FB7194">
        <w:rPr>
          <w:rStyle w:val="StyleUnderline"/>
        </w:rPr>
        <w:t>disappointment</w:t>
      </w:r>
      <w:r w:rsidRPr="00021EEF">
        <w:rPr>
          <w:sz w:val="12"/>
        </w:rPr>
        <w:t xml:space="preserve"> — </w:t>
      </w:r>
      <w:r w:rsidRPr="00830280">
        <w:rPr>
          <w:rStyle w:val="StyleUnderline"/>
        </w:rPr>
        <w:t>or</w:t>
      </w:r>
      <w:r w:rsidRPr="00021EEF">
        <w:rPr>
          <w:sz w:val="12"/>
        </w:rPr>
        <w:t xml:space="preserve"> even sadness or </w:t>
      </w:r>
      <w:r w:rsidRPr="00FB7194">
        <w:rPr>
          <w:rStyle w:val="StyleUnderline"/>
          <w:highlight w:val="green"/>
        </w:rPr>
        <w:t>anger</w:t>
      </w:r>
      <w:r w:rsidRPr="00021EEF">
        <w:rPr>
          <w:sz w:val="12"/>
        </w:rPr>
        <w:t xml:space="preserve"> — </w:t>
      </w:r>
      <w:r w:rsidRPr="00FB7194">
        <w:rPr>
          <w:rStyle w:val="StyleUnderline"/>
        </w:rPr>
        <w:t>that you experience when the president does something you hate</w:t>
      </w:r>
      <w:r w:rsidRPr="00021EEF">
        <w:rPr>
          <w:sz w:val="12"/>
        </w:rPr>
        <w:t xml:space="preserve">. </w:t>
      </w:r>
      <w:r w:rsidRPr="00830280">
        <w:rPr>
          <w:rStyle w:val="StyleUnderline"/>
        </w:rPr>
        <w:t xml:space="preserve">One implication is that </w:t>
      </w:r>
      <w:r w:rsidRPr="00FB7194">
        <w:rPr>
          <w:rStyle w:val="StyleUnderline"/>
          <w:highlight w:val="green"/>
        </w:rPr>
        <w:t xml:space="preserve">the backlash a president faces for breaking a promise </w:t>
      </w:r>
      <w:r w:rsidRPr="00FB7194">
        <w:rPr>
          <w:rStyle w:val="StyleUnderline"/>
        </w:rPr>
        <w:t xml:space="preserve">to his supporters </w:t>
      </w:r>
      <w:r w:rsidRPr="00FB7194">
        <w:rPr>
          <w:rStyle w:val="StyleUnderline"/>
          <w:highlight w:val="green"/>
        </w:rPr>
        <w:t xml:space="preserve">may be much stronger </w:t>
      </w:r>
      <w:r w:rsidRPr="00FB7194">
        <w:rPr>
          <w:rStyle w:val="StyleUnderline"/>
        </w:rPr>
        <w:t>than</w:t>
      </w:r>
      <w:r w:rsidRPr="00830280">
        <w:rPr>
          <w:rStyle w:val="StyleUnderline"/>
        </w:rPr>
        <w:t xml:space="preserve"> whatever </w:t>
      </w:r>
      <w:r w:rsidRPr="00FB7194">
        <w:rPr>
          <w:rStyle w:val="StyleUnderline"/>
        </w:rPr>
        <w:t>positive reactions come from voters who are pleasantly surprised by his decision not to pursue that campaign pledge.</w:t>
      </w:r>
      <w:r>
        <w:rPr>
          <w:rStyle w:val="StyleUnderline"/>
        </w:rPr>
        <w:t xml:space="preserve"> </w:t>
      </w:r>
      <w:r w:rsidRPr="00830280">
        <w:rPr>
          <w:rStyle w:val="StyleUnderline"/>
        </w:rPr>
        <w:t xml:space="preserve">For Trump, </w:t>
      </w:r>
      <w:r w:rsidRPr="00FB7194">
        <w:rPr>
          <w:rStyle w:val="StyleUnderline"/>
          <w:highlight w:val="green"/>
        </w:rPr>
        <w:t>a shift away from</w:t>
      </w:r>
      <w:r w:rsidRPr="00830280">
        <w:rPr>
          <w:rStyle w:val="StyleUnderline"/>
        </w:rPr>
        <w:t xml:space="preserve"> some of the </w:t>
      </w:r>
      <w:r w:rsidRPr="00FB7194">
        <w:rPr>
          <w:rStyle w:val="StyleUnderline"/>
          <w:highlight w:val="green"/>
        </w:rPr>
        <w:t>radical positions</w:t>
      </w:r>
      <w:r w:rsidRPr="00830280">
        <w:rPr>
          <w:rStyle w:val="StyleUnderline"/>
        </w:rPr>
        <w:t xml:space="preserve"> </w:t>
      </w:r>
      <w:r w:rsidRPr="00FB7194">
        <w:rPr>
          <w:rStyle w:val="StyleUnderline"/>
          <w:highlight w:val="green"/>
        </w:rPr>
        <w:t xml:space="preserve">he </w:t>
      </w:r>
      <w:r w:rsidRPr="00FB7194">
        <w:rPr>
          <w:rStyle w:val="StyleUnderline"/>
        </w:rPr>
        <w:t xml:space="preserve">has </w:t>
      </w:r>
      <w:r w:rsidRPr="00FB7194">
        <w:rPr>
          <w:rStyle w:val="StyleUnderline"/>
          <w:highlight w:val="green"/>
        </w:rPr>
        <w:t>staked out may</w:t>
      </w:r>
      <w:r w:rsidRPr="00830280">
        <w:rPr>
          <w:rStyle w:val="StyleUnderline"/>
        </w:rPr>
        <w:t xml:space="preserve"> in fact </w:t>
      </w:r>
      <w:r w:rsidRPr="00FB7194">
        <w:rPr>
          <w:rStyle w:val="StyleUnderline"/>
          <w:highlight w:val="green"/>
        </w:rPr>
        <w:t>please</w:t>
      </w:r>
      <w:r w:rsidRPr="00830280">
        <w:rPr>
          <w:rStyle w:val="StyleUnderline"/>
        </w:rPr>
        <w:t xml:space="preserve"> </w:t>
      </w:r>
      <w:r w:rsidRPr="00021EEF">
        <w:rPr>
          <w:sz w:val="12"/>
        </w:rPr>
        <w:t xml:space="preserve">even </w:t>
      </w:r>
      <w:r w:rsidRPr="00FB7194">
        <w:rPr>
          <w:rStyle w:val="StyleUnderline"/>
          <w:highlight w:val="green"/>
        </w:rPr>
        <w:t xml:space="preserve">a majority </w:t>
      </w:r>
      <w:r w:rsidRPr="00FB7194">
        <w:rPr>
          <w:rStyle w:val="StyleUnderline"/>
        </w:rPr>
        <w:t>of Americans</w:t>
      </w:r>
      <w:r w:rsidRPr="00021EEF">
        <w:rPr>
          <w:sz w:val="12"/>
        </w:rPr>
        <w:t xml:space="preserve">. </w:t>
      </w:r>
      <w:r w:rsidRPr="00FB7194">
        <w:rPr>
          <w:rStyle w:val="Style13ptBold"/>
          <w:highlight w:val="green"/>
        </w:rPr>
        <w:t>But</w:t>
      </w:r>
      <w:r w:rsidRPr="00FB7194">
        <w:rPr>
          <w:sz w:val="12"/>
          <w:highlight w:val="green"/>
        </w:rPr>
        <w:t xml:space="preserve"> </w:t>
      </w:r>
      <w:r w:rsidRPr="00FB7194">
        <w:rPr>
          <w:rStyle w:val="Style13ptBold"/>
          <w:highlight w:val="green"/>
        </w:rPr>
        <w:t xml:space="preserve">any positive reaction will </w:t>
      </w:r>
      <w:r w:rsidRPr="00FB7194">
        <w:rPr>
          <w:rStyle w:val="Style13ptBold"/>
        </w:rPr>
        <w:t xml:space="preserve">likely </w:t>
      </w:r>
      <w:r w:rsidRPr="00FB7194">
        <w:rPr>
          <w:rStyle w:val="Style13ptBold"/>
          <w:highlight w:val="green"/>
        </w:rPr>
        <w:t>be muted</w:t>
      </w:r>
      <w:r w:rsidRPr="00830280">
        <w:rPr>
          <w:rStyle w:val="Style13ptBold"/>
        </w:rPr>
        <w:t xml:space="preserve">, </w:t>
      </w:r>
      <w:r w:rsidRPr="00FB7194">
        <w:rPr>
          <w:rStyle w:val="Style13ptBold"/>
          <w:highlight w:val="green"/>
        </w:rPr>
        <w:t>while the disappointment of</w:t>
      </w:r>
      <w:r w:rsidRPr="00830280">
        <w:rPr>
          <w:rStyle w:val="Style13ptBold"/>
        </w:rPr>
        <w:t xml:space="preserve"> his original </w:t>
      </w:r>
      <w:r w:rsidRPr="00FB7194">
        <w:rPr>
          <w:rStyle w:val="Style13ptBold"/>
          <w:highlight w:val="green"/>
        </w:rPr>
        <w:t>supporters will be amplified</w:t>
      </w:r>
      <w:r w:rsidRPr="00021EEF">
        <w:rPr>
          <w:sz w:val="12"/>
        </w:rPr>
        <w:t xml:space="preserve">. </w:t>
      </w:r>
      <w:r w:rsidRPr="00FB7194">
        <w:rPr>
          <w:rStyle w:val="StyleUnderline"/>
        </w:rPr>
        <w:t>He</w:t>
      </w:r>
      <w:r w:rsidRPr="00FB7194">
        <w:rPr>
          <w:sz w:val="12"/>
        </w:rPr>
        <w:t xml:space="preserve"> </w:t>
      </w:r>
      <w:r w:rsidRPr="00FB7194">
        <w:rPr>
          <w:rStyle w:val="StyleUnderline"/>
        </w:rPr>
        <w:t>could find himself losing some of his supporters without picking up the same number from the other side — which could leave him even more unpopular than he already</w:t>
      </w:r>
      <w:r w:rsidRPr="00830280">
        <w:rPr>
          <w:rStyle w:val="StyleUnderline"/>
        </w:rPr>
        <w:t xml:space="preserve"> is.</w:t>
      </w:r>
      <w:r w:rsidRPr="00021EEF">
        <w:rPr>
          <w:sz w:val="12"/>
        </w:rPr>
        <w:t xml:space="preserve"> Let’s take Medicare, for example. Trump highlighted his deviation from Republican orthodoxy by campaigning against cuts and privatization. But his appointment of Rep. Tom Price (R-Ga.), a privatization champion, as Health and Human Services secretary suggests he may be open to an overhaul. If Trump embraced privatization or another significant reform, he could risk angering people who voted for him and who like Medicare as it is. Assuming that most Americans expect Trump to keep his promise not to fundamentally alter the program, those who would approve (certainly nothing close to a supermajority) would likely discount it as a gain, while opponents would view it as a loss. The backlash could be stronger than the enthusiasm among backers of privatization. Here’s how I did my research </w:t>
      </w:r>
      <w:r w:rsidRPr="00021EEF">
        <w:rPr>
          <w:rStyle w:val="StyleUnderline"/>
        </w:rPr>
        <w:t xml:space="preserve">Survey </w:t>
      </w:r>
      <w:r w:rsidRPr="00FB7194">
        <w:rPr>
          <w:rStyle w:val="StyleUnderline"/>
          <w:highlight w:val="green"/>
        </w:rPr>
        <w:t>data</w:t>
      </w:r>
      <w:r w:rsidRPr="00021EEF">
        <w:rPr>
          <w:rStyle w:val="StyleUnderline"/>
        </w:rPr>
        <w:t xml:space="preserve"> from the</w:t>
      </w:r>
      <w:r w:rsidRPr="00021EEF">
        <w:rPr>
          <w:sz w:val="12"/>
        </w:rPr>
        <w:t xml:space="preserve"> American National Election Studies (</w:t>
      </w:r>
      <w:r w:rsidRPr="00021EEF">
        <w:rPr>
          <w:rStyle w:val="StyleUnderline"/>
        </w:rPr>
        <w:t>ANES</w:t>
      </w:r>
      <w:r w:rsidRPr="00021EEF">
        <w:rPr>
          <w:sz w:val="12"/>
        </w:rPr>
        <w:t xml:space="preserve">) </w:t>
      </w:r>
      <w:r w:rsidRPr="00FB7194">
        <w:rPr>
          <w:rStyle w:val="StyleUnderline"/>
          <w:highlight w:val="green"/>
        </w:rPr>
        <w:t>help highlight this</w:t>
      </w:r>
      <w:r w:rsidRPr="00021EEF">
        <w:rPr>
          <w:rStyle w:val="StyleUnderline"/>
        </w:rPr>
        <w:t xml:space="preserve"> dynamic</w:t>
      </w:r>
      <w:r w:rsidRPr="00021EEF">
        <w:rPr>
          <w:sz w:val="12"/>
        </w:rPr>
        <w:t xml:space="preserve">. Over various periods in the ’70s, ’80s, and ’90s, the ANES repeatedly asked the same people where they thought the president and presidential candidates stood on a variety of issues. These people were also repeatedly asked where they themselves stood on these issues, and how they rated the president or candidate on a feeling thermometer. </w:t>
      </w:r>
      <w:r w:rsidRPr="00021EEF">
        <w:rPr>
          <w:rStyle w:val="StyleUnderline"/>
        </w:rPr>
        <w:t xml:space="preserve">I examined </w:t>
      </w:r>
      <w:r w:rsidRPr="00FB7194">
        <w:rPr>
          <w:rStyle w:val="StyleUnderline"/>
        </w:rPr>
        <w:t xml:space="preserve">cases in which a president is perceived as shifting from a slightly liberal position to a moderately conservative one </w:t>
      </w:r>
      <w:r w:rsidRPr="00FB7194">
        <w:rPr>
          <w:sz w:val="12"/>
        </w:rPr>
        <w:t xml:space="preserve">on the issue of government services, analogous to a potential Trump shift on Medicare. </w:t>
      </w:r>
      <w:r w:rsidRPr="00FB7194">
        <w:rPr>
          <w:rStyle w:val="StyleUnderline"/>
        </w:rPr>
        <w:t>In those cases, liberals’ negative reactions are 77 percent stronger on average than conservatives’ positive reactions</w:t>
      </w:r>
      <w:r w:rsidRPr="00FB7194">
        <w:rPr>
          <w:sz w:val="12"/>
        </w:rPr>
        <w:t>; if liberals and</w:t>
      </w:r>
      <w:r w:rsidRPr="00021EEF">
        <w:rPr>
          <w:sz w:val="12"/>
        </w:rPr>
        <w:t xml:space="preserve"> conservatives were equal in number and they all perceived such a shift, Trump’s approval rating would drop, by between 3.6 and 9.9 points as I have modeled it. The only way a shift on Medicare would not harm Trump’s approval rating is if the public favored his policy by at least a 60-40 split. </w:t>
      </w:r>
      <w:r w:rsidRPr="00021EEF">
        <w:rPr>
          <w:rStyle w:val="StyleUnderline"/>
        </w:rPr>
        <w:t>A similar story is told by the data on most other issues, regardless of the direction of the shift and from where the president is moving</w:t>
      </w:r>
      <w:r w:rsidRPr="00021EEF">
        <w:rPr>
          <w:sz w:val="12"/>
        </w:rPr>
        <w:t xml:space="preserve">. A shift of moderate magnitude on defense spending costs the president 7.4 points on average when the public is split on the issue. On welfare policy, the average hit to a president’s approval is 9.2 points. </w:t>
      </w:r>
      <w:r w:rsidRPr="00FB7194">
        <w:rPr>
          <w:rStyle w:val="Style13ptBold"/>
          <w:highlight w:val="green"/>
        </w:rPr>
        <w:t>These are big league effects for just one policy change</w:t>
      </w:r>
      <w:r w:rsidRPr="00021EEF">
        <w:rPr>
          <w:rStyle w:val="Style13ptBold"/>
        </w:rPr>
        <w:t xml:space="preserve">. </w:t>
      </w:r>
      <w:r w:rsidRPr="00FB7194">
        <w:rPr>
          <w:rStyle w:val="Style13ptBold"/>
          <w:highlight w:val="green"/>
        </w:rPr>
        <w:t>The consequences of disappointing a president’s supporters can be massive</w:t>
      </w:r>
      <w:r w:rsidRPr="00021EEF">
        <w:rPr>
          <w:rStyle w:val="Style13ptBold"/>
        </w:rPr>
        <w:t>,</w:t>
      </w:r>
      <w:r w:rsidRPr="00021EEF">
        <w:rPr>
          <w:sz w:val="12"/>
        </w:rPr>
        <w:t xml:space="preserve"> </w:t>
      </w:r>
      <w:r w:rsidRPr="00FB7194">
        <w:rPr>
          <w:rStyle w:val="Style13ptBold"/>
          <w:highlight w:val="green"/>
        </w:rPr>
        <w:t>while the positive reactions</w:t>
      </w:r>
      <w:r w:rsidRPr="00021EEF">
        <w:rPr>
          <w:rStyle w:val="Style13ptBold"/>
        </w:rPr>
        <w:t xml:space="preserve"> of voters he might be hope to win over sometimes </w:t>
      </w:r>
      <w:r w:rsidRPr="00FB7194">
        <w:rPr>
          <w:rStyle w:val="Style13ptBold"/>
          <w:highlight w:val="green"/>
        </w:rPr>
        <w:t>fail to register</w:t>
      </w:r>
      <w:r w:rsidRPr="00021EEF">
        <w:rPr>
          <w:rStyle w:val="Style13ptBold"/>
        </w:rPr>
        <w:t xml:space="preserve"> at all.</w:t>
      </w:r>
      <w:r w:rsidRPr="00021EEF">
        <w:rPr>
          <w:sz w:val="12"/>
        </w:rPr>
        <w:t xml:space="preserve"> </w:t>
      </w:r>
      <w:r w:rsidRPr="00021EEF">
        <w:rPr>
          <w:rStyle w:val="StyleUnderline"/>
        </w:rPr>
        <w:t>These “expectation costs” are a result of having led the electorate to expect certain policies that then shape how they evaluate future outcomes.</w:t>
      </w:r>
      <w:r>
        <w:rPr>
          <w:rStyle w:val="StyleUnderline"/>
        </w:rPr>
        <w:t xml:space="preserve"> </w:t>
      </w:r>
      <w:r w:rsidRPr="00021EEF">
        <w:rPr>
          <w:rStyle w:val="StyleUnderline"/>
        </w:rPr>
        <w:t>It is important to note that these effects cannot be explained by simultaneous changes in the voter’s opinion of the president due to other factors, nor are they altered by media exposure or political knowledge. So long as the individual has a consistent opinion on the issue and does perceive the president as being inconsistent on it, this costly dynamic appears inescapable.</w:t>
      </w:r>
    </w:p>
    <w:p w14:paraId="77377FA5" w14:textId="77777777" w:rsidR="00014383" w:rsidRDefault="00014383" w:rsidP="00014383">
      <w:pPr>
        <w:pStyle w:val="Heading4"/>
      </w:pPr>
      <w:r>
        <w:t xml:space="preserve">Base support relies on keeping his promises – but its not inevitable </w:t>
      </w:r>
    </w:p>
    <w:p w14:paraId="2728E277" w14:textId="77777777" w:rsidR="00014383" w:rsidRPr="00BB1409" w:rsidRDefault="00014383" w:rsidP="00014383">
      <w:pPr>
        <w:rPr>
          <w:sz w:val="14"/>
        </w:rPr>
      </w:pPr>
      <w:r w:rsidRPr="00BB1409">
        <w:rPr>
          <w:sz w:val="14"/>
        </w:rPr>
        <w:t xml:space="preserve">David </w:t>
      </w:r>
      <w:r w:rsidRPr="00BB1409">
        <w:rPr>
          <w:rStyle w:val="Style13ptBold"/>
        </w:rPr>
        <w:t>Lauter 2017</w:t>
      </w:r>
      <w:r w:rsidRPr="00BB1409">
        <w:rPr>
          <w:sz w:val="14"/>
        </w:rPr>
        <w:t xml:space="preserve"> (LA Times Chief, “Trump has gotten even less popular while in office,” LA Times, Feb 13</w:t>
      </w:r>
      <w:r w:rsidRPr="00BB1409">
        <w:rPr>
          <w:sz w:val="14"/>
          <w:vertAlign w:val="superscript"/>
        </w:rPr>
        <w:t>th</w:t>
      </w:r>
      <w:r w:rsidRPr="00BB1409">
        <w:rPr>
          <w:sz w:val="14"/>
        </w:rPr>
        <w:t>, http://www.latimes.com/politics/la-na-pol-trump-polls-20170213-story.html)</w:t>
      </w:r>
    </w:p>
    <w:p w14:paraId="6684BD14" w14:textId="77777777" w:rsidR="00014383" w:rsidRPr="00FB7194" w:rsidRDefault="00014383" w:rsidP="00014383">
      <w:pPr>
        <w:pStyle w:val="NoSpacing"/>
        <w:rPr>
          <w:rFonts w:cs="Times New Roman"/>
          <w:sz w:val="12"/>
        </w:rPr>
      </w:pPr>
      <w:r w:rsidRPr="00FB7194">
        <w:rPr>
          <w:rStyle w:val="StyleUnderline"/>
          <w:rFonts w:cs="Times New Roman"/>
          <w:highlight w:val="green"/>
        </w:rPr>
        <w:t>One of the enduring myths of</w:t>
      </w:r>
      <w:r w:rsidRPr="00BB1409">
        <w:rPr>
          <w:rStyle w:val="StyleUnderline"/>
          <w:rFonts w:cs="Times New Roman"/>
        </w:rPr>
        <w:t> </w:t>
      </w:r>
      <w:hyperlink r:id="rId27" w:tooltip="Donald Trump" w:history="1">
        <w:r w:rsidRPr="00FB7194">
          <w:rPr>
            <w:rStyle w:val="StyleUnderline"/>
            <w:rFonts w:cs="Times New Roman"/>
          </w:rPr>
          <w:t xml:space="preserve">President </w:t>
        </w:r>
        <w:r w:rsidRPr="00FB7194">
          <w:rPr>
            <w:rStyle w:val="StyleUnderline"/>
            <w:rFonts w:cs="Times New Roman"/>
            <w:highlight w:val="green"/>
          </w:rPr>
          <w:t>Trump</w:t>
        </w:r>
      </w:hyperlink>
      <w:r w:rsidRPr="00FB7194">
        <w:rPr>
          <w:rStyle w:val="StyleUnderline"/>
          <w:rFonts w:cs="Times New Roman"/>
        </w:rPr>
        <w:t>’s</w:t>
      </w:r>
      <w:r w:rsidRPr="00BB1409">
        <w:rPr>
          <w:rStyle w:val="StyleUnderline"/>
          <w:rFonts w:cs="Times New Roman"/>
        </w:rPr>
        <w:t xml:space="preserve"> </w:t>
      </w:r>
      <w:r w:rsidRPr="00FB7194">
        <w:rPr>
          <w:rStyle w:val="StyleUnderline"/>
          <w:rFonts w:cs="Times New Roman"/>
          <w:highlight w:val="green"/>
        </w:rPr>
        <w:t>political career is the belief that “nothing matters</w:t>
      </w:r>
      <w:r w:rsidRPr="00BB1409">
        <w:rPr>
          <w:rStyle w:val="StyleUnderline"/>
          <w:rFonts w:cs="Times New Roman"/>
        </w:rPr>
        <w:t>” — </w:t>
      </w:r>
      <w:r w:rsidRPr="00FB7194">
        <w:rPr>
          <w:rStyle w:val="StyleUnderline"/>
          <w:rFonts w:cs="Times New Roman"/>
          <w:highlight w:val="green"/>
        </w:rPr>
        <w:t>that the controversies that surround him have no effect</w:t>
      </w:r>
      <w:r w:rsidRPr="00BB1409">
        <w:rPr>
          <w:rStyle w:val="StyleUnderline"/>
          <w:rFonts w:cs="Times New Roman"/>
        </w:rPr>
        <w:t xml:space="preserve"> on his standing with the public. </w:t>
      </w:r>
      <w:r w:rsidRPr="00FB7194">
        <w:rPr>
          <w:rFonts w:cs="Times New Roman"/>
          <w:sz w:val="12"/>
        </w:rPr>
        <w:t xml:space="preserve">The three weeks since </w:t>
      </w:r>
      <w:r w:rsidRPr="00FB7194">
        <w:rPr>
          <w:rStyle w:val="StyleUnderline"/>
          <w:rFonts w:cs="Times New Roman"/>
          <w:highlight w:val="green"/>
        </w:rPr>
        <w:t>Trump’s</w:t>
      </w:r>
      <w:r w:rsidRPr="00FB7194">
        <w:rPr>
          <w:rFonts w:cs="Times New Roman"/>
          <w:sz w:val="12"/>
        </w:rPr>
        <w:t xml:space="preserve"> inauguration have once again proven that untrue: Trump has lost significant ground in public approval in the aftermath of a rough start. Without question, Trump, who won the presidency with a minority of the votes cast, has </w:t>
      </w:r>
      <w:r w:rsidRPr="00FB7194">
        <w:rPr>
          <w:rStyle w:val="StyleUnderline"/>
          <w:rFonts w:cs="Times New Roman"/>
          <w:highlight w:val="green"/>
        </w:rPr>
        <w:t>retained a strong hold on his core supporters</w:t>
      </w:r>
      <w:r w:rsidRPr="00BB1409">
        <w:rPr>
          <w:rStyle w:val="StyleUnderline"/>
          <w:rFonts w:cs="Times New Roman"/>
        </w:rPr>
        <w:t xml:space="preserve">, whose loyalty remains ardent. </w:t>
      </w:r>
      <w:hyperlink r:id="rId28" w:tooltip="Republican Party" w:history="1">
        <w:r w:rsidRPr="00BB1409">
          <w:rPr>
            <w:rStyle w:val="StyleUnderline"/>
            <w:rFonts w:cs="Times New Roman"/>
          </w:rPr>
          <w:t>Republicans</w:t>
        </w:r>
      </w:hyperlink>
      <w:r w:rsidRPr="00BB1409">
        <w:rPr>
          <w:rStyle w:val="StyleUnderline"/>
          <w:rFonts w:cs="Times New Roman"/>
        </w:rPr>
        <w:t xml:space="preserve"> are more approving of his personal qualities than they were in the fall</w:t>
      </w:r>
      <w:r w:rsidRPr="00FB7194">
        <w:rPr>
          <w:rFonts w:cs="Times New Roman"/>
          <w:sz w:val="12"/>
        </w:rPr>
        <w:t>, according to several ratings. And Trump has plenty of time to turn around the current negative trend in his overall ratings. But the pattern is consistent: After a brief increase in popularity early in his transition, almost all public polls show a decline in Trump’s support, though the exact amount varies. In Gallup’s surveys, Trump’s job approval has gone from an even split the week of his inauguration, with 45% of Americans approving and 45% disapproving, to a 10-point deficit in the latest average, 42% to 52%. 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 Asked about specific qualities of leadership,</w:t>
      </w:r>
      <w:r w:rsidRPr="00BB1409">
        <w:rPr>
          <w:rStyle w:val="StyleUnderline"/>
          <w:rFonts w:cs="Times New Roman"/>
        </w:rPr>
        <w:t xml:space="preserve"> Americans in </w:t>
      </w:r>
      <w:r w:rsidRPr="00FB7194">
        <w:rPr>
          <w:rStyle w:val="StyleUnderline"/>
          <w:rFonts w:cs="Times New Roman"/>
          <w:highlight w:val="green"/>
        </w:rPr>
        <w:t xml:space="preserve">Gallup’s surveys give </w:t>
      </w:r>
      <w:r w:rsidRPr="00FB7194">
        <w:rPr>
          <w:rStyle w:val="Emphasis"/>
          <w:highlight w:val="green"/>
        </w:rPr>
        <w:t>Trump strong marks for keeping his promises</w:t>
      </w:r>
      <w:r w:rsidRPr="00BB1409">
        <w:rPr>
          <w:rStyle w:val="StyleUnderline"/>
          <w:rFonts w:cs="Times New Roman"/>
        </w:rPr>
        <w:t xml:space="preserve"> </w:t>
      </w:r>
      <w:r w:rsidRPr="00FB7194">
        <w:rPr>
          <w:rStyle w:val="StyleUnderline"/>
          <w:rFonts w:cs="Times New Roman"/>
          <w:highlight w:val="green"/>
        </w:rPr>
        <w:t>and being a “strong and decisive”</w:t>
      </w:r>
      <w:r w:rsidRPr="00BB1409">
        <w:rPr>
          <w:rStyle w:val="StyleUnderline"/>
          <w:rFonts w:cs="Times New Roman"/>
        </w:rPr>
        <w:t xml:space="preserve"> leader.</w:t>
      </w:r>
      <w:r w:rsidRPr="00FB7194">
        <w:rPr>
          <w:rFonts w:cs="Times New Roman"/>
          <w:sz w:val="12"/>
        </w:rPr>
        <w:t xml:space="preserve"> But majorities rate him negatively on inspiring confidence, managing the government effectively and being honest. On each of those measures, a vast gulf separates the mostly positive views of Republicans from the negative views of most Democrats. In addition to Gallup, other polls showing a decline in Trump’s job approval include a GOP favorite, Rasmussen, which has shown Trump dropping from a 14-point net approval rating when he started to four points now; YouGov, which has found a 13-point decline; and Quinnipiac, with a 17-point drop. Among major nonpartisan surveys, the only one to depart from the pattern is the Reuters/Ipsos poll, which had Trump’s approval at a two-point deficit when he started and now has him barely in positive territory, with 48% approving and 47% disapproving. </w:t>
      </w:r>
      <w:r w:rsidRPr="00BB1409">
        <w:rPr>
          <w:rStyle w:val="Emphasis"/>
        </w:rPr>
        <w:t xml:space="preserve">For now, </w:t>
      </w:r>
      <w:r w:rsidRPr="00FB7194">
        <w:rPr>
          <w:rStyle w:val="Emphasis"/>
          <w:highlight w:val="green"/>
        </w:rPr>
        <w:t>what matters most to Trump is holding the support of his core voters</w:t>
      </w:r>
      <w:r w:rsidRPr="00BB1409">
        <w:rPr>
          <w:rStyle w:val="Emphasis"/>
        </w:rPr>
        <w:t xml:space="preserve">. </w:t>
      </w:r>
      <w:r w:rsidRPr="00507115">
        <w:rPr>
          <w:rStyle w:val="StyleUnderline"/>
          <w:highlight w:val="green"/>
        </w:rPr>
        <w:t>That’s key to his strength</w:t>
      </w:r>
      <w:r w:rsidRPr="00FB7194">
        <w:rPr>
          <w:rFonts w:cs="Times New Roman"/>
          <w:sz w:val="12"/>
        </w:rPr>
        <w:t xml:space="preserve"> in Congress</w:t>
      </w:r>
      <w:r w:rsidRPr="00BB1409">
        <w:rPr>
          <w:rStyle w:val="Emphasis"/>
        </w:rPr>
        <w:t xml:space="preserve">, </w:t>
      </w:r>
      <w:r w:rsidRPr="00FB7194">
        <w:rPr>
          <w:rFonts w:cs="Times New Roman"/>
          <w:sz w:val="12"/>
        </w:rPr>
        <w:t>especially in the House, because his popularity remains high in most Republican-held congressional districts</w:t>
      </w:r>
      <w:r w:rsidRPr="00BB1409">
        <w:rPr>
          <w:rStyle w:val="Emphasis"/>
        </w:rPr>
        <w:t xml:space="preserve">. But </w:t>
      </w:r>
      <w:r w:rsidRPr="00FB7194">
        <w:rPr>
          <w:rStyle w:val="Emphasis"/>
          <w:highlight w:val="green"/>
        </w:rPr>
        <w:t>if his decline persists</w:t>
      </w:r>
      <w:r w:rsidRPr="00BB1409">
        <w:rPr>
          <w:rStyle w:val="Emphasis"/>
        </w:rPr>
        <w:t xml:space="preserve">, </w:t>
      </w:r>
      <w:r w:rsidRPr="00FB7194">
        <w:rPr>
          <w:rStyle w:val="Emphasis"/>
          <w:highlight w:val="green"/>
        </w:rPr>
        <w:t>it could weaken Trump’s sway</w:t>
      </w:r>
      <w:r w:rsidRPr="00BB1409">
        <w:rPr>
          <w:rStyle w:val="Emphasis"/>
        </w:rPr>
        <w:t xml:space="preserve"> in the Senate, where members need to run statewide. </w:t>
      </w:r>
      <w:r w:rsidRPr="00FB7194">
        <w:rPr>
          <w:rStyle w:val="StyleUnderline"/>
          <w:rFonts w:cs="Times New Roman"/>
          <w:highlight w:val="green"/>
        </w:rPr>
        <w:t xml:space="preserve">Whether Trump’s approval rating will drop further depends </w:t>
      </w:r>
      <w:r w:rsidRPr="00FB7194">
        <w:rPr>
          <w:rStyle w:val="Emphasis"/>
          <w:highlight w:val="green"/>
        </w:rPr>
        <w:t>largely on</w:t>
      </w:r>
      <w:r w:rsidRPr="00BB1409">
        <w:rPr>
          <w:rStyle w:val="Emphasis"/>
        </w:rPr>
        <w:t xml:space="preserve"> </w:t>
      </w:r>
      <w:r w:rsidRPr="00FB7194">
        <w:rPr>
          <w:sz w:val="12"/>
        </w:rPr>
        <w:t>independents and</w:t>
      </w:r>
      <w:r w:rsidRPr="00BB1409">
        <w:rPr>
          <w:rStyle w:val="Emphasis"/>
        </w:rPr>
        <w:t xml:space="preserve"> </w:t>
      </w:r>
      <w:r w:rsidRPr="00FB7194">
        <w:rPr>
          <w:rStyle w:val="Emphasis"/>
          <w:highlight w:val="green"/>
        </w:rPr>
        <w:t>Republicans</w:t>
      </w:r>
      <w:r w:rsidRPr="00BB1409">
        <w:rPr>
          <w:rStyle w:val="StyleUnderline"/>
          <w:rFonts w:cs="Times New Roman"/>
        </w:rPr>
        <w:t xml:space="preserve"> — </w:t>
      </w:r>
      <w:r w:rsidRPr="00FB7194">
        <w:rPr>
          <w:rFonts w:cs="Times New Roman"/>
          <w:sz w:val="12"/>
        </w:rPr>
        <w:t>he has almost no support to lose among Democrats. If those voters do sour on him, that could pose a threat to Republicans in the midterm election in 2018. The incumbent president’s approval rating historically serves as a good predictor of how many seats his party will lose at midterm.</w:t>
      </w:r>
    </w:p>
    <w:p w14:paraId="0D569DE8" w14:textId="77777777" w:rsidR="00014383" w:rsidRPr="00021EEF" w:rsidRDefault="00014383" w:rsidP="00014383">
      <w:pPr>
        <w:rPr>
          <w:rStyle w:val="StyleUnderline"/>
        </w:rPr>
      </w:pPr>
    </w:p>
    <w:p w14:paraId="4EF48780" w14:textId="77777777" w:rsidR="00014383" w:rsidRPr="00266600" w:rsidRDefault="00014383" w:rsidP="00014383"/>
    <w:p w14:paraId="12EE824B" w14:textId="77777777" w:rsidR="00014383" w:rsidRDefault="00014383" w:rsidP="00537202"/>
    <w:p w14:paraId="25D00F71" w14:textId="6D58919B" w:rsidR="009856E2" w:rsidRDefault="009856E2" w:rsidP="009856E2">
      <w:pPr>
        <w:pStyle w:val="Heading3"/>
      </w:pPr>
      <w:r>
        <w:t>Internal---Liberal Policies</w:t>
      </w:r>
    </w:p>
    <w:p w14:paraId="5EFFD29A" w14:textId="173F52C3" w:rsidR="009856E2" w:rsidRDefault="009856E2" w:rsidP="009856E2"/>
    <w:p w14:paraId="7356BD22" w14:textId="61A2A754" w:rsidR="009856E2" w:rsidRDefault="009856E2" w:rsidP="009856E2"/>
    <w:p w14:paraId="12347582" w14:textId="77777777" w:rsidR="009856E2" w:rsidRPr="008E6F59" w:rsidRDefault="009856E2" w:rsidP="009856E2">
      <w:pPr>
        <w:pStyle w:val="Heading4"/>
        <w:rPr>
          <w:rFonts w:cs="Times New Roman"/>
        </w:rPr>
      </w:pPr>
      <w:r>
        <w:rPr>
          <w:rFonts w:cs="Times New Roman"/>
        </w:rPr>
        <w:t xml:space="preserve">Liberal policy endorsements </w:t>
      </w:r>
      <w:r w:rsidRPr="008E6F59">
        <w:rPr>
          <w:rFonts w:cs="Times New Roman"/>
        </w:rPr>
        <w:t>triggers GOP backlash---wrecks his popularity with the grassroots</w:t>
      </w:r>
    </w:p>
    <w:p w14:paraId="018CB64D" w14:textId="77777777" w:rsidR="009856E2" w:rsidRPr="008E6F59" w:rsidRDefault="009856E2" w:rsidP="009856E2">
      <w:r w:rsidRPr="008E6F59">
        <w:rPr>
          <w:rStyle w:val="Style13ptBold"/>
        </w:rPr>
        <w:t>Zurcher 16</w:t>
      </w:r>
      <w:r>
        <w:rPr>
          <w:rStyle w:val="Style13ptBold"/>
        </w:rPr>
        <w:t>.</w:t>
      </w:r>
      <w:r>
        <w:t xml:space="preserve"> </w:t>
      </w:r>
      <w:r w:rsidRPr="008E6F59">
        <w:t xml:space="preserve"> </w:t>
      </w:r>
      <w:r>
        <w:t>[</w:t>
      </w:r>
      <w:r w:rsidRPr="008E6F59">
        <w:t>Anthony</w:t>
      </w:r>
      <w:r>
        <w:t>,</w:t>
      </w:r>
      <w:r w:rsidRPr="008E6F59">
        <w:t xml:space="preserve"> US analyst @ BBC</w:t>
      </w:r>
      <w:r>
        <w:t>, “</w:t>
      </w:r>
      <w:r w:rsidRPr="008E6F59">
        <w:t>Trump: Five political mi</w:t>
      </w:r>
      <w:r>
        <w:t>nefields facing president-elect</w:t>
      </w:r>
      <w:r w:rsidRPr="008E6F59">
        <w:t>”</w:t>
      </w:r>
      <w:r>
        <w:t xml:space="preserve"> BBC -- December 7 --</w:t>
      </w:r>
      <w:r w:rsidRPr="00A27F7D">
        <w:t xml:space="preserve"> http://www.bbc.com/news/world-us-canada-38227937</w:t>
      </w:r>
      <w:r>
        <w:t>]</w:t>
      </w:r>
    </w:p>
    <w:p w14:paraId="0E3A52AF" w14:textId="77777777" w:rsidR="009856E2" w:rsidRPr="00A27F7D" w:rsidRDefault="009856E2" w:rsidP="009856E2">
      <w:pPr>
        <w:rPr>
          <w:sz w:val="16"/>
        </w:rPr>
      </w:pPr>
      <w:r w:rsidRPr="00A27F7D">
        <w:rPr>
          <w:sz w:val="16"/>
        </w:rPr>
        <w:t xml:space="preserve">The new president will have formidable assets at his disposal. </w:t>
      </w:r>
      <w:r w:rsidRPr="008E6F59">
        <w:rPr>
          <w:rStyle w:val="StyleUnderline"/>
        </w:rPr>
        <w:t xml:space="preserve">The chief executive has broad unilateral powers, and his party controls both chambers of Congress. </w:t>
      </w:r>
      <w:r w:rsidRPr="008E6F59">
        <w:rPr>
          <w:rStyle w:val="Emphasis"/>
          <w:highlight w:val="yellow"/>
        </w:rPr>
        <w:t>As long as Republicans stay unified, they will be able to advance a</w:t>
      </w:r>
      <w:r w:rsidRPr="008E6F59">
        <w:rPr>
          <w:rStyle w:val="Emphasis"/>
        </w:rPr>
        <w:t xml:space="preserve"> broad </w:t>
      </w:r>
      <w:r w:rsidRPr="008E6F59">
        <w:rPr>
          <w:rStyle w:val="Emphasis"/>
          <w:highlight w:val="yellow"/>
        </w:rPr>
        <w:t>range of conservative priorities</w:t>
      </w:r>
      <w:r w:rsidRPr="00A27F7D">
        <w:rPr>
          <w:sz w:val="16"/>
        </w:rPr>
        <w:t xml:space="preserve"> that have been on the back-burner for more than a decade. </w:t>
      </w:r>
      <w:r w:rsidRPr="008E6F59">
        <w:rPr>
          <w:rStyle w:val="Emphasis"/>
          <w:highlight w:val="yellow"/>
        </w:rPr>
        <w:t>The danger</w:t>
      </w:r>
      <w:r w:rsidRPr="00A27F7D">
        <w:rPr>
          <w:sz w:val="16"/>
        </w:rPr>
        <w:t xml:space="preserve">, however, </w:t>
      </w:r>
      <w:r w:rsidRPr="008E6F59">
        <w:rPr>
          <w:rStyle w:val="Emphasis"/>
          <w:highlight w:val="yellow"/>
        </w:rPr>
        <w:t>is that they could choose a losing battle - or a winning one whose victory comes at too high a price</w:t>
      </w:r>
      <w:r w:rsidRPr="00A27F7D">
        <w:rPr>
          <w:sz w:val="16"/>
        </w:rPr>
        <w:t>.</w:t>
      </w:r>
      <w:r w:rsidRPr="008E6F59">
        <w:rPr>
          <w:u w:val="single"/>
        </w:rPr>
        <w:t xml:space="preserve"> </w:t>
      </w:r>
      <w:r w:rsidRPr="008E6F59">
        <w:rPr>
          <w:rStyle w:val="StyleUnderline"/>
        </w:rPr>
        <w:t>The history books are littered with presidents whose electoral mandates crumbled in the early days of their presidency.</w:t>
      </w:r>
      <w:r w:rsidRPr="00A27F7D">
        <w:rPr>
          <w:sz w:val="16"/>
        </w:rPr>
        <w:t xml:space="preserve"> Barack </w:t>
      </w:r>
      <w:r w:rsidRPr="008E6F59">
        <w:rPr>
          <w:rStyle w:val="StyleUnderline"/>
        </w:rPr>
        <w:t>Obama and Democrats saw their large governing majorities</w:t>
      </w:r>
      <w:r w:rsidRPr="00A27F7D">
        <w:rPr>
          <w:sz w:val="16"/>
        </w:rPr>
        <w:t xml:space="preserve"> in 2009 </w:t>
      </w:r>
      <w:r w:rsidRPr="008E6F59">
        <w:rPr>
          <w:rStyle w:val="StyleUnderline"/>
        </w:rPr>
        <w:t>vanish</w:t>
      </w:r>
      <w:r w:rsidRPr="00A27F7D">
        <w:rPr>
          <w:sz w:val="16"/>
        </w:rPr>
        <w:t xml:space="preserve"> two years later </w:t>
      </w:r>
      <w:r w:rsidRPr="008E6F59">
        <w:rPr>
          <w:rStyle w:val="StyleUnderline"/>
        </w:rPr>
        <w:t>after a bruising fight to pass healthcare reform</w:t>
      </w:r>
      <w:r w:rsidRPr="00A27F7D">
        <w:rPr>
          <w:sz w:val="16"/>
        </w:rPr>
        <w:t xml:space="preserve">. A push for universal healthcare also cost Bill Clinton dearly in 1993. George HW Bush's presidency ran aground, in part, due to tax concessions he made to Democrats in the 1990 budget negotiations. Ronald </w:t>
      </w:r>
      <w:r w:rsidRPr="008E6F59">
        <w:rPr>
          <w:rStyle w:val="StyleUnderline"/>
        </w:rPr>
        <w:t>Reagan's tax reforms early in his presidency sank his approval ratings</w:t>
      </w:r>
      <w:r w:rsidRPr="00A27F7D">
        <w:rPr>
          <w:sz w:val="16"/>
        </w:rPr>
        <w:t xml:space="preserve"> before an economic recovery changed his fortunes. </w:t>
      </w:r>
      <w:r w:rsidRPr="008E6F59">
        <w:rPr>
          <w:rStyle w:val="StyleUnderline"/>
        </w:rPr>
        <w:t>As</w:t>
      </w:r>
      <w:r w:rsidRPr="00A27F7D">
        <w:rPr>
          <w:sz w:val="16"/>
        </w:rPr>
        <w:t xml:space="preserve"> Mr </w:t>
      </w:r>
      <w:r w:rsidRPr="008E6F59">
        <w:rPr>
          <w:rStyle w:val="StyleUnderline"/>
        </w:rPr>
        <w:t xml:space="preserve">Trump looks ahead to his presidency, there are countless opportunities - but the path to success is a veritable minefield, where </w:t>
      </w:r>
      <w:r w:rsidRPr="008E6F59">
        <w:rPr>
          <w:rStyle w:val="Emphasis"/>
          <w:highlight w:val="yellow"/>
        </w:rPr>
        <w:t>one false step could lead to ruin</w:t>
      </w:r>
      <w:r w:rsidRPr="008E6F59">
        <w:rPr>
          <w:rStyle w:val="StyleUnderline"/>
        </w:rPr>
        <w:t>.</w:t>
      </w:r>
      <w:r w:rsidRPr="00A27F7D">
        <w:rPr>
          <w:sz w:val="16"/>
        </w:rPr>
        <w:t xml:space="preserve"> Here's a look at five particularly dangerous potential pitfalls. Medicare privatisation Donald Trump campaigned on repealing Barack Obama's healthcare reform programme, and the Republican Congress seems eager to follow through (timeline to be determined, of course). What Mr Trump didn't campaign on, and yet congressional Republican leadership seems enamoured with, was any kind of modification or privatisation of the government-run healthcare programme for the elderly, Medicare. In fact, Mr Trump was quite clear that he wouldn't touch the social safety net that provides retirement and medical care for the poor, disabled and elderly. "Every Republican wants to do a big number on Social Security, they want to do it on Medicare, they want to do it on Medicaid," candidate Trump said at a Republican forum in 2015. "And it's not fair to the people that have been paying in for years and now all of the sudden they want to be cut." Yet changing Medicare from a government-run, single-payer programme to a state-managed voucher-backed premium support system has long been a goal of House Speaker Paul Ryan. "Medicare has got some serious problems because of Obamacare," Mr Ryan said a few days after Mr Trump was elected. "Those things are part of our plan to replace Obamacare." Mr Ryan is the leader of a segment of conservatives who view Medicare as a means of fostering dependence on government - a fortified expansion of centralised power that presents a growing financial burden on the federal budget. The challenge for Republicans, however, is that, unlike the heavily politicised Obamacare reforms, Medicare is immensely popular. A 2015 poll found 60% of Americans viewed the programme as "working well", and 77% said the programme was "very important". Back in 2004, newly re-elected President George W Bush and a Republican-controlled Congress made a similar run at privatising Social Security, the government-managed retirement programme. Those efforts collapsed without so much as a legislative vote, thanks to withering opposition from Democrats and a sceptical public. It marked the beginning of Mr Bush's sharp decline in popularity that culminated in sweeping Democratic victories in the 2006 mid-term elections and President Obama in 2008. Ann Coulter, a fervent Trump backer, succinctly summed up the shape of the pitfall that now may await her party. "Medicare IS NOT WHAT THE ELECTION WAS FOUGHT OVER," she tweeted. "If Ryan wants to change Medicare, then run for president on that and see how far you get." Mind the mine: Misinterpreting your mandate for change is classic post-election overreach danger. Tax cuts Although he didn't regularly dwell on it at his campaign rallies, candidate Trump had a fairly detailed tax-cut plan. Perhaps the reason for his reticence was that the benefits - according to the nonpartisan Tax Policy Center - would be showered primarily on the wealthy. The average tax cut was pegged at $2,940 per person, amounting to an after-tax income increase of 4.1%. Those earning over $3.7m, however, would receive a tax cut of roughly $1.1m, for an after-tax income boost of 14%. During the first presidential debate, Hillary Clinton called this "trumped up trickle-down economics" - the theory, first embraced by President Ronald Reagan, that the benefits of tax cuts for the rich would eventually filter onto the lower-income brackets through increased spending. The label didn't stick (and was, in fact, mocked as being forced), but the attacks may sting if they accompany hard figures in legislation signed by the man who won the White House as a champion of the working class. There's some sign that the forthcoming Trump administration may already be backing away from this particular political landmine - and heading toward a new one, instead. During a recent interview Treasury Secretary nominee Steve Mnuchin said that any tax reform would be benefit-neutral for the wealthy. "Any reductions we have in upper-income taxes will be offset by less deductions, so that there will be no absolute tax cut for the upper class," he said. While that sounds inoffensive, the two biggest individual tax deductions are also two of the most beloved by the American middle class - for home mortgage interest and charitable donations. Any politicians, Republican or Democrat, touch those at their political peril. Mind the mine: Mr Trump campaigned against a moneyed global elite. If they reap the rewards of Republican tax reforms, he may lose some of his populist lustre. Imperial overreach One of the ways Mr Trump framed himself as a different kind of Republican presidential candidate was by condemning his party's military adventurism. Where just a decade earlier his party had marched in lockstep behind George W Bush in defending the Iraq War, now Mr Trump stood on a Republican primary debate stage, condemned the action as misguided and won. He said Libyan intervention was a mistake and that the US should let Russia shoulder more of the military burden in Syria. While he criticised Chinese trade practices, he said US allies in Asia must shoulder more of the costs of their own defence. Positions like these were largely why the Republican foreign policy establishment abandoned the Trump campaign in droves and why the president-elect has seemed hard-pressed to settle on a nominee for secretary of state. One man already on the Trump White House team, however, is retired General Michael Flynn - and he appears to support the kind of robust, interventionist foreign policy that Mr Trump dismissed. In his recent book, The Field of Fight: How We Can Win the Global War Against Radical Islam and Its Allies, the man who is tabbed to become Mr Trump's national security adviser writes that the US is already fighting a global war. "We face a working coalition that extends from North Korea and China to Russia, Iran, Syria, Cuba, Bolivia, Venezuela and Nicaragua," he writes. "We are under attack, not only from nation-states directly, but also from Al Qaeda, Hezbollah, Isis and countless other terrorist groups." If Mr Flynn is joined on Mr Trump's foreign policy team by someone like John Bolton - an Iraq War architect whose name has been linked to the secretary of state job - President Trump may be considerably more hawkish on foreign policy than Candidate Trump ever was. Mind the mine: The American public will follow a president into battle, but war is also an easy way to destroy a presidency. Just ask George W Bush. Or Lyndon Johnson. Or Harry Truman. Going rogue Mr Trump turned heads this week when he sat down with former Democratic Vice-President Al Gore to discuss climate change and global environmental issues. He shocked many of his conservative backers a few weeks earlier when, after meeting with Mr Obama, he expressed support for some portions of the president's healthcare reform. During the campaign he unveiled a childcare and maternity leave proposal that, in the words of conservative columnist Charles Krauthammer, "out-Democrats the Democrats". In other words, Mr </w:t>
      </w:r>
      <w:r w:rsidRPr="008E6F59">
        <w:rPr>
          <w:rStyle w:val="StyleUnderline"/>
          <w:highlight w:val="yellow"/>
        </w:rPr>
        <w:t>Trump</w:t>
      </w:r>
      <w:r w:rsidRPr="008E6F59">
        <w:rPr>
          <w:rStyle w:val="StyleUnderline"/>
        </w:rPr>
        <w:t xml:space="preserve"> - who was a Democrat as recently as 2009 - </w:t>
      </w:r>
      <w:r w:rsidRPr="008E6F59">
        <w:rPr>
          <w:rStyle w:val="StyleUnderline"/>
          <w:highlight w:val="yellow"/>
        </w:rPr>
        <w:t>has shown a proclivity for entertaining</w:t>
      </w:r>
      <w:r w:rsidRPr="008E6F59">
        <w:rPr>
          <w:rStyle w:val="StyleUnderline"/>
        </w:rPr>
        <w:t xml:space="preserve"> issues and </w:t>
      </w:r>
      <w:r w:rsidRPr="008E6F59">
        <w:rPr>
          <w:rStyle w:val="StyleUnderline"/>
          <w:highlight w:val="yellow"/>
        </w:rPr>
        <w:t>positions that run counter to Republican orthodoxy</w:t>
      </w:r>
      <w:r w:rsidRPr="00A27F7D">
        <w:rPr>
          <w:sz w:val="16"/>
        </w:rPr>
        <w:t xml:space="preserve">. There's certainly an upside for being a president who's willing to buck his own party and reach across the aisle for support. It was at the heart of Bill Clinton's "triangulation" strategy during his presidency, when he adopted and moderated popular Republican positions on welfare reform and crime-fighting to boost his own standing. </w:t>
      </w:r>
      <w:r w:rsidRPr="008E6F59">
        <w:rPr>
          <w:rStyle w:val="StyleUnderline"/>
          <w:highlight w:val="yellow"/>
        </w:rPr>
        <w:t>Such a course comes with</w:t>
      </w:r>
      <w:r w:rsidRPr="008E6F59">
        <w:rPr>
          <w:rStyle w:val="StyleUnderline"/>
        </w:rPr>
        <w:t xml:space="preserve"> its own set of </w:t>
      </w:r>
      <w:r w:rsidRPr="008E6F59">
        <w:rPr>
          <w:rStyle w:val="StyleUnderline"/>
          <w:highlight w:val="yellow"/>
        </w:rPr>
        <w:t>risks</w:t>
      </w:r>
      <w:r w:rsidRPr="00A27F7D">
        <w:rPr>
          <w:sz w:val="16"/>
        </w:rPr>
        <w:t xml:space="preserve">, however, </w:t>
      </w:r>
      <w:r w:rsidRPr="008E6F59">
        <w:rPr>
          <w:rStyle w:val="StyleUnderline"/>
        </w:rPr>
        <w:t xml:space="preserve">particularly </w:t>
      </w:r>
      <w:r w:rsidRPr="008E6F59">
        <w:rPr>
          <w:rStyle w:val="StyleUnderline"/>
          <w:highlight w:val="yellow"/>
        </w:rPr>
        <w:t>for</w:t>
      </w:r>
      <w:r w:rsidRPr="008E6F59">
        <w:rPr>
          <w:rStyle w:val="StyleUnderline"/>
        </w:rPr>
        <w:t xml:space="preserve"> someone like</w:t>
      </w:r>
      <w:r w:rsidRPr="00A27F7D">
        <w:rPr>
          <w:sz w:val="16"/>
        </w:rPr>
        <w:t xml:space="preserve"> Mr </w:t>
      </w:r>
      <w:r w:rsidRPr="008E6F59">
        <w:rPr>
          <w:rStyle w:val="StyleUnderline"/>
          <w:highlight w:val="yellow"/>
        </w:rPr>
        <w:t xml:space="preserve">Trump. </w:t>
      </w:r>
      <w:r w:rsidRPr="008E6F59">
        <w:rPr>
          <w:rStyle w:val="Emphasis"/>
          <w:highlight w:val="yellow"/>
        </w:rPr>
        <w:t>Embracing a liberal position could jeopardise his Republican backing in Congress</w:t>
      </w:r>
      <w:r w:rsidRPr="008E6F59">
        <w:rPr>
          <w:rStyle w:val="Emphasis"/>
        </w:rPr>
        <w:t xml:space="preserve"> </w:t>
      </w:r>
      <w:r w:rsidRPr="008E6F59">
        <w:rPr>
          <w:rStyle w:val="Emphasis"/>
          <w:highlight w:val="yellow"/>
        </w:rPr>
        <w:t>and among the party's grass-roots supporters</w:t>
      </w:r>
      <w:r w:rsidRPr="008E6F59">
        <w:rPr>
          <w:rStyle w:val="Emphasis"/>
        </w:rPr>
        <w:t>.</w:t>
      </w:r>
      <w:r w:rsidRPr="008E6F59">
        <w:rPr>
          <w:rStyle w:val="StyleUnderline"/>
        </w:rPr>
        <w:t xml:space="preserve"> </w:t>
      </w:r>
      <w:r w:rsidRPr="008E6F59">
        <w:rPr>
          <w:rStyle w:val="Emphasis"/>
          <w:highlight w:val="yellow"/>
        </w:rPr>
        <w:t>Even with his best efforts</w:t>
      </w:r>
      <w:r w:rsidRPr="00A27F7D">
        <w:rPr>
          <w:sz w:val="16"/>
        </w:rPr>
        <w:t xml:space="preserve">, however, </w:t>
      </w:r>
      <w:r w:rsidRPr="008E6F59">
        <w:rPr>
          <w:rStyle w:val="Emphasis"/>
          <w:highlight w:val="yellow"/>
        </w:rPr>
        <w:t xml:space="preserve">he will be hard-pressed to attract </w:t>
      </w:r>
      <w:r w:rsidRPr="008E6F59">
        <w:rPr>
          <w:rStyle w:val="Emphasis"/>
        </w:rPr>
        <w:t xml:space="preserve">much </w:t>
      </w:r>
      <w:r w:rsidRPr="008E6F59">
        <w:rPr>
          <w:rStyle w:val="Emphasis"/>
          <w:highlight w:val="yellow"/>
        </w:rPr>
        <w:t xml:space="preserve">love from the political </w:t>
      </w:r>
      <w:r w:rsidRPr="00435450">
        <w:rPr>
          <w:rStyle w:val="Emphasis"/>
          <w:highlight w:val="yellow"/>
        </w:rPr>
        <w:t>left.</w:t>
      </w:r>
      <w:r w:rsidRPr="00435450">
        <w:rPr>
          <w:sz w:val="16"/>
          <w:highlight w:val="yellow"/>
        </w:rPr>
        <w:t xml:space="preserve"> </w:t>
      </w:r>
      <w:r w:rsidRPr="00435450">
        <w:rPr>
          <w:rStyle w:val="StyleUnderline"/>
          <w:highlight w:val="yellow"/>
        </w:rPr>
        <w:t>His</w:t>
      </w:r>
      <w:r w:rsidRPr="008E6F59">
        <w:rPr>
          <w:rStyle w:val="StyleUnderline"/>
        </w:rPr>
        <w:t xml:space="preserve"> divisive presidential </w:t>
      </w:r>
      <w:r w:rsidRPr="00435450">
        <w:rPr>
          <w:rStyle w:val="StyleUnderline"/>
          <w:highlight w:val="yellow"/>
        </w:rPr>
        <w:t>campaig</w:t>
      </w:r>
      <w:r w:rsidRPr="008E6F59">
        <w:rPr>
          <w:rStyle w:val="StyleUnderline"/>
        </w:rPr>
        <w:t xml:space="preserve">n has </w:t>
      </w:r>
      <w:r w:rsidRPr="00435450">
        <w:rPr>
          <w:rStyle w:val="StyleUnderline"/>
          <w:highlight w:val="yellow"/>
        </w:rPr>
        <w:t>made him too much of a villain among Dem</w:t>
      </w:r>
      <w:r w:rsidRPr="008E6F59">
        <w:rPr>
          <w:rStyle w:val="StyleUnderline"/>
        </w:rPr>
        <w:t>ocrat</w:t>
      </w:r>
      <w:r w:rsidRPr="00435450">
        <w:rPr>
          <w:rStyle w:val="StyleUnderline"/>
          <w:highlight w:val="yellow"/>
        </w:rPr>
        <w:t>s</w:t>
      </w:r>
      <w:r w:rsidRPr="008E6F59">
        <w:rPr>
          <w:rStyle w:val="StyleUnderline"/>
        </w:rPr>
        <w:t xml:space="preserve"> for that to happen.</w:t>
      </w:r>
      <w:r w:rsidRPr="00A27F7D">
        <w:rPr>
          <w:sz w:val="16"/>
        </w:rPr>
        <w:t xml:space="preserve"> Mind the mine: </w:t>
      </w:r>
      <w:r w:rsidRPr="008E6F59">
        <w:rPr>
          <w:rStyle w:val="StyleUnderline"/>
        </w:rPr>
        <w:t>Only Nixon could go to China, as the saying goes.</w:t>
      </w:r>
      <w:r w:rsidRPr="00A27F7D">
        <w:rPr>
          <w:sz w:val="16"/>
        </w:rPr>
        <w:t xml:space="preserve"> Mr </w:t>
      </w:r>
      <w:r w:rsidRPr="00435450">
        <w:rPr>
          <w:rStyle w:val="StyleUnderline"/>
          <w:highlight w:val="yellow"/>
        </w:rPr>
        <w:t>Trump could decide to</w:t>
      </w:r>
      <w:r w:rsidRPr="008E6F59">
        <w:rPr>
          <w:rStyle w:val="StyleUnderline"/>
        </w:rPr>
        <w:t xml:space="preserve"> break the partisan logjam and </w:t>
      </w:r>
      <w:r w:rsidRPr="00435450">
        <w:rPr>
          <w:rStyle w:val="StyleUnderline"/>
          <w:highlight w:val="yellow"/>
        </w:rPr>
        <w:t>advance a popular progressive priority</w:t>
      </w:r>
      <w:r w:rsidRPr="008E6F59">
        <w:rPr>
          <w:rStyle w:val="StyleUnderline"/>
        </w:rPr>
        <w:t xml:space="preserve">. Then again, </w:t>
      </w:r>
      <w:r w:rsidRPr="008E6F59">
        <w:rPr>
          <w:rStyle w:val="Emphasis"/>
          <w:highlight w:val="yellow"/>
        </w:rPr>
        <w:t>when Nixon became mired in scandal, he was left with few Republican allies to protect him</w:t>
      </w:r>
      <w:r w:rsidRPr="008E6F59">
        <w:rPr>
          <w:rStyle w:val="StyleUnderline"/>
        </w:rPr>
        <w:t xml:space="preserve">. </w:t>
      </w:r>
      <w:r w:rsidRPr="00435450">
        <w:rPr>
          <w:rStyle w:val="StyleUnderline"/>
          <w:highlight w:val="yellow"/>
        </w:rPr>
        <w:t>It's not a happy place for a president</w:t>
      </w:r>
      <w:r w:rsidRPr="008E6F59">
        <w:rPr>
          <w:rStyle w:val="StyleUnderline"/>
        </w:rPr>
        <w:t xml:space="preserve"> to be</w:t>
      </w:r>
      <w:r w:rsidRPr="00A27F7D">
        <w:rPr>
          <w:sz w:val="16"/>
        </w:rPr>
        <w:t>.</w:t>
      </w:r>
    </w:p>
    <w:p w14:paraId="37FA2399" w14:textId="68442262" w:rsidR="009856E2" w:rsidRDefault="009856E2" w:rsidP="009856E2"/>
    <w:p w14:paraId="16D30C46" w14:textId="2DFDA3E2" w:rsidR="00014383" w:rsidRDefault="00014383" w:rsidP="00014383"/>
    <w:p w14:paraId="398A88DC" w14:textId="77777777" w:rsidR="00014383" w:rsidRPr="00014383" w:rsidRDefault="00014383" w:rsidP="00014383">
      <w:pPr>
        <w:pStyle w:val="Heading4"/>
      </w:pPr>
      <w:r w:rsidRPr="00014383">
        <w:t>Plan’s compromise with the left causes base backlash</w:t>
      </w:r>
    </w:p>
    <w:p w14:paraId="12B138F1" w14:textId="77777777" w:rsidR="00014383" w:rsidRPr="00BB1409" w:rsidRDefault="00014383" w:rsidP="00014383">
      <w:pPr>
        <w:rPr>
          <w:sz w:val="14"/>
        </w:rPr>
      </w:pPr>
      <w:r w:rsidRPr="00BB1409">
        <w:rPr>
          <w:sz w:val="14"/>
        </w:rPr>
        <w:t xml:space="preserve">Will </w:t>
      </w:r>
      <w:r w:rsidRPr="00BB1409">
        <w:rPr>
          <w:rStyle w:val="Style13ptBold"/>
        </w:rPr>
        <w:t>Rhan 2017</w:t>
      </w:r>
      <w:r w:rsidRPr="00BB1409">
        <w:rPr>
          <w:sz w:val="14"/>
        </w:rPr>
        <w:t xml:space="preserve"> (Managing Editor for CBS Politics, "Commentary: What is Trump's way forward?," CBS News, http://www.cbsnews.com/news/commentary-what-is-trumps-way-forward/)</w:t>
      </w:r>
    </w:p>
    <w:p w14:paraId="33E220EF" w14:textId="77777777" w:rsidR="00014383" w:rsidRDefault="00014383" w:rsidP="00014383">
      <w:pPr>
        <w:rPr>
          <w:rStyle w:val="StyleUnderline"/>
        </w:rPr>
      </w:pPr>
      <w:r w:rsidRPr="00F52D1B">
        <w:rPr>
          <w:rStyle w:val="StyleUnderline"/>
          <w:highlight w:val="green"/>
        </w:rPr>
        <w:t>Trump's approval ratings hover somewhere in the</w:t>
      </w:r>
      <w:r w:rsidRPr="007563B4">
        <w:rPr>
          <w:rStyle w:val="StyleUnderline"/>
        </w:rPr>
        <w:t xml:space="preserve"> mid </w:t>
      </w:r>
      <w:r w:rsidRPr="00F52D1B">
        <w:rPr>
          <w:rStyle w:val="StyleUnderline"/>
          <w:highlight w:val="green"/>
        </w:rPr>
        <w:t>thirties</w:t>
      </w:r>
      <w:r w:rsidRPr="007563B4">
        <w:rPr>
          <w:rStyle w:val="StyleUnderline"/>
        </w:rPr>
        <w:t>,</w:t>
      </w:r>
      <w:r w:rsidRPr="007563B4">
        <w:rPr>
          <w:sz w:val="16"/>
        </w:rPr>
        <w:t xml:space="preserve"> although Wall Street is quite happy with his performance, what with his embrace of regulatory reform and a (still theoretical) tax cut for top earners. </w:t>
      </w:r>
      <w:r w:rsidRPr="007563B4">
        <w:rPr>
          <w:rStyle w:val="StyleUnderline"/>
        </w:rPr>
        <w:t xml:space="preserve">But </w:t>
      </w:r>
      <w:r w:rsidRPr="00F52D1B">
        <w:rPr>
          <w:rStyle w:val="StyleUnderline"/>
        </w:rPr>
        <w:t>Trump wasn't elected to please Wall Street and the Gary Cohns of the world.</w:t>
      </w:r>
      <w:r w:rsidRPr="00F52D1B">
        <w:rPr>
          <w:sz w:val="16"/>
        </w:rPr>
        <w:t xml:space="preserve"> </w:t>
      </w:r>
      <w:r w:rsidRPr="00F52D1B">
        <w:rPr>
          <w:rStyle w:val="Emphasis"/>
        </w:rPr>
        <w:t xml:space="preserve">He was supposed to be a populist, </w:t>
      </w:r>
      <w:r w:rsidRPr="00F52D1B">
        <w:rPr>
          <w:sz w:val="16"/>
        </w:rPr>
        <w:t xml:space="preserve">yet the only populism we've seen so far comes in the form of the flighty symbolism of travel bans and exiting treaties. </w:t>
      </w:r>
      <w:r w:rsidRPr="00F52D1B">
        <w:rPr>
          <w:rStyle w:val="StyleUnderline"/>
        </w:rPr>
        <w:t>So why not a firmer populist approach,</w:t>
      </w:r>
      <w:r w:rsidRPr="00F52D1B">
        <w:rPr>
          <w:sz w:val="16"/>
        </w:rPr>
        <w:t xml:space="preserve"> </w:t>
      </w:r>
      <w:r w:rsidRPr="00F52D1B">
        <w:rPr>
          <w:rStyle w:val="StyleUnderline"/>
        </w:rPr>
        <w:t>one that produces real results for the Middle Americans</w:t>
      </w:r>
      <w:r w:rsidRPr="007563B4">
        <w:rPr>
          <w:rStyle w:val="StyleUnderline"/>
        </w:rPr>
        <w:t xml:space="preserve"> who form Trump's base?</w:t>
      </w:r>
      <w:r w:rsidRPr="007563B4">
        <w:rPr>
          <w:sz w:val="16"/>
        </w:rPr>
        <w:t xml:space="preserve"> Well, there are </w:t>
      </w:r>
      <w:r w:rsidRPr="004D6574">
        <w:rPr>
          <w:sz w:val="16"/>
        </w:rPr>
        <w:t>problems with this strategy, too. The first is that populist economics, and the state intervention it requires, would need bipartisan support. Domenech theorizes that, by giving left-wing Democrats like Bernie Sanders and Elizabeth Warren more concessions than any normal Republican president would, Trump could refashion the health-care bill into something more workable and more likely to be passed. Since Trump has few options at this point when it comes to health care, it might be wise for the White House to heed this advice. But broadly speaking, bipartisanship in the Trump era is a risky proposition. Obviously Trump is hated by the liberal grassroots, and any Democrat mulling a 2020 run, which is at this point might be a majority of Democratic lawmakers in Washington, would need a lot of courage to embrace any proposal arising from this administration, regardless of how moderate or populist it seems. Democratic voters want obstructionism on a massive scale, so for your average progressive politician, there's very little incentive to work at all with Trump. The second thing to consider is how much</w:t>
      </w:r>
      <w:r w:rsidRPr="004D6574">
        <w:rPr>
          <w:rStyle w:val="Emphasis"/>
          <w:sz w:val="16"/>
        </w:rPr>
        <w:t xml:space="preserve"> </w:t>
      </w:r>
      <w:r w:rsidRPr="00F52D1B">
        <w:rPr>
          <w:rStyle w:val="Emphasis"/>
          <w:highlight w:val="green"/>
        </w:rPr>
        <w:t>Trump relies on his right flank</w:t>
      </w:r>
      <w:r w:rsidRPr="007563B4">
        <w:rPr>
          <w:rStyle w:val="Emphasis"/>
        </w:rPr>
        <w:t xml:space="preserve"> right now.</w:t>
      </w:r>
      <w:r>
        <w:rPr>
          <w:rStyle w:val="Emphasis"/>
        </w:rPr>
        <w:t xml:space="preserve"> </w:t>
      </w:r>
      <w:r w:rsidRPr="00F52D1B">
        <w:rPr>
          <w:rStyle w:val="Emphasis"/>
          <w:highlight w:val="green"/>
        </w:rPr>
        <w:t>The GOP leadership</w:t>
      </w:r>
      <w:r w:rsidRPr="007563B4">
        <w:rPr>
          <w:rStyle w:val="Emphasis"/>
        </w:rPr>
        <w:t xml:space="preserve"> </w:t>
      </w:r>
      <w:r w:rsidRPr="00F52D1B">
        <w:rPr>
          <w:rStyle w:val="Emphasis"/>
          <w:highlight w:val="green"/>
        </w:rPr>
        <w:t>in Congress doesn't like him</w:t>
      </w:r>
      <w:r w:rsidRPr="007563B4">
        <w:rPr>
          <w:rStyle w:val="Emphasis"/>
        </w:rPr>
        <w:t xml:space="preserve"> </w:t>
      </w:r>
      <w:r w:rsidRPr="00F52D1B">
        <w:rPr>
          <w:rStyle w:val="Emphasis"/>
          <w:highlight w:val="green"/>
        </w:rPr>
        <w:t>and doesn't really want to defend him</w:t>
      </w:r>
      <w:r w:rsidRPr="007563B4">
        <w:rPr>
          <w:rStyle w:val="Emphasis"/>
        </w:rPr>
        <w:t xml:space="preserve">. </w:t>
      </w:r>
      <w:r w:rsidRPr="00F52D1B">
        <w:rPr>
          <w:rStyle w:val="Emphasis"/>
          <w:highlight w:val="green"/>
        </w:rPr>
        <w:t>The calculus is different</w:t>
      </w:r>
      <w:r w:rsidRPr="007563B4">
        <w:rPr>
          <w:rStyle w:val="Emphasis"/>
        </w:rPr>
        <w:t xml:space="preserve">, however, </w:t>
      </w:r>
      <w:r w:rsidRPr="00F52D1B">
        <w:rPr>
          <w:rStyle w:val="Emphasis"/>
          <w:highlight w:val="green"/>
        </w:rPr>
        <w:t>from more hardcore conservatives who represent districts that went overwhelmingly for Trump.</w:t>
      </w:r>
      <w:r w:rsidRPr="007563B4">
        <w:rPr>
          <w:rStyle w:val="Emphasis"/>
        </w:rPr>
        <w:t xml:space="preserve"> </w:t>
      </w:r>
      <w:r w:rsidRPr="00F52D1B">
        <w:rPr>
          <w:rStyle w:val="Emphasis"/>
        </w:rPr>
        <w:t>Their voters like Trump</w:t>
      </w:r>
      <w:r w:rsidRPr="007563B4">
        <w:rPr>
          <w:rStyle w:val="Emphasis"/>
        </w:rPr>
        <w:t xml:space="preserve">, therefore </w:t>
      </w:r>
      <w:r w:rsidRPr="00F52D1B">
        <w:rPr>
          <w:rStyle w:val="Emphasis"/>
          <w:highlight w:val="green"/>
        </w:rPr>
        <w:t>they like Trump</w:t>
      </w:r>
      <w:r w:rsidRPr="007563B4">
        <w:rPr>
          <w:rStyle w:val="Emphasis"/>
        </w:rPr>
        <w:t xml:space="preserve">, </w:t>
      </w:r>
      <w:r w:rsidRPr="00F52D1B">
        <w:rPr>
          <w:rStyle w:val="Emphasis"/>
          <w:highlight w:val="green"/>
        </w:rPr>
        <w:t>and feel obliged to defend him</w:t>
      </w:r>
      <w:r w:rsidRPr="007563B4">
        <w:rPr>
          <w:rStyle w:val="Emphasis"/>
        </w:rPr>
        <w:t xml:space="preserve"> and help him.</w:t>
      </w:r>
      <w:r>
        <w:rPr>
          <w:rStyle w:val="Emphasis"/>
        </w:rPr>
        <w:t xml:space="preserve"> </w:t>
      </w:r>
      <w:r w:rsidRPr="00507115">
        <w:rPr>
          <w:rStyle w:val="Emphasis"/>
          <w:highlight w:val="green"/>
        </w:rPr>
        <w:t>At the same time, this</w:t>
      </w:r>
      <w:r w:rsidRPr="007563B4">
        <w:rPr>
          <w:rStyle w:val="Emphasis"/>
        </w:rPr>
        <w:t xml:space="preserve"> </w:t>
      </w:r>
      <w:r w:rsidRPr="00F52D1B">
        <w:rPr>
          <w:rStyle w:val="Emphasis"/>
          <w:highlight w:val="green"/>
        </w:rPr>
        <w:t>right flank would be opposed to any ideological adventurism</w:t>
      </w:r>
      <w:r w:rsidRPr="007563B4">
        <w:rPr>
          <w:rStyle w:val="Emphasis"/>
        </w:rPr>
        <w:t>.</w:t>
      </w:r>
      <w:r w:rsidRPr="007563B4">
        <w:rPr>
          <w:sz w:val="16"/>
        </w:rPr>
        <w:t xml:space="preserve"> </w:t>
      </w:r>
      <w:r w:rsidRPr="00CE2EA9">
        <w:rPr>
          <w:rStyle w:val="Emphasis"/>
        </w:rPr>
        <w:t xml:space="preserve">They don't want tariffs and </w:t>
      </w:r>
      <w:r w:rsidRPr="00BF58D1">
        <w:rPr>
          <w:rStyle w:val="Emphasis"/>
        </w:rPr>
        <w:t>New Deal-esque work programs</w:t>
      </w:r>
      <w:r w:rsidRPr="00BF58D1">
        <w:rPr>
          <w:rStyle w:val="StyleUnderline"/>
        </w:rPr>
        <w:t xml:space="preserve"> and all the other things Steve Bannon was fantasizing about</w:t>
      </w:r>
      <w:r w:rsidRPr="00BF58D1">
        <w:rPr>
          <w:sz w:val="16"/>
        </w:rPr>
        <w:t xml:space="preserve"> in the halcyon days after the election. And, as a group, </w:t>
      </w:r>
      <w:r w:rsidRPr="00F52D1B">
        <w:rPr>
          <w:rStyle w:val="Emphasis"/>
          <w:highlight w:val="green"/>
        </w:rPr>
        <w:t>Trump</w:t>
      </w:r>
      <w:r w:rsidRPr="00BF58D1">
        <w:rPr>
          <w:rStyle w:val="Emphasis"/>
        </w:rPr>
        <w:t xml:space="preserve"> probably </w:t>
      </w:r>
      <w:r w:rsidRPr="00F52D1B">
        <w:rPr>
          <w:rStyle w:val="Emphasis"/>
          <w:highlight w:val="green"/>
        </w:rPr>
        <w:t>can't afford to lose them</w:t>
      </w:r>
      <w:r w:rsidRPr="00BF58D1">
        <w:rPr>
          <w:sz w:val="16"/>
        </w:rPr>
        <w:t xml:space="preserve"> </w:t>
      </w:r>
      <w:r w:rsidRPr="00BF58D1">
        <w:rPr>
          <w:rStyle w:val="StyleUnderline"/>
        </w:rPr>
        <w:t>– look at the trouble they already caused in the health care fight</w:t>
      </w:r>
      <w:r w:rsidRPr="00BF58D1">
        <w:rPr>
          <w:sz w:val="16"/>
        </w:rPr>
        <w:t xml:space="preserve">. </w:t>
      </w:r>
      <w:r w:rsidRPr="00F52D1B">
        <w:rPr>
          <w:rStyle w:val="Emphasis"/>
          <w:highlight w:val="green"/>
        </w:rPr>
        <w:t>He needs to keep the right in his corner</w:t>
      </w:r>
      <w:r w:rsidRPr="00BF58D1">
        <w:rPr>
          <w:rStyle w:val="Emphasis"/>
        </w:rPr>
        <w:t>,</w:t>
      </w:r>
      <w:r w:rsidRPr="00BF58D1">
        <w:rPr>
          <w:sz w:val="16"/>
        </w:rPr>
        <w:t xml:space="preserve"> </w:t>
      </w:r>
      <w:r w:rsidRPr="00291622">
        <w:rPr>
          <w:rStyle w:val="StyleUnderline"/>
        </w:rPr>
        <w:t>particularly should the Russia matter explode and impeachment starts looking like a real possibility</w:t>
      </w:r>
      <w:r w:rsidRPr="00BF58D1">
        <w:rPr>
          <w:sz w:val="16"/>
        </w:rPr>
        <w:t xml:space="preserve">. It would seem, then, that </w:t>
      </w:r>
      <w:r w:rsidRPr="00F52D1B">
        <w:rPr>
          <w:rStyle w:val="StyleUnderline"/>
          <w:highlight w:val="green"/>
        </w:rPr>
        <w:t>the</w:t>
      </w:r>
      <w:r w:rsidRPr="00BF58D1">
        <w:rPr>
          <w:rStyle w:val="StyleUnderline"/>
        </w:rPr>
        <w:t xml:space="preserve"> most plausible </w:t>
      </w:r>
      <w:r w:rsidRPr="00F52D1B">
        <w:rPr>
          <w:rStyle w:val="StyleUnderline"/>
          <w:highlight w:val="green"/>
        </w:rPr>
        <w:t>way forward for Trump</w:t>
      </w:r>
      <w:r w:rsidRPr="00BF58D1">
        <w:rPr>
          <w:rStyle w:val="StyleUnderline"/>
        </w:rPr>
        <w:t xml:space="preserve">, </w:t>
      </w:r>
      <w:r w:rsidRPr="00507115">
        <w:rPr>
          <w:rStyle w:val="Style13ptBold"/>
          <w:highlight w:val="green"/>
        </w:rPr>
        <w:t>given</w:t>
      </w:r>
      <w:r w:rsidRPr="00BF58D1">
        <w:rPr>
          <w:rStyle w:val="StyleUnderline"/>
        </w:rPr>
        <w:t xml:space="preserve"> both the </w:t>
      </w:r>
      <w:r w:rsidRPr="00507115">
        <w:rPr>
          <w:rStyle w:val="StyleUnderline"/>
          <w:highlight w:val="green"/>
        </w:rPr>
        <w:t>political realities of the moment</w:t>
      </w:r>
      <w:r w:rsidRPr="00BF58D1">
        <w:rPr>
          <w:rStyle w:val="StyleUnderline"/>
        </w:rPr>
        <w:t xml:space="preserve"> and his own personal idiosyncrasies, </w:t>
      </w:r>
      <w:r w:rsidRPr="00F52D1B">
        <w:rPr>
          <w:rStyle w:val="StyleUnderline"/>
          <w:highlight w:val="green"/>
        </w:rPr>
        <w:t xml:space="preserve">is to just </w:t>
      </w:r>
      <w:r w:rsidRPr="00F52D1B">
        <w:rPr>
          <w:rStyle w:val="Emphasis"/>
          <w:highlight w:val="green"/>
        </w:rPr>
        <w:t>keep doing what he's been doing</w:t>
      </w:r>
      <w:r w:rsidRPr="007563B4">
        <w:rPr>
          <w:rStyle w:val="Emphasis"/>
        </w:rPr>
        <w:t xml:space="preserve">. </w:t>
      </w:r>
      <w:r w:rsidRPr="007563B4">
        <w:rPr>
          <w:sz w:val="16"/>
        </w:rPr>
        <w:t xml:space="preserve">Call it the Jake LaMotta strategy – </w:t>
      </w:r>
      <w:r w:rsidRPr="00291622">
        <w:rPr>
          <w:rStyle w:val="StyleUnderline"/>
        </w:rPr>
        <w:t xml:space="preserve">take the punishment, </w:t>
      </w:r>
      <w:r w:rsidRPr="00507115">
        <w:rPr>
          <w:rStyle w:val="StyleUnderline"/>
          <w:highlight w:val="green"/>
        </w:rPr>
        <w:t>remain standing</w:t>
      </w:r>
      <w:r w:rsidRPr="00507115">
        <w:rPr>
          <w:sz w:val="16"/>
          <w:highlight w:val="green"/>
        </w:rPr>
        <w:t>,</w:t>
      </w:r>
      <w:r w:rsidRPr="007563B4">
        <w:rPr>
          <w:sz w:val="16"/>
        </w:rPr>
        <w:t xml:space="preserve"> </w:t>
      </w:r>
      <w:r w:rsidRPr="00F52D1B">
        <w:rPr>
          <w:rStyle w:val="StyleUnderline"/>
          <w:highlight w:val="green"/>
        </w:rPr>
        <w:t>attack viciously</w:t>
      </w:r>
      <w:r w:rsidRPr="007563B4">
        <w:rPr>
          <w:rStyle w:val="StyleUnderline"/>
        </w:rPr>
        <w:t xml:space="preserve"> at every opportunity, </w:t>
      </w:r>
      <w:r w:rsidRPr="00F52D1B">
        <w:rPr>
          <w:rStyle w:val="StyleUnderline"/>
          <w:highlight w:val="green"/>
        </w:rPr>
        <w:t>and exhaust your opponents</w:t>
      </w:r>
      <w:r w:rsidRPr="007563B4">
        <w:rPr>
          <w:rStyle w:val="StyleUnderline"/>
        </w:rPr>
        <w:t>.</w:t>
      </w:r>
      <w:r w:rsidRPr="007563B4">
        <w:rPr>
          <w:sz w:val="16"/>
        </w:rPr>
        <w:t xml:space="preserve"> </w:t>
      </w:r>
      <w:r w:rsidRPr="00F52D1B">
        <w:rPr>
          <w:rStyle w:val="Emphasis"/>
          <w:highlight w:val="green"/>
        </w:rPr>
        <w:t>Trump's fans want him to fight</w:t>
      </w:r>
      <w:r w:rsidRPr="007563B4">
        <w:rPr>
          <w:rStyle w:val="Emphasis"/>
        </w:rPr>
        <w:t xml:space="preserve"> with Washington,</w:t>
      </w:r>
      <w:r w:rsidRPr="007563B4">
        <w:rPr>
          <w:sz w:val="16"/>
        </w:rPr>
        <w:t xml:space="preserve"> </w:t>
      </w:r>
      <w:r w:rsidRPr="007563B4">
        <w:rPr>
          <w:rStyle w:val="StyleUnderline"/>
        </w:rPr>
        <w:t xml:space="preserve">and regardless of whether his wins or loses, </w:t>
      </w:r>
      <w:r w:rsidRPr="00F52D1B">
        <w:rPr>
          <w:rStyle w:val="StyleUnderline"/>
          <w:highlight w:val="green"/>
        </w:rPr>
        <w:t>they'll cheer if he keeps taking and delivering blows</w:t>
      </w:r>
      <w:r w:rsidRPr="007563B4">
        <w:rPr>
          <w:rStyle w:val="StyleUnderline"/>
        </w:rPr>
        <w:t xml:space="preserve">. </w:t>
      </w:r>
      <w:r w:rsidRPr="007563B4">
        <w:rPr>
          <w:sz w:val="16"/>
        </w:rPr>
        <w:t xml:space="preserve">You never got me down, Schumer! Would this be sustainable? It's hard to think it would be, at least in the long run. But </w:t>
      </w:r>
      <w:r w:rsidRPr="00507115">
        <w:rPr>
          <w:rStyle w:val="StyleUnderline"/>
          <w:highlight w:val="green"/>
        </w:rPr>
        <w:t>it's</w:t>
      </w:r>
      <w:r w:rsidRPr="007563B4">
        <w:rPr>
          <w:sz w:val="16"/>
        </w:rPr>
        <w:t xml:space="preserve"> also </w:t>
      </w:r>
      <w:r w:rsidRPr="00507115">
        <w:rPr>
          <w:rStyle w:val="StyleUnderline"/>
          <w:highlight w:val="green"/>
        </w:rPr>
        <w:t>extraordinarily difficult to think of plausible alternatives</w:t>
      </w:r>
      <w:r w:rsidRPr="007563B4">
        <w:rPr>
          <w:rStyle w:val="StyleUnderline"/>
        </w:rPr>
        <w:t>.</w:t>
      </w:r>
      <w:r w:rsidRPr="007563B4">
        <w:rPr>
          <w:sz w:val="16"/>
        </w:rPr>
        <w:t xml:space="preserve"> At this point, Trump's fortunes may entirely rely on Democratic incompetence rather than some kind of pivot. That's not a great place to be, but </w:t>
      </w:r>
      <w:r w:rsidRPr="007563B4">
        <w:rPr>
          <w:rStyle w:val="StyleUnderline"/>
        </w:rPr>
        <w:t xml:space="preserve">given the recent track record of America's center-left party, it just might be enough </w:t>
      </w:r>
      <w:r w:rsidRPr="00507115">
        <w:rPr>
          <w:rStyle w:val="StyleUnderline"/>
          <w:highlight w:val="green"/>
        </w:rPr>
        <w:t>to keep him in office.</w:t>
      </w:r>
      <w:r w:rsidRPr="007563B4">
        <w:rPr>
          <w:rStyle w:val="StyleUnderline"/>
        </w:rPr>
        <w:t xml:space="preserve"> </w:t>
      </w:r>
    </w:p>
    <w:p w14:paraId="28619193" w14:textId="2346574C" w:rsidR="00014383" w:rsidRDefault="00014383" w:rsidP="00014383">
      <w:pPr>
        <w:pStyle w:val="Heading4"/>
      </w:pPr>
      <w:r>
        <w:t>Link- Flip Flop Plan’s move to the left upsets the base- causes them to backlash</w:t>
      </w:r>
    </w:p>
    <w:p w14:paraId="421A8C85" w14:textId="77777777" w:rsidR="00014383" w:rsidRPr="00D24B03" w:rsidRDefault="00014383" w:rsidP="00014383">
      <w:pPr>
        <w:rPr>
          <w:sz w:val="14"/>
        </w:rPr>
      </w:pPr>
      <w:r w:rsidRPr="00D24B03">
        <w:rPr>
          <w:sz w:val="14"/>
        </w:rPr>
        <w:t xml:space="preserve">Anthony </w:t>
      </w:r>
      <w:r w:rsidRPr="00D24B03">
        <w:rPr>
          <w:rStyle w:val="Style13ptBold"/>
        </w:rPr>
        <w:t>Zurcher 2016</w:t>
      </w:r>
      <w:r w:rsidRPr="00D24B03">
        <w:rPr>
          <w:sz w:val="14"/>
        </w:rPr>
        <w:t xml:space="preserve"> (North America reporter for BBC News, “Trump: Five political minefields facing president-elect,” Dec 7</w:t>
      </w:r>
      <w:r w:rsidRPr="00D24B03">
        <w:rPr>
          <w:sz w:val="14"/>
          <w:vertAlign w:val="superscript"/>
        </w:rPr>
        <w:t>th</w:t>
      </w:r>
      <w:r w:rsidRPr="00D24B03">
        <w:rPr>
          <w:sz w:val="14"/>
        </w:rPr>
        <w:t xml:space="preserve"> https://www.bbc.com/news/world-us-canada-38227937 )</w:t>
      </w:r>
    </w:p>
    <w:p w14:paraId="0F8D952C" w14:textId="77777777" w:rsidR="00014383" w:rsidRDefault="00014383" w:rsidP="00014383">
      <w:pPr>
        <w:rPr>
          <w:sz w:val="12"/>
        </w:rPr>
      </w:pPr>
      <w:r w:rsidRPr="00D24B03">
        <w:rPr>
          <w:sz w:val="12"/>
        </w:rPr>
        <w:t xml:space="preserve">It's still more than a month before Donald Trump takes the oath of office, but it's not too early to think about the challenges he will face in the White House. The new president will have formidable assets at his disposal. </w:t>
      </w:r>
      <w:r w:rsidRPr="00D24B03">
        <w:rPr>
          <w:rStyle w:val="StyleUnderline"/>
        </w:rPr>
        <w:t xml:space="preserve">The chief executive has broad unilateral powers, and his party controls both chambers of Congress. </w:t>
      </w:r>
      <w:r w:rsidRPr="00FB7194">
        <w:rPr>
          <w:rStyle w:val="Style13ptBold"/>
          <w:highlight w:val="green"/>
        </w:rPr>
        <w:t>As long as Republicans stay unified, they will be able to advance a broad range of conservative priorities</w:t>
      </w:r>
      <w:r w:rsidRPr="00D24B03">
        <w:rPr>
          <w:sz w:val="12"/>
        </w:rPr>
        <w:t xml:space="preserve"> that have been on the back-burner for more than a decade. </w:t>
      </w:r>
      <w:r w:rsidRPr="00FB7194">
        <w:rPr>
          <w:rStyle w:val="Style13ptBold"/>
          <w:highlight w:val="green"/>
        </w:rPr>
        <w:t>The danger</w:t>
      </w:r>
      <w:r w:rsidRPr="00D24B03">
        <w:rPr>
          <w:sz w:val="12"/>
        </w:rPr>
        <w:t xml:space="preserve">, however, </w:t>
      </w:r>
      <w:r w:rsidRPr="00FB7194">
        <w:rPr>
          <w:rStyle w:val="Style13ptBold"/>
          <w:highlight w:val="green"/>
        </w:rPr>
        <w:t>is that they could choose a losing battle</w:t>
      </w:r>
      <w:r w:rsidRPr="00D24B03">
        <w:rPr>
          <w:rStyle w:val="Style13ptBold"/>
        </w:rPr>
        <w:t xml:space="preserve"> - or a winning one whose victory comes at too high a price.</w:t>
      </w:r>
      <w:r w:rsidRPr="00D24B03">
        <w:rPr>
          <w:u w:val="single"/>
        </w:rPr>
        <w:t xml:space="preserve"> </w:t>
      </w:r>
      <w:r w:rsidRPr="00D24B03">
        <w:rPr>
          <w:rStyle w:val="StyleUnderline"/>
        </w:rPr>
        <w:t>The history books are littered with presidents whose electoral mandates crumbled in the early days of their presidency.</w:t>
      </w:r>
      <w:r w:rsidRPr="00D24B03">
        <w:rPr>
          <w:sz w:val="12"/>
        </w:rPr>
        <w:t xml:space="preserve"> Barack </w:t>
      </w:r>
      <w:r w:rsidRPr="00D24B03">
        <w:rPr>
          <w:rStyle w:val="StyleUnderline"/>
        </w:rPr>
        <w:t>Obama and Democrats saw their large governing majorities</w:t>
      </w:r>
      <w:r w:rsidRPr="00D24B03">
        <w:rPr>
          <w:sz w:val="12"/>
        </w:rPr>
        <w:t xml:space="preserve"> in 2009 </w:t>
      </w:r>
      <w:r w:rsidRPr="00D24B03">
        <w:rPr>
          <w:rStyle w:val="StyleUnderline"/>
        </w:rPr>
        <w:t>vanish</w:t>
      </w:r>
      <w:r w:rsidRPr="00D24B03">
        <w:rPr>
          <w:sz w:val="12"/>
        </w:rPr>
        <w:t xml:space="preserve"> two years later </w:t>
      </w:r>
      <w:r w:rsidRPr="00D24B03">
        <w:rPr>
          <w:rStyle w:val="StyleUnderline"/>
        </w:rPr>
        <w:t>after a bruising fight to pass healthcare reform</w:t>
      </w:r>
      <w:r w:rsidRPr="00D24B03">
        <w:rPr>
          <w:sz w:val="12"/>
        </w:rPr>
        <w:t xml:space="preserve">. A push for universal healthcare also cost Bill Clinton dearly in 1993. George HW Bush's presidency ran aground, in part, due to tax concessions he made to Democrats in the 1990 budget negotiations. Ronald </w:t>
      </w:r>
      <w:r w:rsidRPr="00D24B03">
        <w:rPr>
          <w:rStyle w:val="StyleUnderline"/>
        </w:rPr>
        <w:t>Reagan's tax reforms early in his presidency sank his approval ratings</w:t>
      </w:r>
      <w:r w:rsidRPr="00D24B03">
        <w:rPr>
          <w:sz w:val="12"/>
        </w:rPr>
        <w:t xml:space="preserve"> before an economic recovery changed his fortunes. </w:t>
      </w:r>
      <w:r w:rsidRPr="00D24B03">
        <w:rPr>
          <w:rStyle w:val="StyleUnderline"/>
        </w:rPr>
        <w:t>As</w:t>
      </w:r>
      <w:r w:rsidRPr="00D24B03">
        <w:rPr>
          <w:sz w:val="12"/>
        </w:rPr>
        <w:t xml:space="preserve"> Mr </w:t>
      </w:r>
      <w:r w:rsidRPr="00D24B03">
        <w:rPr>
          <w:rStyle w:val="StyleUnderline"/>
        </w:rPr>
        <w:t xml:space="preserve">Trump looks ahead to his presidency, there are countless opportunities - but the path to success is a veritable minefield, where </w:t>
      </w:r>
      <w:r w:rsidRPr="00FB7194">
        <w:rPr>
          <w:rStyle w:val="Style13ptBold"/>
          <w:highlight w:val="green"/>
        </w:rPr>
        <w:t>one false step could lead to ruin</w:t>
      </w:r>
      <w:r w:rsidRPr="00D24B03">
        <w:rPr>
          <w:rStyle w:val="StyleUnderline"/>
        </w:rPr>
        <w:t>.</w:t>
      </w:r>
      <w:r w:rsidRPr="00D24B03">
        <w:rPr>
          <w:sz w:val="12"/>
        </w:rPr>
        <w:t xml:space="preserve"> Here's a look at five particularly dangerous potential pitfalls. Medicare privatisation Donald Trump campaigned on repealing Barack Obama's healthcare reform programme, and the Republican Congress seems eager to follow through (timeline to be determined, of course). What Mr Trump didn't campaign on, and yet congressional Republican leadership seems enamoured with, was any kind of modification or privatisation of the government-run healthcare programme for the elderly, Medicare. In fact, Mr Trump was quite clear that he wouldn't touch the social safety net that provides retirement and medical care for the poor, disabled and elderly. "Every Republican wants to do a big number on Social Security, they want to do it on Medicare, they want to do it on Medicaid," candidate Trump said at a Republican forum in 2015. "And it's not fair to the people that have been paying in for years and now all of the sudden they want to be cut." Yet changing Medicare from a government-run, single-payer programme to a state-managed voucher-backed premium support system has long been a goal of House Speaker Paul Ryan. "Medicare has got some serious problems because of Obamacare," Mr Ryan said a few days after Mr Trump was elected. "Those things are part of our plan to replace Obamacare." Mr Ryan is the leader of a segment of conservatives who view Medicare as a means of fostering dependence on government - a fortified expansion of centralised power that presents a growing financial burden on the federal budget. The challenge for Republicans, however, is that, unlike the heavily politicised Obamacare reforms, Medicare is immensely popular. A 2015 poll found 60% of Americans viewed the programme as "working well", and 77% said the programme was "very important". Back in 2004, newly re-elected President George W Bush and a Republican-controlled Congress made a similar run at privatising Social Security, the government-managed retirement programme. Those efforts collapsed without so much as a legislative vote, thanks to withering opposition from Democrats and a sceptical public. It marked the beginning of Mr Bush's sharp decline in popularity that culminated in sweeping Democratic victories in the 2006 mid-term elections and President Obama in 2008. Ann Coulter, a fervent Trump backer, succinctly summed up the shape of the pitfall that now may await her party. "Medicare IS NOT WHAT THE ELECTION WAS FOUGHT OVER," she tweeted. "If Ryan wants to change Medicare, then run for president on that and see how far you get." Mind the mine: Misinterpreting your mandate for change is classic post-election overreach danger. Tax cuts Although he didn't regularly dwell on it at his campaign rallies, candidate Trump had a fairly detailed tax-cut plan. Perhaps the reason for his reticence was that the benefits - according to the nonpartisan Tax Policy Center - would be showered primarily on the wealthy. The average tax cut was pegged at $2,940 per person, amounting to an after-tax income increase of 4.1%. Those earning over $3.7m, however, would receive a tax cut of roughly $1.1m, for an after-tax income boost of 14%. During the first presidential debate, Hillary Clinton called this "trumped up trickle-down economics" - the theory, first embraced by President Ronald Reagan, that the benefits of tax cuts for the rich would eventually filter onto the lower-income brackets through increased spending. The label didn't stick (and was, in fact, mocked as being forced), but the attacks may sting if they accompany hard figures in legislation signed by the man who won the White House as a champion of the working class. There's some sign that the forthcoming Trump administration may already be backing away from this particular political landmine - and heading toward a new one, instead. During a recent interview Treasury Secretary nominee Steve Mnuchin said that any tax reform would be benefit-neutral for the wealthy. "Any reductions we have in upper-income taxes will be offset by less deductions, so that there will be no absolute tax cut for the upper class," he said. While that sounds inoffensive, the two biggest individual tax deductions are also two of the most beloved by the American middle class - for home mortgage interest and charitable donations. Any politicians, Republican or Democrat, touch those at their political peril. Mind the mine: Mr Trump campaigned against a moneyed global elite. If they reap the rewards of Republican tax reforms, he may lose some of his populist lustre. Imperial overreach One of the ways Mr Trump framed himself as a different kind of Republican presidential candidate was by condemning his party's military adventurism. Where just a decade earlier his party had marched in lockstep behind George W Bush in defending the Iraq War, now Mr Trump stood on a Republican primary debate stage, condemned the action as misguided and won. He said Libyan intervention was a mistake and that the US should let Russia shoulder more of the military burden in Syria. While he criticised Chinese trade practices, he said US allies in Asia must shoulder more of the costs of their own defence. Positions like these were largely why the Republican foreign policy establishment abandoned the Trump campaign in droves and why the president-elect has seemed hard-pressed to settle on a nominee for secretary of state. One man already on the Trump White House team, however, is retired General Michael Flynn - and he appears to support the kind of robust, interventionist foreign policy that Mr Trump dismissed. In his recent book, The Field of Fight: How We Can Win the Global War Against Radical Islam and Its Allies, the man who is tabbed to become Mr Trump's national security adviser writes that the US is already fighting a global war. "We face a working coalition that extends from North Korea and China to Russia, Iran, Syria, Cuba, Bolivia, Venezuela and Nicaragua," he writes. "We are under attack, not only from nation-states directly, but also from Al Qaeda, Hezbollah, Isis and countless other terrorist groups." If Mr Flynn is joined on Mr Trump's foreign policy team by someone like John Bolton - an Iraq War architect whose name has been linked to the secretary of state job - President Trump may be considerably more hawkish on foreign policy than Candidate Trump ever was. Mind the mine: The American public will follow a president into battle, but war is also an easy way to destroy a presidency. Just ask George W Bush. Or Lyndon Johnson. Or Harry Truman. Going rogue Mr Trump turned heads this week when he sat down with former Democratic Vice-President Al Gore to discuss climate change and global environmental issues. He shocked many of his conservative backers a few weeks earlier when, after meeting with Mr Obama, he expressed support for some portions of the president's healthcare reform. During the campaign he unveiled a childcare and maternity leave proposal that, in the words of conservative columnist Charles Krauthammer, "out-Democrats the Democrats". In other words, Mr </w:t>
      </w:r>
      <w:r w:rsidRPr="00D24B03">
        <w:rPr>
          <w:rStyle w:val="StyleUnderline"/>
        </w:rPr>
        <w:t>Trump - who was a Democrat as recently as 2009 - has shown a proclivity for entertaining issues and positions that run counter to Republican orthodoxy</w:t>
      </w:r>
      <w:r w:rsidRPr="00D24B03">
        <w:rPr>
          <w:sz w:val="12"/>
        </w:rPr>
        <w:t xml:space="preserve">. There's certainly an upside for being a president who's willing to buck his own party and reach across the aisle for support. It was at the heart of Bill Clinton's "triangulation" strategy during his presidency, when he adopted and moderated popular Republican positions on welfare reform and crime-fighting to boost his own standing. </w:t>
      </w:r>
      <w:r w:rsidRPr="00D24B03">
        <w:rPr>
          <w:rStyle w:val="StyleUnderline"/>
        </w:rPr>
        <w:t>Such a course comes with its own set of risks</w:t>
      </w:r>
      <w:r w:rsidRPr="00D24B03">
        <w:rPr>
          <w:sz w:val="12"/>
        </w:rPr>
        <w:t xml:space="preserve">, however, </w:t>
      </w:r>
      <w:r w:rsidRPr="00D24B03">
        <w:rPr>
          <w:rStyle w:val="StyleUnderline"/>
        </w:rPr>
        <w:t>particularly for someone like</w:t>
      </w:r>
      <w:r w:rsidRPr="00D24B03">
        <w:rPr>
          <w:sz w:val="12"/>
        </w:rPr>
        <w:t xml:space="preserve"> Mr </w:t>
      </w:r>
      <w:r w:rsidRPr="00D24B03">
        <w:rPr>
          <w:rStyle w:val="StyleUnderline"/>
        </w:rPr>
        <w:t xml:space="preserve">Trump. </w:t>
      </w:r>
      <w:r w:rsidRPr="00FB7194">
        <w:rPr>
          <w:rStyle w:val="Style13ptBold"/>
          <w:highlight w:val="green"/>
        </w:rPr>
        <w:t xml:space="preserve">Embracing a liberal position could jeopardise his Republican </w:t>
      </w:r>
      <w:r w:rsidRPr="00FB7194">
        <w:rPr>
          <w:rStyle w:val="Style13ptBold"/>
        </w:rPr>
        <w:t>backing</w:t>
      </w:r>
      <w:r w:rsidRPr="00D24B03">
        <w:rPr>
          <w:rStyle w:val="Style13ptBold"/>
        </w:rPr>
        <w:t xml:space="preserve"> in Congress and among the </w:t>
      </w:r>
      <w:r w:rsidRPr="00FB7194">
        <w:rPr>
          <w:rStyle w:val="Style13ptBold"/>
          <w:highlight w:val="green"/>
        </w:rPr>
        <w:t>party's grass-roots supporters</w:t>
      </w:r>
      <w:r w:rsidRPr="00D24B03">
        <w:rPr>
          <w:rStyle w:val="Style13ptBold"/>
        </w:rPr>
        <w:t>. Even with his best efforts,</w:t>
      </w:r>
      <w:r w:rsidRPr="00D24B03">
        <w:rPr>
          <w:sz w:val="12"/>
        </w:rPr>
        <w:t xml:space="preserve"> however, </w:t>
      </w:r>
      <w:r w:rsidRPr="00FB7194">
        <w:rPr>
          <w:rStyle w:val="Style13ptBold"/>
          <w:highlight w:val="green"/>
        </w:rPr>
        <w:t>he will be hard-pressed to attract much love from the political left</w:t>
      </w:r>
      <w:r w:rsidRPr="00D24B03">
        <w:rPr>
          <w:rStyle w:val="Emphasis"/>
        </w:rPr>
        <w:t>.</w:t>
      </w:r>
      <w:r w:rsidRPr="00D24B03">
        <w:rPr>
          <w:sz w:val="12"/>
        </w:rPr>
        <w:t xml:space="preserve"> </w:t>
      </w:r>
      <w:r w:rsidRPr="00D24B03">
        <w:rPr>
          <w:rStyle w:val="StyleUnderline"/>
        </w:rPr>
        <w:t>His divisive presidential campaign has made him too much of a villain among Democrats for that to happen.</w:t>
      </w:r>
      <w:r w:rsidRPr="00D24B03">
        <w:rPr>
          <w:sz w:val="12"/>
        </w:rPr>
        <w:t xml:space="preserve"> Mind the mine: </w:t>
      </w:r>
      <w:r w:rsidRPr="00D24B03">
        <w:rPr>
          <w:rStyle w:val="StyleUnderline"/>
        </w:rPr>
        <w:t>Only Nixon could go to China, as the saying goes.</w:t>
      </w:r>
      <w:r w:rsidRPr="00D24B03">
        <w:rPr>
          <w:sz w:val="12"/>
        </w:rPr>
        <w:t xml:space="preserve"> Mr </w:t>
      </w:r>
      <w:r w:rsidRPr="00FB7194">
        <w:rPr>
          <w:rStyle w:val="StyleUnderline"/>
          <w:highlight w:val="green"/>
        </w:rPr>
        <w:t>Trump could decide to break the partisan logjam and advance a popular progressive priority</w:t>
      </w:r>
      <w:r w:rsidRPr="00D24B03">
        <w:rPr>
          <w:rStyle w:val="StyleUnderline"/>
        </w:rPr>
        <w:t xml:space="preserve">. Then again, </w:t>
      </w:r>
      <w:r w:rsidRPr="00FB7194">
        <w:rPr>
          <w:rStyle w:val="Style13ptBold"/>
          <w:highlight w:val="green"/>
        </w:rPr>
        <w:t>when Nixon became mired in scandal, he was left with few Republican allies to protect him</w:t>
      </w:r>
      <w:r w:rsidRPr="00D24B03">
        <w:rPr>
          <w:rStyle w:val="Style13ptBold"/>
        </w:rPr>
        <w:t>.</w:t>
      </w:r>
      <w:r w:rsidRPr="00D24B03">
        <w:rPr>
          <w:rStyle w:val="StyleUnderline"/>
        </w:rPr>
        <w:t xml:space="preserve"> </w:t>
      </w:r>
      <w:r w:rsidRPr="00FB7194">
        <w:rPr>
          <w:rStyle w:val="StyleUnderline"/>
          <w:highlight w:val="green"/>
        </w:rPr>
        <w:t>It's not a happy place for a president to be</w:t>
      </w:r>
      <w:r w:rsidRPr="00D24B03">
        <w:rPr>
          <w:sz w:val="12"/>
        </w:rPr>
        <w:t>.</w:t>
      </w:r>
    </w:p>
    <w:p w14:paraId="45A07E11" w14:textId="77777777" w:rsidR="00014383" w:rsidRDefault="00014383" w:rsidP="00014383">
      <w:pPr>
        <w:pStyle w:val="Heading3"/>
      </w:pPr>
    </w:p>
    <w:p w14:paraId="39113E26" w14:textId="3400C72A" w:rsidR="00014383" w:rsidRDefault="00014383" w:rsidP="00014383">
      <w:pPr>
        <w:pStyle w:val="Heading3"/>
      </w:pPr>
      <w:r>
        <w:t xml:space="preserve">A2: Link Turn- Plan Popular </w:t>
      </w:r>
    </w:p>
    <w:p w14:paraId="658A07D3" w14:textId="77777777" w:rsidR="00014383" w:rsidRDefault="00014383" w:rsidP="00014383">
      <w:pPr>
        <w:pStyle w:val="Heading4"/>
      </w:pPr>
      <w:r>
        <w:t>The Link Only Goes in one direction- Popular policies don’t rally base support- UNPOPULAR policies cause backlash</w:t>
      </w:r>
    </w:p>
    <w:p w14:paraId="7B5B298D" w14:textId="77777777" w:rsidR="00014383" w:rsidRPr="00830280" w:rsidRDefault="00014383" w:rsidP="00014383">
      <w:pPr>
        <w:rPr>
          <w:sz w:val="14"/>
        </w:rPr>
      </w:pPr>
      <w:r w:rsidRPr="00830280">
        <w:rPr>
          <w:sz w:val="14"/>
        </w:rPr>
        <w:t xml:space="preserve">David Hunter </w:t>
      </w:r>
      <w:r w:rsidRPr="00830280">
        <w:rPr>
          <w:rStyle w:val="Style13ptBold"/>
        </w:rPr>
        <w:t>Walsh 2017</w:t>
      </w:r>
      <w:r w:rsidRPr="00830280">
        <w:rPr>
          <w:sz w:val="14"/>
        </w:rPr>
        <w:t xml:space="preserve"> (a PhD candidate in political science at Rutgers University, and a veteran of the U.S. Marine Corps. “Yes, Trump will face a backlash if he doesn’t deliver on his promises,” Jan 20</w:t>
      </w:r>
      <w:r w:rsidRPr="00830280">
        <w:rPr>
          <w:sz w:val="14"/>
          <w:vertAlign w:val="superscript"/>
        </w:rPr>
        <w:t>th</w:t>
      </w:r>
      <w:r w:rsidRPr="00830280">
        <w:rPr>
          <w:sz w:val="14"/>
        </w:rPr>
        <w:t>, https://www.washingtonpost.com/news/monkey-cage/wp/2017/01/20/yes-trump-will-face-a-backlash-if-he-doesnt-deliver-on-his-promises/?noredirect=on&amp;utm_term=.f0a8c6613292)</w:t>
      </w:r>
    </w:p>
    <w:p w14:paraId="735608BF" w14:textId="77777777" w:rsidR="00014383" w:rsidRDefault="00014383" w:rsidP="00014383">
      <w:pPr>
        <w:rPr>
          <w:rStyle w:val="StyleUnderline"/>
        </w:rPr>
      </w:pPr>
      <w:r w:rsidRPr="00021EEF">
        <w:rPr>
          <w:sz w:val="12"/>
        </w:rPr>
        <w:t xml:space="preserve">President-elect Donald </w:t>
      </w:r>
      <w:r w:rsidRPr="00F52D1B">
        <w:rPr>
          <w:rStyle w:val="StyleUnderline"/>
          <w:highlight w:val="green"/>
        </w:rPr>
        <w:t>Trump</w:t>
      </w:r>
      <w:r w:rsidRPr="00F52D1B">
        <w:rPr>
          <w:sz w:val="12"/>
          <w:highlight w:val="green"/>
        </w:rPr>
        <w:t xml:space="preserve"> </w:t>
      </w:r>
      <w:r w:rsidRPr="00F52D1B">
        <w:rPr>
          <w:rStyle w:val="StyleUnderline"/>
          <w:highlight w:val="green"/>
        </w:rPr>
        <w:t>built his campaign on promises to put a wall on the</w:t>
      </w:r>
      <w:r w:rsidRPr="00830280">
        <w:rPr>
          <w:rStyle w:val="StyleUnderline"/>
        </w:rPr>
        <w:t xml:space="preserve"> Mexican </w:t>
      </w:r>
      <w:r w:rsidRPr="00F52D1B">
        <w:rPr>
          <w:rStyle w:val="StyleUnderline"/>
          <w:highlight w:val="green"/>
        </w:rPr>
        <w:t>border</w:t>
      </w:r>
      <w:r w:rsidRPr="00021EEF">
        <w:rPr>
          <w:sz w:val="12"/>
        </w:rPr>
        <w:t xml:space="preserve">, “utterly destroy” the Islamic State, and accelerate economic growth to heights never before seen outside of wartime. Days before he won the presidency, Trump told his supporters he would give them “every dream you ever dreamed for your country.” </w:t>
      </w:r>
      <w:r w:rsidRPr="00FB7194">
        <w:rPr>
          <w:rStyle w:val="StyleUnderline"/>
          <w:highlight w:val="green"/>
        </w:rPr>
        <w:t xml:space="preserve">Trump’s </w:t>
      </w:r>
      <w:r w:rsidRPr="00FB7194">
        <w:rPr>
          <w:rStyle w:val="StyleUnderline"/>
        </w:rPr>
        <w:t xml:space="preserve">penchant for </w:t>
      </w:r>
      <w:r w:rsidRPr="00FB7194">
        <w:rPr>
          <w:rStyle w:val="StyleUnderline"/>
          <w:highlight w:val="green"/>
        </w:rPr>
        <w:t xml:space="preserve">sweeping promises — and </w:t>
      </w:r>
      <w:r w:rsidRPr="00FB7194">
        <w:rPr>
          <w:rStyle w:val="StyleUnderline"/>
        </w:rPr>
        <w:t>the</w:t>
      </w:r>
      <w:r w:rsidRPr="00830280">
        <w:rPr>
          <w:rStyle w:val="StyleUnderline"/>
        </w:rPr>
        <w:t xml:space="preserve"> likelihood </w:t>
      </w:r>
      <w:r w:rsidRPr="00FB7194">
        <w:rPr>
          <w:rStyle w:val="StyleUnderline"/>
          <w:highlight w:val="green"/>
        </w:rPr>
        <w:t>that he may have trouble keeping them</w:t>
      </w:r>
      <w:r w:rsidRPr="00830280">
        <w:rPr>
          <w:rStyle w:val="StyleUnderline"/>
        </w:rPr>
        <w:t xml:space="preserve"> — </w:t>
      </w:r>
      <w:r w:rsidRPr="00FB7194">
        <w:rPr>
          <w:rStyle w:val="StyleUnderline"/>
          <w:highlight w:val="green"/>
        </w:rPr>
        <w:t>has Republicans concerned about what would happen</w:t>
      </w:r>
      <w:r w:rsidRPr="00FB7194">
        <w:rPr>
          <w:rStyle w:val="StyleUnderline"/>
        </w:rPr>
        <w:t xml:space="preserve"> </w:t>
      </w:r>
      <w:r w:rsidRPr="00FB7194">
        <w:rPr>
          <w:rStyle w:val="StyleUnderline"/>
          <w:highlight w:val="green"/>
        </w:rPr>
        <w:t>if he doesn’t</w:t>
      </w:r>
      <w:r w:rsidRPr="00830280">
        <w:rPr>
          <w:rStyle w:val="StyleUnderline"/>
        </w:rPr>
        <w:t xml:space="preserve"> or can’t </w:t>
      </w:r>
      <w:r w:rsidRPr="00FB7194">
        <w:rPr>
          <w:rStyle w:val="StyleUnderline"/>
          <w:highlight w:val="green"/>
        </w:rPr>
        <w:t>follow through</w:t>
      </w:r>
      <w:r w:rsidRPr="00021EEF">
        <w:rPr>
          <w:sz w:val="12"/>
        </w:rPr>
        <w:t xml:space="preserve">. “If we’re given the White House and both houses of Congress and we don’t deliver,” Texas Sen. Ted Cruz said recently, </w:t>
      </w:r>
      <w:r w:rsidRPr="00830280">
        <w:rPr>
          <w:rStyle w:val="StyleUnderline"/>
        </w:rPr>
        <w:t>“</w:t>
      </w:r>
      <w:r w:rsidRPr="00FB7194">
        <w:rPr>
          <w:rStyle w:val="Style13ptBold"/>
        </w:rPr>
        <w:t xml:space="preserve">I think </w:t>
      </w:r>
      <w:r w:rsidRPr="00FB7194">
        <w:rPr>
          <w:rStyle w:val="Style13ptBold"/>
          <w:highlight w:val="green"/>
        </w:rPr>
        <w:t>there will be pitchforks and torches in the streets.”</w:t>
      </w:r>
      <w:r>
        <w:rPr>
          <w:rStyle w:val="StyleUnderline"/>
        </w:rPr>
        <w:t xml:space="preserve"> </w:t>
      </w:r>
      <w:r w:rsidRPr="00021EEF">
        <w:rPr>
          <w:sz w:val="12"/>
        </w:rPr>
        <w:t xml:space="preserve">Although Cruz’s vision of a violent uprising may be an exaggeration, my research suggests that </w:t>
      </w:r>
      <w:r w:rsidRPr="00FB7194">
        <w:rPr>
          <w:rStyle w:val="StyleUnderline"/>
          <w:highlight w:val="green"/>
        </w:rPr>
        <w:t xml:space="preserve">Trump would </w:t>
      </w:r>
      <w:r w:rsidRPr="00FB7194">
        <w:rPr>
          <w:rStyle w:val="StyleUnderline"/>
        </w:rPr>
        <w:t xml:space="preserve">indeed </w:t>
      </w:r>
      <w:r w:rsidRPr="00FB7194">
        <w:rPr>
          <w:rStyle w:val="StyleUnderline"/>
          <w:highlight w:val="green"/>
        </w:rPr>
        <w:t xml:space="preserve">face </w:t>
      </w:r>
      <w:r w:rsidRPr="00FB7194">
        <w:rPr>
          <w:rStyle w:val="StyleUnderline"/>
        </w:rPr>
        <w:t xml:space="preserve">a </w:t>
      </w:r>
      <w:r w:rsidRPr="00FB7194">
        <w:rPr>
          <w:rStyle w:val="StyleUnderline"/>
          <w:highlight w:val="green"/>
        </w:rPr>
        <w:t>backlash if he fails to deliver on key promises.</w:t>
      </w:r>
      <w:r w:rsidRPr="00021EEF">
        <w:rPr>
          <w:sz w:val="12"/>
        </w:rPr>
        <w:t xml:space="preserve"> </w:t>
      </w:r>
      <w:r w:rsidRPr="00830280">
        <w:rPr>
          <w:rStyle w:val="StyleUnderline"/>
        </w:rPr>
        <w:t>That conclusion rests on</w:t>
      </w:r>
      <w:r w:rsidRPr="00021EEF">
        <w:rPr>
          <w:sz w:val="12"/>
        </w:rPr>
        <w:t xml:space="preserve"> one of the most robust </w:t>
      </w:r>
      <w:r w:rsidRPr="00830280">
        <w:rPr>
          <w:rStyle w:val="StyleUnderline"/>
        </w:rPr>
        <w:t xml:space="preserve">theories of modern psychology, </w:t>
      </w:r>
      <w:r w:rsidRPr="00830280">
        <w:rPr>
          <w:rStyle w:val="Style13ptBold"/>
        </w:rPr>
        <w:t>prospect theory</w:t>
      </w:r>
      <w:r w:rsidRPr="00021EEF">
        <w:rPr>
          <w:sz w:val="12"/>
        </w:rPr>
        <w:t xml:space="preserve">. </w:t>
      </w:r>
      <w:r w:rsidRPr="00FB7194">
        <w:rPr>
          <w:rStyle w:val="StyleUnderline"/>
          <w:highlight w:val="green"/>
        </w:rPr>
        <w:t xml:space="preserve">Prospect theory argues that </w:t>
      </w:r>
      <w:r w:rsidRPr="00FB7194">
        <w:rPr>
          <w:rStyle w:val="StyleUnderline"/>
        </w:rPr>
        <w:t xml:space="preserve">in our minds, perceived </w:t>
      </w:r>
      <w:r w:rsidRPr="00FB7194">
        <w:rPr>
          <w:rStyle w:val="StyleUnderline"/>
          <w:highlight w:val="green"/>
        </w:rPr>
        <w:t xml:space="preserve">losses outweigh </w:t>
      </w:r>
      <w:r w:rsidRPr="00FB7194">
        <w:rPr>
          <w:rStyle w:val="StyleUnderline"/>
        </w:rPr>
        <w:t xml:space="preserve">perceived </w:t>
      </w:r>
      <w:r w:rsidRPr="00FB7194">
        <w:rPr>
          <w:rStyle w:val="StyleUnderline"/>
          <w:highlight w:val="green"/>
        </w:rPr>
        <w:t>gains</w:t>
      </w:r>
      <w:r w:rsidRPr="00830280">
        <w:rPr>
          <w:rStyle w:val="StyleUnderline"/>
        </w:rPr>
        <w:t xml:space="preserve"> in ways that profoundly affect our decision-making.</w:t>
      </w:r>
      <w:r>
        <w:rPr>
          <w:rStyle w:val="StyleUnderline"/>
        </w:rPr>
        <w:t xml:space="preserve"> </w:t>
      </w:r>
      <w:r w:rsidRPr="00021EEF">
        <w:rPr>
          <w:sz w:val="12"/>
        </w:rPr>
        <w:t xml:space="preserve">In a political context, </w:t>
      </w:r>
      <w:r w:rsidRPr="00830280">
        <w:rPr>
          <w:rStyle w:val="StyleUnderline"/>
        </w:rPr>
        <w:t xml:space="preserve">this means that </w:t>
      </w:r>
      <w:r w:rsidRPr="00FB7194">
        <w:rPr>
          <w:rStyle w:val="StyleUnderline"/>
          <w:highlight w:val="green"/>
        </w:rPr>
        <w:t>when the president surprises you by doing something you like, you’re happy</w:t>
      </w:r>
      <w:r w:rsidRPr="00830280">
        <w:rPr>
          <w:rStyle w:val="StyleUnderline"/>
        </w:rPr>
        <w:t xml:space="preserve"> about it. </w:t>
      </w:r>
      <w:r w:rsidRPr="00FB7194">
        <w:rPr>
          <w:rStyle w:val="StyleUnderline"/>
        </w:rPr>
        <w:t xml:space="preserve">But that </w:t>
      </w:r>
      <w:r w:rsidRPr="00FB7194">
        <w:rPr>
          <w:rStyle w:val="StyleUnderline"/>
          <w:highlight w:val="green"/>
        </w:rPr>
        <w:t xml:space="preserve">happiness is not </w:t>
      </w:r>
      <w:r w:rsidRPr="00FB7194">
        <w:rPr>
          <w:rStyle w:val="StyleUnderline"/>
        </w:rPr>
        <w:t xml:space="preserve">nearly </w:t>
      </w:r>
      <w:r w:rsidRPr="00FB7194">
        <w:rPr>
          <w:rStyle w:val="StyleUnderline"/>
          <w:highlight w:val="green"/>
        </w:rPr>
        <w:t>as powerful as</w:t>
      </w:r>
      <w:r w:rsidRPr="00830280">
        <w:rPr>
          <w:rStyle w:val="StyleUnderline"/>
        </w:rPr>
        <w:t xml:space="preserve"> the </w:t>
      </w:r>
      <w:r w:rsidRPr="00FB7194">
        <w:rPr>
          <w:rStyle w:val="StyleUnderline"/>
        </w:rPr>
        <w:t>disappointment</w:t>
      </w:r>
      <w:r w:rsidRPr="00021EEF">
        <w:rPr>
          <w:sz w:val="12"/>
        </w:rPr>
        <w:t xml:space="preserve"> — </w:t>
      </w:r>
      <w:r w:rsidRPr="00830280">
        <w:rPr>
          <w:rStyle w:val="StyleUnderline"/>
        </w:rPr>
        <w:t>or</w:t>
      </w:r>
      <w:r w:rsidRPr="00021EEF">
        <w:rPr>
          <w:sz w:val="12"/>
        </w:rPr>
        <w:t xml:space="preserve"> even sadness or </w:t>
      </w:r>
      <w:r w:rsidRPr="00FB7194">
        <w:rPr>
          <w:rStyle w:val="StyleUnderline"/>
          <w:highlight w:val="green"/>
        </w:rPr>
        <w:t>anger</w:t>
      </w:r>
      <w:r w:rsidRPr="00021EEF">
        <w:rPr>
          <w:sz w:val="12"/>
        </w:rPr>
        <w:t xml:space="preserve"> — </w:t>
      </w:r>
      <w:r w:rsidRPr="00FB7194">
        <w:rPr>
          <w:rStyle w:val="StyleUnderline"/>
        </w:rPr>
        <w:t>that you experience when the president does something you hate</w:t>
      </w:r>
      <w:r w:rsidRPr="00021EEF">
        <w:rPr>
          <w:sz w:val="12"/>
        </w:rPr>
        <w:t xml:space="preserve">. </w:t>
      </w:r>
      <w:r w:rsidRPr="00830280">
        <w:rPr>
          <w:rStyle w:val="StyleUnderline"/>
        </w:rPr>
        <w:t xml:space="preserve">One implication is that </w:t>
      </w:r>
      <w:r w:rsidRPr="00FB7194">
        <w:rPr>
          <w:rStyle w:val="StyleUnderline"/>
          <w:highlight w:val="green"/>
        </w:rPr>
        <w:t xml:space="preserve">the backlash a president faces for breaking a promise </w:t>
      </w:r>
      <w:r w:rsidRPr="00FB7194">
        <w:rPr>
          <w:rStyle w:val="StyleUnderline"/>
        </w:rPr>
        <w:t xml:space="preserve">to his supporters </w:t>
      </w:r>
      <w:r w:rsidRPr="00FB7194">
        <w:rPr>
          <w:rStyle w:val="StyleUnderline"/>
          <w:highlight w:val="green"/>
        </w:rPr>
        <w:t xml:space="preserve">may be much stronger </w:t>
      </w:r>
      <w:r w:rsidRPr="00FB7194">
        <w:rPr>
          <w:rStyle w:val="StyleUnderline"/>
        </w:rPr>
        <w:t>than</w:t>
      </w:r>
      <w:r w:rsidRPr="00830280">
        <w:rPr>
          <w:rStyle w:val="StyleUnderline"/>
        </w:rPr>
        <w:t xml:space="preserve"> whatever </w:t>
      </w:r>
      <w:r w:rsidRPr="00FB7194">
        <w:rPr>
          <w:rStyle w:val="StyleUnderline"/>
        </w:rPr>
        <w:t>positive reactions come from voters who are pleasantly surprised by his decision not to pursue that campaign pledge.</w:t>
      </w:r>
      <w:r>
        <w:rPr>
          <w:rStyle w:val="StyleUnderline"/>
        </w:rPr>
        <w:t xml:space="preserve"> </w:t>
      </w:r>
      <w:r w:rsidRPr="00830280">
        <w:rPr>
          <w:rStyle w:val="StyleUnderline"/>
        </w:rPr>
        <w:t xml:space="preserve">For Trump, </w:t>
      </w:r>
      <w:r w:rsidRPr="00FB7194">
        <w:rPr>
          <w:rStyle w:val="StyleUnderline"/>
          <w:highlight w:val="green"/>
        </w:rPr>
        <w:t>a shift away from</w:t>
      </w:r>
      <w:r w:rsidRPr="00830280">
        <w:rPr>
          <w:rStyle w:val="StyleUnderline"/>
        </w:rPr>
        <w:t xml:space="preserve"> some of the </w:t>
      </w:r>
      <w:r w:rsidRPr="00FB7194">
        <w:rPr>
          <w:rStyle w:val="StyleUnderline"/>
          <w:highlight w:val="green"/>
        </w:rPr>
        <w:t>radical positions</w:t>
      </w:r>
      <w:r w:rsidRPr="00830280">
        <w:rPr>
          <w:rStyle w:val="StyleUnderline"/>
        </w:rPr>
        <w:t xml:space="preserve"> </w:t>
      </w:r>
      <w:r w:rsidRPr="00FB7194">
        <w:rPr>
          <w:rStyle w:val="StyleUnderline"/>
          <w:highlight w:val="green"/>
        </w:rPr>
        <w:t xml:space="preserve">he </w:t>
      </w:r>
      <w:r w:rsidRPr="00FB7194">
        <w:rPr>
          <w:rStyle w:val="StyleUnderline"/>
        </w:rPr>
        <w:t xml:space="preserve">has </w:t>
      </w:r>
      <w:r w:rsidRPr="00FB7194">
        <w:rPr>
          <w:rStyle w:val="StyleUnderline"/>
          <w:highlight w:val="green"/>
        </w:rPr>
        <w:t>staked out may</w:t>
      </w:r>
      <w:r w:rsidRPr="00830280">
        <w:rPr>
          <w:rStyle w:val="StyleUnderline"/>
        </w:rPr>
        <w:t xml:space="preserve"> in fact </w:t>
      </w:r>
      <w:r w:rsidRPr="00FB7194">
        <w:rPr>
          <w:rStyle w:val="StyleUnderline"/>
          <w:highlight w:val="green"/>
        </w:rPr>
        <w:t>please</w:t>
      </w:r>
      <w:r w:rsidRPr="00830280">
        <w:rPr>
          <w:rStyle w:val="StyleUnderline"/>
        </w:rPr>
        <w:t xml:space="preserve"> </w:t>
      </w:r>
      <w:r w:rsidRPr="00021EEF">
        <w:rPr>
          <w:sz w:val="12"/>
        </w:rPr>
        <w:t xml:space="preserve">even </w:t>
      </w:r>
      <w:r w:rsidRPr="00FB7194">
        <w:rPr>
          <w:rStyle w:val="StyleUnderline"/>
          <w:highlight w:val="green"/>
        </w:rPr>
        <w:t xml:space="preserve">a majority </w:t>
      </w:r>
      <w:r w:rsidRPr="00FB7194">
        <w:rPr>
          <w:rStyle w:val="StyleUnderline"/>
        </w:rPr>
        <w:t>of Americans</w:t>
      </w:r>
      <w:r w:rsidRPr="00021EEF">
        <w:rPr>
          <w:sz w:val="12"/>
        </w:rPr>
        <w:t xml:space="preserve">. </w:t>
      </w:r>
      <w:r w:rsidRPr="00FB7194">
        <w:rPr>
          <w:rStyle w:val="Style13ptBold"/>
          <w:highlight w:val="green"/>
        </w:rPr>
        <w:t>But</w:t>
      </w:r>
      <w:r w:rsidRPr="00FB7194">
        <w:rPr>
          <w:sz w:val="12"/>
          <w:highlight w:val="green"/>
        </w:rPr>
        <w:t xml:space="preserve"> </w:t>
      </w:r>
      <w:r w:rsidRPr="00FB7194">
        <w:rPr>
          <w:rStyle w:val="Style13ptBold"/>
          <w:highlight w:val="green"/>
        </w:rPr>
        <w:t xml:space="preserve">any positive reaction will </w:t>
      </w:r>
      <w:r w:rsidRPr="00FB7194">
        <w:rPr>
          <w:rStyle w:val="Style13ptBold"/>
        </w:rPr>
        <w:t xml:space="preserve">likely </w:t>
      </w:r>
      <w:r w:rsidRPr="00FB7194">
        <w:rPr>
          <w:rStyle w:val="Style13ptBold"/>
          <w:highlight w:val="green"/>
        </w:rPr>
        <w:t>be muted</w:t>
      </w:r>
      <w:r w:rsidRPr="00830280">
        <w:rPr>
          <w:rStyle w:val="Style13ptBold"/>
        </w:rPr>
        <w:t xml:space="preserve">, </w:t>
      </w:r>
      <w:r w:rsidRPr="00FB7194">
        <w:rPr>
          <w:rStyle w:val="Style13ptBold"/>
          <w:highlight w:val="green"/>
        </w:rPr>
        <w:t>while the disappointment of</w:t>
      </w:r>
      <w:r w:rsidRPr="00830280">
        <w:rPr>
          <w:rStyle w:val="Style13ptBold"/>
        </w:rPr>
        <w:t xml:space="preserve"> his original </w:t>
      </w:r>
      <w:r w:rsidRPr="00FB7194">
        <w:rPr>
          <w:rStyle w:val="Style13ptBold"/>
          <w:highlight w:val="green"/>
        </w:rPr>
        <w:t>supporters will be amplified</w:t>
      </w:r>
      <w:r w:rsidRPr="00021EEF">
        <w:rPr>
          <w:sz w:val="12"/>
        </w:rPr>
        <w:t xml:space="preserve">. </w:t>
      </w:r>
      <w:r w:rsidRPr="00FB7194">
        <w:rPr>
          <w:rStyle w:val="StyleUnderline"/>
        </w:rPr>
        <w:t>He</w:t>
      </w:r>
      <w:r w:rsidRPr="00FB7194">
        <w:rPr>
          <w:sz w:val="12"/>
        </w:rPr>
        <w:t xml:space="preserve"> </w:t>
      </w:r>
      <w:r w:rsidRPr="00FB7194">
        <w:rPr>
          <w:rStyle w:val="StyleUnderline"/>
        </w:rPr>
        <w:t>could find himself losing some of his supporters without picking up the same number from the other side — which could leave him even more unpopular than he already</w:t>
      </w:r>
      <w:r w:rsidRPr="00830280">
        <w:rPr>
          <w:rStyle w:val="StyleUnderline"/>
        </w:rPr>
        <w:t xml:space="preserve"> is.</w:t>
      </w:r>
      <w:r w:rsidRPr="00021EEF">
        <w:rPr>
          <w:sz w:val="12"/>
        </w:rPr>
        <w:t xml:space="preserve"> Let’s take Medicare, for example. Trump highlighted his deviation from Republican orthodoxy by campaigning against cuts and privatization. But his appointment of Rep. Tom Price (R-Ga.), a privatization champion, as Health and Human Services secretary suggests he may be open to an overhaul. If Trump embraced privatization or another significant reform, he could risk angering people who voted for him and who like Medicare as it is. Assuming that most Americans expect Trump to keep his promise not to fundamentally alter the program, those who would approve (certainly nothing close to a supermajority) would likely discount it as a gain, while opponents would view it as a loss. The backlash could be stronger than the enthusiasm among backers of privatization. Here’s how I did my research </w:t>
      </w:r>
      <w:r w:rsidRPr="00021EEF">
        <w:rPr>
          <w:rStyle w:val="StyleUnderline"/>
        </w:rPr>
        <w:t xml:space="preserve">Survey </w:t>
      </w:r>
      <w:r w:rsidRPr="00FB7194">
        <w:rPr>
          <w:rStyle w:val="StyleUnderline"/>
          <w:highlight w:val="green"/>
        </w:rPr>
        <w:t>data</w:t>
      </w:r>
      <w:r w:rsidRPr="00021EEF">
        <w:rPr>
          <w:rStyle w:val="StyleUnderline"/>
        </w:rPr>
        <w:t xml:space="preserve"> from the</w:t>
      </w:r>
      <w:r w:rsidRPr="00021EEF">
        <w:rPr>
          <w:sz w:val="12"/>
        </w:rPr>
        <w:t xml:space="preserve"> American National Election Studies (</w:t>
      </w:r>
      <w:r w:rsidRPr="00021EEF">
        <w:rPr>
          <w:rStyle w:val="StyleUnderline"/>
        </w:rPr>
        <w:t>ANES</w:t>
      </w:r>
      <w:r w:rsidRPr="00021EEF">
        <w:rPr>
          <w:sz w:val="12"/>
        </w:rPr>
        <w:t xml:space="preserve">) </w:t>
      </w:r>
      <w:r w:rsidRPr="00FB7194">
        <w:rPr>
          <w:rStyle w:val="StyleUnderline"/>
          <w:highlight w:val="green"/>
        </w:rPr>
        <w:t>help highlight this</w:t>
      </w:r>
      <w:r w:rsidRPr="00021EEF">
        <w:rPr>
          <w:rStyle w:val="StyleUnderline"/>
        </w:rPr>
        <w:t xml:space="preserve"> dynamic</w:t>
      </w:r>
      <w:r w:rsidRPr="00021EEF">
        <w:rPr>
          <w:sz w:val="12"/>
        </w:rPr>
        <w:t xml:space="preserve">. Over various periods in the ’70s, ’80s, and ’90s, the ANES repeatedly asked the same people where they thought the president and presidential candidates stood on a variety of issues. These people were also repeatedly asked where they themselves stood on these issues, and how they rated the president or candidate on a feeling thermometer. </w:t>
      </w:r>
      <w:r w:rsidRPr="00021EEF">
        <w:rPr>
          <w:rStyle w:val="StyleUnderline"/>
        </w:rPr>
        <w:t xml:space="preserve">I examined </w:t>
      </w:r>
      <w:r w:rsidRPr="00FB7194">
        <w:rPr>
          <w:rStyle w:val="StyleUnderline"/>
        </w:rPr>
        <w:t xml:space="preserve">cases in which a president is perceived as shifting from a slightly liberal position to a moderately conservative one </w:t>
      </w:r>
      <w:r w:rsidRPr="00FB7194">
        <w:rPr>
          <w:sz w:val="12"/>
        </w:rPr>
        <w:t xml:space="preserve">on the issue of government services, analogous to a potential Trump shift on Medicare. </w:t>
      </w:r>
      <w:r w:rsidRPr="00FB7194">
        <w:rPr>
          <w:rStyle w:val="StyleUnderline"/>
        </w:rPr>
        <w:t>In those cases, liberals’ negative reactions are 77 percent stronger on average than conservatives’ positive reactions</w:t>
      </w:r>
      <w:r w:rsidRPr="00FB7194">
        <w:rPr>
          <w:sz w:val="12"/>
        </w:rPr>
        <w:t>; if liberals and</w:t>
      </w:r>
      <w:r w:rsidRPr="00021EEF">
        <w:rPr>
          <w:sz w:val="12"/>
        </w:rPr>
        <w:t xml:space="preserve"> conservatives were equal in number and they all perceived such a shift, Trump’s approval rating would drop, by between 3.6 and 9.9 points as I have modeled it. The only way a shift on Medicare would not harm Trump’s approval rating is if the public favored his policy by at least a 60-40 split. </w:t>
      </w:r>
      <w:r w:rsidRPr="00021EEF">
        <w:rPr>
          <w:rStyle w:val="StyleUnderline"/>
        </w:rPr>
        <w:t>A similar story is told by the data on most other issues, regardless of the direction of the shift and from where the president is moving</w:t>
      </w:r>
      <w:r w:rsidRPr="00021EEF">
        <w:rPr>
          <w:sz w:val="12"/>
        </w:rPr>
        <w:t xml:space="preserve">. A shift of moderate magnitude on defense spending costs the president 7.4 points on average when the public is split on the issue. On welfare policy, the average hit to a president’s approval is 9.2 points. </w:t>
      </w:r>
      <w:r w:rsidRPr="00FB7194">
        <w:rPr>
          <w:rStyle w:val="Style13ptBold"/>
          <w:highlight w:val="green"/>
        </w:rPr>
        <w:t>These are big league effects for just one policy change</w:t>
      </w:r>
      <w:r w:rsidRPr="00021EEF">
        <w:rPr>
          <w:rStyle w:val="Style13ptBold"/>
        </w:rPr>
        <w:t xml:space="preserve">. </w:t>
      </w:r>
      <w:r w:rsidRPr="00FB7194">
        <w:rPr>
          <w:rStyle w:val="Style13ptBold"/>
          <w:highlight w:val="green"/>
        </w:rPr>
        <w:t>The consequences of disappointing a president’s supporters can be massive</w:t>
      </w:r>
      <w:r w:rsidRPr="00021EEF">
        <w:rPr>
          <w:rStyle w:val="Style13ptBold"/>
        </w:rPr>
        <w:t>,</w:t>
      </w:r>
      <w:r w:rsidRPr="00021EEF">
        <w:rPr>
          <w:sz w:val="12"/>
        </w:rPr>
        <w:t xml:space="preserve"> </w:t>
      </w:r>
      <w:r w:rsidRPr="00FB7194">
        <w:rPr>
          <w:rStyle w:val="Style13ptBold"/>
          <w:highlight w:val="green"/>
        </w:rPr>
        <w:t>while the positive reactions</w:t>
      </w:r>
      <w:r w:rsidRPr="00021EEF">
        <w:rPr>
          <w:rStyle w:val="Style13ptBold"/>
        </w:rPr>
        <w:t xml:space="preserve"> of voters he might be hope to win over sometimes </w:t>
      </w:r>
      <w:r w:rsidRPr="00FB7194">
        <w:rPr>
          <w:rStyle w:val="Style13ptBold"/>
          <w:highlight w:val="green"/>
        </w:rPr>
        <w:t>fail to register</w:t>
      </w:r>
      <w:r w:rsidRPr="00021EEF">
        <w:rPr>
          <w:rStyle w:val="Style13ptBold"/>
        </w:rPr>
        <w:t xml:space="preserve"> at all.</w:t>
      </w:r>
      <w:r w:rsidRPr="00021EEF">
        <w:rPr>
          <w:sz w:val="12"/>
        </w:rPr>
        <w:t xml:space="preserve"> </w:t>
      </w:r>
      <w:r w:rsidRPr="00021EEF">
        <w:rPr>
          <w:rStyle w:val="StyleUnderline"/>
        </w:rPr>
        <w:t>These “expectation costs” are a result of having led the electorate to expect certain policies that then shape how they evaluate future outcomes.</w:t>
      </w:r>
      <w:r>
        <w:rPr>
          <w:rStyle w:val="StyleUnderline"/>
        </w:rPr>
        <w:t xml:space="preserve"> </w:t>
      </w:r>
      <w:r w:rsidRPr="00021EEF">
        <w:rPr>
          <w:rStyle w:val="StyleUnderline"/>
        </w:rPr>
        <w:t>It is important to note that these effects cannot be explained by simultaneous changes in the voter’s opinion of the president due to other factors, nor are they altered by media exposure or political knowledge. So long as the individual has a consistent opinion on the issue and does perceive the president as being inconsistent on it, this costly dynamic appears inescapable.</w:t>
      </w:r>
    </w:p>
    <w:p w14:paraId="469A7169" w14:textId="77777777" w:rsidR="00014383" w:rsidRDefault="00014383" w:rsidP="00014383"/>
    <w:p w14:paraId="18E7FC9F" w14:textId="77777777" w:rsidR="00014383" w:rsidRPr="009856E2" w:rsidRDefault="00014383" w:rsidP="009856E2"/>
    <w:p w14:paraId="7D6D5226" w14:textId="0A8BBF10" w:rsidR="00014383" w:rsidRDefault="00014383" w:rsidP="00014383">
      <w:pPr>
        <w:pStyle w:val="Heading3"/>
      </w:pPr>
      <w:r>
        <w:t>A2: Link Turn - Triangulation</w:t>
      </w:r>
    </w:p>
    <w:p w14:paraId="65F57CD4" w14:textId="77777777" w:rsidR="00014383" w:rsidRDefault="00014383" w:rsidP="00014383"/>
    <w:p w14:paraId="15C2C921" w14:textId="77777777" w:rsidR="00014383" w:rsidRDefault="00014383" w:rsidP="00014383">
      <w:pPr>
        <w:pStyle w:val="Heading4"/>
      </w:pPr>
      <w:r>
        <w:t xml:space="preserve">Attempts to triangulate or offer a concession will backfire. </w:t>
      </w:r>
    </w:p>
    <w:p w14:paraId="6CAAB0FB" w14:textId="77777777" w:rsidR="00014383" w:rsidRPr="00802B63" w:rsidRDefault="00014383" w:rsidP="00014383">
      <w:r w:rsidRPr="00802B63">
        <w:rPr>
          <w:rStyle w:val="Style13ptBold"/>
        </w:rPr>
        <w:t>Silver 8-3.</w:t>
      </w:r>
      <w:r w:rsidRPr="00802B63">
        <w:t xml:space="preserve"> [Nate, editor in chief @ 538, "Why A Trump Pivot Might Backfire" Five Thirty Eight -- https://fivethirtyeight.com/features/why-a-trump-pivot-might-backfire/</w:t>
      </w:r>
      <w:r>
        <w:t>]</w:t>
      </w:r>
    </w:p>
    <w:p w14:paraId="6B547DA6" w14:textId="77777777" w:rsidR="00014383" w:rsidRPr="00802B63" w:rsidRDefault="00014383" w:rsidP="00014383">
      <w:pPr>
        <w:rPr>
          <w:sz w:val="16"/>
        </w:rPr>
      </w:pPr>
      <w:r w:rsidRPr="00802B63">
        <w:rPr>
          <w:sz w:val="16"/>
        </w:rPr>
        <w:t xml:space="preserve">Maybe. But probably not. It’s not just that these pivot predictions have never really come true before. It’s also that, </w:t>
      </w:r>
      <w:r w:rsidRPr="00802B63">
        <w:rPr>
          <w:rStyle w:val="StyleUnderline"/>
          <w:highlight w:val="yellow"/>
        </w:rPr>
        <w:t>in attempting a pivot</w:t>
      </w:r>
      <w:r w:rsidRPr="00802B63">
        <w:rPr>
          <w:rStyle w:val="StyleUnderline"/>
        </w:rPr>
        <w:t xml:space="preserve"> </w:t>
      </w:r>
      <w:r w:rsidRPr="00802B63">
        <w:t>to the center</w:t>
      </w:r>
      <w:r w:rsidRPr="00802B63">
        <w:rPr>
          <w:rStyle w:val="StyleUnderline"/>
        </w:rPr>
        <w:t xml:space="preserve">, </w:t>
      </w:r>
      <w:r w:rsidRPr="00802B63">
        <w:rPr>
          <w:rStyle w:val="StyleUnderline"/>
          <w:highlight w:val="yellow"/>
        </w:rPr>
        <w:t>Trump would run the risk of losing more support among conservatives than he’d gain among moderates</w:t>
      </w:r>
      <w:r w:rsidRPr="00802B63">
        <w:rPr>
          <w:rStyle w:val="StyleUnderline"/>
        </w:rPr>
        <w:t>.</w:t>
      </w:r>
      <w:r>
        <w:rPr>
          <w:rStyle w:val="StyleUnderline"/>
        </w:rPr>
        <w:t xml:space="preserve"> </w:t>
      </w:r>
      <w:r w:rsidRPr="00802B63">
        <w:rPr>
          <w:rStyle w:val="StyleUnderline"/>
          <w:highlight w:val="yellow"/>
        </w:rPr>
        <w:t>Trump’s problem</w:t>
      </w:r>
      <w:r w:rsidRPr="00802B63">
        <w:rPr>
          <w:rStyle w:val="StyleUnderline"/>
        </w:rPr>
        <w:t xml:space="preserve"> is that </w:t>
      </w:r>
      <w:r w:rsidRPr="00802B63">
        <w:rPr>
          <w:rStyle w:val="StyleUnderline"/>
          <w:highlight w:val="yellow"/>
        </w:rPr>
        <w:t>there aren’t many</w:t>
      </w:r>
      <w:r w:rsidRPr="00802B63">
        <w:rPr>
          <w:rStyle w:val="StyleUnderline"/>
        </w:rPr>
        <w:t xml:space="preserve"> voters </w:t>
      </w:r>
      <w:r w:rsidRPr="00802B63">
        <w:rPr>
          <w:rStyle w:val="StyleUnderline"/>
          <w:highlight w:val="yellow"/>
        </w:rPr>
        <w:t>who could</w:t>
      </w:r>
      <w:r w:rsidRPr="00802B63">
        <w:rPr>
          <w:rStyle w:val="StyleUnderline"/>
        </w:rPr>
        <w:t xml:space="preserve"> plausibly </w:t>
      </w:r>
      <w:r w:rsidRPr="00802B63">
        <w:rPr>
          <w:rStyle w:val="StyleUnderline"/>
          <w:highlight w:val="yellow"/>
        </w:rPr>
        <w:t>be persuaded</w:t>
      </w:r>
      <w:r w:rsidRPr="00802B63">
        <w:rPr>
          <w:rStyle w:val="StyleUnderline"/>
        </w:rPr>
        <w:t xml:space="preserve"> </w:t>
      </w:r>
      <w:r w:rsidRPr="00802B63">
        <w:rPr>
          <w:rStyle w:val="StyleUnderline"/>
          <w:highlight w:val="yellow"/>
        </w:rPr>
        <w:t>to join the Trump train</w:t>
      </w:r>
      <w:r w:rsidRPr="00802B63">
        <w:rPr>
          <w:rStyle w:val="StyleUnderline"/>
        </w:rPr>
        <w:t>, at least not on short notice</w:t>
      </w:r>
      <w:r w:rsidRPr="00802B63">
        <w:rPr>
          <w:sz w:val="16"/>
        </w:rPr>
        <w:t xml:space="preserve">. </w:t>
      </w:r>
      <w:r w:rsidRPr="00802B63">
        <w:rPr>
          <w:rStyle w:val="StyleUnderline"/>
          <w:highlight w:val="yellow"/>
        </w:rPr>
        <w:t>Not only are Trump’s disapproval ratings high</w:t>
      </w:r>
      <w:r w:rsidRPr="00802B63">
        <w:rPr>
          <w:sz w:val="16"/>
        </w:rPr>
        <w:t xml:space="preserve"> — about 58 percent of the country now disapproves of Trump’s job performance, the highest figure of his presidency to date — </w:t>
      </w:r>
      <w:r w:rsidRPr="00802B63">
        <w:rPr>
          <w:rStyle w:val="StyleUnderline"/>
          <w:highlight w:val="yellow"/>
        </w:rPr>
        <w:t>but</w:t>
      </w:r>
      <w:r w:rsidRPr="00802B63">
        <w:rPr>
          <w:rStyle w:val="StyleUnderline"/>
        </w:rPr>
        <w:t xml:space="preserve"> also </w:t>
      </w:r>
      <w:r w:rsidRPr="00802B63">
        <w:rPr>
          <w:rStyle w:val="StyleUnderline"/>
          <w:highlight w:val="yellow"/>
        </w:rPr>
        <w:t>most</w:t>
      </w:r>
      <w:r w:rsidRPr="00802B63">
        <w:rPr>
          <w:rStyle w:val="StyleUnderline"/>
        </w:rPr>
        <w:t xml:space="preserve"> of the voters </w:t>
      </w:r>
      <w:r w:rsidRPr="00802B63">
        <w:rPr>
          <w:rStyle w:val="StyleUnderline"/>
          <w:highlight w:val="yellow"/>
        </w:rPr>
        <w:t>who disapprove of him do so strongly</w:t>
      </w:r>
      <w:r w:rsidRPr="00802B63">
        <w:rPr>
          <w:rStyle w:val="StyleUnderline"/>
        </w:rPr>
        <w:t>.</w:t>
      </w:r>
      <w:r w:rsidRPr="00802B63">
        <w:rPr>
          <w:sz w:val="16"/>
        </w:rPr>
        <w:t xml:space="preserve"> In May, when we looked at polls that broke Trump’s approval rating into four categories — strongly approve, somewhat approve, somewhat disapprove and strongly disapprove — we found that his strong disapproval ratings exceeded his strong approval ratings by about a 2:1 margin. The numbers have actually gotten a little worse for Trump since then. His strong disapproval rating, based on the technique FiveThirtyEight uses to calculate approval ratings, is now 47.4 percent, up from 44.1 percent on May 23. And Trump’s strong approval rating is just 20.4 percent, down a tick from 21.4 percent in May. As we wrote back in the spring, </w:t>
      </w:r>
      <w:r w:rsidRPr="00802B63">
        <w:rPr>
          <w:rStyle w:val="StyleUnderline"/>
          <w:highlight w:val="yellow"/>
        </w:rPr>
        <w:t>it’s something of a myth that Trump has an enormous base that’s impervious to any and all missteps from the White House</w:t>
      </w:r>
      <w:r w:rsidRPr="00802B63">
        <w:rPr>
          <w:sz w:val="16"/>
          <w:highlight w:val="yellow"/>
        </w:rPr>
        <w:t>.</w:t>
      </w:r>
      <w:r w:rsidRPr="00802B63">
        <w:rPr>
          <w:sz w:val="16"/>
        </w:rPr>
        <w:t xml:space="preserve"> Instead, </w:t>
      </w:r>
      <w:r w:rsidRPr="00802B63">
        <w:rPr>
          <w:rStyle w:val="StyleUnderline"/>
          <w:highlight w:val="yellow"/>
        </w:rPr>
        <w:t>he has his fair share of support, but it’s a mix of base voters</w:t>
      </w:r>
      <w:r w:rsidRPr="00802B63">
        <w:rPr>
          <w:sz w:val="16"/>
        </w:rPr>
        <w:t xml:space="preserve"> (about 20 percent of the population) </w:t>
      </w:r>
      <w:r w:rsidRPr="00802B63">
        <w:rPr>
          <w:rStyle w:val="StyleUnderline"/>
          <w:highlight w:val="yellow"/>
        </w:rPr>
        <w:t>and</w:t>
      </w:r>
      <w:r w:rsidRPr="00802B63">
        <w:rPr>
          <w:rStyle w:val="StyleUnderline"/>
        </w:rPr>
        <w:t xml:space="preserve"> other </w:t>
      </w:r>
      <w:r w:rsidRPr="00802B63">
        <w:rPr>
          <w:rStyle w:val="StyleUnderline"/>
          <w:highlight w:val="yellow"/>
        </w:rPr>
        <w:t>voters who support him</w:t>
      </w:r>
      <w:r w:rsidRPr="00802B63">
        <w:rPr>
          <w:rStyle w:val="StyleUnderline"/>
        </w:rPr>
        <w:t xml:space="preserve"> more </w:t>
      </w:r>
      <w:r w:rsidRPr="00802B63">
        <w:rPr>
          <w:rStyle w:val="StyleUnderline"/>
          <w:highlight w:val="yellow"/>
        </w:rPr>
        <w:t>reluctantly</w:t>
      </w:r>
      <w:r w:rsidRPr="00802B63">
        <w:rPr>
          <w:sz w:val="16"/>
        </w:rPr>
        <w:t xml:space="preserve"> (16 or 17 percent of Americans “somewhat approve” of Trump). </w:t>
      </w:r>
      <w:r w:rsidRPr="00802B63">
        <w:rPr>
          <w:rStyle w:val="StyleUnderline"/>
          <w:highlight w:val="yellow"/>
        </w:rPr>
        <w:t>What Trump doesn’t have is very many people who “somewhat disapprove</w:t>
      </w:r>
      <w:r w:rsidRPr="00802B63">
        <w:rPr>
          <w:rStyle w:val="StyleUnderline"/>
        </w:rPr>
        <w:t>” of his performance</w:t>
      </w:r>
      <w:r w:rsidRPr="00802B63">
        <w:rPr>
          <w:sz w:val="16"/>
        </w:rPr>
        <w:t xml:space="preserve">; this group makes up only about 11 percent of the country. </w:t>
      </w:r>
      <w:r w:rsidRPr="00802B63">
        <w:rPr>
          <w:rStyle w:val="StyleUnderline"/>
          <w:highlight w:val="yellow"/>
        </w:rPr>
        <w:t>It might not sound helpful</w:t>
      </w:r>
      <w:r w:rsidRPr="00802B63">
        <w:rPr>
          <w:rStyle w:val="StyleUnderline"/>
        </w:rPr>
        <w:t xml:space="preserve"> to have voters who somewhat disapprove of you, </w:t>
      </w:r>
      <w:r w:rsidRPr="00802B63">
        <w:rPr>
          <w:rStyle w:val="StyleUnderline"/>
          <w:highlight w:val="yellow"/>
        </w:rPr>
        <w:t>but they’re a lot easier to bring over to your side than voters who strongly disapprove</w:t>
      </w:r>
      <w:r w:rsidRPr="00802B63">
        <w:rPr>
          <w:rStyle w:val="StyleUnderline"/>
        </w:rPr>
        <w:t xml:space="preserve"> of you</w:t>
      </w:r>
      <w:r w:rsidRPr="00802B63">
        <w:rPr>
          <w:sz w:val="16"/>
        </w:rPr>
        <w:t xml:space="preserve">. </w:t>
      </w:r>
      <w:r w:rsidRPr="00802B63">
        <w:rPr>
          <w:rStyle w:val="StyleUnderline"/>
        </w:rPr>
        <w:t>Suppose</w:t>
      </w:r>
      <w:r w:rsidRPr="00802B63">
        <w:rPr>
          <w:sz w:val="16"/>
        </w:rPr>
        <w:t xml:space="preserve">, for instance, </w:t>
      </w:r>
      <w:r w:rsidRPr="00802B63">
        <w:rPr>
          <w:rStyle w:val="StyleUnderline"/>
        </w:rPr>
        <w:t xml:space="preserve">that as </w:t>
      </w:r>
      <w:r w:rsidRPr="00802B63">
        <w:rPr>
          <w:rStyle w:val="StyleUnderline"/>
          <w:highlight w:val="yellow"/>
        </w:rPr>
        <w:t>a result of an attempted pivot</w:t>
      </w:r>
      <w:r w:rsidRPr="00802B63">
        <w:rPr>
          <w:sz w:val="16"/>
        </w:rPr>
        <w:t xml:space="preserve"> — wherein Trump took centrist positions on taxes and a couple of other high-profile issues — </w:t>
      </w:r>
      <w:r w:rsidRPr="00802B63">
        <w:rPr>
          <w:rStyle w:val="StyleUnderline"/>
          <w:highlight w:val="yellow"/>
        </w:rPr>
        <w:t>voter preferences were scrambled</w:t>
      </w:r>
      <w:r w:rsidRPr="00802B63">
        <w:rPr>
          <w:sz w:val="16"/>
          <w:highlight w:val="yellow"/>
        </w:rPr>
        <w:t xml:space="preserve">, </w:t>
      </w:r>
      <w:r w:rsidRPr="00802B63">
        <w:rPr>
          <w:rStyle w:val="StyleUnderline"/>
          <w:highlight w:val="yellow"/>
        </w:rPr>
        <w:t>and half</w:t>
      </w:r>
      <w:r w:rsidRPr="00802B63">
        <w:rPr>
          <w:rStyle w:val="StyleUnderline"/>
        </w:rPr>
        <w:t xml:space="preserve"> the voters who were formerly </w:t>
      </w:r>
      <w:r w:rsidRPr="00802B63">
        <w:rPr>
          <w:rStyle w:val="StyleUnderline"/>
          <w:highlight w:val="yellow"/>
        </w:rPr>
        <w:t>in the “somewhat disapprove</w:t>
      </w:r>
      <w:r w:rsidRPr="00802B63">
        <w:rPr>
          <w:rStyle w:val="StyleUnderline"/>
        </w:rPr>
        <w:t xml:space="preserve">” </w:t>
      </w:r>
      <w:r w:rsidRPr="00802B63">
        <w:rPr>
          <w:rStyle w:val="StyleUnderline"/>
          <w:highlight w:val="yellow"/>
        </w:rPr>
        <w:t>category moved to somewhat approving</w:t>
      </w:r>
      <w:r w:rsidRPr="00802B63">
        <w:rPr>
          <w:rStyle w:val="StyleUnderline"/>
        </w:rPr>
        <w:t xml:space="preserve"> </w:t>
      </w:r>
      <w:r w:rsidRPr="00802B63">
        <w:rPr>
          <w:sz w:val="16"/>
        </w:rPr>
        <w:t xml:space="preserve">of Trump’s performance instead. (Chances are that a lot of these voters would be moderates, who are overrepresented among the “somewhat disapprove” group.2) But </w:t>
      </w:r>
      <w:r w:rsidRPr="00802B63">
        <w:rPr>
          <w:rStyle w:val="StyleUnderline"/>
        </w:rPr>
        <w:t xml:space="preserve">conversely, </w:t>
      </w:r>
      <w:r w:rsidRPr="00802B63">
        <w:rPr>
          <w:rStyle w:val="StyleUnderline"/>
          <w:highlight w:val="yellow"/>
        </w:rPr>
        <w:t>half the voters who had somewhat approved</w:t>
      </w:r>
      <w:r w:rsidRPr="00802B63">
        <w:rPr>
          <w:rStyle w:val="StyleUnderline"/>
        </w:rPr>
        <w:t xml:space="preserve"> of Trump’s performance </w:t>
      </w:r>
      <w:r w:rsidRPr="00802B63">
        <w:rPr>
          <w:rStyle w:val="StyleUnderline"/>
          <w:highlight w:val="yellow"/>
        </w:rPr>
        <w:t>moved to somewhat disapproving</w:t>
      </w:r>
      <w:r w:rsidRPr="00802B63">
        <w:rPr>
          <w:rStyle w:val="StyleUnderline"/>
        </w:rPr>
        <w:t xml:space="preserve"> of him instead.</w:t>
      </w:r>
      <w:r w:rsidRPr="00802B63">
        <w:rPr>
          <w:sz w:val="16"/>
        </w:rPr>
        <w:t xml:space="preserve"> (Most of these voters would probably be conservatives, who outnumber moderates in the “somewhat approve” group.) </w:t>
      </w:r>
      <w:r w:rsidRPr="00802B63">
        <w:rPr>
          <w:rStyle w:val="Emphasis"/>
          <w:highlight w:val="yellow"/>
        </w:rPr>
        <w:t>That would not be a good trade for Trump;</w:t>
      </w:r>
      <w:r w:rsidRPr="00802B63">
        <w:rPr>
          <w:sz w:val="16"/>
        </w:rPr>
        <w:t xml:space="preserve"> his overall approval rating would fall to 34.1 percent while his disapproval rating would rise to 61.1 percent. That doesn’t mean I have a better idea about what Trump and Kelly should do. As I mentioned, Trump’s base isn’t all that large, so doubling down on appeals to his base isn’t necessarily a great strategy either. Trump does have the benefit of time; presidential approval ratings after six months in office aren’t very predictive of what those ratings will look like at election time. (Jimmy Carter was more popular than Ronald Reagan at this point in their respective terms, for example.) And given how political coalitions are currently constructed, Republicans have some structural advantages in the way seats and votes are distributed in both Congress and the Electoral College. So Trump has every incentive to play the long game. If he were to really and truly pivot and sustain that new course, perhaps some of the 47 percent of voters who are currently in the “strongly disapprove” camp would eventually become reluctant supporters, after stopping in the “somewhat disapprove” category along the way. But if Trump is looking for a short-term fix, a pivot probably won’t work. </w:t>
      </w:r>
      <w:r w:rsidRPr="00802B63">
        <w:rPr>
          <w:rStyle w:val="Emphasis"/>
          <w:highlight w:val="yellow"/>
        </w:rPr>
        <w:t>A sloppy attempt at a pivot</w:t>
      </w:r>
      <w:r w:rsidRPr="00802B63">
        <w:rPr>
          <w:rStyle w:val="Emphasis"/>
        </w:rPr>
        <w:t xml:space="preserve"> — in which Trump loses conservative support faster than he gains support from moderates — </w:t>
      </w:r>
      <w:r w:rsidRPr="00802B63">
        <w:rPr>
          <w:rStyle w:val="Emphasis"/>
          <w:highlight w:val="yellow"/>
        </w:rPr>
        <w:t>could turn into one of his nightmare scenarios</w:t>
      </w:r>
      <w:r w:rsidRPr="00802B63">
        <w:rPr>
          <w:sz w:val="16"/>
        </w:rPr>
        <w:t xml:space="preserve"> from the list of possible presidencies we imagined in February:</w:t>
      </w:r>
    </w:p>
    <w:p w14:paraId="23653BDF" w14:textId="77777777" w:rsidR="00014383" w:rsidRDefault="00014383" w:rsidP="00014383"/>
    <w:p w14:paraId="7DB6A982" w14:textId="77777777" w:rsidR="00014383" w:rsidRDefault="00014383" w:rsidP="00014383">
      <w:pPr>
        <w:pStyle w:val="Heading4"/>
      </w:pPr>
      <w:r>
        <w:t xml:space="preserve">Moving to the middle costs Trump his base – outweighs any moderate gains. </w:t>
      </w:r>
    </w:p>
    <w:p w14:paraId="6391D5B6" w14:textId="77777777" w:rsidR="00014383" w:rsidRDefault="00014383" w:rsidP="00014383">
      <w:r w:rsidRPr="00804C8A">
        <w:rPr>
          <w:rStyle w:val="Style13ptBold"/>
        </w:rPr>
        <w:t>Siddiqui and Smith 9-9.</w:t>
      </w:r>
      <w:r w:rsidRPr="00804C8A">
        <w:t xml:space="preserve"> [Sabrina, political reporter, David, Washington DC bureau chief, "Trump's day as a Democratic president enraged Republicans – but peril for Dems too" The Guardian -- https://www.theguardian.com/us-news/2017/sep/09/donald-trump-democrats-republicans-debt-deal</w:t>
      </w:r>
      <w:r>
        <w:t>]</w:t>
      </w:r>
    </w:p>
    <w:p w14:paraId="6CC0A020" w14:textId="77777777" w:rsidR="00014383" w:rsidRPr="00804C8A" w:rsidRDefault="00014383" w:rsidP="00014383">
      <w:pPr>
        <w:rPr>
          <w:rStyle w:val="StyleUnderline"/>
        </w:rPr>
      </w:pPr>
      <w:r w:rsidRPr="00804C8A">
        <w:rPr>
          <w:rStyle w:val="StyleUnderline"/>
        </w:rPr>
        <w:t>“Trump may have caved into Schumer and Pelosi to try to regain some popularity in the middle but it will never work. Democratic voters view themselves as the resistance, so no amount of appeasement will ever make up for any losses he takes with the right or centre right.”</w:t>
      </w:r>
    </w:p>
    <w:p w14:paraId="34CBD2E1" w14:textId="77777777" w:rsidR="00014383" w:rsidRDefault="00014383" w:rsidP="00014383"/>
    <w:p w14:paraId="7D8DF1E1" w14:textId="15FF1883" w:rsidR="00537202" w:rsidRDefault="00537202" w:rsidP="00537202">
      <w:pPr>
        <w:pStyle w:val="Heading3"/>
      </w:pPr>
      <w:r>
        <w:t xml:space="preserve">A2: Base Resilient </w:t>
      </w:r>
    </w:p>
    <w:p w14:paraId="765C195A" w14:textId="464581A3" w:rsidR="00014383" w:rsidRDefault="00014383" w:rsidP="00014383"/>
    <w:p w14:paraId="738B3270" w14:textId="4B52DADA" w:rsidR="00014383" w:rsidRPr="00014383" w:rsidRDefault="00014383" w:rsidP="00014383">
      <w:pPr>
        <w:pStyle w:val="Heading4"/>
      </w:pPr>
      <w:r>
        <w:t>Resiliency is a NEG arg – takes out thumpers, but not our links – liberal immigration policy is unique and shreds resiliency – that’s link wall</w:t>
      </w:r>
    </w:p>
    <w:p w14:paraId="49854A8F" w14:textId="77777777" w:rsidR="00537202" w:rsidRDefault="00537202" w:rsidP="00537202"/>
    <w:p w14:paraId="394406D1" w14:textId="77777777" w:rsidR="009856E2" w:rsidRDefault="009856E2" w:rsidP="009856E2">
      <w:pPr>
        <w:pStyle w:val="Heading4"/>
      </w:pPr>
      <w:r>
        <w:tab/>
        <w:t xml:space="preserve">Base support isn’t Teflon – the plan cuts across partisan lines and represents a major betrayal – tanks his support. </w:t>
      </w:r>
    </w:p>
    <w:p w14:paraId="01C646D0" w14:textId="77777777" w:rsidR="009856E2" w:rsidRDefault="009856E2" w:rsidP="009856E2">
      <w:r w:rsidRPr="00620A0E">
        <w:rPr>
          <w:rStyle w:val="Style13ptBold"/>
        </w:rPr>
        <w:t>Silver 8-24.</w:t>
      </w:r>
      <w:r w:rsidRPr="00620A0E">
        <w:t xml:space="preserve"> [Nate, editor in chief of Five Thirty Eight, "7 Rules For Reading Trump’s Approval Rating" Five Thirty Eight -- https://fivethirtyeight.com/features/7-rules-for-reading-trumps-approval-rating/</w:t>
      </w:r>
      <w:r>
        <w:t>]</w:t>
      </w:r>
    </w:p>
    <w:p w14:paraId="2E974699" w14:textId="77777777" w:rsidR="009856E2" w:rsidRPr="0043353D" w:rsidRDefault="009856E2" w:rsidP="009856E2">
      <w:pPr>
        <w:rPr>
          <w:sz w:val="14"/>
        </w:rPr>
      </w:pPr>
      <w:r w:rsidRPr="0043353D">
        <w:rPr>
          <w:sz w:val="14"/>
        </w:rPr>
        <w:t xml:space="preserve">Proposition No. 4: </w:t>
      </w:r>
      <w:r w:rsidRPr="0043353D">
        <w:rPr>
          <w:rStyle w:val="Emphasis"/>
          <w:highlight w:val="cyan"/>
        </w:rPr>
        <w:t>Expect bigger approval rating changes from issues that cut across partisan lines</w:t>
      </w:r>
      <w:r w:rsidRPr="0043353D">
        <w:rPr>
          <w:sz w:val="14"/>
        </w:rPr>
        <w:t xml:space="preserve">. As I mentioned, </w:t>
      </w:r>
      <w:r w:rsidRPr="0043353D">
        <w:rPr>
          <w:rStyle w:val="StyleUnderline"/>
          <w:highlight w:val="cyan"/>
        </w:rPr>
        <w:t>the clearest declines in Trump’s approval ratings</w:t>
      </w:r>
      <w:r w:rsidRPr="007F00EA">
        <w:rPr>
          <w:rStyle w:val="StyleUnderline"/>
        </w:rPr>
        <w:t xml:space="preserve"> </w:t>
      </w:r>
      <w:r w:rsidRPr="0043353D">
        <w:rPr>
          <w:rStyle w:val="StyleUnderline"/>
          <w:highlight w:val="cyan"/>
        </w:rPr>
        <w:t>came after</w:t>
      </w:r>
      <w:r w:rsidRPr="0043353D">
        <w:rPr>
          <w:sz w:val="14"/>
        </w:rPr>
        <w:t xml:space="preserve"> he fired Comey and at moments </w:t>
      </w:r>
      <w:r w:rsidRPr="007F00EA">
        <w:rPr>
          <w:rStyle w:val="StyleUnderline"/>
        </w:rPr>
        <w:t>related to the health care bill</w:t>
      </w:r>
      <w:r w:rsidRPr="0043353D">
        <w:rPr>
          <w:sz w:val="14"/>
        </w:rPr>
        <w:t xml:space="preserve"> — first in March when the GOP began to debate its proposal, and then more recently following the collapse of the bill late last month. Each of these</w:t>
      </w:r>
      <w:r w:rsidRPr="007F00EA">
        <w:rPr>
          <w:rStyle w:val="StyleUnderline"/>
        </w:rPr>
        <w:t xml:space="preserve"> </w:t>
      </w:r>
      <w:r w:rsidRPr="0043353D">
        <w:rPr>
          <w:rStyle w:val="StyleUnderline"/>
          <w:highlight w:val="cyan"/>
        </w:rPr>
        <w:t>issues cut across partisan lines</w:t>
      </w:r>
      <w:r w:rsidRPr="007F00EA">
        <w:rPr>
          <w:rStyle w:val="StyleUnderline"/>
        </w:rPr>
        <w:t xml:space="preserve"> in awkward ways</w:t>
      </w:r>
      <w:r w:rsidRPr="0043353D">
        <w:rPr>
          <w:sz w:val="14"/>
        </w:rPr>
        <w:t xml:space="preserve">. Republicans, including Trump, had praised Comey following his letter to Congress last October, in which he disclosed that the FBI was investigating further emails that could be pertinent to Hillary Clinton’s email server,5 and Comey had been a Republican for most of his life. The White House’s initial rationalization for firing Comey — which criticized him for speaking out so publicly about the Clinton case — didn’t make a lot of sense. That’s not to say that reaction to the firing didn’t polarize itself along partisan lines — it eventually did. But the firing had </w:t>
      </w:r>
      <w:r w:rsidRPr="0043353D">
        <w:rPr>
          <w:rStyle w:val="StyleUnderline"/>
          <w:highlight w:val="cyan"/>
        </w:rPr>
        <w:t>to produce</w:t>
      </w:r>
      <w:r w:rsidRPr="0043353D">
        <w:rPr>
          <w:rStyle w:val="StyleUnderline"/>
        </w:rPr>
        <w:t xml:space="preserve"> at least a little bit of </w:t>
      </w:r>
      <w:r w:rsidRPr="0043353D">
        <w:rPr>
          <w:rStyle w:val="StyleUnderline"/>
          <w:highlight w:val="cyan"/>
        </w:rPr>
        <w:t>cognitive dissonance</w:t>
      </w:r>
      <w:r w:rsidRPr="0043353D">
        <w:rPr>
          <w:rStyle w:val="StyleUnderline"/>
        </w:rPr>
        <w:t xml:space="preserve"> for voters</w:t>
      </w:r>
      <w:r w:rsidRPr="0043353D">
        <w:rPr>
          <w:sz w:val="14"/>
        </w:rPr>
        <w:t>. The various versions of the GOP health care bill, meanwhile, were oddly designed hybrids</w:t>
      </w:r>
      <w:r w:rsidRPr="007F00EA">
        <w:rPr>
          <w:rStyle w:val="StyleUnderline"/>
        </w:rPr>
        <w:t xml:space="preserve"> </w:t>
      </w:r>
      <w:r w:rsidRPr="0043353D">
        <w:rPr>
          <w:rStyle w:val="StyleUnderline"/>
          <w:highlight w:val="cyan"/>
        </w:rPr>
        <w:t>that didn’t give Republican voters</w:t>
      </w:r>
      <w:r w:rsidRPr="007F00EA">
        <w:rPr>
          <w:rStyle w:val="StyleUnderline"/>
        </w:rPr>
        <w:t xml:space="preserve"> a lot of </w:t>
      </w:r>
      <w:r w:rsidRPr="0043353D">
        <w:rPr>
          <w:rStyle w:val="StyleUnderline"/>
          <w:highlight w:val="cyan"/>
        </w:rPr>
        <w:t>reason to get on board</w:t>
      </w:r>
      <w:r w:rsidRPr="0043353D">
        <w:rPr>
          <w:sz w:val="14"/>
        </w:rPr>
        <w:t xml:space="preserve">. The House and Senate plans neither fully repealed Obamacare (as Republicans had promised to do since 2010), nor did they replace it with the sort of health care program that Trump had promised to voters. And the GOP bills would especially have hurt lower-income, older voters in rural areas — exactly the sort of people who were most inclined to vote for Trump last year. Reactions to Charlottesville followed a more predictably partisan course, by contrast. For better or worse, views on racial equality — which groups are advantaged and which are discriminated against — now strongly divide voters between the parties. And Trump has attempted to pivot the Charlottesville discussion into one about Confederate statues, which also provoke a highly partisan response. Proposition No. 5: </w:t>
      </w:r>
      <w:r w:rsidRPr="0043353D">
        <w:rPr>
          <w:rStyle w:val="StyleUnderline"/>
          <w:highlight w:val="cyan"/>
        </w:rPr>
        <w:t>Be especially wary of expecting big changes in Trump’s approval</w:t>
      </w:r>
      <w:r w:rsidRPr="007F00EA">
        <w:rPr>
          <w:rStyle w:val="StyleUnderline"/>
        </w:rPr>
        <w:t xml:space="preserve"> rating </w:t>
      </w:r>
      <w:r w:rsidRPr="0043353D">
        <w:rPr>
          <w:rStyle w:val="StyleUnderline"/>
          <w:highlight w:val="cyan"/>
        </w:rPr>
        <w:t>from ‘cultural’ issues</w:t>
      </w:r>
      <w:r w:rsidRPr="0043353D">
        <w:rPr>
          <w:sz w:val="14"/>
        </w:rPr>
        <w:t xml:space="preserve">. This follows from the previous conclusion about partisan polarization. </w:t>
      </w:r>
      <w:r w:rsidRPr="00886B84">
        <w:rPr>
          <w:rStyle w:val="StyleUnderline"/>
        </w:rPr>
        <w:t>Issues related to race</w:t>
      </w:r>
      <w:r w:rsidRPr="0043353D">
        <w:rPr>
          <w:sz w:val="14"/>
        </w:rPr>
        <w:t xml:space="preserve">, gender, sexuality, </w:t>
      </w:r>
      <w:r w:rsidRPr="00886B84">
        <w:rPr>
          <w:rStyle w:val="StyleUnderline"/>
        </w:rPr>
        <w:t xml:space="preserve">religion and social class have </w:t>
      </w:r>
      <w:r w:rsidRPr="0043353D">
        <w:rPr>
          <w:rStyle w:val="StyleUnderline"/>
          <w:highlight w:val="cyan"/>
        </w:rPr>
        <w:t>long</w:t>
      </w:r>
      <w:r w:rsidRPr="00886B84">
        <w:rPr>
          <w:rStyle w:val="StyleUnderline"/>
        </w:rPr>
        <w:t xml:space="preserve"> been </w:t>
      </w:r>
      <w:r w:rsidRPr="0043353D">
        <w:rPr>
          <w:rStyle w:val="StyleUnderline"/>
          <w:highlight w:val="cyan"/>
        </w:rPr>
        <w:t>an animating force</w:t>
      </w:r>
      <w:r w:rsidRPr="00886B84">
        <w:rPr>
          <w:rStyle w:val="StyleUnderline"/>
        </w:rPr>
        <w:t xml:space="preserve"> in American politics,</w:t>
      </w:r>
      <w:r w:rsidRPr="0043353D">
        <w:rPr>
          <w:sz w:val="14"/>
        </w:rPr>
        <w:t xml:space="preserve"> of course. </w:t>
      </w:r>
      <w:r w:rsidRPr="0043353D">
        <w:rPr>
          <w:rStyle w:val="StyleUnderline"/>
        </w:rPr>
        <w:t xml:space="preserve">But </w:t>
      </w:r>
      <w:r w:rsidRPr="0043353D">
        <w:rPr>
          <w:rStyle w:val="StyleUnderline"/>
          <w:highlight w:val="cyan"/>
        </w:rPr>
        <w:t>they’ve come back</w:t>
      </w:r>
      <w:r w:rsidRPr="0043353D">
        <w:rPr>
          <w:rStyle w:val="StyleUnderline"/>
        </w:rPr>
        <w:t xml:space="preserve"> in an </w:t>
      </w:r>
      <w:r w:rsidRPr="0043353D">
        <w:rPr>
          <w:rStyle w:val="StyleUnderline"/>
          <w:highlight w:val="cyan"/>
        </w:rPr>
        <w:t>especially strong</w:t>
      </w:r>
      <w:r w:rsidRPr="0043353D">
        <w:rPr>
          <w:rStyle w:val="StyleUnderline"/>
        </w:rPr>
        <w:t xml:space="preserve"> way </w:t>
      </w:r>
      <w:r w:rsidRPr="0043353D">
        <w:rPr>
          <w:rStyle w:val="StyleUnderline"/>
          <w:highlight w:val="cyan"/>
        </w:rPr>
        <w:t>in the Trump era, so much</w:t>
      </w:r>
      <w:r w:rsidRPr="0043353D">
        <w:rPr>
          <w:rStyle w:val="StyleUnderline"/>
        </w:rPr>
        <w:t xml:space="preserve"> so </w:t>
      </w:r>
      <w:r w:rsidRPr="0043353D">
        <w:rPr>
          <w:rStyle w:val="StyleUnderline"/>
          <w:highlight w:val="cyan"/>
        </w:rPr>
        <w:t>that</w:t>
      </w:r>
      <w:r w:rsidRPr="0043353D">
        <w:rPr>
          <w:rStyle w:val="StyleUnderline"/>
        </w:rPr>
        <w:t xml:space="preserve"> views on </w:t>
      </w:r>
      <w:r w:rsidRPr="0043353D">
        <w:rPr>
          <w:rStyle w:val="StyleUnderline"/>
          <w:highlight w:val="cyan"/>
        </w:rPr>
        <w:t xml:space="preserve">these questions tend to be </w:t>
      </w:r>
      <w:r w:rsidRPr="0043353D">
        <w:rPr>
          <w:rStyle w:val="Emphasis"/>
          <w:highlight w:val="cyan"/>
        </w:rPr>
        <w:t>stronger markers of support for Trump than</w:t>
      </w:r>
      <w:r w:rsidRPr="0043353D">
        <w:rPr>
          <w:rStyle w:val="Emphasis"/>
        </w:rPr>
        <w:t xml:space="preserve"> views on </w:t>
      </w:r>
      <w:r w:rsidRPr="0043353D">
        <w:rPr>
          <w:rStyle w:val="Emphasis"/>
          <w:highlight w:val="cyan"/>
        </w:rPr>
        <w:t>economic and policy issues</w:t>
      </w:r>
      <w:r w:rsidRPr="0043353D">
        <w:rPr>
          <w:rStyle w:val="StyleUnderline"/>
        </w:rPr>
        <w:t>.</w:t>
      </w:r>
      <w:r w:rsidRPr="0043353D">
        <w:rPr>
          <w:sz w:val="14"/>
        </w:rPr>
        <w:t xml:space="preserve"> So it’s not that issues like the ones raised by the events in Charlottesville are unimportant to Americans. It’s that they’re already “priced in” to voters’ overall political orientations and assessments of Trump. When new controversies crop up along similar lines, they may not affect voter preferences very much. Proposition No. 6: </w:t>
      </w:r>
      <w:r w:rsidRPr="0043353D">
        <w:rPr>
          <w:rStyle w:val="Emphasis"/>
          <w:highlight w:val="cyan"/>
        </w:rPr>
        <w:t>Expect bigger changes when Trump’s behavior is truly surprising or defies promises</w:t>
      </w:r>
      <w:r w:rsidRPr="007F00EA">
        <w:rPr>
          <w:rStyle w:val="Emphasis"/>
        </w:rPr>
        <w:t xml:space="preserve"> he made </w:t>
      </w:r>
      <w:r w:rsidRPr="0043353D">
        <w:rPr>
          <w:rStyle w:val="Emphasis"/>
          <w:highlight w:val="cyan"/>
        </w:rPr>
        <w:t>to voters</w:t>
      </w:r>
      <w:r w:rsidRPr="0043353D">
        <w:rPr>
          <w:sz w:val="14"/>
        </w:rPr>
        <w:t xml:space="preserve">. </w:t>
      </w:r>
      <w:r w:rsidRPr="007F00EA">
        <w:rPr>
          <w:rStyle w:val="StyleUnderline"/>
        </w:rPr>
        <w:t xml:space="preserve">Speaking of “priced in,” </w:t>
      </w:r>
      <w:r w:rsidRPr="0043353D">
        <w:rPr>
          <w:rStyle w:val="StyleUnderline"/>
          <w:highlight w:val="cyan"/>
        </w:rPr>
        <w:t>Trump’s approval</w:t>
      </w:r>
      <w:r w:rsidRPr="007F00EA">
        <w:rPr>
          <w:rStyle w:val="StyleUnderline"/>
        </w:rPr>
        <w:t xml:space="preserve"> rating </w:t>
      </w:r>
      <w:r w:rsidRPr="0043353D">
        <w:rPr>
          <w:rStyle w:val="StyleUnderline"/>
          <w:highlight w:val="cyan"/>
        </w:rPr>
        <w:t>hasn’t been affected</w:t>
      </w:r>
      <w:r w:rsidRPr="007F00EA">
        <w:rPr>
          <w:rStyle w:val="StyleUnderline"/>
        </w:rPr>
        <w:t xml:space="preserve"> much </w:t>
      </w:r>
      <w:r w:rsidRPr="0043353D">
        <w:rPr>
          <w:rStyle w:val="StyleUnderline"/>
          <w:highlight w:val="cyan"/>
        </w:rPr>
        <w:t>when he does something, however controversial</w:t>
      </w:r>
      <w:r w:rsidRPr="007F00EA">
        <w:rPr>
          <w:rStyle w:val="StyleUnderline"/>
        </w:rPr>
        <w:t xml:space="preserve">, that’s </w:t>
      </w:r>
      <w:r w:rsidRPr="0043353D">
        <w:rPr>
          <w:rStyle w:val="StyleUnderline"/>
          <w:highlight w:val="cyan"/>
        </w:rPr>
        <w:t>consistent with his previous behavior</w:t>
      </w:r>
      <w:r w:rsidRPr="0043353D">
        <w:rPr>
          <w:sz w:val="14"/>
        </w:rPr>
        <w:t>. If Trump’s equivocal stance toward white supremacists after Charlottesville was surprising to the media, it was perhaps less so to voters given that Trump had been slow to denounce groups such as the KKK as a candidate last year and that his rhetoric had often been racially tinged. In a poll conducted last August, 51 percent of voters described Trump as “racist.” By contrast, the Republican health care bill was inconsistent with the promises that Trump had made to voters on the campaign trail. And Trump had also repeatedly promised to repeal and replace Obamacare, which he hasn’t been able to do yet. It’s not surprising, therefore, that health care hurt his numbers more than Charlottesville. By this rule, an economic downturn could be especially harmful to Trump given that he made very aggressive promises to voters about job creation.</w:t>
      </w:r>
    </w:p>
    <w:p w14:paraId="7C7C156D" w14:textId="77777777" w:rsidR="009856E2" w:rsidRDefault="009856E2" w:rsidP="009856E2"/>
    <w:p w14:paraId="3F4EF022" w14:textId="77777777" w:rsidR="009856E2" w:rsidRDefault="009856E2" w:rsidP="009856E2">
      <w:pPr>
        <w:pStyle w:val="Heading4"/>
      </w:pPr>
      <w:r>
        <w:t xml:space="preserve">Variations among reluctant voters proves support isn’t resilient – plan is the last straw. </w:t>
      </w:r>
    </w:p>
    <w:p w14:paraId="525F13CE" w14:textId="77777777" w:rsidR="009856E2" w:rsidRDefault="009856E2" w:rsidP="009856E2">
      <w:r w:rsidRPr="00EA2186">
        <w:rPr>
          <w:rStyle w:val="Style13ptBold"/>
        </w:rPr>
        <w:t>Silver et al 8-23.</w:t>
      </w:r>
      <w:r w:rsidRPr="00EA2186">
        <w:t xml:space="preserve"> [Silver, EIC at Five Thirty Eight, Clare Malone, senior political writer, Micah Cohen, politics editor, "Trump’s Reluctant Voters Are Getting More Reluctant" Five Thirty Eight -- https://fivethirtyeight.com/features/trumps-reluctant-voters-are-getting-more-reluctant/</w:t>
      </w:r>
      <w:r>
        <w:t>]</w:t>
      </w:r>
    </w:p>
    <w:p w14:paraId="24879C4E" w14:textId="77777777" w:rsidR="009856E2" w:rsidRDefault="009856E2" w:rsidP="009856E2">
      <w:pPr>
        <w:rPr>
          <w:sz w:val="14"/>
        </w:rPr>
      </w:pPr>
      <w:r w:rsidRPr="0043353D">
        <w:rPr>
          <w:sz w:val="14"/>
        </w:rPr>
        <w:t>micah (Micah Cohen, politics editor): It’s time for our weekly politics chat! Welcome, all. Today we’re going to do something a little different and — particularly after Trump’s speech in Arizona on Tuesday night, which seemed squarely aimed at pleasing his most devoted supporters — use this chat to talk about “</w:t>
      </w:r>
      <w:r w:rsidRPr="0043353D">
        <w:rPr>
          <w:rStyle w:val="StyleUnderline"/>
          <w:highlight w:val="cyan"/>
        </w:rPr>
        <w:t>reluctant Trump voters</w:t>
      </w:r>
      <w:r w:rsidRPr="0043353D">
        <w:rPr>
          <w:sz w:val="14"/>
        </w:rPr>
        <w:t xml:space="preserve">” and how they were feeling about the administration ahead of his Arizona speech but also in the wake of Charlottesville and Steve Bannon’s departure. Clare, you’ve been writing about this group, wanna give us a definition? clare.malone (Clare Malone, senior political writer): Well, </w:t>
      </w:r>
      <w:r w:rsidRPr="00F13CE7">
        <w:rPr>
          <w:rStyle w:val="StyleUnderline"/>
        </w:rPr>
        <w:t xml:space="preserve">they’re </w:t>
      </w:r>
      <w:r w:rsidRPr="0043353D">
        <w:rPr>
          <w:rStyle w:val="StyleUnderline"/>
          <w:highlight w:val="cyan"/>
        </w:rPr>
        <w:t>generally white, middle-aged</w:t>
      </w:r>
      <w:r w:rsidRPr="00F13CE7">
        <w:rPr>
          <w:rStyle w:val="StyleUnderline"/>
        </w:rPr>
        <w:t xml:space="preserve">, </w:t>
      </w:r>
      <w:r w:rsidRPr="0043353D">
        <w:rPr>
          <w:sz w:val="14"/>
        </w:rPr>
        <w:t>relatively well-educated,</w:t>
      </w:r>
      <w:r w:rsidRPr="00F13CE7">
        <w:rPr>
          <w:rStyle w:val="StyleUnderline"/>
        </w:rPr>
        <w:t xml:space="preserve"> </w:t>
      </w:r>
      <w:r w:rsidRPr="0043353D">
        <w:rPr>
          <w:rStyle w:val="StyleUnderline"/>
          <w:highlight w:val="cyan"/>
        </w:rPr>
        <w:t>less “brand loyal</w:t>
      </w:r>
      <w:r w:rsidRPr="00F13CE7">
        <w:rPr>
          <w:rStyle w:val="StyleUnderline"/>
        </w:rPr>
        <w:t xml:space="preserve">” to the Republican Party, </w:t>
      </w:r>
      <w:r w:rsidRPr="0043353D">
        <w:rPr>
          <w:rStyle w:val="StyleUnderline"/>
          <w:highlight w:val="cyan"/>
        </w:rPr>
        <w:t>and</w:t>
      </w:r>
      <w:r w:rsidRPr="00F13CE7">
        <w:rPr>
          <w:rStyle w:val="StyleUnderline"/>
        </w:rPr>
        <w:t xml:space="preserve"> they </w:t>
      </w:r>
      <w:r w:rsidRPr="0043353D">
        <w:rPr>
          <w:rStyle w:val="StyleUnderline"/>
          <w:highlight w:val="cyan"/>
        </w:rPr>
        <w:t>didn’t vote for</w:t>
      </w:r>
      <w:r w:rsidRPr="00F13CE7">
        <w:rPr>
          <w:rStyle w:val="StyleUnderline"/>
        </w:rPr>
        <w:t xml:space="preserve"> President </w:t>
      </w:r>
      <w:r w:rsidRPr="0043353D">
        <w:rPr>
          <w:rStyle w:val="StyleUnderline"/>
          <w:highlight w:val="cyan"/>
        </w:rPr>
        <w:t>Trump enthusiastically</w:t>
      </w:r>
      <w:r w:rsidRPr="0043353D">
        <w:rPr>
          <w:sz w:val="14"/>
        </w:rPr>
        <w:t xml:space="preserve">. They were “not excited” to cast their ballot for him in November. micah: Perfect … so </w:t>
      </w:r>
      <w:r w:rsidRPr="0043353D">
        <w:rPr>
          <w:rStyle w:val="StyleUnderline"/>
        </w:rPr>
        <w:t xml:space="preserve">we just got </w:t>
      </w:r>
      <w:r w:rsidRPr="0043353D">
        <w:rPr>
          <w:rStyle w:val="StyleUnderline"/>
          <w:highlight w:val="cyan"/>
        </w:rPr>
        <w:t>a new batch of data</w:t>
      </w:r>
      <w:r w:rsidRPr="0043353D">
        <w:rPr>
          <w:sz w:val="14"/>
        </w:rPr>
        <w:t xml:space="preserve"> from SurveyMonkey </w:t>
      </w:r>
      <w:r w:rsidRPr="00F13CE7">
        <w:rPr>
          <w:rStyle w:val="StyleUnderline"/>
        </w:rPr>
        <w:t>on how this group is feeling</w:t>
      </w:r>
      <w:r w:rsidRPr="0043353D">
        <w:rPr>
          <w:sz w:val="14"/>
        </w:rPr>
        <w:t xml:space="preserve">. They polled 3,227 adults between Aug. 18 and Aug. 21. I’m gonna throw results at you all, and we’ll talk about them one-by-one. That’s a pretty huge difference. What do you make of it? clare.malone: Trump could shoot someone on Fifth Avenue, and some of his people would still love him. I mean, </w:t>
      </w:r>
      <w:r w:rsidRPr="00F13CE7">
        <w:rPr>
          <w:rStyle w:val="StyleUnderline"/>
        </w:rPr>
        <w:t xml:space="preserve">what </w:t>
      </w:r>
      <w:r w:rsidRPr="0043353D">
        <w:rPr>
          <w:rStyle w:val="StyleUnderline"/>
          <w:highlight w:val="cyan"/>
        </w:rPr>
        <w:t>we can take from those numbers</w:t>
      </w:r>
      <w:r w:rsidRPr="00F13CE7">
        <w:rPr>
          <w:rStyle w:val="StyleUnderline"/>
        </w:rPr>
        <w:t xml:space="preserve"> is </w:t>
      </w:r>
      <w:r w:rsidRPr="0043353D">
        <w:rPr>
          <w:rStyle w:val="StyleUnderline"/>
          <w:highlight w:val="cyan"/>
        </w:rPr>
        <w:t>that</w:t>
      </w:r>
      <w:r w:rsidRPr="00F13CE7">
        <w:rPr>
          <w:rStyle w:val="StyleUnderline"/>
        </w:rPr>
        <w:t xml:space="preserve"> the </w:t>
      </w:r>
      <w:r w:rsidRPr="0043353D">
        <w:rPr>
          <w:rStyle w:val="StyleUnderline"/>
          <w:highlight w:val="cyan"/>
        </w:rPr>
        <w:t>reluctant Trump people</w:t>
      </w:r>
      <w:r w:rsidRPr="00F13CE7">
        <w:rPr>
          <w:rStyle w:val="StyleUnderline"/>
        </w:rPr>
        <w:t xml:space="preserve"> are </w:t>
      </w:r>
      <w:r w:rsidRPr="0043353D">
        <w:rPr>
          <w:rStyle w:val="StyleUnderline"/>
          <w:highlight w:val="cyan"/>
        </w:rPr>
        <w:t>more likely</w:t>
      </w:r>
      <w:r w:rsidRPr="00F13CE7">
        <w:rPr>
          <w:rStyle w:val="StyleUnderline"/>
        </w:rPr>
        <w:t xml:space="preserve"> to have </w:t>
      </w:r>
      <w:r w:rsidRPr="0043353D">
        <w:rPr>
          <w:rStyle w:val="StyleUnderline"/>
          <w:highlight w:val="cyan"/>
        </w:rPr>
        <w:t>voted for Trump because he WASN’T Hillary</w:t>
      </w:r>
      <w:r w:rsidRPr="00F13CE7">
        <w:rPr>
          <w:rStyle w:val="StyleUnderline"/>
        </w:rPr>
        <w:t xml:space="preserve"> Clinton, </w:t>
      </w:r>
      <w:r w:rsidRPr="0043353D">
        <w:rPr>
          <w:rStyle w:val="StyleUnderline"/>
          <w:highlight w:val="cyan"/>
        </w:rPr>
        <w:t>and</w:t>
      </w:r>
      <w:r w:rsidRPr="00F13CE7">
        <w:rPr>
          <w:rStyle w:val="StyleUnderline"/>
        </w:rPr>
        <w:t xml:space="preserve"> they </w:t>
      </w:r>
      <w:r w:rsidRPr="0043353D">
        <w:rPr>
          <w:rStyle w:val="StyleUnderline"/>
          <w:highlight w:val="cyan"/>
        </w:rPr>
        <w:t xml:space="preserve">were hoping that they would </w:t>
      </w:r>
      <w:r w:rsidRPr="0043353D">
        <w:rPr>
          <w:rStyle w:val="Emphasis"/>
          <w:highlight w:val="cyan"/>
        </w:rPr>
        <w:t>see</w:t>
      </w:r>
      <w:r w:rsidRPr="0043353D">
        <w:rPr>
          <w:rStyle w:val="Emphasis"/>
        </w:rPr>
        <w:t xml:space="preserve"> some </w:t>
      </w:r>
      <w:r w:rsidRPr="0043353D">
        <w:rPr>
          <w:rStyle w:val="Emphasis"/>
          <w:highlight w:val="cyan"/>
        </w:rPr>
        <w:t>results</w:t>
      </w:r>
      <w:r w:rsidRPr="0043353D">
        <w:rPr>
          <w:rStyle w:val="Emphasis"/>
        </w:rPr>
        <w:t xml:space="preserve"> </w:t>
      </w:r>
      <w:r w:rsidRPr="0043353D">
        <w:rPr>
          <w:sz w:val="14"/>
        </w:rPr>
        <w:t xml:space="preserve">— a course change. Given that this </w:t>
      </w:r>
      <w:r w:rsidRPr="0043353D">
        <w:rPr>
          <w:rStyle w:val="Emphasis"/>
        </w:rPr>
        <w:t>administration</w:t>
      </w:r>
      <w:r w:rsidRPr="0043353D">
        <w:rPr>
          <w:sz w:val="14"/>
        </w:rPr>
        <w:t xml:space="preserve"> has very few legislative accomplishments to its name and some serious organizational problems, </w:t>
      </w:r>
      <w:r w:rsidRPr="00F13CE7">
        <w:rPr>
          <w:rStyle w:val="StyleUnderline"/>
        </w:rPr>
        <w:t xml:space="preserve">it makes sense that these </w:t>
      </w:r>
      <w:r w:rsidRPr="0043353D">
        <w:rPr>
          <w:rStyle w:val="StyleUnderline"/>
          <w:highlight w:val="cyan"/>
        </w:rPr>
        <w:t>unenthused voters are worried</w:t>
      </w:r>
      <w:r w:rsidRPr="00F13CE7">
        <w:rPr>
          <w:rStyle w:val="StyleUnderline"/>
        </w:rPr>
        <w:t>.</w:t>
      </w:r>
      <w:r>
        <w:rPr>
          <w:rStyle w:val="StyleUnderline"/>
        </w:rPr>
        <w:t xml:space="preserve"> </w:t>
      </w:r>
      <w:r w:rsidRPr="0043353D">
        <w:rPr>
          <w:sz w:val="14"/>
        </w:rPr>
        <w:t xml:space="preserve">harry (Harry Enten, senior political writer): Well, I’m not the biggest fan of the “right direction, wrong direction” question myself. I don’t know what it really tells us. But it’s interesting that just 30 percent of the overall sample said the country was going in the right direction. That means the reluctant Trump sample’s views were far closer to the average voter’s than the average enthusiastic Trump voter. natesilver (Nate Silver, editor in chief): I agree with Clare. You wouldn’t expect people who voted for Trump only as a last resort to be especially happy about the state of the country. But I also agree with Harry that I’m not quite sure how the “right direction” numbers translate into voting behavior. harry: We all agree. Hugs to all </w:t>
      </w:r>
      <w:r w:rsidRPr="0043353D">
        <w:rPr>
          <w:rFonts w:ascii="Segoe UI Emoji" w:eastAsia="Apple Color Emoji" w:hAnsi="Segoe UI Emoji" w:cs="Segoe UI Emoji"/>
          <w:sz w:val="14"/>
        </w:rPr>
        <w:t>😀</w:t>
      </w:r>
      <w:r w:rsidRPr="0043353D">
        <w:rPr>
          <w:sz w:val="14"/>
        </w:rPr>
        <w:t xml:space="preserve">. micah: Boring! harry: There’s nothing boring about love … micah: Next … harry: More enthused Trump voters feel about the same as they did last time we tested that in early June, but </w:t>
      </w:r>
      <w:r w:rsidRPr="00F13CE7">
        <w:rPr>
          <w:rStyle w:val="StyleUnderline"/>
        </w:rPr>
        <w:t xml:space="preserve">the percentage of </w:t>
      </w:r>
      <w:r w:rsidRPr="0043353D">
        <w:rPr>
          <w:rStyle w:val="StyleUnderline"/>
          <w:highlight w:val="cyan"/>
        </w:rPr>
        <w:t>reluctant Trump voters who approve</w:t>
      </w:r>
      <w:r w:rsidRPr="00F13CE7">
        <w:rPr>
          <w:rStyle w:val="StyleUnderline"/>
        </w:rPr>
        <w:t xml:space="preserve"> </w:t>
      </w:r>
      <w:r w:rsidRPr="0043353D">
        <w:rPr>
          <w:rStyle w:val="StyleUnderline"/>
          <w:highlight w:val="cyan"/>
        </w:rPr>
        <w:t>of the president</w:t>
      </w:r>
      <w:r w:rsidRPr="00F13CE7">
        <w:rPr>
          <w:rStyle w:val="StyleUnderline"/>
        </w:rPr>
        <w:t xml:space="preserve">’s job </w:t>
      </w:r>
      <w:r w:rsidRPr="0043353D">
        <w:rPr>
          <w:rStyle w:val="StyleUnderline"/>
          <w:highlight w:val="cyan"/>
        </w:rPr>
        <w:t>is down 11</w:t>
      </w:r>
      <w:r w:rsidRPr="00F13CE7">
        <w:rPr>
          <w:rStyle w:val="StyleUnderline"/>
        </w:rPr>
        <w:t xml:space="preserve"> percentage </w:t>
      </w:r>
      <w:r w:rsidRPr="0043353D">
        <w:rPr>
          <w:rStyle w:val="StyleUnderline"/>
          <w:highlight w:val="cyan"/>
        </w:rPr>
        <w:t>points</w:t>
      </w:r>
      <w:r w:rsidRPr="00F13CE7">
        <w:rPr>
          <w:rStyle w:val="StyleUnderline"/>
        </w:rPr>
        <w:t xml:space="preserve">, </w:t>
      </w:r>
      <w:r w:rsidRPr="0043353D">
        <w:rPr>
          <w:rStyle w:val="StyleUnderline"/>
          <w:highlight w:val="cyan"/>
        </w:rPr>
        <w:t>from 74</w:t>
      </w:r>
      <w:r w:rsidRPr="00F13CE7">
        <w:rPr>
          <w:rStyle w:val="StyleUnderline"/>
        </w:rPr>
        <w:t xml:space="preserve"> percent before</w:t>
      </w:r>
      <w:r w:rsidRPr="0043353D">
        <w:rPr>
          <w:sz w:val="14"/>
        </w:rPr>
        <w:t xml:space="preserve">. </w:t>
      </w:r>
      <w:r w:rsidRPr="0043353D">
        <w:rPr>
          <w:rStyle w:val="Emphasis"/>
          <w:highlight w:val="cyan"/>
        </w:rPr>
        <w:t>That</w:t>
      </w:r>
      <w:r w:rsidRPr="00F13CE7">
        <w:rPr>
          <w:rStyle w:val="Emphasis"/>
        </w:rPr>
        <w:t xml:space="preserve">’s a fairly </w:t>
      </w:r>
      <w:r w:rsidRPr="0043353D">
        <w:rPr>
          <w:rStyle w:val="Emphasis"/>
          <w:highlight w:val="cyan"/>
        </w:rPr>
        <w:t>substantial slide</w:t>
      </w:r>
      <w:r w:rsidRPr="00F13CE7">
        <w:rPr>
          <w:rStyle w:val="Emphasis"/>
        </w:rPr>
        <w:t>.</w:t>
      </w:r>
      <w:r>
        <w:rPr>
          <w:rStyle w:val="Emphasis"/>
        </w:rPr>
        <w:t xml:space="preserve"> </w:t>
      </w:r>
      <w:r w:rsidRPr="0043353D">
        <w:rPr>
          <w:sz w:val="14"/>
        </w:rPr>
        <w:t xml:space="preserve">natesilver: And </w:t>
      </w:r>
      <w:r w:rsidRPr="00F13CE7">
        <w:rPr>
          <w:rStyle w:val="StyleUnderline"/>
        </w:rPr>
        <w:t>that</w:t>
      </w:r>
      <w:r w:rsidRPr="0043353D">
        <w:rPr>
          <w:sz w:val="14"/>
        </w:rPr>
        <w:t xml:space="preserve"> sorta </w:t>
      </w:r>
      <w:r w:rsidRPr="0043353D">
        <w:rPr>
          <w:rStyle w:val="Emphasis"/>
          <w:highlight w:val="cyan"/>
        </w:rPr>
        <w:t>cuts against the talking point that there’s nothing Trump can do to alienate the people who voted for him</w:t>
      </w:r>
      <w:r w:rsidRPr="0043353D">
        <w:rPr>
          <w:sz w:val="14"/>
        </w:rPr>
        <w:t xml:space="preserve">. In fact, </w:t>
      </w:r>
      <w:r w:rsidRPr="00F13CE7">
        <w:rPr>
          <w:rStyle w:val="StyleUnderline"/>
        </w:rPr>
        <w:t>the numbers are a bit worse than they appear on the surface</w:t>
      </w:r>
      <w:r w:rsidRPr="0043353D">
        <w:rPr>
          <w:sz w:val="14"/>
        </w:rPr>
        <w:t xml:space="preserve">. </w:t>
      </w:r>
      <w:r w:rsidRPr="0043353D">
        <w:rPr>
          <w:rStyle w:val="StyleUnderline"/>
          <w:highlight w:val="cyan"/>
        </w:rPr>
        <w:t>Among reluctant supporters, only 6 percent strongly approve of Trump.</w:t>
      </w:r>
      <w:r w:rsidRPr="00F13CE7">
        <w:rPr>
          <w:rStyle w:val="StyleUnderline"/>
        </w:rPr>
        <w:t xml:space="preserve"> A higher percentage, 14 percent, strongly disapprove of his performance</w:t>
      </w:r>
      <w:r w:rsidRPr="0043353D">
        <w:rPr>
          <w:sz w:val="14"/>
        </w:rPr>
        <w:t xml:space="preserve">. harry: </w:t>
      </w:r>
      <w:r w:rsidRPr="0043353D">
        <w:rPr>
          <w:rStyle w:val="StyleUnderline"/>
          <w:highlight w:val="cyan"/>
        </w:rPr>
        <w:t>And that 6 percent</w:t>
      </w:r>
      <w:r w:rsidRPr="0043353D">
        <w:rPr>
          <w:rStyle w:val="StyleUnderline"/>
        </w:rPr>
        <w:t xml:space="preserve"> who strongly approve </w:t>
      </w:r>
      <w:r w:rsidRPr="0043353D">
        <w:rPr>
          <w:rStyle w:val="StyleUnderline"/>
          <w:highlight w:val="cyan"/>
        </w:rPr>
        <w:t>is well down</w:t>
      </w:r>
      <w:r w:rsidRPr="0043353D">
        <w:rPr>
          <w:rStyle w:val="StyleUnderline"/>
        </w:rPr>
        <w:t xml:space="preserve"> from 15 percent</w:t>
      </w:r>
      <w:r w:rsidRPr="0043353D">
        <w:rPr>
          <w:sz w:val="14"/>
        </w:rPr>
        <w:t xml:space="preserve"> in June.</w:t>
      </w:r>
    </w:p>
    <w:p w14:paraId="01842758" w14:textId="77777777" w:rsidR="009856E2" w:rsidRPr="0043353D" w:rsidRDefault="009856E2" w:rsidP="009856E2">
      <w:pPr>
        <w:rPr>
          <w:sz w:val="14"/>
        </w:rPr>
      </w:pPr>
    </w:p>
    <w:p w14:paraId="45E607A0" w14:textId="77777777" w:rsidR="009856E2" w:rsidRDefault="009856E2" w:rsidP="009856E2">
      <w:pPr>
        <w:pStyle w:val="Heading4"/>
      </w:pPr>
      <w:r>
        <w:t>Resiliency is a myth</w:t>
      </w:r>
    </w:p>
    <w:p w14:paraId="24BF68DC" w14:textId="77777777" w:rsidR="009856E2" w:rsidRDefault="009856E2" w:rsidP="009856E2">
      <w:r w:rsidRPr="00802B63">
        <w:rPr>
          <w:rStyle w:val="Style13ptBold"/>
        </w:rPr>
        <w:t>Silver 8-3.</w:t>
      </w:r>
      <w:r w:rsidRPr="00802B63">
        <w:t xml:space="preserve"> [Nate, editor in chief @ 538, "Why A Trump Pivot Might Backfire" Five Thirty Eight -- https://fivethirtyeight.com/features/why-a-trump-pivot-might-backfire/</w:t>
      </w:r>
      <w:r>
        <w:t>]</w:t>
      </w:r>
    </w:p>
    <w:p w14:paraId="5E2675CB" w14:textId="77777777" w:rsidR="009856E2" w:rsidRPr="00802B63" w:rsidRDefault="009856E2" w:rsidP="009856E2">
      <w:pPr>
        <w:rPr>
          <w:sz w:val="16"/>
        </w:rPr>
      </w:pPr>
      <w:r w:rsidRPr="00802B63">
        <w:rPr>
          <w:sz w:val="16"/>
        </w:rPr>
        <w:t xml:space="preserve">As we wrote back in the spring, </w:t>
      </w:r>
      <w:r w:rsidRPr="00435450">
        <w:rPr>
          <w:rStyle w:val="StyleUnderline"/>
          <w:highlight w:val="cyan"/>
        </w:rPr>
        <w:t>it’s</w:t>
      </w:r>
      <w:r w:rsidRPr="00802B63">
        <w:rPr>
          <w:rStyle w:val="StyleUnderline"/>
        </w:rPr>
        <w:t xml:space="preserve"> something of </w:t>
      </w:r>
      <w:r w:rsidRPr="00435450">
        <w:rPr>
          <w:rStyle w:val="StyleUnderline"/>
          <w:highlight w:val="cyan"/>
        </w:rPr>
        <w:t xml:space="preserve">a </w:t>
      </w:r>
      <w:r w:rsidRPr="00435450">
        <w:rPr>
          <w:rStyle w:val="Emphasis"/>
          <w:highlight w:val="cyan"/>
        </w:rPr>
        <w:t>myth</w:t>
      </w:r>
      <w:r w:rsidRPr="00435450">
        <w:rPr>
          <w:rStyle w:val="StyleUnderline"/>
          <w:highlight w:val="cyan"/>
        </w:rPr>
        <w:t xml:space="preserve"> that</w:t>
      </w:r>
      <w:r w:rsidRPr="00802B63">
        <w:rPr>
          <w:rStyle w:val="StyleUnderline"/>
        </w:rPr>
        <w:t xml:space="preserve"> </w:t>
      </w:r>
      <w:r w:rsidRPr="00435450">
        <w:rPr>
          <w:rStyle w:val="StyleUnderline"/>
          <w:highlight w:val="cyan"/>
        </w:rPr>
        <w:t>Trump</w:t>
      </w:r>
      <w:r w:rsidRPr="00802B63">
        <w:rPr>
          <w:rStyle w:val="StyleUnderline"/>
        </w:rPr>
        <w:t xml:space="preserve"> has an </w:t>
      </w:r>
      <w:r w:rsidRPr="00435450">
        <w:rPr>
          <w:rStyle w:val="StyleUnderline"/>
          <w:highlight w:val="cyan"/>
        </w:rPr>
        <w:t>enormous base that’s impervious to any and all missteps from the White House</w:t>
      </w:r>
      <w:r w:rsidRPr="00802B63">
        <w:rPr>
          <w:sz w:val="16"/>
        </w:rPr>
        <w:t xml:space="preserve">. Instead, </w:t>
      </w:r>
      <w:r w:rsidRPr="00435450">
        <w:rPr>
          <w:rStyle w:val="StyleUnderline"/>
          <w:highlight w:val="cyan"/>
        </w:rPr>
        <w:t>he has his fair share of support, but it’s a mix of base voters</w:t>
      </w:r>
      <w:r w:rsidRPr="00802B63">
        <w:rPr>
          <w:sz w:val="16"/>
        </w:rPr>
        <w:t xml:space="preserve"> (about 20 percent of the population) </w:t>
      </w:r>
      <w:r w:rsidRPr="00435450">
        <w:rPr>
          <w:rStyle w:val="StyleUnderline"/>
          <w:highlight w:val="cyan"/>
        </w:rPr>
        <w:t>and</w:t>
      </w:r>
      <w:r w:rsidRPr="00802B63">
        <w:rPr>
          <w:rStyle w:val="StyleUnderline"/>
        </w:rPr>
        <w:t xml:space="preserve"> other </w:t>
      </w:r>
      <w:r w:rsidRPr="00435450">
        <w:rPr>
          <w:rStyle w:val="StyleUnderline"/>
          <w:highlight w:val="cyan"/>
        </w:rPr>
        <w:t xml:space="preserve">voters who </w:t>
      </w:r>
      <w:r w:rsidRPr="00435450">
        <w:rPr>
          <w:rStyle w:val="Emphasis"/>
          <w:highlight w:val="cyan"/>
        </w:rPr>
        <w:t>support him more reluctantly</w:t>
      </w:r>
      <w:r w:rsidRPr="00802B63">
        <w:rPr>
          <w:sz w:val="16"/>
        </w:rPr>
        <w:t xml:space="preserve"> (16 or </w:t>
      </w:r>
      <w:r w:rsidRPr="00435450">
        <w:rPr>
          <w:rStyle w:val="StyleUnderline"/>
          <w:highlight w:val="cyan"/>
        </w:rPr>
        <w:t>17 percent of Americans “somewhat approve” of Trump</w:t>
      </w:r>
      <w:r w:rsidRPr="00802B63">
        <w:rPr>
          <w:sz w:val="16"/>
        </w:rPr>
        <w:t xml:space="preserve">). </w:t>
      </w:r>
      <w:r w:rsidRPr="00802B63">
        <w:rPr>
          <w:rStyle w:val="StyleUnderline"/>
        </w:rPr>
        <w:t>What Trump doesn’t have is very many people who “somewhat disapprove” of his performance</w:t>
      </w:r>
      <w:r w:rsidRPr="00802B63">
        <w:rPr>
          <w:sz w:val="16"/>
        </w:rPr>
        <w:t xml:space="preserve">; this group makes up only about 11 percent of the country. </w:t>
      </w:r>
      <w:r w:rsidRPr="00802B63">
        <w:rPr>
          <w:rStyle w:val="StyleUnderline"/>
        </w:rPr>
        <w:t>It might not sound helpful to have voters who somewhat disapprove of you, but they’re a lot easier to bring over to your side than voters who strongly disapprove of you</w:t>
      </w:r>
      <w:r w:rsidRPr="00802B63">
        <w:rPr>
          <w:sz w:val="16"/>
        </w:rPr>
        <w:t>.</w:t>
      </w:r>
    </w:p>
    <w:p w14:paraId="70D524E5" w14:textId="391F78E1" w:rsidR="00537202" w:rsidRDefault="00537202" w:rsidP="00537202"/>
    <w:p w14:paraId="0070F4FF" w14:textId="77777777" w:rsidR="00AD37A1" w:rsidRDefault="00AD37A1" w:rsidP="00AD37A1">
      <w:pPr>
        <w:pStyle w:val="Heading4"/>
      </w:pPr>
      <w:r>
        <w:t>Base isn’t unbreakable – support is fragile</w:t>
      </w:r>
    </w:p>
    <w:p w14:paraId="08738413" w14:textId="77777777" w:rsidR="00AD37A1" w:rsidRPr="00023A3B" w:rsidRDefault="00AD37A1" w:rsidP="00AD37A1">
      <w:pPr>
        <w:rPr>
          <w:sz w:val="14"/>
        </w:rPr>
      </w:pPr>
      <w:r w:rsidRPr="00023A3B">
        <w:rPr>
          <w:sz w:val="14"/>
        </w:rPr>
        <w:t xml:space="preserve">Rob </w:t>
      </w:r>
      <w:r w:rsidRPr="00023A3B">
        <w:rPr>
          <w:rStyle w:val="Style13ptBold"/>
        </w:rPr>
        <w:t>Horowitz 2017</w:t>
      </w:r>
      <w:r w:rsidRPr="00023A3B">
        <w:rPr>
          <w:sz w:val="14"/>
        </w:rPr>
        <w:t xml:space="preserve"> (a strategic and communications consultant who provides general consulting, public relations, direct mail services and polling for national and state issue organizations, various non-profits and elected officials and candidates. He is an Adjunct Professor of Political Science at the University of Rhode Island, “Horowitz: Trump’s Base Begins to Erode,” Sept 5</w:t>
      </w:r>
      <w:r w:rsidRPr="00023A3B">
        <w:rPr>
          <w:sz w:val="14"/>
          <w:vertAlign w:val="superscript"/>
        </w:rPr>
        <w:t>th</w:t>
      </w:r>
      <w:r w:rsidRPr="00023A3B">
        <w:rPr>
          <w:sz w:val="14"/>
        </w:rPr>
        <w:t xml:space="preserve"> http://www.golocalprov.com/politics/horowitz-trumps-base-begins-to-erode)</w:t>
      </w:r>
    </w:p>
    <w:p w14:paraId="529E9189" w14:textId="77777777" w:rsidR="00AD37A1" w:rsidRPr="00757120" w:rsidRDefault="00AD37A1" w:rsidP="00AD37A1">
      <w:pPr>
        <w:rPr>
          <w:sz w:val="12"/>
        </w:rPr>
      </w:pPr>
      <w:r w:rsidRPr="00757120">
        <w:rPr>
          <w:rStyle w:val="StyleUnderline"/>
        </w:rPr>
        <w:t>When fending off questions about</w:t>
      </w:r>
      <w:r w:rsidRPr="00757120">
        <w:rPr>
          <w:sz w:val="12"/>
        </w:rPr>
        <w:t xml:space="preserve"> President </w:t>
      </w:r>
      <w:r w:rsidRPr="00B909C5">
        <w:rPr>
          <w:rStyle w:val="StyleUnderline"/>
          <w:highlight w:val="green"/>
        </w:rPr>
        <w:t>Trump’s</w:t>
      </w:r>
      <w:r w:rsidRPr="00757120">
        <w:rPr>
          <w:rStyle w:val="StyleUnderline"/>
        </w:rPr>
        <w:t xml:space="preserve"> record low approval</w:t>
      </w:r>
      <w:r w:rsidRPr="00757120">
        <w:rPr>
          <w:sz w:val="12"/>
        </w:rPr>
        <w:t xml:space="preserve"> ratings, </w:t>
      </w:r>
      <w:r w:rsidRPr="00757120">
        <w:rPr>
          <w:rStyle w:val="StyleUnderline"/>
        </w:rPr>
        <w:t xml:space="preserve">his </w:t>
      </w:r>
      <w:r w:rsidRPr="00B909C5">
        <w:rPr>
          <w:rStyle w:val="StyleUnderline"/>
          <w:highlight w:val="green"/>
        </w:rPr>
        <w:t>surrogates continually refer to his supposedly impregnable base</w:t>
      </w:r>
      <w:r w:rsidRPr="00757120">
        <w:rPr>
          <w:sz w:val="12"/>
        </w:rPr>
        <w:t xml:space="preserve">.  As President Trump himself put it during the campaign, "I could stand in the middle of 5th Avenue and shoot somebody and I wouldn't lose voters."  </w:t>
      </w:r>
      <w:r w:rsidRPr="00B909C5">
        <w:rPr>
          <w:rStyle w:val="StyleUnderline"/>
          <w:highlight w:val="green"/>
        </w:rPr>
        <w:t xml:space="preserve">A </w:t>
      </w:r>
      <w:r w:rsidRPr="00B909C5">
        <w:rPr>
          <w:rStyle w:val="Emphasis"/>
          <w:highlight w:val="green"/>
        </w:rPr>
        <w:t>recent Pew</w:t>
      </w:r>
      <w:r w:rsidRPr="00757120">
        <w:rPr>
          <w:rStyle w:val="Emphasis"/>
        </w:rPr>
        <w:t xml:space="preserve"> Research Center </w:t>
      </w:r>
      <w:r w:rsidRPr="00B909C5">
        <w:rPr>
          <w:rStyle w:val="Emphasis"/>
          <w:highlight w:val="green"/>
        </w:rPr>
        <w:t>poll</w:t>
      </w:r>
      <w:r w:rsidRPr="00B909C5">
        <w:rPr>
          <w:sz w:val="12"/>
          <w:highlight w:val="green"/>
        </w:rPr>
        <w:t xml:space="preserve"> </w:t>
      </w:r>
      <w:r w:rsidRPr="00B909C5">
        <w:rPr>
          <w:rStyle w:val="StyleUnderline"/>
          <w:highlight w:val="green"/>
        </w:rPr>
        <w:t xml:space="preserve">shows that base </w:t>
      </w:r>
      <w:r w:rsidRPr="00B909C5">
        <w:rPr>
          <w:rStyle w:val="Emphasis"/>
          <w:highlight w:val="green"/>
        </w:rPr>
        <w:t>beginning to erode</w:t>
      </w:r>
      <w:r w:rsidRPr="00757120">
        <w:rPr>
          <w:rStyle w:val="StyleUnderline"/>
        </w:rPr>
        <w:t xml:space="preserve"> as</w:t>
      </w:r>
      <w:r w:rsidRPr="00757120">
        <w:rPr>
          <w:sz w:val="12"/>
        </w:rPr>
        <w:t xml:space="preserve"> a substantial percentage of </w:t>
      </w:r>
      <w:r w:rsidRPr="00B909C5">
        <w:rPr>
          <w:rStyle w:val="StyleUnderline"/>
          <w:highlight w:val="green"/>
        </w:rPr>
        <w:t>Republicans and white</w:t>
      </w:r>
      <w:r w:rsidRPr="00757120">
        <w:rPr>
          <w:rStyle w:val="StyleUnderline"/>
        </w:rPr>
        <w:t xml:space="preserve"> </w:t>
      </w:r>
      <w:r w:rsidRPr="00B909C5">
        <w:rPr>
          <w:rStyle w:val="StyleUnderline"/>
          <w:highlight w:val="green"/>
        </w:rPr>
        <w:t>working class voters express</w:t>
      </w:r>
      <w:r w:rsidRPr="00757120">
        <w:rPr>
          <w:sz w:val="12"/>
        </w:rPr>
        <w:t xml:space="preserve"> major </w:t>
      </w:r>
      <w:r w:rsidRPr="00B909C5">
        <w:rPr>
          <w:rStyle w:val="Emphasis"/>
          <w:highlight w:val="green"/>
        </w:rPr>
        <w:t>doubts</w:t>
      </w:r>
      <w:r w:rsidRPr="00757120">
        <w:rPr>
          <w:rStyle w:val="Emphasis"/>
        </w:rPr>
        <w:t xml:space="preserve"> about Trump’s performance</w:t>
      </w:r>
      <w:r w:rsidRPr="00757120">
        <w:rPr>
          <w:sz w:val="12"/>
        </w:rPr>
        <w:t xml:space="preserve"> as President. According to the poll, only a little more than 1-in-3 Republicans say they like the way that Trump conducts himself as President, as opposed to nearly half who indicate mixed feelings and nearly 1-in-5 who say they don’t like the way he conducts himself as President. Similarly, less than half of Republicans say the President is even tempered. Further, more than 4-in-10 Republicans say he is selfish and more than 3-in-10 say he is prejudiced. While Trump’s conduct is the most predominant concern of Republicans, </w:t>
      </w:r>
      <w:r w:rsidRPr="00B909C5">
        <w:rPr>
          <w:rStyle w:val="StyleUnderline"/>
          <w:highlight w:val="green"/>
        </w:rPr>
        <w:t>there is</w:t>
      </w:r>
      <w:r w:rsidRPr="00757120">
        <w:rPr>
          <w:sz w:val="12"/>
        </w:rPr>
        <w:t xml:space="preserve"> also </w:t>
      </w:r>
      <w:r w:rsidRPr="00B909C5">
        <w:rPr>
          <w:rStyle w:val="StyleUnderline"/>
          <w:highlight w:val="green"/>
        </w:rPr>
        <w:t>a</w:t>
      </w:r>
      <w:r w:rsidRPr="00757120">
        <w:rPr>
          <w:rStyle w:val="StyleUnderline"/>
        </w:rPr>
        <w:t xml:space="preserve"> </w:t>
      </w:r>
      <w:r w:rsidRPr="00B909C5">
        <w:rPr>
          <w:rStyle w:val="StyleUnderline"/>
          <w:highlight w:val="green"/>
        </w:rPr>
        <w:t>significant percentage who diverge from him on the issues</w:t>
      </w:r>
      <w:r w:rsidRPr="00757120">
        <w:rPr>
          <w:sz w:val="12"/>
        </w:rPr>
        <w:t xml:space="preserve">; 3-in-10 Republicans say they agree with him on few or no issues. He may also may want to re-think his pattern of attacking Republican leaders in Congress. The poll shows it is not only counterproductive in advancing his legislative agenda; it is probably backfiring with the public. Nearly 6-in-10 Republicans want Trump to listen more to Republican leaders who have experience in government. Public opinion expert William Galston found similar doubts among non-Democratic, white, working class voters polled by Pew. Nearly 6-in-10 of these voters say Trump is selfish and half believe he is dishonest. There is also limited issue agreement with the President among this sub-set of the electorate. Given that there is much overlap between white working class voters and Republicans, the fact that these groups express similar opinions is not surprising. Galston, who requested that Pew segment out white, working class voters for purposes of his analysis, aptly summarizes President Trump’s disastrous political position.” Divide and conquer is what you’re supposed to do to the other side, not your own. Whatever the alt-right press may say, this is not a formula for success.” He expands on this point, “There is a classic formula for political success: unify your supporters and divide your opponents. Looking beyond the white working class to the full survey, Pew finds that after seven months in office, President Trump has done the opposite: Democrats are united against him while Republicans are divided in their assessment." President Trump’s over-all approval rating is now about 36%--which by itself is highly problematic--and a substantial part of the reason for his inability to advance his agenda in Congress. And his approval with Republicans has dropped from close to 90% to about 75%. Also, the percentage of Republicans who strongly approve of the job Trump is doing has significantly declined. But </w:t>
      </w:r>
      <w:r w:rsidRPr="00757120">
        <w:rPr>
          <w:rStyle w:val="StyleUnderline"/>
        </w:rPr>
        <w:t xml:space="preserve">the PEW poll shows that </w:t>
      </w:r>
      <w:r w:rsidRPr="00B909C5">
        <w:rPr>
          <w:rStyle w:val="StyleUnderline"/>
          <w:highlight w:val="green"/>
        </w:rPr>
        <w:t xml:space="preserve">he </w:t>
      </w:r>
      <w:r w:rsidRPr="00B909C5">
        <w:rPr>
          <w:rStyle w:val="Emphasis"/>
          <w:highlight w:val="green"/>
        </w:rPr>
        <w:t>may not have yet reached the bottom</w:t>
      </w:r>
      <w:r w:rsidRPr="00757120">
        <w:rPr>
          <w:sz w:val="12"/>
        </w:rPr>
        <w:t xml:space="preserve">. Without a major course correction, his base will continue to erode. As with voting decisions, </w:t>
      </w:r>
      <w:r w:rsidRPr="00B909C5">
        <w:rPr>
          <w:rStyle w:val="StyleUnderline"/>
          <w:highlight w:val="green"/>
        </w:rPr>
        <w:t xml:space="preserve">measures of approval tend to be </w:t>
      </w:r>
      <w:r w:rsidRPr="00B909C5">
        <w:rPr>
          <w:rStyle w:val="Emphasis"/>
          <w:highlight w:val="green"/>
        </w:rPr>
        <w:t>lagging indicators</w:t>
      </w:r>
      <w:r w:rsidRPr="00757120">
        <w:rPr>
          <w:sz w:val="12"/>
        </w:rPr>
        <w:t xml:space="preserve">. Generally speaking, </w:t>
      </w:r>
      <w:r w:rsidRPr="004818CB">
        <w:rPr>
          <w:rStyle w:val="StyleUnderline"/>
          <w:highlight w:val="green"/>
        </w:rPr>
        <w:t>doubts emerging about issue positions</w:t>
      </w:r>
      <w:r w:rsidRPr="00757120">
        <w:rPr>
          <w:sz w:val="12"/>
        </w:rPr>
        <w:t xml:space="preserve"> and personal qualities </w:t>
      </w:r>
      <w:r w:rsidRPr="004818CB">
        <w:rPr>
          <w:rStyle w:val="StyleUnderline"/>
          <w:highlight w:val="green"/>
        </w:rPr>
        <w:t>precede a voter changing</w:t>
      </w:r>
      <w:r w:rsidRPr="00757120">
        <w:rPr>
          <w:sz w:val="12"/>
        </w:rPr>
        <w:t xml:space="preserve"> his </w:t>
      </w:r>
      <w:r w:rsidRPr="004818CB">
        <w:rPr>
          <w:rStyle w:val="StyleUnderline"/>
          <w:highlight w:val="green"/>
        </w:rPr>
        <w:t>mind about</w:t>
      </w:r>
      <w:r w:rsidRPr="00757120">
        <w:rPr>
          <w:sz w:val="12"/>
        </w:rPr>
        <w:t xml:space="preserve"> whether or not </w:t>
      </w:r>
      <w:r w:rsidRPr="004818CB">
        <w:rPr>
          <w:rStyle w:val="StyleUnderline"/>
          <w:highlight w:val="green"/>
        </w:rPr>
        <w:t>a President</w:t>
      </w:r>
      <w:r w:rsidRPr="00757120">
        <w:rPr>
          <w:sz w:val="12"/>
        </w:rPr>
        <w:t xml:space="preserve"> or other elected official is doing a good job. This Pew poll should be a wake-up call for the President and his supporters. </w:t>
      </w:r>
      <w:r w:rsidRPr="00B909C5">
        <w:rPr>
          <w:rStyle w:val="StyleUnderline"/>
          <w:highlight w:val="green"/>
        </w:rPr>
        <w:t>He</w:t>
      </w:r>
      <w:r w:rsidRPr="00757120">
        <w:rPr>
          <w:sz w:val="12"/>
        </w:rPr>
        <w:t xml:space="preserve"> not only </w:t>
      </w:r>
      <w:r w:rsidRPr="00B909C5">
        <w:rPr>
          <w:rStyle w:val="StyleUnderline"/>
          <w:highlight w:val="green"/>
        </w:rPr>
        <w:t xml:space="preserve">risks </w:t>
      </w:r>
      <w:r w:rsidRPr="00B909C5">
        <w:rPr>
          <w:rStyle w:val="Emphasis"/>
          <w:highlight w:val="green"/>
        </w:rPr>
        <w:t>growing political impotence</w:t>
      </w:r>
      <w:r w:rsidRPr="00757120">
        <w:rPr>
          <w:sz w:val="12"/>
        </w:rPr>
        <w:t>; the prospect of John Kasich or some other challenger wresting the nomination away from him in 2020 is as of today not as far-fetched as it may have once seemed.</w:t>
      </w:r>
    </w:p>
    <w:p w14:paraId="076D1FFE" w14:textId="21DF2FA0" w:rsidR="00AD37A1" w:rsidRDefault="00AD37A1" w:rsidP="00537202"/>
    <w:p w14:paraId="567B9B6E" w14:textId="3052E36E" w:rsidR="00854AE8" w:rsidRDefault="00854AE8" w:rsidP="00854AE8">
      <w:pPr>
        <w:pStyle w:val="Heading3"/>
      </w:pPr>
      <w:r>
        <w:t>A2:  Base Resilient – Conservative Media</w:t>
      </w:r>
    </w:p>
    <w:p w14:paraId="5F06C1DF" w14:textId="77777777" w:rsidR="00854AE8" w:rsidRDefault="00854AE8" w:rsidP="00854AE8"/>
    <w:p w14:paraId="21486BF8" w14:textId="77777777" w:rsidR="00854AE8" w:rsidRPr="00AD37A1" w:rsidRDefault="00854AE8" w:rsidP="00854AE8"/>
    <w:p w14:paraId="7262C868" w14:textId="77777777" w:rsidR="00854AE8" w:rsidRDefault="00854AE8" w:rsidP="00854AE8">
      <w:pPr>
        <w:pStyle w:val="Heading4"/>
      </w:pPr>
      <w:r>
        <w:t>Conservative Media support isn’t locked in- going back on key campaign promises could flip them, that collapses the base</w:t>
      </w:r>
    </w:p>
    <w:p w14:paraId="52AF2A47" w14:textId="77777777" w:rsidR="00854AE8" w:rsidRPr="00BB1409" w:rsidRDefault="00854AE8" w:rsidP="00854AE8">
      <w:pPr>
        <w:rPr>
          <w:sz w:val="14"/>
        </w:rPr>
      </w:pPr>
      <w:r w:rsidRPr="00BB1409">
        <w:rPr>
          <w:sz w:val="14"/>
        </w:rPr>
        <w:t xml:space="preserve">Bob </w:t>
      </w:r>
      <w:r w:rsidRPr="00BB1409">
        <w:rPr>
          <w:rStyle w:val="Style13ptBold"/>
        </w:rPr>
        <w:t>Burnett 2017</w:t>
      </w:r>
      <w:r w:rsidRPr="00BB1409">
        <w:rPr>
          <w:sz w:val="14"/>
        </w:rPr>
        <w:t xml:space="preserve"> (retired Silicon Valley executive, founder of Cisco Systems, an American multinational technology, "When Will Trump Lose His Base?," HuffPost,</w:t>
      </w:r>
      <w:r>
        <w:rPr>
          <w:sz w:val="14"/>
        </w:rPr>
        <w:t>6-16</w:t>
      </w:r>
      <w:r w:rsidRPr="00BB1409">
        <w:rPr>
          <w:sz w:val="14"/>
        </w:rPr>
        <w:t xml:space="preserve"> http://www.huffingtonpost.com/entry/when-will-trump-lose-his-base_us_5943d6c6e4b024b7e0df4b02)</w:t>
      </w:r>
    </w:p>
    <w:p w14:paraId="24F5C03C" w14:textId="77777777" w:rsidR="00854AE8" w:rsidRDefault="00854AE8" w:rsidP="00854AE8">
      <w:pPr>
        <w:rPr>
          <w:sz w:val="16"/>
        </w:rPr>
      </w:pPr>
      <w:r w:rsidRPr="00893131">
        <w:rPr>
          <w:sz w:val="16"/>
        </w:rPr>
        <w:t xml:space="preserve">After the Trump White House careened through another terrible week, </w:t>
      </w:r>
      <w:r w:rsidRPr="00893131">
        <w:rPr>
          <w:rStyle w:val="StyleUnderline"/>
        </w:rPr>
        <w:t xml:space="preserve">Washington </w:t>
      </w:r>
      <w:r w:rsidRPr="00B909C5">
        <w:rPr>
          <w:rStyle w:val="StyleUnderline"/>
          <w:highlight w:val="green"/>
        </w:rPr>
        <w:t>insiders wonder how long Trump can survive</w:t>
      </w:r>
      <w:r w:rsidRPr="00B909C5">
        <w:rPr>
          <w:rStyle w:val="StyleUnderline"/>
        </w:rPr>
        <w:t xml:space="preserve">. </w:t>
      </w:r>
      <w:r w:rsidRPr="00B909C5">
        <w:rPr>
          <w:rStyle w:val="StyleUnderline"/>
          <w:highlight w:val="green"/>
        </w:rPr>
        <w:t xml:space="preserve">The answer is: </w:t>
      </w:r>
      <w:r w:rsidRPr="00B909C5">
        <w:rPr>
          <w:rStyle w:val="Emphasis"/>
          <w:highlight w:val="green"/>
        </w:rPr>
        <w:t>as long as he holds his base</w:t>
      </w:r>
      <w:r w:rsidRPr="00B909C5">
        <w:rPr>
          <w:rStyle w:val="Emphasis"/>
        </w:rPr>
        <w:t>.</w:t>
      </w:r>
      <w:r w:rsidRPr="00B909C5">
        <w:rPr>
          <w:sz w:val="16"/>
        </w:rPr>
        <w:t xml:space="preserve"> </w:t>
      </w:r>
      <w:r w:rsidRPr="00B909C5">
        <w:rPr>
          <w:rStyle w:val="StyleUnderline"/>
          <w:highlight w:val="green"/>
        </w:rPr>
        <w:t>Trump and his voters are locked in a deadly embrace:</w:t>
      </w:r>
      <w:r w:rsidRPr="00B909C5">
        <w:rPr>
          <w:rStyle w:val="StyleUnderline"/>
        </w:rPr>
        <w:t xml:space="preserve"> his </w:t>
      </w:r>
      <w:r w:rsidRPr="00B909C5">
        <w:rPr>
          <w:rStyle w:val="StyleUnderline"/>
          <w:highlight w:val="green"/>
        </w:rPr>
        <w:t>base desperately wants to believe he will address their grievances and Trump is willing to lie to keep their support</w:t>
      </w:r>
      <w:r w:rsidRPr="00893131">
        <w:rPr>
          <w:rStyle w:val="StyleUnderline"/>
        </w:rPr>
        <w:t>.</w:t>
      </w:r>
      <w:r w:rsidRPr="00893131">
        <w:rPr>
          <w:sz w:val="16"/>
        </w:rPr>
        <w:t xml:space="preserve"> In her latest insightful Trump analysis, in the New York Review, Elizabeth Drew observed, “Trump is, for all his deep flaws, in some ways a cannier politician than [former President] Nixon; he knows how to lie to his people to keep them behind him ... People can have a hard time recognizing that they’ve been conned. And Trump is skilled at flimflam, creating illusions.” Despite Trump’s “flimflam,” his approval ratings steadily decline. FiveThirtyEight finds that 56 percent disapprove of the job trump is doing versus 38 percent that approve. Nonetheless, 82 percent of Republicans approve of Trump. Elizabeth Drew asks the question that most Trump opponents have been pondering: “</w:t>
      </w:r>
      <w:r w:rsidRPr="00B909C5">
        <w:rPr>
          <w:rStyle w:val="StyleUnderline"/>
          <w:highlight w:val="green"/>
        </w:rPr>
        <w:t>When</w:t>
      </w:r>
      <w:r w:rsidRPr="00893131">
        <w:rPr>
          <w:sz w:val="16"/>
        </w:rPr>
        <w:t xml:space="preserve">, or </w:t>
      </w:r>
      <w:r w:rsidRPr="00B909C5">
        <w:rPr>
          <w:rStyle w:val="StyleUnderline"/>
          <w:highlight w:val="green"/>
        </w:rPr>
        <w:t>will</w:t>
      </w:r>
      <w:r w:rsidRPr="00893131">
        <w:rPr>
          <w:rStyle w:val="StyleUnderline"/>
        </w:rPr>
        <w:t xml:space="preserve">, Trump’s </w:t>
      </w:r>
      <w:r w:rsidRPr="00B909C5">
        <w:rPr>
          <w:rStyle w:val="StyleUnderline"/>
          <w:highlight w:val="green"/>
        </w:rPr>
        <w:t>voters realize</w:t>
      </w:r>
      <w:r w:rsidRPr="00893131">
        <w:rPr>
          <w:rStyle w:val="StyleUnderline"/>
        </w:rPr>
        <w:t xml:space="preserve"> that he isn’t delivering on his promises</w:t>
      </w:r>
      <w:r w:rsidRPr="00893131">
        <w:rPr>
          <w:sz w:val="16"/>
        </w:rPr>
        <w:t xml:space="preserve">, that his health care and tax proposals will help the wealthy at their expense, that he isn’t producing the jobs he </w:t>
      </w:r>
      <w:r w:rsidRPr="00884452">
        <w:rPr>
          <w:sz w:val="16"/>
        </w:rPr>
        <w:t xml:space="preserve">claims?” There are </w:t>
      </w:r>
      <w:r w:rsidRPr="00FE69F1">
        <w:rPr>
          <w:sz w:val="16"/>
        </w:rPr>
        <w:t xml:space="preserve">four </w:t>
      </w:r>
      <w:r w:rsidRPr="00155C2A">
        <w:rPr>
          <w:rStyle w:val="StyleUnderline"/>
        </w:rPr>
        <w:t>factors that determine Trump’s base support</w:t>
      </w:r>
      <w:r w:rsidRPr="00155C2A">
        <w:t xml:space="preserve">: </w:t>
      </w:r>
      <w:r w:rsidRPr="00FE69F1">
        <w:rPr>
          <w:sz w:val="16"/>
        </w:rPr>
        <w:t>the first is his health. Donald is 71, overweight, with a poor attitude towards food, sleep, and exercise. During his recent overseas junket, his staff described him as “exhausted.” (Trump is limiting further trips because of the exhaustion.) During a sojourn in Italy, Trump wasn’t able to walk to a restaurant with other world leaders and travelled the short distance in a golf cart. Some of Trump’s erratic behavior could be the result of poor physical health. If his health deteriorates further ― for example, he is unable to travel overseas or to attend campaign rallies ― then Trump will be labeled as “weak,” “frail,” “incompetent,” and “pathetic.” The second factor</w:t>
      </w:r>
      <w:r w:rsidRPr="00893131">
        <w:rPr>
          <w:sz w:val="16"/>
        </w:rPr>
        <w:t xml:space="preserve"> that could impact Trump’s support </w:t>
      </w:r>
      <w:r w:rsidRPr="00893131">
        <w:rPr>
          <w:rStyle w:val="StyleUnderline"/>
        </w:rPr>
        <w:t xml:space="preserve">is </w:t>
      </w:r>
      <w:r w:rsidRPr="00B909C5">
        <w:rPr>
          <w:rStyle w:val="StyleUnderline"/>
          <w:highlight w:val="green"/>
        </w:rPr>
        <w:t>media coverage</w:t>
      </w:r>
      <w:r w:rsidRPr="00893131">
        <w:rPr>
          <w:sz w:val="16"/>
        </w:rPr>
        <w:t xml:space="preserve">. While the mainstream media (MSNBC, CNN, New York Times, Washington Post...) has reported adversely on Trump’s behavior, </w:t>
      </w:r>
      <w:r w:rsidRPr="00B909C5">
        <w:rPr>
          <w:rStyle w:val="StyleUnderline"/>
          <w:highlight w:val="green"/>
        </w:rPr>
        <w:t>the right-wing media</w:t>
      </w:r>
      <w:r w:rsidRPr="00893131">
        <w:rPr>
          <w:sz w:val="16"/>
        </w:rPr>
        <w:t xml:space="preserve"> (Fox, Breitbart...) </w:t>
      </w:r>
      <w:r w:rsidRPr="00B909C5">
        <w:rPr>
          <w:rStyle w:val="StyleUnderline"/>
          <w:highlight w:val="green"/>
        </w:rPr>
        <w:t>has</w:t>
      </w:r>
      <w:r w:rsidRPr="00893131">
        <w:rPr>
          <w:rStyle w:val="StyleUnderline"/>
        </w:rPr>
        <w:t xml:space="preserve"> </w:t>
      </w:r>
      <w:r w:rsidRPr="00B909C5">
        <w:rPr>
          <w:rStyle w:val="StyleUnderline"/>
          <w:highlight w:val="green"/>
        </w:rPr>
        <w:t>been supportive</w:t>
      </w:r>
      <w:r w:rsidRPr="00893131">
        <w:rPr>
          <w:rStyle w:val="StyleUnderline"/>
        </w:rPr>
        <w:t>.</w:t>
      </w:r>
      <w:r w:rsidRPr="00893131">
        <w:rPr>
          <w:sz w:val="16"/>
        </w:rPr>
        <w:t xml:space="preserve"> (When Trump said he was “vindicated” by James Comey’s testimony before the Senate Intelligence Committee, the mainstream media scoffed but the right-wing media echoed Trump’s sentiments.) </w:t>
      </w:r>
      <w:r w:rsidRPr="00B909C5">
        <w:rPr>
          <w:rStyle w:val="StyleUnderline"/>
          <w:highlight w:val="green"/>
        </w:rPr>
        <w:t>What could cause the</w:t>
      </w:r>
      <w:r w:rsidRPr="00893131">
        <w:rPr>
          <w:rStyle w:val="StyleUnderline"/>
        </w:rPr>
        <w:t xml:space="preserve"> right-wing </w:t>
      </w:r>
      <w:r w:rsidRPr="00B909C5">
        <w:rPr>
          <w:rStyle w:val="StyleUnderline"/>
          <w:highlight w:val="green"/>
        </w:rPr>
        <w:t>media to shift?</w:t>
      </w:r>
      <w:r>
        <w:rPr>
          <w:rStyle w:val="StyleUnderline"/>
        </w:rPr>
        <w:t xml:space="preserve"> </w:t>
      </w:r>
      <w:r w:rsidRPr="00893131">
        <w:rPr>
          <w:sz w:val="16"/>
        </w:rPr>
        <w:t>Elizabeth Drew noted that Trump is a “cannier” politician than Nixon. “</w:t>
      </w:r>
      <w:r w:rsidRPr="00B909C5">
        <w:rPr>
          <w:rStyle w:val="StyleUnderline"/>
          <w:highlight w:val="green"/>
        </w:rPr>
        <w:t>He can</w:t>
      </w:r>
      <w:r w:rsidRPr="00893131">
        <w:rPr>
          <w:rStyle w:val="StyleUnderline"/>
        </w:rPr>
        <w:t xml:space="preserve"> ...</w:t>
      </w:r>
      <w:r>
        <w:rPr>
          <w:rStyle w:val="StyleUnderline"/>
        </w:rPr>
        <w:t xml:space="preserve"> </w:t>
      </w:r>
      <w:r w:rsidRPr="00893131">
        <w:rPr>
          <w:rStyle w:val="StyleUnderline"/>
        </w:rPr>
        <w:t>make use of social media, Fox News, and friendly talk shows to keep [his base] loyal.”</w:t>
      </w:r>
      <w:r w:rsidRPr="00893131">
        <w:rPr>
          <w:sz w:val="16"/>
        </w:rPr>
        <w:t xml:space="preserve"> Trump has the ability to dominate the daily news by means of a tweet or a call to a conservative talk-show host. However</w:t>
      </w:r>
      <w:r w:rsidRPr="00893131">
        <w:rPr>
          <w:rStyle w:val="StyleUnderline"/>
        </w:rPr>
        <w:t>, as the Trump-Russia investigation has accelerated he has lost some of this advantage.</w:t>
      </w:r>
      <w:r w:rsidRPr="00893131">
        <w:rPr>
          <w:sz w:val="16"/>
        </w:rPr>
        <w:t xml:space="preserve"> (For example, during the week of June 5th </w:t>
      </w:r>
      <w:r w:rsidRPr="00893131">
        <w:rPr>
          <w:rStyle w:val="StyleUnderline"/>
        </w:rPr>
        <w:t>the news was dominated by</w:t>
      </w:r>
      <w:r w:rsidRPr="00893131">
        <w:rPr>
          <w:sz w:val="16"/>
        </w:rPr>
        <w:t xml:space="preserve"> James </w:t>
      </w:r>
      <w:r w:rsidRPr="00893131">
        <w:rPr>
          <w:rStyle w:val="StyleUnderline"/>
        </w:rPr>
        <w:t>Comey</w:t>
      </w:r>
      <w:r w:rsidRPr="00893131">
        <w:rPr>
          <w:sz w:val="16"/>
        </w:rPr>
        <w:t xml:space="preserve"> </w:t>
      </w:r>
      <w:r w:rsidRPr="00893131">
        <w:rPr>
          <w:rStyle w:val="StyleUnderline"/>
        </w:rPr>
        <w:t>not</w:t>
      </w:r>
      <w:r w:rsidRPr="00893131">
        <w:rPr>
          <w:sz w:val="16"/>
        </w:rPr>
        <w:t xml:space="preserve"> by Donald </w:t>
      </w:r>
      <w:r w:rsidRPr="00893131">
        <w:rPr>
          <w:rStyle w:val="StyleUnderline"/>
        </w:rPr>
        <w:t>Trump</w:t>
      </w:r>
      <w:r w:rsidRPr="00893131">
        <w:rPr>
          <w:sz w:val="16"/>
        </w:rPr>
        <w:t xml:space="preserve">.) </w:t>
      </w:r>
      <w:r w:rsidRPr="00B909C5">
        <w:rPr>
          <w:rStyle w:val="StyleUnderline"/>
          <w:highlight w:val="green"/>
        </w:rPr>
        <w:t xml:space="preserve">If Trump </w:t>
      </w:r>
      <w:r w:rsidRPr="004818CB">
        <w:t>continues to</w:t>
      </w:r>
      <w:r w:rsidRPr="004818CB">
        <w:rPr>
          <w:rStyle w:val="StyleUnderline"/>
        </w:rPr>
        <w:t xml:space="preserve"> </w:t>
      </w:r>
      <w:r w:rsidRPr="00B909C5">
        <w:rPr>
          <w:rStyle w:val="StyleUnderline"/>
          <w:highlight w:val="green"/>
        </w:rPr>
        <w:t>fail to perform</w:t>
      </w:r>
      <w:r w:rsidRPr="00893131">
        <w:rPr>
          <w:sz w:val="16"/>
        </w:rPr>
        <w:t xml:space="preserve"> ― if, for example, the Senate is unable to make progress on health care ― or if evidence of his physical limitations becomes more obvious, </w:t>
      </w:r>
      <w:r w:rsidRPr="00B909C5">
        <w:rPr>
          <w:rStyle w:val="Emphasis"/>
          <w:highlight w:val="green"/>
        </w:rPr>
        <w:t>then the right-wing media will turn on him</w:t>
      </w:r>
      <w:r w:rsidRPr="00893131">
        <w:rPr>
          <w:sz w:val="16"/>
        </w:rPr>
        <w:t>.</w:t>
      </w:r>
    </w:p>
    <w:p w14:paraId="02DC7A7E" w14:textId="77777777" w:rsidR="00854AE8" w:rsidRDefault="00854AE8" w:rsidP="00854AE8"/>
    <w:p w14:paraId="4AB376B2" w14:textId="76EBBDE3" w:rsidR="00854AE8" w:rsidRDefault="00854AE8" w:rsidP="00854AE8">
      <w:pPr>
        <w:pStyle w:val="Heading3"/>
      </w:pPr>
      <w:r>
        <w:t>A2:  Base Resilient – “Base Doesn’t Care About Policy”</w:t>
      </w:r>
    </w:p>
    <w:p w14:paraId="632458F2" w14:textId="04751562" w:rsidR="00854AE8" w:rsidRDefault="00854AE8" w:rsidP="00854AE8"/>
    <w:p w14:paraId="1F710CF5" w14:textId="3BDAAB7D" w:rsidR="00854AE8" w:rsidRDefault="00563659" w:rsidP="00854AE8">
      <w:pPr>
        <w:pStyle w:val="Heading4"/>
      </w:pPr>
      <w:r>
        <w:t>Plan is unique - 180 on anti-immigration policy shatters perception of fidelity to shared values –</w:t>
      </w:r>
      <w:r w:rsidR="009D5ECB">
        <w:t xml:space="preserve"> shreds </w:t>
      </w:r>
      <w:r>
        <w:t xml:space="preserve">resiliency </w:t>
      </w:r>
      <w:r w:rsidR="009D5ECB">
        <w:t>–</w:t>
      </w:r>
      <w:r>
        <w:t xml:space="preserve"> </w:t>
      </w:r>
      <w:r w:rsidR="009D5ECB">
        <w:t>aff’s symbolism is far deeper than just a “policy question”</w:t>
      </w:r>
    </w:p>
    <w:p w14:paraId="4F0ADF5B" w14:textId="77777777" w:rsidR="00854AE8" w:rsidRPr="00BA073A" w:rsidRDefault="00854AE8" w:rsidP="00854AE8">
      <w:pPr>
        <w:rPr>
          <w:sz w:val="14"/>
        </w:rPr>
      </w:pPr>
      <w:r w:rsidRPr="00BA073A">
        <w:rPr>
          <w:rStyle w:val="Style13ptBold"/>
        </w:rPr>
        <w:t>Newton 18</w:t>
      </w:r>
      <w:r w:rsidRPr="00BA073A">
        <w:rPr>
          <w:sz w:val="14"/>
        </w:rPr>
        <w:t xml:space="preserve"> </w:t>
      </w:r>
      <w:r w:rsidRPr="00BA073A">
        <w:rPr>
          <w:sz w:val="14"/>
          <w:szCs w:val="16"/>
        </w:rPr>
        <w:t>(Derek, policy analyst at NBC News, February 11</w:t>
      </w:r>
      <w:r w:rsidRPr="00BA073A">
        <w:rPr>
          <w:sz w:val="14"/>
          <w:szCs w:val="16"/>
          <w:vertAlign w:val="superscript"/>
        </w:rPr>
        <w:t>th</w:t>
      </w:r>
      <w:r w:rsidRPr="00BA073A">
        <w:rPr>
          <w:sz w:val="14"/>
          <w:szCs w:val="16"/>
        </w:rPr>
        <w:t xml:space="preserve">, “Trump's core supporters won't reject him, it would mean rejecting their own values,” </w:t>
      </w:r>
      <w:hyperlink r:id="rId29" w:history="1">
        <w:r w:rsidRPr="00BA073A">
          <w:rPr>
            <w:rStyle w:val="Hyperlink"/>
            <w:sz w:val="14"/>
            <w:szCs w:val="16"/>
          </w:rPr>
          <w:t>https://www.nbcnews.com/think/opinion/trump-s-core-supporters-won-t-reject-him-it-would-ncna846456</w:t>
        </w:r>
      </w:hyperlink>
      <w:r w:rsidRPr="00BA073A">
        <w:rPr>
          <w:sz w:val="14"/>
          <w:szCs w:val="16"/>
        </w:rPr>
        <w:t>, KC-NCP)</w:t>
      </w:r>
    </w:p>
    <w:p w14:paraId="6F27836B" w14:textId="41FB24A0" w:rsidR="00854AE8" w:rsidRDefault="00854AE8" w:rsidP="00854AE8">
      <w:pPr>
        <w:rPr>
          <w:u w:val="single"/>
        </w:rPr>
      </w:pPr>
      <w:r w:rsidRPr="009D5ECB">
        <w:t>Even though Trump promised a wall for which Mexico would pay and coal jobs, among other broken promises, his supporters did not invest in his campaign to get those specific things.</w:t>
      </w:r>
      <w:r w:rsidRPr="00854AE8">
        <w:rPr>
          <w:sz w:val="12"/>
        </w:rPr>
        <w:t xml:space="preserve"> When</w:t>
      </w:r>
      <w:r w:rsidRPr="00BA073A">
        <w:rPr>
          <w:sz w:val="12"/>
        </w:rPr>
        <w:t xml:space="preserve"> </w:t>
      </w:r>
      <w:r w:rsidRPr="00362563">
        <w:rPr>
          <w:highlight w:val="green"/>
          <w:u w:val="single"/>
        </w:rPr>
        <w:t>Trump</w:t>
      </w:r>
      <w:r w:rsidRPr="00BA073A">
        <w:rPr>
          <w:sz w:val="12"/>
        </w:rPr>
        <w:t xml:space="preserve"> said he was going to build that wall, he </w:t>
      </w:r>
      <w:r w:rsidRPr="00362563">
        <w:rPr>
          <w:highlight w:val="green"/>
          <w:u w:val="single"/>
        </w:rPr>
        <w:t xml:space="preserve">was reflecting a </w:t>
      </w:r>
      <w:r w:rsidRPr="00563659">
        <w:rPr>
          <w:rStyle w:val="Emphasis"/>
          <w:highlight w:val="green"/>
        </w:rPr>
        <w:t>shared value of opposition to immigration</w:t>
      </w:r>
      <w:r w:rsidRPr="00563659">
        <w:rPr>
          <w:rStyle w:val="Emphasis"/>
        </w:rPr>
        <w:t xml:space="preserve">, or </w:t>
      </w:r>
      <w:r w:rsidRPr="00563659">
        <w:rPr>
          <w:rStyle w:val="Emphasis"/>
          <w:highlight w:val="green"/>
        </w:rPr>
        <w:t>anti-Hispanic bias</w:t>
      </w:r>
      <w:r w:rsidRPr="00563659">
        <w:rPr>
          <w:rStyle w:val="Emphasis"/>
        </w:rPr>
        <w:t xml:space="preserve"> </w:t>
      </w:r>
      <w:r w:rsidRPr="00563659">
        <w:rPr>
          <w:rStyle w:val="Emphasis"/>
          <w:highlight w:val="green"/>
        </w:rPr>
        <w:t>or frustration with</w:t>
      </w:r>
      <w:r w:rsidRPr="00563659">
        <w:rPr>
          <w:rStyle w:val="Emphasis"/>
        </w:rPr>
        <w:t xml:space="preserve"> paralysis on </w:t>
      </w:r>
      <w:r w:rsidRPr="00563659">
        <w:rPr>
          <w:rStyle w:val="Emphasis"/>
          <w:highlight w:val="green"/>
        </w:rPr>
        <w:t>immigration policy</w:t>
      </w:r>
      <w:r w:rsidRPr="00854AE8">
        <w:rPr>
          <w:rStyle w:val="StyleUnderline"/>
        </w:rPr>
        <w:t xml:space="preserve"> (or all three</w:t>
      </w:r>
      <w:r w:rsidRPr="001D52F1">
        <w:rPr>
          <w:u w:val="single"/>
        </w:rPr>
        <w:t>). To those in this communion structure,</w:t>
      </w:r>
      <w:r w:rsidRPr="00BA073A">
        <w:rPr>
          <w:sz w:val="12"/>
        </w:rPr>
        <w:t xml:space="preserve"> </w:t>
      </w:r>
      <w:r w:rsidRPr="00362563">
        <w:rPr>
          <w:highlight w:val="green"/>
          <w:u w:val="single"/>
        </w:rPr>
        <w:t>Trump’s</w:t>
      </w:r>
      <w:r w:rsidRPr="001D52F1">
        <w:rPr>
          <w:u w:val="single"/>
        </w:rPr>
        <w:t xml:space="preserve"> </w:t>
      </w:r>
      <w:r w:rsidRPr="00854AE8">
        <w:rPr>
          <w:highlight w:val="green"/>
          <w:u w:val="single"/>
        </w:rPr>
        <w:t>seriousness about their shared values — that he believes them too</w:t>
      </w:r>
      <w:r w:rsidRPr="001D52F1">
        <w:rPr>
          <w:u w:val="single"/>
        </w:rPr>
        <w:t xml:space="preserve"> — </w:t>
      </w:r>
      <w:r w:rsidRPr="00563659">
        <w:rPr>
          <w:u w:val="single"/>
        </w:rPr>
        <w:t xml:space="preserve">is all that </w:t>
      </w:r>
      <w:r w:rsidRPr="00362563">
        <w:rPr>
          <w:highlight w:val="green"/>
          <w:u w:val="single"/>
        </w:rPr>
        <w:t>matters</w:t>
      </w:r>
      <w:r w:rsidRPr="00BA073A">
        <w:rPr>
          <w:sz w:val="12"/>
        </w:rPr>
        <w:t>. Moreover</w:t>
      </w:r>
      <w:r w:rsidRPr="009D5ECB">
        <w:t>, according to philanthropy experts, for those in communion structures, a belief that the group’s values are under threat or assault by larger, stronger forces dramatically increases followers' commitment. Therefore, the act of critics pointing out Trumpfailures could strengthen his standing if drawing attention to those failures are seen as persecution by outside forces</w:t>
      </w:r>
      <w:r w:rsidRPr="00BA073A">
        <w:rPr>
          <w:sz w:val="12"/>
        </w:rPr>
        <w:t xml:space="preserve"> (such as a “deep state” or a “fake news media”). Perhaps </w:t>
      </w:r>
      <w:r w:rsidRPr="00854AE8">
        <w:rPr>
          <w:rStyle w:val="StyleUnderline"/>
          <w:highlight w:val="green"/>
        </w:rPr>
        <w:t>most importantly</w:t>
      </w:r>
      <w:r w:rsidRPr="00854AE8">
        <w:rPr>
          <w:rStyle w:val="StyleUnderline"/>
        </w:rPr>
        <w:t xml:space="preserve">, </w:t>
      </w:r>
      <w:r w:rsidRPr="00563659">
        <w:rPr>
          <w:rStyle w:val="StyleUnderline"/>
          <w:highlight w:val="green"/>
        </w:rPr>
        <w:t>as communion followers</w:t>
      </w:r>
      <w:r w:rsidRPr="00854AE8">
        <w:rPr>
          <w:rStyle w:val="StyleUnderline"/>
        </w:rPr>
        <w:t>,</w:t>
      </w:r>
      <w:r w:rsidRPr="001D52F1">
        <w:rPr>
          <w:u w:val="single"/>
        </w:rPr>
        <w:t xml:space="preserve"> those in </w:t>
      </w:r>
      <w:r w:rsidRPr="00362563">
        <w:rPr>
          <w:highlight w:val="green"/>
          <w:u w:val="single"/>
        </w:rPr>
        <w:t>the</w:t>
      </w:r>
      <w:r w:rsidRPr="001D52F1">
        <w:rPr>
          <w:u w:val="single"/>
        </w:rPr>
        <w:t xml:space="preserve"> Trump </w:t>
      </w:r>
      <w:r w:rsidRPr="00362563">
        <w:rPr>
          <w:highlight w:val="green"/>
          <w:u w:val="single"/>
        </w:rPr>
        <w:t xml:space="preserve">base </w:t>
      </w:r>
      <w:r w:rsidRPr="00854AE8">
        <w:rPr>
          <w:u w:val="single"/>
        </w:rPr>
        <w:t>are likely to see attacks on him as attacks on them personally</w:t>
      </w:r>
      <w:r w:rsidRPr="00BA073A">
        <w:rPr>
          <w:sz w:val="12"/>
        </w:rPr>
        <w:t xml:space="preserve">, </w:t>
      </w:r>
      <w:r w:rsidRPr="00854AE8">
        <w:rPr>
          <w:rStyle w:val="StyleUnderline"/>
        </w:rPr>
        <w:t>because they</w:t>
      </w:r>
      <w:r w:rsidRPr="00854AE8">
        <w:rPr>
          <w:u w:val="single"/>
        </w:rPr>
        <w:t xml:space="preserve"> </w:t>
      </w:r>
      <w:r w:rsidRPr="00362563">
        <w:rPr>
          <w:highlight w:val="green"/>
          <w:u w:val="single"/>
        </w:rPr>
        <w:t xml:space="preserve">recognize Trump as a values leader, </w:t>
      </w:r>
      <w:r w:rsidRPr="00854AE8">
        <w:rPr>
          <w:u w:val="single"/>
        </w:rPr>
        <w:t>not a political one.</w:t>
      </w:r>
      <w:r w:rsidRPr="00854AE8">
        <w:rPr>
          <w:sz w:val="12"/>
        </w:rPr>
        <w:t xml:space="preserve"> </w:t>
      </w:r>
      <w:r w:rsidRPr="00854AE8">
        <w:rPr>
          <w:u w:val="single"/>
        </w:rPr>
        <w:t>Opposition to him is opposition to those values — their values</w:t>
      </w:r>
      <w:r w:rsidRPr="00BA073A">
        <w:rPr>
          <w:sz w:val="12"/>
        </w:rPr>
        <w:t xml:space="preserve">. So, when reporters ask, “Do you still support Trump?” they hear, “Do you still support your own values?” </w:t>
      </w:r>
      <w:r w:rsidRPr="00854AE8">
        <w:rPr>
          <w:rStyle w:val="StyleUnderline"/>
        </w:rPr>
        <w:t xml:space="preserve">Research supports that the bonds between communion group members are stronger than those between followers and a leader. </w:t>
      </w:r>
      <w:r w:rsidRPr="00854AE8">
        <w:rPr>
          <w:rStyle w:val="StyleUnderline"/>
          <w:highlight w:val="green"/>
        </w:rPr>
        <w:t>It is important</w:t>
      </w:r>
      <w:r w:rsidRPr="00854AE8">
        <w:rPr>
          <w:rStyle w:val="StyleUnderline"/>
        </w:rPr>
        <w:t xml:space="preserve">, therefore, to view Trump as distinct from the values of the group. </w:t>
      </w:r>
      <w:r w:rsidRPr="00563659">
        <w:rPr>
          <w:rStyle w:val="Emphasis"/>
          <w:highlight w:val="green"/>
        </w:rPr>
        <w:t>A leader may be transitional, but the values tend to be more rigid.</w:t>
      </w:r>
      <w:r w:rsidRPr="00854AE8">
        <w:rPr>
          <w:rStyle w:val="StyleUnderline"/>
          <w:highlight w:val="green"/>
        </w:rPr>
        <w:t xml:space="preserve"> Therefore, </w:t>
      </w:r>
      <w:r w:rsidRPr="00563659">
        <w:rPr>
          <w:rStyle w:val="Emphasis"/>
          <w:highlight w:val="green"/>
        </w:rPr>
        <w:t>inroads to Trump’s base are</w:t>
      </w:r>
      <w:r w:rsidRPr="00563659">
        <w:rPr>
          <w:rStyle w:val="Emphasis"/>
        </w:rPr>
        <w:t xml:space="preserve"> more </w:t>
      </w:r>
      <w:r w:rsidRPr="00563659">
        <w:rPr>
          <w:rStyle w:val="Emphasis"/>
          <w:highlight w:val="green"/>
        </w:rPr>
        <w:t>likely to be successful</w:t>
      </w:r>
      <w:r w:rsidRPr="00854AE8">
        <w:rPr>
          <w:rStyle w:val="StyleUnderline"/>
          <w:highlight w:val="green"/>
        </w:rPr>
        <w:t xml:space="preserve"> if they avoid the values</w:t>
      </w:r>
      <w:r w:rsidRPr="00854AE8">
        <w:rPr>
          <w:rStyle w:val="StyleUnderline"/>
        </w:rPr>
        <w:t xml:space="preserve"> </w:t>
      </w:r>
      <w:r w:rsidRPr="00854AE8">
        <w:rPr>
          <w:rStyle w:val="StyleUnderline"/>
          <w:highlight w:val="green"/>
        </w:rPr>
        <w:t>or symbols of the supporters, and</w:t>
      </w:r>
      <w:r w:rsidRPr="00854AE8">
        <w:rPr>
          <w:rStyle w:val="StyleUnderline"/>
        </w:rPr>
        <w:t xml:space="preserve"> find ways to </w:t>
      </w:r>
      <w:r w:rsidRPr="00854AE8">
        <w:rPr>
          <w:rStyle w:val="Emphasis"/>
          <w:highlight w:val="green"/>
        </w:rPr>
        <w:t>target Trump for betraying them</w:t>
      </w:r>
      <w:r w:rsidRPr="00854AE8">
        <w:rPr>
          <w:rStyle w:val="StyleUnderline"/>
        </w:rPr>
        <w:t>.</w:t>
      </w:r>
      <w:r w:rsidRPr="00BA073A">
        <w:rPr>
          <w:sz w:val="12"/>
          <w:szCs w:val="16"/>
        </w:rPr>
        <w:t xml:space="preserve"> </w:t>
      </w:r>
      <w:r w:rsidRPr="00362563">
        <w:rPr>
          <w:highlight w:val="green"/>
          <w:u w:val="single"/>
        </w:rPr>
        <w:t>They</w:t>
      </w:r>
      <w:r w:rsidRPr="00324B03">
        <w:rPr>
          <w:u w:val="single"/>
        </w:rPr>
        <w:t xml:space="preserve"> recognize his legitimacy and </w:t>
      </w:r>
      <w:r w:rsidRPr="00362563">
        <w:rPr>
          <w:highlight w:val="green"/>
          <w:u w:val="single"/>
        </w:rPr>
        <w:t>follow him</w:t>
      </w:r>
      <w:r w:rsidRPr="00324B03">
        <w:rPr>
          <w:u w:val="single"/>
        </w:rPr>
        <w:t xml:space="preserve"> not because of who he is or what he does, but </w:t>
      </w:r>
      <w:r w:rsidRPr="00362563">
        <w:rPr>
          <w:highlight w:val="green"/>
          <w:u w:val="single"/>
        </w:rPr>
        <w:t>because of what they think he believes</w:t>
      </w:r>
      <w:r w:rsidRPr="00324B03">
        <w:rPr>
          <w:u w:val="single"/>
        </w:rPr>
        <w:t xml:space="preserve"> — and what they think that says about them.</w:t>
      </w:r>
      <w:r>
        <w:rPr>
          <w:u w:val="single"/>
        </w:rPr>
        <w:t xml:space="preserve"> </w:t>
      </w:r>
      <w:r w:rsidRPr="00854AE8">
        <w:rPr>
          <w:rStyle w:val="Emphasis"/>
          <w:highlight w:val="green"/>
        </w:rPr>
        <w:t>Because</w:t>
      </w:r>
      <w:r w:rsidRPr="009D5ECB">
        <w:rPr>
          <w:rStyle w:val="Emphasis"/>
        </w:rPr>
        <w:t xml:space="preserve"> the </w:t>
      </w:r>
      <w:r w:rsidRPr="00854AE8">
        <w:rPr>
          <w:rStyle w:val="Emphasis"/>
          <w:highlight w:val="green"/>
        </w:rPr>
        <w:t>values outweigh</w:t>
      </w:r>
      <w:r w:rsidRPr="009D5ECB">
        <w:rPr>
          <w:rStyle w:val="Emphasis"/>
        </w:rPr>
        <w:t xml:space="preserve"> the </w:t>
      </w:r>
      <w:r w:rsidRPr="00854AE8">
        <w:rPr>
          <w:rStyle w:val="Emphasis"/>
          <w:highlight w:val="green"/>
        </w:rPr>
        <w:t>leaders, when communion followers no longer see their values reflected by a</w:t>
      </w:r>
      <w:r w:rsidRPr="00854AE8">
        <w:rPr>
          <w:rStyle w:val="Emphasis"/>
        </w:rPr>
        <w:t xml:space="preserve"> communion </w:t>
      </w:r>
      <w:r w:rsidRPr="00854AE8">
        <w:rPr>
          <w:rStyle w:val="Emphasis"/>
          <w:highlight w:val="green"/>
        </w:rPr>
        <w:t>leader, they</w:t>
      </w:r>
      <w:r w:rsidRPr="00854AE8">
        <w:rPr>
          <w:rStyle w:val="Emphasis"/>
        </w:rPr>
        <w:t xml:space="preserve"> become receptive to </w:t>
      </w:r>
      <w:r w:rsidRPr="00854AE8">
        <w:rPr>
          <w:rStyle w:val="Emphasis"/>
          <w:highlight w:val="green"/>
        </w:rPr>
        <w:t>find</w:t>
      </w:r>
      <w:r w:rsidRPr="00854AE8">
        <w:rPr>
          <w:rStyle w:val="Emphasis"/>
        </w:rPr>
        <w:t xml:space="preserve">ing </w:t>
      </w:r>
      <w:r w:rsidRPr="00854AE8">
        <w:rPr>
          <w:rStyle w:val="Emphasis"/>
          <w:highlight w:val="green"/>
        </w:rPr>
        <w:t>a new one</w:t>
      </w:r>
      <w:r w:rsidRPr="00854AE8">
        <w:rPr>
          <w:rStyle w:val="StyleUnderline"/>
        </w:rPr>
        <w:t>.</w:t>
      </w:r>
      <w:r w:rsidRPr="00BA073A">
        <w:rPr>
          <w:sz w:val="12"/>
          <w:szCs w:val="16"/>
        </w:rPr>
        <w:t xml:space="preserve"> </w:t>
      </w:r>
      <w:r w:rsidRPr="00854AE8">
        <w:rPr>
          <w:rStyle w:val="StyleUnderline"/>
        </w:rPr>
        <w:t xml:space="preserve">Since </w:t>
      </w:r>
      <w:r w:rsidRPr="00854AE8">
        <w:rPr>
          <w:rStyle w:val="StyleUnderline"/>
          <w:highlight w:val="green"/>
        </w:rPr>
        <w:t xml:space="preserve">people's acceptance of communion authority </w:t>
      </w:r>
      <w:r w:rsidRPr="00854AE8">
        <w:rPr>
          <w:rStyle w:val="Emphasis"/>
          <w:highlight w:val="green"/>
        </w:rPr>
        <w:t>relies on consistency with shared values</w:t>
      </w:r>
      <w:r w:rsidRPr="00BA073A">
        <w:rPr>
          <w:sz w:val="12"/>
          <w:szCs w:val="16"/>
        </w:rPr>
        <w:t xml:space="preserve">, </w:t>
      </w:r>
      <w:r w:rsidRPr="00854AE8">
        <w:rPr>
          <w:rStyle w:val="Emphasis"/>
          <w:highlight w:val="green"/>
        </w:rPr>
        <w:t xml:space="preserve">demonstrating </w:t>
      </w:r>
      <w:r w:rsidRPr="00563659">
        <w:rPr>
          <w:rStyle w:val="Emphasis"/>
        </w:rPr>
        <w:t>that</w:t>
      </w:r>
      <w:r w:rsidRPr="00854AE8">
        <w:rPr>
          <w:rStyle w:val="Emphasis"/>
          <w:highlight w:val="green"/>
        </w:rPr>
        <w:t xml:space="preserve"> Trump</w:t>
      </w:r>
      <w:r w:rsidRPr="00854AE8">
        <w:rPr>
          <w:rStyle w:val="Emphasis"/>
        </w:rPr>
        <w:t xml:space="preserve"> </w:t>
      </w:r>
      <w:r w:rsidRPr="00854AE8">
        <w:rPr>
          <w:rStyle w:val="Emphasis"/>
          <w:highlight w:val="green"/>
        </w:rPr>
        <w:t>no longer</w:t>
      </w:r>
      <w:r w:rsidRPr="00854AE8">
        <w:rPr>
          <w:rStyle w:val="Emphasis"/>
        </w:rPr>
        <w:t xml:space="preserve"> does (or never did) </w:t>
      </w:r>
      <w:r w:rsidRPr="00854AE8">
        <w:rPr>
          <w:rStyle w:val="Emphasis"/>
          <w:highlight w:val="green"/>
        </w:rPr>
        <w:t xml:space="preserve">share </w:t>
      </w:r>
      <w:r w:rsidRPr="00563659">
        <w:rPr>
          <w:rStyle w:val="Emphasis"/>
        </w:rPr>
        <w:t xml:space="preserve">the </w:t>
      </w:r>
      <w:r w:rsidRPr="00854AE8">
        <w:rPr>
          <w:rStyle w:val="Emphasis"/>
          <w:highlight w:val="green"/>
        </w:rPr>
        <w:t xml:space="preserve">values of his followers </w:t>
      </w:r>
      <w:r w:rsidRPr="00854AE8">
        <w:rPr>
          <w:rStyle w:val="Emphasis"/>
        </w:rPr>
        <w:t xml:space="preserve">in faith, not practice </w:t>
      </w:r>
      <w:r w:rsidRPr="00854AE8">
        <w:rPr>
          <w:rStyle w:val="Emphasis"/>
          <w:highlight w:val="green"/>
        </w:rPr>
        <w:t>would be pivotal.</w:t>
      </w:r>
      <w:r>
        <w:rPr>
          <w:u w:val="single"/>
        </w:rPr>
        <w:t xml:space="preserve"> </w:t>
      </w:r>
      <w:r w:rsidRPr="00BA073A">
        <w:rPr>
          <w:sz w:val="12"/>
          <w:szCs w:val="16"/>
        </w:rPr>
        <w:t xml:space="preserve">Similarly, </w:t>
      </w:r>
      <w:r w:rsidRPr="00854AE8">
        <w:rPr>
          <w:rStyle w:val="StyleUnderline"/>
        </w:rPr>
        <w:t xml:space="preserve">the emergence of </w:t>
      </w:r>
      <w:r w:rsidRPr="00563659">
        <w:rPr>
          <w:rStyle w:val="StyleUnderline"/>
          <w:highlight w:val="green"/>
        </w:rPr>
        <w:t>other leaders</w:t>
      </w:r>
      <w:r w:rsidRPr="00854AE8">
        <w:rPr>
          <w:rStyle w:val="StyleUnderline"/>
        </w:rPr>
        <w:t xml:space="preserve"> that more passionately reflect shared values </w:t>
      </w:r>
      <w:r w:rsidRPr="00563659">
        <w:rPr>
          <w:rStyle w:val="StyleUnderline"/>
          <w:highlight w:val="green"/>
        </w:rPr>
        <w:t xml:space="preserve">would </w:t>
      </w:r>
      <w:r w:rsidRPr="00563659">
        <w:rPr>
          <w:rStyle w:val="Emphasis"/>
          <w:highlight w:val="green"/>
        </w:rPr>
        <w:t>cleave Trump from his base</w:t>
      </w:r>
      <w:r w:rsidRPr="00563659">
        <w:rPr>
          <w:rStyle w:val="StyleUnderline"/>
          <w:highlight w:val="green"/>
        </w:rPr>
        <w:t>.</w:t>
      </w:r>
      <w:r w:rsidRPr="00854AE8">
        <w:rPr>
          <w:rStyle w:val="StyleUnderline"/>
        </w:rPr>
        <w:t xml:space="preserve"> </w:t>
      </w:r>
      <w:r w:rsidRPr="00854AE8">
        <w:rPr>
          <w:rStyle w:val="StyleUnderline"/>
          <w:highlight w:val="green"/>
        </w:rPr>
        <w:t>If</w:t>
      </w:r>
      <w:r w:rsidRPr="00854AE8">
        <w:rPr>
          <w:rStyle w:val="StyleUnderline"/>
        </w:rPr>
        <w:t xml:space="preserve">, for example, </w:t>
      </w:r>
      <w:r w:rsidRPr="00854AE8">
        <w:rPr>
          <w:rStyle w:val="StyleUnderline"/>
          <w:highlight w:val="green"/>
        </w:rPr>
        <w:t>someone</w:t>
      </w:r>
      <w:r w:rsidRPr="00854AE8">
        <w:rPr>
          <w:rStyle w:val="StyleUnderline"/>
        </w:rPr>
        <w:t xml:space="preserve"> stepped forward to </w:t>
      </w:r>
      <w:r w:rsidRPr="00854AE8">
        <w:rPr>
          <w:rStyle w:val="StyleUnderline"/>
          <w:highlight w:val="green"/>
        </w:rPr>
        <w:t xml:space="preserve">say </w:t>
      </w:r>
      <w:r w:rsidRPr="00854AE8">
        <w:rPr>
          <w:rStyle w:val="Emphasis"/>
          <w:highlight w:val="green"/>
        </w:rPr>
        <w:t>Trump is not hard enough on immigrants</w:t>
      </w:r>
      <w:r w:rsidRPr="00BA073A">
        <w:rPr>
          <w:sz w:val="12"/>
          <w:szCs w:val="16"/>
        </w:rPr>
        <w:t xml:space="preserve">, terrorists or trade, </w:t>
      </w:r>
      <w:r w:rsidRPr="00854AE8">
        <w:rPr>
          <w:rStyle w:val="Emphasis"/>
          <w:highlight w:val="green"/>
        </w:rPr>
        <w:t>that</w:t>
      </w:r>
      <w:r w:rsidRPr="00854AE8">
        <w:rPr>
          <w:rStyle w:val="Emphasis"/>
        </w:rPr>
        <w:t xml:space="preserve"> person </w:t>
      </w:r>
      <w:r w:rsidRPr="00854AE8">
        <w:rPr>
          <w:rStyle w:val="Emphasis"/>
          <w:highlight w:val="green"/>
        </w:rPr>
        <w:t>might pull supporters away from Trump</w:t>
      </w:r>
      <w:r w:rsidRPr="00854AE8">
        <w:rPr>
          <w:rStyle w:val="StyleUnderline"/>
        </w:rPr>
        <w:t xml:space="preserve"> and into their orbit</w:t>
      </w:r>
      <w:r w:rsidRPr="00BA073A">
        <w:rPr>
          <w:sz w:val="12"/>
          <w:szCs w:val="16"/>
        </w:rPr>
        <w:t>. Still, owing to the group’s insularity and resistance to outside criticism, any values-based replacements for Trump must come from within the structure, not outside. To work, the followers must believe the leader believes in the shared value more than Trump. And even under such scenario, it’s unlikely that such a replacement leader could take over the Trump base as much as fragment it</w:t>
      </w:r>
      <w:r w:rsidRPr="00854AE8">
        <w:rPr>
          <w:sz w:val="12"/>
          <w:szCs w:val="16"/>
        </w:rPr>
        <w:t xml:space="preserve">. </w:t>
      </w:r>
      <w:r w:rsidRPr="00854AE8">
        <w:rPr>
          <w:u w:val="single"/>
        </w:rPr>
        <w:t xml:space="preserve">No further treks to Trump Country are needed to understand why </w:t>
      </w:r>
      <w:r w:rsidRPr="00362563">
        <w:rPr>
          <w:highlight w:val="green"/>
          <w:u w:val="single"/>
        </w:rPr>
        <w:t>Trump’s base remains unshaken</w:t>
      </w:r>
      <w:r w:rsidRPr="00E1465C">
        <w:rPr>
          <w:u w:val="single"/>
        </w:rPr>
        <w:t xml:space="preserve">. </w:t>
      </w:r>
      <w:r w:rsidRPr="00854AE8">
        <w:rPr>
          <w:u w:val="single"/>
        </w:rPr>
        <w:t>They recognize his legitimacy and follow him</w:t>
      </w:r>
      <w:r w:rsidRPr="00362563">
        <w:rPr>
          <w:highlight w:val="green"/>
          <w:u w:val="single"/>
        </w:rPr>
        <w:t xml:space="preserve"> </w:t>
      </w:r>
      <w:r w:rsidRPr="00854AE8">
        <w:rPr>
          <w:u w:val="single"/>
        </w:rPr>
        <w:t xml:space="preserve">not because of who he is or what he does, but </w:t>
      </w:r>
      <w:r w:rsidRPr="00362563">
        <w:rPr>
          <w:highlight w:val="green"/>
          <w:u w:val="single"/>
        </w:rPr>
        <w:t>because of what they think he believes</w:t>
      </w:r>
      <w:r w:rsidRPr="00E1465C">
        <w:rPr>
          <w:u w:val="single"/>
        </w:rPr>
        <w:t xml:space="preserve"> — </w:t>
      </w:r>
      <w:r w:rsidRPr="00854AE8">
        <w:rPr>
          <w:highlight w:val="green"/>
          <w:u w:val="single"/>
        </w:rPr>
        <w:t xml:space="preserve">and what </w:t>
      </w:r>
      <w:r w:rsidRPr="00563659">
        <w:rPr>
          <w:u w:val="single"/>
        </w:rPr>
        <w:t xml:space="preserve">they think </w:t>
      </w:r>
      <w:r w:rsidRPr="00854AE8">
        <w:rPr>
          <w:highlight w:val="green"/>
          <w:u w:val="single"/>
        </w:rPr>
        <w:t>that says about them.</w:t>
      </w:r>
    </w:p>
    <w:p w14:paraId="1AC1FF6F" w14:textId="13985D15" w:rsidR="00854AE8" w:rsidRDefault="00854AE8" w:rsidP="00854AE8"/>
    <w:p w14:paraId="5737ACBE" w14:textId="5AB69384" w:rsidR="00DF204D" w:rsidRDefault="00DF204D" w:rsidP="00DF204D">
      <w:pPr>
        <w:pStyle w:val="Heading4"/>
      </w:pPr>
      <w:r>
        <w:t>Policy key to base resiliency – immigration key</w:t>
      </w:r>
    </w:p>
    <w:p w14:paraId="357DFAEC" w14:textId="77777777" w:rsidR="00DF204D" w:rsidRPr="00DF204D" w:rsidRDefault="00DF204D" w:rsidP="00DF204D">
      <w:r w:rsidRPr="00DF204D">
        <w:rPr>
          <w:rStyle w:val="Style13ptBold"/>
        </w:rPr>
        <w:t>Bacon, 17 ---</w:t>
      </w:r>
      <w:r w:rsidRPr="00DF204D">
        <w:t xml:space="preserve"> Perry, Senior Writer @ Five Thirty Eight, “The Party Establishment Wing Of Trumpworld Collapses”, July 28, </w:t>
      </w:r>
      <w:hyperlink r:id="rId30" w:history="1">
        <w:r w:rsidRPr="00DF204D">
          <w:rPr>
            <w:rStyle w:val="Hyperlink"/>
          </w:rPr>
          <w:t>https://fivethirtyeight.com/features/the-establishment-wing-of-trumpworld-collapses/</w:t>
        </w:r>
      </w:hyperlink>
    </w:p>
    <w:p w14:paraId="3D0FFA24" w14:textId="77777777" w:rsidR="00DF204D" w:rsidRPr="0086368B" w:rsidRDefault="00DF204D" w:rsidP="00DF204D"/>
    <w:p w14:paraId="28FBF8B8" w14:textId="77777777" w:rsidR="00DF204D" w:rsidRDefault="00DF204D" w:rsidP="00DF204D">
      <w:r>
        <w:t xml:space="preserve">So what the hell is happening in the Trump administration? (Yes, beyond the volatile president.) Earlier this year, I wrote that there were at least eight </w:t>
      </w:r>
      <w:r w:rsidRPr="0086368B">
        <w:rPr>
          <w:rStyle w:val="StyleUnderline"/>
          <w:highlight w:val="green"/>
        </w:rPr>
        <w:t>power centers in Trumpworld</w:t>
      </w:r>
      <w:r>
        <w:t xml:space="preserve"> and that they would </w:t>
      </w:r>
      <w:r w:rsidRPr="0086368B">
        <w:rPr>
          <w:rStyle w:val="StyleUnderline"/>
          <w:highlight w:val="green"/>
        </w:rPr>
        <w:t>compete</w:t>
      </w:r>
      <w:r w:rsidRPr="0086368B">
        <w:rPr>
          <w:rStyle w:val="StyleUnderline"/>
        </w:rPr>
        <w:t xml:space="preserve"> with one another </w:t>
      </w:r>
      <w:r w:rsidRPr="0086368B">
        <w:rPr>
          <w:rStyle w:val="StyleUnderline"/>
          <w:highlight w:val="green"/>
        </w:rPr>
        <w:t>for influence</w:t>
      </w:r>
      <w:r>
        <w:t>. One of my assumptions in writing that article was that Trump, with little experience in Washington or in government and lacking a well-defined policy vision, would be fairly malleable — which might give his advisers more influence than advisers had under previous presidents.</w:t>
      </w:r>
    </w:p>
    <w:p w14:paraId="658162D0" w14:textId="77777777" w:rsidR="00DF204D" w:rsidRDefault="00DF204D" w:rsidP="00DF204D"/>
    <w:p w14:paraId="2FB8B9B4" w14:textId="77777777" w:rsidR="00DF204D" w:rsidRDefault="00DF204D" w:rsidP="00DF204D">
      <w:r>
        <w:t xml:space="preserve">I was wrong, to some extent. It’s still not clear that </w:t>
      </w:r>
      <w:r w:rsidRPr="0086368B">
        <w:rPr>
          <w:rStyle w:val="StyleUnderline"/>
        </w:rPr>
        <w:t>Trum</w:t>
      </w:r>
      <w:r>
        <w:t xml:space="preserve">p has defined views on, say, U.S. policy in North Africa or how health care marketplaces should work. But six months into the administration, some of his </w:t>
      </w:r>
      <w:r w:rsidRPr="0086368B">
        <w:rPr>
          <w:rStyle w:val="StyleUnderline"/>
          <w:highlight w:val="green"/>
        </w:rPr>
        <w:t>preferences have become clear</w:t>
      </w:r>
      <w:r>
        <w:t xml:space="preserve">: He seems to trust family members and his associates from New York more than people with long experience in policy or politics, even on matters of policy and politics. He does not share the deep wariness about Russia and Vladimir Putin that is held by both Democratic and Republican </w:t>
      </w:r>
      <w:r w:rsidRPr="0086368B">
        <w:t>leaders in Washington</w:t>
      </w:r>
      <w:r w:rsidRPr="0086368B">
        <w:rPr>
          <w:rStyle w:val="StyleUnderline"/>
        </w:rPr>
        <w:t xml:space="preserve">. </w:t>
      </w:r>
      <w:r w:rsidRPr="0086368B">
        <w:rPr>
          <w:rStyle w:val="StyleUnderline"/>
          <w:highlight w:val="green"/>
        </w:rPr>
        <w:t>His favorite</w:t>
      </w:r>
      <w:r w:rsidRPr="0086368B">
        <w:rPr>
          <w:rStyle w:val="StyleUnderline"/>
        </w:rPr>
        <w:t xml:space="preserve"> kinds of </w:t>
      </w:r>
      <w:r w:rsidRPr="0086368B">
        <w:rPr>
          <w:rStyle w:val="StyleUnderline"/>
          <w:highlight w:val="green"/>
        </w:rPr>
        <w:t>policies</w:t>
      </w:r>
      <w:r w:rsidRPr="0086368B">
        <w:rPr>
          <w:rStyle w:val="StyleUnderline"/>
        </w:rPr>
        <w:t xml:space="preserve"> appear to be ones that </w:t>
      </w:r>
      <w:r w:rsidRPr="0086368B">
        <w:rPr>
          <w:rStyle w:val="StyleUnderline"/>
          <w:highlight w:val="green"/>
        </w:rPr>
        <w:t>reverse</w:t>
      </w:r>
      <w:r w:rsidRPr="0086368B">
        <w:rPr>
          <w:rStyle w:val="StyleUnderline"/>
        </w:rPr>
        <w:t xml:space="preserve"> something</w:t>
      </w:r>
      <w:r>
        <w:t xml:space="preserve"> former President Barack </w:t>
      </w:r>
      <w:r w:rsidRPr="0086368B">
        <w:rPr>
          <w:rStyle w:val="StyleUnderline"/>
          <w:highlight w:val="green"/>
        </w:rPr>
        <w:t>Obama</w:t>
      </w:r>
      <w:r w:rsidRPr="0086368B">
        <w:rPr>
          <w:rStyle w:val="StyleUnderline"/>
        </w:rPr>
        <w:t xml:space="preserve"> did.</w:t>
      </w:r>
      <w:r>
        <w:t xml:space="preserve"> And he seems to have no intention of courting traditional Beltway constituencies like the D.C. press corps, the foreign policy establishment or even GOP congressional leaders.</w:t>
      </w:r>
    </w:p>
    <w:p w14:paraId="5CB8F6B2" w14:textId="77777777" w:rsidR="00DF204D" w:rsidRDefault="00DF204D" w:rsidP="00DF204D"/>
    <w:p w14:paraId="3EDCEF5E" w14:textId="77777777" w:rsidR="00DF204D" w:rsidRDefault="00DF204D" w:rsidP="00DF204D">
      <w:r>
        <w:t>Those four preferences don’t mesh well with the skills, connections and credentials that some of the key people in his administration bring to the table. As a result, those aides are at times either marginalized or pushed out.</w:t>
      </w:r>
    </w:p>
    <w:p w14:paraId="3CD7C7C9" w14:textId="77777777" w:rsidR="00DF204D" w:rsidRDefault="00DF204D" w:rsidP="00DF204D"/>
    <w:p w14:paraId="3D182D4E" w14:textId="77777777" w:rsidR="00DF204D" w:rsidRDefault="00DF204D" w:rsidP="00DF204D">
      <w:r>
        <w:t>This isn’t just a Beltway story of who is up and who is down</w:t>
      </w:r>
      <w:r w:rsidRPr="0086368B">
        <w:rPr>
          <w:highlight w:val="green"/>
        </w:rPr>
        <w:t xml:space="preserve">. </w:t>
      </w:r>
      <w:r w:rsidRPr="0086368B">
        <w:rPr>
          <w:rStyle w:val="StyleUnderline"/>
          <w:highlight w:val="green"/>
        </w:rPr>
        <w:t>It matters. The people who aren’t in sync with Trump</w:t>
      </w:r>
      <w:r w:rsidRPr="0086368B">
        <w:rPr>
          <w:rStyle w:val="StyleUnderline"/>
        </w:rPr>
        <w:t xml:space="preserve"> on his </w:t>
      </w:r>
      <w:r w:rsidRPr="0086368B">
        <w:rPr>
          <w:rStyle w:val="StyleUnderline"/>
          <w:highlight w:val="green"/>
        </w:rPr>
        <w:t>core preferences</w:t>
      </w:r>
      <w:r>
        <w:t xml:space="preserve"> could </w:t>
      </w:r>
      <w:r w:rsidRPr="0086368B">
        <w:rPr>
          <w:rStyle w:val="StyleUnderline"/>
          <w:highlight w:val="green"/>
        </w:rPr>
        <w:t>lose</w:t>
      </w:r>
      <w:r w:rsidRPr="0086368B">
        <w:rPr>
          <w:rStyle w:val="StyleUnderline"/>
        </w:rPr>
        <w:t xml:space="preserve"> their </w:t>
      </w:r>
      <w:r w:rsidRPr="0086368B">
        <w:rPr>
          <w:rStyle w:val="StyleUnderline"/>
          <w:highlight w:val="green"/>
        </w:rPr>
        <w:t>ability to set policy</w:t>
      </w:r>
      <w:r>
        <w:t xml:space="preserve"> in areas where the president does not have strong views. So let’s revisit our eight power centers.</w:t>
      </w:r>
    </w:p>
    <w:p w14:paraId="638EE785" w14:textId="77777777" w:rsidR="00DF204D" w:rsidRDefault="00DF204D" w:rsidP="00DF204D"/>
    <w:p w14:paraId="7C54BF84" w14:textId="77777777" w:rsidR="00DF204D" w:rsidRPr="0086368B" w:rsidRDefault="00DF204D" w:rsidP="00DF204D">
      <w:pPr>
        <w:rPr>
          <w:rStyle w:val="StyleUnderline"/>
        </w:rPr>
      </w:pPr>
      <w:r>
        <w:t xml:space="preserve">One wing that is </w:t>
      </w:r>
      <w:r w:rsidRPr="0086368B">
        <w:rPr>
          <w:rStyle w:val="StyleUnderline"/>
        </w:rPr>
        <w:t>basically defunct</w:t>
      </w:r>
    </w:p>
    <w:p w14:paraId="5A4421DD" w14:textId="77777777" w:rsidR="00DF204D" w:rsidRDefault="00DF204D" w:rsidP="00DF204D">
      <w:r w:rsidRPr="0086368B">
        <w:rPr>
          <w:rStyle w:val="StyleUnderline"/>
        </w:rPr>
        <w:t>The Party Wing</w:t>
      </w:r>
      <w:r>
        <w:t xml:space="preserve"> — Priebus was running the Republican National Committee when Trump named him White House chief of staff. And several people from Priebus’s RNC team snagged top slots at the White House, including deputy chief of staff Katie Walsh, senior assistant press secretary Michael Short and Spicer.</w:t>
      </w:r>
    </w:p>
    <w:p w14:paraId="02D3FF52" w14:textId="77777777" w:rsidR="00DF204D" w:rsidRDefault="00DF204D" w:rsidP="00DF204D"/>
    <w:p w14:paraId="19F68CB6" w14:textId="77777777" w:rsidR="00DF204D" w:rsidRDefault="00DF204D" w:rsidP="00DF204D">
      <w:r>
        <w:t>Walsh left the White House several months ago — it’s not clear whether she was pushed out or exited voluntarily. Spicer could have stayed on, but he had been disempowered. Sarah Huckabee Sanders, the new press secretary, was already doing many of the briefings that Spicer had done at the start of the administration. Spicer had shifted to a role directing the White House’s broader communications strategy, but Scaramucci got that portfolio when he was hired. Short resigned this week, with Scaramucci reportedly on the verge of firing him.1</w:t>
      </w:r>
    </w:p>
    <w:p w14:paraId="2280E422" w14:textId="77777777" w:rsidR="00DF204D" w:rsidRDefault="00DF204D" w:rsidP="00DF204D">
      <w:r>
        <w:t>Why did the Party Wing struggle so much?</w:t>
      </w:r>
    </w:p>
    <w:p w14:paraId="45BCB7CE" w14:textId="77777777" w:rsidR="00DF204D" w:rsidRDefault="00DF204D" w:rsidP="00DF204D"/>
    <w:p w14:paraId="73E4304D" w14:textId="77777777" w:rsidR="00DF204D" w:rsidRDefault="00DF204D" w:rsidP="00DF204D">
      <w:r>
        <w:t xml:space="preserve">Well, </w:t>
      </w:r>
      <w:r w:rsidRPr="0086368B">
        <w:rPr>
          <w:rStyle w:val="StyleUnderline"/>
        </w:rPr>
        <w:t>Trump is not trying to court the traditional constituencies of Washington</w:t>
      </w:r>
      <w:r>
        <w:t xml:space="preserve">. So </w:t>
      </w:r>
      <w:r w:rsidRPr="0086368B">
        <w:rPr>
          <w:rStyle w:val="StyleUnderline"/>
        </w:rPr>
        <w:t>he has no need for</w:t>
      </w:r>
      <w:r>
        <w:t xml:space="preserve"> people, like Priebus and Spicer in particular, whose main credentials are their </w:t>
      </w:r>
      <w:r w:rsidRPr="0086368B">
        <w:rPr>
          <w:rStyle w:val="StyleUnderline"/>
        </w:rPr>
        <w:t>establishment ties.</w:t>
      </w:r>
      <w:r>
        <w:t xml:space="preserve"> From his RNC tenure, Priebus had deep relationships with the GOP establishment in Washington, including his longtime friend and fellow Wisconsin native, House Speaker Paul Ryan. (Ryan, a day before Priebus’s removal became public, told reporters on Capitol Hill, “Reince is doing a fantastic job at the White House and I believe he has the president’s confidence.” Spicer had been a spokesman in the Bush administration, on Capitol Hill and at the RNC, with extensive contacts with Beltway reporters.</w:t>
      </w:r>
    </w:p>
    <w:p w14:paraId="141DEB58" w14:textId="77777777" w:rsidR="00DF204D" w:rsidRDefault="00DF204D" w:rsidP="00DF204D"/>
    <w:p w14:paraId="5ADA3BB3" w14:textId="77777777" w:rsidR="00DF204D" w:rsidRDefault="00DF204D" w:rsidP="00DF204D">
      <w:r>
        <w:t>Kelly, a Marine, had spent virtually his entire career in the military before taking the Homeland Security post. His lack of experience working on Capitol Hill or in the White House fits well with an administration that doesn’t value those skills.</w:t>
      </w:r>
    </w:p>
    <w:p w14:paraId="01312CBB" w14:textId="77777777" w:rsidR="00DF204D" w:rsidRDefault="00DF204D" w:rsidP="00DF204D"/>
    <w:p w14:paraId="568DA839" w14:textId="77777777" w:rsidR="00DF204D" w:rsidRDefault="00DF204D" w:rsidP="00DF204D">
      <w:r>
        <w:t>One wing that is struggling</w:t>
      </w:r>
    </w:p>
    <w:p w14:paraId="137B6595" w14:textId="77777777" w:rsidR="00DF204D" w:rsidRDefault="00DF204D" w:rsidP="00DF204D">
      <w:r>
        <w:t>The McCain Wing — Similar to the Party Wing, the McCain Wing2 of the Trump administration — particularly general-turned-national-security-adviser H.R. McMaster and general-turned-defense-secretary Jim Mattis — has declining power because Trump is not following the edicts of the Washington Republican foreign policy establishment.</w:t>
      </w:r>
    </w:p>
    <w:p w14:paraId="7FF4C005" w14:textId="77777777" w:rsidR="00DF204D" w:rsidRDefault="00DF204D" w:rsidP="00DF204D"/>
    <w:p w14:paraId="6B77772D" w14:textId="77777777" w:rsidR="00DF204D" w:rsidRDefault="00DF204D" w:rsidP="00DF204D">
      <w:r>
        <w:t>Trump’s moves on Russia — downplaying the election hacking, exploring the lifting of U.S. sanctions, trying to build closer ties with Vladimir Putin — are not the kinds of policies that the generals favored before they entered the administration. This is a problem if you are serving as a top Trump foreign policy adviser. So when Trump met with Putin at the G-20 summit earlier this month, McMaster was not included in either the formal meeting or an informal session the two leaders had later.3</w:t>
      </w:r>
    </w:p>
    <w:p w14:paraId="6123E0D2" w14:textId="77777777" w:rsidR="00DF204D" w:rsidRDefault="00DF204D" w:rsidP="00DF204D">
      <w:r>
        <w:t>It’s not clear that McMaster and Mattis want Trump to follow through on his campaign pledge to withdraw the U.S. from the Iran nuclear deal. So the president, according to Foreign Policy, has tasked a different set of staffers to present him with a path for leaving the agreement. Additionally, the Pentagon seemed to be blindsided by Trump’s tweets last week that he wanted to ban transgender people from serving in the military. It was not clear that Mattis supported such a ban.</w:t>
      </w:r>
    </w:p>
    <w:p w14:paraId="3874D2A6" w14:textId="77777777" w:rsidR="00DF204D" w:rsidRDefault="00DF204D" w:rsidP="00DF204D"/>
    <w:p w14:paraId="74C1F588" w14:textId="77777777" w:rsidR="00DF204D" w:rsidRDefault="00DF204D" w:rsidP="00DF204D">
      <w:r>
        <w:t>It will be interesting to see how Kelly’s ascension affects Mattis and McMaster. On the one hand, Kelly, before he joined the Trump administration, was fairly skeptical of Russia and Putin as well. So he could be another voice pushing the president toward a more confrontational relationship with Putin, like Mattis, McMaster and congressional leaders in both parties. On the other hand, the chief of staff role is traditionally defined as executing the president’s agenda, even more than other top government posts. If Trump now has in Kelly a top aide with military experience who will endorse his more unorthodox stands on foreign policy, particularly toward Russia, the president could be even more eager to reject the advice of Mattis and McMaster. Stay tuned here, the role of Kelly on foreign policy could be very interesting.</w:t>
      </w:r>
    </w:p>
    <w:p w14:paraId="4FF54A55" w14:textId="77777777" w:rsidR="00DF204D" w:rsidRDefault="00DF204D" w:rsidP="00DF204D"/>
    <w:p w14:paraId="10317653" w14:textId="77777777" w:rsidR="00DF204D" w:rsidRDefault="00DF204D" w:rsidP="00DF204D">
      <w:r>
        <w:t xml:space="preserve">The three </w:t>
      </w:r>
      <w:r w:rsidRPr="0086368B">
        <w:rPr>
          <w:rStyle w:val="StyleUnderline"/>
        </w:rPr>
        <w:t>wings maintaining power</w:t>
      </w:r>
      <w:r>
        <w:t xml:space="preserve"> (but not gaining more)</w:t>
      </w:r>
    </w:p>
    <w:p w14:paraId="549500A7" w14:textId="77777777" w:rsidR="00DF204D" w:rsidRDefault="00DF204D" w:rsidP="00DF204D">
      <w:r>
        <w:t>The Friends and Family Wing — Ivanka Trump and her husband, Jared Kushner, have convinced the president of at least one thing: the value of their being untouchable, powerful advisers, in a way no presidential daughter and son-in-law have ever been in modern times. And the swapping in of Scaramucci — a New York finance person with no previous government experience (like Ivanka Trump and Kushner) — for D.C. insider Spicer is another power grab for this wing. Ivanka Trump and Kushner reportedly favored the move.</w:t>
      </w:r>
    </w:p>
    <w:p w14:paraId="7346F0D7" w14:textId="77777777" w:rsidR="00DF204D" w:rsidRDefault="00DF204D" w:rsidP="00DF204D"/>
    <w:p w14:paraId="039250B6" w14:textId="77777777" w:rsidR="00DF204D" w:rsidRDefault="00DF204D" w:rsidP="00DF204D">
      <w:r>
        <w:t>On the other hand, it is hard to see this wing’s influence on policy. If Ivanka Trump really wanted her father to keep the U.S. in the Paris climate deal, as was reported, she did not succeed. Her proposal for a national paid family leave program has little momentum on Capitol Hill.</w:t>
      </w:r>
    </w:p>
    <w:p w14:paraId="1F2EF91C" w14:textId="77777777" w:rsidR="00DF204D" w:rsidRDefault="00DF204D" w:rsidP="00DF204D"/>
    <w:p w14:paraId="68177A57" w14:textId="77777777" w:rsidR="00DF204D" w:rsidRDefault="00DF204D" w:rsidP="00DF204D">
      <w:r w:rsidRPr="0086368B">
        <w:rPr>
          <w:rStyle w:val="StyleUnderline"/>
        </w:rPr>
        <w:t>The Bannon Wing</w:t>
      </w:r>
      <w:r>
        <w:t xml:space="preserve"> — Bannon and Sessions were two of the architects of the nationalist parts of Trump’s campaign platform. But in the spring, Kushner and Bannon were warring internally, and the president downplayed his relationship with Bannon. Recently, the president has publicly complained about Sessions for recusing himself from the Justice Department’s investigation of ties between Trump campaign officials and Russia and for allowing the appointment of a special counsel. So, </w:t>
      </w:r>
      <w:r w:rsidRPr="0086368B">
        <w:rPr>
          <w:rStyle w:val="StyleUnderline"/>
        </w:rPr>
        <w:t xml:space="preserve">at first glance, it would appear that </w:t>
      </w:r>
      <w:r w:rsidRPr="0086368B">
        <w:rPr>
          <w:rStyle w:val="StyleUnderline"/>
          <w:highlight w:val="green"/>
        </w:rPr>
        <w:t>the nationalist wing</w:t>
      </w:r>
      <w:r w:rsidRPr="0086368B">
        <w:rPr>
          <w:rStyle w:val="StyleUnderline"/>
        </w:rPr>
        <w:t xml:space="preserve"> of Trumpworld is in decline</w:t>
      </w:r>
      <w:r>
        <w:t>, since the status of Bannon and Sessions has been in question.</w:t>
      </w:r>
    </w:p>
    <w:p w14:paraId="67BD4D45" w14:textId="77777777" w:rsidR="00DF204D" w:rsidRDefault="00DF204D" w:rsidP="00DF204D"/>
    <w:p w14:paraId="644A3EF5" w14:textId="77777777" w:rsidR="00DF204D" w:rsidRDefault="00DF204D" w:rsidP="00DF204D">
      <w:r w:rsidRPr="0086368B">
        <w:rPr>
          <w:rStyle w:val="StyleUnderline"/>
        </w:rPr>
        <w:t xml:space="preserve">But the ideas of the Bannon-Sessions wing </w:t>
      </w:r>
      <w:r w:rsidRPr="0086368B">
        <w:rPr>
          <w:rStyle w:val="StyleUnderline"/>
          <w:highlight w:val="green"/>
        </w:rPr>
        <w:t>are flourishing</w:t>
      </w:r>
      <w:r w:rsidRPr="0086368B">
        <w:rPr>
          <w:rStyle w:val="StyleUnderline"/>
        </w:rPr>
        <w:t xml:space="preserve">, even if the two men are not personally. </w:t>
      </w:r>
      <w:r w:rsidRPr="0086368B">
        <w:rPr>
          <w:rStyle w:val="StyleUnderline"/>
          <w:highlight w:val="green"/>
        </w:rPr>
        <w:t>Trump remained behind the travel ban</w:t>
      </w:r>
      <w:r>
        <w:t xml:space="preserve"> on people from certain Muslim-majority nations, </w:t>
      </w:r>
      <w:r w:rsidRPr="0086368B">
        <w:rPr>
          <w:rStyle w:val="StyleUnderline"/>
        </w:rPr>
        <w:t xml:space="preserve">even after courts kept issuing rulings against it. That </w:t>
      </w:r>
      <w:r w:rsidRPr="0086368B">
        <w:rPr>
          <w:rStyle w:val="Emphasis"/>
          <w:highlight w:val="green"/>
        </w:rPr>
        <w:t>steadfast defense of the policy</w:t>
      </w:r>
      <w:r w:rsidRPr="0086368B">
        <w:rPr>
          <w:rStyle w:val="StyleUnderline"/>
          <w:highlight w:val="green"/>
        </w:rPr>
        <w:t xml:space="preserve"> was rewarded</w:t>
      </w:r>
      <w:r>
        <w:t xml:space="preserve"> when the U.S. Supreme Court reinstated part of the executive order enacting it. </w:t>
      </w:r>
      <w:r w:rsidRPr="0086368B">
        <w:rPr>
          <w:rStyle w:val="StyleUnderline"/>
          <w:highlight w:val="green"/>
        </w:rPr>
        <w:t xml:space="preserve">Sessions is implementing </w:t>
      </w:r>
      <w:r w:rsidRPr="0086368B">
        <w:rPr>
          <w:rStyle w:val="Emphasis"/>
          <w:highlight w:val="green"/>
        </w:rPr>
        <w:t>hardline immigration</w:t>
      </w:r>
      <w:r w:rsidRPr="0086368B">
        <w:rPr>
          <w:rStyle w:val="Emphasis"/>
        </w:rPr>
        <w:t xml:space="preserve"> </w:t>
      </w:r>
      <w:r>
        <w:t xml:space="preserve">and criminal justice </w:t>
      </w:r>
      <w:r w:rsidRPr="0086368B">
        <w:rPr>
          <w:rStyle w:val="StyleUnderline"/>
          <w:highlight w:val="green"/>
        </w:rPr>
        <w:t>policies</w:t>
      </w:r>
      <w:r>
        <w:t xml:space="preserve"> at the Department of Justice, </w:t>
      </w:r>
      <w:r w:rsidRPr="0086368B">
        <w:rPr>
          <w:rStyle w:val="StyleUnderline"/>
          <w:highlight w:val="green"/>
        </w:rPr>
        <w:t>and</w:t>
      </w:r>
      <w:r w:rsidRPr="0086368B">
        <w:rPr>
          <w:rStyle w:val="StyleUnderline"/>
        </w:rPr>
        <w:t xml:space="preserve"> Kelly, in his </w:t>
      </w:r>
      <w:r w:rsidRPr="0086368B">
        <w:rPr>
          <w:rStyle w:val="StyleUnderline"/>
          <w:highlight w:val="green"/>
        </w:rPr>
        <w:t>DHS</w:t>
      </w:r>
      <w:r w:rsidRPr="0086368B">
        <w:rPr>
          <w:rStyle w:val="StyleUnderline"/>
        </w:rPr>
        <w:t xml:space="preserve"> role, </w:t>
      </w:r>
      <w:r w:rsidRPr="0086368B">
        <w:rPr>
          <w:rStyle w:val="StyleUnderline"/>
          <w:highlight w:val="green"/>
        </w:rPr>
        <w:t>was aggressive</w:t>
      </w:r>
      <w:r w:rsidRPr="0086368B">
        <w:rPr>
          <w:highlight w:val="green"/>
        </w:rPr>
        <w:t xml:space="preserve"> </w:t>
      </w:r>
      <w:r w:rsidRPr="0086368B">
        <w:t xml:space="preserve">about defending the administration’s right </w:t>
      </w:r>
      <w:r w:rsidRPr="0086368B">
        <w:rPr>
          <w:rStyle w:val="StyleUnderline"/>
          <w:highlight w:val="green"/>
        </w:rPr>
        <w:t>to deport</w:t>
      </w:r>
      <w:r w:rsidRPr="0086368B">
        <w:rPr>
          <w:rStyle w:val="StyleUnderline"/>
        </w:rPr>
        <w:t xml:space="preserve"> undocumented immigrants</w:t>
      </w:r>
      <w:r w:rsidRPr="0086368B">
        <w:t>. And Bannon urged Trump to withdraw</w:t>
      </w:r>
      <w:r>
        <w:t xml:space="preserve"> from the Paris climate deal, which Trump has said he will do.</w:t>
      </w:r>
    </w:p>
    <w:p w14:paraId="0F5E369E" w14:textId="77777777" w:rsidR="00DF204D" w:rsidRDefault="00DF204D" w:rsidP="00DF204D"/>
    <w:p w14:paraId="2C61F74F" w14:textId="77777777" w:rsidR="00DF204D" w:rsidRPr="0086368B" w:rsidRDefault="00DF204D" w:rsidP="00DF204D">
      <w:pPr>
        <w:rPr>
          <w:rStyle w:val="Emphasis"/>
        </w:rPr>
      </w:pPr>
      <w:r w:rsidRPr="0086368B">
        <w:rPr>
          <w:rStyle w:val="StyleUnderline"/>
        </w:rPr>
        <w:t xml:space="preserve">Why are </w:t>
      </w:r>
      <w:r w:rsidRPr="0086368B">
        <w:rPr>
          <w:rStyle w:val="StyleUnderline"/>
          <w:highlight w:val="green"/>
        </w:rPr>
        <w:t xml:space="preserve">these ideas still </w:t>
      </w:r>
      <w:r w:rsidRPr="0086368B">
        <w:rPr>
          <w:rStyle w:val="Emphasis"/>
          <w:highlight w:val="green"/>
        </w:rPr>
        <w:t>carry</w:t>
      </w:r>
      <w:r w:rsidRPr="0086368B">
        <w:rPr>
          <w:rStyle w:val="Emphasis"/>
        </w:rPr>
        <w:t xml:space="preserve">ing </w:t>
      </w:r>
      <w:r w:rsidRPr="0086368B">
        <w:rPr>
          <w:rStyle w:val="Emphasis"/>
          <w:highlight w:val="green"/>
        </w:rPr>
        <w:t>the day in the Trump admin</w:t>
      </w:r>
      <w:r w:rsidRPr="0086368B">
        <w:rPr>
          <w:rStyle w:val="Emphasis"/>
        </w:rPr>
        <w:t>istration</w:t>
      </w:r>
      <w:r>
        <w:t xml:space="preserve">? You could argue that even if Bannon’s and Sessions’s stocks are down, </w:t>
      </w:r>
      <w:r w:rsidRPr="00296B32">
        <w:rPr>
          <w:rStyle w:val="Emphasis"/>
          <w:highlight w:val="green"/>
        </w:rPr>
        <w:t>nationalist views</w:t>
      </w:r>
      <w:r w:rsidRPr="0086368B">
        <w:rPr>
          <w:rStyle w:val="StyleUnderline"/>
          <w:highlight w:val="green"/>
        </w:rPr>
        <w:t xml:space="preserve"> have advocates </w:t>
      </w:r>
      <w:r w:rsidRPr="0086368B">
        <w:rPr>
          <w:rStyle w:val="Emphasis"/>
          <w:highlight w:val="green"/>
        </w:rPr>
        <w:t>all over the administration</w:t>
      </w:r>
      <w:r w:rsidRPr="0086368B">
        <w:rPr>
          <w:rStyle w:val="Emphasis"/>
        </w:rPr>
        <w:t>.</w:t>
      </w:r>
      <w:r w:rsidRPr="0086368B">
        <w:rPr>
          <w:rStyle w:val="StyleUnderline"/>
        </w:rPr>
        <w:t xml:space="preserve"> But </w:t>
      </w:r>
      <w:r w:rsidRPr="0086368B">
        <w:rPr>
          <w:rStyle w:val="StyleUnderline"/>
          <w:highlight w:val="green"/>
        </w:rPr>
        <w:t xml:space="preserve">the </w:t>
      </w:r>
      <w:r w:rsidRPr="0086368B">
        <w:rPr>
          <w:rStyle w:val="Emphasis"/>
          <w:highlight w:val="green"/>
        </w:rPr>
        <w:t>most important reason</w:t>
      </w:r>
      <w:r w:rsidRPr="0086368B">
        <w:rPr>
          <w:rStyle w:val="StyleUnderline"/>
        </w:rPr>
        <w:t xml:space="preserve"> that </w:t>
      </w:r>
      <w:r w:rsidRPr="0086368B">
        <w:rPr>
          <w:rStyle w:val="StyleUnderline"/>
          <w:highlight w:val="green"/>
        </w:rPr>
        <w:t>these views</w:t>
      </w:r>
      <w:r w:rsidRPr="0086368B">
        <w:rPr>
          <w:rStyle w:val="StyleUnderline"/>
        </w:rPr>
        <w:t xml:space="preserve"> and those who champion them </w:t>
      </w:r>
      <w:r w:rsidRPr="0086368B">
        <w:rPr>
          <w:rStyle w:val="StyleUnderline"/>
          <w:highlight w:val="green"/>
        </w:rPr>
        <w:t xml:space="preserve">have </w:t>
      </w:r>
      <w:r w:rsidRPr="00296B32">
        <w:rPr>
          <w:rStyle w:val="Emphasis"/>
          <w:highlight w:val="green"/>
        </w:rPr>
        <w:t>lots of power</w:t>
      </w:r>
      <w:r w:rsidRPr="0086368B">
        <w:rPr>
          <w:rStyle w:val="StyleUnderline"/>
          <w:highlight w:val="green"/>
        </w:rPr>
        <w:t xml:space="preserve"> is</w:t>
      </w:r>
      <w:r w:rsidRPr="0086368B">
        <w:rPr>
          <w:rStyle w:val="StyleUnderline"/>
        </w:rPr>
        <w:t xml:space="preserve"> that </w:t>
      </w:r>
      <w:r w:rsidRPr="0086368B">
        <w:rPr>
          <w:rStyle w:val="Emphasis"/>
          <w:highlight w:val="green"/>
        </w:rPr>
        <w:t>the president</w:t>
      </w:r>
      <w:r w:rsidRPr="0086368B">
        <w:rPr>
          <w:rStyle w:val="Emphasis"/>
        </w:rPr>
        <w:t xml:space="preserve"> appears to </w:t>
      </w:r>
      <w:r w:rsidRPr="0086368B">
        <w:rPr>
          <w:rStyle w:val="Emphasis"/>
          <w:highlight w:val="green"/>
        </w:rPr>
        <w:t>agree with them.</w:t>
      </w:r>
    </w:p>
    <w:p w14:paraId="4559561C" w14:textId="77777777" w:rsidR="00DF204D" w:rsidRDefault="00DF204D" w:rsidP="00DF204D"/>
    <w:p w14:paraId="0F4943CC" w14:textId="77777777" w:rsidR="00DF204D" w:rsidRDefault="00DF204D" w:rsidP="00DF204D">
      <w:r>
        <w:t>The Wall Street Wing — Treasury Secretary Steven Mnuchin, National Economic Council Director Gary Cohn and other traditional economic figures were expected to push Trump away from the more unusual positions that he took during the campaign, when he proposed withdrawing from NAFTA and labeling China a currency manipulator. He has not taken either of those steps. So from that perspective, the Wall Street Wing has accomplished what the McCain Wing had hoped to do: have Trump govern more like a traditional Republican on their issues. But they have not fully turned him around: Trump is arguably more opposed to multi-country free-trade agreements than any recent American president.</w:t>
      </w:r>
    </w:p>
    <w:p w14:paraId="08BA9180" w14:textId="77777777" w:rsidR="00DF204D" w:rsidRDefault="00DF204D" w:rsidP="00DF204D"/>
    <w:p w14:paraId="786C8B4D" w14:textId="77777777" w:rsidR="00DF204D" w:rsidRDefault="00DF204D" w:rsidP="00DF204D">
      <w:r>
        <w:t xml:space="preserve">The two </w:t>
      </w:r>
      <w:r w:rsidRPr="0086368B">
        <w:rPr>
          <w:rStyle w:val="StyleUnderline"/>
        </w:rPr>
        <w:t>wings gaining power</w:t>
      </w:r>
      <w:r>
        <w:t xml:space="preserve"> (probably </w:t>
      </w:r>
      <w:r w:rsidRPr="00296B32">
        <w:rPr>
          <w:rStyle w:val="StyleUnderline"/>
        </w:rPr>
        <w:t>because of Trump’s Russia problem</w:t>
      </w:r>
      <w:r>
        <w:t>)</w:t>
      </w:r>
    </w:p>
    <w:p w14:paraId="772904D3" w14:textId="77777777" w:rsidR="00DF204D" w:rsidRDefault="00DF204D" w:rsidP="00DF204D">
      <w:r>
        <w:t>The Bureaucrats — Special Counsel Robert Mueller, who is in charge of the DOJ investigation of Russia’s interference in the 2016 campaign and whether there are any connections between that interference and Trump allies, is probably not who you think of when you think of a bureaucrat. But he occupies a major post in government, and he wasn’t put there by Trump — and those are the types of people this wing encompasses. The most important conflict in Washington right now is Mueller v. Trump, since Trump seems to want the Russia investigation to stop and firing Sessions or Mueller might be a route to accomplishing that goal.</w:t>
      </w:r>
    </w:p>
    <w:p w14:paraId="7BAB1C98" w14:textId="77777777" w:rsidR="00DF204D" w:rsidRDefault="00DF204D" w:rsidP="00DF204D"/>
    <w:p w14:paraId="6E74DC7E" w14:textId="77777777" w:rsidR="00DF204D" w:rsidRDefault="00DF204D" w:rsidP="00DF204D">
      <w:r>
        <w:t>It’s not exactly clear who is leaking to major newspapers like The New York Times the connections of Kushner, Sessions and others in Trump’s orbit to Russian figures. But many of the news accounts of these connections are often attributed to unnamed “U.S. officials,” suggesting that these are people inside the government. The people who are leaking this information that fuels the Russia-Trump stories have a lot of power at the moment because it’s keeping that issue in the minds of the public and irritating Trump.</w:t>
      </w:r>
    </w:p>
    <w:p w14:paraId="143BAF8F" w14:textId="77777777" w:rsidR="00DF204D" w:rsidRDefault="00DF204D" w:rsidP="00DF204D"/>
    <w:p w14:paraId="50CAB613" w14:textId="77777777" w:rsidR="00DF204D" w:rsidRDefault="00DF204D" w:rsidP="00DF204D">
      <w:r w:rsidRPr="0086368B">
        <w:rPr>
          <w:rStyle w:val="StyleUnderline"/>
        </w:rPr>
        <w:t xml:space="preserve">The Pence Wing — </w:t>
      </w:r>
      <w:r w:rsidRPr="0086368B">
        <w:rPr>
          <w:rStyle w:val="Emphasis"/>
          <w:highlight w:val="green"/>
        </w:rPr>
        <w:t>If you look at policy, the</w:t>
      </w:r>
      <w:r w:rsidRPr="0086368B">
        <w:rPr>
          <w:rStyle w:val="Emphasis"/>
        </w:rPr>
        <w:t xml:space="preserve"> traditional </w:t>
      </w:r>
      <w:r w:rsidRPr="0086368B">
        <w:rPr>
          <w:rStyle w:val="Emphasis"/>
          <w:highlight w:val="green"/>
        </w:rPr>
        <w:t>conservative wing</w:t>
      </w:r>
      <w:r>
        <w:t xml:space="preserve"> of the Trump administration, led by the vice president, </w:t>
      </w:r>
      <w:r w:rsidRPr="0086368B">
        <w:rPr>
          <w:rStyle w:val="Emphasis"/>
          <w:highlight w:val="green"/>
        </w:rPr>
        <w:t>is winning like no other</w:t>
      </w:r>
      <w:r>
        <w:t xml:space="preserve">. Trump, despite little record of opposing abortion before his 2016 presidential campaign, has enacted or is pushing a number of provisions aimed at either reducing the number of abortions or cutting funding for Planned Parenthood. </w:t>
      </w:r>
      <w:r w:rsidRPr="0086368B">
        <w:rPr>
          <w:rStyle w:val="StyleUnderline"/>
        </w:rPr>
        <w:t>His budget reads like it was written at the offices of the deeply conservative Heritage Foundation</w:t>
      </w:r>
      <w:r>
        <w:t>, full of cuts to government programs. Trump’s proposed ban on transgender people serving in the military was another policy advocated by social conservatives, including Vice President Mike Pence, according to reports.</w:t>
      </w:r>
    </w:p>
    <w:p w14:paraId="0BB7C86E" w14:textId="77777777" w:rsidR="00DF204D" w:rsidRDefault="00DF204D" w:rsidP="00DF204D"/>
    <w:p w14:paraId="2490C90D" w14:textId="77777777" w:rsidR="00DF204D" w:rsidRDefault="00DF204D" w:rsidP="00DF204D">
      <w:r w:rsidRPr="0086368B">
        <w:rPr>
          <w:rStyle w:val="StyleUnderline"/>
          <w:highlight w:val="green"/>
        </w:rPr>
        <w:t xml:space="preserve">The </w:t>
      </w:r>
      <w:r w:rsidRPr="0086368B">
        <w:rPr>
          <w:rStyle w:val="Emphasis"/>
          <w:highlight w:val="green"/>
        </w:rPr>
        <w:t xml:space="preserve">secret </w:t>
      </w:r>
      <w:r w:rsidRPr="00296B32">
        <w:rPr>
          <w:rStyle w:val="Emphasis"/>
          <w:highlight w:val="green"/>
        </w:rPr>
        <w:t>sauce of this wing is</w:t>
      </w:r>
      <w:r w:rsidRPr="00296B32">
        <w:rPr>
          <w:rStyle w:val="Emphasis"/>
        </w:rPr>
        <w:t xml:space="preserve"> probably </w:t>
      </w:r>
      <w:r w:rsidRPr="00296B32">
        <w:rPr>
          <w:rStyle w:val="Emphasis"/>
          <w:highlight w:val="green"/>
        </w:rPr>
        <w:t>Russia</w:t>
      </w:r>
      <w:r w:rsidRPr="00296B32">
        <w:rPr>
          <w:rStyle w:val="Emphasis"/>
        </w:rPr>
        <w:t>.</w:t>
      </w:r>
      <w:r w:rsidRPr="0086368B">
        <w:rPr>
          <w:rStyle w:val="StyleUnderline"/>
        </w:rPr>
        <w:t xml:space="preserve"> </w:t>
      </w:r>
      <w:r w:rsidRPr="0086368B">
        <w:rPr>
          <w:rStyle w:val="StyleUnderline"/>
          <w:highlight w:val="green"/>
        </w:rPr>
        <w:t>Trump, during his campaign, took positions</w:t>
      </w:r>
      <w:r w:rsidRPr="0086368B">
        <w:rPr>
          <w:rStyle w:val="StyleUnderline"/>
        </w:rPr>
        <w:t xml:space="preserve"> on some issues that were </w:t>
      </w:r>
      <w:r w:rsidRPr="0086368B">
        <w:rPr>
          <w:rStyle w:val="StyleUnderline"/>
          <w:highlight w:val="green"/>
        </w:rPr>
        <w:t>distinct from the</w:t>
      </w:r>
      <w:r w:rsidRPr="0086368B">
        <w:rPr>
          <w:rStyle w:val="StyleUnderline"/>
        </w:rPr>
        <w:t xml:space="preserve"> rest of the Republican </w:t>
      </w:r>
      <w:r w:rsidRPr="0086368B">
        <w:rPr>
          <w:rStyle w:val="StyleUnderline"/>
          <w:highlight w:val="green"/>
        </w:rPr>
        <w:t>Party</w:t>
      </w:r>
      <w:r>
        <w:t xml:space="preserve">, at one point suggesting that he opposed efforts to cut Medicaid funding. </w:t>
      </w:r>
      <w:r w:rsidRPr="0086368B">
        <w:rPr>
          <w:rStyle w:val="StyleUnderline"/>
          <w:highlight w:val="green"/>
        </w:rPr>
        <w:t>But the Russia scandal has</w:t>
      </w:r>
      <w:r>
        <w:t xml:space="preserve"> in some ways </w:t>
      </w:r>
      <w:r w:rsidRPr="0086368B">
        <w:rPr>
          <w:rStyle w:val="Emphasis"/>
          <w:highlight w:val="green"/>
        </w:rPr>
        <w:t>heightened the president’s need for loyalty from congressional Republicans and the GOP base</w:t>
      </w:r>
      <w:r w:rsidRPr="0086368B">
        <w:rPr>
          <w:rStyle w:val="StyleUnderline"/>
          <w:highlight w:val="green"/>
        </w:rPr>
        <w:t xml:space="preserve">. They can </w:t>
      </w:r>
      <w:r w:rsidRPr="0086368B">
        <w:rPr>
          <w:rStyle w:val="Emphasis"/>
          <w:highlight w:val="green"/>
        </w:rPr>
        <w:t>save him from more investigations</w:t>
      </w:r>
      <w:r>
        <w:t xml:space="preserve"> and potentially </w:t>
      </w:r>
      <w:r w:rsidRPr="0086368B">
        <w:rPr>
          <w:rStyle w:val="Emphasis"/>
          <w:highlight w:val="green"/>
        </w:rPr>
        <w:t>impeachment and removal</w:t>
      </w:r>
      <w:r w:rsidRPr="0086368B">
        <w:rPr>
          <w:rStyle w:val="StyleUnderline"/>
        </w:rPr>
        <w:t xml:space="preserve"> from office. </w:t>
      </w:r>
      <w:r w:rsidRPr="0086368B">
        <w:rPr>
          <w:rStyle w:val="StyleUnderline"/>
          <w:highlight w:val="green"/>
        </w:rPr>
        <w:t xml:space="preserve">He appears to have </w:t>
      </w:r>
      <w:r w:rsidRPr="0086368B">
        <w:rPr>
          <w:rStyle w:val="Emphasis"/>
          <w:highlight w:val="green"/>
        </w:rPr>
        <w:t>traded policy for party loyalty, largely enacting the agenda of party activists and</w:t>
      </w:r>
      <w:r w:rsidRPr="0086368B">
        <w:rPr>
          <w:rStyle w:val="Emphasis"/>
        </w:rPr>
        <w:t xml:space="preserve"> more </w:t>
      </w:r>
      <w:r w:rsidRPr="0086368B">
        <w:rPr>
          <w:rStyle w:val="Emphasis"/>
          <w:highlight w:val="green"/>
        </w:rPr>
        <w:t>conservative figures</w:t>
      </w:r>
      <w:r>
        <w:t xml:space="preserve"> like Pence.</w:t>
      </w:r>
    </w:p>
    <w:p w14:paraId="07647F8D" w14:textId="77777777" w:rsidR="00DF204D" w:rsidRDefault="00DF204D" w:rsidP="00854AE8"/>
    <w:p w14:paraId="606262AA" w14:textId="5DC56FFA" w:rsidR="009D5ECB" w:rsidRDefault="009D5ECB" w:rsidP="009D5ECB">
      <w:pPr>
        <w:pStyle w:val="Heading3"/>
      </w:pPr>
      <w:r>
        <w:t>A2:  Base Resilient – Galofaro/Kastanis ’17 Ev</w:t>
      </w:r>
    </w:p>
    <w:p w14:paraId="0C61B6CA" w14:textId="1BAE1AD5" w:rsidR="009D5ECB" w:rsidRDefault="009D5ECB" w:rsidP="009D5ECB"/>
    <w:p w14:paraId="014820BE" w14:textId="77777777" w:rsidR="009D5ECB" w:rsidRPr="009D5ECB" w:rsidRDefault="009D5ECB" w:rsidP="009D5ECB"/>
    <w:p w14:paraId="1C33689D" w14:textId="757C598B" w:rsidR="009D5ECB" w:rsidRPr="00897794" w:rsidRDefault="005E031D" w:rsidP="009D5ECB">
      <w:pPr>
        <w:pStyle w:val="Heading4"/>
      </w:pPr>
      <w:r>
        <w:t xml:space="preserve">Concedes anti-immigration policy is uniquely emotional and key to the base – </w:t>
      </w:r>
      <w:r w:rsidR="006D53B4">
        <w:t>plus</w:t>
      </w:r>
      <w:r w:rsidR="00897794">
        <w:t xml:space="preserve"> squo failures can be blamed on </w:t>
      </w:r>
      <w:r w:rsidR="00897794" w:rsidRPr="00897794">
        <w:rPr>
          <w:u w:val="single"/>
        </w:rPr>
        <w:t>congress</w:t>
      </w:r>
      <w:r w:rsidR="00897794">
        <w:rPr>
          <w:u w:val="single"/>
        </w:rPr>
        <w:t xml:space="preserve"> inaction</w:t>
      </w:r>
      <w:r w:rsidR="00897794">
        <w:t xml:space="preserve"> – its not the same as a bill he signs and passes</w:t>
      </w:r>
    </w:p>
    <w:p w14:paraId="7B4110E5" w14:textId="77777777" w:rsidR="009D5ECB" w:rsidRPr="00CA56F8" w:rsidRDefault="009D5ECB" w:rsidP="009D5ECB">
      <w:pPr>
        <w:rPr>
          <w:sz w:val="14"/>
          <w:szCs w:val="16"/>
        </w:rPr>
      </w:pPr>
      <w:r w:rsidRPr="00CA56F8">
        <w:rPr>
          <w:rStyle w:val="Style13ptBold"/>
        </w:rPr>
        <w:t>Galofaro and Kastanis 17</w:t>
      </w:r>
      <w:r w:rsidRPr="00CA56F8">
        <w:rPr>
          <w:sz w:val="14"/>
        </w:rPr>
        <w:t xml:space="preserve"> </w:t>
      </w:r>
      <w:r w:rsidRPr="00CA56F8">
        <w:rPr>
          <w:sz w:val="14"/>
          <w:szCs w:val="16"/>
        </w:rPr>
        <w:t>(Claire Galofaro, AP Journalist for PBS, Anthony Kastanis, AP Journalist for PBS, December 27</w:t>
      </w:r>
      <w:r w:rsidRPr="00CA56F8">
        <w:rPr>
          <w:sz w:val="14"/>
          <w:szCs w:val="16"/>
          <w:vertAlign w:val="superscript"/>
        </w:rPr>
        <w:t>th</w:t>
      </w:r>
      <w:r w:rsidRPr="00CA56F8">
        <w:rPr>
          <w:sz w:val="14"/>
          <w:szCs w:val="16"/>
        </w:rPr>
        <w:t xml:space="preserve">, 2017, “In the heart of Trump Country, his base’s faith is unshaken,” </w:t>
      </w:r>
      <w:hyperlink r:id="rId31" w:history="1">
        <w:r w:rsidRPr="00CA56F8">
          <w:rPr>
            <w:rStyle w:val="Hyperlink"/>
            <w:sz w:val="14"/>
            <w:szCs w:val="16"/>
          </w:rPr>
          <w:t>https://www.pbs.org/newshour/nation/in-the-heart-of-trump-country-his-bases-faith-is-unshaken</w:t>
        </w:r>
      </w:hyperlink>
      <w:r w:rsidRPr="00CA56F8">
        <w:rPr>
          <w:sz w:val="14"/>
          <w:szCs w:val="16"/>
        </w:rPr>
        <w:t>, KC-NCP)</w:t>
      </w:r>
    </w:p>
    <w:p w14:paraId="0A32146F" w14:textId="77777777" w:rsidR="009D5ECB" w:rsidRPr="005E031D" w:rsidRDefault="009D5ECB" w:rsidP="009D5ECB">
      <w:pPr>
        <w:rPr>
          <w:sz w:val="8"/>
        </w:rPr>
      </w:pPr>
      <w:r w:rsidRPr="005E031D">
        <w:rPr>
          <w:sz w:val="8"/>
          <w:szCs w:val="16"/>
        </w:rPr>
        <w:t xml:space="preserve">Everyone in town comes to his diner for nostalgia and homestyle cooking. And, recently, news reporters come from all over the world to puzzle over politics — because Elliott County, a blue-collar union stronghold, voted for the Democrat in each and every presidential election for its 147-year existence. </w:t>
      </w:r>
      <w:r w:rsidRPr="005E031D">
        <w:rPr>
          <w:sz w:val="8"/>
        </w:rPr>
        <w:t xml:space="preserve">Until Donald </w:t>
      </w:r>
      <w:r w:rsidRPr="00362563">
        <w:rPr>
          <w:highlight w:val="green"/>
          <w:u w:val="single"/>
        </w:rPr>
        <w:t>Trump</w:t>
      </w:r>
      <w:r w:rsidRPr="00B11233">
        <w:rPr>
          <w:u w:val="single"/>
        </w:rPr>
        <w:t xml:space="preserve"> came along and </w:t>
      </w:r>
      <w:r w:rsidRPr="00362563">
        <w:rPr>
          <w:highlight w:val="green"/>
          <w:u w:val="single"/>
        </w:rPr>
        <w:t>promised to wind back the clock</w:t>
      </w:r>
      <w:r w:rsidRPr="005E031D">
        <w:rPr>
          <w:sz w:val="8"/>
        </w:rPr>
        <w:t>. “He was the hope we were all waiting on, the guy riding up on the white horse. There was a new energy about everybody here,” says Whitt. “I still see it.</w:t>
      </w:r>
      <w:r w:rsidRPr="005E031D">
        <w:rPr>
          <w:u w:val="single"/>
        </w:rPr>
        <w:t>” Despite the president’s dismal approval ratings</w:t>
      </w:r>
      <w:r w:rsidRPr="005E031D">
        <w:rPr>
          <w:sz w:val="8"/>
        </w:rPr>
        <w:t xml:space="preserve"> and lethargic legislative achievements, </w:t>
      </w:r>
      <w:r w:rsidRPr="00362563">
        <w:rPr>
          <w:highlight w:val="green"/>
          <w:u w:val="single"/>
        </w:rPr>
        <w:t>he remains profoundly popular</w:t>
      </w:r>
      <w:r w:rsidRPr="005E031D">
        <w:rPr>
          <w:sz w:val="8"/>
        </w:rPr>
        <w:t xml:space="preserve"> here in these mountains, a region so badly battered by the collapse of the coal industry it became the symbolic heart of </w:t>
      </w:r>
      <w:r w:rsidRPr="00D34444">
        <w:rPr>
          <w:u w:val="single"/>
        </w:rPr>
        <w:t>Trump’s</w:t>
      </w:r>
      <w:r w:rsidRPr="00362563">
        <w:rPr>
          <w:highlight w:val="green"/>
          <w:u w:val="single"/>
        </w:rPr>
        <w:t xml:space="preserve"> white working-class base.</w:t>
      </w:r>
      <w:r>
        <w:rPr>
          <w:u w:val="single"/>
        </w:rPr>
        <w:t xml:space="preserve"> </w:t>
      </w:r>
      <w:r w:rsidRPr="005E031D">
        <w:rPr>
          <w:sz w:val="8"/>
        </w:rPr>
        <w:t xml:space="preserve">The frenetic churn of the national news, the ceaseless Twitter taunts, the daily declarations of outrage scroll soundlessly across the bottom of the diner’s television screen, rarely registering. When they do, Trump doesn’t shoulder the blame — </w:t>
      </w:r>
      <w:r w:rsidRPr="00362563">
        <w:rPr>
          <w:highlight w:val="green"/>
          <w:u w:val="single"/>
        </w:rPr>
        <w:t>because the allegiance</w:t>
      </w:r>
      <w:r w:rsidRPr="00D34444">
        <w:rPr>
          <w:u w:val="single"/>
        </w:rPr>
        <w:t xml:space="preserve"> of those here </w:t>
      </w:r>
      <w:r w:rsidRPr="00362563">
        <w:rPr>
          <w:highlight w:val="green"/>
          <w:u w:val="single"/>
        </w:rPr>
        <w:t>is</w:t>
      </w:r>
      <w:r w:rsidRPr="00D34444">
        <w:rPr>
          <w:u w:val="single"/>
        </w:rPr>
        <w:t xml:space="preserve"> </w:t>
      </w:r>
      <w:r w:rsidRPr="005E031D">
        <w:rPr>
          <w:highlight w:val="green"/>
          <w:u w:val="single"/>
        </w:rPr>
        <w:t xml:space="preserve">as emotional as </w:t>
      </w:r>
      <w:r w:rsidRPr="005E031D">
        <w:rPr>
          <w:u w:val="single"/>
        </w:rPr>
        <w:t xml:space="preserve">it is </w:t>
      </w:r>
      <w:r w:rsidRPr="005E031D">
        <w:rPr>
          <w:highlight w:val="green"/>
          <w:u w:val="single"/>
        </w:rPr>
        <w:t>economic. I</w:t>
      </w:r>
      <w:r w:rsidRPr="00362563">
        <w:rPr>
          <w:highlight w:val="green"/>
          <w:u w:val="single"/>
        </w:rPr>
        <w:t>t means</w:t>
      </w:r>
      <w:r w:rsidRPr="005E031D">
        <w:rPr>
          <w:sz w:val="8"/>
        </w:rPr>
        <w:t xml:space="preserve"> God, guns, patriotism, saying “Merry Christmas” and not Happy Holidays. </w:t>
      </w:r>
      <w:r w:rsidRPr="005E031D">
        <w:rPr>
          <w:rStyle w:val="StyleUnderline"/>
        </w:rPr>
        <w:t>It means</w:t>
      </w:r>
      <w:r w:rsidRPr="005E031D">
        <w:rPr>
          <w:sz w:val="8"/>
        </w:rPr>
        <w:t xml:space="preserve"> </w:t>
      </w:r>
      <w:r w:rsidRPr="009D5ECB">
        <w:rPr>
          <w:rStyle w:val="Emphasis"/>
          <w:highlight w:val="green"/>
        </w:rPr>
        <w:t>validation of their indignation about a changing nation</w:t>
      </w:r>
      <w:r w:rsidRPr="009D5ECB">
        <w:rPr>
          <w:rStyle w:val="Emphasis"/>
        </w:rPr>
        <w:t>:</w:t>
      </w:r>
      <w:r w:rsidRPr="005E031D">
        <w:rPr>
          <w:sz w:val="8"/>
        </w:rPr>
        <w:t xml:space="preserve"> gay marriage </w:t>
      </w:r>
      <w:r w:rsidRPr="009D5ECB">
        <w:rPr>
          <w:rStyle w:val="Emphasis"/>
          <w:highlight w:val="green"/>
        </w:rPr>
        <w:t>and immigration</w:t>
      </w:r>
      <w:r w:rsidRPr="009D5ECB">
        <w:rPr>
          <w:rStyle w:val="StyleUnderline"/>
        </w:rPr>
        <w:t xml:space="preserve"> and factories </w:t>
      </w:r>
      <w:r w:rsidRPr="005E031D">
        <w:rPr>
          <w:rStyle w:val="StyleUnderline"/>
        </w:rPr>
        <w:t>moving overseas.</w:t>
      </w:r>
      <w:r w:rsidRPr="005E031D">
        <w:rPr>
          <w:sz w:val="8"/>
        </w:rPr>
        <w:t xml:space="preserve"> It means tearing down the political system that neglected them again and again in favor of the big cities that feel a world away.</w:t>
      </w:r>
      <w:r>
        <w:rPr>
          <w:u w:val="single"/>
        </w:rPr>
        <w:t xml:space="preserve"> </w:t>
      </w:r>
      <w:r w:rsidRPr="009D5ECB">
        <w:rPr>
          <w:rStyle w:val="Emphasis"/>
          <w:highlight w:val="green"/>
        </w:rPr>
        <w:t>On those counts, they believe Trump has delivered</w:t>
      </w:r>
      <w:r w:rsidRPr="005E031D">
        <w:rPr>
          <w:sz w:val="8"/>
        </w:rPr>
        <w:t xml:space="preserve">, </w:t>
      </w:r>
      <w:r w:rsidRPr="005E031D">
        <w:rPr>
          <w:rStyle w:val="StyleUnderline"/>
        </w:rPr>
        <w:t>even if his promised blue-collar renaissance has not yet materialized</w:t>
      </w:r>
      <w:r w:rsidRPr="005E031D">
        <w:rPr>
          <w:sz w:val="8"/>
        </w:rPr>
        <w:t xml:space="preserve">. He’s punching at all the people who let them down for so long — </w:t>
      </w:r>
      <w:r w:rsidRPr="005E031D">
        <w:rPr>
          <w:rStyle w:val="StyleUnderline"/>
          <w:highlight w:val="green"/>
        </w:rPr>
        <w:t>the presidential embodiment of their own discontent</w:t>
      </w:r>
      <w:r w:rsidRPr="005E031D">
        <w:rPr>
          <w:sz w:val="8"/>
        </w:rPr>
        <w:t>. “He’s already done enough to get my vote again, without a doubt, no question,” Wes Lewis, a retired pipefitter and one of Whitt’s regulars, declares as he deals the day’s first hand of cards. He thinks the mines and the factories will soon roar back to life, and if they don’t, he believes they would have if Democrats and Republicans and the media — all “crooked as a barrel of fishhooks” — had gotten out of the way. What Lewis has now that he didn’t have before Trump is a belief that his president is pulling for people like him.</w:t>
      </w:r>
      <w:r>
        <w:rPr>
          <w:u w:val="single"/>
        </w:rPr>
        <w:t xml:space="preserve"> </w:t>
      </w:r>
      <w:r w:rsidRPr="005E031D">
        <w:rPr>
          <w:sz w:val="8"/>
          <w:szCs w:val="16"/>
        </w:rPr>
        <w:t xml:space="preserve">“One thing I hear in here a lot is that nobody’s gonna push him into a corner,” says Whitt, 35. “He’s a fighter. I think they like the bluntness of it.” He plops down at an empty table next to the card game, drops a stack of mail onto his lap and begins flipping through the envelopes. “Bill, bill, bill,” he reports to his wife, Chesla, who has arrived to relieve him at the restaurant they run together. He needs to run home and change of out his Frosty Freeze uniform, the first of several work ensembles he wears each day, and put on his second, a suit and tie. He also owns a local funeral home and he’s the county coroner, elected as a Democrat. The Whitts, like many people here, cobble together a living with a couple jobs each — sometimes working 12 or 15 hours a day — because there aren’t many options better than minimum wage. There’s the school system, and a prison, and that’s pretty much it. Outside of town, population 622, roads wind past rolling farms that used to grow tobacco before that industry crumbled too, then up into the hills of Appalachia, with its spectacular natural beauty and grinding poverty that has come to define this region in the American imagination. Whitt slides a medical bill across the table. “Looks like this one is the new helmet,” he says, and his wife tears the envelope open and reports the debt: $3,995. They will add it to a growing pile that’s already surpassed $40,000 since their son was born nine months ago with a rare condition. His skull was shaped like an egg, the bones fused together in places they shouldn’t be. Tommy, their baby boy with big blue eyes, has now outgrown three of the helmets he’s been required to wear after surgery so his bones grow back together like they should. They pay $800 a month for insurance. But when they took their baby to a surgeon in Cincinnati, they learned it was out of network. In-network hospitals offered only more invasive surgeries, so they opted to pay out of pocket. At the hospital they were told that if they’d been on an insurance program for the poor, it would have all been free. This represents the cracks in America’s institutions that drove Whitt, a lifelong Democrat, from supporting President Barack Obama to buying a “Make America Great Again” cap that he still keeps on top of the hutch. Many of their welfare-dependent neighbors, he believes, stay trapped in a cycle of handouts and poverty while hardworking taxpayers like him and his wife are stuck with the tab and can’t get ahead. “Where’s the fairness in that?” he asks. </w:t>
      </w:r>
      <w:r w:rsidRPr="005E031D">
        <w:rPr>
          <w:sz w:val="8"/>
        </w:rPr>
        <w:t xml:space="preserve">But </w:t>
      </w:r>
      <w:r w:rsidRPr="005E031D">
        <w:rPr>
          <w:highlight w:val="green"/>
          <w:u w:val="single"/>
        </w:rPr>
        <w:t>Whitt</w:t>
      </w:r>
      <w:r w:rsidRPr="005E031D">
        <w:rPr>
          <w:u w:val="single"/>
        </w:rPr>
        <w:t xml:space="preserve"> </w:t>
      </w:r>
      <w:r w:rsidRPr="005E031D">
        <w:rPr>
          <w:sz w:val="8"/>
        </w:rPr>
        <w:t xml:space="preserve">doesn’t blame Trump for the failure this year to repeal the health care law and replace it with something better. He </w:t>
      </w:r>
      <w:r w:rsidRPr="005E031D">
        <w:rPr>
          <w:highlight w:val="green"/>
          <w:u w:val="single"/>
        </w:rPr>
        <w:t>blames</w:t>
      </w:r>
      <w:r w:rsidRPr="005E031D">
        <w:rPr>
          <w:sz w:val="8"/>
          <w:highlight w:val="green"/>
        </w:rPr>
        <w:t xml:space="preserve"> </w:t>
      </w:r>
      <w:r w:rsidRPr="005E031D">
        <w:rPr>
          <w:rStyle w:val="StyleUnderline"/>
          <w:highlight w:val="green"/>
        </w:rPr>
        <w:t>the “brick wall</w:t>
      </w:r>
      <w:r w:rsidRPr="005E031D">
        <w:rPr>
          <w:rStyle w:val="StyleUnderline"/>
        </w:rPr>
        <w:t>” in</w:t>
      </w:r>
      <w:r w:rsidRPr="005E031D">
        <w:rPr>
          <w:sz w:val="8"/>
        </w:rPr>
        <w:t xml:space="preserve"> </w:t>
      </w:r>
      <w:r w:rsidRPr="005E031D">
        <w:rPr>
          <w:highlight w:val="green"/>
          <w:u w:val="single"/>
        </w:rPr>
        <w:t>Washington</w:t>
      </w:r>
      <w:r w:rsidRPr="005E031D">
        <w:rPr>
          <w:sz w:val="8"/>
          <w:highlight w:val="green"/>
        </w:rPr>
        <w:t>,</w:t>
      </w:r>
      <w:r w:rsidRPr="005E031D">
        <w:rPr>
          <w:sz w:val="8"/>
        </w:rPr>
        <w:t xml:space="preserve"> </w:t>
      </w:r>
      <w:r w:rsidRPr="005E031D">
        <w:rPr>
          <w:rStyle w:val="StyleUnderline"/>
        </w:rPr>
        <w:t xml:space="preserve">the </w:t>
      </w:r>
      <w:r w:rsidRPr="005E031D">
        <w:rPr>
          <w:rStyle w:val="StyleUnderline"/>
          <w:highlight w:val="green"/>
        </w:rPr>
        <w:t>politicians</w:t>
      </w:r>
      <w:r w:rsidRPr="005E031D">
        <w:rPr>
          <w:rStyle w:val="StyleUnderline"/>
        </w:rPr>
        <w:t xml:space="preserve"> he sees as </w:t>
      </w:r>
      <w:r w:rsidRPr="005E031D">
        <w:rPr>
          <w:rStyle w:val="StyleUnderline"/>
          <w:highlight w:val="green"/>
        </w:rPr>
        <w:t>blocking everything Trump proposes</w:t>
      </w:r>
      <w:r w:rsidRPr="005E031D">
        <w:rPr>
          <w:sz w:val="8"/>
        </w:rPr>
        <w:t xml:space="preserve"> while “small people” like them in small places like this are left again to languish.</w:t>
      </w:r>
    </w:p>
    <w:p w14:paraId="159BFC86" w14:textId="77777777" w:rsidR="009D5ECB" w:rsidRPr="00854AE8" w:rsidRDefault="009D5ECB" w:rsidP="00854AE8"/>
    <w:p w14:paraId="34AD72BA" w14:textId="7DE9C512" w:rsidR="004F0C8E" w:rsidRPr="004F0C8E" w:rsidRDefault="00537202" w:rsidP="004F0C8E">
      <w:pPr>
        <w:pStyle w:val="Heading2"/>
      </w:pPr>
      <w:r>
        <w:t>---</w:t>
      </w:r>
      <w:r w:rsidR="004F0C8E">
        <w:t>Impacts</w:t>
      </w:r>
      <w:r>
        <w:t>---</w:t>
      </w:r>
    </w:p>
    <w:p w14:paraId="2A683F6E" w14:textId="64C6D7FB" w:rsidR="004F0C8E" w:rsidRDefault="004F0C8E" w:rsidP="004F0C8E"/>
    <w:p w14:paraId="505279F1" w14:textId="77777777" w:rsidR="00537202" w:rsidRPr="008E6F59" w:rsidRDefault="00537202" w:rsidP="00537202">
      <w:pPr>
        <w:pStyle w:val="Heading3"/>
        <w:rPr>
          <w:rFonts w:cs="Times New Roman"/>
        </w:rPr>
      </w:pPr>
      <w:r w:rsidRPr="008E6F59">
        <w:rPr>
          <w:rFonts w:cs="Times New Roman"/>
        </w:rPr>
        <w:t>Diversionary War---China &amp; Iran</w:t>
      </w:r>
    </w:p>
    <w:p w14:paraId="071CE7D3" w14:textId="77777777" w:rsidR="00537202" w:rsidRPr="008E6F59" w:rsidRDefault="00537202" w:rsidP="00537202"/>
    <w:p w14:paraId="7AF631E3" w14:textId="77777777" w:rsidR="00537202" w:rsidRDefault="00537202" w:rsidP="00537202">
      <w:pPr>
        <w:pStyle w:val="Heading4"/>
        <w:rPr>
          <w:rFonts w:cs="Times New Roman"/>
        </w:rPr>
      </w:pPr>
      <w:r w:rsidRPr="008E6F59">
        <w:rPr>
          <w:rFonts w:cs="Times New Roman"/>
        </w:rPr>
        <w:t>Further declining approval risks diversionary war with China and Iran</w:t>
      </w:r>
    </w:p>
    <w:p w14:paraId="51E4C00F" w14:textId="77777777" w:rsidR="00537202" w:rsidRPr="004A2258" w:rsidRDefault="00537202" w:rsidP="00537202">
      <w:r w:rsidRPr="002B676A">
        <w:rPr>
          <w:rStyle w:val="Style13ptBold"/>
        </w:rPr>
        <w:t>Reynolds 17.</w:t>
      </w:r>
      <w:r w:rsidRPr="004A2258">
        <w:t xml:space="preserve"> [Ben, writer and foreign policy analyst, “Tillerson, Trump, and U.S.-China Policy,” </w:t>
      </w:r>
      <w:r>
        <w:t xml:space="preserve">Feb 7 -- </w:t>
      </w:r>
      <w:r w:rsidRPr="004A2258">
        <w:t>http://www.chinausfocus.com/foreign-policy/tillerson-trump-and-us-china-policy]</w:t>
      </w:r>
    </w:p>
    <w:p w14:paraId="4FA8DD2F" w14:textId="4AB6089B" w:rsidR="00537202" w:rsidRDefault="00537202" w:rsidP="00537202">
      <w:pPr>
        <w:rPr>
          <w:sz w:val="16"/>
        </w:rPr>
      </w:pPr>
      <w:r w:rsidRPr="008E6F59">
        <w:rPr>
          <w:rStyle w:val="StyleUnderline"/>
          <w:highlight w:val="yellow"/>
        </w:rPr>
        <w:t xml:space="preserve">It is </w:t>
      </w:r>
      <w:r w:rsidRPr="008E6F59">
        <w:rPr>
          <w:rStyle w:val="Emphasis"/>
        </w:rPr>
        <w:t xml:space="preserve">more </w:t>
      </w:r>
      <w:r w:rsidRPr="008E6F59">
        <w:rPr>
          <w:rStyle w:val="Emphasis"/>
          <w:highlight w:val="yellow"/>
        </w:rPr>
        <w:t>important</w:t>
      </w:r>
      <w:r w:rsidRPr="008E6F59">
        <w:rPr>
          <w:rStyle w:val="StyleUnderline"/>
          <w:highlight w:val="yellow"/>
        </w:rPr>
        <w:t xml:space="preserve"> to consider the </w:t>
      </w:r>
      <w:r w:rsidRPr="008E6F59">
        <w:rPr>
          <w:rStyle w:val="Emphasis"/>
          <w:highlight w:val="yellow"/>
        </w:rPr>
        <w:t>administration’s interests</w:t>
      </w:r>
      <w:r w:rsidRPr="004A2258">
        <w:rPr>
          <w:sz w:val="16"/>
        </w:rPr>
        <w:t xml:space="preserve"> and general U.S. interests </w:t>
      </w:r>
      <w:r w:rsidRPr="008E6F59">
        <w:rPr>
          <w:rStyle w:val="StyleUnderline"/>
        </w:rPr>
        <w:t>if we want to predict how the U.S. will manage its relationship with China</w:t>
      </w:r>
      <w:r w:rsidRPr="004A2258">
        <w:rPr>
          <w:sz w:val="16"/>
        </w:rPr>
        <w:t xml:space="preserve"> over the next four years. Unfortunately, it seems that </w:t>
      </w:r>
      <w:r w:rsidRPr="008E6F59">
        <w:rPr>
          <w:rStyle w:val="Emphasis"/>
          <w:sz w:val="28"/>
          <w:highlight w:val="yellow"/>
        </w:rPr>
        <w:t>the administration will have incentives to provoke a foreign crisis to distract from its domestic failures unless it</w:t>
      </w:r>
      <w:r w:rsidRPr="008E6F59">
        <w:rPr>
          <w:rStyle w:val="Emphasis"/>
          <w:sz w:val="28"/>
        </w:rPr>
        <w:t xml:space="preserve"> miraculously </w:t>
      </w:r>
      <w:r w:rsidRPr="008E6F59">
        <w:rPr>
          <w:rStyle w:val="Emphasis"/>
          <w:sz w:val="28"/>
          <w:highlight w:val="yellow"/>
        </w:rPr>
        <w:t>improves its approval ratings</w:t>
      </w:r>
      <w:r w:rsidRPr="004A2258">
        <w:rPr>
          <w:sz w:val="16"/>
        </w:rPr>
        <w:t xml:space="preserve">. (Absent a major terrorist attack, it will not.) </w:t>
      </w:r>
      <w:r w:rsidRPr="008E6F59">
        <w:rPr>
          <w:rStyle w:val="Emphasis"/>
          <w:highlight w:val="yellow"/>
        </w:rPr>
        <w:t>China</w:t>
      </w:r>
      <w:r w:rsidRPr="004A2258">
        <w:rPr>
          <w:sz w:val="16"/>
          <w:highlight w:val="yellow"/>
        </w:rPr>
        <w:t xml:space="preserve"> </w:t>
      </w:r>
      <w:r w:rsidRPr="008E6F59">
        <w:rPr>
          <w:rStyle w:val="StyleUnderline"/>
          <w:highlight w:val="yellow"/>
        </w:rPr>
        <w:t>and</w:t>
      </w:r>
      <w:r w:rsidRPr="004A2258">
        <w:rPr>
          <w:sz w:val="16"/>
          <w:highlight w:val="yellow"/>
        </w:rPr>
        <w:t xml:space="preserve"> </w:t>
      </w:r>
      <w:r w:rsidRPr="008E6F59">
        <w:rPr>
          <w:rStyle w:val="Emphasis"/>
          <w:highlight w:val="yellow"/>
        </w:rPr>
        <w:t>Iran</w:t>
      </w:r>
      <w:r w:rsidRPr="004A2258">
        <w:rPr>
          <w:sz w:val="16"/>
          <w:highlight w:val="yellow"/>
        </w:rPr>
        <w:t xml:space="preserve"> </w:t>
      </w:r>
      <w:r w:rsidRPr="008E6F59">
        <w:rPr>
          <w:rStyle w:val="StyleUnderline"/>
          <w:highlight w:val="yellow"/>
        </w:rPr>
        <w:t>are</w:t>
      </w:r>
      <w:r w:rsidRPr="008E6F59">
        <w:rPr>
          <w:rStyle w:val="StyleUnderline"/>
        </w:rPr>
        <w:t xml:space="preserve"> the two </w:t>
      </w:r>
      <w:r w:rsidRPr="008E6F59">
        <w:rPr>
          <w:rStyle w:val="Emphasis"/>
          <w:highlight w:val="yellow"/>
        </w:rPr>
        <w:t>obvious targets</w:t>
      </w:r>
      <w:r w:rsidRPr="008E6F59">
        <w:rPr>
          <w:rStyle w:val="StyleUnderline"/>
        </w:rPr>
        <w:t xml:space="preserve"> </w:t>
      </w:r>
      <w:r w:rsidRPr="00537202">
        <w:rPr>
          <w:rStyle w:val="StyleUnderline"/>
          <w:highlight w:val="yellow"/>
        </w:rPr>
        <w:t>of</w:t>
      </w:r>
      <w:r w:rsidRPr="008E6F59">
        <w:rPr>
          <w:rStyle w:val="StyleUnderline"/>
        </w:rPr>
        <w:t xml:space="preserve"> such a </w:t>
      </w:r>
      <w:r w:rsidRPr="00537202">
        <w:rPr>
          <w:rStyle w:val="StyleUnderline"/>
          <w:highlight w:val="yellow"/>
        </w:rPr>
        <w:t>diversionary strategy</w:t>
      </w:r>
      <w:r w:rsidRPr="004A2258">
        <w:rPr>
          <w:sz w:val="16"/>
        </w:rPr>
        <w:t xml:space="preserve">. </w:t>
      </w:r>
      <w:r w:rsidRPr="008E6F59">
        <w:rPr>
          <w:rStyle w:val="StyleUnderline"/>
        </w:rPr>
        <w:t xml:space="preserve">This means that, </w:t>
      </w:r>
      <w:r w:rsidRPr="008E6F59">
        <w:rPr>
          <w:rStyle w:val="Emphasis"/>
          <w:highlight w:val="yellow"/>
        </w:rPr>
        <w:t>regardless of</w:t>
      </w:r>
      <w:r w:rsidRPr="008E6F59">
        <w:rPr>
          <w:rStyle w:val="StyleUnderline"/>
        </w:rPr>
        <w:t xml:space="preserve"> the U.S.’s long-term </w:t>
      </w:r>
      <w:r w:rsidRPr="008E6F59">
        <w:rPr>
          <w:rStyle w:val="Emphasis"/>
          <w:highlight w:val="yellow"/>
        </w:rPr>
        <w:t>strategic interests</w:t>
      </w:r>
      <w:r w:rsidRPr="008E6F59">
        <w:rPr>
          <w:rStyle w:val="StyleUnderline"/>
          <w:highlight w:val="yellow"/>
        </w:rPr>
        <w:t xml:space="preserve">, </w:t>
      </w:r>
      <w:r w:rsidRPr="008E6F59">
        <w:rPr>
          <w:rStyle w:val="Emphasis"/>
          <w:highlight w:val="yellow"/>
        </w:rPr>
        <w:t xml:space="preserve">domestic politics </w:t>
      </w:r>
      <w:r w:rsidRPr="008E6F59">
        <w:rPr>
          <w:rStyle w:val="StyleUnderline"/>
          <w:highlight w:val="yellow"/>
        </w:rPr>
        <w:t xml:space="preserve">may cause the administration to behave </w:t>
      </w:r>
      <w:r w:rsidRPr="008E6F59">
        <w:rPr>
          <w:rStyle w:val="Emphasis"/>
          <w:highlight w:val="yellow"/>
        </w:rPr>
        <w:t>aggressively</w:t>
      </w:r>
      <w:r w:rsidRPr="008E6F59">
        <w:rPr>
          <w:rStyle w:val="Emphasis"/>
        </w:rPr>
        <w:t xml:space="preserve"> towards China</w:t>
      </w:r>
      <w:r w:rsidRPr="004A2258">
        <w:rPr>
          <w:sz w:val="16"/>
        </w:rPr>
        <w:t xml:space="preserve">. One could argue that there are important ways in which U.S. interests might diverge from the interests of the Trump administration. </w:t>
      </w:r>
      <w:r w:rsidRPr="00537202">
        <w:rPr>
          <w:rStyle w:val="StyleUnderline"/>
        </w:rPr>
        <w:t>If one believes that the U.S. is interested in preventing the hindrance of trade and ensuring peace and stability in the Asia-Pacific, then Trump’s incentives to deal belligerently with China would contradict those interests</w:t>
      </w:r>
      <w:r w:rsidRPr="004A2258">
        <w:rPr>
          <w:sz w:val="16"/>
        </w:rPr>
        <w:t xml:space="preserve">. The administration’s lack of polish and refusal to abide by basic diplomatic protocol will likely undermine U.S. ideological hegemony in the region. </w:t>
      </w:r>
      <w:r w:rsidRPr="00537202">
        <w:rPr>
          <w:rStyle w:val="StyleUnderline"/>
        </w:rPr>
        <w:t>These facts are no doubt deeply troubling to liberal foreign policy professionals</w:t>
      </w:r>
      <w:r w:rsidRPr="004A2258">
        <w:rPr>
          <w:sz w:val="16"/>
        </w:rPr>
        <w:t xml:space="preserve"> at the Brookings Institution. That said, </w:t>
      </w:r>
      <w:r w:rsidRPr="008E6F59">
        <w:rPr>
          <w:rStyle w:val="StyleUnderline"/>
        </w:rPr>
        <w:t>the atmosphere</w:t>
      </w:r>
      <w:r w:rsidRPr="004A2258">
        <w:rPr>
          <w:sz w:val="16"/>
        </w:rPr>
        <w:t xml:space="preserve"> in Washington </w:t>
      </w:r>
      <w:r w:rsidRPr="008E6F59">
        <w:rPr>
          <w:rStyle w:val="StyleUnderline"/>
        </w:rPr>
        <w:t>has been</w:t>
      </w:r>
      <w:r w:rsidRPr="004A2258">
        <w:rPr>
          <w:sz w:val="16"/>
        </w:rPr>
        <w:t xml:space="preserve"> gradually </w:t>
      </w:r>
      <w:r w:rsidRPr="008E6F59">
        <w:rPr>
          <w:rStyle w:val="StyleUnderline"/>
        </w:rPr>
        <w:t>tilting in favor of confrontation with China</w:t>
      </w:r>
      <w:r w:rsidRPr="004A2258">
        <w:rPr>
          <w:sz w:val="16"/>
        </w:rPr>
        <w:t xml:space="preserve"> for years now. A declining power like the United States has every incentive to confront its rising challenger sooner rather than later, assuming it is unwilling to allow a transfer of power. </w:t>
      </w:r>
      <w:r w:rsidRPr="008E6F59">
        <w:rPr>
          <w:rStyle w:val="StyleUnderline"/>
        </w:rPr>
        <w:t>China’s military capabilities and international influence grow with each passing year</w:t>
      </w:r>
      <w:r w:rsidRPr="004A2258">
        <w:rPr>
          <w:sz w:val="16"/>
        </w:rPr>
        <w:t xml:space="preserve">. U.S. military planners understand this fact well, and </w:t>
      </w:r>
      <w:r w:rsidRPr="00537202">
        <w:rPr>
          <w:rStyle w:val="StyleUnderline"/>
        </w:rPr>
        <w:t>there are few (if any) members of the U.S. foreign policy elite who are willing to give up U.S. hegemony in Asia without a fight.</w:t>
      </w:r>
      <w:r w:rsidRPr="004A2258">
        <w:rPr>
          <w:sz w:val="16"/>
        </w:rPr>
        <w:t xml:space="preserve"> Trump’s belligerence towards China is not a radical departure from the preceding administration; it is a change in tone, not a change in underlying attitude.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w:t>
      </w:r>
      <w:r w:rsidRPr="00537202">
        <w:rPr>
          <w:rStyle w:val="StyleUnderline"/>
        </w:rPr>
        <w:t>The ascension of a right-wing buffoon to the presidency did not seem to radically alter the established trend of deteriorating U.S.-China relations. However</w:t>
      </w:r>
      <w:r w:rsidRPr="004A2258">
        <w:rPr>
          <w:sz w:val="16"/>
        </w:rPr>
        <w:t xml:space="preserve">, </w:t>
      </w:r>
      <w:r w:rsidRPr="00537202">
        <w:rPr>
          <w:rStyle w:val="StyleUnderline"/>
        </w:rPr>
        <w:t>two important things have changed. The first of these factors is perceived legitimacy. Donald Trump’s aggressive, toddler-like demeanor has the potential to aggravate and alienate U.S. allies. There are massive material incentives for many allies to continue cooperating with the United States, but the perception of being bullied and humiliated by Trump will generate domestic pressure to push back against certain U.S. interests</w:t>
      </w:r>
      <w:r w:rsidRPr="004A2258">
        <w:rPr>
          <w:sz w:val="16"/>
        </w:rPr>
        <w:t xml:space="preserve">. Trump’s recent childish behavior on a diplomatic call with Malcolm Turnbull, Australia’s Prime Minister, seems to have ruffled feathers. Outside the region, European Council President Donald Tusk made headlines by describing Trump’s America as a threat to Europe. </w:t>
      </w:r>
      <w:r w:rsidRPr="00537202">
        <w:rPr>
          <w:rStyle w:val="StyleUnderline"/>
        </w:rPr>
        <w:t>These reflect a potential shift in the diplomatic atmosphere that may make it harder for certain leaders to publicly support U.S. policy. The second factor is the likelihood of a thaw in U.S.-Russian relations</w:t>
      </w:r>
      <w:r w:rsidRPr="004A2258">
        <w:rPr>
          <w:sz w:val="16"/>
        </w:rPr>
        <w:t xml:space="preserve">. Rex Tillerson, reportedly has a good personal relationship with Vladimir Putin, and he may have an important role in managing U.S.-Russian relations. The U.S. has already eased some sanctions on Russia. Trump has made no secret of his admiration for Putin and willingness to work with Russia in Syria. There will be significant internal pushback on these issues, including from powerful agencies like the CIA. Nevertheless, </w:t>
      </w:r>
      <w:r w:rsidRPr="00537202">
        <w:rPr>
          <w:rStyle w:val="StyleUnderline"/>
        </w:rPr>
        <w:t>a U.S.-Russia thaw poses serious risks for China</w:t>
      </w:r>
      <w:r w:rsidRPr="004A2258">
        <w:rPr>
          <w:sz w:val="16"/>
        </w:rPr>
        <w:t xml:space="preserve">. Simultaneous U.S. belligerence toward Russia and China under the Obama administration pushed both countries closer together, but a U.S.-Russian détente could undermine those ties. </w:t>
      </w:r>
      <w:r w:rsidRPr="00537202">
        <w:rPr>
          <w:rStyle w:val="StyleUnderline"/>
        </w:rPr>
        <w:t>Tripolarity is notoriously unstable, and there are obvious incentives for two powers to ally themselves against the third. The Trump presidency thus presents</w:t>
      </w:r>
      <w:r w:rsidRPr="004A2258">
        <w:rPr>
          <w:sz w:val="16"/>
        </w:rPr>
        <w:t xml:space="preserve"> </w:t>
      </w:r>
      <w:r w:rsidRPr="00537202">
        <w:rPr>
          <w:rStyle w:val="StyleUnderline"/>
        </w:rPr>
        <w:t>both risks and opportunities for China. The risks may be quite severe</w:t>
      </w:r>
      <w:r w:rsidRPr="004A2258">
        <w:rPr>
          <w:sz w:val="16"/>
        </w:rPr>
        <w:t xml:space="preserve">. </w:t>
      </w:r>
      <w:r w:rsidRPr="008E6F59">
        <w:rPr>
          <w:rStyle w:val="Emphasis"/>
          <w:highlight w:val="yellow"/>
        </w:rPr>
        <w:t>Trump</w:t>
      </w:r>
      <w:r w:rsidRPr="008E6F59">
        <w:rPr>
          <w:rStyle w:val="StyleUnderline"/>
        </w:rPr>
        <w:t xml:space="preserve">’s administration </w:t>
      </w:r>
      <w:r w:rsidRPr="008E6F59">
        <w:rPr>
          <w:rStyle w:val="StyleUnderline"/>
          <w:highlight w:val="yellow"/>
        </w:rPr>
        <w:t>may</w:t>
      </w:r>
      <w:r w:rsidRPr="008E6F59">
        <w:rPr>
          <w:rStyle w:val="StyleUnderline"/>
        </w:rPr>
        <w:t xml:space="preserve"> attempt to </w:t>
      </w:r>
      <w:r w:rsidRPr="008E6F59">
        <w:rPr>
          <w:rStyle w:val="Emphasis"/>
          <w:highlight w:val="yellow"/>
        </w:rPr>
        <w:t>provoke a diversionary crisis</w:t>
      </w:r>
      <w:r w:rsidRPr="008E6F59">
        <w:rPr>
          <w:rStyle w:val="StyleUnderline"/>
          <w:highlight w:val="yellow"/>
        </w:rPr>
        <w:t xml:space="preserve"> that could do </w:t>
      </w:r>
      <w:r w:rsidRPr="008E6F59">
        <w:rPr>
          <w:rStyle w:val="Emphasis"/>
          <w:highlight w:val="yellow"/>
        </w:rPr>
        <w:t>irreparable harm</w:t>
      </w:r>
      <w:r w:rsidRPr="008E6F59">
        <w:rPr>
          <w:rStyle w:val="StyleUnderline"/>
        </w:rPr>
        <w:t xml:space="preserve"> to both the United States and China</w:t>
      </w:r>
      <w:r w:rsidRPr="004A2258">
        <w:rPr>
          <w:sz w:val="16"/>
        </w:rPr>
        <w:t xml:space="preserve">. Ten years from now, a military confrontation could end U.S. hegemony in Asia. Now, however, </w:t>
      </w:r>
      <w:r w:rsidRPr="008E6F59">
        <w:rPr>
          <w:rStyle w:val="StyleUnderline"/>
          <w:highlight w:val="yellow"/>
        </w:rPr>
        <w:t xml:space="preserve">China would be drawn into a </w:t>
      </w:r>
      <w:r w:rsidRPr="008E6F59">
        <w:rPr>
          <w:rStyle w:val="Emphasis"/>
          <w:highlight w:val="yellow"/>
        </w:rPr>
        <w:t>draining</w:t>
      </w:r>
      <w:r w:rsidRPr="008E6F59">
        <w:rPr>
          <w:rStyle w:val="StyleUnderline"/>
          <w:highlight w:val="yellow"/>
        </w:rPr>
        <w:t xml:space="preserve">, </w:t>
      </w:r>
      <w:r w:rsidRPr="008E6F59">
        <w:rPr>
          <w:rStyle w:val="Emphasis"/>
          <w:highlight w:val="yellow"/>
        </w:rPr>
        <w:t>protracted conflict</w:t>
      </w:r>
      <w:r w:rsidRPr="008E6F59">
        <w:rPr>
          <w:rStyle w:val="StyleUnderline"/>
          <w:highlight w:val="yellow"/>
        </w:rPr>
        <w:t xml:space="preserve"> with little hope of</w:t>
      </w:r>
      <w:r w:rsidRPr="008E6F59">
        <w:rPr>
          <w:rStyle w:val="StyleUnderline"/>
        </w:rPr>
        <w:t xml:space="preserve"> real </w:t>
      </w:r>
      <w:r w:rsidRPr="008E6F59">
        <w:rPr>
          <w:rStyle w:val="StyleUnderline"/>
          <w:highlight w:val="yellow"/>
        </w:rPr>
        <w:t>victory</w:t>
      </w:r>
      <w:r w:rsidRPr="008E6F59">
        <w:rPr>
          <w:rStyle w:val="StyleUnderline"/>
        </w:rPr>
        <w:t xml:space="preserve"> for either side</w:t>
      </w:r>
      <w:r w:rsidRPr="004A2258">
        <w:rPr>
          <w:sz w:val="16"/>
        </w:rPr>
        <w:t>.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regional role will come sooner than anyone might have imagined.</w:t>
      </w:r>
    </w:p>
    <w:p w14:paraId="44750DC1" w14:textId="599D9115" w:rsidR="00537202" w:rsidRDefault="00537202" w:rsidP="00537202">
      <w:pPr>
        <w:rPr>
          <w:sz w:val="16"/>
        </w:rPr>
      </w:pPr>
    </w:p>
    <w:p w14:paraId="1605FD2D" w14:textId="64172A9E" w:rsidR="00DF204D" w:rsidRDefault="00DF204D" w:rsidP="00537202">
      <w:pPr>
        <w:pStyle w:val="Heading3"/>
      </w:pPr>
      <w:r>
        <w:t>Diversionary War---China</w:t>
      </w:r>
    </w:p>
    <w:p w14:paraId="67CAD00E" w14:textId="6A9C8F10" w:rsidR="00DF204D" w:rsidRDefault="00DF204D" w:rsidP="00DF204D"/>
    <w:p w14:paraId="2FC2543F" w14:textId="77777777" w:rsidR="00DF204D" w:rsidRDefault="00DF204D" w:rsidP="00DF204D">
      <w:pPr>
        <w:pStyle w:val="Heading4"/>
      </w:pPr>
      <w:r>
        <w:t>Trump would go after China</w:t>
      </w:r>
    </w:p>
    <w:p w14:paraId="4D26B314" w14:textId="77777777" w:rsidR="00DF204D" w:rsidRPr="001D6AD9" w:rsidRDefault="00DF204D" w:rsidP="00DF204D">
      <w:pPr>
        <w:rPr>
          <w:sz w:val="14"/>
        </w:rPr>
      </w:pPr>
      <w:r w:rsidRPr="001D6AD9">
        <w:rPr>
          <w:sz w:val="14"/>
        </w:rPr>
        <w:t xml:space="preserve">Isaac Stone </w:t>
      </w:r>
      <w:r w:rsidRPr="001D6AD9">
        <w:rPr>
          <w:rStyle w:val="Style13ptBold"/>
        </w:rPr>
        <w:t>Fish 2017</w:t>
      </w:r>
      <w:r w:rsidRPr="001D6AD9">
        <w:rPr>
          <w:sz w:val="14"/>
        </w:rPr>
        <w:t xml:space="preserve"> (senior fellow at the Asia Society’s Center on US-China Relations, “If the US ever went to war with China, it would be a Trump distraction technique,” The Guardian, 1-25 https://www.theguardian.com/commentisfree/2017/jan/25/donald-trump-south-china-sea-distraction-technique)</w:t>
      </w:r>
    </w:p>
    <w:p w14:paraId="60B0D6F6" w14:textId="77777777" w:rsidR="00DF204D" w:rsidRPr="00757120" w:rsidRDefault="00DF204D" w:rsidP="00DF204D">
      <w:pPr>
        <w:rPr>
          <w:rStyle w:val="StyleUnderline"/>
        </w:rPr>
      </w:pPr>
      <w:r w:rsidRPr="001D6AD9">
        <w:rPr>
          <w:sz w:val="12"/>
        </w:rPr>
        <w:t xml:space="preserve">First, the good news. Donald </w:t>
      </w:r>
      <w:r w:rsidRPr="001D6AD9">
        <w:rPr>
          <w:rStyle w:val="StyleUnderline"/>
        </w:rPr>
        <w:t>Trump almost certainly does not wish to go to war with China</w:t>
      </w:r>
      <w:r w:rsidRPr="001D6AD9">
        <w:rPr>
          <w:sz w:val="12"/>
        </w:rPr>
        <w:t xml:space="preserve"> over the disputed islands in the South China Sea. Yes, in his Senate confirmation hearing in mid-January, secretary of state nominee Rex Tillerson provocatively compared Beijing’s moves in the sea to “Russia’s taking of Crimea” and said its “access to these islands also is not going to be allowed”. And on Monday, White House press secretary Sean Spicer pledged to defend “international territories” in the South China Sea. But the simplest – and, frankly, more believable – explanation is that both men misspoke. In the same hearing, Tillerson mistakenly said $5tn in trade passes through the South China Sea daily – it’s yearly. Trump’s team is new, relatively inexperienced in foreign policy and less reliant on expert briefings. As Dennis Wilder, the top White House Asia adviser to George W Bush, put it: “Tillerson and the new press secretary are just not yet steeped in the arcane nature and legal niceties of the South China Sea issue.” Moreover, blockading the islands is not only “literally an act of war”, but “operationally almost impossible” an American South China Sea expert, who asked to remain anonymous because of the sensitivity of the situation, told me. And that, he said, indicates “it is a temper tantrum” – one that Trump may be using with the intention of trying to exert trade concessions from China – and “not a believable threat”. That is the good news. The bad news is that </w:t>
      </w:r>
      <w:r w:rsidRPr="003405E7">
        <w:rPr>
          <w:rStyle w:val="StyleUnderline"/>
          <w:highlight w:val="green"/>
        </w:rPr>
        <w:t>if</w:t>
      </w:r>
      <w:r w:rsidRPr="00757120">
        <w:rPr>
          <w:rStyle w:val="StyleUnderline"/>
        </w:rPr>
        <w:t xml:space="preserve"> in the coming months or years </w:t>
      </w:r>
      <w:r w:rsidRPr="003405E7">
        <w:rPr>
          <w:rStyle w:val="StyleUnderline"/>
          <w:highlight w:val="green"/>
        </w:rPr>
        <w:t>Trump faces an ignominious end</w:t>
      </w:r>
      <w:r w:rsidRPr="00757120">
        <w:rPr>
          <w:rStyle w:val="StyleUnderline"/>
        </w:rPr>
        <w:t xml:space="preserve"> to his presidency through scandal </w:t>
      </w:r>
      <w:r w:rsidRPr="003405E7">
        <w:rPr>
          <w:rStyle w:val="StyleUnderline"/>
          <w:highlight w:val="green"/>
        </w:rPr>
        <w:t>or mismanagement</w:t>
      </w:r>
      <w:r w:rsidRPr="00757120">
        <w:rPr>
          <w:rStyle w:val="StyleUnderline"/>
        </w:rPr>
        <w:t xml:space="preserve">, </w:t>
      </w:r>
      <w:r w:rsidRPr="003405E7">
        <w:rPr>
          <w:rStyle w:val="Emphasis"/>
          <w:highlight w:val="green"/>
        </w:rPr>
        <w:t>a national crisis – involving China</w:t>
      </w:r>
      <w:r w:rsidRPr="00757120">
        <w:rPr>
          <w:rStyle w:val="Emphasis"/>
        </w:rPr>
        <w:t xml:space="preserve">, or Isis or another foreign actor – </w:t>
      </w:r>
      <w:r w:rsidRPr="003405E7">
        <w:rPr>
          <w:rStyle w:val="Emphasis"/>
          <w:highlight w:val="green"/>
        </w:rPr>
        <w:t>could allow him to cling to power</w:t>
      </w:r>
      <w:r w:rsidRPr="001D6AD9">
        <w:rPr>
          <w:sz w:val="12"/>
        </w:rPr>
        <w:t xml:space="preserve">. </w:t>
      </w:r>
      <w:r w:rsidRPr="003405E7">
        <w:rPr>
          <w:rStyle w:val="StyleUnderline"/>
          <w:highlight w:val="green"/>
        </w:rPr>
        <w:t>After national crises</w:t>
      </w:r>
      <w:r w:rsidRPr="00757120">
        <w:rPr>
          <w:rStyle w:val="StyleUnderline"/>
        </w:rPr>
        <w:t xml:space="preserve"> involving foreign actors, </w:t>
      </w:r>
      <w:r w:rsidRPr="003405E7">
        <w:rPr>
          <w:rStyle w:val="StyleUnderline"/>
          <w:highlight w:val="green"/>
        </w:rPr>
        <w:t xml:space="preserve">presidents often enjoy a </w:t>
      </w:r>
      <w:r w:rsidRPr="003405E7">
        <w:rPr>
          <w:rStyle w:val="Emphasis"/>
          <w:highlight w:val="green"/>
        </w:rPr>
        <w:t>bump in popularity</w:t>
      </w:r>
      <w:r w:rsidRPr="001D6AD9">
        <w:rPr>
          <w:sz w:val="12"/>
        </w:rPr>
        <w:t xml:space="preserve">. John F </w:t>
      </w:r>
      <w:r w:rsidRPr="00757120">
        <w:rPr>
          <w:rStyle w:val="StyleUnderline"/>
        </w:rPr>
        <w:t>Kennedy, for example, saw his popularity shoot up after the Cuban missile crisis, while after</w:t>
      </w:r>
      <w:r w:rsidRPr="001D6AD9">
        <w:rPr>
          <w:sz w:val="12"/>
        </w:rPr>
        <w:t xml:space="preserve"> the </w:t>
      </w:r>
      <w:r w:rsidRPr="00757120">
        <w:rPr>
          <w:rStyle w:val="StyleUnderline"/>
        </w:rPr>
        <w:t>9/11</w:t>
      </w:r>
      <w:r w:rsidRPr="001D6AD9">
        <w:rPr>
          <w:sz w:val="12"/>
        </w:rPr>
        <w:t xml:space="preserve"> attacks in 2001, George W </w:t>
      </w:r>
      <w:r w:rsidRPr="00757120">
        <w:rPr>
          <w:rStyle w:val="StyleUnderline"/>
        </w:rPr>
        <w:t>Bush’s approval rating jumped</w:t>
      </w:r>
      <w:r w:rsidRPr="001D6AD9">
        <w:rPr>
          <w:sz w:val="12"/>
        </w:rPr>
        <w:t xml:space="preserve"> from the mid-50s </w:t>
      </w:r>
      <w:r w:rsidRPr="00757120">
        <w:rPr>
          <w:rStyle w:val="StyleUnderline"/>
        </w:rPr>
        <w:t>to a record high</w:t>
      </w:r>
      <w:r w:rsidRPr="001D6AD9">
        <w:rPr>
          <w:sz w:val="12"/>
        </w:rPr>
        <w:t xml:space="preserve"> of 92%. In December 1979, the Republican presidential candidate John Connally reversed his earlier criticism of Jimmy Carter’s handling of the ongoing Iranian hostage crisis. “We have only one president,” Connally said. “Now is the time to rally behind him and show a solid front to Iran and the world.” </w:t>
      </w:r>
      <w:r w:rsidRPr="003405E7">
        <w:rPr>
          <w:rStyle w:val="StyleUnderline"/>
          <w:highlight w:val="green"/>
        </w:rPr>
        <w:t xml:space="preserve">Political scientists call this </w:t>
      </w:r>
      <w:r w:rsidRPr="003405E7">
        <w:rPr>
          <w:rStyle w:val="Emphasis"/>
          <w:highlight w:val="green"/>
        </w:rPr>
        <w:t>the “rally round the flag effect</w:t>
      </w:r>
      <w:r w:rsidRPr="00757120">
        <w:rPr>
          <w:rStyle w:val="StyleUnderline"/>
        </w:rPr>
        <w:t>”, and there are two schools of thought for why it happens, according to the scholars</w:t>
      </w:r>
      <w:r w:rsidRPr="001D6AD9">
        <w:rPr>
          <w:sz w:val="12"/>
        </w:rPr>
        <w:t xml:space="preserve"> Marc J </w:t>
      </w:r>
      <w:r w:rsidRPr="00757120">
        <w:rPr>
          <w:rStyle w:val="StyleUnderline"/>
        </w:rPr>
        <w:t>Hetherington and</w:t>
      </w:r>
      <w:r w:rsidRPr="001D6AD9">
        <w:rPr>
          <w:sz w:val="12"/>
        </w:rPr>
        <w:t xml:space="preserve"> Michael </w:t>
      </w:r>
      <w:r w:rsidRPr="00757120">
        <w:rPr>
          <w:rStyle w:val="StyleUnderline"/>
        </w:rPr>
        <w:t>Nelson</w:t>
      </w:r>
      <w:r w:rsidRPr="001D6AD9">
        <w:rPr>
          <w:sz w:val="12"/>
        </w:rPr>
        <w:t xml:space="preserve">. There’s the “patriotism” school, where </w:t>
      </w:r>
      <w:r w:rsidRPr="00757120">
        <w:rPr>
          <w:rStyle w:val="StyleUnderline"/>
        </w:rPr>
        <w:t>the president embodies the spirit of the nation, earning himself a place above criticism</w:t>
      </w:r>
      <w:r w:rsidRPr="001D6AD9">
        <w:rPr>
          <w:sz w:val="12"/>
        </w:rPr>
        <w:t xml:space="preserve">, and the “opinion leadership” school, where “leaders’ unwillingness to criticize leaves journalists with nothing to report – and citizens with nothing to read, see or hear – that is not supportive of the president”. </w:t>
      </w:r>
      <w:r w:rsidRPr="003405E7">
        <w:rPr>
          <w:rStyle w:val="StyleUnderline"/>
          <w:highlight w:val="green"/>
        </w:rPr>
        <w:t>Trump surely understands this</w:t>
      </w:r>
      <w:r w:rsidRPr="00757120">
        <w:rPr>
          <w:rStyle w:val="StyleUnderline"/>
        </w:rPr>
        <w:t xml:space="preserve">, </w:t>
      </w:r>
      <w:r w:rsidRPr="003405E7">
        <w:rPr>
          <w:rStyle w:val="StyleUnderline"/>
          <w:highlight w:val="green"/>
        </w:rPr>
        <w:t xml:space="preserve">and may be </w:t>
      </w:r>
      <w:r w:rsidRPr="003405E7">
        <w:rPr>
          <w:rStyle w:val="Emphasis"/>
          <w:highlight w:val="green"/>
        </w:rPr>
        <w:t>tempted to aggravate a national crisis in order to protect himself</w:t>
      </w:r>
      <w:r w:rsidRPr="00757120">
        <w:rPr>
          <w:rStyle w:val="StyleUnderline"/>
        </w:rPr>
        <w:t>. He is a keen student, not of history</w:t>
      </w:r>
      <w:r w:rsidRPr="001D6AD9">
        <w:rPr>
          <w:sz w:val="12"/>
        </w:rPr>
        <w:t xml:space="preserve"> – he said recently that his two favorite books were ones that he himself wrote – but </w:t>
      </w:r>
      <w:r w:rsidRPr="00757120">
        <w:rPr>
          <w:rStyle w:val="StyleUnderline"/>
        </w:rPr>
        <w:t>of human psychology, and especially of mass appeal</w:t>
      </w:r>
      <w:r w:rsidRPr="001D6AD9">
        <w:rPr>
          <w:sz w:val="12"/>
        </w:rPr>
        <w:t xml:space="preserve">. </w:t>
      </w:r>
      <w:r w:rsidRPr="00757120">
        <w:rPr>
          <w:rStyle w:val="StyleUnderline"/>
        </w:rPr>
        <w:t xml:space="preserve">If </w:t>
      </w:r>
      <w:r w:rsidRPr="003405E7">
        <w:rPr>
          <w:rStyle w:val="StyleUnderline"/>
          <w:highlight w:val="green"/>
        </w:rPr>
        <w:t>Trump</w:t>
      </w:r>
      <w:r w:rsidRPr="00757120">
        <w:rPr>
          <w:rStyle w:val="StyleUnderline"/>
        </w:rPr>
        <w:t xml:space="preserve"> exacerbating a tense situation into a national crisis, or even a war, in order to save his presidency sounds far-fetched, consider his palpable insecurity, and how </w:t>
      </w:r>
      <w:r w:rsidRPr="00757120">
        <w:rPr>
          <w:rStyle w:val="Emphasis"/>
        </w:rPr>
        <w:t xml:space="preserve">he </w:t>
      </w:r>
      <w:r w:rsidRPr="003405E7">
        <w:rPr>
          <w:rStyle w:val="Emphasis"/>
          <w:highlight w:val="green"/>
        </w:rPr>
        <w:t>obsesses over signs of his popularity</w:t>
      </w:r>
      <w:r w:rsidRPr="00757120">
        <w:rPr>
          <w:rStyle w:val="StyleUnderline"/>
        </w:rPr>
        <w:t>.</w:t>
      </w:r>
      <w:r w:rsidRPr="001D6AD9">
        <w:rPr>
          <w:sz w:val="12"/>
        </w:rPr>
        <w:t xml:space="preserve"> Trump’s White House continues to insist that his inauguration crowd was the largest ever, and that he only lost the popular vote because of massive election fraud – both obvious lies. For Trump, public acclaim seems to justify his existence. Also, Trump enters office beleaguered. His approval rating is the lowest for a new president since Gallup begun surveying the issue in the Dwight D Eisenhower era. And his myriad financial interests, his refusal to release his tax returns, his impulsiveness, his penchant for nepotism, and his willingness to mix business and pleasure greatly increase the chance for an impeachable scandal. Moreover, </w:t>
      </w:r>
      <w:r w:rsidRPr="00757120">
        <w:rPr>
          <w:rStyle w:val="StyleUnderline"/>
        </w:rPr>
        <w:t>Trump has shown himself masterful at hijacking the national conversation to redirect attention away from his scandals and incompetence</w:t>
      </w:r>
      <w:r w:rsidRPr="001D6AD9">
        <w:rPr>
          <w:sz w:val="12"/>
        </w:rPr>
        <w:t xml:space="preserve">: “the Distractor in Chief”, in the words of the Washington Post’s Paul Farhi. </w:t>
      </w:r>
      <w:r w:rsidRPr="00757120">
        <w:rPr>
          <w:rStyle w:val="StyleUnderline"/>
        </w:rPr>
        <w:t xml:space="preserve">A state of national emergency following an Isis attack, or a </w:t>
      </w:r>
      <w:r w:rsidRPr="003405E7">
        <w:rPr>
          <w:rStyle w:val="StyleUnderline"/>
          <w:highlight w:val="green"/>
        </w:rPr>
        <w:t>war with China to,</w:t>
      </w:r>
      <w:r w:rsidRPr="00757120">
        <w:rPr>
          <w:rStyle w:val="StyleUnderline"/>
        </w:rPr>
        <w:t xml:space="preserve"> say, “</w:t>
      </w:r>
      <w:r w:rsidRPr="003405E7">
        <w:rPr>
          <w:rStyle w:val="StyleUnderline"/>
          <w:highlight w:val="green"/>
        </w:rPr>
        <w:t>steal our jobs back”</w:t>
      </w:r>
      <w:r w:rsidRPr="00757120">
        <w:rPr>
          <w:rStyle w:val="StyleUnderline"/>
        </w:rPr>
        <w:t xml:space="preserve"> </w:t>
      </w:r>
      <w:r w:rsidRPr="003405E7">
        <w:rPr>
          <w:rStyle w:val="StyleUnderline"/>
          <w:highlight w:val="green"/>
        </w:rPr>
        <w:t>would follow</w:t>
      </w:r>
      <w:r w:rsidRPr="00757120">
        <w:rPr>
          <w:rStyle w:val="StyleUnderline"/>
        </w:rPr>
        <w:t xml:space="preserve"> that same pattern – </w:t>
      </w:r>
      <w:r w:rsidRPr="003405E7">
        <w:rPr>
          <w:rStyle w:val="StyleUnderline"/>
          <w:highlight w:val="green"/>
        </w:rPr>
        <w:t>only amplified</w:t>
      </w:r>
      <w:r w:rsidRPr="00757120">
        <w:rPr>
          <w:rStyle w:val="StyleUnderline"/>
        </w:rPr>
        <w:t xml:space="preserve">. </w:t>
      </w:r>
      <w:r w:rsidRPr="003405E7">
        <w:rPr>
          <w:rStyle w:val="Emphasis"/>
          <w:highlight w:val="green"/>
        </w:rPr>
        <w:t>We underestimate his desire to maintain that popularity, and the tactics he would employ to do so, at our own peril.</w:t>
      </w:r>
      <w:r w:rsidRPr="001D6AD9">
        <w:rPr>
          <w:sz w:val="12"/>
        </w:rPr>
        <w:t xml:space="preserve"> Yes, the rally round the flag effect is temporary – lasting only a few weeks to several years, depending on the nature of the crisis. And presidential popularity can suffer when a war imposes financial and societal costs. But its effect is real. If Trump is voted out of office, or impeached and convicted, it does not matter what threat the US is facing. It does not matter if we find ourselves enmeshed in a war with China, or scrambling to respond to an unprecedentedly devastating terrorist attack. He must go. </w:t>
      </w:r>
      <w:r w:rsidRPr="00757120">
        <w:rPr>
          <w:rStyle w:val="StyleUnderline"/>
        </w:rPr>
        <w:t>“In times of national crises,”</w:t>
      </w:r>
      <w:r w:rsidRPr="001D6AD9">
        <w:rPr>
          <w:sz w:val="12"/>
        </w:rPr>
        <w:t xml:space="preserve"> Hetherington and Nelson wrote, </w:t>
      </w:r>
      <w:r w:rsidRPr="00757120">
        <w:rPr>
          <w:rStyle w:val="StyleUnderline"/>
        </w:rPr>
        <w:t xml:space="preserve">“Americans rally to the president as the anthropomorphic symbol of national unity – a kind of living flag.” In some ways, </w:t>
      </w:r>
      <w:r w:rsidRPr="003405E7">
        <w:rPr>
          <w:rStyle w:val="StyleUnderline"/>
          <w:highlight w:val="green"/>
        </w:rPr>
        <w:t>our national nightmare would be a Trump dream: a period where his acclaim is absolute and unimpeachable</w:t>
      </w:r>
      <w:r w:rsidRPr="00757120">
        <w:rPr>
          <w:rStyle w:val="StyleUnderline"/>
        </w:rPr>
        <w:t xml:space="preserve">. </w:t>
      </w:r>
    </w:p>
    <w:p w14:paraId="13293AD2" w14:textId="77777777" w:rsidR="00DF204D" w:rsidRPr="00DF204D" w:rsidRDefault="00DF204D" w:rsidP="00DF204D"/>
    <w:p w14:paraId="0CD3C905" w14:textId="33887BE6" w:rsidR="00537202" w:rsidRDefault="00537202" w:rsidP="00537202">
      <w:pPr>
        <w:pStyle w:val="Heading3"/>
      </w:pPr>
      <w:r>
        <w:t>Diversionary War---Iran</w:t>
      </w:r>
    </w:p>
    <w:p w14:paraId="66597530" w14:textId="10F1A934" w:rsidR="00537202" w:rsidRDefault="00537202" w:rsidP="00537202"/>
    <w:p w14:paraId="21F4DF8C" w14:textId="4A30C56A" w:rsidR="00537202" w:rsidRDefault="00537202" w:rsidP="00537202"/>
    <w:p w14:paraId="77DD2218" w14:textId="18B6AE82" w:rsidR="00537202" w:rsidRPr="008E6F59" w:rsidRDefault="00537202" w:rsidP="00537202">
      <w:pPr>
        <w:pStyle w:val="Heading4"/>
        <w:rPr>
          <w:rFonts w:cs="Times New Roman"/>
        </w:rPr>
      </w:pPr>
      <w:r w:rsidRPr="008E6F59">
        <w:rPr>
          <w:rFonts w:cs="Times New Roman"/>
        </w:rPr>
        <w:t xml:space="preserve">Specifically Causes lashout and war with </w:t>
      </w:r>
      <w:r w:rsidR="00014383">
        <w:rPr>
          <w:rFonts w:cs="Times New Roman"/>
        </w:rPr>
        <w:t>iran</w:t>
      </w:r>
    </w:p>
    <w:p w14:paraId="7971D89E" w14:textId="77777777" w:rsidR="00537202" w:rsidRPr="004A2258" w:rsidRDefault="00537202" w:rsidP="00537202">
      <w:r w:rsidRPr="004A2258">
        <w:rPr>
          <w:rStyle w:val="Style13ptBold"/>
        </w:rPr>
        <w:t>Torpey 17.</w:t>
      </w:r>
      <w:r>
        <w:t xml:space="preserve"> [</w:t>
      </w:r>
      <w:r w:rsidRPr="004A2258">
        <w:t>John, Presidential Professor of Sociology and History and Director of the Ralph Bunche Institute for International Studies at the Graduate Center of the City University of New York, “Defining Trumpism: Maki</w:t>
      </w:r>
      <w:r>
        <w:t>ng sense of the first 100 days” The Hill -- April 26 --</w:t>
      </w:r>
      <w:r w:rsidRPr="004A2258">
        <w:t xml:space="preserve"> http://thehill.com/blogs/pundits-blog/the-administration/330686-defining-trumpism-makin</w:t>
      </w:r>
      <w:r>
        <w:t>g-sense-of-the-trumps-first-100]</w:t>
      </w:r>
    </w:p>
    <w:p w14:paraId="1F9026CD" w14:textId="77777777" w:rsidR="00537202" w:rsidRPr="004A2258" w:rsidRDefault="00537202" w:rsidP="00537202">
      <w:pPr>
        <w:rPr>
          <w:sz w:val="16"/>
        </w:rPr>
      </w:pPr>
      <w:r w:rsidRPr="008E6F59">
        <w:rPr>
          <w:rStyle w:val="StyleUnderline"/>
          <w:highlight w:val="yellow"/>
        </w:rPr>
        <w:t>Given all the obstacles to achievement</w:t>
      </w:r>
      <w:r w:rsidRPr="004A2258">
        <w:rPr>
          <w:sz w:val="16"/>
          <w:highlight w:val="yellow"/>
        </w:rPr>
        <w:t xml:space="preserve"> </w:t>
      </w:r>
      <w:r w:rsidRPr="00537202">
        <w:rPr>
          <w:rStyle w:val="StyleUnderline"/>
          <w:highlight w:val="yellow"/>
        </w:rPr>
        <w:t>on the domestic front and</w:t>
      </w:r>
      <w:r w:rsidRPr="004A2258">
        <w:rPr>
          <w:sz w:val="16"/>
        </w:rPr>
        <w:t xml:space="preserve"> </w:t>
      </w:r>
      <w:r w:rsidRPr="008E6F59">
        <w:rPr>
          <w:rStyle w:val="StyleUnderline"/>
          <w:highlight w:val="yellow"/>
        </w:rPr>
        <w:t>the need for charismatic leaders to “</w:t>
      </w:r>
      <w:r w:rsidRPr="005641C2">
        <w:rPr>
          <w:rStyle w:val="Emphasis"/>
          <w:highlight w:val="yellow"/>
        </w:rPr>
        <w:t>win” big and visibly</w:t>
      </w:r>
      <w:r w:rsidRPr="004A2258">
        <w:rPr>
          <w:sz w:val="16"/>
        </w:rPr>
        <w:t xml:space="preserve">, President </w:t>
      </w:r>
      <w:r w:rsidRPr="008E6F59">
        <w:rPr>
          <w:rStyle w:val="StyleUnderline"/>
          <w:highlight w:val="yellow"/>
        </w:rPr>
        <w:t>Trump may look to score what he thinks are easy victories on the international scene</w:t>
      </w:r>
      <w:r w:rsidRPr="004A2258">
        <w:rPr>
          <w:sz w:val="16"/>
        </w:rPr>
        <w:t xml:space="preserve">. We now know that Xi Jinping seems to have persuaded him in Florida that things with North Korea are more complicated than he had thought. Yet </w:t>
      </w:r>
      <w:r w:rsidRPr="005641C2">
        <w:rPr>
          <w:rStyle w:val="StyleUnderline"/>
        </w:rPr>
        <w:t>the man’s ignorance is frightening</w:t>
      </w:r>
      <w:r w:rsidRPr="004A2258">
        <w:rPr>
          <w:sz w:val="16"/>
        </w:rPr>
        <w:t xml:space="preserve">, and we know that he has a tendency to listen to the last person who advised him. If he talks to the wrong person, therefore, </w:t>
      </w:r>
      <w:r w:rsidRPr="005641C2">
        <w:rPr>
          <w:rStyle w:val="StyleUnderline"/>
          <w:highlight w:val="yellow"/>
        </w:rPr>
        <w:t xml:space="preserve">he may go </w:t>
      </w:r>
      <w:r w:rsidRPr="005641C2">
        <w:rPr>
          <w:rStyle w:val="Emphasis"/>
          <w:highlight w:val="yellow"/>
        </w:rPr>
        <w:t>looking for trouble</w:t>
      </w:r>
      <w:r w:rsidRPr="005641C2">
        <w:rPr>
          <w:rStyle w:val="StyleUnderline"/>
        </w:rPr>
        <w:t xml:space="preserve"> that is bad for us and for the world</w:t>
      </w:r>
      <w:r w:rsidRPr="004A2258">
        <w:rPr>
          <w:sz w:val="16"/>
        </w:rPr>
        <w:t xml:space="preserve">. </w:t>
      </w:r>
      <w:r w:rsidRPr="008E6F59">
        <w:rPr>
          <w:rStyle w:val="StyleUnderline"/>
          <w:highlight w:val="yellow"/>
        </w:rPr>
        <w:t xml:space="preserve">We must </w:t>
      </w:r>
      <w:r w:rsidRPr="004A2258">
        <w:rPr>
          <w:sz w:val="16"/>
        </w:rPr>
        <w:t>therefore</w:t>
      </w:r>
      <w:r w:rsidRPr="008E6F59">
        <w:rPr>
          <w:rStyle w:val="StyleUnderline"/>
          <w:highlight w:val="yellow"/>
        </w:rPr>
        <w:t xml:space="preserve"> worry that the president will </w:t>
      </w:r>
      <w:r w:rsidRPr="008E6F59">
        <w:rPr>
          <w:rStyle w:val="Emphasis"/>
          <w:highlight w:val="yellow"/>
        </w:rPr>
        <w:t xml:space="preserve">go off in search of dragons to slay </w:t>
      </w:r>
      <w:r w:rsidRPr="008E6F59">
        <w:rPr>
          <w:rStyle w:val="Emphasis"/>
        </w:rPr>
        <w:t>simply in order</w:t>
      </w:r>
      <w:r w:rsidRPr="008E6F59">
        <w:rPr>
          <w:rStyle w:val="Emphasis"/>
          <w:highlight w:val="yellow"/>
        </w:rPr>
        <w:t xml:space="preserve"> to maintain his </w:t>
      </w:r>
      <w:r w:rsidRPr="008E6F59">
        <w:rPr>
          <w:rStyle w:val="Emphasis"/>
        </w:rPr>
        <w:t>heroic</w:t>
      </w:r>
      <w:r w:rsidRPr="008E6F59">
        <w:rPr>
          <w:rStyle w:val="Emphasis"/>
          <w:highlight w:val="yellow"/>
        </w:rPr>
        <w:t xml:space="preserve"> stature among his base</w:t>
      </w:r>
      <w:r w:rsidRPr="004A2258">
        <w:rPr>
          <w:sz w:val="16"/>
        </w:rPr>
        <w:t xml:space="preserve">. </w:t>
      </w:r>
      <w:r w:rsidRPr="008E6F59">
        <w:rPr>
          <w:rStyle w:val="StyleUnderline"/>
          <w:highlight w:val="yellow"/>
        </w:rPr>
        <w:t xml:space="preserve">This may all go in a </w:t>
      </w:r>
      <w:r w:rsidRPr="005641C2">
        <w:rPr>
          <w:rStyle w:val="Emphasis"/>
          <w:highlight w:val="yellow"/>
        </w:rPr>
        <w:t>very bad direction</w:t>
      </w:r>
      <w:r w:rsidRPr="005641C2">
        <w:rPr>
          <w:sz w:val="16"/>
          <w:highlight w:val="yellow"/>
        </w:rPr>
        <w:t xml:space="preserve">; </w:t>
      </w:r>
      <w:r w:rsidRPr="005641C2">
        <w:rPr>
          <w:rStyle w:val="StyleUnderline"/>
          <w:highlight w:val="yellow"/>
        </w:rPr>
        <w:t>behind</w:t>
      </w:r>
      <w:r w:rsidRPr="005641C2">
        <w:rPr>
          <w:rStyle w:val="StyleUnderline"/>
        </w:rPr>
        <w:t xml:space="preserve"> the </w:t>
      </w:r>
      <w:r w:rsidRPr="005641C2">
        <w:rPr>
          <w:rStyle w:val="StyleUnderline"/>
          <w:highlight w:val="yellow"/>
        </w:rPr>
        <w:t xml:space="preserve">attacks on Syria may lurk a </w:t>
      </w:r>
      <w:r w:rsidRPr="005641C2">
        <w:rPr>
          <w:rStyle w:val="Emphasis"/>
          <w:highlight w:val="yellow"/>
        </w:rPr>
        <w:t>larger objective</w:t>
      </w:r>
      <w:r w:rsidRPr="005641C2">
        <w:rPr>
          <w:rStyle w:val="Emphasis"/>
        </w:rPr>
        <w:t xml:space="preserve">, namely </w:t>
      </w:r>
      <w:r w:rsidRPr="005641C2">
        <w:rPr>
          <w:rStyle w:val="Emphasis"/>
          <w:highlight w:val="yellow"/>
        </w:rPr>
        <w:t>Iran</w:t>
      </w:r>
      <w:r w:rsidRPr="004A2258">
        <w:rPr>
          <w:sz w:val="16"/>
        </w:rPr>
        <w:t>. Notwithstanding Xi’s counsel</w:t>
      </w:r>
      <w:r w:rsidRPr="005641C2">
        <w:rPr>
          <w:sz w:val="16"/>
        </w:rPr>
        <w:t xml:space="preserve">, </w:t>
      </w:r>
      <w:r w:rsidRPr="005641C2">
        <w:rPr>
          <w:rStyle w:val="StyleUnderline"/>
        </w:rPr>
        <w:t xml:space="preserve">putting the North Korean threat to rest may look to Trump like an </w:t>
      </w:r>
      <w:r w:rsidRPr="005641C2">
        <w:rPr>
          <w:rStyle w:val="Emphasis"/>
        </w:rPr>
        <w:t>appealing prize.</w:t>
      </w:r>
    </w:p>
    <w:p w14:paraId="4C125F41" w14:textId="77777777" w:rsidR="00537202" w:rsidRPr="00537202" w:rsidRDefault="00537202" w:rsidP="00537202"/>
    <w:p w14:paraId="1C3A36D5" w14:textId="77777777" w:rsidR="00537202" w:rsidRPr="008E6F59" w:rsidRDefault="00537202" w:rsidP="00537202">
      <w:pPr>
        <w:pStyle w:val="Heading3"/>
        <w:rPr>
          <w:rFonts w:cs="Times New Roman"/>
        </w:rPr>
      </w:pPr>
      <w:r w:rsidRPr="008E6F59">
        <w:rPr>
          <w:rFonts w:cs="Times New Roman"/>
        </w:rPr>
        <w:t>Diversionary War---North Korea</w:t>
      </w:r>
    </w:p>
    <w:p w14:paraId="00564C4B" w14:textId="77777777" w:rsidR="00537202" w:rsidRPr="008E6F59" w:rsidRDefault="00537202" w:rsidP="00537202"/>
    <w:p w14:paraId="09B99498" w14:textId="77777777" w:rsidR="00537202" w:rsidRPr="008E6F59" w:rsidRDefault="00537202" w:rsidP="00537202">
      <w:pPr>
        <w:pStyle w:val="Heading4"/>
        <w:rPr>
          <w:rFonts w:cs="Times New Roman"/>
        </w:rPr>
      </w:pPr>
      <w:r w:rsidRPr="008E6F59">
        <w:rPr>
          <w:rFonts w:cs="Times New Roman"/>
        </w:rPr>
        <w:t>Specifically Causes lashout and war with North Korea</w:t>
      </w:r>
    </w:p>
    <w:p w14:paraId="2F86394D" w14:textId="77777777" w:rsidR="00537202" w:rsidRPr="004A2258" w:rsidRDefault="00537202" w:rsidP="00537202">
      <w:r w:rsidRPr="004A2258">
        <w:rPr>
          <w:rStyle w:val="Style13ptBold"/>
        </w:rPr>
        <w:t>Torpey 17.</w:t>
      </w:r>
      <w:r>
        <w:t xml:space="preserve"> [</w:t>
      </w:r>
      <w:r w:rsidRPr="004A2258">
        <w:t>John, Presidential Professor of Sociology and History and Director of the Ralph Bunche Institute for International Studies at the Graduate Center of the City University of New York, “Defining Trumpism: Maki</w:t>
      </w:r>
      <w:r>
        <w:t>ng sense of the first 100 days” The Hill -- April 26 --</w:t>
      </w:r>
      <w:r w:rsidRPr="004A2258">
        <w:t xml:space="preserve"> http://thehill.com/blogs/pundits-blog/the-administration/330686-defining-trumpism-makin</w:t>
      </w:r>
      <w:r>
        <w:t>g-sense-of-the-trumps-first-100]</w:t>
      </w:r>
    </w:p>
    <w:p w14:paraId="4B511C06" w14:textId="77777777" w:rsidR="00537202" w:rsidRPr="004A2258" w:rsidRDefault="00537202" w:rsidP="00537202">
      <w:pPr>
        <w:rPr>
          <w:sz w:val="16"/>
        </w:rPr>
      </w:pPr>
      <w:r w:rsidRPr="008E6F59">
        <w:rPr>
          <w:rStyle w:val="StyleUnderline"/>
          <w:highlight w:val="yellow"/>
        </w:rPr>
        <w:t>Given all the obstacles to achievement</w:t>
      </w:r>
      <w:r w:rsidRPr="004A2258">
        <w:rPr>
          <w:sz w:val="16"/>
          <w:highlight w:val="yellow"/>
        </w:rPr>
        <w:t xml:space="preserve"> </w:t>
      </w:r>
      <w:r w:rsidRPr="00537202">
        <w:rPr>
          <w:rStyle w:val="StyleUnderline"/>
          <w:highlight w:val="yellow"/>
        </w:rPr>
        <w:t>on the domestic front and</w:t>
      </w:r>
      <w:r w:rsidRPr="004A2258">
        <w:rPr>
          <w:sz w:val="16"/>
        </w:rPr>
        <w:t xml:space="preserve"> </w:t>
      </w:r>
      <w:r w:rsidRPr="008E6F59">
        <w:rPr>
          <w:rStyle w:val="StyleUnderline"/>
          <w:highlight w:val="yellow"/>
        </w:rPr>
        <w:t>the need for charismatic leaders to “win” big and visibly</w:t>
      </w:r>
      <w:r w:rsidRPr="004A2258">
        <w:rPr>
          <w:sz w:val="16"/>
        </w:rPr>
        <w:t xml:space="preserve">, President </w:t>
      </w:r>
      <w:r w:rsidRPr="008E6F59">
        <w:rPr>
          <w:rStyle w:val="StyleUnderline"/>
          <w:highlight w:val="yellow"/>
        </w:rPr>
        <w:t>Trump may look to score what he thinks are easy victories on the international scene</w:t>
      </w:r>
      <w:r w:rsidRPr="004A2258">
        <w:rPr>
          <w:sz w:val="16"/>
        </w:rPr>
        <w:t xml:space="preserve">. We now know that Xi Jinping seems to have persuaded him in Florida that things with North Korea are more complicated than he had thought. Yet the man’s ignorance is frightening, and we know that he has a tendency to listen to the last person who advised him. If he talks to the wrong person, therefore, he may go looking for trouble that is bad for us and for the world. </w:t>
      </w:r>
      <w:r w:rsidRPr="008E6F59">
        <w:rPr>
          <w:rStyle w:val="StyleUnderline"/>
          <w:highlight w:val="yellow"/>
        </w:rPr>
        <w:t xml:space="preserve">We must </w:t>
      </w:r>
      <w:r w:rsidRPr="004A2258">
        <w:rPr>
          <w:sz w:val="16"/>
        </w:rPr>
        <w:t>therefore</w:t>
      </w:r>
      <w:r w:rsidRPr="008E6F59">
        <w:rPr>
          <w:rStyle w:val="StyleUnderline"/>
          <w:highlight w:val="yellow"/>
        </w:rPr>
        <w:t xml:space="preserve"> worry that the president will </w:t>
      </w:r>
      <w:r w:rsidRPr="008E6F59">
        <w:rPr>
          <w:rStyle w:val="Emphasis"/>
          <w:highlight w:val="yellow"/>
        </w:rPr>
        <w:t xml:space="preserve">go off in search of dragons to slay </w:t>
      </w:r>
      <w:r w:rsidRPr="008E6F59">
        <w:rPr>
          <w:rStyle w:val="Emphasis"/>
        </w:rPr>
        <w:t>simply in order</w:t>
      </w:r>
      <w:r w:rsidRPr="008E6F59">
        <w:rPr>
          <w:rStyle w:val="Emphasis"/>
          <w:highlight w:val="yellow"/>
        </w:rPr>
        <w:t xml:space="preserve"> to maintain his </w:t>
      </w:r>
      <w:r w:rsidRPr="008E6F59">
        <w:rPr>
          <w:rStyle w:val="Emphasis"/>
        </w:rPr>
        <w:t>heroic</w:t>
      </w:r>
      <w:r w:rsidRPr="008E6F59">
        <w:rPr>
          <w:rStyle w:val="Emphasis"/>
          <w:highlight w:val="yellow"/>
        </w:rPr>
        <w:t xml:space="preserve"> stature among his base</w:t>
      </w:r>
      <w:r w:rsidRPr="004A2258">
        <w:rPr>
          <w:sz w:val="16"/>
        </w:rPr>
        <w:t xml:space="preserve">. </w:t>
      </w:r>
      <w:r w:rsidRPr="008E6F59">
        <w:rPr>
          <w:rStyle w:val="StyleUnderline"/>
          <w:highlight w:val="yellow"/>
        </w:rPr>
        <w:t>This may all go in a very bad direction</w:t>
      </w:r>
      <w:r w:rsidRPr="004A2258">
        <w:rPr>
          <w:sz w:val="16"/>
        </w:rPr>
        <w:t xml:space="preserve">; behind the attacks on Syria may lurk a larger objective, namely Iran. Notwithstanding Xi’s counsel, </w:t>
      </w:r>
      <w:r w:rsidRPr="008E6F59">
        <w:rPr>
          <w:rStyle w:val="StyleUnderline"/>
          <w:highlight w:val="yellow"/>
        </w:rPr>
        <w:t xml:space="preserve">putting the North Korean threat to rest may look to Trump like an </w:t>
      </w:r>
      <w:r w:rsidRPr="008E6F59">
        <w:rPr>
          <w:rStyle w:val="Emphasis"/>
          <w:highlight w:val="yellow"/>
        </w:rPr>
        <w:t>appealing prize</w:t>
      </w:r>
      <w:r w:rsidRPr="008E6F59">
        <w:rPr>
          <w:rStyle w:val="Emphasis"/>
        </w:rPr>
        <w:t>.</w:t>
      </w:r>
    </w:p>
    <w:p w14:paraId="01ACF3B4" w14:textId="77777777" w:rsidR="00537202" w:rsidRPr="008E6F59" w:rsidRDefault="00537202" w:rsidP="00537202"/>
    <w:p w14:paraId="630DF031" w14:textId="77777777" w:rsidR="00537202" w:rsidRPr="008E6F59" w:rsidRDefault="00537202" w:rsidP="00537202">
      <w:pPr>
        <w:pStyle w:val="Heading3"/>
        <w:rPr>
          <w:rFonts w:cs="Times New Roman"/>
        </w:rPr>
      </w:pPr>
      <w:r w:rsidRPr="008E6F59">
        <w:rPr>
          <w:rFonts w:cs="Times New Roman"/>
        </w:rPr>
        <w:t>China War---2NC Module</w:t>
      </w:r>
    </w:p>
    <w:p w14:paraId="28C483A9" w14:textId="3E772FF1" w:rsidR="00537202" w:rsidRDefault="00537202" w:rsidP="00537202"/>
    <w:p w14:paraId="5CA53B2D" w14:textId="77777777" w:rsidR="00DF204D" w:rsidRDefault="00DF204D" w:rsidP="00DF204D">
      <w:pPr>
        <w:pStyle w:val="Heading4"/>
      </w:pPr>
      <w:r>
        <w:t xml:space="preserve">Trump’s diversionary war will attack China </w:t>
      </w:r>
    </w:p>
    <w:p w14:paraId="49DC21DC" w14:textId="77777777" w:rsidR="00DF204D" w:rsidRPr="003D4ED7" w:rsidRDefault="00DF204D" w:rsidP="00DF204D">
      <w:pPr>
        <w:rPr>
          <w:sz w:val="14"/>
        </w:rPr>
      </w:pPr>
      <w:r w:rsidRPr="003D4ED7">
        <w:rPr>
          <w:sz w:val="14"/>
        </w:rPr>
        <w:t xml:space="preserve">Ben </w:t>
      </w:r>
      <w:r w:rsidRPr="003D4ED7">
        <w:rPr>
          <w:rStyle w:val="Style13ptBold"/>
        </w:rPr>
        <w:t>Reynolds 2017</w:t>
      </w:r>
      <w:r w:rsidRPr="003D4ED7">
        <w:rPr>
          <w:sz w:val="14"/>
        </w:rPr>
        <w:t xml:space="preserve"> (Writer and Foreign Policy Analyst in New York, “Tillerson, Trump, and U.S. China Policy,” China US Policy, Feb 7</w:t>
      </w:r>
      <w:r w:rsidRPr="003D4ED7">
        <w:rPr>
          <w:sz w:val="14"/>
          <w:vertAlign w:val="superscript"/>
        </w:rPr>
        <w:t>th</w:t>
      </w:r>
      <w:r w:rsidRPr="003D4ED7">
        <w:rPr>
          <w:sz w:val="14"/>
        </w:rPr>
        <w:t xml:space="preserve"> https://www.chinausfocus.com/foreign-policy/tillerson-trump-and-us-china-policy)</w:t>
      </w:r>
    </w:p>
    <w:p w14:paraId="503E7C4B" w14:textId="674776DB" w:rsidR="00537202" w:rsidRPr="008E6F59" w:rsidRDefault="00DF204D" w:rsidP="00DF204D">
      <w:pPr>
        <w:rPr>
          <w:rStyle w:val="StyleUnderline"/>
        </w:rPr>
      </w:pPr>
      <w:r w:rsidRPr="003D4ED7">
        <w:rPr>
          <w:sz w:val="12"/>
        </w:rPr>
        <w:t xml:space="preserve">Nevertheless, </w:t>
      </w:r>
      <w:r w:rsidRPr="00576E4B">
        <w:rPr>
          <w:rStyle w:val="StyleUnderline"/>
        </w:rPr>
        <w:t>Tillerson will not be the primary figure responsible for U.S. policy towards China</w:t>
      </w:r>
      <w:r w:rsidRPr="003D4ED7">
        <w:rPr>
          <w:sz w:val="12"/>
        </w:rPr>
        <w:t xml:space="preserve">. </w:t>
      </w:r>
      <w:r w:rsidRPr="00F546DA">
        <w:rPr>
          <w:rStyle w:val="StyleUnderline"/>
          <w:highlight w:val="green"/>
        </w:rPr>
        <w:t>The</w:t>
      </w:r>
      <w:r w:rsidRPr="00576E4B">
        <w:rPr>
          <w:rStyle w:val="StyleUnderline"/>
        </w:rPr>
        <w:t xml:space="preserve"> general </w:t>
      </w:r>
      <w:r w:rsidRPr="00F546DA">
        <w:rPr>
          <w:rStyle w:val="StyleUnderline"/>
          <w:highlight w:val="green"/>
        </w:rPr>
        <w:t>trend</w:t>
      </w:r>
      <w:r w:rsidRPr="00576E4B">
        <w:rPr>
          <w:rStyle w:val="StyleUnderline"/>
        </w:rPr>
        <w:t xml:space="preserve"> in recent years </w:t>
      </w:r>
      <w:r w:rsidRPr="00F546DA">
        <w:rPr>
          <w:rStyle w:val="StyleUnderline"/>
          <w:highlight w:val="green"/>
        </w:rPr>
        <w:t>has been the increasing centralization of</w:t>
      </w:r>
      <w:r w:rsidRPr="00576E4B">
        <w:rPr>
          <w:rStyle w:val="StyleUnderline"/>
        </w:rPr>
        <w:t xml:space="preserve"> </w:t>
      </w:r>
      <w:r w:rsidRPr="00F546DA">
        <w:rPr>
          <w:rStyle w:val="StyleUnderline"/>
          <w:highlight w:val="green"/>
        </w:rPr>
        <w:t>decision-making in the executive branch</w:t>
      </w:r>
      <w:r w:rsidRPr="00576E4B">
        <w:rPr>
          <w:rStyle w:val="StyleUnderline"/>
        </w:rPr>
        <w:t>.</w:t>
      </w:r>
      <w:r w:rsidRPr="003D4ED7">
        <w:rPr>
          <w:sz w:val="12"/>
        </w:rPr>
        <w:t xml:space="preserve"> The Obama administration was renowned for allowing most cabinet secretaries little room to operate on their own. The Trump administration may very well continue this trend. Tillerson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 </w:t>
      </w:r>
      <w:r w:rsidRPr="003D4ED7">
        <w:rPr>
          <w:rStyle w:val="StyleUnderline"/>
        </w:rPr>
        <w:t xml:space="preserve">It is more important to consider the administration’s interests </w:t>
      </w:r>
      <w:r w:rsidRPr="003D4ED7">
        <w:rPr>
          <w:sz w:val="12"/>
        </w:rPr>
        <w:t xml:space="preserve">and general U.S. interests </w:t>
      </w:r>
      <w:r w:rsidRPr="003D4ED7">
        <w:rPr>
          <w:rStyle w:val="StyleUnderline"/>
        </w:rPr>
        <w:t xml:space="preserve">if we want to predict how the U.S. will manage its relationship with China </w:t>
      </w:r>
      <w:r w:rsidRPr="003D4ED7">
        <w:rPr>
          <w:sz w:val="12"/>
        </w:rPr>
        <w:t xml:space="preserve">over the next four years. Unfortunately, </w:t>
      </w:r>
      <w:r w:rsidRPr="003D4ED7">
        <w:rPr>
          <w:rStyle w:val="StyleUnderline"/>
        </w:rPr>
        <w:t xml:space="preserve">it seems that </w:t>
      </w:r>
      <w:r w:rsidRPr="00F546DA">
        <w:rPr>
          <w:rStyle w:val="StyleUnderline"/>
          <w:highlight w:val="green"/>
        </w:rPr>
        <w:t>the administration will have incentives to provoke a foreign crisis to distract from its domestic failures unless it</w:t>
      </w:r>
      <w:r w:rsidRPr="003D4ED7">
        <w:rPr>
          <w:rStyle w:val="StyleUnderline"/>
        </w:rPr>
        <w:t xml:space="preserve"> miraculously </w:t>
      </w:r>
      <w:r w:rsidRPr="00F546DA">
        <w:rPr>
          <w:rStyle w:val="StyleUnderline"/>
          <w:highlight w:val="green"/>
        </w:rPr>
        <w:t>improves its approval ratings</w:t>
      </w:r>
      <w:r w:rsidRPr="003D4ED7">
        <w:rPr>
          <w:sz w:val="12"/>
        </w:rPr>
        <w:t xml:space="preserve">. (Absent a major terrorist attack, it will not.) </w:t>
      </w:r>
      <w:r w:rsidRPr="00F546DA">
        <w:rPr>
          <w:rStyle w:val="StyleUnderline"/>
          <w:highlight w:val="green"/>
        </w:rPr>
        <w:t>China</w:t>
      </w:r>
      <w:r w:rsidRPr="003D4ED7">
        <w:rPr>
          <w:sz w:val="12"/>
        </w:rPr>
        <w:t xml:space="preserve"> and Iran </w:t>
      </w:r>
      <w:r w:rsidRPr="00F546DA">
        <w:rPr>
          <w:rStyle w:val="StyleUnderline"/>
          <w:highlight w:val="green"/>
        </w:rPr>
        <w:t>are</w:t>
      </w:r>
      <w:r w:rsidRPr="00F546DA">
        <w:rPr>
          <w:sz w:val="12"/>
          <w:highlight w:val="green"/>
        </w:rPr>
        <w:t xml:space="preserve"> </w:t>
      </w:r>
      <w:r w:rsidRPr="00F546DA">
        <w:rPr>
          <w:rStyle w:val="StyleUnderline"/>
          <w:highlight w:val="green"/>
        </w:rPr>
        <w:t>the</w:t>
      </w:r>
      <w:r w:rsidRPr="003D4ED7">
        <w:rPr>
          <w:sz w:val="12"/>
        </w:rPr>
        <w:t xml:space="preserve"> two </w:t>
      </w:r>
      <w:r w:rsidRPr="00F546DA">
        <w:rPr>
          <w:rStyle w:val="StyleUnderline"/>
          <w:highlight w:val="green"/>
        </w:rPr>
        <w:t>obvious targets</w:t>
      </w:r>
      <w:r w:rsidRPr="003D4ED7">
        <w:rPr>
          <w:rStyle w:val="StyleUnderline"/>
        </w:rPr>
        <w:t xml:space="preserve"> of such a diversionary strategy. This means that, </w:t>
      </w:r>
      <w:r w:rsidRPr="00F546DA">
        <w:rPr>
          <w:rStyle w:val="StyleUnderline"/>
          <w:highlight w:val="green"/>
        </w:rPr>
        <w:t>regardless of the U.S.’s long-term strategic interests</w:t>
      </w:r>
      <w:r w:rsidRPr="003D4ED7">
        <w:rPr>
          <w:rStyle w:val="StyleUnderline"/>
        </w:rPr>
        <w:t xml:space="preserve">, </w:t>
      </w:r>
      <w:r w:rsidRPr="00F546DA">
        <w:rPr>
          <w:rStyle w:val="StyleUnderline"/>
          <w:highlight w:val="green"/>
        </w:rPr>
        <w:t>domestic politics may cause the</w:t>
      </w:r>
      <w:r w:rsidRPr="003D4ED7">
        <w:rPr>
          <w:rStyle w:val="StyleUnderline"/>
        </w:rPr>
        <w:t xml:space="preserve"> </w:t>
      </w:r>
      <w:r w:rsidRPr="00F546DA">
        <w:rPr>
          <w:rStyle w:val="StyleUnderline"/>
          <w:highlight w:val="green"/>
        </w:rPr>
        <w:t>administration to behave aggressively</w:t>
      </w:r>
      <w:r w:rsidRPr="003D4ED7">
        <w:rPr>
          <w:rStyle w:val="StyleUnderline"/>
        </w:rPr>
        <w:t xml:space="preserve"> towards China.</w:t>
      </w:r>
      <w:r>
        <w:rPr>
          <w:rStyle w:val="StyleUnderline"/>
        </w:rPr>
        <w:t xml:space="preserve"> </w:t>
      </w:r>
      <w:r w:rsidRPr="003D4ED7">
        <w:rPr>
          <w:sz w:val="12"/>
        </w:rPr>
        <w:t>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 That said</w:t>
      </w:r>
      <w:r w:rsidRPr="003D4ED7">
        <w:rPr>
          <w:rStyle w:val="StyleUnderline"/>
        </w:rPr>
        <w:t>, the atmosphere in Washington has been gradually tilting in favor of confrontation with China for years now</w:t>
      </w:r>
      <w:r w:rsidRPr="003D4ED7">
        <w:rPr>
          <w:sz w:val="12"/>
        </w:rPr>
        <w:t xml:space="preserve">. </w:t>
      </w:r>
      <w:r w:rsidRPr="003D4ED7">
        <w:rPr>
          <w:rStyle w:val="StyleUnderline"/>
        </w:rPr>
        <w:t>A declining power like the United States has every incentive to confront its rising challenger sooner rather than later, assuming it is unwilling to allow a transfer of power.</w:t>
      </w:r>
      <w:r w:rsidRPr="003D4ED7">
        <w:rPr>
          <w:sz w:val="12"/>
        </w:rPr>
        <w:t xml:space="preserve"> </w:t>
      </w:r>
      <w:r w:rsidRPr="003D4ED7">
        <w:rPr>
          <w:rStyle w:val="StyleUnderline"/>
        </w:rPr>
        <w:t>China’s military capabilities and international influence grow with each passing year.</w:t>
      </w:r>
      <w:r w:rsidRPr="003D4ED7">
        <w:rPr>
          <w:sz w:val="12"/>
        </w:rPr>
        <w:t xml:space="preserve"> U</w:t>
      </w:r>
      <w:r w:rsidRPr="003D4ED7">
        <w:rPr>
          <w:rStyle w:val="StyleUnderline"/>
        </w:rPr>
        <w:t>.S. military planners understand this fact well, and there are few (if any) members of the U.S. foreign policy elite who are willing to give up U.S. hegemony in Asia without a fight.</w:t>
      </w:r>
      <w:r>
        <w:rPr>
          <w:rStyle w:val="StyleUnderline"/>
        </w:rPr>
        <w:t xml:space="preserve"> </w:t>
      </w:r>
      <w:r w:rsidRPr="003D4ED7">
        <w:rPr>
          <w:rStyle w:val="StyleUnderline"/>
        </w:rPr>
        <w:t>Trump’s belligerence towards China is not a radical departure</w:t>
      </w:r>
      <w:r w:rsidRPr="003D4ED7">
        <w:rPr>
          <w:sz w:val="12"/>
        </w:rPr>
        <w:t xml:space="preserve"> from the preceding administration; </w:t>
      </w:r>
      <w:r w:rsidRPr="003D4ED7">
        <w:rPr>
          <w:rStyle w:val="StyleUnderline"/>
        </w:rPr>
        <w:t>it is a change in tone, not a change in underlying attitude.</w:t>
      </w:r>
      <w:r w:rsidRPr="003D4ED7">
        <w:rPr>
          <w:sz w:val="12"/>
        </w:rPr>
        <w:t xml:space="preserv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 However, </w:t>
      </w:r>
      <w:r w:rsidRPr="00F546DA">
        <w:rPr>
          <w:rStyle w:val="StyleUnderline"/>
          <w:highlight w:val="green"/>
        </w:rPr>
        <w:t>two important</w:t>
      </w:r>
      <w:r w:rsidRPr="003D4ED7">
        <w:rPr>
          <w:rStyle w:val="StyleUnderline"/>
        </w:rPr>
        <w:t xml:space="preserve"> </w:t>
      </w:r>
      <w:r w:rsidRPr="00F546DA">
        <w:rPr>
          <w:rStyle w:val="StyleUnderline"/>
          <w:highlight w:val="green"/>
        </w:rPr>
        <w:t>things have changed</w:t>
      </w:r>
      <w:r w:rsidRPr="003D4ED7">
        <w:rPr>
          <w:sz w:val="12"/>
        </w:rPr>
        <w:t xml:space="preserve">. </w:t>
      </w:r>
      <w:r w:rsidRPr="00F546DA">
        <w:rPr>
          <w:rStyle w:val="StyleUnderline"/>
          <w:highlight w:val="green"/>
        </w:rPr>
        <w:t>The first</w:t>
      </w:r>
      <w:r w:rsidRPr="003D4ED7">
        <w:rPr>
          <w:rStyle w:val="StyleUnderline"/>
        </w:rPr>
        <w:t xml:space="preserve"> of these factors is </w:t>
      </w:r>
      <w:r w:rsidRPr="00F546DA">
        <w:rPr>
          <w:rStyle w:val="StyleUnderline"/>
          <w:highlight w:val="green"/>
        </w:rPr>
        <w:t>perceived legitimacy</w:t>
      </w:r>
      <w:r w:rsidRPr="003D4ED7">
        <w:rPr>
          <w:sz w:val="12"/>
        </w:rPr>
        <w:t xml:space="preserve">. Donald </w:t>
      </w:r>
      <w:r w:rsidRPr="00F546DA">
        <w:rPr>
          <w:rStyle w:val="StyleUnderline"/>
          <w:highlight w:val="green"/>
        </w:rPr>
        <w:t>Trump’s aggressive</w:t>
      </w:r>
      <w:r w:rsidRPr="003D4ED7">
        <w:rPr>
          <w:rStyle w:val="StyleUnderline"/>
        </w:rPr>
        <w:t xml:space="preserve">, toddler-like </w:t>
      </w:r>
      <w:r w:rsidRPr="00F546DA">
        <w:rPr>
          <w:rStyle w:val="StyleUnderline"/>
          <w:highlight w:val="green"/>
        </w:rPr>
        <w:t>demeanor has the potential to aggravate and alienate</w:t>
      </w:r>
      <w:r w:rsidRPr="003D4ED7">
        <w:rPr>
          <w:rStyle w:val="StyleUnderline"/>
        </w:rPr>
        <w:t xml:space="preserve"> U.S. </w:t>
      </w:r>
      <w:r w:rsidRPr="00F546DA">
        <w:rPr>
          <w:rStyle w:val="StyleUnderline"/>
          <w:highlight w:val="green"/>
        </w:rPr>
        <w:t>allies</w:t>
      </w:r>
      <w:r w:rsidRPr="003D4ED7">
        <w:rPr>
          <w:rStyle w:val="StyleUnderline"/>
        </w:rPr>
        <w:t>.</w:t>
      </w:r>
      <w:r w:rsidRPr="003D4ED7">
        <w:rPr>
          <w:sz w:val="12"/>
        </w:rPr>
        <w:t xml:space="preserve"> There are massive material incentives for many allies to continue cooperating with the United States, but the perception of being bullied and humiliated by Trump will generate domestic pressure to push back against certain U.S. interests. Trump’s recent childish behavior on a diplomatic call with Malcolm Turnbull, Australia’s Prime Minister, seems to have ruffled feathers. Outside the region, European Council President Donald Tusk made headlines by describing Trump’s America as a threat to Europe. These reflect a potential shift in the diplomatic atmosphere that may make it harder for certain leaders to publicly support U.S. policy. </w:t>
      </w:r>
      <w:r w:rsidRPr="00F546DA">
        <w:rPr>
          <w:rStyle w:val="StyleUnderline"/>
          <w:highlight w:val="green"/>
        </w:rPr>
        <w:t>The second</w:t>
      </w:r>
      <w:r w:rsidRPr="003D4ED7">
        <w:rPr>
          <w:rStyle w:val="StyleUnderline"/>
        </w:rPr>
        <w:t xml:space="preserve"> factor </w:t>
      </w:r>
      <w:r w:rsidRPr="00F546DA">
        <w:rPr>
          <w:rStyle w:val="StyleUnderline"/>
          <w:highlight w:val="green"/>
        </w:rPr>
        <w:t>is</w:t>
      </w:r>
      <w:r w:rsidRPr="003D4ED7">
        <w:rPr>
          <w:rStyle w:val="StyleUnderline"/>
        </w:rPr>
        <w:t xml:space="preserve"> the likelihood of </w:t>
      </w:r>
      <w:r w:rsidRPr="00F546DA">
        <w:rPr>
          <w:rStyle w:val="StyleUnderline"/>
          <w:highlight w:val="green"/>
        </w:rPr>
        <w:t>a thaw in U.S.-Russian relations</w:t>
      </w:r>
      <w:r w:rsidRPr="003D4ED7">
        <w:rPr>
          <w:sz w:val="12"/>
        </w:rPr>
        <w:t xml:space="preserve">. Rex Tillerson, reportedly has a good personal relationship with Vladimir Putin, and he may have an important role in managing U.S.-Russian relations. </w:t>
      </w:r>
      <w:r w:rsidRPr="003D4ED7">
        <w:rPr>
          <w:rStyle w:val="StyleUnderline"/>
        </w:rPr>
        <w:t>The U.S. has already eased some sanctions on Russia</w:t>
      </w:r>
      <w:r w:rsidRPr="003D4ED7">
        <w:rPr>
          <w:sz w:val="12"/>
        </w:rPr>
        <w:t xml:space="preserve">. </w:t>
      </w:r>
      <w:r w:rsidRPr="00F546DA">
        <w:rPr>
          <w:rStyle w:val="StyleUnderline"/>
          <w:highlight w:val="green"/>
        </w:rPr>
        <w:t>Trump has made no secret of his admiration</w:t>
      </w:r>
      <w:r w:rsidRPr="003D4ED7">
        <w:rPr>
          <w:rStyle w:val="StyleUnderline"/>
        </w:rPr>
        <w:t xml:space="preserve"> </w:t>
      </w:r>
      <w:r w:rsidRPr="00F546DA">
        <w:rPr>
          <w:rStyle w:val="StyleUnderline"/>
          <w:highlight w:val="green"/>
        </w:rPr>
        <w:t>for Putin</w:t>
      </w:r>
      <w:r w:rsidRPr="003D4ED7">
        <w:rPr>
          <w:rStyle w:val="StyleUnderline"/>
        </w:rPr>
        <w:t xml:space="preserve"> and willingness to work with Russi</w:t>
      </w:r>
      <w:r w:rsidRPr="003D4ED7">
        <w:rPr>
          <w:sz w:val="12"/>
        </w:rPr>
        <w:t xml:space="preserve">a in Syria. There will be significant internal pushback on these issues, including from powerful agencies like the CIA. Nevertheless, </w:t>
      </w:r>
      <w:r w:rsidRPr="003D4ED7">
        <w:rPr>
          <w:rStyle w:val="StyleUnderline"/>
        </w:rPr>
        <w:t xml:space="preserve">a U.S.-Russia thaw </w:t>
      </w:r>
      <w:r w:rsidRPr="00F546DA">
        <w:rPr>
          <w:rStyle w:val="StyleUnderline"/>
          <w:highlight w:val="green"/>
        </w:rPr>
        <w:t>poses serious risks for China</w:t>
      </w:r>
      <w:r w:rsidRPr="003D4ED7">
        <w:rPr>
          <w:sz w:val="12"/>
        </w:rPr>
        <w:t xml:space="preserve">. Simultaneous U.S. belligerence toward Russia and China under the Obama administration pushed both countries closer together, but a U.S.-Russian détente could undermine those ties. Tripolarity is notoriously unstable, and there are obvious incentives for two powers to ally themselves against the third. </w:t>
      </w:r>
      <w:r w:rsidRPr="003D4ED7">
        <w:rPr>
          <w:rStyle w:val="StyleUnderline"/>
        </w:rPr>
        <w:t xml:space="preserve">The Trump presidency thus presents </w:t>
      </w:r>
      <w:r w:rsidRPr="003D4ED7">
        <w:rPr>
          <w:sz w:val="12"/>
        </w:rPr>
        <w:t>both</w:t>
      </w:r>
      <w:r w:rsidRPr="003D4ED7">
        <w:rPr>
          <w:rStyle w:val="StyleUnderline"/>
        </w:rPr>
        <w:t xml:space="preserve"> risks and opportunities for China. </w:t>
      </w:r>
      <w:r w:rsidRPr="00F546DA">
        <w:rPr>
          <w:rStyle w:val="StyleUnderline"/>
          <w:highlight w:val="green"/>
        </w:rPr>
        <w:t>The risks may be quite severe.</w:t>
      </w:r>
      <w:r w:rsidRPr="003D4ED7">
        <w:rPr>
          <w:sz w:val="12"/>
        </w:rPr>
        <w:t xml:space="preserve"> </w:t>
      </w:r>
      <w:r w:rsidRPr="00F546DA">
        <w:rPr>
          <w:rStyle w:val="StyleUnderline"/>
          <w:highlight w:val="green"/>
        </w:rPr>
        <w:t>Trum</w:t>
      </w:r>
      <w:r w:rsidRPr="003D4ED7">
        <w:rPr>
          <w:rStyle w:val="StyleUnderline"/>
        </w:rPr>
        <w:t xml:space="preserve">p’s administration </w:t>
      </w:r>
      <w:r w:rsidRPr="00F546DA">
        <w:rPr>
          <w:rStyle w:val="StyleUnderline"/>
          <w:highlight w:val="green"/>
        </w:rPr>
        <w:t>may attempt to provoke a diversionary crisis that could do irreparable harm to</w:t>
      </w:r>
      <w:r w:rsidRPr="003D4ED7">
        <w:rPr>
          <w:rStyle w:val="StyleUnderline"/>
        </w:rPr>
        <w:t xml:space="preserve"> both </w:t>
      </w:r>
      <w:r w:rsidRPr="00F546DA">
        <w:rPr>
          <w:rStyle w:val="StyleUnderline"/>
          <w:highlight w:val="green"/>
        </w:rPr>
        <w:t>the U</w:t>
      </w:r>
      <w:r w:rsidRPr="003D4ED7">
        <w:rPr>
          <w:rStyle w:val="StyleUnderline"/>
        </w:rPr>
        <w:t xml:space="preserve">nited </w:t>
      </w:r>
      <w:r w:rsidRPr="00F546DA">
        <w:rPr>
          <w:rStyle w:val="StyleUnderline"/>
          <w:highlight w:val="green"/>
        </w:rPr>
        <w:t>S</w:t>
      </w:r>
      <w:r w:rsidRPr="003D4ED7">
        <w:rPr>
          <w:rStyle w:val="StyleUnderline"/>
        </w:rPr>
        <w:t xml:space="preserve">tates </w:t>
      </w:r>
      <w:r w:rsidRPr="00F546DA">
        <w:rPr>
          <w:rStyle w:val="StyleUnderline"/>
          <w:highlight w:val="green"/>
        </w:rPr>
        <w:t>and China</w:t>
      </w:r>
      <w:r w:rsidRPr="003D4ED7">
        <w:rPr>
          <w:rStyle w:val="StyleUnderline"/>
        </w:rPr>
        <w:t>.</w:t>
      </w:r>
      <w:r w:rsidRPr="003D4ED7">
        <w:rPr>
          <w:sz w:val="12"/>
        </w:rPr>
        <w:t xml:space="preserve"> Ten years from now, a military confrontation </w:t>
      </w:r>
      <w:r w:rsidRPr="003D4ED7">
        <w:rPr>
          <w:rStyle w:val="StyleUnderline"/>
        </w:rPr>
        <w:t>could end U.S. hegemony in Asia.</w:t>
      </w:r>
      <w:r w:rsidRPr="003D4ED7">
        <w:rPr>
          <w:sz w:val="12"/>
        </w:rPr>
        <w:t xml:space="preserve"> Now, however, </w:t>
      </w:r>
      <w:r w:rsidRPr="003D4ED7">
        <w:rPr>
          <w:rStyle w:val="StyleUnderline"/>
        </w:rPr>
        <w:t xml:space="preserve">China would be drawn into a draining, protracted conflict </w:t>
      </w:r>
      <w:r w:rsidRPr="003405E7">
        <w:rPr>
          <w:rStyle w:val="StyleUnderline"/>
          <w:highlight w:val="green"/>
        </w:rPr>
        <w:t>with little hope of real victory for either side</w:t>
      </w:r>
      <w:r w:rsidRPr="003D4ED7">
        <w:rPr>
          <w:sz w:val="12"/>
        </w:rPr>
        <w:t xml:space="preserve">.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w:t>
      </w:r>
    </w:p>
    <w:p w14:paraId="08332171" w14:textId="77777777" w:rsidR="00537202" w:rsidRPr="008E6F59" w:rsidRDefault="00537202" w:rsidP="00537202">
      <w:pPr>
        <w:pStyle w:val="Heading4"/>
        <w:rPr>
          <w:rFonts w:cs="Times New Roman"/>
        </w:rPr>
      </w:pPr>
      <w:r w:rsidRPr="008E6F59">
        <w:rPr>
          <w:rFonts w:cs="Times New Roman"/>
        </w:rPr>
        <w:t>Trump lash out causes conflict in the SCS causing Nuclear war---Impact Defense doesn’t apply to Trump</w:t>
      </w:r>
    </w:p>
    <w:p w14:paraId="2C969783" w14:textId="77777777" w:rsidR="00537202" w:rsidRPr="008E6F59" w:rsidRDefault="00537202" w:rsidP="00537202">
      <w:r w:rsidRPr="008E6F59">
        <w:rPr>
          <w:rStyle w:val="Style13ptBold"/>
        </w:rPr>
        <w:t>Klare 17 –</w:t>
      </w:r>
      <w:r w:rsidRPr="008E6F59">
        <w:t xml:space="preserve"> Michael Klare, Professor of Peace and World Security Studies at Hampshire College, “Escalation Watch: Four Global Hotspots for Trump”, Asia Times, 1-20, http://www.atimes.com/article/escalation-watch-four-global-hotspots-trump/</w:t>
      </w:r>
    </w:p>
    <w:p w14:paraId="283F3D8E" w14:textId="77777777" w:rsidR="00537202" w:rsidRPr="00822AAB" w:rsidRDefault="00537202" w:rsidP="00537202">
      <w:pPr>
        <w:rPr>
          <w:sz w:val="16"/>
        </w:rPr>
      </w:pPr>
      <w:r w:rsidRPr="00822AAB">
        <w:rPr>
          <w:sz w:val="16"/>
        </w:rPr>
        <w:t xml:space="preserve">Within months of taking office, President Donald Trump is likely to face one or more </w:t>
      </w:r>
      <w:r w:rsidRPr="008E6F59">
        <w:rPr>
          <w:rStyle w:val="StyleUnderline"/>
        </w:rPr>
        <w:t xml:space="preserve">major international </w:t>
      </w:r>
      <w:r w:rsidRPr="008E6F59">
        <w:rPr>
          <w:rStyle w:val="StyleUnderline"/>
          <w:highlight w:val="yellow"/>
        </w:rPr>
        <w:t>crises</w:t>
      </w:r>
      <w:r w:rsidRPr="00822AAB">
        <w:rPr>
          <w:sz w:val="16"/>
        </w:rPr>
        <w:t xml:space="preserve">, possibly </w:t>
      </w:r>
      <w:r w:rsidRPr="008E6F59">
        <w:rPr>
          <w:rStyle w:val="StyleUnderline"/>
          <w:highlight w:val="yellow"/>
        </w:rPr>
        <w:t>entail</w:t>
      </w:r>
      <w:r w:rsidRPr="00822AAB">
        <w:rPr>
          <w:sz w:val="16"/>
        </w:rPr>
        <w:t xml:space="preserve">ing </w:t>
      </w:r>
      <w:r w:rsidRPr="008E6F59">
        <w:rPr>
          <w:rStyle w:val="StyleUnderline"/>
          <w:highlight w:val="yellow"/>
        </w:rPr>
        <w:t xml:space="preserve">a risk of </w:t>
      </w:r>
      <w:r w:rsidRPr="008E6F59">
        <w:rPr>
          <w:rStyle w:val="Emphasis"/>
          <w:highlight w:val="yellow"/>
        </w:rPr>
        <w:t>nuclear escalation</w:t>
      </w:r>
      <w:r w:rsidRPr="008E6F59">
        <w:rPr>
          <w:rStyle w:val="StyleUnderline"/>
        </w:rPr>
        <w:t>.</w:t>
      </w:r>
      <w:r w:rsidRPr="00822AAB">
        <w:rPr>
          <w:sz w:val="16"/>
        </w:rPr>
        <w:t xml:space="preserve"> Not since the end of the Cold War has a new chief executive been confronted with as many </w:t>
      </w:r>
      <w:r w:rsidRPr="008E6F59">
        <w:rPr>
          <w:rStyle w:val="StyleUnderline"/>
        </w:rPr>
        <w:t xml:space="preserve">potential </w:t>
      </w:r>
      <w:r w:rsidRPr="008E6F59">
        <w:rPr>
          <w:rStyle w:val="Emphasis"/>
          <w:highlight w:val="yellow"/>
        </w:rPr>
        <w:t>flashpoints</w:t>
      </w:r>
      <w:r w:rsidRPr="008E6F59">
        <w:rPr>
          <w:rStyle w:val="StyleUnderline"/>
          <w:highlight w:val="yellow"/>
        </w:rPr>
        <w:t xml:space="preserve"> involv</w:t>
      </w:r>
      <w:r w:rsidRPr="00822AAB">
        <w:rPr>
          <w:sz w:val="16"/>
        </w:rPr>
        <w:t xml:space="preserve">ing such </w:t>
      </w:r>
      <w:r w:rsidRPr="008E6F59">
        <w:rPr>
          <w:rStyle w:val="StyleUnderline"/>
        </w:rPr>
        <w:t xml:space="preserve">a </w:t>
      </w:r>
      <w:r w:rsidRPr="008E6F59">
        <w:rPr>
          <w:rStyle w:val="StyleUnderline"/>
          <w:highlight w:val="yellow"/>
        </w:rPr>
        <w:t>potential</w:t>
      </w:r>
      <w:r w:rsidRPr="008E6F59">
        <w:rPr>
          <w:rStyle w:val="StyleUnderline"/>
        </w:rPr>
        <w:t xml:space="preserve"> for </w:t>
      </w:r>
      <w:r w:rsidRPr="008E6F59">
        <w:rPr>
          <w:rStyle w:val="Emphasis"/>
          <w:highlight w:val="yellow"/>
        </w:rPr>
        <w:t>explosive conflict</w:t>
      </w:r>
      <w:r w:rsidRPr="00822AAB">
        <w:rPr>
          <w:sz w:val="16"/>
        </w:rPr>
        <w:t xml:space="preserve">. This proliferation of crises has been brewing for some time, but </w:t>
      </w:r>
      <w:r w:rsidRPr="008E6F59">
        <w:rPr>
          <w:rStyle w:val="StyleUnderline"/>
        </w:rPr>
        <w:t xml:space="preserve">the situation appears </w:t>
      </w:r>
      <w:r w:rsidRPr="008E6F59">
        <w:rPr>
          <w:rStyle w:val="Emphasis"/>
          <w:highlight w:val="yellow"/>
        </w:rPr>
        <w:t>especially</w:t>
      </w:r>
      <w:r w:rsidRPr="008E6F59">
        <w:rPr>
          <w:rStyle w:val="Emphasis"/>
        </w:rPr>
        <w:t xml:space="preserve"> ominous</w:t>
      </w:r>
      <w:r w:rsidRPr="008E6F59">
        <w:rPr>
          <w:rStyle w:val="StyleUnderline"/>
        </w:rPr>
        <w:t xml:space="preserve"> now </w:t>
      </w:r>
      <w:r w:rsidRPr="008E6F59">
        <w:rPr>
          <w:rStyle w:val="StyleUnderline"/>
          <w:highlight w:val="yellow"/>
        </w:rPr>
        <w:t>given Trump</w:t>
      </w:r>
      <w:r w:rsidRPr="008E6F59">
        <w:rPr>
          <w:rStyle w:val="StyleUnderline"/>
        </w:rPr>
        <w:t>’s pledge to bring American military force swiftly to bear on any threats of foreign transgression</w:t>
      </w:r>
      <w:r w:rsidRPr="00822AAB">
        <w:rPr>
          <w:sz w:val="16"/>
        </w:rPr>
        <w:t xml:space="preserve">. With so much at risk, it’s none too soon to go on a permanent escalation watch, monitoring the major global hotspots for any sign of imminent flare-ups, hoping that early warnings (and the outcry that goes with them) might help avert catastrophe. Looking at the world today, four </w:t>
      </w:r>
      <w:r w:rsidRPr="008E6F59">
        <w:rPr>
          <w:rStyle w:val="StyleUnderline"/>
          <w:highlight w:val="yellow"/>
        </w:rPr>
        <w:t>areas</w:t>
      </w:r>
      <w:r w:rsidRPr="008E6F59">
        <w:rPr>
          <w:rStyle w:val="StyleUnderline"/>
        </w:rPr>
        <w:t xml:space="preserve"> appear to </w:t>
      </w:r>
      <w:r w:rsidRPr="008E6F59">
        <w:rPr>
          <w:rStyle w:val="StyleUnderline"/>
          <w:highlight w:val="yellow"/>
        </w:rPr>
        <w:t>pose a</w:t>
      </w:r>
      <w:r w:rsidRPr="008E6F59">
        <w:rPr>
          <w:rStyle w:val="StyleUnderline"/>
        </w:rPr>
        <w:t xml:space="preserve">n </w:t>
      </w:r>
      <w:r w:rsidRPr="008E6F59">
        <w:rPr>
          <w:rStyle w:val="Emphasis"/>
        </w:rPr>
        <w:t xml:space="preserve">especially </w:t>
      </w:r>
      <w:r w:rsidRPr="008E6F59">
        <w:rPr>
          <w:rStyle w:val="Emphasis"/>
          <w:highlight w:val="yellow"/>
        </w:rPr>
        <w:t>high risk</w:t>
      </w:r>
      <w:r w:rsidRPr="008E6F59">
        <w:rPr>
          <w:rStyle w:val="StyleUnderline"/>
          <w:highlight w:val="yellow"/>
        </w:rPr>
        <w:t xml:space="preserve"> of sudden</w:t>
      </w:r>
      <w:r w:rsidRPr="008E6F59">
        <w:rPr>
          <w:rStyle w:val="StyleUnderline"/>
        </w:rPr>
        <w:t xml:space="preserve"> crisis and </w:t>
      </w:r>
      <w:r w:rsidRPr="008E6F59">
        <w:rPr>
          <w:rStyle w:val="StyleUnderline"/>
          <w:highlight w:val="yellow"/>
        </w:rPr>
        <w:t>conflict</w:t>
      </w:r>
      <w:r w:rsidRPr="00822AAB">
        <w:rPr>
          <w:sz w:val="16"/>
        </w:rPr>
        <w:t xml:space="preserve">: North Korea, </w:t>
      </w:r>
      <w:r w:rsidRPr="008E6F59">
        <w:rPr>
          <w:rStyle w:val="StyleUnderline"/>
          <w:highlight w:val="yellow"/>
        </w:rPr>
        <w:t xml:space="preserve">the </w:t>
      </w:r>
      <w:r w:rsidRPr="008E6F59">
        <w:rPr>
          <w:rStyle w:val="Emphasis"/>
          <w:highlight w:val="yellow"/>
        </w:rPr>
        <w:t>S</w:t>
      </w:r>
      <w:r w:rsidRPr="008E6F59">
        <w:rPr>
          <w:rStyle w:val="Emphasis"/>
        </w:rPr>
        <w:t xml:space="preserve">outh </w:t>
      </w:r>
      <w:r w:rsidRPr="008E6F59">
        <w:rPr>
          <w:rStyle w:val="Emphasis"/>
          <w:highlight w:val="yellow"/>
        </w:rPr>
        <w:t>C</w:t>
      </w:r>
      <w:r w:rsidRPr="008E6F59">
        <w:rPr>
          <w:rStyle w:val="Emphasis"/>
        </w:rPr>
        <w:t xml:space="preserve">hina </w:t>
      </w:r>
      <w:r w:rsidRPr="008E6F59">
        <w:rPr>
          <w:rStyle w:val="Emphasis"/>
          <w:highlight w:val="yellow"/>
        </w:rPr>
        <w:t>S</w:t>
      </w:r>
      <w:r w:rsidRPr="008E6F59">
        <w:rPr>
          <w:rStyle w:val="Emphasis"/>
        </w:rPr>
        <w:t>ea</w:t>
      </w:r>
      <w:r w:rsidRPr="00822AAB">
        <w:rPr>
          <w:sz w:val="16"/>
        </w:rPr>
        <w:t xml:space="preserve">, the Baltic Sea region, and the Middle East. Each of them has been the past site of recurring clashes, and all are primed to explode early in the Trump presidency. Why are we seeing so many potential crises now? Is this period really different from earlier presidential transitions? 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 Trump may lift gold as new leaders carry risk Just as the United States is going through a major political transition, so is the planet at large. </w:t>
      </w:r>
      <w:r w:rsidRPr="008E6F59">
        <w:rPr>
          <w:rStyle w:val="StyleUnderline"/>
          <w:highlight w:val="yellow"/>
        </w:rPr>
        <w:t>The</w:t>
      </w:r>
      <w:r w:rsidRPr="008E6F59">
        <w:rPr>
          <w:rStyle w:val="StyleUnderline"/>
        </w:rPr>
        <w:t xml:space="preserve"> sole-superpower </w:t>
      </w:r>
      <w:r w:rsidRPr="008E6F59">
        <w:rPr>
          <w:rStyle w:val="StyleUnderline"/>
          <w:highlight w:val="yellow"/>
        </w:rPr>
        <w:t>system</w:t>
      </w:r>
      <w:r w:rsidRPr="008E6F59">
        <w:rPr>
          <w:rStyle w:val="StyleUnderline"/>
        </w:rPr>
        <w:t xml:space="preserve"> of the post-Cold War era </w:t>
      </w:r>
      <w:r w:rsidRPr="008E6F59">
        <w:rPr>
          <w:rStyle w:val="StyleUnderline"/>
          <w:highlight w:val="yellow"/>
        </w:rPr>
        <w:t>is</w:t>
      </w:r>
      <w:r w:rsidRPr="008E6F59">
        <w:rPr>
          <w:rStyle w:val="StyleUnderline"/>
        </w:rPr>
        <w:t xml:space="preserve"> finally giving way to a multipolar, if not increasingly </w:t>
      </w:r>
      <w:r w:rsidRPr="008E6F59">
        <w:rPr>
          <w:rStyle w:val="StyleUnderline"/>
          <w:highlight w:val="yellow"/>
        </w:rPr>
        <w:t>fragmented</w:t>
      </w:r>
      <w:r w:rsidRPr="008E6F59">
        <w:rPr>
          <w:rStyle w:val="StyleUnderline"/>
        </w:rPr>
        <w:t xml:space="preserve">, world in which </w:t>
      </w:r>
      <w:r w:rsidRPr="008E6F59">
        <w:rPr>
          <w:rStyle w:val="StyleUnderline"/>
          <w:highlight w:val="yellow"/>
        </w:rPr>
        <w:t xml:space="preserve">the </w:t>
      </w:r>
      <w:r w:rsidRPr="008E6F59">
        <w:rPr>
          <w:rStyle w:val="Emphasis"/>
          <w:highlight w:val="yellow"/>
        </w:rPr>
        <w:t>U</w:t>
      </w:r>
      <w:r w:rsidRPr="00822AAB">
        <w:rPr>
          <w:sz w:val="16"/>
        </w:rPr>
        <w:t xml:space="preserve">nited </w:t>
      </w:r>
      <w:r w:rsidRPr="008E6F59">
        <w:rPr>
          <w:rStyle w:val="Emphasis"/>
          <w:highlight w:val="yellow"/>
        </w:rPr>
        <w:t>S</w:t>
      </w:r>
      <w:r w:rsidRPr="00822AAB">
        <w:rPr>
          <w:sz w:val="16"/>
        </w:rPr>
        <w:t xml:space="preserve">tates </w:t>
      </w:r>
      <w:r w:rsidRPr="008E6F59">
        <w:rPr>
          <w:rStyle w:val="StyleUnderline"/>
          <w:highlight w:val="yellow"/>
        </w:rPr>
        <w:t>must share</w:t>
      </w:r>
      <w:r w:rsidRPr="008E6F59">
        <w:rPr>
          <w:rStyle w:val="StyleUnderline"/>
        </w:rPr>
        <w:t xml:space="preserve"> the limelight </w:t>
      </w:r>
      <w:r w:rsidRPr="008E6F59">
        <w:rPr>
          <w:rStyle w:val="StyleUnderline"/>
          <w:highlight w:val="yellow"/>
        </w:rPr>
        <w:t>with</w:t>
      </w:r>
      <w:r w:rsidRPr="00822AAB">
        <w:rPr>
          <w:sz w:val="16"/>
        </w:rPr>
        <w:t xml:space="preserve"> other major actors, including </w:t>
      </w:r>
      <w:r w:rsidRPr="008E6F59">
        <w:rPr>
          <w:rStyle w:val="StyleUnderline"/>
          <w:highlight w:val="yellow"/>
        </w:rPr>
        <w:t>China</w:t>
      </w:r>
      <w:r w:rsidRPr="00822AAB">
        <w:rPr>
          <w:sz w:val="16"/>
        </w:rPr>
        <w:t xml:space="preserve">, Russia, India, and Iran. Political scientists remind us that </w:t>
      </w:r>
      <w:r w:rsidRPr="008E6F59">
        <w:rPr>
          <w:rStyle w:val="StyleUnderline"/>
        </w:rPr>
        <w:t>transitional periods can often prove disruptive, as “status quo” powers</w:t>
      </w:r>
      <w:r w:rsidRPr="00822AAB">
        <w:rPr>
          <w:sz w:val="16"/>
        </w:rPr>
        <w:t xml:space="preserve"> (in this case, the United States) </w:t>
      </w:r>
      <w:r w:rsidRPr="008E6F59">
        <w:rPr>
          <w:rStyle w:val="StyleUnderline"/>
        </w:rPr>
        <w:t xml:space="preserve">resist challenges to their dominance from </w:t>
      </w:r>
      <w:r w:rsidRPr="008E6F59">
        <w:rPr>
          <w:rStyle w:val="StyleUnderline"/>
          <w:highlight w:val="yellow"/>
        </w:rPr>
        <w:t>“revisionist” states</w:t>
      </w:r>
      <w:r w:rsidRPr="008E6F59">
        <w:rPr>
          <w:rStyle w:val="StyleUnderline"/>
        </w:rPr>
        <w:t xml:space="preserve"> seeking to alter the global power equation. Typically, this </w:t>
      </w:r>
      <w:r w:rsidRPr="008E6F59">
        <w:rPr>
          <w:rStyle w:val="StyleUnderline"/>
          <w:highlight w:val="yellow"/>
        </w:rPr>
        <w:t xml:space="preserve">can entail </w:t>
      </w:r>
      <w:r w:rsidRPr="008E6F59">
        <w:rPr>
          <w:rStyle w:val="Emphasis"/>
          <w:highlight w:val="yellow"/>
        </w:rPr>
        <w:t>proxy wars</w:t>
      </w:r>
      <w:r w:rsidRPr="008E6F59">
        <w:rPr>
          <w:rStyle w:val="StyleUnderline"/>
          <w:highlight w:val="yellow"/>
        </w:rPr>
        <w:t xml:space="preserve"> and</w:t>
      </w:r>
      <w:r w:rsidRPr="008E6F59">
        <w:rPr>
          <w:rStyle w:val="StyleUnderline"/>
        </w:rPr>
        <w:t xml:space="preserve"> other kinds of </w:t>
      </w:r>
      <w:r w:rsidRPr="008E6F59">
        <w:rPr>
          <w:rStyle w:val="StyleUnderline"/>
          <w:highlight w:val="yellow"/>
        </w:rPr>
        <w:t>sparring over</w:t>
      </w:r>
      <w:r w:rsidRPr="008E6F59">
        <w:rPr>
          <w:rStyle w:val="StyleUnderline"/>
        </w:rPr>
        <w:t xml:space="preserve"> contested areas, as</w:t>
      </w:r>
      <w:r w:rsidRPr="00822AAB">
        <w:rPr>
          <w:sz w:val="16"/>
        </w:rPr>
        <w:t xml:space="preserve"> has recently been the case </w:t>
      </w:r>
      <w:r w:rsidRPr="008E6F59">
        <w:rPr>
          <w:rStyle w:val="StyleUnderline"/>
        </w:rPr>
        <w:t>in</w:t>
      </w:r>
      <w:r w:rsidRPr="00822AAB">
        <w:rPr>
          <w:sz w:val="16"/>
        </w:rPr>
        <w:t xml:space="preserve"> Syria, the Baltic, and </w:t>
      </w:r>
      <w:r w:rsidRPr="008E6F59">
        <w:rPr>
          <w:rStyle w:val="StyleUnderline"/>
          <w:highlight w:val="yellow"/>
        </w:rPr>
        <w:t xml:space="preserve">the </w:t>
      </w:r>
      <w:r w:rsidRPr="008E6F59">
        <w:rPr>
          <w:rStyle w:val="Emphasis"/>
          <w:highlight w:val="yellow"/>
        </w:rPr>
        <w:t>S</w:t>
      </w:r>
      <w:r w:rsidRPr="008E6F59">
        <w:rPr>
          <w:rStyle w:val="StyleUnderline"/>
        </w:rPr>
        <w:t xml:space="preserve">outh </w:t>
      </w:r>
      <w:r w:rsidRPr="008E6F59">
        <w:rPr>
          <w:rStyle w:val="Emphasis"/>
          <w:highlight w:val="yellow"/>
        </w:rPr>
        <w:t>C</w:t>
      </w:r>
      <w:r w:rsidRPr="008E6F59">
        <w:rPr>
          <w:rStyle w:val="StyleUnderline"/>
        </w:rPr>
        <w:t xml:space="preserve">hina </w:t>
      </w:r>
      <w:r w:rsidRPr="008E6F59">
        <w:rPr>
          <w:rStyle w:val="Emphasis"/>
          <w:highlight w:val="yellow"/>
        </w:rPr>
        <w:t>S</w:t>
      </w:r>
      <w:r w:rsidRPr="008E6F59">
        <w:rPr>
          <w:rStyle w:val="StyleUnderline"/>
        </w:rPr>
        <w:t>ea</w:t>
      </w:r>
      <w:r w:rsidRPr="00822AAB">
        <w:rPr>
          <w:sz w:val="16"/>
        </w:rPr>
        <w:t xml:space="preserve">. This is where the personalities of key leaders enter the equation. </w:t>
      </w:r>
      <w:r w:rsidRPr="008E6F59">
        <w:rPr>
          <w:rStyle w:val="StyleUnderline"/>
        </w:rPr>
        <w:t>Though</w:t>
      </w:r>
      <w:r w:rsidRPr="00822AAB">
        <w:rPr>
          <w:sz w:val="16"/>
        </w:rPr>
        <w:t xml:space="preserve"> President </w:t>
      </w:r>
      <w:r w:rsidRPr="008E6F59">
        <w:rPr>
          <w:rStyle w:val="StyleUnderline"/>
          <w:highlight w:val="yellow"/>
        </w:rPr>
        <w:t>Obama</w:t>
      </w:r>
      <w:r w:rsidRPr="008E6F59">
        <w:rPr>
          <w:rStyle w:val="StyleUnderline"/>
        </w:rPr>
        <w:t xml:space="preserve"> oversaw constant warfare, he </w:t>
      </w:r>
      <w:r w:rsidRPr="008E6F59">
        <w:rPr>
          <w:rStyle w:val="StyleUnderline"/>
          <w:highlight w:val="yellow"/>
        </w:rPr>
        <w:t>was</w:t>
      </w:r>
      <w:r w:rsidRPr="008E6F59">
        <w:rPr>
          <w:rStyle w:val="StyleUnderline"/>
        </w:rPr>
        <w:t xml:space="preserve"> temperamentally </w:t>
      </w:r>
      <w:r w:rsidRPr="008E6F59">
        <w:rPr>
          <w:rStyle w:val="StyleUnderline"/>
          <w:highlight w:val="yellow"/>
        </w:rPr>
        <w:t>disinclined to respond</w:t>
      </w:r>
      <w:r w:rsidRPr="008E6F59">
        <w:rPr>
          <w:rStyle w:val="StyleUnderline"/>
        </w:rPr>
        <w:t xml:space="preserve"> with force</w:t>
      </w:r>
      <w:r w:rsidRPr="00822AAB">
        <w:rPr>
          <w:sz w:val="16"/>
        </w:rPr>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 Although with Russia, unlike Iran, Trump has promised to improve relations, there’s no escaping the fact that Vladimir Putin’s urge to restore some of his country’s long-lost superpower glory could lead to confrontations with Nato powers that would put the new American president in a distinctly awkward position. Regarding Asia, </w:t>
      </w:r>
      <w:r w:rsidRPr="008E6F59">
        <w:rPr>
          <w:rStyle w:val="StyleUnderline"/>
          <w:highlight w:val="yellow"/>
        </w:rPr>
        <w:t>Trump</w:t>
      </w:r>
      <w:r w:rsidRPr="008E6F59">
        <w:rPr>
          <w:rStyle w:val="StyleUnderline"/>
        </w:rPr>
        <w:t xml:space="preserve"> has often spoken of his intent to punish China</w:t>
      </w:r>
      <w:r w:rsidRPr="00822AAB">
        <w:rPr>
          <w:sz w:val="16"/>
        </w:rPr>
        <w:t xml:space="preserve"> for what he considers its predatory trade practices, a stance guaranteed to clash with President Xi Jinping’s goal of restoring his country’s greatness. </w:t>
      </w:r>
      <w:r w:rsidRPr="008E6F59">
        <w:rPr>
          <w:rStyle w:val="StyleUnderline"/>
        </w:rPr>
        <w:t xml:space="preserve">This </w:t>
      </w:r>
      <w:r w:rsidRPr="008E6F59">
        <w:rPr>
          <w:rStyle w:val="StyleUnderline"/>
          <w:highlight w:val="yellow"/>
        </w:rPr>
        <w:t>should</w:t>
      </w:r>
      <w:r w:rsidRPr="00822AAB">
        <w:rPr>
          <w:sz w:val="16"/>
        </w:rPr>
        <w:t xml:space="preserve">, in turn, </w:t>
      </w:r>
      <w:r w:rsidRPr="008E6F59">
        <w:rPr>
          <w:rStyle w:val="StyleUnderline"/>
          <w:highlight w:val="yellow"/>
        </w:rPr>
        <w:t xml:space="preserve">generate </w:t>
      </w:r>
      <w:r w:rsidRPr="008E6F59">
        <w:rPr>
          <w:rStyle w:val="Emphasis"/>
          <w:highlight w:val="yellow"/>
        </w:rPr>
        <w:t>additional possibilities</w:t>
      </w:r>
      <w:r w:rsidRPr="008E6F59">
        <w:rPr>
          <w:rStyle w:val="StyleUnderline"/>
          <w:highlight w:val="yellow"/>
        </w:rPr>
        <w:t xml:space="preserve"> for confrontation</w:t>
      </w:r>
      <w:r w:rsidRPr="008E6F59">
        <w:rPr>
          <w:rStyle w:val="StyleUnderline"/>
        </w:rPr>
        <w:t>, especially in the contested South China Sea.</w:t>
      </w:r>
      <w:r w:rsidRPr="00822AAB">
        <w:rPr>
          <w:sz w:val="16"/>
        </w:rPr>
        <w:t xml:space="preserve"> Both Putin and Xi, moreover, are facing economic difficulties at home and view foreign adventurism as a way of distracting public attention from disappointing domestic performances.</w:t>
      </w:r>
    </w:p>
    <w:p w14:paraId="1D293692" w14:textId="77777777" w:rsidR="00537202" w:rsidRPr="008E6F59" w:rsidRDefault="00537202" w:rsidP="00537202"/>
    <w:p w14:paraId="511F4B8A" w14:textId="77777777" w:rsidR="00537202" w:rsidRPr="008E6F59" w:rsidRDefault="00537202" w:rsidP="00537202">
      <w:pPr>
        <w:pStyle w:val="Heading3"/>
        <w:rPr>
          <w:rFonts w:cs="Times New Roman"/>
        </w:rPr>
      </w:pPr>
      <w:r w:rsidRPr="008E6F59">
        <w:rPr>
          <w:rFonts w:cs="Times New Roman"/>
        </w:rPr>
        <w:t>China War---Time Frame</w:t>
      </w:r>
    </w:p>
    <w:p w14:paraId="38A1D86E" w14:textId="77777777" w:rsidR="00537202" w:rsidRPr="008E6F59" w:rsidRDefault="00537202" w:rsidP="00537202"/>
    <w:p w14:paraId="33F8D1FF" w14:textId="77777777" w:rsidR="00537202" w:rsidRPr="008E6F59" w:rsidRDefault="00537202" w:rsidP="00537202">
      <w:pPr>
        <w:pStyle w:val="Heading4"/>
        <w:rPr>
          <w:rFonts w:cs="Times New Roman"/>
        </w:rPr>
      </w:pPr>
      <w:r w:rsidRPr="008E6F59">
        <w:rPr>
          <w:rFonts w:cs="Times New Roman"/>
        </w:rPr>
        <w:t>Escalates quickly</w:t>
      </w:r>
    </w:p>
    <w:p w14:paraId="6B9CFBE6" w14:textId="77777777" w:rsidR="00537202" w:rsidRPr="008E6F59" w:rsidRDefault="00537202" w:rsidP="00537202">
      <w:pPr>
        <w:rPr>
          <w:rStyle w:val="Style13ptBold"/>
          <w:b w:val="0"/>
        </w:rPr>
      </w:pPr>
      <w:r w:rsidRPr="008E6F59">
        <w:rPr>
          <w:rStyle w:val="Style13ptBold"/>
        </w:rPr>
        <w:t xml:space="preserve">Brown 1/20 </w:t>
      </w:r>
      <w:r w:rsidRPr="00822AAB">
        <w:t>(James, UNITED STATES STUDIES CENTRE, Australia, “Australia in firing line if US and China go to war, experts say”, http://www.abc.net.au/7.30/content/2017/s4607360.htm)</w:t>
      </w:r>
    </w:p>
    <w:p w14:paraId="0078A5B6" w14:textId="77777777" w:rsidR="00537202" w:rsidRPr="008E6F59" w:rsidRDefault="00537202" w:rsidP="00537202">
      <w:r w:rsidRPr="008E6F59">
        <w:t xml:space="preserve">JAMES BROWN: Well, how do </w:t>
      </w:r>
      <w:r w:rsidRPr="008E6F59">
        <w:rPr>
          <w:rStyle w:val="StyleUnderline"/>
          <w:highlight w:val="yellow"/>
        </w:rPr>
        <w:t>wars start</w:t>
      </w:r>
      <w:r w:rsidRPr="008E6F59">
        <w:t xml:space="preserve">? Generally there are </w:t>
      </w:r>
      <w:r w:rsidRPr="008E6F59">
        <w:rPr>
          <w:rStyle w:val="StyleUnderline"/>
          <w:highlight w:val="yellow"/>
        </w:rPr>
        <w:t>multitudes of way</w:t>
      </w:r>
      <w:r w:rsidRPr="008E6F59">
        <w:t xml:space="preserve">. </w:t>
      </w:r>
      <w:r w:rsidRPr="008E6F59">
        <w:rPr>
          <w:rStyle w:val="StyleUnderline"/>
          <w:highlight w:val="yellow"/>
        </w:rPr>
        <w:t>Miscalc</w:t>
      </w:r>
      <w:r w:rsidRPr="008E6F59">
        <w:t xml:space="preserve">ulations, deliberate </w:t>
      </w:r>
      <w:r w:rsidRPr="008E6F59">
        <w:rPr>
          <w:rStyle w:val="StyleUnderline"/>
          <w:highlight w:val="yellow"/>
        </w:rPr>
        <w:t>provocations</w:t>
      </w:r>
      <w:r w:rsidRPr="008E6F59">
        <w:t xml:space="preserve">, over-confident players, militaries that jostle each other too aggressively or some sort of wildcard factor. STAN GRANT: </w:t>
      </w:r>
      <w:r w:rsidRPr="008E6F59">
        <w:rPr>
          <w:rStyle w:val="StyleUnderline"/>
          <w:highlight w:val="yellow"/>
        </w:rPr>
        <w:t>Imagine</w:t>
      </w:r>
      <w:r w:rsidRPr="008E6F59">
        <w:t xml:space="preserve"> this: </w:t>
      </w:r>
      <w:r w:rsidRPr="008E6F59">
        <w:rPr>
          <w:rStyle w:val="StyleUnderline"/>
          <w:highlight w:val="yellow"/>
        </w:rPr>
        <w:t>A US fighter jet enters territory claimed by China and is shot down</w:t>
      </w:r>
      <w:r w:rsidRPr="008E6F59">
        <w:t xml:space="preserve">. History shows </w:t>
      </w:r>
      <w:r w:rsidRPr="008E6F59">
        <w:rPr>
          <w:rStyle w:val="StyleUnderline"/>
          <w:highlight w:val="yellow"/>
        </w:rPr>
        <w:t>this scenario is not only possible but one that could quickly escalate</w:t>
      </w:r>
      <w:r w:rsidRPr="008E6F59">
        <w:t xml:space="preserve">. JAMES BROWN: US military assets and Chinese military assets operate in close proximity all the time, every day. Any time a US ship goes into the South China Sea, there is a Chinese ship shadowing it. In the air, Chinese and US planes have passed within tens of metres with each other. Now there are protocols to govern those interactions but </w:t>
      </w:r>
      <w:r w:rsidRPr="008E6F59">
        <w:rPr>
          <w:rStyle w:val="StyleUnderline"/>
          <w:highlight w:val="yellow"/>
        </w:rPr>
        <w:t>there are pilots and ship captains who are known to be rogue operators</w:t>
      </w:r>
      <w:r w:rsidRPr="008E6F59">
        <w:t xml:space="preserve">. </w:t>
      </w:r>
      <w:r w:rsidRPr="008E6F59">
        <w:rPr>
          <w:rStyle w:val="StyleUnderline"/>
          <w:highlight w:val="yellow"/>
        </w:rPr>
        <w:t>The US and China talk about this and there are always accidents that happen and miscalculations so it could escalate very quickly</w:t>
      </w:r>
      <w:r w:rsidRPr="008E6F59">
        <w:t xml:space="preserve">. </w:t>
      </w:r>
    </w:p>
    <w:p w14:paraId="2F79F409" w14:textId="77777777" w:rsidR="00537202" w:rsidRPr="008E6F59" w:rsidRDefault="00537202" w:rsidP="00537202">
      <w:pPr>
        <w:rPr>
          <w:rStyle w:val="Emphasis"/>
        </w:rPr>
      </w:pPr>
    </w:p>
    <w:p w14:paraId="7493CA98" w14:textId="77777777" w:rsidR="00537202" w:rsidRPr="008E6F59" w:rsidRDefault="00537202" w:rsidP="00537202"/>
    <w:p w14:paraId="64D01FF1" w14:textId="77777777" w:rsidR="00537202" w:rsidRPr="008E6F59" w:rsidRDefault="00537202" w:rsidP="00537202">
      <w:pPr>
        <w:pStyle w:val="Heading3"/>
        <w:rPr>
          <w:rFonts w:cs="Times New Roman"/>
        </w:rPr>
      </w:pPr>
      <w:r w:rsidRPr="008E6F59">
        <w:rPr>
          <w:rFonts w:cs="Times New Roman"/>
        </w:rPr>
        <w:t>China War---A2:  No War</w:t>
      </w:r>
    </w:p>
    <w:p w14:paraId="1F664661" w14:textId="3BA7A9D8" w:rsidR="00537202" w:rsidRDefault="00537202" w:rsidP="00537202"/>
    <w:p w14:paraId="6302D69D" w14:textId="77777777" w:rsidR="00DF204D" w:rsidRDefault="00DF204D" w:rsidP="00DF204D">
      <w:pPr>
        <w:rPr>
          <w:sz w:val="12"/>
        </w:rPr>
      </w:pPr>
      <w:r w:rsidRPr="003D4ED7">
        <w:rPr>
          <w:sz w:val="12"/>
        </w:rPr>
        <w:t>regional role will come sooner than anyone might have imagined.</w:t>
      </w:r>
    </w:p>
    <w:p w14:paraId="7EF04263" w14:textId="77777777" w:rsidR="00DF204D" w:rsidRPr="008E6F59" w:rsidRDefault="00DF204D" w:rsidP="00DF204D"/>
    <w:p w14:paraId="622FCBBF" w14:textId="77777777" w:rsidR="00DF204D" w:rsidRPr="008E6F59" w:rsidRDefault="00DF204D" w:rsidP="00DF204D">
      <w:pPr>
        <w:pStyle w:val="Heading4"/>
        <w:rPr>
          <w:rFonts w:cs="Times New Roman"/>
        </w:rPr>
      </w:pPr>
      <w:r w:rsidRPr="008E6F59">
        <w:rPr>
          <w:rFonts w:cs="Times New Roman"/>
        </w:rPr>
        <w:t xml:space="preserve">Causes nuclear war with China – Checks don’t apply </w:t>
      </w:r>
    </w:p>
    <w:p w14:paraId="5EA83AEC" w14:textId="77777777" w:rsidR="00DF204D" w:rsidRPr="008E6F59" w:rsidRDefault="00DF204D" w:rsidP="00DF204D">
      <w:pPr>
        <w:rPr>
          <w:rStyle w:val="Style13ptBold"/>
          <w:b w:val="0"/>
        </w:rPr>
      </w:pPr>
      <w:r w:rsidRPr="008E6F59">
        <w:rPr>
          <w:rStyle w:val="Style13ptBold"/>
        </w:rPr>
        <w:t xml:space="preserve">Menon </w:t>
      </w:r>
      <w:r>
        <w:rPr>
          <w:rStyle w:val="Style13ptBold"/>
        </w:rPr>
        <w:t>17.</w:t>
      </w:r>
      <w:r w:rsidRPr="008E6F59">
        <w:rPr>
          <w:rStyle w:val="Style13ptBold"/>
        </w:rPr>
        <w:t xml:space="preserve"> </w:t>
      </w:r>
      <w:r>
        <w:t>[</w:t>
      </w:r>
      <w:r w:rsidRPr="002B676A">
        <w:t>Rajan, staff @ Toms Dispatch via AlterNet, “Is President Trump Headed for a War With China?”, http://www.alternet.org/world/president-trump-headed-war-chin</w:t>
      </w:r>
      <w:r>
        <w:t>a]</w:t>
      </w:r>
    </w:p>
    <w:p w14:paraId="76E95615" w14:textId="77777777" w:rsidR="00DF204D" w:rsidRPr="008E6F59" w:rsidRDefault="00DF204D" w:rsidP="00DF204D">
      <w:pPr>
        <w:rPr>
          <w:rStyle w:val="StyleUnderline"/>
        </w:rPr>
      </w:pPr>
      <w:r w:rsidRPr="008E6F59">
        <w:rPr>
          <w:rStyle w:val="StyleUnderline"/>
        </w:rPr>
        <w:t>Facing off against China</w:t>
      </w:r>
      <w:r w:rsidRPr="00822AAB">
        <w:rPr>
          <w:sz w:val="16"/>
        </w:rPr>
        <w:t xml:space="preserve">, President </w:t>
      </w:r>
      <w:r w:rsidRPr="008E6F59">
        <w:rPr>
          <w:rStyle w:val="StyleUnderline"/>
          <w:highlight w:val="yellow"/>
        </w:rPr>
        <w:t xml:space="preserve">Trump could find himself in a </w:t>
      </w:r>
      <w:r w:rsidRPr="008E6F59">
        <w:rPr>
          <w:rStyle w:val="StyleUnderline"/>
        </w:rPr>
        <w:t xml:space="preserve">similar </w:t>
      </w:r>
      <w:r w:rsidRPr="008E6F59">
        <w:rPr>
          <w:rStyle w:val="StyleUnderline"/>
          <w:highlight w:val="yellow"/>
        </w:rPr>
        <w:t xml:space="preserve">predicament, having </w:t>
      </w:r>
      <w:r w:rsidRPr="008E6F59">
        <w:rPr>
          <w:rStyle w:val="StyleUnderline"/>
        </w:rPr>
        <w:t xml:space="preserve">so </w:t>
      </w:r>
      <w:r w:rsidRPr="008E6F59">
        <w:rPr>
          <w:rStyle w:val="StyleUnderline"/>
          <w:highlight w:val="yellow"/>
        </w:rPr>
        <w:t xml:space="preserve">emphasized his toughness, </w:t>
      </w:r>
      <w:r w:rsidRPr="008E6F59">
        <w:rPr>
          <w:rStyle w:val="StyleUnderline"/>
        </w:rPr>
        <w:t xml:space="preserve">his determination to regain America’s lost respect </w:t>
      </w:r>
      <w:r w:rsidRPr="008E6F59">
        <w:rPr>
          <w:rStyle w:val="StyleUnderline"/>
          <w:highlight w:val="yellow"/>
        </w:rPr>
        <w:t>and</w:t>
      </w:r>
      <w:r w:rsidRPr="008E6F59">
        <w:rPr>
          <w:rStyle w:val="StyleUnderline"/>
        </w:rPr>
        <w:t xml:space="preserve"> make the country great again</w:t>
      </w:r>
      <w:r w:rsidRPr="00822AAB">
        <w:rPr>
          <w:sz w:val="16"/>
        </w:rPr>
        <w:t xml:space="preserve">. The bigger problem, however, will undoubtedly be his own narcissism and his obsession with winning, </w:t>
      </w:r>
      <w:r w:rsidRPr="008E6F59">
        <w:rPr>
          <w:rStyle w:val="StyleUnderline"/>
        </w:rPr>
        <w:t xml:space="preserve">not to mention his </w:t>
      </w:r>
      <w:r w:rsidRPr="008E6F59">
        <w:rPr>
          <w:rStyle w:val="StyleUnderline"/>
          <w:highlight w:val="yellow"/>
        </w:rPr>
        <w:t xml:space="preserve">inability to resist sending incendiary messages </w:t>
      </w:r>
      <w:r w:rsidRPr="00822AAB">
        <w:rPr>
          <w:sz w:val="16"/>
        </w:rPr>
        <w:t xml:space="preserve">via Twitter. Just try to imagine for a moment how a president who blows his stack during a getting-to-know-you phone call with the prime minister of Australia, a close ally, is likely to conduct himself in a confrontation with a country he’s labeled a prime adversary. In the event of a military crisis between China and the United States, neither side may want an escalation, to say nothing of a nuclear war. Yet </w:t>
      </w:r>
      <w:r w:rsidRPr="008E6F59">
        <w:rPr>
          <w:rStyle w:val="StyleUnderline"/>
          <w:highlight w:val="yellow"/>
        </w:rPr>
        <w:t xml:space="preserve">Trump’s threats </w:t>
      </w:r>
      <w:r w:rsidRPr="008E6F59">
        <w:rPr>
          <w:rStyle w:val="StyleUnderline"/>
        </w:rPr>
        <w:t xml:space="preserve">to impose </w:t>
      </w:r>
      <w:r w:rsidRPr="00822AAB">
        <w:rPr>
          <w:sz w:val="16"/>
        </w:rPr>
        <w:t>45%</w:t>
      </w:r>
      <w:r w:rsidRPr="008E6F59">
        <w:rPr>
          <w:rStyle w:val="StyleUnderline"/>
        </w:rPr>
        <w:t xml:space="preserve"> tariffs on </w:t>
      </w:r>
      <w:r w:rsidRPr="00822AAB">
        <w:rPr>
          <w:sz w:val="16"/>
        </w:rPr>
        <w:t xml:space="preserve">Chinese </w:t>
      </w:r>
      <w:r w:rsidRPr="008E6F59">
        <w:rPr>
          <w:rStyle w:val="StyleUnderline"/>
        </w:rPr>
        <w:t xml:space="preserve">exports to the U.S. </w:t>
      </w:r>
      <w:r w:rsidRPr="008E6F59">
        <w:rPr>
          <w:rStyle w:val="StyleUnderline"/>
          <w:highlight w:val="yellow"/>
        </w:rPr>
        <w:t xml:space="preserve">and </w:t>
      </w:r>
      <w:r w:rsidRPr="008E6F59">
        <w:rPr>
          <w:rStyle w:val="StyleUnderline"/>
        </w:rPr>
        <w:t xml:space="preserve">his </w:t>
      </w:r>
      <w:r w:rsidRPr="00822AAB">
        <w:rPr>
          <w:sz w:val="16"/>
        </w:rPr>
        <w:t>repeated</w:t>
      </w:r>
      <w:r w:rsidRPr="008E6F59">
        <w:rPr>
          <w:rStyle w:val="StyleUnderline"/>
        </w:rPr>
        <w:t xml:space="preserve"> </w:t>
      </w:r>
      <w:r w:rsidRPr="008E6F59">
        <w:rPr>
          <w:rStyle w:val="StyleUnderline"/>
          <w:highlight w:val="yellow"/>
        </w:rPr>
        <w:t xml:space="preserve">condemnation of China </w:t>
      </w:r>
      <w:r w:rsidRPr="008E6F59">
        <w:rPr>
          <w:rStyle w:val="StyleUnderline"/>
        </w:rPr>
        <w:t xml:space="preserve">as a “currency manipulator” and stealer of American jobs </w:t>
      </w:r>
      <w:r w:rsidRPr="008E6F59">
        <w:rPr>
          <w:rStyle w:val="StyleUnderline"/>
          <w:highlight w:val="yellow"/>
        </w:rPr>
        <w:t>have</w:t>
      </w:r>
      <w:r w:rsidRPr="008E6F59">
        <w:rPr>
          <w:rStyle w:val="StyleUnderline"/>
        </w:rPr>
        <w:t xml:space="preserve"> already</w:t>
      </w:r>
      <w:r w:rsidRPr="008E6F59">
        <w:rPr>
          <w:rStyle w:val="StyleUnderline"/>
          <w:highlight w:val="yellow"/>
        </w:rPr>
        <w:t xml:space="preserve"> produced a poisonous atmosphere </w:t>
      </w:r>
      <w:r w:rsidRPr="008E6F59">
        <w:rPr>
          <w:rStyle w:val="StyleUnderline"/>
        </w:rPr>
        <w:t xml:space="preserve">between the </w:t>
      </w:r>
      <w:r w:rsidRPr="00822AAB">
        <w:rPr>
          <w:sz w:val="16"/>
        </w:rPr>
        <w:t>world’s</w:t>
      </w:r>
      <w:r w:rsidRPr="008E6F59">
        <w:rPr>
          <w:rStyle w:val="StyleUnderline"/>
        </w:rPr>
        <w:t xml:space="preserve"> two </w:t>
      </w:r>
      <w:r w:rsidRPr="00822AAB">
        <w:rPr>
          <w:sz w:val="16"/>
        </w:rPr>
        <w:t>most powerful</w:t>
      </w:r>
      <w:r w:rsidRPr="008E6F59">
        <w:rPr>
          <w:rStyle w:val="StyleUnderline"/>
        </w:rPr>
        <w:t xml:space="preserve"> countries</w:t>
      </w:r>
      <w:r w:rsidRPr="00822AAB">
        <w:rPr>
          <w:sz w:val="16"/>
        </w:rPr>
        <w:t xml:space="preserve">. And </w:t>
      </w:r>
      <w:r w:rsidRPr="008E6F59">
        <w:rPr>
          <w:rStyle w:val="StyleUnderline"/>
        </w:rPr>
        <w:t xml:space="preserve">it was </w:t>
      </w:r>
      <w:r w:rsidRPr="008E6F59">
        <w:rPr>
          <w:rStyle w:val="StyleUnderline"/>
          <w:highlight w:val="yellow"/>
        </w:rPr>
        <w:t xml:space="preserve">made worse by </w:t>
      </w:r>
      <w:r w:rsidRPr="008E6F59">
        <w:rPr>
          <w:rStyle w:val="StyleUnderline"/>
        </w:rPr>
        <w:t xml:space="preserve">his </w:t>
      </w:r>
      <w:r w:rsidRPr="00822AAB">
        <w:rPr>
          <w:sz w:val="16"/>
        </w:rPr>
        <w:t>December phone</w:t>
      </w:r>
      <w:r w:rsidRPr="008E6F59">
        <w:rPr>
          <w:rStyle w:val="StyleUnderline"/>
          <w:highlight w:val="yellow"/>
        </w:rPr>
        <w:t xml:space="preserve"> conversation with Taiwan</w:t>
      </w:r>
      <w:r w:rsidRPr="00822AAB">
        <w:rPr>
          <w:sz w:val="16"/>
        </w:rPr>
        <w:t xml:space="preserve">’s president, Tsai Ing-wen, which created doubts about his commitment to the One China policy the United States has adhered to since 1972. The Chinese authorities apparently made it clear to the White House that there couldn't even be a first-time phone call to Xi unless the new president agreed to stick with that policy. During a conversation with the Chinese president on February 9th, Trump reportedly provided that essential assurance. Given the new American president’s volatility, however, </w:t>
      </w:r>
      <w:r w:rsidRPr="008E6F59">
        <w:rPr>
          <w:rStyle w:val="StyleUnderline"/>
          <w:highlight w:val="yellow"/>
        </w:rPr>
        <w:t xml:space="preserve">Beijing will be </w:t>
      </w:r>
      <w:r w:rsidRPr="008E6F59">
        <w:rPr>
          <w:rStyle w:val="Emphasis"/>
          <w:highlight w:val="yellow"/>
        </w:rPr>
        <w:t>playing close attention</w:t>
      </w:r>
      <w:r w:rsidRPr="008E6F59">
        <w:rPr>
          <w:rStyle w:val="StyleUnderline"/>
          <w:highlight w:val="yellow"/>
        </w:rPr>
        <w:t xml:space="preserve"> to his words and actions,</w:t>
      </w:r>
      <w:r w:rsidRPr="008E6F59">
        <w:rPr>
          <w:rStyle w:val="StyleUnderline"/>
        </w:rPr>
        <w:t xml:space="preserve"> even his symbolic ones</w:t>
      </w:r>
      <w:r w:rsidRPr="00822AAB">
        <w:rPr>
          <w:sz w:val="16"/>
        </w:rPr>
        <w:t xml:space="preserve">, related to Taiwan. Sooner or later, </w:t>
      </w:r>
      <w:r w:rsidRPr="008E6F59">
        <w:rPr>
          <w:rStyle w:val="StyleUnderline"/>
          <w:highlight w:val="yellow"/>
        </w:rPr>
        <w:t xml:space="preserve">if Trump doesn’t also dial down </w:t>
      </w:r>
      <w:r w:rsidRPr="008E6F59">
        <w:rPr>
          <w:rStyle w:val="StyleUnderline"/>
        </w:rPr>
        <w:t xml:space="preserve">the rest of his </w:t>
      </w:r>
      <w:r w:rsidRPr="008E6F59">
        <w:rPr>
          <w:rStyle w:val="StyleUnderline"/>
          <w:highlight w:val="yellow"/>
        </w:rPr>
        <w:t xml:space="preserve">rhetoric on China, </w:t>
      </w:r>
      <w:r w:rsidRPr="008E6F59">
        <w:rPr>
          <w:rStyle w:val="StyleUnderline"/>
        </w:rPr>
        <w:t>its</w:t>
      </w:r>
      <w:r w:rsidRPr="008E6F59">
        <w:rPr>
          <w:rStyle w:val="StyleUnderline"/>
          <w:highlight w:val="yellow"/>
        </w:rPr>
        <w:t xml:space="preserve"> leaders will </w:t>
      </w:r>
      <w:r w:rsidRPr="008E6F59">
        <w:rPr>
          <w:rStyle w:val="Emphasis"/>
          <w:highlight w:val="yellow"/>
        </w:rPr>
        <w:t>surely ratchet up theirs</w:t>
      </w:r>
      <w:r w:rsidRPr="008E6F59">
        <w:rPr>
          <w:rStyle w:val="StyleUnderline"/>
        </w:rPr>
        <w:t xml:space="preserve">, thereby </w:t>
      </w:r>
      <w:r w:rsidRPr="008E6F59">
        <w:rPr>
          <w:rStyle w:val="Emphasis"/>
          <w:highlight w:val="yellow"/>
        </w:rPr>
        <w:t>aggravating the situation further</w:t>
      </w:r>
      <w:r w:rsidRPr="00822AAB">
        <w:rPr>
          <w:sz w:val="16"/>
        </w:rPr>
        <w:t xml:space="preserve">. So far, they’ve restrained themselves in order to figure Trump out—not an easy task even for Americans—and in hopes that his present way of dealing with the world might be replaced with something more conventional and recognizable. Hope, as they say, springs eternal, but as of now, in repeatedly insisting that China must do as he says, Trump and his surrogates have inserted themselves and the country into a complicated territorial dispute far from America’s shores. The hubris of Washington acting as the keeper of world order, but regularly breaking the rules as it wishes, whether by invading Iraq in 2003 or making open use of torture and a global network of secret prisons, is an aspect of American behavior long obvious to foreign powers. It looks to be the essence of Trumpism, too, even if its roots are old indeed. </w:t>
      </w:r>
      <w:r w:rsidRPr="008E6F59">
        <w:rPr>
          <w:rStyle w:val="Emphasis"/>
          <w:highlight w:val="yellow"/>
        </w:rPr>
        <w:t>Don’t dismiss the importance of heated exchanges between Washington and Beijing in the wake of Trump</w:t>
      </w:r>
      <w:r w:rsidRPr="008E6F59">
        <w:rPr>
          <w:rStyle w:val="Emphasis"/>
        </w:rPr>
        <w:t>’s election.</w:t>
      </w:r>
      <w:r w:rsidRPr="00822AAB">
        <w:rPr>
          <w:sz w:val="16"/>
        </w:rPr>
        <w:t xml:space="preserve"> The political atmosphere between rival powers, especially those with massive arsenals, can matter a great deal when they face off in a crisis. </w:t>
      </w:r>
      <w:r w:rsidRPr="008E6F59">
        <w:rPr>
          <w:rStyle w:val="StyleUnderline"/>
          <w:highlight w:val="yellow"/>
        </w:rPr>
        <w:t>Pernicious stereotypes and mutual mistrust only increase</w:t>
      </w:r>
      <w:r w:rsidRPr="00822AAB">
        <w:rPr>
          <w:sz w:val="16"/>
        </w:rPr>
        <w:t xml:space="preserve"> the </w:t>
      </w:r>
      <w:r w:rsidRPr="008E6F59">
        <w:rPr>
          <w:rStyle w:val="StyleUnderline"/>
          <w:highlight w:val="yellow"/>
        </w:rPr>
        <w:t>odds</w:t>
      </w:r>
      <w:r w:rsidRPr="00822AAB">
        <w:rPr>
          <w:sz w:val="16"/>
        </w:rPr>
        <w:t xml:space="preserve"> that crucial </w:t>
      </w:r>
      <w:r w:rsidRPr="008E6F59">
        <w:rPr>
          <w:rStyle w:val="StyleUnderline"/>
          <w:highlight w:val="yellow"/>
        </w:rPr>
        <w:t>info</w:t>
      </w:r>
      <w:r w:rsidRPr="00822AAB">
        <w:rPr>
          <w:sz w:val="16"/>
        </w:rPr>
        <w:t xml:space="preserve">rmation </w:t>
      </w:r>
      <w:r w:rsidRPr="008E6F59">
        <w:rPr>
          <w:rStyle w:val="StyleUnderline"/>
          <w:highlight w:val="yellow"/>
        </w:rPr>
        <w:t>will be misinterpreted</w:t>
      </w:r>
      <w:r w:rsidRPr="00822AAB">
        <w:rPr>
          <w:sz w:val="16"/>
        </w:rPr>
        <w:t xml:space="preserve"> in the heat of the moment because of entrenched beliefs that are immune to contrary evidence, misperceptions, worst-case calculations, and up-the-ante reactions. In academic jargon, these constitute </w:t>
      </w:r>
      <w:r w:rsidRPr="008E6F59">
        <w:rPr>
          <w:rStyle w:val="StyleUnderline"/>
          <w:highlight w:val="yellow"/>
        </w:rPr>
        <w:t xml:space="preserve">the </w:t>
      </w:r>
      <w:r w:rsidRPr="008E6F59">
        <w:rPr>
          <w:rStyle w:val="Emphasis"/>
          <w:highlight w:val="yellow"/>
        </w:rPr>
        <w:t>ingredients for a classic conflict spiral</w:t>
      </w:r>
      <w:r w:rsidRPr="00822AAB">
        <w:rPr>
          <w:sz w:val="16"/>
        </w:rPr>
        <w:t xml:space="preserve">. In such a situation, events take control of leaders, producing outcomes that none of them sought. Not for nothing during the Cuban Missile Crisis of 1962 did President John Kennedy look to Barbara Tuchman’s book, Guns of August—a gripping account of how Europe slipped and slid into a disastrous world war in 1914. There has been lots of anxiety about the malign effects that Donald Trump’s temperament and beliefs could have domestically, and for good reason. But </w:t>
      </w:r>
      <w:r w:rsidRPr="008E6F59">
        <w:rPr>
          <w:rStyle w:val="StyleUnderline"/>
        </w:rPr>
        <w:t>in domestic politics, institutions and laws, civic organizations, the press, and public protests can serve</w:t>
      </w:r>
      <w:r w:rsidRPr="00822AAB">
        <w:rPr>
          <w:sz w:val="16"/>
        </w:rPr>
        <w:t xml:space="preserve">, however imperfectly, </w:t>
      </w:r>
      <w:r w:rsidRPr="008E6F59">
        <w:rPr>
          <w:rStyle w:val="StyleUnderline"/>
        </w:rPr>
        <w:t xml:space="preserve">as countervailing forces. In international politics, </w:t>
      </w:r>
      <w:r w:rsidRPr="008E6F59">
        <w:rPr>
          <w:rStyle w:val="StyleUnderline"/>
          <w:highlight w:val="yellow"/>
        </w:rPr>
        <w:t xml:space="preserve">crises can </w:t>
      </w:r>
      <w:r w:rsidRPr="008E6F59">
        <w:rPr>
          <w:rStyle w:val="Emphasis"/>
          <w:highlight w:val="yellow"/>
        </w:rPr>
        <w:t>erupt suddenly and unfold rapidly</w:t>
      </w:r>
      <w:r w:rsidRPr="008E6F59">
        <w:rPr>
          <w:rStyle w:val="StyleUnderline"/>
          <w:highlight w:val="yellow"/>
        </w:rPr>
        <w:t>—and</w:t>
      </w:r>
      <w:r w:rsidRPr="00822AAB">
        <w:rPr>
          <w:sz w:val="16"/>
        </w:rPr>
        <w:t xml:space="preserve"> the </w:t>
      </w:r>
      <w:r w:rsidRPr="008E6F59">
        <w:rPr>
          <w:rStyle w:val="Emphasis"/>
          <w:highlight w:val="yellow"/>
        </w:rPr>
        <w:t>checks</w:t>
      </w:r>
      <w:r w:rsidRPr="008E6F59">
        <w:rPr>
          <w:rStyle w:val="Emphasis"/>
        </w:rPr>
        <w:t xml:space="preserve"> on rash behavior by American presidents </w:t>
      </w:r>
      <w:r w:rsidRPr="008E6F59">
        <w:rPr>
          <w:rStyle w:val="Emphasis"/>
          <w:highlight w:val="yellow"/>
        </w:rPr>
        <w:t>are</w:t>
      </w:r>
      <w:r w:rsidRPr="008E6F59">
        <w:rPr>
          <w:rStyle w:val="Emphasis"/>
        </w:rPr>
        <w:t xml:space="preserve"> much </w:t>
      </w:r>
      <w:r w:rsidRPr="008E6F59">
        <w:rPr>
          <w:rStyle w:val="Emphasis"/>
          <w:highlight w:val="yellow"/>
        </w:rPr>
        <w:t>weaker</w:t>
      </w:r>
      <w:r w:rsidRPr="008E6F59">
        <w:rPr>
          <w:rStyle w:val="Emphasis"/>
        </w:rPr>
        <w:t>.</w:t>
      </w:r>
      <w:r w:rsidRPr="00822AAB">
        <w:rPr>
          <w:sz w:val="16"/>
        </w:rPr>
        <w:t xml:space="preserve"> </w:t>
      </w:r>
      <w:r w:rsidRPr="008E6F59">
        <w:rPr>
          <w:rStyle w:val="StyleUnderline"/>
        </w:rPr>
        <w:t>They have considerable leeway to use military force</w:t>
      </w:r>
      <w:r w:rsidRPr="00822AAB">
        <w:rPr>
          <w:sz w:val="16"/>
        </w:rPr>
        <w:t xml:space="preserve"> (having repeatedly circumvented the War Powers Act). </w:t>
      </w:r>
      <w:r w:rsidRPr="008E6F59">
        <w:rPr>
          <w:rStyle w:val="StyleUnderline"/>
          <w:sz w:val="28"/>
          <w:highlight w:val="yellow"/>
        </w:rPr>
        <w:t>They can manipulate public opinion from the Bully Pulpit and shape the flow of info</w:t>
      </w:r>
      <w:r w:rsidRPr="00822AAB">
        <w:rPr>
          <w:b/>
          <w:sz w:val="16"/>
        </w:rPr>
        <w:t>rmation</w:t>
      </w:r>
      <w:r w:rsidRPr="00822AAB">
        <w:rPr>
          <w:sz w:val="16"/>
        </w:rPr>
        <w:t xml:space="preserve">. (Think back to the Iraq war.) </w:t>
      </w:r>
      <w:r w:rsidRPr="008E6F59">
        <w:rPr>
          <w:rStyle w:val="StyleUnderline"/>
          <w:highlight w:val="yellow"/>
        </w:rPr>
        <w:t>Congress</w:t>
      </w:r>
      <w:r w:rsidRPr="00822AAB">
        <w:rPr>
          <w:sz w:val="16"/>
        </w:rPr>
        <w:t xml:space="preserve"> typically </w:t>
      </w:r>
      <w:r w:rsidRPr="008E6F59">
        <w:rPr>
          <w:rStyle w:val="StyleUnderline"/>
          <w:highlight w:val="yellow"/>
        </w:rPr>
        <w:t>rallies reflexively around the flag</w:t>
      </w:r>
      <w:r w:rsidRPr="00822AAB">
        <w:rPr>
          <w:sz w:val="16"/>
        </w:rPr>
        <w:t xml:space="preserve"> during international crises. In such moments, citizens' criticism or mass protest invites charges of disloyalty. This is why the brewing conflict in the South China Sea and rising animosities on both sides could produce something resembling a Cuban-Missile-Crisis-style situation—with the United States lacking the geographical advantage this time around. </w:t>
      </w:r>
      <w:r w:rsidRPr="008E6F59">
        <w:rPr>
          <w:rStyle w:val="StyleUnderline"/>
          <w:highlight w:val="yellow"/>
        </w:rPr>
        <w:t>If you think that a war between China and the U</w:t>
      </w:r>
      <w:r w:rsidRPr="00822AAB">
        <w:rPr>
          <w:sz w:val="16"/>
        </w:rPr>
        <w:t>nited</w:t>
      </w:r>
      <w:r w:rsidRPr="008E6F59">
        <w:rPr>
          <w:rStyle w:val="StyleUnderline"/>
          <w:highlight w:val="yellow"/>
        </w:rPr>
        <w:t xml:space="preserve"> S</w:t>
      </w:r>
      <w:r w:rsidRPr="00822AAB">
        <w:rPr>
          <w:sz w:val="16"/>
        </w:rPr>
        <w:t>tate</w:t>
      </w:r>
      <w:r w:rsidRPr="008E6F59">
        <w:rPr>
          <w:rStyle w:val="StyleUnderline"/>
          <w:highlight w:val="yellow"/>
        </w:rPr>
        <w:t xml:space="preserve">s couldn’t </w:t>
      </w:r>
      <w:r w:rsidRPr="00822AAB">
        <w:rPr>
          <w:sz w:val="16"/>
        </w:rPr>
        <w:t>possibly</w:t>
      </w:r>
      <w:r w:rsidRPr="008E6F59">
        <w:rPr>
          <w:rStyle w:val="StyleUnderline"/>
          <w:highlight w:val="yellow"/>
        </w:rPr>
        <w:t xml:space="preserve"> happen, you might have a point in ordinary times, </w:t>
      </w:r>
      <w:r w:rsidRPr="008E6F59">
        <w:rPr>
          <w:rStyle w:val="Emphasis"/>
          <w:highlight w:val="yellow"/>
        </w:rPr>
        <w:t xml:space="preserve">which these </w:t>
      </w:r>
      <w:r w:rsidRPr="008E6F59">
        <w:rPr>
          <w:rStyle w:val="Emphasis"/>
        </w:rPr>
        <w:t xml:space="preserve">distinctly </w:t>
      </w:r>
      <w:r w:rsidRPr="008E6F59">
        <w:rPr>
          <w:rStyle w:val="Emphasis"/>
          <w:highlight w:val="yellow"/>
        </w:rPr>
        <w:t>aren’t.</w:t>
      </w:r>
    </w:p>
    <w:p w14:paraId="2A2B87BB" w14:textId="77777777" w:rsidR="00DF204D" w:rsidRPr="008E6F59" w:rsidRDefault="00DF204D" w:rsidP="00537202"/>
    <w:p w14:paraId="31A6CB4F" w14:textId="77777777" w:rsidR="00537202" w:rsidRPr="008E6F59" w:rsidRDefault="00537202" w:rsidP="00537202">
      <w:pPr>
        <w:pStyle w:val="Heading4"/>
        <w:rPr>
          <w:rFonts w:cs="Times New Roman"/>
        </w:rPr>
      </w:pPr>
      <w:r w:rsidRPr="008E6F59">
        <w:rPr>
          <w:rFonts w:cs="Times New Roman"/>
        </w:rPr>
        <w:t>Checks don’t apply – Trump will antagonize China ensuring conflict</w:t>
      </w:r>
    </w:p>
    <w:p w14:paraId="66D267E5" w14:textId="77777777" w:rsidR="00537202" w:rsidRPr="008E6F59" w:rsidRDefault="00537202" w:rsidP="00537202">
      <w:pPr>
        <w:rPr>
          <w:rStyle w:val="Style13ptBold"/>
          <w:b w:val="0"/>
        </w:rPr>
      </w:pPr>
      <w:r w:rsidRPr="008E6F59">
        <w:rPr>
          <w:rStyle w:val="Style13ptBold"/>
        </w:rPr>
        <w:t xml:space="preserve">Rachman 3/7 </w:t>
      </w:r>
      <w:r w:rsidRPr="00822AAB">
        <w:t>(Gideon, chief foreign affairs columnist for the Financial Times, “Trump in the China Shop”, http://www.nybooks.com/daily/2017/03/07/trump-in-the-china-shop/)</w:t>
      </w:r>
    </w:p>
    <w:p w14:paraId="30E89FFF" w14:textId="77777777" w:rsidR="00537202" w:rsidRPr="008E6F59" w:rsidRDefault="00537202" w:rsidP="00537202">
      <w:pPr>
        <w:rPr>
          <w:rStyle w:val="Emphasis"/>
        </w:rPr>
      </w:pPr>
      <w:r w:rsidRPr="00822AAB">
        <w:rPr>
          <w:rStyle w:val="Emphasis"/>
        </w:rPr>
        <w:t xml:space="preserve">The arrival of Donald </w:t>
      </w:r>
      <w:r w:rsidRPr="00822AAB">
        <w:rPr>
          <w:rStyle w:val="Emphasis"/>
          <w:highlight w:val="yellow"/>
        </w:rPr>
        <w:t>Trump in the White House threatens a</w:t>
      </w:r>
      <w:r w:rsidRPr="00822AAB">
        <w:rPr>
          <w:rStyle w:val="Emphasis"/>
        </w:rPr>
        <w:t xml:space="preserve"> significant </w:t>
      </w:r>
      <w:r w:rsidRPr="00822AAB">
        <w:rPr>
          <w:rStyle w:val="Emphasis"/>
          <w:highlight w:val="yellow"/>
        </w:rPr>
        <w:t>acceleration in the rivalry between the US and China</w:t>
      </w:r>
      <w:r w:rsidRPr="00822AAB">
        <w:rPr>
          <w:sz w:val="16"/>
        </w:rPr>
        <w:t>. The deliberate but careful attempts of the Obama administration to push back against Chinese ambitions in the Asia-Pacific region are likely to be replaced by a new Trump approach that is much more openly confrontational, and more impulsive</w:t>
      </w:r>
      <w:r w:rsidRPr="008E6F59">
        <w:rPr>
          <w:rStyle w:val="Emphasis"/>
        </w:rPr>
        <w:t xml:space="preserve"> </w:t>
      </w:r>
      <w:r w:rsidRPr="00822AAB">
        <w:rPr>
          <w:rStyle w:val="Emphasis"/>
        </w:rPr>
        <w:t xml:space="preserve">in style. Even before taking office, </w:t>
      </w:r>
      <w:r w:rsidRPr="00822AAB">
        <w:rPr>
          <w:rStyle w:val="Emphasis"/>
          <w:highlight w:val="yellow"/>
        </w:rPr>
        <w:t>the</w:t>
      </w:r>
      <w:r w:rsidRPr="00822AAB">
        <w:rPr>
          <w:rStyle w:val="Emphasis"/>
        </w:rPr>
        <w:t xml:space="preserve"> new US </w:t>
      </w:r>
      <w:r w:rsidRPr="00822AAB">
        <w:rPr>
          <w:rStyle w:val="Emphasis"/>
          <w:highlight w:val="yellow"/>
        </w:rPr>
        <w:t>president demonstrated his willingness to antagonize Beijing</w:t>
      </w:r>
      <w:r w:rsidRPr="00822AAB">
        <w:rPr>
          <w:sz w:val="16"/>
        </w:rPr>
        <w:t xml:space="preserve">—by speaking directly to the president of Taiwan, something that all US presidents have refused to do since the normalization of relations between the United States and China in the 1970s. </w:t>
      </w:r>
      <w:r w:rsidRPr="00822AAB">
        <w:rPr>
          <w:rStyle w:val="Emphasis"/>
        </w:rPr>
        <w:t xml:space="preserve">If a direct military conflict between China and the United States does break out during the Trump years, the likeliest arena for a clash is the South China Sea. In his confirmation hearings before the US Senate, Rex </w:t>
      </w:r>
      <w:r w:rsidRPr="00822AAB">
        <w:rPr>
          <w:rStyle w:val="Emphasis"/>
          <w:highlight w:val="yellow"/>
        </w:rPr>
        <w:t>Tillerson,</w:t>
      </w:r>
      <w:r w:rsidRPr="00822AAB">
        <w:rPr>
          <w:rStyle w:val="Emphasis"/>
        </w:rPr>
        <w:t xml:space="preserve"> Trump’s new secretary of state, </w:t>
      </w:r>
      <w:r w:rsidRPr="00822AAB">
        <w:rPr>
          <w:rStyle w:val="Emphasis"/>
          <w:highlight w:val="yellow"/>
        </w:rPr>
        <w:t>signaled a significant hardening in the American attitude to the artificial islands that China has been building in the S</w:t>
      </w:r>
      <w:r w:rsidRPr="00822AAB">
        <w:rPr>
          <w:rStyle w:val="Emphasis"/>
        </w:rPr>
        <w:t xml:space="preserve">outh </w:t>
      </w:r>
      <w:r w:rsidRPr="00822AAB">
        <w:rPr>
          <w:rStyle w:val="Emphasis"/>
          <w:highlight w:val="yellow"/>
        </w:rPr>
        <w:t>C</w:t>
      </w:r>
      <w:r w:rsidRPr="00822AAB">
        <w:rPr>
          <w:rStyle w:val="Emphasis"/>
        </w:rPr>
        <w:t xml:space="preserve">hina </w:t>
      </w:r>
      <w:r w:rsidRPr="00822AAB">
        <w:rPr>
          <w:rStyle w:val="Emphasis"/>
          <w:highlight w:val="yellow"/>
        </w:rPr>
        <w:t>S</w:t>
      </w:r>
      <w:r w:rsidRPr="00822AAB">
        <w:rPr>
          <w:rStyle w:val="Emphasis"/>
        </w:rPr>
        <w:t>ea</w:t>
      </w:r>
      <w:r w:rsidRPr="00822AAB">
        <w:rPr>
          <w:b/>
          <w:sz w:val="16"/>
        </w:rPr>
        <w:t>.</w:t>
      </w:r>
      <w:r w:rsidRPr="00822AAB">
        <w:rPr>
          <w:sz w:val="16"/>
        </w:rPr>
        <w:t xml:space="preserve"> Tillerson likened the island building to Russia’s illegal annexation of Crimea and said that the Trump administration intended to let Beijing know that “your access to those islands is not going to be allowed.” Taken at face value, that sounded like a threat to blockade the islands, on which China has been constructing military installations. </w:t>
      </w:r>
      <w:r w:rsidRPr="00822AAB">
        <w:rPr>
          <w:rStyle w:val="Emphasis"/>
          <w:highlight w:val="yellow"/>
        </w:rPr>
        <w:t>China would</w:t>
      </w:r>
      <w:r w:rsidRPr="00822AAB">
        <w:rPr>
          <w:rStyle w:val="Emphasis"/>
        </w:rPr>
        <w:t xml:space="preserve"> almost certainly </w:t>
      </w:r>
      <w:r w:rsidRPr="00822AAB">
        <w:rPr>
          <w:rStyle w:val="Emphasis"/>
          <w:highlight w:val="yellow"/>
        </w:rPr>
        <w:t>attempt to break such a blockade by sea or air.</w:t>
      </w:r>
      <w:r w:rsidRPr="00822AAB">
        <w:rPr>
          <w:rStyle w:val="Emphasis"/>
        </w:rPr>
        <w:t xml:space="preserve"> The stage would be set for a modern version of the Cuba missile crisis. The Chinese government’s official reaction to the Tillerson statement was restrained. But China’s state-controlled media was ferocious</w:t>
      </w:r>
      <w:r w:rsidRPr="008E6F59">
        <w:rPr>
          <w:rStyle w:val="Emphasis"/>
        </w:rPr>
        <w:t>.</w:t>
      </w:r>
      <w:r w:rsidRPr="00822AAB">
        <w:rPr>
          <w:sz w:val="16"/>
        </w:rPr>
        <w:t xml:space="preserve"> The Global Times, a nationalist paper, warned of the possibility of a “large-scale war” between the United States and China, while the China Daily spoke of a “devastating confrontation between China and the U.S.” Independent observers had come to similar conclusions. Speaking to me in Davos a couple of days after Tillerson’s statement, Vivian Balakrishnan, the foreign minister of Singapore, warned that </w:t>
      </w:r>
      <w:r w:rsidRPr="00822AAB">
        <w:rPr>
          <w:rStyle w:val="Emphasis"/>
          <w:highlight w:val="yellow"/>
        </w:rPr>
        <w:t>any effort at a US blockade in the S</w:t>
      </w:r>
      <w:r w:rsidRPr="00822AAB">
        <w:rPr>
          <w:rStyle w:val="Emphasis"/>
        </w:rPr>
        <w:t xml:space="preserve">outh </w:t>
      </w:r>
      <w:r w:rsidRPr="00822AAB">
        <w:rPr>
          <w:rStyle w:val="Emphasis"/>
          <w:highlight w:val="yellow"/>
        </w:rPr>
        <w:t>C</w:t>
      </w:r>
      <w:r w:rsidRPr="00822AAB">
        <w:rPr>
          <w:rStyle w:val="Emphasis"/>
        </w:rPr>
        <w:t xml:space="preserve">hina </w:t>
      </w:r>
      <w:r w:rsidRPr="00822AAB">
        <w:rPr>
          <w:rStyle w:val="Emphasis"/>
          <w:highlight w:val="yellow"/>
        </w:rPr>
        <w:t>S</w:t>
      </w:r>
      <w:r w:rsidRPr="00822AAB">
        <w:rPr>
          <w:rStyle w:val="Emphasis"/>
        </w:rPr>
        <w:t xml:space="preserve">ea </w:t>
      </w:r>
      <w:r w:rsidRPr="00822AAB">
        <w:rPr>
          <w:rStyle w:val="Emphasis"/>
          <w:highlight w:val="yellow"/>
        </w:rPr>
        <w:t>would lead to a war between the U</w:t>
      </w:r>
      <w:r w:rsidRPr="00822AAB">
        <w:rPr>
          <w:rStyle w:val="Emphasis"/>
        </w:rPr>
        <w:t xml:space="preserve">nited </w:t>
      </w:r>
      <w:r w:rsidRPr="00822AAB">
        <w:rPr>
          <w:rStyle w:val="Emphasis"/>
          <w:highlight w:val="yellow"/>
        </w:rPr>
        <w:t>S</w:t>
      </w:r>
      <w:r w:rsidRPr="00822AAB">
        <w:rPr>
          <w:rStyle w:val="Emphasis"/>
        </w:rPr>
        <w:t xml:space="preserve">tates </w:t>
      </w:r>
      <w:r w:rsidRPr="00822AAB">
        <w:rPr>
          <w:rStyle w:val="Emphasis"/>
          <w:highlight w:val="yellow"/>
        </w:rPr>
        <w:t>and China</w:t>
      </w:r>
      <w:r w:rsidRPr="00822AAB">
        <w:rPr>
          <w:rStyle w:val="Emphasis"/>
        </w:rPr>
        <w:t>.</w:t>
      </w:r>
      <w:r w:rsidRPr="00822AAB">
        <w:rPr>
          <w:sz w:val="16"/>
        </w:rPr>
        <w:t xml:space="preserve"> The Singaporeans, who maintain close ties to both Washington and Beijing and whose natural style is cautious and technocratic, are not given to hysteria. In an effort to calm the rising anxieties in Asia, expressed by the likes of Balakrishnan, James Mattis, Trump’s new defense secretary, used his first trip to the region in early February to reassure allies that the US is not planning any “dramatic military moves” in the South China Sea. But there are other influential voices in the new administration who clearly believe that a war with China is both inevitable and necessary. Stephen K. Bannon, chief strategist in the Trump White House, told a radio show in early 2016, </w:t>
      </w:r>
      <w:r w:rsidRPr="00822AAB">
        <w:rPr>
          <w:b/>
          <w:sz w:val="16"/>
        </w:rPr>
        <w:t>“</w:t>
      </w:r>
      <w:r w:rsidRPr="00822AAB">
        <w:rPr>
          <w:rStyle w:val="Emphasis"/>
        </w:rPr>
        <w:t xml:space="preserve">We’re going to war in the South China Sea in five to ten years. There is no doubt about that.” </w:t>
      </w:r>
      <w:r w:rsidRPr="00822AAB">
        <w:rPr>
          <w:rStyle w:val="Emphasis"/>
          <w:highlight w:val="yellow"/>
        </w:rPr>
        <w:t>A decision by</w:t>
      </w:r>
      <w:r w:rsidRPr="00822AAB">
        <w:rPr>
          <w:rStyle w:val="Emphasis"/>
        </w:rPr>
        <w:t xml:space="preserve"> President </w:t>
      </w:r>
      <w:r w:rsidRPr="00822AAB">
        <w:rPr>
          <w:rStyle w:val="Emphasis"/>
          <w:highlight w:val="yellow"/>
        </w:rPr>
        <w:t>Trump to confront China over its territorial claims would represent a new development in the president’s thinking</w:t>
      </w:r>
      <w:r w:rsidRPr="00822AAB">
        <w:rPr>
          <w:rStyle w:val="Emphasis"/>
        </w:rPr>
        <w:t>, for Trump’s most longstanding and profound concerns about Asia are economic.</w:t>
      </w:r>
      <w:r w:rsidRPr="008E6F59">
        <w:rPr>
          <w:rStyle w:val="Emphasis"/>
        </w:rPr>
        <w:t xml:space="preserve"> </w:t>
      </w:r>
      <w:r w:rsidRPr="00822AAB">
        <w:rPr>
          <w:sz w:val="16"/>
        </w:rPr>
        <w:t>Conventional economic theory has long held that the growing wealth of Asian nations is a good thing for the United States, since it creates larger markets for American companies and cheaper goods for American consumers. But Trump and his advisers emphatically reject this idea. They blame the stagnation of the living standards of American workers on “globalism”—otherwise known as international trade and investment. Bannon argues that “the globalists gutted the American working-class and created a middle-class in Asia.” In his view, the increasing wealth of Asia, far from being a mutually advantageous process, has impoverished the United States.</w:t>
      </w:r>
    </w:p>
    <w:p w14:paraId="674ED160" w14:textId="77777777" w:rsidR="00537202" w:rsidRPr="008E6F59" w:rsidRDefault="00537202" w:rsidP="00537202">
      <w:pPr>
        <w:rPr>
          <w:rStyle w:val="Emphasis"/>
        </w:rPr>
      </w:pPr>
    </w:p>
    <w:p w14:paraId="55C3449D" w14:textId="77777777" w:rsidR="00537202" w:rsidRPr="008E6F59" w:rsidRDefault="00537202" w:rsidP="00537202">
      <w:pPr>
        <w:pStyle w:val="Heading4"/>
        <w:rPr>
          <w:rFonts w:cs="Times New Roman"/>
        </w:rPr>
      </w:pPr>
      <w:r w:rsidRPr="008E6F59">
        <w:rPr>
          <w:rFonts w:cs="Times New Roman"/>
        </w:rPr>
        <w:t>US &amp; China are on the brink</w:t>
      </w:r>
    </w:p>
    <w:p w14:paraId="3F2C14BA" w14:textId="77777777" w:rsidR="00537202" w:rsidRPr="008E6F59" w:rsidRDefault="00537202" w:rsidP="00537202">
      <w:pPr>
        <w:rPr>
          <w:rStyle w:val="Style13ptBold"/>
          <w:b w:val="0"/>
        </w:rPr>
      </w:pPr>
      <w:r w:rsidRPr="008E6F59">
        <w:rPr>
          <w:rStyle w:val="Style13ptBold"/>
        </w:rPr>
        <w:t xml:space="preserve">Holloway 2/4 </w:t>
      </w:r>
      <w:r w:rsidRPr="008E6F59">
        <w:rPr>
          <w:rStyle w:val="Style13ptBold"/>
          <w:sz w:val="20"/>
        </w:rPr>
        <w:t>(Henry, staff @ Daily Star (UK news), “World War 3 on the brink in the Pacific – nukes and warships ready for devastating WAR”, http://www.dailystar.co.uk/news/latest-news/584828/US-China-War-South-China-Sea-World-War-3-Donald-Trump-Trade-Shipping-Reality-Tillerson)</w:t>
      </w:r>
    </w:p>
    <w:p w14:paraId="1923E74F" w14:textId="77777777" w:rsidR="00537202" w:rsidRPr="008E6F59" w:rsidRDefault="00537202" w:rsidP="00537202">
      <w:pPr>
        <w:rPr>
          <w:sz w:val="14"/>
        </w:rPr>
      </w:pPr>
      <w:r w:rsidRPr="008E6F59">
        <w:rPr>
          <w:rStyle w:val="StyleUnderline"/>
          <w:highlight w:val="yellow"/>
        </w:rPr>
        <w:t>Washington and Beijing</w:t>
      </w:r>
      <w:r w:rsidRPr="008E6F59">
        <w:rPr>
          <w:sz w:val="14"/>
          <w:highlight w:val="yellow"/>
        </w:rPr>
        <w:t xml:space="preserve"> </w:t>
      </w:r>
      <w:r w:rsidRPr="008E6F59">
        <w:rPr>
          <w:sz w:val="14"/>
        </w:rPr>
        <w:t xml:space="preserve">have both </w:t>
      </w:r>
      <w:r w:rsidRPr="008E6F59">
        <w:rPr>
          <w:rStyle w:val="StyleUnderline"/>
          <w:highlight w:val="yellow"/>
        </w:rPr>
        <w:t xml:space="preserve">been flexing their military muscles as Chinese military </w:t>
      </w:r>
      <w:r w:rsidRPr="008E6F59">
        <w:rPr>
          <w:sz w:val="14"/>
        </w:rPr>
        <w:t xml:space="preserve">bosses </w:t>
      </w:r>
      <w:r w:rsidRPr="008E6F59">
        <w:rPr>
          <w:rStyle w:val="StyleUnderline"/>
          <w:highlight w:val="yellow"/>
        </w:rPr>
        <w:t>declared “war between the US and China is now reality</w:t>
      </w:r>
      <w:r w:rsidRPr="008E6F59">
        <w:rPr>
          <w:sz w:val="14"/>
        </w:rPr>
        <w:t xml:space="preserve">”. </w:t>
      </w:r>
      <w:r w:rsidRPr="008E6F59">
        <w:rPr>
          <w:rStyle w:val="StyleUnderline"/>
          <w:highlight w:val="yellow"/>
        </w:rPr>
        <w:t>Warships</w:t>
      </w:r>
      <w:r w:rsidRPr="008E6F59">
        <w:rPr>
          <w:sz w:val="14"/>
        </w:rPr>
        <w:t>, missiles</w:t>
      </w:r>
      <w:r w:rsidRPr="008E6F59">
        <w:rPr>
          <w:rStyle w:val="StyleUnderline"/>
          <w:highlight w:val="yellow"/>
        </w:rPr>
        <w:t>, and nuclear-capable</w:t>
      </w:r>
      <w:r w:rsidRPr="008E6F59">
        <w:rPr>
          <w:sz w:val="14"/>
          <w:highlight w:val="yellow"/>
        </w:rPr>
        <w:t xml:space="preserve"> </w:t>
      </w:r>
      <w:r w:rsidRPr="008E6F59">
        <w:rPr>
          <w:rStyle w:val="StyleUnderline"/>
          <w:highlight w:val="yellow"/>
        </w:rPr>
        <w:t>bombers are flooding the region</w:t>
      </w:r>
      <w:r w:rsidRPr="008E6F59">
        <w:rPr>
          <w:sz w:val="14"/>
          <w:highlight w:val="yellow"/>
        </w:rPr>
        <w:t xml:space="preserve"> </w:t>
      </w:r>
      <w:r w:rsidRPr="008E6F59">
        <w:rPr>
          <w:sz w:val="14"/>
        </w:rPr>
        <w:t xml:space="preserve">as both superpowers prepare for a potentially nuclear conflict. The cradle of this war zone is the South China Sea which Beijing claim belongs to the Chinese by right while the US weighs in support of the Asian power’s Pacific neighbours. Experts have warned </w:t>
      </w:r>
      <w:r w:rsidRPr="008E6F59">
        <w:rPr>
          <w:rStyle w:val="StyleUnderline"/>
          <w:highlight w:val="yellow"/>
        </w:rPr>
        <w:t>just one wrong move could cause the region to explode into war between the US and China</w:t>
      </w:r>
      <w:r w:rsidRPr="008E6F59">
        <w:rPr>
          <w:sz w:val="14"/>
        </w:rPr>
        <w:t xml:space="preserve">. David L. Goldwyn, a former special envoy for the US State Department, warned of conflict with China in a report to the Atlantic Council seen by Daily Star Online. He said: "China is prone to testing new US presidents and Mr. </w:t>
      </w:r>
      <w:r w:rsidRPr="008E6F59">
        <w:rPr>
          <w:rStyle w:val="StyleUnderline"/>
          <w:highlight w:val="yellow"/>
        </w:rPr>
        <w:t>Trump seems intent on testing, if not provoking, China</w:t>
      </w:r>
      <w:r w:rsidRPr="008E6F59">
        <w:rPr>
          <w:sz w:val="14"/>
        </w:rPr>
        <w:t>. "</w:t>
      </w:r>
      <w:r w:rsidRPr="008E6F59">
        <w:rPr>
          <w:rStyle w:val="StyleUnderline"/>
          <w:highlight w:val="yellow"/>
        </w:rPr>
        <w:t>A miscalculation on either side creates a non-negligible risk of military conflict</w:t>
      </w:r>
      <w:r w:rsidRPr="008E6F59">
        <w:rPr>
          <w:sz w:val="14"/>
        </w:rPr>
        <w:t>.”</w:t>
      </w:r>
    </w:p>
    <w:p w14:paraId="116D7CF8" w14:textId="77777777" w:rsidR="00537202" w:rsidRPr="008E6F59" w:rsidRDefault="00537202" w:rsidP="00537202">
      <w:pPr>
        <w:rPr>
          <w:sz w:val="14"/>
        </w:rPr>
      </w:pPr>
    </w:p>
    <w:p w14:paraId="30600392" w14:textId="77777777" w:rsidR="00537202" w:rsidRPr="008E6F59" w:rsidRDefault="00537202" w:rsidP="00537202">
      <w:pPr>
        <w:pStyle w:val="Heading4"/>
        <w:rPr>
          <w:rFonts w:cs="Times New Roman"/>
        </w:rPr>
      </w:pPr>
      <w:r w:rsidRPr="008E6F59">
        <w:rPr>
          <w:rFonts w:cs="Times New Roman"/>
        </w:rPr>
        <w:t>War goes nuclear – It’s probable</w:t>
      </w:r>
    </w:p>
    <w:p w14:paraId="6E75CAD5" w14:textId="77777777" w:rsidR="00537202" w:rsidRPr="008E6F59" w:rsidRDefault="00537202" w:rsidP="00537202">
      <w:pPr>
        <w:rPr>
          <w:rStyle w:val="Style13ptBold"/>
          <w:b w:val="0"/>
        </w:rPr>
      </w:pPr>
      <w:r w:rsidRPr="008E6F59">
        <w:rPr>
          <w:rStyle w:val="Style13ptBold"/>
        </w:rPr>
        <w:t xml:space="preserve">Young 16 </w:t>
      </w:r>
      <w:r w:rsidRPr="008E6F59">
        <w:rPr>
          <w:rStyle w:val="Style13ptBold"/>
          <w:sz w:val="20"/>
        </w:rPr>
        <w:t>(Stephen, fellow @ Union of Concerned Scientists, USA, “The Risk of Nuclear War with China”, http://www.ucsusa.org/nuclear-weapons/us-china-relations/risk-nuclear-war-china#.WNR8UjvythE)</w:t>
      </w:r>
    </w:p>
    <w:p w14:paraId="37F34291" w14:textId="77777777" w:rsidR="00537202" w:rsidRPr="008E6F59" w:rsidRDefault="00537202" w:rsidP="00537202">
      <w:pPr>
        <w:rPr>
          <w:sz w:val="14"/>
        </w:rPr>
      </w:pPr>
      <w:r w:rsidRPr="008E6F59">
        <w:rPr>
          <w:rStyle w:val="StyleUnderline"/>
          <w:highlight w:val="yellow"/>
        </w:rPr>
        <w:t xml:space="preserve">Could simmering tensions lead to a </w:t>
      </w:r>
      <w:r w:rsidRPr="008E6F59">
        <w:rPr>
          <w:sz w:val="14"/>
        </w:rPr>
        <w:t>full-blown</w:t>
      </w:r>
      <w:r w:rsidRPr="008E6F59">
        <w:rPr>
          <w:rStyle w:val="StyleUnderline"/>
          <w:highlight w:val="yellow"/>
        </w:rPr>
        <w:t xml:space="preserve"> nuclear war</w:t>
      </w:r>
      <w:r w:rsidRPr="008E6F59">
        <w:rPr>
          <w:sz w:val="14"/>
        </w:rPr>
        <w:t xml:space="preserve">? More specifically: could a minor skirmish or conventional war escalate into a full-blown nuclear conflict? Numerous factors suggest that </w:t>
      </w:r>
      <w:r w:rsidRPr="008E6F59">
        <w:rPr>
          <w:rStyle w:val="StyleUnderline"/>
          <w:highlight w:val="yellow"/>
        </w:rPr>
        <w:t>it could</w:t>
      </w:r>
      <w:r w:rsidRPr="008E6F59">
        <w:rPr>
          <w:sz w:val="14"/>
        </w:rPr>
        <w:t xml:space="preserve">—and that </w:t>
      </w:r>
      <w:r w:rsidRPr="008E6F59">
        <w:rPr>
          <w:rStyle w:val="StyleUnderline"/>
          <w:highlight w:val="yellow"/>
        </w:rPr>
        <w:t>the likelihood of nuclear use between the U</w:t>
      </w:r>
      <w:r w:rsidRPr="008E6F59">
        <w:rPr>
          <w:sz w:val="14"/>
        </w:rPr>
        <w:t>nited</w:t>
      </w:r>
      <w:r w:rsidRPr="008E6F59">
        <w:rPr>
          <w:rStyle w:val="StyleUnderline"/>
          <w:highlight w:val="yellow"/>
        </w:rPr>
        <w:t xml:space="preserve"> S</w:t>
      </w:r>
      <w:r w:rsidRPr="008E6F59">
        <w:rPr>
          <w:sz w:val="14"/>
        </w:rPr>
        <w:t>tates</w:t>
      </w:r>
      <w:r w:rsidRPr="008E6F59">
        <w:rPr>
          <w:rStyle w:val="StyleUnderline"/>
          <w:highlight w:val="yellow"/>
        </w:rPr>
        <w:t xml:space="preserve"> and China </w:t>
      </w:r>
      <w:r w:rsidRPr="008E6F59">
        <w:rPr>
          <w:sz w:val="14"/>
        </w:rPr>
        <w:t>may be</w:t>
      </w:r>
      <w:r w:rsidRPr="008E6F59">
        <w:rPr>
          <w:rStyle w:val="StyleUnderline"/>
          <w:highlight w:val="yellow"/>
        </w:rPr>
        <w:t xml:space="preserve"> increasing</w:t>
      </w:r>
      <w:r w:rsidRPr="008E6F59">
        <w:rPr>
          <w:sz w:val="14"/>
        </w:rPr>
        <w:t xml:space="preserve">. The two countries have a very contentious history. </w:t>
      </w:r>
      <w:r w:rsidRPr="008E6F59">
        <w:rPr>
          <w:rStyle w:val="StyleUnderline"/>
          <w:highlight w:val="yellow"/>
        </w:rPr>
        <w:t xml:space="preserve">Despite sincere </w:t>
      </w:r>
      <w:r w:rsidRPr="008E6F59">
        <w:rPr>
          <w:sz w:val="14"/>
        </w:rPr>
        <w:t>and occasionally</w:t>
      </w:r>
      <w:r w:rsidRPr="008E6F59">
        <w:rPr>
          <w:rStyle w:val="StyleUnderline"/>
          <w:highlight w:val="yellow"/>
        </w:rPr>
        <w:t xml:space="preserve"> successful efforts to cooperate</w:t>
      </w:r>
      <w:r w:rsidRPr="008E6F59">
        <w:rPr>
          <w:sz w:val="14"/>
        </w:rPr>
        <w:t xml:space="preserve"> on shared concerns such as climate change and nuclear terrorism, </w:t>
      </w:r>
      <w:r w:rsidRPr="008E6F59">
        <w:rPr>
          <w:rStyle w:val="StyleUnderline"/>
          <w:highlight w:val="yellow"/>
        </w:rPr>
        <w:t>lack of mutual trust sustains an entrenched and deepening antagonism</w:t>
      </w:r>
      <w:r w:rsidRPr="008E6F59">
        <w:rPr>
          <w:sz w:val="14"/>
        </w:rPr>
        <w:t xml:space="preserve">. Both governments are preparing for war. Their preparations include improvements to their nuclear arsenals, including a trillion dollar investment in the United States. Both governments also believe that a demonstrable readiness to use military force­—including nuclear weapons—is needed to ensure the other will yield in a military confrontation. </w:t>
      </w:r>
      <w:r w:rsidRPr="008E6F59">
        <w:rPr>
          <w:rStyle w:val="StyleUnderline"/>
          <w:highlight w:val="yellow"/>
        </w:rPr>
        <w:t xml:space="preserve">Discussions </w:t>
      </w:r>
      <w:r w:rsidRPr="008E6F59">
        <w:rPr>
          <w:sz w:val="14"/>
        </w:rPr>
        <w:t xml:space="preserve">of contentious issues </w:t>
      </w:r>
      <w:r w:rsidRPr="008E6F59">
        <w:rPr>
          <w:rStyle w:val="StyleUnderline"/>
          <w:highlight w:val="yellow"/>
        </w:rPr>
        <w:t xml:space="preserve">are </w:t>
      </w:r>
      <w:r w:rsidRPr="008E6F59">
        <w:rPr>
          <w:sz w:val="14"/>
        </w:rPr>
        <w:t xml:space="preserve">exceedingly </w:t>
      </w:r>
      <w:r w:rsidRPr="008E6F59">
        <w:rPr>
          <w:rStyle w:val="StyleUnderline"/>
          <w:highlight w:val="yellow"/>
        </w:rPr>
        <w:t>inadequate</w:t>
      </w:r>
      <w:r w:rsidRPr="008E6F59">
        <w:rPr>
          <w:sz w:val="14"/>
        </w:rPr>
        <w:t xml:space="preserve">. </w:t>
      </w:r>
      <w:r w:rsidRPr="008E6F59">
        <w:rPr>
          <w:rStyle w:val="StyleUnderline"/>
          <w:highlight w:val="yellow"/>
        </w:rPr>
        <w:t>Their militaries have produced</w:t>
      </w:r>
      <w:r w:rsidRPr="008E6F59">
        <w:rPr>
          <w:sz w:val="14"/>
        </w:rPr>
        <w:t xml:space="preserve"> shared</w:t>
      </w:r>
      <w:r w:rsidRPr="008E6F59">
        <w:rPr>
          <w:rStyle w:val="StyleUnderline"/>
          <w:highlight w:val="yellow"/>
        </w:rPr>
        <w:t xml:space="preserve"> understandings of the conduct of naval vessels and aircraft</w:t>
      </w:r>
      <w:r w:rsidRPr="008E6F59">
        <w:rPr>
          <w:sz w:val="14"/>
        </w:rPr>
        <w:t>, but</w:t>
      </w:r>
      <w:r w:rsidRPr="008E6F59">
        <w:rPr>
          <w:rStyle w:val="StyleUnderline"/>
        </w:rPr>
        <w:t xml:space="preserve"> </w:t>
      </w:r>
      <w:r w:rsidRPr="008E6F59">
        <w:rPr>
          <w:rStyle w:val="StyleUnderline"/>
          <w:highlight w:val="yellow"/>
        </w:rPr>
        <w:t>strategic dialogues</w:t>
      </w:r>
      <w:r w:rsidRPr="008E6F59">
        <w:rPr>
          <w:sz w:val="14"/>
        </w:rPr>
        <w:t xml:space="preserve"> on nuclear forces, missile defenses, and anti-satellite weapons </w:t>
      </w:r>
      <w:r w:rsidRPr="008E6F59">
        <w:rPr>
          <w:rStyle w:val="StyleUnderline"/>
          <w:highlight w:val="yellow"/>
        </w:rPr>
        <w:t>are limited at best</w:t>
      </w:r>
      <w:r w:rsidRPr="008E6F59">
        <w:rPr>
          <w:sz w:val="14"/>
        </w:rPr>
        <w:t xml:space="preserve">. United States and Chinese officials see the risk of nuclear use differently. US officials believe that if a military conflict starts, nuclear weapons may be needed to stop it—but Chinese officials assume no nation would ever invite nuclear retaliation by using nuclear weapons first. Their only concern is maintaining a credible threat of retaliation. These and other factors are exacerbated by recent developments between the two countries, including </w:t>
      </w:r>
      <w:r w:rsidRPr="008E6F59">
        <w:rPr>
          <w:rStyle w:val="StyleUnderline"/>
          <w:highlight w:val="yellow"/>
        </w:rPr>
        <w:t>China’s</w:t>
      </w:r>
      <w:r w:rsidRPr="008E6F59">
        <w:rPr>
          <w:sz w:val="14"/>
        </w:rPr>
        <w:t xml:space="preserve"> apparent </w:t>
      </w:r>
      <w:r w:rsidRPr="008E6F59">
        <w:rPr>
          <w:rStyle w:val="StyleUnderline"/>
          <w:highlight w:val="yellow"/>
        </w:rPr>
        <w:t>move toward hair-trigger alert</w:t>
      </w:r>
      <w:r w:rsidRPr="008E6F59">
        <w:rPr>
          <w:sz w:val="14"/>
        </w:rPr>
        <w:t xml:space="preserve">—a policy that </w:t>
      </w:r>
      <w:r w:rsidRPr="008E6F59">
        <w:rPr>
          <w:rStyle w:val="StyleUnderline"/>
          <w:highlight w:val="yellow"/>
        </w:rPr>
        <w:t>increases the risk of accidental nuclear war</w:t>
      </w:r>
      <w:r w:rsidRPr="008E6F59">
        <w:rPr>
          <w:sz w:val="14"/>
        </w:rPr>
        <w:t>, especially in the early days of its development.</w:t>
      </w:r>
    </w:p>
    <w:p w14:paraId="0A4D91D1" w14:textId="77777777" w:rsidR="00537202" w:rsidRPr="008E6F59" w:rsidRDefault="00537202" w:rsidP="00537202">
      <w:pPr>
        <w:rPr>
          <w:sz w:val="14"/>
        </w:rPr>
      </w:pPr>
    </w:p>
    <w:p w14:paraId="5CDFA9EF" w14:textId="77777777" w:rsidR="00537202" w:rsidRPr="008E6F59" w:rsidRDefault="00537202" w:rsidP="00537202">
      <w:pPr>
        <w:pStyle w:val="Heading3"/>
        <w:rPr>
          <w:rFonts w:cs="Times New Roman"/>
        </w:rPr>
      </w:pPr>
      <w:r w:rsidRPr="008E6F59">
        <w:rPr>
          <w:rFonts w:cs="Times New Roman"/>
        </w:rPr>
        <w:t>China War---A2:  No War - Deterrence</w:t>
      </w:r>
    </w:p>
    <w:p w14:paraId="0B8719B5" w14:textId="77777777" w:rsidR="00537202" w:rsidRPr="008E6F59" w:rsidRDefault="00537202" w:rsidP="00537202">
      <w:pPr>
        <w:pStyle w:val="Heading4"/>
        <w:rPr>
          <w:rFonts w:cs="Times New Roman"/>
        </w:rPr>
      </w:pPr>
      <w:r w:rsidRPr="008E6F59">
        <w:rPr>
          <w:rFonts w:cs="Times New Roman"/>
        </w:rPr>
        <w:t>No deterrence – Causes extinction</w:t>
      </w:r>
    </w:p>
    <w:p w14:paraId="58F1ED19" w14:textId="77777777" w:rsidR="00537202" w:rsidRPr="008E6F59" w:rsidRDefault="00537202" w:rsidP="00537202">
      <w:pPr>
        <w:rPr>
          <w:rStyle w:val="Style13ptBold"/>
          <w:b w:val="0"/>
        </w:rPr>
      </w:pPr>
      <w:r w:rsidRPr="008E6F59">
        <w:rPr>
          <w:rStyle w:val="Style13ptBold"/>
        </w:rPr>
        <w:t xml:space="preserve">Wittner 11 </w:t>
      </w:r>
      <w:r w:rsidRPr="008E6F59">
        <w:rPr>
          <w:rStyle w:val="Style13ptBold"/>
          <w:sz w:val="20"/>
        </w:rPr>
        <w:t>(Dr. Lawrence, Professor of History emeritus at SUNY/Albany, “Is a Nuclear War With China Possible?”, http://www.huffingtonpost.com/lawrence-wittner/nuclear-war-china_b_1116556.html)</w:t>
      </w:r>
    </w:p>
    <w:p w14:paraId="5421C8B3" w14:textId="77777777" w:rsidR="00537202" w:rsidRPr="008E6F59" w:rsidRDefault="00537202" w:rsidP="00537202">
      <w:r w:rsidRPr="008E6F59">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8E6F59">
        <w:rPr>
          <w:rStyle w:val="StyleUnderline"/>
          <w:highlight w:val="yellow"/>
        </w:rPr>
        <w:t xml:space="preserve">if U.S. government officials </w:t>
      </w:r>
      <w:r w:rsidRPr="008E6F59">
        <w:t xml:space="preserve">really </w:t>
      </w:r>
      <w:r w:rsidRPr="008E6F59">
        <w:rPr>
          <w:rStyle w:val="StyleUnderline"/>
          <w:highlight w:val="yellow"/>
        </w:rPr>
        <w:t xml:space="preserve">believed that </w:t>
      </w:r>
      <w:r w:rsidRPr="008E6F59">
        <w:t xml:space="preserve">nuclear </w:t>
      </w:r>
      <w:r w:rsidRPr="008E6F59">
        <w:rPr>
          <w:rStyle w:val="StyleUnderline"/>
          <w:highlight w:val="yellow"/>
        </w:rPr>
        <w:t>deterrence worked, they would not have resorted to championing “Star Wars” and</w:t>
      </w:r>
      <w:r w:rsidRPr="008E6F59">
        <w:t xml:space="preserve"> its modern variant, </w:t>
      </w:r>
      <w:r w:rsidRPr="008E6F59">
        <w:rPr>
          <w:rStyle w:val="StyleUnderline"/>
          <w:highlight w:val="yellow"/>
        </w:rPr>
        <w:t>national missile defense</w:t>
      </w:r>
      <w:r w:rsidRPr="008E6F59">
        <w:t xml:space="preserv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w:t>
      </w:r>
      <w:r w:rsidRPr="008E6F59">
        <w:rPr>
          <w:rStyle w:val="StyleUnderline"/>
          <w:highlight w:val="yellow"/>
        </w:rPr>
        <w:t>the U</w:t>
      </w:r>
      <w:r w:rsidRPr="008E6F59">
        <w:t xml:space="preserve">nited </w:t>
      </w:r>
      <w:r w:rsidRPr="008E6F59">
        <w:rPr>
          <w:rStyle w:val="StyleUnderline"/>
          <w:highlight w:val="yellow"/>
        </w:rPr>
        <w:t>S</w:t>
      </w:r>
      <w:r w:rsidRPr="008E6F59">
        <w:t xml:space="preserve">tates </w:t>
      </w:r>
      <w:r w:rsidRPr="008E6F59">
        <w:rPr>
          <w:rStyle w:val="StyleUnderline"/>
          <w:highlight w:val="yellow"/>
        </w:rPr>
        <w:t>would “win” any nuclear war with China. But what would that “victory” entail</w:t>
      </w:r>
      <w:r w:rsidRPr="008E6F59">
        <w:t xml:space="preserve">? </w:t>
      </w:r>
      <w:r w:rsidRPr="008E6F59">
        <w:rPr>
          <w:rStyle w:val="StyleUnderline"/>
          <w:highlight w:val="yellow"/>
        </w:rPr>
        <w:t xml:space="preserve">An attack with these Chinese nuclear weapons would immediately slaughter at least 10 million Americans </w:t>
      </w:r>
      <w:r w:rsidRPr="008E6F59">
        <w:t xml:space="preserve">in a great storm of blast and fire, while leaving </w:t>
      </w:r>
      <w:r w:rsidRPr="008E6F59">
        <w:rPr>
          <w:rStyle w:val="StyleUnderline"/>
          <w:highlight w:val="yellow"/>
        </w:rPr>
        <w:t xml:space="preserve">many more dying </w:t>
      </w:r>
      <w:r w:rsidRPr="008E6F59">
        <w:t xml:space="preserve">horribly </w:t>
      </w:r>
      <w:r w:rsidRPr="008E6F59">
        <w:rPr>
          <w:rStyle w:val="StyleUnderline"/>
          <w:highlight w:val="yellow"/>
        </w:rPr>
        <w:t>of sickness and radiation poisoning</w:t>
      </w:r>
      <w:r w:rsidRPr="008E6F59">
        <w:t xml:space="preserve">. </w:t>
      </w:r>
      <w:r w:rsidRPr="008E6F59">
        <w:rPr>
          <w:rStyle w:val="StyleUnderline"/>
          <w:highlight w:val="yellow"/>
        </w:rPr>
        <w:t xml:space="preserve">The Chinese death toll </w:t>
      </w:r>
      <w:r w:rsidRPr="008E6F59">
        <w:t xml:space="preserve">in a nuclear war </w:t>
      </w:r>
      <w:r w:rsidRPr="008E6F59">
        <w:rPr>
          <w:rStyle w:val="StyleUnderline"/>
          <w:highlight w:val="yellow"/>
        </w:rPr>
        <w:t>would be far higher</w:t>
      </w:r>
      <w:r w:rsidRPr="008E6F59">
        <w:t xml:space="preserve">. </w:t>
      </w:r>
      <w:r w:rsidRPr="008E6F59">
        <w:rPr>
          <w:rStyle w:val="StyleUnderline"/>
          <w:highlight w:val="yellow"/>
        </w:rPr>
        <w:t xml:space="preserve">Both nations would be </w:t>
      </w:r>
      <w:r w:rsidRPr="008E6F59">
        <w:t xml:space="preserve">reduced to smoldering, radioactive </w:t>
      </w:r>
      <w:r w:rsidRPr="008E6F59">
        <w:rPr>
          <w:rStyle w:val="StyleUnderline"/>
          <w:highlight w:val="yellow"/>
        </w:rPr>
        <w:t>wastelands.</w:t>
      </w:r>
      <w:r w:rsidRPr="008E6F59">
        <w:t xml:space="preserve"> Also, </w:t>
      </w:r>
      <w:r w:rsidRPr="008E6F59">
        <w:rPr>
          <w:rStyle w:val="StyleUnderline"/>
          <w:highlight w:val="yellow"/>
        </w:rPr>
        <w:t xml:space="preserve">radioactive debris </w:t>
      </w:r>
      <w:r w:rsidRPr="008E6F59">
        <w:t xml:space="preserve">sent aloft by the nuclear explosions </w:t>
      </w:r>
      <w:r w:rsidRPr="008E6F59">
        <w:rPr>
          <w:rStyle w:val="StyleUnderline"/>
          <w:highlight w:val="yellow"/>
        </w:rPr>
        <w:t>would blot out the sun and bring on a “nuclear winter</w:t>
      </w:r>
      <w:r w:rsidRPr="008E6F59">
        <w:t xml:space="preserve">” around the globe — </w:t>
      </w:r>
      <w:r w:rsidRPr="008E6F59">
        <w:rPr>
          <w:rStyle w:val="StyleUnderline"/>
          <w:highlight w:val="yellow"/>
        </w:rPr>
        <w:t>destroying ag</w:t>
      </w:r>
      <w:r w:rsidRPr="008E6F59">
        <w:t xml:space="preserve">riculture, </w:t>
      </w:r>
      <w:r w:rsidRPr="008E6F59">
        <w:rPr>
          <w:rStyle w:val="StyleUnderline"/>
          <w:highlight w:val="yellow"/>
        </w:rPr>
        <w:t>creating worldwide famine</w:t>
      </w:r>
      <w:r w:rsidRPr="008E6F59">
        <w:t xml:space="preserve">, </w:t>
      </w:r>
      <w:r w:rsidRPr="008E6F59">
        <w:rPr>
          <w:rStyle w:val="StyleUnderline"/>
          <w:highlight w:val="yellow"/>
        </w:rPr>
        <w:t xml:space="preserve">and </w:t>
      </w:r>
      <w:r w:rsidRPr="008E6F59">
        <w:t xml:space="preserve">generating chaos and </w:t>
      </w:r>
      <w:r w:rsidRPr="008E6F59">
        <w:rPr>
          <w:rStyle w:val="StyleUnderline"/>
          <w:highlight w:val="yellow"/>
        </w:rPr>
        <w:t>destruction</w:t>
      </w:r>
      <w:r w:rsidRPr="008E6F59">
        <w:t>.</w:t>
      </w:r>
    </w:p>
    <w:p w14:paraId="2F1D5518" w14:textId="77777777" w:rsidR="00537202" w:rsidRPr="008E6F59" w:rsidRDefault="00537202" w:rsidP="00537202">
      <w:pPr>
        <w:rPr>
          <w:sz w:val="14"/>
        </w:rPr>
      </w:pPr>
    </w:p>
    <w:p w14:paraId="135639EF" w14:textId="77777777" w:rsidR="00537202" w:rsidRPr="008E6F59" w:rsidRDefault="00537202" w:rsidP="00537202">
      <w:pPr>
        <w:rPr>
          <w:sz w:val="14"/>
        </w:rPr>
      </w:pPr>
    </w:p>
    <w:p w14:paraId="6DF952D9" w14:textId="77777777" w:rsidR="00537202" w:rsidRPr="008E6F59" w:rsidRDefault="00537202" w:rsidP="00537202">
      <w:pPr>
        <w:pStyle w:val="Heading3"/>
        <w:rPr>
          <w:rFonts w:cs="Times New Roman"/>
        </w:rPr>
      </w:pPr>
      <w:r w:rsidRPr="008E6F59">
        <w:rPr>
          <w:rFonts w:cs="Times New Roman"/>
        </w:rPr>
        <w:t>China War---A2:  No Escalation</w:t>
      </w:r>
    </w:p>
    <w:p w14:paraId="10EC448C" w14:textId="77777777" w:rsidR="00537202" w:rsidRPr="008E6F59" w:rsidRDefault="00537202" w:rsidP="00537202"/>
    <w:p w14:paraId="530E701F" w14:textId="77777777" w:rsidR="00537202" w:rsidRPr="008E6F59" w:rsidRDefault="00537202" w:rsidP="00537202">
      <w:pPr>
        <w:pStyle w:val="Heading4"/>
        <w:rPr>
          <w:rFonts w:cs="Times New Roman"/>
        </w:rPr>
      </w:pPr>
      <w:r w:rsidRPr="008E6F59">
        <w:rPr>
          <w:rFonts w:cs="Times New Roman"/>
        </w:rPr>
        <w:t>Escalation to nuclear use is likely – NFU &amp; “peaceful intent” wont solve</w:t>
      </w:r>
    </w:p>
    <w:p w14:paraId="6BF0371E" w14:textId="77777777" w:rsidR="00537202" w:rsidRPr="008E6F59" w:rsidRDefault="00537202" w:rsidP="00537202">
      <w:pPr>
        <w:rPr>
          <w:rStyle w:val="Style13ptBold"/>
          <w:b w:val="0"/>
        </w:rPr>
      </w:pPr>
      <w:r w:rsidRPr="008E6F59">
        <w:rPr>
          <w:rStyle w:val="Style13ptBold"/>
        </w:rPr>
        <w:t xml:space="preserve">Kulacki 16 </w:t>
      </w:r>
      <w:r w:rsidRPr="008E6F59">
        <w:rPr>
          <w:rStyle w:val="Style13ptBold"/>
          <w:sz w:val="20"/>
        </w:rPr>
        <w:t>(Gregory, China Project Manager for the Global Security Program at the Union of Concerned Scientists, “The Risk of Nuclear War with China”, http://www.huffingtonpost.com/gregory-kulacki/the-risk-of-nuclear-war-w_b_1903336.html)</w:t>
      </w:r>
    </w:p>
    <w:p w14:paraId="797F5C47" w14:textId="77777777" w:rsidR="00537202" w:rsidRPr="008E6F59" w:rsidRDefault="00537202" w:rsidP="00537202">
      <w:pPr>
        <w:rPr>
          <w:rStyle w:val="StyleUnderline"/>
        </w:rPr>
      </w:pPr>
      <w:r w:rsidRPr="008E6F59">
        <w:t xml:space="preserve">Last week two separate </w:t>
      </w:r>
      <w:r w:rsidRPr="008E6F59">
        <w:rPr>
          <w:rStyle w:val="StyleUnderline"/>
          <w:highlight w:val="yellow"/>
        </w:rPr>
        <w:t>studies warned that China and the U</w:t>
      </w:r>
      <w:r w:rsidRPr="008E6F59">
        <w:t xml:space="preserve">nited </w:t>
      </w:r>
      <w:r w:rsidRPr="008E6F59">
        <w:rPr>
          <w:rStyle w:val="StyleUnderline"/>
          <w:highlight w:val="yellow"/>
        </w:rPr>
        <w:t>S</w:t>
      </w:r>
      <w:r w:rsidRPr="008E6F59">
        <w:t xml:space="preserve">tates are </w:t>
      </w:r>
      <w:r w:rsidRPr="008E6F59">
        <w:rPr>
          <w:rStyle w:val="StyleUnderline"/>
          <w:highlight w:val="yellow"/>
        </w:rPr>
        <w:t>pursuing military strategies and implementing defense policies that could lead to a nuclear war</w:t>
      </w:r>
      <w:r w:rsidRPr="008E6F59">
        <w:t>. John Lewis and Xue Litai of Stanford University concluded a detailed exposition of China’s nuclear war plans with a very sober warning. “</w:t>
      </w:r>
      <w:r w:rsidRPr="008E6F59">
        <w:rPr>
          <w:rStyle w:val="StyleUnderline"/>
          <w:highlight w:val="yellow"/>
        </w:rPr>
        <w:t>Both sides</w:t>
      </w:r>
      <w:r w:rsidRPr="008E6F59">
        <w:t xml:space="preserve">, clinging to incongruous assessments, run the </w:t>
      </w:r>
      <w:r w:rsidRPr="008E6F59">
        <w:rPr>
          <w:rStyle w:val="StyleUnderline"/>
          <w:highlight w:val="yellow"/>
        </w:rPr>
        <w:t xml:space="preserve">risk </w:t>
      </w:r>
      <w:r w:rsidRPr="008E6F59">
        <w:t xml:space="preserve">of </w:t>
      </w:r>
      <w:r w:rsidRPr="008E6F59">
        <w:rPr>
          <w:rStyle w:val="StyleUnderline"/>
          <w:highlight w:val="yellow"/>
        </w:rPr>
        <w:t>provoking unanticipated escalation</w:t>
      </w:r>
      <w:r w:rsidRPr="008E6F59">
        <w:t xml:space="preserve"> </w:t>
      </w:r>
      <w:r w:rsidRPr="008E6F59">
        <w:rPr>
          <w:rStyle w:val="StyleUnderline"/>
          <w:highlight w:val="yellow"/>
        </w:rPr>
        <w:t xml:space="preserve">to nuclear war by seeking a quick victory or tactical advantages </w:t>
      </w:r>
      <w:r w:rsidRPr="008E6F59">
        <w:t xml:space="preserve">in a conventional conflict. This dilemma is not only real, but perilous.” Thomas Christensen of Princeton expressed concern about the same problem; the possibility that a conventional military conflict between the United States and China could end in a nuclear exchange. “For example, </w:t>
      </w:r>
      <w:r w:rsidRPr="008E6F59">
        <w:rPr>
          <w:rStyle w:val="StyleUnderline"/>
          <w:highlight w:val="yellow"/>
        </w:rPr>
        <w:t>if strikes by the U</w:t>
      </w:r>
      <w:r w:rsidRPr="008E6F59">
        <w:t>nited</w:t>
      </w:r>
      <w:r w:rsidRPr="008E6F59">
        <w:rPr>
          <w:rStyle w:val="StyleUnderline"/>
          <w:highlight w:val="yellow"/>
        </w:rPr>
        <w:t xml:space="preserve"> S</w:t>
      </w:r>
      <w:r w:rsidRPr="008E6F59">
        <w:t xml:space="preserve">tates </w:t>
      </w:r>
      <w:r w:rsidRPr="008E6F59">
        <w:rPr>
          <w:rStyle w:val="StyleUnderline"/>
          <w:highlight w:val="yellow"/>
        </w:rPr>
        <w:t xml:space="preserve">on China’s conventional </w:t>
      </w:r>
      <w:r w:rsidRPr="008E6F59">
        <w:t xml:space="preserve">coercive </w:t>
      </w:r>
      <w:r w:rsidRPr="008E6F59">
        <w:rPr>
          <w:rStyle w:val="StyleUnderline"/>
          <w:highlight w:val="yellow"/>
        </w:rPr>
        <w:t xml:space="preserve">capabilities </w:t>
      </w:r>
      <w:r w:rsidRPr="008E6F59">
        <w:t xml:space="preserve">or their critical command and control nodes and supporting infrastructure were to </w:t>
      </w:r>
      <w:r w:rsidRPr="008E6F59">
        <w:rPr>
          <w:rStyle w:val="StyleUnderline"/>
          <w:highlight w:val="yellow"/>
        </w:rPr>
        <w:t>appear in Beijing as a conventional attack</w:t>
      </w:r>
      <w:r w:rsidRPr="008E6F59">
        <w:t xml:space="preserve"> on its nuclear retaliatory capability or as a precursor to a nuclear first strike, </w:t>
      </w:r>
      <w:r w:rsidRPr="008E6F59">
        <w:rPr>
          <w:rStyle w:val="StyleUnderline"/>
          <w:highlight w:val="yellow"/>
        </w:rPr>
        <w:t>even a China that generally adheres to a No-First-Use posture might escalate to the nuclear level</w:t>
      </w:r>
      <w:r w:rsidRPr="008E6F59">
        <w:t xml:space="preserve">.” Neither study suggests that the military or political leadership of China or the United States intends to resort to nuclear weapons in the event of a military conflict. China’s commitment not to be the first to use nuclear weapons “at any time under any circumstances“ is drilled into the officers and soldiers of China’s strategic missile forces. A classified text used to train those forces, The Science of Second Artillery Operations, unambiguously instructs, “In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 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 </w:t>
      </w:r>
      <w:r w:rsidRPr="008E6F59">
        <w:rPr>
          <w:rStyle w:val="StyleUnderline"/>
          <w:highlight w:val="yellow"/>
        </w:rPr>
        <w:t>The risk of a nuclear war with China lies in the potential for misunderstanding or miscommunication during a conventional conflict</w:t>
      </w:r>
      <w:r w:rsidRPr="008E6F59">
        <w:t xml:space="preserve">. China’s current strategy for employing its conventional and nuclear missile forces during a future conflict with the United States is self-consciously designed to create uncertainty, with the expectation that uncertainty will restrain U.S. military action. Unfortunately, China’s strategy could also precipitate a large-scale U.S. attack on China’s missile forces. </w:t>
      </w:r>
      <w:r w:rsidRPr="008E6F59">
        <w:rPr>
          <w:rStyle w:val="StyleUnderline"/>
          <w:highlight w:val="yellow"/>
        </w:rPr>
        <w:t>There are several Chinese military policies that might confuse U.S. decision-makers in a time of war</w:t>
      </w:r>
      <w:r w:rsidRPr="008E6F59">
        <w:t>.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 If this were not confusing enough already, The Science of Second Artillery Operations contains a section on “</w:t>
      </w:r>
      <w:r w:rsidRPr="008E6F59">
        <w:rPr>
          <w:rStyle w:val="StyleUnderline"/>
          <w:highlight w:val="yellow"/>
        </w:rPr>
        <w:t>lowering the nuclear threshold</w:t>
      </w:r>
      <w:r w:rsidRPr="008E6F59">
        <w:t xml:space="preserve">”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w:t>
      </w:r>
      <w:r w:rsidRPr="008E6F59">
        <w:rPr>
          <w:rStyle w:val="StyleUnderline"/>
          <w:highlight w:val="yellow"/>
        </w:rPr>
        <w:t>China will hold firm to its “no first use” commitment</w:t>
      </w:r>
      <w:r w:rsidRPr="008E6F59">
        <w:t xml:space="preserve">, </w:t>
      </w:r>
      <w:r w:rsidRPr="008E6F59">
        <w:rPr>
          <w:rStyle w:val="StyleUnderline"/>
          <w:highlight w:val="yellow"/>
        </w:rPr>
        <w:t>U.S. decision-makers might not believe</w:t>
      </w:r>
      <w:r w:rsidRPr="008E6F59">
        <w:rPr>
          <w:highlight w:val="yellow"/>
        </w:rPr>
        <w:t xml:space="preserve"> </w:t>
      </w:r>
      <w:r w:rsidRPr="008E6F59">
        <w:rPr>
          <w:rStyle w:val="StyleUnderline"/>
          <w:highlight w:val="yellow"/>
        </w:rPr>
        <w:t>it.</w:t>
      </w:r>
      <w:r w:rsidRPr="008E6F59">
        <w:t xml:space="preserve"> Indeed, U.S. interlocutors have repeatedly told their Chinese counterparts that </w:t>
      </w:r>
      <w:r w:rsidRPr="008E6F59">
        <w:rPr>
          <w:rStyle w:val="StyleUnderline"/>
          <w:highlight w:val="yellow"/>
        </w:rPr>
        <w:t>they do not find China’s “no first use” pledge credible</w:t>
      </w:r>
      <w:r w:rsidRPr="008E6F59">
        <w:t xml:space="preserve">. The combination of </w:t>
      </w:r>
      <w:r w:rsidRPr="008E6F59">
        <w:rPr>
          <w:rStyle w:val="StyleUnderline"/>
          <w:highlight w:val="yellow"/>
        </w:rPr>
        <w:t>these factors makes a nuclear exchange</w:t>
      </w:r>
      <w:r w:rsidRPr="008E6F59">
        <w:rPr>
          <w:highlight w:val="yellow"/>
        </w:rPr>
        <w:t xml:space="preserve"> </w:t>
      </w:r>
      <w:r w:rsidRPr="008E6F59">
        <w:t xml:space="preserve">between the United States and China not only plausible, but also </w:t>
      </w:r>
      <w:r w:rsidRPr="008E6F59">
        <w:rPr>
          <w:rStyle w:val="StyleUnderline"/>
          <w:highlight w:val="yellow"/>
        </w:rPr>
        <w:t>probable</w:t>
      </w:r>
      <w:r w:rsidRPr="008E6F59">
        <w:t xml:space="preserve"> if the two countries were to become embroiled in a military conflict. As Lewis and Xue explain, “If, in a time of high tension, the Chinese command authorized a conventional missile attack as an act of preemptive self-defense, the enemy and its allies could not know if the incoming missiles were conventional or nuclear. In a worst-case scenario, a Chinese first-strike conventional attack could spark retaliation that destroys Chinese nuclear assets, creating a situation in which escalation to full-scale nuclear war would not just be possible, but </w:t>
      </w:r>
      <w:r w:rsidRPr="008E6F59">
        <w:rPr>
          <w:rStyle w:val="StyleUnderline"/>
          <w:highlight w:val="yellow"/>
        </w:rPr>
        <w:t>even likely.”</w:t>
      </w:r>
    </w:p>
    <w:p w14:paraId="2603FCAA" w14:textId="77777777" w:rsidR="00537202" w:rsidRPr="008E6F59" w:rsidRDefault="00537202" w:rsidP="00537202">
      <w:pPr>
        <w:rPr>
          <w:rStyle w:val="StyleUnderline"/>
        </w:rPr>
      </w:pPr>
    </w:p>
    <w:p w14:paraId="0200DCC1" w14:textId="77777777" w:rsidR="00537202" w:rsidRPr="008E6F59" w:rsidRDefault="00537202" w:rsidP="00537202">
      <w:pPr>
        <w:pStyle w:val="Heading3"/>
        <w:rPr>
          <w:rFonts w:cs="Times New Roman"/>
        </w:rPr>
      </w:pPr>
      <w:r w:rsidRPr="008E6F59">
        <w:rPr>
          <w:rFonts w:cs="Times New Roman"/>
        </w:rPr>
        <w:t>Iran War---2NC Module</w:t>
      </w:r>
    </w:p>
    <w:p w14:paraId="31E36F75" w14:textId="77777777" w:rsidR="00014383" w:rsidRDefault="00014383" w:rsidP="00014383">
      <w:pPr>
        <w:pStyle w:val="Heading4"/>
      </w:pPr>
      <w:r>
        <w:t>Trump would start a war with Iran</w:t>
      </w:r>
    </w:p>
    <w:p w14:paraId="7D379CEA" w14:textId="77777777" w:rsidR="00014383" w:rsidRPr="00C33D24" w:rsidRDefault="00014383" w:rsidP="00014383">
      <w:pPr>
        <w:rPr>
          <w:sz w:val="12"/>
        </w:rPr>
      </w:pPr>
      <w:r w:rsidRPr="00C33D24">
        <w:rPr>
          <w:sz w:val="12"/>
        </w:rPr>
        <w:t xml:space="preserve">Jonathan </w:t>
      </w:r>
      <w:r w:rsidRPr="00C33D24">
        <w:rPr>
          <w:rStyle w:val="Style13ptBold"/>
        </w:rPr>
        <w:t>Power 2017</w:t>
      </w:r>
      <w:r w:rsidRPr="00C33D24">
        <w:rPr>
          <w:sz w:val="12"/>
        </w:rPr>
        <w:t xml:space="preserve"> (journalist, filmmaker and writer who is best known for his weekly column on foreign affairs that ran in the International Herald Tribune (now the International New York Times) for 17 years. He was the paper's only continuous, non-American, European-based, foreign affairs columnist. "Trump has Cards Up his Sleeves to Avoid Impeachment," InDepth News, https://archive.indepthnews.net/index.php/opinion/1197-trump-has-cards-up-his-sleeves-to-avoid-impeachment</w:t>
      </w:r>
    </w:p>
    <w:p w14:paraId="598BACCD" w14:textId="77777777" w:rsidR="00014383" w:rsidRPr="00C33D24" w:rsidRDefault="00014383" w:rsidP="00014383">
      <w:pPr>
        <w:rPr>
          <w:sz w:val="12"/>
        </w:rPr>
      </w:pPr>
      <w:r w:rsidRPr="00C33D24">
        <w:rPr>
          <w:sz w:val="12"/>
        </w:rPr>
        <w:t xml:space="preserve">Some of the “best” are working to bring down President </w:t>
      </w:r>
      <w:r w:rsidRPr="009B302F">
        <w:rPr>
          <w:sz w:val="12"/>
        </w:rPr>
        <w:t>Donald</w:t>
      </w:r>
      <w:r w:rsidRPr="009B302F">
        <w:rPr>
          <w:rStyle w:val="StyleUnderline"/>
        </w:rPr>
        <w:t xml:space="preserve"> Trump, </w:t>
      </w:r>
      <w:r w:rsidRPr="009B302F">
        <w:rPr>
          <w:sz w:val="12"/>
        </w:rPr>
        <w:t>yet are they ready to cut to the chase? He has cards up his sleeve. He</w:t>
      </w:r>
      <w:r w:rsidRPr="009B302F">
        <w:rPr>
          <w:rStyle w:val="StyleUnderline"/>
        </w:rPr>
        <w:t xml:space="preserve"> came to power </w:t>
      </w:r>
      <w:r w:rsidRPr="009B302F">
        <w:rPr>
          <w:sz w:val="12"/>
        </w:rPr>
        <w:t>partly</w:t>
      </w:r>
      <w:r w:rsidRPr="009B302F">
        <w:rPr>
          <w:rStyle w:val="StyleUnderline"/>
        </w:rPr>
        <w:t xml:space="preserve"> because he won the support of working class and lower middle class whites who were prepared to vote against their economic interest for the sake of </w:t>
      </w:r>
      <w:r w:rsidRPr="009B302F">
        <w:rPr>
          <w:sz w:val="12"/>
        </w:rPr>
        <w:t>the</w:t>
      </w:r>
      <w:r w:rsidRPr="009B302F">
        <w:rPr>
          <w:rStyle w:val="StyleUnderline"/>
        </w:rPr>
        <w:t xml:space="preserve"> nationalism </w:t>
      </w:r>
      <w:r w:rsidRPr="009B302F">
        <w:rPr>
          <w:sz w:val="12"/>
        </w:rPr>
        <w:t xml:space="preserve">that Trump espoused. Neither Keir Hardie nor Franklin Roosevelt nor Bernie Sanders were their leader. It was Trump. </w:t>
      </w:r>
      <w:r w:rsidRPr="009B302F">
        <w:rPr>
          <w:rStyle w:val="Emphasis"/>
        </w:rPr>
        <w:t xml:space="preserve">I don’t find it difficult to imagine how </w:t>
      </w:r>
      <w:r w:rsidRPr="009B302F">
        <w:rPr>
          <w:rStyle w:val="Emphasis"/>
          <w:highlight w:val="green"/>
        </w:rPr>
        <w:t>Trump could play the nationalist</w:t>
      </w:r>
      <w:r w:rsidRPr="009B302F">
        <w:rPr>
          <w:rStyle w:val="Emphasis"/>
        </w:rPr>
        <w:t xml:space="preserve"> card </w:t>
      </w:r>
      <w:r w:rsidRPr="009B302F">
        <w:rPr>
          <w:rStyle w:val="Emphasis"/>
          <w:highlight w:val="green"/>
        </w:rPr>
        <w:t>that would rally his electorate</w:t>
      </w:r>
      <w:r w:rsidRPr="009B302F">
        <w:rPr>
          <w:rStyle w:val="Emphasis"/>
        </w:rPr>
        <w:t xml:space="preserve">. </w:t>
      </w:r>
      <w:r w:rsidRPr="009B302F">
        <w:rPr>
          <w:rStyle w:val="StyleUnderline"/>
        </w:rPr>
        <w:t>The “best” would be against this, but how many would be convinced enough to go out on the street</w:t>
      </w:r>
      <w:r w:rsidRPr="009B302F">
        <w:rPr>
          <w:sz w:val="12"/>
        </w:rPr>
        <w:t xml:space="preserve">, French style, </w:t>
      </w:r>
      <w:r w:rsidRPr="009B302F">
        <w:rPr>
          <w:rStyle w:val="StyleUnderline"/>
        </w:rPr>
        <w:t>and demand Congress impeach him?</w:t>
      </w:r>
      <w:r w:rsidRPr="009B302F">
        <w:rPr>
          <w:sz w:val="12"/>
        </w:rPr>
        <w:t xml:space="preserve"> I doubt if the Harvard professors would or journalists from the New York Times, business men, school teachers, doctors, civil servants or airline pilots. Of course, as with the civil rights movement and the anti-Vietnam War protests, there would be students in the front row</w:t>
      </w:r>
      <w:r w:rsidRPr="00C33D24">
        <w:rPr>
          <w:sz w:val="12"/>
        </w:rPr>
        <w:t xml:space="preserve">. Then there </w:t>
      </w:r>
      <w:r w:rsidRPr="009B302F">
        <w:rPr>
          <w:sz w:val="12"/>
        </w:rPr>
        <w:t xml:space="preserve">would be clergy, a few professors from the University of Wisconsin, novelists, Senator Sanders and at most 50 members of Congress. </w:t>
      </w:r>
      <w:r w:rsidRPr="009B302F">
        <w:rPr>
          <w:rStyle w:val="Emphasis"/>
        </w:rPr>
        <w:t xml:space="preserve">The police would easily face them down and disperse them. </w:t>
      </w:r>
      <w:r w:rsidRPr="009B302F">
        <w:rPr>
          <w:sz w:val="12"/>
        </w:rPr>
        <w:t>“</w:t>
      </w:r>
      <w:r w:rsidRPr="009B302F">
        <w:rPr>
          <w:rStyle w:val="StyleUnderline"/>
        </w:rPr>
        <w:t>Patriotism is the last refuge of the scoundrel</w:t>
      </w:r>
      <w:r w:rsidRPr="009B302F">
        <w:rPr>
          <w:sz w:val="12"/>
        </w:rPr>
        <w:t xml:space="preserve">”, said Samuel Johnson. </w:t>
      </w:r>
      <w:r w:rsidRPr="009B302F">
        <w:rPr>
          <w:rStyle w:val="Emphasis"/>
        </w:rPr>
        <w:t xml:space="preserve">So is extreme confrontation, or even war. </w:t>
      </w:r>
      <w:r w:rsidRPr="009B302F">
        <w:rPr>
          <w:sz w:val="12"/>
        </w:rPr>
        <w:t>What follows</w:t>
      </w:r>
      <w:r w:rsidRPr="00C33D24">
        <w:rPr>
          <w:sz w:val="12"/>
        </w:rPr>
        <w:t xml:space="preserve"> is not my scenario. It is that of Philip Gordon, writing in the current issue of the respected “Foreign Affairs”. He was Barack Obama’s Special Assistant for the Middle East, North Africa and the Gulf regions. Those who have dormant passionate intensity in their bones should read it and act now before it is too late. Events can move fast. “A week is a long time in politics”, said the former British prime minister, Harold Wilson. </w:t>
      </w:r>
      <w:r w:rsidRPr="009B302F">
        <w:rPr>
          <w:rStyle w:val="Emphasis"/>
          <w:highlight w:val="green"/>
        </w:rPr>
        <w:t>Trump could begin his diversionary tactics with Iran</w:t>
      </w:r>
      <w:r w:rsidRPr="0012343D">
        <w:rPr>
          <w:rStyle w:val="Emphasis"/>
        </w:rPr>
        <w:t>,</w:t>
      </w:r>
      <w:r w:rsidRPr="00C33D24">
        <w:rPr>
          <w:sz w:val="12"/>
        </w:rPr>
        <w:t xml:space="preserve"> his arch-enemy during the campaign. Gordon says, let’s suppose that a dozen Americans are killed in an attack in Iraq by an Iranian-supported militia. Two days later</w:t>
      </w:r>
      <w:r w:rsidRPr="0012343D">
        <w:rPr>
          <w:rStyle w:val="StyleUnderline"/>
        </w:rPr>
        <w:t xml:space="preserve">, </w:t>
      </w:r>
      <w:r w:rsidRPr="009B302F">
        <w:rPr>
          <w:rStyle w:val="StyleUnderline"/>
          <w:highlight w:val="green"/>
        </w:rPr>
        <w:t>Trump imposes further sanctions</w:t>
      </w:r>
      <w:r w:rsidRPr="00C33D24">
        <w:rPr>
          <w:sz w:val="12"/>
        </w:rPr>
        <w:t xml:space="preserve"> on Iran, </w:t>
      </w:r>
      <w:r w:rsidRPr="009B302F">
        <w:rPr>
          <w:rStyle w:val="StyleUnderline"/>
        </w:rPr>
        <w:t xml:space="preserve">effectively </w:t>
      </w:r>
      <w:r w:rsidRPr="009B302F">
        <w:rPr>
          <w:rStyle w:val="StyleUnderline"/>
          <w:highlight w:val="green"/>
        </w:rPr>
        <w:t>torpedoing the de-nuclearisation agreement</w:t>
      </w:r>
      <w:r w:rsidRPr="00C33D24">
        <w:rPr>
          <w:sz w:val="12"/>
        </w:rPr>
        <w:t xml:space="preserve"> negotiated by Obama. </w:t>
      </w:r>
      <w:r w:rsidRPr="009B302F">
        <w:rPr>
          <w:rStyle w:val="StyleUnderline"/>
          <w:highlight w:val="green"/>
        </w:rPr>
        <w:t>Iran</w:t>
      </w:r>
      <w:r w:rsidRPr="0012343D">
        <w:rPr>
          <w:rStyle w:val="StyleUnderline"/>
        </w:rPr>
        <w:t xml:space="preserve"> </w:t>
      </w:r>
      <w:r w:rsidRPr="009B302F">
        <w:rPr>
          <w:rStyle w:val="StyleUnderline"/>
          <w:highlight w:val="green"/>
        </w:rPr>
        <w:t>continues to test</w:t>
      </w:r>
      <w:r w:rsidRPr="0012343D">
        <w:rPr>
          <w:rStyle w:val="StyleUnderline"/>
        </w:rPr>
        <w:t xml:space="preserve"> its missiles. </w:t>
      </w:r>
      <w:r w:rsidRPr="009B302F">
        <w:rPr>
          <w:rStyle w:val="StyleUnderline"/>
          <w:highlight w:val="green"/>
        </w:rPr>
        <w:t>It steps up</w:t>
      </w:r>
      <w:r w:rsidRPr="0012343D">
        <w:rPr>
          <w:rStyle w:val="StyleUnderline"/>
        </w:rPr>
        <w:t xml:space="preserve"> its </w:t>
      </w:r>
      <w:r w:rsidRPr="009B302F">
        <w:rPr>
          <w:rStyle w:val="StyleUnderline"/>
          <w:highlight w:val="green"/>
        </w:rPr>
        <w:t>support for</w:t>
      </w:r>
      <w:r w:rsidRPr="0012343D">
        <w:rPr>
          <w:rStyle w:val="StyleUnderline"/>
        </w:rPr>
        <w:t xml:space="preserve"> the </w:t>
      </w:r>
      <w:r w:rsidRPr="009B302F">
        <w:rPr>
          <w:rStyle w:val="StyleUnderline"/>
          <w:highlight w:val="green"/>
        </w:rPr>
        <w:t>Syrian government</w:t>
      </w:r>
      <w:r w:rsidRPr="0012343D">
        <w:rPr>
          <w:rStyle w:val="StyleUnderline"/>
        </w:rPr>
        <w:t>.</w:t>
      </w:r>
      <w:r w:rsidRPr="00C33D24">
        <w:rPr>
          <w:sz w:val="12"/>
        </w:rPr>
        <w:t xml:space="preserve"> Later in the year, </w:t>
      </w:r>
      <w:r w:rsidRPr="0012343D">
        <w:rPr>
          <w:rStyle w:val="StyleUnderline"/>
        </w:rPr>
        <w:t xml:space="preserve">the situation having deteriorated further, </w:t>
      </w:r>
      <w:r w:rsidRPr="009B302F">
        <w:rPr>
          <w:rStyle w:val="StyleUnderline"/>
          <w:highlight w:val="green"/>
        </w:rPr>
        <w:t>Iran announces it will resume</w:t>
      </w:r>
      <w:r w:rsidRPr="0012343D">
        <w:rPr>
          <w:rStyle w:val="StyleUnderline"/>
        </w:rPr>
        <w:t xml:space="preserve"> prohibited </w:t>
      </w:r>
      <w:r w:rsidRPr="009B302F">
        <w:rPr>
          <w:rStyle w:val="StyleUnderline"/>
          <w:highlight w:val="green"/>
        </w:rPr>
        <w:t>nuclear activities</w:t>
      </w:r>
      <w:r w:rsidRPr="0012343D">
        <w:rPr>
          <w:rStyle w:val="StyleUnderline"/>
        </w:rPr>
        <w:t>, including testing advanced centrifuges and expanding its stockpile of low-enrich uranium.</w:t>
      </w:r>
      <w:r>
        <w:rPr>
          <w:rStyle w:val="StyleUnderline"/>
        </w:rPr>
        <w:t xml:space="preserve"> </w:t>
      </w:r>
      <w:r w:rsidRPr="0012343D">
        <w:rPr>
          <w:rStyle w:val="StyleUnderline"/>
        </w:rPr>
        <w:t>Frustrated by continued Iranian support for the Houthi rebels in Yemen</w:t>
      </w:r>
      <w:r w:rsidRPr="00C33D24">
        <w:rPr>
          <w:sz w:val="12"/>
        </w:rPr>
        <w:t xml:space="preserve">, </w:t>
      </w:r>
      <w:r w:rsidRPr="009B302F">
        <w:rPr>
          <w:rStyle w:val="StyleUnderline"/>
          <w:highlight w:val="green"/>
        </w:rPr>
        <w:t>the Pentagon steps up patrols in the Strait of Hormuz</w:t>
      </w:r>
      <w:r w:rsidRPr="0012343D">
        <w:rPr>
          <w:rStyle w:val="StyleUnderline"/>
        </w:rPr>
        <w:t xml:space="preserve"> </w:t>
      </w:r>
      <w:r w:rsidRPr="009B302F">
        <w:rPr>
          <w:rStyle w:val="StyleUnderline"/>
          <w:highlight w:val="green"/>
        </w:rPr>
        <w:t>and loosens the rules of engagement</w:t>
      </w:r>
      <w:r w:rsidRPr="0012343D">
        <w:rPr>
          <w:rStyle w:val="StyleUnderline"/>
        </w:rPr>
        <w:t xml:space="preserve"> for U.S. forces</w:t>
      </w:r>
      <w:r w:rsidRPr="00C33D24">
        <w:rPr>
          <w:sz w:val="12"/>
        </w:rPr>
        <w:t xml:space="preserve">. </w:t>
      </w:r>
      <w:r w:rsidRPr="009B302F">
        <w:rPr>
          <w:rStyle w:val="StyleUnderline"/>
          <w:highlight w:val="green"/>
        </w:rPr>
        <w:t>When an Iranian patrol boat aggressively approaches a U.S. cruiser, the ship fires</w:t>
      </w:r>
      <w:r w:rsidRPr="0012343D">
        <w:rPr>
          <w:rStyle w:val="StyleUnderline"/>
        </w:rPr>
        <w:t xml:space="preserve"> and kills 25 Iranians.</w:t>
      </w:r>
      <w:r w:rsidRPr="00C33D24">
        <w:rPr>
          <w:sz w:val="12"/>
        </w:rPr>
        <w:t xml:space="preserve"> Revenge is swift and 6 more American soldiers in Iraq are killed. In return Trump authorises a cruise missile attack on the Islamic Revolutionary Guard. </w:t>
      </w:r>
      <w:r w:rsidRPr="009B302F">
        <w:rPr>
          <w:rStyle w:val="StyleUnderline"/>
          <w:highlight w:val="green"/>
        </w:rPr>
        <w:t>Nationalist fervour increases</w:t>
      </w:r>
      <w:r w:rsidRPr="0012343D">
        <w:rPr>
          <w:rStyle w:val="StyleUnderline"/>
        </w:rPr>
        <w:t xml:space="preserve"> in Iran, and also in America. </w:t>
      </w:r>
      <w:r w:rsidRPr="009B302F">
        <w:rPr>
          <w:rStyle w:val="StyleUnderline"/>
          <w:highlight w:val="green"/>
        </w:rPr>
        <w:t>Iran lets its nuclear scientists off the leash</w:t>
      </w:r>
      <w:r w:rsidRPr="0012343D">
        <w:rPr>
          <w:rStyle w:val="StyleUnderline"/>
        </w:rPr>
        <w:t>.</w:t>
      </w:r>
      <w:r w:rsidRPr="00C33D24">
        <w:rPr>
          <w:sz w:val="12"/>
        </w:rPr>
        <w:t xml:space="preserve"> Next, </w:t>
      </w:r>
      <w:r w:rsidRPr="009B302F">
        <w:rPr>
          <w:rStyle w:val="StyleUnderline"/>
          <w:highlight w:val="green"/>
        </w:rPr>
        <w:t>U.S. bombers destroy Iran’s</w:t>
      </w:r>
      <w:r w:rsidRPr="0012343D">
        <w:rPr>
          <w:rStyle w:val="StyleUnderline"/>
        </w:rPr>
        <w:t xml:space="preserve"> nuclear </w:t>
      </w:r>
      <w:r w:rsidRPr="009B302F">
        <w:rPr>
          <w:rStyle w:val="StyleUnderline"/>
          <w:highlight w:val="green"/>
        </w:rPr>
        <w:t>facilities</w:t>
      </w:r>
      <w:r w:rsidRPr="0012343D">
        <w:rPr>
          <w:rStyle w:val="StyleUnderline"/>
        </w:rPr>
        <w:t>. A good chunk of the U.S. electorate cheers him on</w:t>
      </w:r>
      <w:r w:rsidRPr="0012343D">
        <w:rPr>
          <w:rStyle w:val="Emphasis"/>
        </w:rPr>
        <w:t xml:space="preserve">. </w:t>
      </w:r>
      <w:r w:rsidRPr="009B302F">
        <w:rPr>
          <w:rStyle w:val="Emphasis"/>
          <w:highlight w:val="green"/>
        </w:rPr>
        <w:t>Anti-Trump congressmen feel that they couldn’t continue with their effort to impeach him while America was in such a serious situation</w:t>
      </w:r>
      <w:r w:rsidRPr="0012343D">
        <w:rPr>
          <w:rStyle w:val="Emphasis"/>
        </w:rPr>
        <w:t>.</w:t>
      </w:r>
      <w:r>
        <w:rPr>
          <w:rStyle w:val="Emphasis"/>
        </w:rPr>
        <w:t xml:space="preserve"> </w:t>
      </w:r>
      <w:r w:rsidRPr="00C33D24">
        <w:rPr>
          <w:sz w:val="12"/>
        </w:rPr>
        <w:t xml:space="preserve">Experts later called the confrontation with China the most dangerous one since the Cuban Missile Crisis that almost erupted into nuclear war. The president’s advisor, Steve Bannon, said at the beginning of the Administration: “We’re going to war in the South China Sea in five to ten years.” Secretary of State Rex Tillerson, pushed by Trump, warns that China’s access to the islands there “is not going to be allowed”. At the same time North Korea tests another long-range missile capable of reaching the western sea-board of the US. Trump demands that China pressure North Korea to stop the provocation or it would go to war with the North. China is worried about the mass of refugees that would pour into China if the regime collapsed. Also it doesn’t want U.S.-backed troops to advance to its border with the North. It refuses Trump. Trump then says the days of placating China are over. Sanctions are imposed. President Xi Jinping feels he has to retaliate. He imposes a 45% tariff on imports and sells $100 billion of U.S. Treasury bonds. Next follows an incident in the South China Sea, a clash between American and Chinese naval boats. Each side’s carriers are rushed to the region. </w:t>
      </w:r>
      <w:r w:rsidRPr="009B302F">
        <w:rPr>
          <w:rStyle w:val="StyleUnderline"/>
          <w:highlight w:val="green"/>
        </w:rPr>
        <w:t>There is a military stand-off</w:t>
      </w:r>
      <w:r w:rsidRPr="0012343D">
        <w:rPr>
          <w:rStyle w:val="StyleUnderline"/>
        </w:rPr>
        <w:t xml:space="preserve"> that looks like stretching into the distant future. </w:t>
      </w:r>
      <w:r w:rsidRPr="00C33D24">
        <w:rPr>
          <w:sz w:val="12"/>
        </w:rPr>
        <w:t>U.S.-China relations are in ruins.</w:t>
      </w:r>
      <w:r w:rsidRPr="0012343D">
        <w:rPr>
          <w:rStyle w:val="StyleUnderline"/>
        </w:rPr>
        <w:t xml:space="preserve"> </w:t>
      </w:r>
      <w:r w:rsidRPr="009B302F">
        <w:rPr>
          <w:rStyle w:val="StyleUnderline"/>
          <w:highlight w:val="green"/>
        </w:rPr>
        <w:t>But</w:t>
      </w:r>
      <w:r w:rsidRPr="0012343D">
        <w:rPr>
          <w:rStyle w:val="StyleUnderline"/>
        </w:rPr>
        <w:t xml:space="preserve"> </w:t>
      </w:r>
      <w:r w:rsidRPr="009B302F">
        <w:rPr>
          <w:rStyle w:val="StyleUnderline"/>
          <w:highlight w:val="green"/>
        </w:rPr>
        <w:t xml:space="preserve">Trump is off the hook </w:t>
      </w:r>
      <w:r w:rsidRPr="009B302F">
        <w:rPr>
          <w:rStyle w:val="StyleUnderline"/>
        </w:rPr>
        <w:t>for the rest</w:t>
      </w:r>
      <w:r w:rsidRPr="0012343D">
        <w:rPr>
          <w:rStyle w:val="StyleUnderline"/>
        </w:rPr>
        <w:t xml:space="preserve"> of his term.</w:t>
      </w:r>
      <w:r>
        <w:rPr>
          <w:rStyle w:val="StyleUnderline"/>
        </w:rPr>
        <w:t xml:space="preserve"> </w:t>
      </w:r>
      <w:r w:rsidRPr="00C33D24">
        <w:rPr>
          <w:sz w:val="12"/>
        </w:rPr>
        <w:t xml:space="preserve">During the next election? Perhaps war with North Korea. </w:t>
      </w:r>
    </w:p>
    <w:p w14:paraId="5E710E9C" w14:textId="77777777" w:rsidR="00014383" w:rsidRDefault="00014383" w:rsidP="00014383">
      <w:pPr>
        <w:pStyle w:val="Heading4"/>
      </w:pPr>
      <w:r>
        <w:t>The impact is nuclear Armageddon</w:t>
      </w:r>
    </w:p>
    <w:p w14:paraId="324A6438" w14:textId="77777777" w:rsidR="00014383" w:rsidRPr="002904E0" w:rsidRDefault="00014383" w:rsidP="00014383">
      <w:pPr>
        <w:rPr>
          <w:sz w:val="14"/>
        </w:rPr>
      </w:pPr>
      <w:r w:rsidRPr="002904E0">
        <w:rPr>
          <w:sz w:val="14"/>
        </w:rPr>
        <w:t xml:space="preserve">Louis Rene </w:t>
      </w:r>
      <w:r w:rsidRPr="002904E0">
        <w:rPr>
          <w:rStyle w:val="Style13ptBold"/>
        </w:rPr>
        <w:t>Beres</w:t>
      </w:r>
      <w:r w:rsidRPr="002340BA">
        <w:rPr>
          <w:rStyle w:val="Style13ptBold"/>
          <w:sz w:val="28"/>
        </w:rPr>
        <w:t xml:space="preserve"> 2017 </w:t>
      </w:r>
      <w:r w:rsidRPr="002904E0">
        <w:rPr>
          <w:sz w:val="14"/>
        </w:rPr>
        <w:t xml:space="preserve">(emeritus professor of political science and international law at Purdue University, “The Fast Track to Armageddon”, US News, February 10, 2017, </w:t>
      </w:r>
      <w:hyperlink r:id="rId32" w:history="1">
        <w:r w:rsidRPr="002904E0">
          <w:rPr>
            <w:rStyle w:val="Hyperlink"/>
            <w:sz w:val="14"/>
          </w:rPr>
          <w:t>https://www.usnews.com/opinion/world-report/articles/2017-02-10/donald-trump-iran-and-the-fast-track-to-nuclear-war-in-the-middle-east</w:t>
        </w:r>
      </w:hyperlink>
      <w:r w:rsidRPr="002904E0">
        <w:rPr>
          <w:sz w:val="14"/>
        </w:rPr>
        <w:t>)</w:t>
      </w:r>
    </w:p>
    <w:p w14:paraId="6AF3813F" w14:textId="77777777" w:rsidR="00014383" w:rsidRDefault="00014383" w:rsidP="00014383">
      <w:pPr>
        <w:rPr>
          <w:rStyle w:val="StyleUnderline"/>
        </w:rPr>
      </w:pPr>
      <w:r w:rsidRPr="002904E0">
        <w:rPr>
          <w:sz w:val="16"/>
        </w:rPr>
        <w:t>When all pertinent factors are taken into account, U.S. President Donald</w:t>
      </w:r>
      <w:r w:rsidRPr="002340BA">
        <w:rPr>
          <w:rStyle w:val="Emphasis"/>
        </w:rPr>
        <w:t xml:space="preserve"> </w:t>
      </w:r>
      <w:r w:rsidRPr="009B302F">
        <w:rPr>
          <w:rStyle w:val="Emphasis"/>
          <w:highlight w:val="green"/>
        </w:rPr>
        <w:t>Trump could</w:t>
      </w:r>
      <w:r w:rsidRPr="002340BA">
        <w:rPr>
          <w:rStyle w:val="Emphasis"/>
        </w:rPr>
        <w:t xml:space="preserve"> sometime </w:t>
      </w:r>
      <w:r w:rsidRPr="009B302F">
        <w:rPr>
          <w:rStyle w:val="Emphasis"/>
          <w:highlight w:val="green"/>
        </w:rPr>
        <w:t>undertake</w:t>
      </w:r>
      <w:r w:rsidRPr="002340BA">
        <w:rPr>
          <w:rStyle w:val="Emphasis"/>
        </w:rPr>
        <w:t xml:space="preserve"> </w:t>
      </w:r>
      <w:r w:rsidRPr="002904E0">
        <w:rPr>
          <w:sz w:val="16"/>
        </w:rPr>
        <w:t>more-or-less selective</w:t>
      </w:r>
      <w:r w:rsidRPr="002340BA">
        <w:rPr>
          <w:rStyle w:val="Emphasis"/>
        </w:rPr>
        <w:t xml:space="preserve"> </w:t>
      </w:r>
      <w:r w:rsidRPr="009B302F">
        <w:rPr>
          <w:rStyle w:val="Emphasis"/>
          <w:highlight w:val="green"/>
        </w:rPr>
        <w:t>military action against Iran</w:t>
      </w:r>
      <w:r w:rsidRPr="002904E0">
        <w:rPr>
          <w:sz w:val="16"/>
          <w:szCs w:val="18"/>
        </w:rPr>
        <w:t xml:space="preserve">. </w:t>
      </w:r>
      <w:r w:rsidRPr="002340BA">
        <w:rPr>
          <w:rStyle w:val="StyleUnderline"/>
        </w:rPr>
        <w:t xml:space="preserve">In response, </w:t>
      </w:r>
      <w:r w:rsidRPr="009B302F">
        <w:rPr>
          <w:rStyle w:val="StyleUnderline"/>
          <w:highlight w:val="green"/>
        </w:rPr>
        <w:t>the Islamic Republic</w:t>
      </w:r>
      <w:r w:rsidRPr="002340BA">
        <w:rPr>
          <w:rStyle w:val="StyleUnderline"/>
        </w:rPr>
        <w:t xml:space="preserve"> – then having absolutely no meaningful option to launching at least certain forms of armed reprisal – </w:t>
      </w:r>
      <w:r w:rsidRPr="009B302F">
        <w:rPr>
          <w:rStyle w:val="StyleUnderline"/>
          <w:highlight w:val="green"/>
        </w:rPr>
        <w:t>would target American</w:t>
      </w:r>
      <w:r w:rsidRPr="002340BA">
        <w:rPr>
          <w:rStyle w:val="StyleUnderline"/>
        </w:rPr>
        <w:t xml:space="preserve"> military </w:t>
      </w:r>
      <w:r w:rsidRPr="009B302F">
        <w:rPr>
          <w:rStyle w:val="StyleUnderline"/>
          <w:highlight w:val="green"/>
        </w:rPr>
        <w:t>forces</w:t>
      </w:r>
      <w:r w:rsidRPr="002340BA">
        <w:rPr>
          <w:rStyle w:val="StyleUnderline"/>
        </w:rPr>
        <w:t xml:space="preserve"> in the region </w:t>
      </w:r>
      <w:r w:rsidRPr="009B302F">
        <w:rPr>
          <w:rStyle w:val="StyleUnderline"/>
          <w:highlight w:val="green"/>
        </w:rPr>
        <w:t>and/or</w:t>
      </w:r>
      <w:r w:rsidRPr="002340BA">
        <w:rPr>
          <w:rStyle w:val="StyleUnderline"/>
        </w:rPr>
        <w:t xml:space="preserve"> carefully chosen </w:t>
      </w:r>
      <w:r w:rsidRPr="009B302F">
        <w:rPr>
          <w:rStyle w:val="StyleUnderline"/>
          <w:highlight w:val="green"/>
        </w:rPr>
        <w:t>Israeli targets</w:t>
      </w:r>
      <w:r w:rsidRPr="002340BA">
        <w:rPr>
          <w:rStyle w:val="StyleUnderline"/>
        </w:rPr>
        <w:t>.</w:t>
      </w:r>
      <w:r w:rsidRPr="002904E0">
        <w:rPr>
          <w:sz w:val="16"/>
          <w:szCs w:val="18"/>
        </w:rPr>
        <w:t xml:space="preserve"> Whatever its precise configuration of selected targets, Tehran's retaliatory blow would be expressly designed so as not to elicit an unacceptably massive (possibly even nuclear) counter-retaliation. With particular regard to Israel, moreover, this sort of retaliation would plausibly include, inter alia, a substantial reliance upon Iran's own surrogate militia forces in Hezbollah. All </w:t>
      </w:r>
      <w:r w:rsidRPr="009B302F">
        <w:rPr>
          <w:sz w:val="16"/>
          <w:szCs w:val="18"/>
        </w:rPr>
        <w:t xml:space="preserve">such </w:t>
      </w:r>
      <w:r w:rsidRPr="009B302F">
        <w:rPr>
          <w:rStyle w:val="Emphasis"/>
        </w:rPr>
        <w:t>bewildering calculations, of course, must assume perfect rationality on all sides</w:t>
      </w:r>
      <w:r w:rsidRPr="009B302F">
        <w:rPr>
          <w:sz w:val="16"/>
          <w:szCs w:val="18"/>
        </w:rPr>
        <w:t xml:space="preserve">. </w:t>
      </w:r>
      <w:r w:rsidRPr="009B302F">
        <w:rPr>
          <w:rStyle w:val="StyleUnderline"/>
        </w:rPr>
        <w:t xml:space="preserve">If, for example, the new </w:t>
      </w:r>
      <w:r w:rsidRPr="009B302F">
        <w:rPr>
          <w:rStyle w:val="StyleUnderline"/>
          <w:highlight w:val="green"/>
        </w:rPr>
        <w:t>American president should cast all caution to the winds with his own first strike</w:t>
      </w:r>
      <w:r w:rsidRPr="002904E0">
        <w:rPr>
          <w:sz w:val="16"/>
          <w:szCs w:val="18"/>
        </w:rPr>
        <w:t xml:space="preserve"> (a strike that would be defended by Washington, in law, as an allegedly legitimate expression of international law-enforcement, or "anticipatory self-defense"), </w:t>
      </w:r>
      <w:r w:rsidRPr="009B302F">
        <w:rPr>
          <w:rStyle w:val="StyleUnderline"/>
          <w:highlight w:val="green"/>
        </w:rPr>
        <w:t>the Iranian response</w:t>
      </w:r>
      <w:r w:rsidRPr="002340BA">
        <w:rPr>
          <w:rStyle w:val="StyleUnderline"/>
        </w:rPr>
        <w:t xml:space="preserve">, whether rational or irrational, </w:t>
      </w:r>
      <w:r w:rsidRPr="009B302F">
        <w:rPr>
          <w:rStyle w:val="StyleUnderline"/>
          <w:highlight w:val="green"/>
        </w:rPr>
        <w:t>could expectedly be</w:t>
      </w:r>
      <w:r w:rsidRPr="002340BA">
        <w:rPr>
          <w:rStyle w:val="StyleUnderline"/>
        </w:rPr>
        <w:t xml:space="preserve"> "proportionate" – that is, </w:t>
      </w:r>
      <w:r w:rsidRPr="009B302F">
        <w:rPr>
          <w:rStyle w:val="StyleUnderline"/>
          <w:highlight w:val="green"/>
        </w:rPr>
        <w:t>comparably massive</w:t>
      </w:r>
      <w:r w:rsidRPr="002340BA">
        <w:rPr>
          <w:rStyle w:val="Emphasis"/>
        </w:rPr>
        <w:t xml:space="preserve">. In that prospectively escalatory case, </w:t>
      </w:r>
      <w:r w:rsidRPr="009B302F">
        <w:rPr>
          <w:rStyle w:val="Emphasis"/>
          <w:highlight w:val="green"/>
        </w:rPr>
        <w:t>any contemplated introduction of nuclear weapons into the</w:t>
      </w:r>
      <w:r w:rsidRPr="002340BA">
        <w:rPr>
          <w:rStyle w:val="Emphasis"/>
        </w:rPr>
        <w:t xml:space="preserve"> ensuing </w:t>
      </w:r>
      <w:r w:rsidRPr="009B302F">
        <w:rPr>
          <w:rStyle w:val="Emphasis"/>
          <w:highlight w:val="green"/>
        </w:rPr>
        <w:t>conflagration might not necessarily be dismissed</w:t>
      </w:r>
      <w:r w:rsidRPr="002340BA">
        <w:rPr>
          <w:rStyle w:val="Emphasis"/>
        </w:rPr>
        <w:t xml:space="preserve"> out of hand.</w:t>
      </w:r>
      <w:r w:rsidRPr="002904E0">
        <w:rPr>
          <w:sz w:val="16"/>
          <w:szCs w:val="18"/>
        </w:rPr>
        <w:t xml:space="preserve"> At that point, moreover, </w:t>
      </w:r>
      <w:r w:rsidRPr="002340BA">
        <w:rPr>
          <w:rStyle w:val="StyleUnderline"/>
        </w:rPr>
        <w:t>any such introduction would have to originate from the American and/or Israeli side</w:t>
      </w:r>
      <w:r w:rsidRPr="002904E0">
        <w:rPr>
          <w:sz w:val="16"/>
          <w:szCs w:val="18"/>
        </w:rPr>
        <w:t xml:space="preserve">. This indisputable inference is "true by definition," "simply" because Iran would not yet have become an operationally nuclear power. </w:t>
      </w:r>
      <w:r w:rsidRPr="002340BA">
        <w:rPr>
          <w:rStyle w:val="StyleUnderline"/>
        </w:rPr>
        <w:t xml:space="preserve">In such circumstances, </w:t>
      </w:r>
      <w:r w:rsidRPr="009B302F">
        <w:rPr>
          <w:rStyle w:val="StyleUnderline"/>
          <w:highlight w:val="green"/>
        </w:rPr>
        <w:t>Trump</w:t>
      </w:r>
      <w:r w:rsidRPr="002340BA">
        <w:rPr>
          <w:rStyle w:val="StyleUnderline"/>
        </w:rPr>
        <w:t>, especially in view of his favored argumentum ad baculum stance in virtually all matters</w:t>
      </w:r>
      <w:r w:rsidRPr="009B302F">
        <w:rPr>
          <w:rStyle w:val="StyleUnderline"/>
        </w:rPr>
        <w:t>, might decide upon a so-called "mad dog" strategy vis-a-vis Iran</w:t>
      </w:r>
      <w:r w:rsidRPr="009B302F">
        <w:rPr>
          <w:sz w:val="16"/>
          <w:szCs w:val="18"/>
        </w:rPr>
        <w:t xml:space="preserve">. Here, the </w:t>
      </w:r>
      <w:r w:rsidRPr="009B302F">
        <w:rPr>
          <w:rStyle w:val="Emphasis"/>
        </w:rPr>
        <w:t xml:space="preserve">American president </w:t>
      </w:r>
      <w:r w:rsidRPr="009B302F">
        <w:rPr>
          <w:rStyle w:val="Emphasis"/>
          <w:highlight w:val="green"/>
        </w:rPr>
        <w:t>would display a last-resort</w:t>
      </w:r>
      <w:r w:rsidRPr="009B302F">
        <w:rPr>
          <w:rStyle w:val="Emphasis"/>
        </w:rPr>
        <w:t xml:space="preserve"> </w:t>
      </w:r>
      <w:r w:rsidRPr="009B302F">
        <w:rPr>
          <w:rStyle w:val="Emphasis"/>
          <w:highlight w:val="green"/>
        </w:rPr>
        <w:t>dependence upon a strategy of pretended irrationality</w:t>
      </w:r>
      <w:r w:rsidRPr="009B302F">
        <w:rPr>
          <w:rStyle w:val="Emphasis"/>
        </w:rPr>
        <w:t>,</w:t>
      </w:r>
      <w:r w:rsidRPr="009B302F">
        <w:rPr>
          <w:sz w:val="16"/>
          <w:szCs w:val="18"/>
        </w:rPr>
        <w:t xml:space="preserve"> or what I have called in my own latest books and</w:t>
      </w:r>
      <w:r w:rsidRPr="002904E0">
        <w:rPr>
          <w:sz w:val="16"/>
          <w:szCs w:val="18"/>
        </w:rPr>
        <w:t xml:space="preserve"> monographs, the "rationality of pretended irrationality." Significantly, any such residual reliance, while intuitively sensible and apparently compelling, could still backfire, thereby opening up an "Armageddon path" to a now unstoppable escalation. If, on the other hand, Trump's "punishing" or defensive initial strike against Iran were conspicuously less than massive, a fully rational Iranian adversary would likely ensure that its chosen reprisal was correspondingly "limited." But </w:t>
      </w:r>
      <w:r w:rsidRPr="002340BA">
        <w:rPr>
          <w:rStyle w:val="Emphasis"/>
        </w:rPr>
        <w:t xml:space="preserve">if Trump's consciously rational and calibrated attack upon Iran were wittingly or unwittingly launched against an irrational enemy leadership, </w:t>
      </w:r>
      <w:r w:rsidRPr="009B302F">
        <w:rPr>
          <w:rStyle w:val="Emphasis"/>
          <w:highlight w:val="green"/>
        </w:rPr>
        <w:t>the Iranian response could then be "roaring missiles," or an all-out retaliation</w:t>
      </w:r>
      <w:r w:rsidRPr="009B302F">
        <w:rPr>
          <w:rStyle w:val="StyleUnderline"/>
          <w:highlight w:val="green"/>
        </w:rPr>
        <w:t>.</w:t>
      </w:r>
      <w:r w:rsidRPr="002340BA">
        <w:rPr>
          <w:rStyle w:val="StyleUnderline"/>
        </w:rPr>
        <w:t xml:space="preserve"> This presumably unanticipated response, while non-nuclear, could be directed at some as yet undeterminable combination of U.S. and Israeli targets. Cumulatively, it could still inflict very substantial harms.</w:t>
      </w:r>
      <w:r w:rsidRPr="002904E0">
        <w:rPr>
          <w:sz w:val="16"/>
          <w:szCs w:val="18"/>
        </w:rPr>
        <w:t xml:space="preserve"> For the moment, at least, any Iranian missile reprisal against U.S. interests and personnel would have to exclude the American homeland. This same limiting prediction, however, cannot be made in reference to any considered Israeli targets. On the contrary, </w:t>
      </w:r>
      <w:r w:rsidRPr="009B302F">
        <w:rPr>
          <w:rStyle w:val="StyleUnderline"/>
        </w:rPr>
        <w:t>any reciprocal Iranian attack directed against</w:t>
      </w:r>
      <w:r w:rsidRPr="002340BA">
        <w:rPr>
          <w:rStyle w:val="StyleUnderline"/>
        </w:rPr>
        <w:t xml:space="preserve"> Israel would plausibly target that country's military assets and could also include a significant number of "soft" civilian populations and corollary infrastructures. </w:t>
      </w:r>
      <w:r w:rsidRPr="002904E0">
        <w:rPr>
          <w:sz w:val="16"/>
          <w:szCs w:val="18"/>
        </w:rPr>
        <w:t xml:space="preserve">Even if it is being played only by rational adversaries, </w:t>
      </w:r>
      <w:r w:rsidRPr="009B302F">
        <w:rPr>
          <w:rStyle w:val="Emphasis"/>
          <w:highlight w:val="green"/>
        </w:rPr>
        <w:t>the advancing strategic "game" would demand that each contestant relentlessly strive for "escalation dominance</w:t>
      </w:r>
      <w:r w:rsidRPr="009B302F">
        <w:rPr>
          <w:rStyle w:val="StyleUnderline"/>
          <w:highlight w:val="green"/>
        </w:rPr>
        <w:t>.</w:t>
      </w:r>
      <w:r w:rsidRPr="002340BA">
        <w:rPr>
          <w:rStyle w:val="StyleUnderline"/>
        </w:rPr>
        <w:t xml:space="preserve">" Ominously, it is in the thoroughly unpracticed internal dynamics of any such rivalry that </w:t>
      </w:r>
      <w:r w:rsidRPr="009B302F">
        <w:rPr>
          <w:rStyle w:val="StyleUnderline"/>
          <w:highlight w:val="green"/>
        </w:rPr>
        <w:t>the serious prospect of</w:t>
      </w:r>
      <w:r w:rsidRPr="002340BA">
        <w:rPr>
          <w:rStyle w:val="StyleUnderline"/>
        </w:rPr>
        <w:t xml:space="preserve"> a genuinely </w:t>
      </w:r>
      <w:r w:rsidRPr="002340BA">
        <w:rPr>
          <w:rStyle w:val="Emphasis"/>
        </w:rPr>
        <w:t>"</w:t>
      </w:r>
      <w:r w:rsidRPr="009B302F">
        <w:rPr>
          <w:rStyle w:val="Emphasis"/>
          <w:highlight w:val="green"/>
        </w:rPr>
        <w:t>Armageddon</w:t>
      </w:r>
      <w:r w:rsidRPr="002340BA">
        <w:rPr>
          <w:rStyle w:val="StyleUnderline"/>
        </w:rPr>
        <w:t xml:space="preserve">" scenario </w:t>
      </w:r>
      <w:r w:rsidRPr="009B302F">
        <w:rPr>
          <w:rStyle w:val="StyleUnderline"/>
          <w:highlight w:val="green"/>
        </w:rPr>
        <w:t>could</w:t>
      </w:r>
      <w:r w:rsidRPr="002340BA">
        <w:rPr>
          <w:rStyle w:val="StyleUnderline"/>
        </w:rPr>
        <w:t xml:space="preserve"> sometime </w:t>
      </w:r>
      <w:r w:rsidRPr="009B302F">
        <w:rPr>
          <w:rStyle w:val="StyleUnderline"/>
          <w:highlight w:val="green"/>
        </w:rPr>
        <w:t>be realized</w:t>
      </w:r>
      <w:r w:rsidRPr="002904E0">
        <w:rPr>
          <w:sz w:val="16"/>
          <w:szCs w:val="18"/>
        </w:rPr>
        <w:t xml:space="preserve">. </w:t>
      </w:r>
      <w:r w:rsidRPr="009B302F">
        <w:rPr>
          <w:rStyle w:val="StyleUnderline"/>
          <w:highlight w:val="green"/>
        </w:rPr>
        <w:t>This</w:t>
      </w:r>
      <w:r w:rsidRPr="002340BA">
        <w:rPr>
          <w:rStyle w:val="StyleUnderline"/>
        </w:rPr>
        <w:t xml:space="preserve"> intolerable outcome </w:t>
      </w:r>
      <w:r w:rsidRPr="009B302F">
        <w:rPr>
          <w:rStyle w:val="StyleUnderline"/>
          <w:highlight w:val="green"/>
        </w:rPr>
        <w:t>could be produced</w:t>
      </w:r>
      <w:r w:rsidRPr="002340BA">
        <w:rPr>
          <w:rStyle w:val="StyleUnderline"/>
        </w:rPr>
        <w:t xml:space="preserve"> either in </w:t>
      </w:r>
      <w:r w:rsidRPr="009B302F">
        <w:rPr>
          <w:rStyle w:val="StyleUnderline"/>
          <w:highlight w:val="green"/>
        </w:rPr>
        <w:t>unexpected increments of escalation</w:t>
      </w:r>
      <w:r w:rsidRPr="002340BA">
        <w:rPr>
          <w:rStyle w:val="StyleUnderline"/>
        </w:rPr>
        <w:t xml:space="preserve"> by any </w:t>
      </w:r>
      <w:r w:rsidRPr="009B302F">
        <w:rPr>
          <w:rStyle w:val="StyleUnderline"/>
          <w:highlight w:val="green"/>
        </w:rPr>
        <w:t>or</w:t>
      </w:r>
      <w:r w:rsidRPr="002340BA">
        <w:rPr>
          <w:rStyle w:val="StyleUnderline"/>
        </w:rPr>
        <w:t xml:space="preserve"> all of the three dominant national players, or instead, </w:t>
      </w:r>
      <w:r w:rsidRPr="009B302F">
        <w:rPr>
          <w:rStyle w:val="StyleUnderline"/>
          <w:highlight w:val="green"/>
        </w:rPr>
        <w:t xml:space="preserve">by any sudden </w:t>
      </w:r>
      <w:r w:rsidRPr="009B302F">
        <w:rPr>
          <w:rStyle w:val="StyleUnderline"/>
        </w:rPr>
        <w:t xml:space="preserve">quantum </w:t>
      </w:r>
      <w:r w:rsidRPr="009B302F">
        <w:rPr>
          <w:rStyle w:val="StyleUnderline"/>
          <w:highlight w:val="green"/>
        </w:rPr>
        <w:t xml:space="preserve">leap </w:t>
      </w:r>
      <w:r w:rsidRPr="009B302F">
        <w:rPr>
          <w:rStyle w:val="StyleUnderline"/>
        </w:rPr>
        <w:t xml:space="preserve">in destructiveness </w:t>
      </w:r>
      <w:r w:rsidRPr="009B302F">
        <w:rPr>
          <w:rStyle w:val="StyleUnderline"/>
          <w:highlight w:val="green"/>
        </w:rPr>
        <w:t>undertaken by Iran</w:t>
      </w:r>
      <w:r w:rsidRPr="002340BA">
        <w:rPr>
          <w:rStyle w:val="StyleUnderline"/>
        </w:rPr>
        <w:t xml:space="preserve">, </w:t>
      </w:r>
      <w:r w:rsidRPr="009B302F">
        <w:rPr>
          <w:rStyle w:val="StyleUnderline"/>
          <w:highlight w:val="green"/>
        </w:rPr>
        <w:t>Israel and/or the U</w:t>
      </w:r>
      <w:r w:rsidRPr="009B302F">
        <w:rPr>
          <w:rStyle w:val="StyleUnderline"/>
        </w:rPr>
        <w:t xml:space="preserve">nited </w:t>
      </w:r>
      <w:r w:rsidRPr="009B302F">
        <w:rPr>
          <w:rStyle w:val="StyleUnderline"/>
          <w:highlight w:val="green"/>
        </w:rPr>
        <w:t>S</w:t>
      </w:r>
      <w:r w:rsidRPr="009B302F">
        <w:rPr>
          <w:rStyle w:val="StyleUnderline"/>
        </w:rPr>
        <w:t>tates</w:t>
      </w:r>
      <w:r w:rsidRPr="002340BA">
        <w:rPr>
          <w:rStyle w:val="StyleUnderline"/>
        </w:rPr>
        <w:t>.</w:t>
      </w:r>
    </w:p>
    <w:p w14:paraId="3C33E9F5" w14:textId="77777777" w:rsidR="00537202" w:rsidRPr="008E6F59" w:rsidRDefault="00537202" w:rsidP="00537202"/>
    <w:p w14:paraId="2EA33F83" w14:textId="77777777" w:rsidR="00537202" w:rsidRPr="008E6F59" w:rsidRDefault="00537202" w:rsidP="00537202">
      <w:pPr>
        <w:pStyle w:val="Heading3"/>
        <w:rPr>
          <w:rFonts w:cs="Times New Roman"/>
        </w:rPr>
      </w:pPr>
      <w:r w:rsidRPr="008E6F59">
        <w:rPr>
          <w:rFonts w:cs="Times New Roman"/>
        </w:rPr>
        <w:t>Iran War---A2:  Trump Won’t Do It</w:t>
      </w:r>
    </w:p>
    <w:p w14:paraId="47C84075" w14:textId="20DFBDBD" w:rsidR="00537202" w:rsidRDefault="00537202" w:rsidP="00537202"/>
    <w:p w14:paraId="12F76D89" w14:textId="77777777" w:rsidR="00014383" w:rsidRPr="002340BA" w:rsidRDefault="00014383" w:rsidP="00014383">
      <w:pPr>
        <w:pStyle w:val="Heading4"/>
        <w:rPr>
          <w:sz w:val="28"/>
        </w:rPr>
      </w:pPr>
      <w:r w:rsidRPr="002340BA">
        <w:rPr>
          <w:sz w:val="28"/>
        </w:rPr>
        <w:t xml:space="preserve">Trump will spark a war in Iran to </w:t>
      </w:r>
      <w:r>
        <w:rPr>
          <w:sz w:val="28"/>
        </w:rPr>
        <w:t>divert the base</w:t>
      </w:r>
      <w:r w:rsidRPr="002340BA">
        <w:rPr>
          <w:sz w:val="28"/>
        </w:rPr>
        <w:t xml:space="preserve"> –</w:t>
      </w:r>
      <w:r>
        <w:rPr>
          <w:sz w:val="28"/>
        </w:rPr>
        <w:t xml:space="preserve"> that draws in</w:t>
      </w:r>
      <w:r w:rsidRPr="002340BA">
        <w:rPr>
          <w:sz w:val="28"/>
        </w:rPr>
        <w:t xml:space="preserve"> ISIS</w:t>
      </w:r>
      <w:r>
        <w:rPr>
          <w:sz w:val="28"/>
        </w:rPr>
        <w:t xml:space="preserve"> </w:t>
      </w:r>
    </w:p>
    <w:p w14:paraId="3931CDE1" w14:textId="77777777" w:rsidR="00014383" w:rsidRPr="002A1029" w:rsidRDefault="00014383" w:rsidP="00014383">
      <w:pPr>
        <w:rPr>
          <w:sz w:val="14"/>
        </w:rPr>
      </w:pPr>
      <w:r w:rsidRPr="002A1029">
        <w:rPr>
          <w:sz w:val="14"/>
        </w:rPr>
        <w:t xml:space="preserve">Patrick </w:t>
      </w:r>
      <w:r w:rsidRPr="002340BA">
        <w:rPr>
          <w:rStyle w:val="Style13ptBold"/>
          <w:sz w:val="28"/>
        </w:rPr>
        <w:t xml:space="preserve">Cockburn 2017 </w:t>
      </w:r>
      <w:r w:rsidRPr="002A1029">
        <w:rPr>
          <w:sz w:val="14"/>
        </w:rPr>
        <w:t xml:space="preserve">(an award-winning writer on The Independent who specializes in analysis of Iraq, Syria and wars in the Middle East, “Donald Trump will spark a war with Iran – which is great news for Isis”, The Independent, February 10, 2017, </w:t>
      </w:r>
      <w:hyperlink r:id="rId33" w:history="1">
        <w:r w:rsidRPr="002A1029">
          <w:rPr>
            <w:rStyle w:val="Hyperlink"/>
            <w:sz w:val="14"/>
          </w:rPr>
          <w:t>http://www.independent.co.uk/voices/donald-trump-middle-east-isis-about-to-start-a-war-a7572891.html</w:t>
        </w:r>
      </w:hyperlink>
      <w:r>
        <w:rPr>
          <w:sz w:val="14"/>
        </w:rPr>
        <w:t>)</w:t>
      </w:r>
    </w:p>
    <w:p w14:paraId="46B3F18D" w14:textId="77777777" w:rsidR="00014383" w:rsidRPr="002340BA" w:rsidRDefault="00014383" w:rsidP="00014383">
      <w:pPr>
        <w:rPr>
          <w:rStyle w:val="StyleUnderline"/>
        </w:rPr>
      </w:pPr>
      <w:r w:rsidRPr="002A1029">
        <w:rPr>
          <w:sz w:val="14"/>
          <w:szCs w:val="18"/>
        </w:rPr>
        <w:t xml:space="preserve">Trump is reputed to seldom read books or show much interest in history other than that of his own life and times, but it would be worth his while reflecting on Gallipoli, because </w:t>
      </w:r>
      <w:r w:rsidRPr="002340BA">
        <w:rPr>
          <w:rStyle w:val="StyleUnderline"/>
        </w:rPr>
        <w:t xml:space="preserve">Churchill was only the first of six British and American leaders to have suffered political shipwreck </w:t>
      </w:r>
      <w:r w:rsidRPr="00F546DA">
        <w:rPr>
          <w:rStyle w:val="StyleUnderline"/>
        </w:rPr>
        <w:t>in the Middle East over the last century</w:t>
      </w:r>
      <w:r w:rsidRPr="00F546DA">
        <w:rPr>
          <w:sz w:val="14"/>
          <w:szCs w:val="18"/>
        </w:rPr>
        <w:t xml:space="preserve">. The prime reason for these successive disasters is that </w:t>
      </w:r>
      <w:r w:rsidRPr="00F546DA">
        <w:rPr>
          <w:rStyle w:val="Emphasis"/>
        </w:rPr>
        <w:t>the region has always been more unstable and prone to wars than anywhere else in the world</w:t>
      </w:r>
      <w:r w:rsidRPr="00F546DA">
        <w:rPr>
          <w:sz w:val="14"/>
          <w:szCs w:val="18"/>
        </w:rPr>
        <w:t xml:space="preserve">. </w:t>
      </w:r>
      <w:r w:rsidRPr="00F546DA">
        <w:rPr>
          <w:rStyle w:val="StyleUnderline"/>
        </w:rPr>
        <w:t>Mistakes made on its battlefields tend to be calamitous and irretrievable.</w:t>
      </w:r>
      <w:r w:rsidRPr="00F546DA">
        <w:rPr>
          <w:sz w:val="14"/>
          <w:szCs w:val="18"/>
        </w:rPr>
        <w:t xml:space="preserve"> Avoiding</w:t>
      </w:r>
      <w:r w:rsidRPr="002A1029">
        <w:rPr>
          <w:sz w:val="14"/>
          <w:szCs w:val="18"/>
        </w:rPr>
        <w:t xml:space="preserve"> this fate is not easy: the six British and American leaders who came a serious cropper in the Middle East were generally abler, more experienced and better-advised than Trump. It is therefore worthwhile asking, at the beginning of his administration, </w:t>
      </w:r>
      <w:r w:rsidRPr="00F546DA">
        <w:rPr>
          <w:rStyle w:val="Emphasis"/>
          <w:highlight w:val="green"/>
        </w:rPr>
        <w:t>what are the chances of him becoming the next victim of the permanent state of crisis in the wider Middle East.</w:t>
      </w:r>
      <w:r w:rsidRPr="002340BA">
        <w:rPr>
          <w:rStyle w:val="StyleUnderline"/>
        </w:rPr>
        <w:t xml:space="preserve"> </w:t>
      </w:r>
      <w:r w:rsidRPr="00F546DA">
        <w:rPr>
          <w:rStyle w:val="StyleUnderline"/>
          <w:highlight w:val="green"/>
        </w:rPr>
        <w:t>He campaigned as an isolationist</w:t>
      </w:r>
      <w:r w:rsidRPr="002340BA">
        <w:rPr>
          <w:rStyle w:val="StyleUnderline"/>
        </w:rPr>
        <w:t xml:space="preserve"> who would avoid being sucked into armed conflicts abroad, </w:t>
      </w:r>
      <w:r w:rsidRPr="00F546DA">
        <w:rPr>
          <w:rStyle w:val="StyleUnderline"/>
          <w:highlight w:val="green"/>
        </w:rPr>
        <w:t xml:space="preserve">but </w:t>
      </w:r>
      <w:r w:rsidRPr="00F546DA">
        <w:rPr>
          <w:rStyle w:val="Emphasis"/>
          <w:highlight w:val="green"/>
        </w:rPr>
        <w:t>his first</w:t>
      </w:r>
      <w:r w:rsidRPr="002340BA">
        <w:rPr>
          <w:rStyle w:val="Emphasis"/>
        </w:rPr>
        <w:t xml:space="preserve"> </w:t>
      </w:r>
      <w:r w:rsidRPr="00F546DA">
        <w:rPr>
          <w:rStyle w:val="Emphasis"/>
          <w:highlight w:val="green"/>
        </w:rPr>
        <w:t>weeks in office</w:t>
      </w:r>
      <w:r w:rsidRPr="002340BA">
        <w:rPr>
          <w:rStyle w:val="Emphasis"/>
        </w:rPr>
        <w:t xml:space="preserve"> and his senior appointments </w:t>
      </w:r>
      <w:r w:rsidRPr="00F546DA">
        <w:rPr>
          <w:rStyle w:val="Emphasis"/>
          <w:highlight w:val="green"/>
        </w:rPr>
        <w:t>suggest that he will try to take a central role in the</w:t>
      </w:r>
      <w:r w:rsidRPr="002340BA">
        <w:rPr>
          <w:rStyle w:val="Emphasis"/>
        </w:rPr>
        <w:t xml:space="preserve"> politics of the </w:t>
      </w:r>
      <w:r w:rsidRPr="00F546DA">
        <w:rPr>
          <w:rStyle w:val="Emphasis"/>
          <w:highlight w:val="green"/>
        </w:rPr>
        <w:t>region</w:t>
      </w:r>
      <w:r w:rsidRPr="002340BA">
        <w:rPr>
          <w:rStyle w:val="Emphasis"/>
        </w:rPr>
        <w:t>.</w:t>
      </w:r>
      <w:r w:rsidRPr="002A1029">
        <w:rPr>
          <w:sz w:val="14"/>
          <w:szCs w:val="18"/>
        </w:rPr>
        <w:t xml:space="preserve"> </w:t>
      </w:r>
      <w:r w:rsidRPr="00F546DA">
        <w:rPr>
          <w:rStyle w:val="StyleUnderline"/>
          <w:highlight w:val="green"/>
        </w:rPr>
        <w:t>The</w:t>
      </w:r>
      <w:r w:rsidRPr="002340BA">
        <w:rPr>
          <w:rStyle w:val="StyleUnderline"/>
        </w:rPr>
        <w:t xml:space="preserve"> new </w:t>
      </w:r>
      <w:r w:rsidRPr="00F546DA">
        <w:rPr>
          <w:rStyle w:val="StyleUnderline"/>
          <w:highlight w:val="green"/>
        </w:rPr>
        <w:t>administration</w:t>
      </w:r>
      <w:r w:rsidRPr="002340BA">
        <w:rPr>
          <w:rStyle w:val="StyleUnderline"/>
        </w:rPr>
        <w:t xml:space="preserve"> </w:t>
      </w:r>
      <w:r w:rsidRPr="00F546DA">
        <w:rPr>
          <w:rStyle w:val="StyleUnderline"/>
          <w:highlight w:val="green"/>
        </w:rPr>
        <w:t>projects</w:t>
      </w:r>
      <w:r w:rsidRPr="002340BA">
        <w:rPr>
          <w:rStyle w:val="StyleUnderline"/>
        </w:rPr>
        <w:t xml:space="preserve"> a macho self-image devoted to “</w:t>
      </w:r>
      <w:r w:rsidRPr="00F546DA">
        <w:rPr>
          <w:rStyle w:val="StyleUnderline"/>
          <w:highlight w:val="green"/>
        </w:rPr>
        <w:t>Making America Great Again</w:t>
      </w:r>
      <w:r w:rsidRPr="002340BA">
        <w:rPr>
          <w:rStyle w:val="StyleUnderline"/>
        </w:rPr>
        <w:t xml:space="preserve">” and </w:t>
      </w:r>
      <w:r w:rsidRPr="00F546DA">
        <w:rPr>
          <w:rStyle w:val="StyleUnderline"/>
          <w:highlight w:val="green"/>
        </w:rPr>
        <w:t>this</w:t>
      </w:r>
      <w:r w:rsidRPr="002340BA">
        <w:rPr>
          <w:rStyle w:val="StyleUnderline"/>
        </w:rPr>
        <w:t xml:space="preserve">, combined with the demonising of its enemies, </w:t>
      </w:r>
      <w:r w:rsidRPr="00F546DA">
        <w:rPr>
          <w:rStyle w:val="StyleUnderline"/>
          <w:highlight w:val="green"/>
        </w:rPr>
        <w:t xml:space="preserve">will </w:t>
      </w:r>
      <w:r w:rsidRPr="00F546DA">
        <w:rPr>
          <w:rStyle w:val="Emphasis"/>
          <w:highlight w:val="green"/>
        </w:rPr>
        <w:t>hinder compromise and tactical retreats</w:t>
      </w:r>
      <w:r w:rsidRPr="002340BA">
        <w:rPr>
          <w:rStyle w:val="StyleUnderline"/>
        </w:rPr>
        <w:t>.</w:t>
      </w:r>
      <w:r w:rsidRPr="002A1029">
        <w:rPr>
          <w:sz w:val="14"/>
          <w:szCs w:val="18"/>
        </w:rPr>
        <w:t xml:space="preserve"> </w:t>
      </w:r>
      <w:r w:rsidRPr="00F546DA">
        <w:rPr>
          <w:rStyle w:val="Emphasis"/>
          <w:highlight w:val="green"/>
        </w:rPr>
        <w:t>Western intervention</w:t>
      </w:r>
      <w:r w:rsidRPr="002340BA">
        <w:rPr>
          <w:rStyle w:val="Emphasis"/>
        </w:rPr>
        <w:t xml:space="preserve"> in the region </w:t>
      </w:r>
      <w:r w:rsidRPr="00F546DA">
        <w:rPr>
          <w:rStyle w:val="Emphasis"/>
          <w:highlight w:val="green"/>
        </w:rPr>
        <w:t>has</w:t>
      </w:r>
      <w:r w:rsidRPr="002340BA">
        <w:rPr>
          <w:rStyle w:val="Emphasis"/>
        </w:rPr>
        <w:t xml:space="preserve"> usually </w:t>
      </w:r>
      <w:r w:rsidRPr="00F546DA">
        <w:rPr>
          <w:rStyle w:val="Emphasis"/>
          <w:highlight w:val="green"/>
        </w:rPr>
        <w:t>come to grief because of arrogant exaggeration of its own strength and an underestimation of the capabilities of their enemies.</w:t>
      </w:r>
      <w:r w:rsidRPr="002A1029">
        <w:rPr>
          <w:sz w:val="14"/>
          <w:szCs w:val="18"/>
        </w:rPr>
        <w:t xml:space="preserve"> These </w:t>
      </w:r>
      <w:r w:rsidRPr="002340BA">
        <w:rPr>
          <w:rStyle w:val="StyleUnderline"/>
        </w:rPr>
        <w:t>failings unite with a crippling ignorance of the part of foreign powers about the complexity and dangers of the political and military terrain in which they are operating</w:t>
      </w:r>
      <w:r w:rsidRPr="002A1029">
        <w:rPr>
          <w:sz w:val="14"/>
          <w:szCs w:val="18"/>
        </w:rPr>
        <w:t xml:space="preserve">. This was true of Churchill, who wrongly assessed likely Turkish military resistance in 1915. Lloyd George, one of the most astute of British prime ministers, made the same mistake in 1922 when his government destroyed itself by threatening to go to war with Turkey. Anthony Eden lost office after the Suez Crisis in 1956 when he failed to overthrow Nasser in Egypt. Tony Blair’s reputation was forever blasted for leading Britain into war in Iraq in 2003. Of the three US presidents badly or terminally damaged by crisis in the Middle East, Jimmy Carter was the most unlucky, as there was nothing much he could do to stop the Iranian Revolution in 1979 or the seizure of diplomats in the US embassy in Tehran as hostages. Ronald Reagan’s presidency saw military intervention in Lebanon where 241 US Marines were blown up in 1983, and the Iran-Contra scandal that permanently weakened the administration. Significant though these disasters and misadventures seemed at the time, none had the impact of </w:t>
      </w:r>
      <w:r w:rsidRPr="002340BA">
        <w:rPr>
          <w:rStyle w:val="StyleUnderline"/>
        </w:rPr>
        <w:t xml:space="preserve">George W Bush’s invasion of Iraq in 2003 which led to the regeneration of al-Qaeda and the spread of chaos through the region. </w:t>
      </w:r>
      <w:r w:rsidRPr="002A1029">
        <w:rPr>
          <w:sz w:val="14"/>
          <w:szCs w:val="18"/>
        </w:rPr>
        <w:t xml:space="preserve">In retrospect, these leaders may look foolhardy as they plunged into bottomless quagmires or fought unwinnable wars. </w:t>
      </w:r>
      <w:r w:rsidRPr="002340BA">
        <w:rPr>
          <w:rStyle w:val="StyleUnderline"/>
        </w:rPr>
        <w:t>Some, like Carter, were victims of circumstances, but entanglements were not inevitable, as was shown by President Obama, who did read books, knew his history and was acutely aware of the pitfalls the US needed to skirt in Afghanistan, Iraq, Syria and beyond</w:t>
      </w:r>
      <w:r w:rsidRPr="002A1029">
        <w:rPr>
          <w:sz w:val="14"/>
          <w:szCs w:val="18"/>
        </w:rPr>
        <w:t xml:space="preserve">. </w:t>
      </w:r>
      <w:r w:rsidRPr="002340BA">
        <w:rPr>
          <w:rStyle w:val="Emphasis"/>
        </w:rPr>
        <w:t>Avoiding disasters which nobody else knew existed will seldom win a politician much credit</w:t>
      </w:r>
      <w:r w:rsidRPr="002A1029">
        <w:rPr>
          <w:sz w:val="14"/>
          <w:szCs w:val="18"/>
        </w:rPr>
        <w:t xml:space="preserve">, but Obama deserves credit for escaping being sucked into the civil war in Syria or into a broader conflict against Iran as the leader of the Shia axis. He justifiably suspected that US allies like Saudi Arabia and the Sunni states of the Gulf were eager to see the US fight their battles for them. </w:t>
      </w:r>
      <w:r w:rsidRPr="002340BA">
        <w:rPr>
          <w:rStyle w:val="Emphasis"/>
        </w:rPr>
        <w:t xml:space="preserve">The </w:t>
      </w:r>
      <w:r w:rsidRPr="00F546DA">
        <w:rPr>
          <w:rStyle w:val="Emphasis"/>
          <w:highlight w:val="green"/>
        </w:rPr>
        <w:t>Trump</w:t>
      </w:r>
      <w:r w:rsidRPr="002340BA">
        <w:rPr>
          <w:rStyle w:val="Emphasis"/>
        </w:rPr>
        <w:t xml:space="preserve"> administration </w:t>
      </w:r>
      <w:r w:rsidRPr="00F546DA">
        <w:rPr>
          <w:rStyle w:val="Emphasis"/>
          <w:highlight w:val="green"/>
        </w:rPr>
        <w:t>is seen</w:t>
      </w:r>
      <w:r w:rsidRPr="002340BA">
        <w:rPr>
          <w:rStyle w:val="Emphasis"/>
        </w:rPr>
        <w:t xml:space="preserve"> by so many commentators </w:t>
      </w:r>
      <w:r w:rsidRPr="00F546DA">
        <w:rPr>
          <w:rStyle w:val="Emphasis"/>
          <w:highlight w:val="green"/>
        </w:rPr>
        <w:t>as</w:t>
      </w:r>
      <w:r w:rsidRPr="002340BA">
        <w:rPr>
          <w:rStyle w:val="Emphasis"/>
        </w:rPr>
        <w:t xml:space="preserve"> so </w:t>
      </w:r>
      <w:r w:rsidRPr="00F546DA">
        <w:rPr>
          <w:rStyle w:val="Emphasis"/>
          <w:highlight w:val="green"/>
        </w:rPr>
        <w:t>uniquely awful</w:t>
      </w:r>
      <w:r w:rsidRPr="002340BA">
        <w:rPr>
          <w:rStyle w:val="Emphasis"/>
        </w:rPr>
        <w:t xml:space="preserve"> </w:t>
      </w:r>
      <w:r w:rsidRPr="00F546DA">
        <w:rPr>
          <w:rStyle w:val="Emphasis"/>
          <w:highlight w:val="green"/>
        </w:rPr>
        <w:t>in its contempt for the truth</w:t>
      </w:r>
      <w:r w:rsidRPr="002340BA">
        <w:rPr>
          <w:rStyle w:val="Emphasis"/>
        </w:rPr>
        <w:t xml:space="preserve">, </w:t>
      </w:r>
      <w:r w:rsidRPr="00F546DA">
        <w:rPr>
          <w:rStyle w:val="Emphasis"/>
          <w:highlight w:val="green"/>
        </w:rPr>
        <w:t>legality and democracy</w:t>
      </w:r>
      <w:r w:rsidRPr="002340BA">
        <w:rPr>
          <w:rStyle w:val="Emphasis"/>
        </w:rPr>
        <w:t xml:space="preserve">, </w:t>
      </w:r>
      <w:r w:rsidRPr="002340BA">
        <w:rPr>
          <w:rStyle w:val="StyleUnderline"/>
        </w:rPr>
        <w:t>that they underestimate how much it has in common with that of George W Bush</w:t>
      </w:r>
      <w:r w:rsidRPr="002A1029">
        <w:rPr>
          <w:sz w:val="14"/>
          <w:szCs w:val="18"/>
        </w:rPr>
        <w:t xml:space="preserve">. </w:t>
      </w:r>
      <w:r w:rsidRPr="002340BA">
        <w:rPr>
          <w:rStyle w:val="StyleUnderline"/>
        </w:rPr>
        <w:t>After 9/11, the Bush administration famously gave the Saudis a free pass despite the many links between the hijackers and Saudi Arabia. Instead the White House channelled the popular anger and desire to hit back provoked by 9/11 into its military campaign to overthrow Saddam Hussein in Iraq.</w:t>
      </w:r>
      <w:r w:rsidRPr="002A1029">
        <w:rPr>
          <w:sz w:val="14"/>
          <w:szCs w:val="18"/>
        </w:rPr>
        <w:t xml:space="preserve"> </w:t>
      </w:r>
      <w:r w:rsidRPr="002340BA">
        <w:rPr>
          <w:rStyle w:val="StyleUnderline"/>
        </w:rPr>
        <w:t>Thirteen years later it is well established through leaked US documents and briefings that Saudi Arabia and the Sunni states of the Gulf played a central role in financing and supplying fundamentalist Islamic groups in Syria after 2011</w:t>
      </w:r>
      <w:r w:rsidRPr="002A1029">
        <w:rPr>
          <w:sz w:val="14"/>
          <w:szCs w:val="18"/>
        </w:rPr>
        <w:t xml:space="preserve">. </w:t>
      </w:r>
      <w:r w:rsidRPr="00F546DA">
        <w:rPr>
          <w:rStyle w:val="Emphasis"/>
          <w:highlight w:val="green"/>
        </w:rPr>
        <w:t>Trump continually promised</w:t>
      </w:r>
      <w:r w:rsidRPr="002340BA">
        <w:rPr>
          <w:rStyle w:val="Emphasis"/>
        </w:rPr>
        <w:t xml:space="preserve"> during the presidential election </w:t>
      </w:r>
      <w:r w:rsidRPr="00F546DA">
        <w:rPr>
          <w:rStyle w:val="Emphasis"/>
          <w:highlight w:val="green"/>
        </w:rPr>
        <w:t>that he would focus exclusively in the Middle East on destroying Isis</w:t>
      </w:r>
      <w:r w:rsidRPr="002340BA">
        <w:rPr>
          <w:rStyle w:val="Emphasis"/>
        </w:rPr>
        <w:t xml:space="preserve">, </w:t>
      </w:r>
      <w:r w:rsidRPr="00F546DA">
        <w:rPr>
          <w:rStyle w:val="Emphasis"/>
          <w:highlight w:val="green"/>
        </w:rPr>
        <w:t>but one of the first moves</w:t>
      </w:r>
      <w:r w:rsidRPr="002340BA">
        <w:rPr>
          <w:rStyle w:val="Emphasis"/>
        </w:rPr>
        <w:t xml:space="preserve"> of his administration </w:t>
      </w:r>
      <w:r w:rsidRPr="00F546DA">
        <w:rPr>
          <w:rStyle w:val="Emphasis"/>
          <w:highlight w:val="green"/>
        </w:rPr>
        <w:t>has been to shift the US</w:t>
      </w:r>
      <w:r w:rsidRPr="002340BA">
        <w:rPr>
          <w:rStyle w:val="Emphasis"/>
        </w:rPr>
        <w:t xml:space="preserve"> </w:t>
      </w:r>
      <w:r w:rsidRPr="00F546DA">
        <w:rPr>
          <w:rStyle w:val="Emphasis"/>
          <w:highlight w:val="green"/>
        </w:rPr>
        <w:t>closer to Saudi Arabia</w:t>
      </w:r>
      <w:r w:rsidRPr="002340BA">
        <w:rPr>
          <w:rStyle w:val="Emphasis"/>
        </w:rPr>
        <w:t xml:space="preserve"> by backing its war in Yemen</w:t>
      </w:r>
      <w:r w:rsidRPr="002A1029">
        <w:rPr>
          <w:sz w:val="14"/>
          <w:szCs w:val="18"/>
        </w:rPr>
        <w:t xml:space="preserve">. </w:t>
      </w:r>
      <w:r w:rsidRPr="002340BA">
        <w:rPr>
          <w:rStyle w:val="StyleUnderline"/>
        </w:rPr>
        <w:t>In almost his first statement of policy, Secretary of Defence James Mattis said that Iran is "the single biggest state sponsor of terrorism in the world".</w:t>
      </w:r>
      <w:r w:rsidRPr="002A1029">
        <w:rPr>
          <w:sz w:val="14"/>
          <w:szCs w:val="18"/>
        </w:rPr>
        <w:t xml:space="preserve"> One of the dangers of Trump’s demagogic rants and open mendacity is that they tend to give the impression that less theatrical members of his team, especially former generals like Mattis or National Security Adviser Michael Flynn, are monuments of good sense and moderation. Yet </w:t>
      </w:r>
      <w:r w:rsidRPr="002340BA">
        <w:rPr>
          <w:rStyle w:val="StyleUnderline"/>
        </w:rPr>
        <w:t xml:space="preserve">both men are </w:t>
      </w:r>
      <w:r w:rsidRPr="00F546DA">
        <w:rPr>
          <w:rStyle w:val="StyleUnderline"/>
          <w:highlight w:val="green"/>
        </w:rPr>
        <w:t>set on threat inflation when it comes to Iran,</w:t>
      </w:r>
      <w:r w:rsidRPr="002340BA">
        <w:rPr>
          <w:rStyle w:val="StyleUnderline"/>
        </w:rPr>
        <w:t xml:space="preserve"> though without providing any evidence for its terrorist actions, just as their predecessors inflated the threat supposedly posed by Saddam Hussein’s non-existent WMD and fictional support for al-Qaeda. </w:t>
      </w:r>
      <w:r w:rsidRPr="002340BA">
        <w:rPr>
          <w:rStyle w:val="Emphasis"/>
        </w:rPr>
        <w:t>This is all good news for Isis</w:t>
      </w:r>
      <w:r w:rsidRPr="002A1029">
        <w:rPr>
          <w:sz w:val="14"/>
          <w:szCs w:val="18"/>
        </w:rPr>
        <w:t xml:space="preserve">, though it has so many enemies committed to its defeat that a switch in US policy may be too late to do it a lot of good. But </w:t>
      </w:r>
      <w:r w:rsidRPr="002340BA">
        <w:rPr>
          <w:rStyle w:val="StyleUnderline"/>
        </w:rPr>
        <w:t xml:space="preserve">its main enemies on the ground are the Iraqi and Syrian armies, whose governments are backed by Iran, and the Syrian Kurds who fear that the US may soon give them less support in order to appease Turkey. </w:t>
      </w:r>
      <w:r w:rsidRPr="00F546DA">
        <w:rPr>
          <w:rStyle w:val="StyleUnderline"/>
          <w:highlight w:val="green"/>
        </w:rPr>
        <w:t>Given the high decibel level of</w:t>
      </w:r>
      <w:r w:rsidRPr="002340BA">
        <w:rPr>
          <w:rStyle w:val="StyleUnderline"/>
        </w:rPr>
        <w:t xml:space="preserve"> the </w:t>
      </w:r>
      <w:r w:rsidRPr="00F546DA">
        <w:rPr>
          <w:rStyle w:val="StyleUnderline"/>
          <w:highlight w:val="green"/>
        </w:rPr>
        <w:t>Trump</w:t>
      </w:r>
      <w:r w:rsidRPr="002340BA">
        <w:rPr>
          <w:rStyle w:val="StyleUnderline"/>
        </w:rPr>
        <w:t xml:space="preserve"> administrations </w:t>
      </w:r>
      <w:r w:rsidRPr="00F546DA">
        <w:rPr>
          <w:rStyle w:val="StyleUnderline"/>
          <w:highlight w:val="green"/>
        </w:rPr>
        <w:t>threats and warnings</w:t>
      </w:r>
      <w:r w:rsidRPr="002340BA">
        <w:rPr>
          <w:rStyle w:val="StyleUnderline"/>
        </w:rPr>
        <w:t xml:space="preserve">, it </w:t>
      </w:r>
      <w:r w:rsidRPr="00F546DA">
        <w:rPr>
          <w:rStyle w:val="StyleUnderline"/>
          <w:highlight w:val="green"/>
        </w:rPr>
        <w:t>is impossible to distinguish bellicose rhetoric from real operational planning</w:t>
      </w:r>
      <w:r w:rsidRPr="002A1029">
        <w:rPr>
          <w:sz w:val="14"/>
          <w:szCs w:val="18"/>
        </w:rPr>
        <w:t xml:space="preserve">. A confrontation with Iran will probably not come soon; but in a year or two, when previous policies conceived under Obama have run their course, </w:t>
      </w:r>
      <w:r w:rsidRPr="00F546DA">
        <w:rPr>
          <w:rStyle w:val="Emphasis"/>
          <w:highlight w:val="green"/>
        </w:rPr>
        <w:t>Trump may well feel that he has to show how much tougher and more effective he is than his predecessor</w:t>
      </w:r>
      <w:r w:rsidRPr="002340BA">
        <w:rPr>
          <w:rStyle w:val="Emphasis"/>
        </w:rPr>
        <w:t xml:space="preserve">, whom he has denounced as weak and incompetent. </w:t>
      </w:r>
      <w:r w:rsidRPr="002A1029">
        <w:rPr>
          <w:sz w:val="14"/>
          <w:szCs w:val="18"/>
        </w:rPr>
        <w:t xml:space="preserve">This administration is so heavily loaded with crackpots, fanatics and amateurs, that it would be optimistic to imagine that they will pass safely through the political swamplands of the Middle East without detonating a crisis with which they cannot cope. The diplomatic agreements that Trump denounces as “terrible deals” for the US represent real balances of power and interests and he is not going to do any better. </w:t>
      </w:r>
      <w:r w:rsidRPr="002340BA">
        <w:rPr>
          <w:rStyle w:val="StyleUnderline"/>
        </w:rPr>
        <w:t>In four years’ time, the select club of American and British leaders who failed in the Middle East, with disastrous consequences for everybody, may have a voluble seventh member.</w:t>
      </w:r>
    </w:p>
    <w:p w14:paraId="00468CA3" w14:textId="77777777" w:rsidR="00014383" w:rsidRPr="002904E0" w:rsidRDefault="00014383" w:rsidP="00014383"/>
    <w:p w14:paraId="427EBBCD" w14:textId="77777777" w:rsidR="00014383" w:rsidRPr="008E6F59" w:rsidRDefault="00014383" w:rsidP="00537202"/>
    <w:p w14:paraId="685DA75C" w14:textId="77777777" w:rsidR="00537202" w:rsidRPr="008E6F59" w:rsidRDefault="00537202" w:rsidP="00537202">
      <w:pPr>
        <w:pStyle w:val="Heading4"/>
        <w:rPr>
          <w:rFonts w:cs="Times New Roman"/>
        </w:rPr>
      </w:pPr>
      <w:r w:rsidRPr="008E6F59">
        <w:rPr>
          <w:rFonts w:cs="Times New Roman"/>
        </w:rPr>
        <w:t>Aggression fuels war with Iran</w:t>
      </w:r>
    </w:p>
    <w:p w14:paraId="6BEA72F9" w14:textId="77777777" w:rsidR="00537202" w:rsidRPr="008E6F59" w:rsidRDefault="00537202" w:rsidP="00537202">
      <w:pPr>
        <w:rPr>
          <w:rStyle w:val="Style13ptBold"/>
          <w:b w:val="0"/>
        </w:rPr>
      </w:pPr>
      <w:r w:rsidRPr="008E6F59">
        <w:rPr>
          <w:rStyle w:val="Style13ptBold"/>
        </w:rPr>
        <w:t xml:space="preserve">Schneider 12/4 </w:t>
      </w:r>
      <w:r w:rsidRPr="008E6F59">
        <w:rPr>
          <w:rStyle w:val="Style13ptBold"/>
          <w:sz w:val="18"/>
        </w:rPr>
        <w:t>(Dave, staff @ Fight Back News, “Trump picks corporate war criminal 'Mad Dog' Mattis for Secretary of Defense”, http://www.fightbacknews.org/2016/12/4/trump-picks-corporate-war-criminal-mad-dog-mattis-secretary-defense)</w:t>
      </w:r>
    </w:p>
    <w:p w14:paraId="1C49B2A5" w14:textId="77777777" w:rsidR="00537202" w:rsidRPr="008E6F59" w:rsidRDefault="00537202" w:rsidP="00537202">
      <w:r w:rsidRPr="008E6F59">
        <w:t xml:space="preserve">Picking </w:t>
      </w:r>
      <w:r w:rsidRPr="008E6F59">
        <w:rPr>
          <w:rStyle w:val="StyleUnderline"/>
          <w:highlight w:val="yellow"/>
        </w:rPr>
        <w:t>Mattis signals Trump's intent to escalate military aggression towards Iran</w:t>
      </w:r>
      <w:r w:rsidRPr="008E6F59">
        <w:t xml:space="preserve">. During his tenure as head of Central Command from 2010 to 2013, </w:t>
      </w:r>
      <w:r w:rsidRPr="008E6F59">
        <w:rPr>
          <w:rStyle w:val="StyleUnderline"/>
          <w:highlight w:val="yellow"/>
        </w:rPr>
        <w:t>Mattis pushed for the U.S.</w:t>
      </w:r>
      <w:r w:rsidRPr="008E6F59">
        <w:rPr>
          <w:highlight w:val="yellow"/>
        </w:rPr>
        <w:t xml:space="preserve"> </w:t>
      </w:r>
      <w:r w:rsidRPr="008E6F59">
        <w:rPr>
          <w:rStyle w:val="StyleUnderline"/>
          <w:highlight w:val="yellow"/>
        </w:rPr>
        <w:t>to take a more belligerent stance towards Iran</w:t>
      </w:r>
      <w:r w:rsidRPr="008E6F59">
        <w:t xml:space="preserve">. </w:t>
      </w:r>
      <w:r w:rsidRPr="008E6F59">
        <w:rPr>
          <w:rStyle w:val="StyleUnderline"/>
          <w:highlight w:val="yellow"/>
        </w:rPr>
        <w:t>He proposed greater covert operations</w:t>
      </w:r>
      <w:r w:rsidRPr="008E6F59">
        <w:rPr>
          <w:highlight w:val="yellow"/>
        </w:rPr>
        <w:t xml:space="preserve"> </w:t>
      </w:r>
      <w:r w:rsidRPr="008E6F59">
        <w:rPr>
          <w:rStyle w:val="StyleUnderline"/>
          <w:highlight w:val="yellow"/>
        </w:rPr>
        <w:t>against the Iranian government and vocally opposed diplomatic efforts</w:t>
      </w:r>
      <w:r w:rsidRPr="008E6F59">
        <w:t xml:space="preserve">. When the Obama administration began negotiations with Iran over its nuclear program in 2013, they removed Mattis, an outspoken critic of the negotiations, from Central Command. During his presidential campaign, </w:t>
      </w:r>
      <w:r w:rsidRPr="008E6F59">
        <w:rPr>
          <w:rStyle w:val="StyleUnderline"/>
          <w:highlight w:val="yellow"/>
        </w:rPr>
        <w:t>Trump repeatedly called for overturning the Obama administration's nuclear deal with Iran</w:t>
      </w:r>
      <w:r w:rsidRPr="008E6F59">
        <w:t xml:space="preserve">, which received approval from all five members of the UN Security Council in 2015. While the billionaire real estate mogul occasionally spoke against U.S. military involvement in the Middle East, </w:t>
      </w:r>
      <w:r w:rsidRPr="008E6F59">
        <w:rPr>
          <w:rStyle w:val="StyleUnderline"/>
          <w:highlight w:val="yellow"/>
        </w:rPr>
        <w:t>Trump's selection of Mattis</w:t>
      </w:r>
      <w:r w:rsidRPr="008E6F59">
        <w:rPr>
          <w:highlight w:val="yellow"/>
        </w:rPr>
        <w:t xml:space="preserve"> </w:t>
      </w:r>
      <w:r w:rsidRPr="008E6F59">
        <w:t xml:space="preserve">for Defense Secretary </w:t>
      </w:r>
      <w:r w:rsidRPr="008E6F59">
        <w:rPr>
          <w:rStyle w:val="StyleUnderline"/>
          <w:highlight w:val="yellow"/>
        </w:rPr>
        <w:t>shows where his</w:t>
      </w:r>
      <w:r w:rsidRPr="008E6F59">
        <w:rPr>
          <w:highlight w:val="yellow"/>
        </w:rPr>
        <w:t xml:space="preserve"> </w:t>
      </w:r>
      <w:r w:rsidRPr="008E6F59">
        <w:t xml:space="preserve">actual </w:t>
      </w:r>
      <w:r w:rsidRPr="008E6F59">
        <w:rPr>
          <w:rStyle w:val="StyleUnderline"/>
          <w:highlight w:val="yellow"/>
        </w:rPr>
        <w:t>priorities lie: moves toward war with Iran and more U.S. involvement in the region</w:t>
      </w:r>
      <w:r w:rsidRPr="008E6F59">
        <w:t>.</w:t>
      </w:r>
    </w:p>
    <w:p w14:paraId="525724E7" w14:textId="77777777" w:rsidR="00537202" w:rsidRPr="008E6F59" w:rsidRDefault="00537202" w:rsidP="00537202">
      <w:pPr>
        <w:pStyle w:val="Heading4"/>
        <w:rPr>
          <w:rFonts w:cs="Times New Roman"/>
        </w:rPr>
      </w:pPr>
      <w:r w:rsidRPr="008E6F59">
        <w:rPr>
          <w:rFonts w:cs="Times New Roman"/>
        </w:rPr>
        <w:t>Trump will aggressively attack Iran</w:t>
      </w:r>
    </w:p>
    <w:p w14:paraId="742F9E43" w14:textId="77777777" w:rsidR="00537202" w:rsidRPr="008E6F59" w:rsidRDefault="00537202" w:rsidP="00537202">
      <w:pPr>
        <w:rPr>
          <w:rStyle w:val="Style13ptBold"/>
          <w:b w:val="0"/>
        </w:rPr>
      </w:pPr>
      <w:r w:rsidRPr="008E6F59">
        <w:rPr>
          <w:rStyle w:val="Style13ptBold"/>
        </w:rPr>
        <w:t xml:space="preserve">Sepahour-Ulrich 2/6 </w:t>
      </w:r>
      <w:r w:rsidRPr="008E6F59">
        <w:rPr>
          <w:rStyle w:val="Style13ptBold"/>
          <w:sz w:val="14"/>
        </w:rPr>
        <w:t>(Soraya, Master of Public Diplomacy from the University of Southern California and is an independent researcher, “Trump: Trumpeting For a War on Iran?”, https://www.foreignpolicyjournal.com/2017/02/06/trump-trumpeting-for-a-war-on-iran/)</w:t>
      </w:r>
    </w:p>
    <w:p w14:paraId="61D76334" w14:textId="77777777" w:rsidR="00537202" w:rsidRPr="008E6F59" w:rsidRDefault="00537202" w:rsidP="00537202">
      <w:r w:rsidRPr="008E6F59">
        <w:t xml:space="preserve">The </w:t>
      </w:r>
      <w:r w:rsidRPr="008E6F59">
        <w:rPr>
          <w:rStyle w:val="StyleUnderline"/>
          <w:highlight w:val="yellow"/>
        </w:rPr>
        <w:t>Trump</w:t>
      </w:r>
      <w:r w:rsidRPr="008E6F59">
        <w:t xml:space="preserve"> Administration’</w:t>
      </w:r>
      <w:r w:rsidRPr="008E6F59">
        <w:rPr>
          <w:rStyle w:val="StyleUnderline"/>
          <w:highlight w:val="yellow"/>
        </w:rPr>
        <w:t>s rhetoric and actions have alarmed the wo</w:t>
      </w:r>
      <w:r w:rsidRPr="008E6F59">
        <w:t xml:space="preserve">rld. The protests in response to his visa ban have overshadowed and distracted from a darker threat: war with Iran. Is the fear of the threat greater than the threat itself? The answer is not clear. Certainly Americans and non-Americans who took comfort in the fact that we would have a more peaceful world believing that Trump would not start a nuclear war with Russia must now have reason to pause. </w:t>
      </w:r>
      <w:r w:rsidRPr="008E6F59">
        <w:rPr>
          <w:rStyle w:val="StyleUnderline"/>
          <w:highlight w:val="yellow"/>
        </w:rPr>
        <w:t>The sad and stark reality is that US foreign policy is continuous</w:t>
      </w:r>
      <w:r w:rsidRPr="008E6F59">
        <w:t xml:space="preserve">. </w:t>
      </w:r>
      <w:r w:rsidRPr="008E6F59">
        <w:rPr>
          <w:rStyle w:val="StyleUnderline"/>
          <w:highlight w:val="yellow"/>
        </w:rPr>
        <w:t>An important part of this continuity is a war that has been waged against Iran</w:t>
      </w:r>
      <w:r w:rsidRPr="008E6F59">
        <w:rPr>
          <w:highlight w:val="yellow"/>
        </w:rPr>
        <w:t xml:space="preserve"> </w:t>
      </w:r>
      <w:r w:rsidRPr="008E6F59">
        <w:t xml:space="preserve">for the past 38 years–unabated. </w:t>
      </w:r>
      <w:r w:rsidRPr="008E6F59">
        <w:rPr>
          <w:rStyle w:val="StyleUnderline"/>
          <w:highlight w:val="yellow"/>
        </w:rPr>
        <w:t>The character of this war has changed over time</w:t>
      </w:r>
      <w:r w:rsidRPr="008E6F59">
        <w:t xml:space="preserve">. From a failed coup which attempted to destroy the Islamic Republic in its early days (the Nojeh Coup), to aiding Saddam Hussein with intelligence and weapons of mass destruction to kill Iranians during the 8-year Iran-Iraq war, helping and promoting the terrorist MEK group, the training and recruiting of the Jundallah terrorist group to launch attacks in Iran, putting Special Forces on the ground in Iran, the imposition of sanctioned terrorism, the lethal Stuxnet cyberattack, and the list goes on and on, as does the continuity of it. While President Jimmy Carter initiated the Rapid Deployment Force and put boots on the Ground in the Persian Gulf, </w:t>
      </w:r>
      <w:r w:rsidRPr="008E6F59">
        <w:rPr>
          <w:rStyle w:val="StyleUnderline"/>
          <w:highlight w:val="yellow"/>
        </w:rPr>
        <w:t>virtually every U.S. president since has threatened Iran with military action. It is hard to remember when the option was not on the table. However</w:t>
      </w:r>
      <w:r w:rsidRPr="008E6F59">
        <w:t xml:space="preserve">, thus far, </w:t>
      </w:r>
      <w:r w:rsidRPr="008E6F59">
        <w:rPr>
          <w:rStyle w:val="StyleUnderline"/>
          <w:highlight w:val="yellow"/>
        </w:rPr>
        <w:t>every U.S. administration has wisely avoided a head on military confrontation with Iran</w:t>
      </w:r>
      <w:r w:rsidRPr="008E6F59">
        <w:t xml:space="preserve">. To his credit, although George W. Bush was egged on to engage militarily with Iran, , the 2002 Millennium Challenge, exercises which simulated war, demonstrated America’s inability to win a war with Iran. The challenge was too daunting. It is not just Iran‘s formidable defense forces that have to be reckoned with; but the fact that one of Iran’s strengths and deterrents has been its ability to retaliate to any attack by closing down the Strait of Hormuz, the narrow passageway off the coast of Iran. Given that 17 million barrels of oil a day, or 35% of the world’s seaborne oil exports go through the Strait of Hormuz, incidents in the Strait would be fatal for the world economy. Faced with this reality, over the years, </w:t>
      </w:r>
      <w:r w:rsidRPr="008E6F59">
        <w:rPr>
          <w:rStyle w:val="StyleUnderline"/>
          <w:highlight w:val="yellow"/>
        </w:rPr>
        <w:t>the United States has taken a multi-prong approach to prepare for an eventual/potential military confrontation with Iran</w:t>
      </w:r>
      <w:r w:rsidRPr="008E6F59">
        <w:t xml:space="preserve">. These plans have included promoting the false narrative of an imaginary threat from a non-existent nuclear weapon and the falsehood of Iran being engaged in terrorism (when in fact Iran has been subjected to terrorism for decades as illustrated above). </w:t>
      </w:r>
      <w:r w:rsidRPr="008E6F59">
        <w:rPr>
          <w:rStyle w:val="StyleUnderline"/>
          <w:highlight w:val="yellow"/>
        </w:rPr>
        <w:t>These</w:t>
      </w:r>
      <w:r w:rsidRPr="008E6F59">
        <w:t xml:space="preserve"> ‘alternate facts’ </w:t>
      </w:r>
      <w:r w:rsidRPr="008E6F59">
        <w:rPr>
          <w:rStyle w:val="StyleUnderline"/>
          <w:highlight w:val="yellow"/>
        </w:rPr>
        <w:t>have enabled the U</w:t>
      </w:r>
      <w:r w:rsidRPr="008E6F59">
        <w:t xml:space="preserve">nited </w:t>
      </w:r>
      <w:r w:rsidRPr="008E6F59">
        <w:rPr>
          <w:rStyle w:val="StyleUnderline"/>
          <w:highlight w:val="yellow"/>
        </w:rPr>
        <w:t>S</w:t>
      </w:r>
      <w:r w:rsidRPr="008E6F59">
        <w:t xml:space="preserve">tates to </w:t>
      </w:r>
      <w:r w:rsidRPr="008E6F59">
        <w:rPr>
          <w:rStyle w:val="StyleUnderline"/>
          <w:highlight w:val="yellow"/>
        </w:rPr>
        <w:t>rally friend and foe against Iran</w:t>
      </w:r>
      <w:r w:rsidRPr="008E6F59">
        <w:t xml:space="preserve">, </w:t>
      </w:r>
      <w:r w:rsidRPr="008E6F59">
        <w:rPr>
          <w:rStyle w:val="StyleUnderline"/>
          <w:highlight w:val="yellow"/>
        </w:rPr>
        <w:t>and to buy itself time to seek alternative routes to the Strait of Hormuz</w:t>
      </w:r>
      <w:r w:rsidRPr="008E6F59">
        <w:t>.</w:t>
      </w:r>
    </w:p>
    <w:p w14:paraId="1F05AD44" w14:textId="77777777" w:rsidR="00537202" w:rsidRPr="008E6F59" w:rsidRDefault="00537202" w:rsidP="00537202"/>
    <w:p w14:paraId="37D4C858" w14:textId="77777777" w:rsidR="00537202" w:rsidRPr="008E6F59" w:rsidRDefault="00537202" w:rsidP="00537202">
      <w:pPr>
        <w:pStyle w:val="Heading3"/>
        <w:rPr>
          <w:rFonts w:cs="Times New Roman"/>
        </w:rPr>
      </w:pPr>
      <w:r w:rsidRPr="008E6F59">
        <w:rPr>
          <w:rFonts w:cs="Times New Roman"/>
        </w:rPr>
        <w:t>Iran War = Extinction</w:t>
      </w:r>
    </w:p>
    <w:p w14:paraId="7916AC1C" w14:textId="5B230C70" w:rsidR="00537202" w:rsidRDefault="00537202" w:rsidP="00537202"/>
    <w:p w14:paraId="3EC14229" w14:textId="77777777" w:rsidR="00014383" w:rsidRPr="002340BA" w:rsidRDefault="00014383" w:rsidP="00014383">
      <w:pPr>
        <w:pStyle w:val="Heading4"/>
        <w:rPr>
          <w:sz w:val="28"/>
        </w:rPr>
      </w:pPr>
      <w:r w:rsidRPr="002340BA">
        <w:rPr>
          <w:sz w:val="28"/>
        </w:rPr>
        <w:t>Iran war triggers economic crisis and nuclear regional war that escalates</w:t>
      </w:r>
    </w:p>
    <w:p w14:paraId="171401E1" w14:textId="77777777" w:rsidR="00014383" w:rsidRPr="00C33D24" w:rsidRDefault="00014383" w:rsidP="00014383">
      <w:pPr>
        <w:rPr>
          <w:sz w:val="14"/>
        </w:rPr>
      </w:pPr>
      <w:r w:rsidRPr="002340BA">
        <w:rPr>
          <w:rStyle w:val="Style13ptBold"/>
          <w:sz w:val="28"/>
        </w:rPr>
        <w:t xml:space="preserve">Sadjapour 2017 </w:t>
      </w:r>
      <w:r w:rsidRPr="00C33D24">
        <w:rPr>
          <w:sz w:val="14"/>
        </w:rPr>
        <w:t xml:space="preserve">(Karim Sadjapour is a senior fellow at the Carnegie Endowment and an adjunct professor at Georgetown University, “How America Could Stumble Into War With Iran”, The Atlantic, February 9, 2017, </w:t>
      </w:r>
      <w:hyperlink r:id="rId34" w:history="1">
        <w:r w:rsidRPr="00C33D24">
          <w:rPr>
            <w:rStyle w:val="Hyperlink"/>
            <w:sz w:val="14"/>
          </w:rPr>
          <w:t>https://www.theatlantic.com/international/archive/2017/02/iran-trump-nuclear-deal/515979/</w:t>
        </w:r>
      </w:hyperlink>
      <w:r w:rsidRPr="00C33D24">
        <w:rPr>
          <w:sz w:val="14"/>
        </w:rPr>
        <w:t>)</w:t>
      </w:r>
    </w:p>
    <w:p w14:paraId="7598C630" w14:textId="77777777" w:rsidR="00014383" w:rsidRPr="00C33D24" w:rsidRDefault="00014383" w:rsidP="00014383">
      <w:pPr>
        <w:rPr>
          <w:sz w:val="14"/>
          <w:szCs w:val="18"/>
        </w:rPr>
      </w:pPr>
      <w:r w:rsidRPr="00C33D24">
        <w:rPr>
          <w:sz w:val="14"/>
          <w:szCs w:val="18"/>
        </w:rPr>
        <w:t xml:space="preserve">Step 6: Conflict </w:t>
      </w:r>
      <w:r w:rsidRPr="002340BA">
        <w:rPr>
          <w:rStyle w:val="StyleUnderline"/>
        </w:rPr>
        <w:t>A context in which Iran has resumed its nuclear activities and a divided P5+1 fails to meaningfully react creates a dilemma for both the United States and Israel</w:t>
      </w:r>
      <w:r w:rsidRPr="00C33D24">
        <w:rPr>
          <w:sz w:val="14"/>
          <w:szCs w:val="18"/>
        </w:rPr>
        <w:t xml:space="preserve">. Israeli Prime Minister Benyamin Netanyahu—who views Iran an “existential threat”—has a lower threshold than the United States for taking military action against Iran. While the Obama administration restrained Netanyahu, Trump has thus far indulged him. </w:t>
      </w:r>
      <w:r w:rsidRPr="002340BA">
        <w:rPr>
          <w:rStyle w:val="StyleUnderline"/>
        </w:rPr>
        <w:t xml:space="preserve">Though </w:t>
      </w:r>
      <w:r w:rsidRPr="00F546DA">
        <w:rPr>
          <w:rStyle w:val="StyleUnderline"/>
          <w:highlight w:val="green"/>
        </w:rPr>
        <w:t>Netanyahu</w:t>
      </w:r>
      <w:r w:rsidRPr="002340BA">
        <w:rPr>
          <w:rStyle w:val="StyleUnderline"/>
        </w:rPr>
        <w:t xml:space="preserve"> may not succeed in compelling Washington to strike Iran’s nuclear facilities—his first preference—he </w:t>
      </w:r>
      <w:r w:rsidRPr="00F546DA">
        <w:rPr>
          <w:rStyle w:val="StyleUnderline"/>
          <w:highlight w:val="green"/>
        </w:rPr>
        <w:t>may succeed in getting Trump’s greenlight</w:t>
      </w:r>
      <w:r w:rsidRPr="002340BA">
        <w:rPr>
          <w:rStyle w:val="StyleUnderline"/>
        </w:rPr>
        <w:t xml:space="preserve">, </w:t>
      </w:r>
      <w:r w:rsidRPr="00F546DA">
        <w:rPr>
          <w:rStyle w:val="StyleUnderline"/>
          <w:highlight w:val="green"/>
        </w:rPr>
        <w:t>and the requisite military hardware, for Israel to take military action</w:t>
      </w:r>
      <w:r w:rsidRPr="002340BA">
        <w:rPr>
          <w:rStyle w:val="StyleUnderline"/>
        </w:rPr>
        <w:t>.</w:t>
      </w:r>
      <w:r w:rsidRPr="00C33D24">
        <w:rPr>
          <w:sz w:val="14"/>
          <w:szCs w:val="18"/>
        </w:rPr>
        <w:t xml:space="preserve"> </w:t>
      </w:r>
      <w:r w:rsidRPr="002340BA">
        <w:rPr>
          <w:rStyle w:val="StyleUnderline"/>
        </w:rPr>
        <w:t xml:space="preserve">What is the likelihood that Trump himself would authorize military action against Iran’s nuclear sites or military assets? One of </w:t>
      </w:r>
      <w:r w:rsidRPr="00F546DA">
        <w:rPr>
          <w:rStyle w:val="StyleUnderline"/>
          <w:highlight w:val="green"/>
        </w:rPr>
        <w:t>Trump’s core beliefs</w:t>
      </w:r>
      <w:r w:rsidRPr="002340BA">
        <w:rPr>
          <w:rStyle w:val="StyleUnderline"/>
        </w:rPr>
        <w:t xml:space="preserve">, taught to him by his former lawyer Roy Cohn, </w:t>
      </w:r>
      <w:r w:rsidRPr="00F546DA">
        <w:rPr>
          <w:rStyle w:val="StyleUnderline"/>
          <w:highlight w:val="green"/>
        </w:rPr>
        <w:t>is “When attacked, hit back harder</w:t>
      </w:r>
      <w:r w:rsidRPr="002340BA">
        <w:rPr>
          <w:rStyle w:val="StyleUnderline"/>
        </w:rPr>
        <w:t>.”</w:t>
      </w:r>
      <w:r w:rsidRPr="00C33D24">
        <w:rPr>
          <w:sz w:val="14"/>
          <w:szCs w:val="18"/>
        </w:rPr>
        <w:t xml:space="preserve"> While it remains to be seen how a philosophy born out of New York City real estate quarrels can be applied to complicated geopolitical disputes, </w:t>
      </w:r>
      <w:r w:rsidRPr="002340BA">
        <w:rPr>
          <w:rStyle w:val="StyleUnderline"/>
        </w:rPr>
        <w:t xml:space="preserve">throughout his campaign and his first weeks in office </w:t>
      </w:r>
      <w:r w:rsidRPr="00F546DA">
        <w:rPr>
          <w:rStyle w:val="StyleUnderline"/>
          <w:highlight w:val="green"/>
        </w:rPr>
        <w:t>Trump’s decision making has been marked by impulsiveness</w:t>
      </w:r>
      <w:r w:rsidRPr="002340BA">
        <w:rPr>
          <w:rStyle w:val="StyleUnderline"/>
        </w:rPr>
        <w:t xml:space="preserve"> more than restraint</w:t>
      </w:r>
      <w:r w:rsidRPr="00C33D24">
        <w:rPr>
          <w:sz w:val="14"/>
          <w:szCs w:val="18"/>
        </w:rPr>
        <w:t xml:space="preserve">. </w:t>
      </w:r>
      <w:r w:rsidRPr="00F546DA">
        <w:rPr>
          <w:rStyle w:val="StyleUnderline"/>
          <w:highlight w:val="green"/>
        </w:rPr>
        <w:t>How will he react if Iran continues to defy him</w:t>
      </w:r>
      <w:r w:rsidRPr="002340BA">
        <w:rPr>
          <w:rStyle w:val="StyleUnderline"/>
        </w:rPr>
        <w:t xml:space="preserve"> despite his repeated taunts and tweets?</w:t>
      </w:r>
      <w:r w:rsidRPr="00C33D24">
        <w:rPr>
          <w:sz w:val="14"/>
          <w:szCs w:val="18"/>
        </w:rPr>
        <w:t xml:space="preserve"> </w:t>
      </w:r>
      <w:r w:rsidRPr="002340BA">
        <w:rPr>
          <w:rStyle w:val="StyleUnderline"/>
        </w:rPr>
        <w:t>Trump’s confrontational style is coupled with a core national-security team that is universally cynical about Iran.</w:t>
      </w:r>
      <w:r w:rsidRPr="00C33D24">
        <w:rPr>
          <w:sz w:val="14"/>
          <w:szCs w:val="18"/>
        </w:rPr>
        <w:t xml:space="preserve"> Flynn, Vice President Mike Pence, CIA Director Mike Pompeo, and Elliott Abrams—whom Trump was reportedly, until recently, considering for deputy secretary of state—were all outspoken opponents of the nuclear deal. Last fall Abrams advocated “sinking an Iranian ship” to show resolve. </w:t>
      </w:r>
      <w:r w:rsidRPr="002340BA">
        <w:rPr>
          <w:rStyle w:val="StyleUnderline"/>
        </w:rPr>
        <w:t>While Mattis has not recommended scrapping the nuclear deal, he has called Iran “the single most enduring threat to stability and peace in the Middle East.”</w:t>
      </w:r>
      <w:r w:rsidRPr="00C33D24">
        <w:rPr>
          <w:sz w:val="14"/>
          <w:szCs w:val="18"/>
        </w:rPr>
        <w:t xml:space="preserve"> An unraveling of the nuclear deal could trigger a regional war, or a regional war could trigger an unraveling of the nuclear deal. In addition to concerns that Trump’s social-media outbursts may cause an inadvertent conflict, serious observers also worry that Trump could use either a terrorist attack or an external conflict—preferably with a longstanding Islamist adversary—to expand his power. Trump’s strategic advisor Steve Bannon said in November 2015 that Islam was “the most radical” religion in the world and “we’re clearly going into … a major shooting war in the Middle East again.” </w:t>
      </w:r>
      <w:r w:rsidRPr="00F546DA">
        <w:rPr>
          <w:rStyle w:val="StyleUnderline"/>
          <w:highlight w:val="green"/>
        </w:rPr>
        <w:t>To those looking for “shooting wars</w:t>
      </w:r>
      <w:r w:rsidRPr="002340BA">
        <w:rPr>
          <w:rStyle w:val="StyleUnderline"/>
        </w:rPr>
        <w:t xml:space="preserve">” in the Middle East, </w:t>
      </w:r>
      <w:r w:rsidRPr="00F546DA">
        <w:rPr>
          <w:rStyle w:val="StyleUnderline"/>
          <w:highlight w:val="green"/>
        </w:rPr>
        <w:t>Iran provides an unparalleled</w:t>
      </w:r>
      <w:r w:rsidRPr="002340BA">
        <w:rPr>
          <w:rStyle w:val="StyleUnderline"/>
        </w:rPr>
        <w:t xml:space="preserve"> </w:t>
      </w:r>
      <w:r w:rsidRPr="00F546DA">
        <w:rPr>
          <w:rStyle w:val="StyleUnderline"/>
          <w:highlight w:val="green"/>
        </w:rPr>
        <w:t>opportunity</w:t>
      </w:r>
      <w:r w:rsidRPr="002340BA">
        <w:rPr>
          <w:rStyle w:val="StyleUnderline"/>
        </w:rPr>
        <w:t xml:space="preserve">. On numerous occasions over the past two years the U.S. Navy has fired warning shots against Iranian Revolutionary Guard patrol boats in the Persian Gulf and interdicted shipments of weapons bound for Yemen’s Houthis, whose recent attack on a Saudi ship was allegedly intended for the United States. In essence the opportunities for conflict with Iran are numerous and interrelated: </w:t>
      </w:r>
      <w:r w:rsidRPr="00F546DA">
        <w:rPr>
          <w:rStyle w:val="StyleUnderline"/>
          <w:highlight w:val="green"/>
        </w:rPr>
        <w:t>An unraveling of the nuclear deal could trigger a regional war</w:t>
      </w:r>
      <w:r w:rsidRPr="002340BA">
        <w:rPr>
          <w:rStyle w:val="StyleUnderline"/>
        </w:rPr>
        <w:t xml:space="preserve">, or a regional war could trigger an unraveling of the nuclear deal. </w:t>
      </w:r>
      <w:r w:rsidRPr="00C33D24">
        <w:rPr>
          <w:sz w:val="14"/>
          <w:szCs w:val="18"/>
        </w:rPr>
        <w:t xml:space="preserve">Step 7: Repercussions In one of his final interviews before dying at age 101, Kennan reflected that "Anyone who has ever studied the history of American diplomacy, especially military diplomacy, knows that you might start in a war with certain things on your mind as a purpose of what you are doing, but in the end you found yourself fighting for entirely different things that you had never thought of before. </w:t>
      </w:r>
      <w:r w:rsidRPr="00F546DA">
        <w:rPr>
          <w:rStyle w:val="Emphasis"/>
          <w:highlight w:val="green"/>
        </w:rPr>
        <w:t>War has a momentum of its own</w:t>
      </w:r>
      <w:r w:rsidRPr="002340BA">
        <w:rPr>
          <w:rStyle w:val="Emphasis"/>
        </w:rPr>
        <w:t xml:space="preserve">, </w:t>
      </w:r>
      <w:r w:rsidRPr="00F546DA">
        <w:rPr>
          <w:rStyle w:val="Emphasis"/>
          <w:highlight w:val="green"/>
        </w:rPr>
        <w:t>and it carries you away from all thoughtful intentions</w:t>
      </w:r>
      <w:r w:rsidRPr="002340BA">
        <w:rPr>
          <w:rStyle w:val="Emphasis"/>
        </w:rPr>
        <w:t xml:space="preserve"> when you get into it. … War seldom ever leads to good results." </w:t>
      </w:r>
      <w:r w:rsidRPr="00F546DA">
        <w:rPr>
          <w:rStyle w:val="StyleUnderline"/>
          <w:highlight w:val="green"/>
        </w:rPr>
        <w:t>The chain-reaction</w:t>
      </w:r>
      <w:r w:rsidRPr="002340BA">
        <w:rPr>
          <w:rStyle w:val="StyleUnderline"/>
        </w:rPr>
        <w:t xml:space="preserve"> of even “targeted” military strikes on Iran’s nuclear facilities </w:t>
      </w:r>
      <w:r w:rsidRPr="00F546DA">
        <w:rPr>
          <w:rStyle w:val="StyleUnderline"/>
          <w:highlight w:val="green"/>
        </w:rPr>
        <w:t>would be unpredictable, enormous, and long-lasting</w:t>
      </w:r>
      <w:r w:rsidRPr="002340BA">
        <w:rPr>
          <w:rStyle w:val="StyleUnderline"/>
        </w:rPr>
        <w:t xml:space="preserve">. </w:t>
      </w:r>
      <w:r w:rsidRPr="00C33D24">
        <w:rPr>
          <w:sz w:val="14"/>
          <w:szCs w:val="18"/>
        </w:rPr>
        <w:t xml:space="preserve">Hundreds of articles have been written over the last decade assessing its potential impact. </w:t>
      </w:r>
      <w:r w:rsidRPr="002340BA">
        <w:rPr>
          <w:rStyle w:val="StyleUnderline"/>
        </w:rPr>
        <w:t xml:space="preserve">Among its many retaliatory options </w:t>
      </w:r>
      <w:r w:rsidRPr="00F546DA">
        <w:rPr>
          <w:rStyle w:val="StyleUnderline"/>
          <w:highlight w:val="green"/>
        </w:rPr>
        <w:t>Iran has the</w:t>
      </w:r>
      <w:r w:rsidRPr="002340BA">
        <w:rPr>
          <w:rStyle w:val="StyleUnderline"/>
        </w:rPr>
        <w:t xml:space="preserve"> </w:t>
      </w:r>
      <w:r w:rsidRPr="00F546DA">
        <w:rPr>
          <w:rStyle w:val="StyleUnderline"/>
          <w:highlight w:val="green"/>
        </w:rPr>
        <w:t>power</w:t>
      </w:r>
      <w:r w:rsidRPr="002340BA">
        <w:rPr>
          <w:rStyle w:val="StyleUnderline"/>
        </w:rPr>
        <w:t xml:space="preserve"> to either attack, or potentially </w:t>
      </w:r>
      <w:r w:rsidRPr="00F546DA">
        <w:rPr>
          <w:rStyle w:val="StyleUnderline"/>
          <w:highlight w:val="green"/>
        </w:rPr>
        <w:t>activate sleeper cells in</w:t>
      </w:r>
      <w:r w:rsidRPr="002340BA">
        <w:rPr>
          <w:rStyle w:val="StyleUnderline"/>
        </w:rPr>
        <w:t xml:space="preserve">, the oil-rich, predominantly Shia </w:t>
      </w:r>
      <w:r w:rsidRPr="00F546DA">
        <w:rPr>
          <w:rStyle w:val="StyleUnderline"/>
          <w:highlight w:val="green"/>
        </w:rPr>
        <w:t>eastern province of Saudi Arabia</w:t>
      </w:r>
      <w:r w:rsidRPr="002340BA">
        <w:rPr>
          <w:rStyle w:val="StyleUnderline"/>
        </w:rPr>
        <w:t xml:space="preserve">, </w:t>
      </w:r>
      <w:r w:rsidRPr="00F546DA">
        <w:rPr>
          <w:rStyle w:val="StyleUnderline"/>
          <w:highlight w:val="green"/>
        </w:rPr>
        <w:t>sending energy prices skyrocketing</w:t>
      </w:r>
      <w:r w:rsidRPr="002340BA">
        <w:rPr>
          <w:rStyle w:val="StyleUnderline"/>
        </w:rPr>
        <w:t xml:space="preserve">. Iran may also feel unrestrained attacking U.S. forces in the region, (mis)calculating that Trump is unlikely to respond given the American public’s fatigue with wars in the Middle East. </w:t>
      </w:r>
      <w:r w:rsidRPr="002340BA">
        <w:rPr>
          <w:rStyle w:val="Emphasis"/>
        </w:rPr>
        <w:t xml:space="preserve">In addition to potentially </w:t>
      </w:r>
      <w:r w:rsidRPr="00F546DA">
        <w:rPr>
          <w:rStyle w:val="Emphasis"/>
          <w:highlight w:val="green"/>
        </w:rPr>
        <w:t>triggering a global economic crisis and pouring gasoline on a region already in flames</w:t>
      </w:r>
      <w:r w:rsidRPr="002340BA">
        <w:rPr>
          <w:rStyle w:val="Emphasis"/>
        </w:rPr>
        <w:t xml:space="preserve">, military action against Iran would </w:t>
      </w:r>
      <w:r w:rsidRPr="00F546DA">
        <w:rPr>
          <w:rStyle w:val="Emphasis"/>
          <w:highlight w:val="green"/>
        </w:rPr>
        <w:t>likely further entrench the most hardline elements of the Iranian Revolutionary Guards</w:t>
      </w:r>
      <w:r w:rsidRPr="002340BA">
        <w:rPr>
          <w:rStyle w:val="Emphasis"/>
        </w:rPr>
        <w:t xml:space="preserve"> for years to come, </w:t>
      </w:r>
      <w:r w:rsidRPr="00F546DA">
        <w:rPr>
          <w:rStyle w:val="Emphasis"/>
          <w:highlight w:val="green"/>
        </w:rPr>
        <w:t>revitalize their moribund revolutionary ideology</w:t>
      </w:r>
      <w:r w:rsidRPr="002340BA">
        <w:rPr>
          <w:rStyle w:val="Emphasis"/>
        </w:rPr>
        <w:t xml:space="preserve">, </w:t>
      </w:r>
      <w:r w:rsidRPr="00F546DA">
        <w:rPr>
          <w:rStyle w:val="Emphasis"/>
          <w:highlight w:val="green"/>
        </w:rPr>
        <w:t>and compel them to pursue</w:t>
      </w:r>
      <w:r w:rsidRPr="002340BA">
        <w:rPr>
          <w:rStyle w:val="Emphasis"/>
        </w:rPr>
        <w:t xml:space="preserve"> deterrent </w:t>
      </w:r>
      <w:r w:rsidRPr="00F546DA">
        <w:rPr>
          <w:rStyle w:val="Emphasis"/>
          <w:highlight w:val="green"/>
        </w:rPr>
        <w:t>nuclear weapons</w:t>
      </w:r>
      <w:r w:rsidRPr="002340BA">
        <w:rPr>
          <w:rStyle w:val="Emphasis"/>
        </w:rPr>
        <w:t xml:space="preserve"> in earnest. That possibility </w:t>
      </w:r>
      <w:r w:rsidRPr="00F546DA">
        <w:rPr>
          <w:rStyle w:val="Emphasis"/>
          <w:highlight w:val="green"/>
        </w:rPr>
        <w:t>could turn</w:t>
      </w:r>
      <w:r w:rsidRPr="002340BA">
        <w:rPr>
          <w:rStyle w:val="Emphasis"/>
        </w:rPr>
        <w:t xml:space="preserve"> what began as targeted, </w:t>
      </w:r>
      <w:r w:rsidRPr="00F546DA">
        <w:rPr>
          <w:rStyle w:val="Emphasis"/>
          <w:highlight w:val="green"/>
        </w:rPr>
        <w:t>limited strikes into a full-blown regional war</w:t>
      </w:r>
      <w:r w:rsidRPr="002340BA">
        <w:rPr>
          <w:rStyle w:val="Emphasis"/>
        </w:rPr>
        <w:t>.</w:t>
      </w:r>
    </w:p>
    <w:p w14:paraId="6AA1081D" w14:textId="77777777" w:rsidR="00014383" w:rsidRPr="008E6F59" w:rsidRDefault="00014383" w:rsidP="00537202"/>
    <w:p w14:paraId="75D5ADB2" w14:textId="77777777" w:rsidR="00537202" w:rsidRPr="008E6F59" w:rsidRDefault="00537202" w:rsidP="00537202">
      <w:pPr>
        <w:pStyle w:val="Heading4"/>
        <w:rPr>
          <w:rFonts w:cs="Times New Roman"/>
        </w:rPr>
      </w:pPr>
      <w:r w:rsidRPr="008E6F59">
        <w:rPr>
          <w:rFonts w:cs="Times New Roman"/>
        </w:rPr>
        <w:t>Iran war tanks the global economy and causes extinction</w:t>
      </w:r>
    </w:p>
    <w:p w14:paraId="21758BDD" w14:textId="77777777" w:rsidR="00537202" w:rsidRPr="008E6F59" w:rsidRDefault="00537202" w:rsidP="00537202">
      <w:r w:rsidRPr="008E6F59">
        <w:rPr>
          <w:rStyle w:val="Style13ptBold"/>
        </w:rPr>
        <w:t>Avery, 13</w:t>
      </w:r>
      <w:r w:rsidRPr="008E6F59">
        <w:t xml:space="preserve"> --- Associate Professor, University of Copenhagen (11/6/2013, John Scales Avery, “An Attack On Iran Could Escalate Into Global Nuclear War,” </w:t>
      </w:r>
      <w:hyperlink r:id="rId35" w:history="1">
        <w:r w:rsidRPr="008E6F59">
          <w:rPr>
            <w:rStyle w:val="Hyperlink"/>
          </w:rPr>
          <w:t>http://www.countercurrents.org/avery061113.htm</w:t>
        </w:r>
      </w:hyperlink>
      <w:r w:rsidRPr="008E6F59">
        <w:t>)</w:t>
      </w:r>
    </w:p>
    <w:p w14:paraId="35835D0D" w14:textId="77777777" w:rsidR="00537202" w:rsidRPr="008E6F59" w:rsidRDefault="00537202" w:rsidP="00537202">
      <w:r w:rsidRPr="008E6F59">
        <w:t xml:space="preserve">Despite the willingness of Iran's new President, Hassan Rouhani to make all reasonable concessions to US demands, Israeli pressure groups in Washington continue to demand </w:t>
      </w:r>
      <w:r w:rsidRPr="008E6F59">
        <w:rPr>
          <w:rStyle w:val="StyleUnderline"/>
        </w:rPr>
        <w:t xml:space="preserve">an </w:t>
      </w:r>
      <w:r w:rsidRPr="008E6F59">
        <w:rPr>
          <w:rStyle w:val="StyleUnderline"/>
          <w:highlight w:val="yellow"/>
        </w:rPr>
        <w:t>attack on Iran</w:t>
      </w:r>
      <w:r w:rsidRPr="008E6F59">
        <w:t xml:space="preserve">. But such an attack </w:t>
      </w:r>
      <w:r w:rsidRPr="008E6F59">
        <w:rPr>
          <w:rStyle w:val="StyleUnderline"/>
          <w:highlight w:val="yellow"/>
        </w:rPr>
        <w:t>might escalate into</w:t>
      </w:r>
      <w:r w:rsidRPr="008E6F59">
        <w:rPr>
          <w:rStyle w:val="StyleUnderline"/>
        </w:rPr>
        <w:t xml:space="preserve"> a global </w:t>
      </w:r>
      <w:r w:rsidRPr="008E6F59">
        <w:rPr>
          <w:rStyle w:val="Emphasis"/>
          <w:highlight w:val="yellow"/>
        </w:rPr>
        <w:t>nuclear war,</w:t>
      </w:r>
      <w:r w:rsidRPr="008E6F59">
        <w:t xml:space="preserve"> with catastrophic consequences. As we approach the 100th anniversary </w:t>
      </w:r>
      <w:r w:rsidRPr="008E6F59">
        <w:rPr>
          <w:rStyle w:val="StyleUnderline"/>
        </w:rPr>
        <w:t>World War I</w:t>
      </w:r>
      <w:r w:rsidRPr="008E6F59">
        <w:t xml:space="preserve">, we should remember that this colossal disaster </w:t>
      </w:r>
      <w:r w:rsidRPr="008E6F59">
        <w:rPr>
          <w:rStyle w:val="StyleUnderline"/>
        </w:rPr>
        <w:t xml:space="preserve">escalated uncontrollably from what was intended to be a </w:t>
      </w:r>
      <w:r w:rsidRPr="008E6F59">
        <w:rPr>
          <w:rStyle w:val="StyleUnderline"/>
          <w:highlight w:val="yellow"/>
        </w:rPr>
        <w:t>minor conflict</w:t>
      </w:r>
      <w:r w:rsidRPr="008E6F59">
        <w:rPr>
          <w:rStyle w:val="StyleUnderline"/>
        </w:rPr>
        <w:t xml:space="preserve">. There is a danger that an attack on </w:t>
      </w:r>
      <w:r w:rsidRPr="008E6F59">
        <w:rPr>
          <w:rStyle w:val="StyleUnderline"/>
          <w:highlight w:val="yellow"/>
        </w:rPr>
        <w:t xml:space="preserve">Iran would </w:t>
      </w:r>
      <w:r w:rsidRPr="008E6F59">
        <w:rPr>
          <w:rStyle w:val="Emphasis"/>
          <w:highlight w:val="yellow"/>
        </w:rPr>
        <w:t>escalate into</w:t>
      </w:r>
      <w:r w:rsidRPr="008E6F59">
        <w:rPr>
          <w:rStyle w:val="Emphasis"/>
        </w:rPr>
        <w:t xml:space="preserve"> a </w:t>
      </w:r>
      <w:r w:rsidRPr="008E6F59">
        <w:rPr>
          <w:rStyle w:val="Emphasis"/>
          <w:highlight w:val="yellow"/>
        </w:rPr>
        <w:t>large-scale war</w:t>
      </w:r>
      <w:r w:rsidRPr="008E6F59">
        <w:rPr>
          <w:rStyle w:val="Emphasis"/>
        </w:rPr>
        <w:t xml:space="preserve"> in the Middle East</w:t>
      </w:r>
      <w:r w:rsidRPr="008E6F59">
        <w:rPr>
          <w:rStyle w:val="StyleUnderline"/>
        </w:rPr>
        <w:t xml:space="preserve">, </w:t>
      </w:r>
      <w:r w:rsidRPr="008E6F59">
        <w:rPr>
          <w:rStyle w:val="Emphasis"/>
        </w:rPr>
        <w:t xml:space="preserve">entirely </w:t>
      </w:r>
      <w:r w:rsidRPr="008E6F59">
        <w:rPr>
          <w:rStyle w:val="Emphasis"/>
          <w:highlight w:val="yellow"/>
        </w:rPr>
        <w:t>destabilizing a region</w:t>
      </w:r>
      <w:r w:rsidRPr="008E6F59">
        <w:t xml:space="preserve"> that is already deep in problems. </w:t>
      </w:r>
      <w:r w:rsidRPr="008E6F59">
        <w:rPr>
          <w:rStyle w:val="StyleUnderline"/>
        </w:rPr>
        <w:t xml:space="preserve">The unstable government of </w:t>
      </w:r>
      <w:r w:rsidRPr="008E6F59">
        <w:rPr>
          <w:rStyle w:val="StyleUnderline"/>
          <w:highlight w:val="yellow"/>
        </w:rPr>
        <w:t xml:space="preserve">Pakistan might be overthrown, </w:t>
      </w:r>
      <w:r w:rsidRPr="008E6F59">
        <w:rPr>
          <w:rStyle w:val="StyleUnderline"/>
        </w:rPr>
        <w:t xml:space="preserve">and the revolutionary Pakistani government might enter the war on the side of Iran, thus </w:t>
      </w:r>
      <w:r w:rsidRPr="008E6F59">
        <w:rPr>
          <w:rStyle w:val="Emphasis"/>
          <w:highlight w:val="yellow"/>
        </w:rPr>
        <w:t>introducing nuclear weapons</w:t>
      </w:r>
      <w:r w:rsidRPr="008E6F59">
        <w:rPr>
          <w:rStyle w:val="Emphasis"/>
        </w:rPr>
        <w:t xml:space="preserve"> into the conflict</w:t>
      </w:r>
      <w:r w:rsidRPr="008E6F59">
        <w:rPr>
          <w:rStyle w:val="StyleUnderline"/>
        </w:rPr>
        <w:t>.</w:t>
      </w:r>
      <w:r w:rsidRPr="008E6F59">
        <w:t xml:space="preserve"> </w:t>
      </w:r>
      <w:r w:rsidRPr="008E6F59">
        <w:rPr>
          <w:rStyle w:val="StyleUnderline"/>
          <w:highlight w:val="yellow"/>
        </w:rPr>
        <w:t>Russia and China</w:t>
      </w:r>
      <w:r w:rsidRPr="008E6F59">
        <w:rPr>
          <w:rStyle w:val="StyleUnderline"/>
        </w:rPr>
        <w:t xml:space="preserve">, firm allies of Iran, </w:t>
      </w:r>
      <w:r w:rsidRPr="008E6F59">
        <w:rPr>
          <w:rStyle w:val="StyleUnderline"/>
          <w:highlight w:val="yellow"/>
        </w:rPr>
        <w:t>might</w:t>
      </w:r>
      <w:r w:rsidRPr="008E6F59">
        <w:rPr>
          <w:rStyle w:val="StyleUnderline"/>
        </w:rPr>
        <w:t xml:space="preserve"> also </w:t>
      </w:r>
      <w:r w:rsidRPr="008E6F59">
        <w:rPr>
          <w:rStyle w:val="StyleUnderline"/>
          <w:highlight w:val="yellow"/>
        </w:rPr>
        <w:t>be drawn in</w:t>
      </w:r>
      <w:r w:rsidRPr="008E6F59">
        <w:t xml:space="preserve">to a general war in the Middle East. </w:t>
      </w:r>
      <w:r w:rsidRPr="008E6F59">
        <w:rPr>
          <w:rStyle w:val="StyleUnderline"/>
        </w:rPr>
        <w:t xml:space="preserve">Since much of the world's oil comes from the region, such a </w:t>
      </w:r>
      <w:r w:rsidRPr="008E6F59">
        <w:rPr>
          <w:rStyle w:val="StyleUnderline"/>
          <w:highlight w:val="yellow"/>
        </w:rPr>
        <w:t>war would</w:t>
      </w:r>
      <w:r w:rsidRPr="008E6F59">
        <w:rPr>
          <w:rStyle w:val="StyleUnderline"/>
        </w:rPr>
        <w:t xml:space="preserve"> certainly </w:t>
      </w:r>
      <w:r w:rsidRPr="008E6F59">
        <w:rPr>
          <w:rStyle w:val="StyleUnderline"/>
          <w:highlight w:val="yellow"/>
        </w:rPr>
        <w:t xml:space="preserve">cause </w:t>
      </w:r>
      <w:r w:rsidRPr="008E6F59">
        <w:rPr>
          <w:rStyle w:val="StyleUnderline"/>
        </w:rPr>
        <w:t xml:space="preserve">the price of </w:t>
      </w:r>
      <w:r w:rsidRPr="008E6F59">
        <w:rPr>
          <w:rStyle w:val="StyleUnderline"/>
          <w:highlight w:val="yellow"/>
        </w:rPr>
        <w:t xml:space="preserve">oil to reach unheard-of heights, with </w:t>
      </w:r>
      <w:r w:rsidRPr="008E6F59">
        <w:rPr>
          <w:rStyle w:val="Emphasis"/>
          <w:highlight w:val="yellow"/>
        </w:rPr>
        <w:t>catastrophic effects on the</w:t>
      </w:r>
      <w:r w:rsidRPr="008E6F59">
        <w:rPr>
          <w:rStyle w:val="Emphasis"/>
        </w:rPr>
        <w:t xml:space="preserve"> global </w:t>
      </w:r>
      <w:r w:rsidRPr="008E6F59">
        <w:rPr>
          <w:rStyle w:val="Emphasis"/>
          <w:highlight w:val="yellow"/>
        </w:rPr>
        <w:t>economy</w:t>
      </w:r>
      <w:r w:rsidRPr="008E6F59">
        <w:rPr>
          <w:rStyle w:val="StyleUnderline"/>
        </w:rPr>
        <w:t>.</w:t>
      </w:r>
      <w:r w:rsidRPr="008E6F59">
        <w:rPr>
          <w:u w:val="single"/>
        </w:rPr>
        <w:t xml:space="preserve"> </w:t>
      </w:r>
      <w:r w:rsidRPr="008E6F59">
        <w:t xml:space="preserve">In the dangerous situation that could potentially result from an attack on Iran, </w:t>
      </w:r>
      <w:r w:rsidRPr="008E6F59">
        <w:rPr>
          <w:rStyle w:val="StyleUnderline"/>
        </w:rPr>
        <w:t xml:space="preserve">there is a risk that </w:t>
      </w:r>
      <w:r w:rsidRPr="008E6F59">
        <w:rPr>
          <w:rStyle w:val="StyleUnderline"/>
          <w:highlight w:val="yellow"/>
        </w:rPr>
        <w:t>nuclear weapons would be used</w:t>
      </w:r>
      <w:r w:rsidRPr="008E6F59">
        <w:rPr>
          <w:rStyle w:val="StyleUnderline"/>
        </w:rPr>
        <w:t xml:space="preserve">, either </w:t>
      </w:r>
      <w:r w:rsidRPr="008E6F59">
        <w:rPr>
          <w:rStyle w:val="StyleUnderline"/>
          <w:highlight w:val="yellow"/>
        </w:rPr>
        <w:t>intentionally</w:t>
      </w:r>
      <w:r w:rsidRPr="008E6F59">
        <w:rPr>
          <w:rStyle w:val="StyleUnderline"/>
        </w:rPr>
        <w:t xml:space="preserve">, </w:t>
      </w:r>
      <w:r w:rsidRPr="008E6F59">
        <w:rPr>
          <w:rStyle w:val="StyleUnderline"/>
          <w:highlight w:val="yellow"/>
        </w:rPr>
        <w:t xml:space="preserve">or by </w:t>
      </w:r>
      <w:r w:rsidRPr="008E6F59">
        <w:rPr>
          <w:rStyle w:val="Emphasis"/>
          <w:highlight w:val="yellow"/>
        </w:rPr>
        <w:t>accident</w:t>
      </w:r>
      <w:r w:rsidRPr="008E6F59">
        <w:rPr>
          <w:rStyle w:val="StyleUnderline"/>
          <w:highlight w:val="yellow"/>
        </w:rPr>
        <w:t xml:space="preserve"> or </w:t>
      </w:r>
      <w:r w:rsidRPr="008E6F59">
        <w:rPr>
          <w:rStyle w:val="Emphasis"/>
          <w:highlight w:val="yellow"/>
        </w:rPr>
        <w:t>miscalculation</w:t>
      </w:r>
      <w:r w:rsidRPr="008E6F59">
        <w:t xml:space="preserve">. </w:t>
      </w:r>
      <w:r w:rsidRPr="008E6F59">
        <w:rPr>
          <w:rStyle w:val="StyleUnderline"/>
        </w:rPr>
        <w:t xml:space="preserve">Recent research has shown that besides making large areas of the world uninhabitable through long-lasting radioactive contamination, </w:t>
      </w:r>
      <w:r w:rsidRPr="008E6F59">
        <w:rPr>
          <w:rStyle w:val="Emphasis"/>
        </w:rPr>
        <w:t xml:space="preserve">a </w:t>
      </w:r>
      <w:r w:rsidRPr="008E6F59">
        <w:rPr>
          <w:rStyle w:val="Emphasis"/>
          <w:highlight w:val="yellow"/>
        </w:rPr>
        <w:t>nuclear war would damage</w:t>
      </w:r>
      <w:r w:rsidRPr="008E6F59">
        <w:rPr>
          <w:rStyle w:val="Emphasis"/>
        </w:rPr>
        <w:t xml:space="preserve"> global </w:t>
      </w:r>
      <w:r w:rsidRPr="008E6F59">
        <w:rPr>
          <w:rStyle w:val="Emphasis"/>
          <w:highlight w:val="yellow"/>
        </w:rPr>
        <w:t>ag</w:t>
      </w:r>
      <w:r w:rsidRPr="008E6F59">
        <w:rPr>
          <w:rStyle w:val="Emphasis"/>
        </w:rPr>
        <w:t>riculture</w:t>
      </w:r>
      <w:r w:rsidRPr="008E6F59">
        <w:rPr>
          <w:rStyle w:val="StyleUnderline"/>
        </w:rPr>
        <w:t xml:space="preserve"> to such a extent that a global </w:t>
      </w:r>
      <w:r w:rsidRPr="008E6F59">
        <w:rPr>
          <w:rStyle w:val="StyleUnderline"/>
          <w:highlight w:val="yellow"/>
        </w:rPr>
        <w:t>famine</w:t>
      </w:r>
      <w:r w:rsidRPr="008E6F59">
        <w:rPr>
          <w:rStyle w:val="StyleUnderline"/>
        </w:rPr>
        <w:t xml:space="preserve"> of previously unknown proportions </w:t>
      </w:r>
      <w:r w:rsidRPr="008E6F59">
        <w:rPr>
          <w:rStyle w:val="StyleUnderline"/>
          <w:highlight w:val="yellow"/>
        </w:rPr>
        <w:t>would result</w:t>
      </w:r>
      <w:r w:rsidRPr="008E6F59">
        <w:rPr>
          <w:rStyle w:val="StyleUnderline"/>
        </w:rPr>
        <w:t>.</w:t>
      </w:r>
      <w:r w:rsidRPr="008E6F59">
        <w:t xml:space="preserve"> Thus, </w:t>
      </w:r>
      <w:r w:rsidRPr="008E6F59">
        <w:rPr>
          <w:rStyle w:val="StyleUnderline"/>
          <w:highlight w:val="yellow"/>
        </w:rPr>
        <w:t>nuclear war</w:t>
      </w:r>
      <w:r w:rsidRPr="008E6F59">
        <w:rPr>
          <w:rStyle w:val="StyleUnderline"/>
        </w:rPr>
        <w:t xml:space="preserve"> is the ultimate ecological catastrophe. </w:t>
      </w:r>
      <w:r w:rsidRPr="008E6F59">
        <w:rPr>
          <w:rStyle w:val="Emphasis"/>
        </w:rPr>
        <w:t xml:space="preserve">It </w:t>
      </w:r>
      <w:r w:rsidRPr="008E6F59">
        <w:rPr>
          <w:rStyle w:val="Emphasis"/>
          <w:highlight w:val="yellow"/>
        </w:rPr>
        <w:t>could destroy</w:t>
      </w:r>
      <w:r w:rsidRPr="008E6F59">
        <w:rPr>
          <w:rStyle w:val="Emphasis"/>
        </w:rPr>
        <w:t xml:space="preserve"> human </w:t>
      </w:r>
      <w:r w:rsidRPr="008E6F59">
        <w:rPr>
          <w:rStyle w:val="Emphasis"/>
          <w:highlight w:val="yellow"/>
        </w:rPr>
        <w:t>civilization</w:t>
      </w:r>
      <w:r w:rsidRPr="008E6F59">
        <w:rPr>
          <w:rStyle w:val="Emphasis"/>
        </w:rPr>
        <w:t xml:space="preserve"> and much of the biosphere.</w:t>
      </w:r>
      <w:r w:rsidRPr="008E6F59">
        <w:rPr>
          <w:rStyle w:val="StyleUnderline"/>
        </w:rPr>
        <w:t xml:space="preserve"> To risk such a war would be an unforgivable offense against the lives and future of all the peoples of the world</w:t>
      </w:r>
      <w:r w:rsidRPr="008E6F59">
        <w:t>, US citizens included.</w:t>
      </w:r>
    </w:p>
    <w:p w14:paraId="0B95854E" w14:textId="77777777" w:rsidR="00537202" w:rsidRPr="008E6F59" w:rsidRDefault="00537202" w:rsidP="00537202">
      <w:pPr>
        <w:pStyle w:val="Heading4"/>
        <w:rPr>
          <w:rFonts w:cs="Times New Roman"/>
        </w:rPr>
      </w:pPr>
      <w:r w:rsidRPr="008E6F59">
        <w:rPr>
          <w:rFonts w:cs="Times New Roman"/>
        </w:rPr>
        <w:t xml:space="preserve">Extinction </w:t>
      </w:r>
    </w:p>
    <w:p w14:paraId="0227C30D" w14:textId="77777777" w:rsidR="00537202" w:rsidRPr="008E6F59" w:rsidRDefault="00537202" w:rsidP="00537202">
      <w:r w:rsidRPr="008E6F59">
        <w:rPr>
          <w:rStyle w:val="Style13ptBold"/>
        </w:rPr>
        <w:t>Avery, 13</w:t>
      </w:r>
      <w:r w:rsidRPr="008E6F59">
        <w:t xml:space="preserve"> --- Associate Professor, University of Copenhagen (11/6/2013, John Scales Avery, “An Attack On Iran Could Escalate Into Global Nuclear War,” </w:t>
      </w:r>
      <w:hyperlink r:id="rId36" w:history="1">
        <w:r w:rsidRPr="008E6F59">
          <w:rPr>
            <w:rStyle w:val="Hyperlink"/>
          </w:rPr>
          <w:t>http://www.countercurrents.org/avery061113.htm</w:t>
        </w:r>
      </w:hyperlink>
      <w:r w:rsidRPr="008E6F59">
        <w:t>)</w:t>
      </w:r>
    </w:p>
    <w:p w14:paraId="4A7288AA" w14:textId="77777777" w:rsidR="00537202" w:rsidRPr="008E6F59" w:rsidRDefault="00537202" w:rsidP="00537202">
      <w:pPr>
        <w:rPr>
          <w:rStyle w:val="StyleUnderline"/>
          <w:highlight w:val="yellow"/>
        </w:rPr>
      </w:pPr>
      <w:r w:rsidRPr="008E6F59">
        <w:t xml:space="preserve">Despite the willingness of Iran's new President, Hassan Rouhani to make all reasonable concessions to US demands, Israeli pressure groups in Washington continue to demand </w:t>
      </w:r>
      <w:r w:rsidRPr="008E6F59">
        <w:rPr>
          <w:rStyle w:val="StyleUnderline"/>
        </w:rPr>
        <w:t xml:space="preserve">an </w:t>
      </w:r>
      <w:r w:rsidRPr="008E6F59">
        <w:rPr>
          <w:rStyle w:val="StyleUnderline"/>
          <w:highlight w:val="yellow"/>
        </w:rPr>
        <w:t>attack</w:t>
      </w:r>
      <w:r w:rsidRPr="008E6F59">
        <w:rPr>
          <w:rStyle w:val="StyleUnderline"/>
        </w:rPr>
        <w:t xml:space="preserve"> on Iran</w:t>
      </w:r>
      <w:r w:rsidRPr="008E6F59">
        <w:t xml:space="preserve">. But such an attack </w:t>
      </w:r>
      <w:r w:rsidRPr="008E6F59">
        <w:rPr>
          <w:rStyle w:val="StyleUnderline"/>
          <w:highlight w:val="yellow"/>
        </w:rPr>
        <w:t>might escalate into</w:t>
      </w:r>
      <w:r w:rsidRPr="008E6F59">
        <w:rPr>
          <w:rStyle w:val="StyleUnderline"/>
        </w:rPr>
        <w:t xml:space="preserve"> a global </w:t>
      </w:r>
      <w:r w:rsidRPr="008E6F59">
        <w:rPr>
          <w:rStyle w:val="StyleUnderline"/>
          <w:highlight w:val="yellow"/>
        </w:rPr>
        <w:t>nuclear war</w:t>
      </w:r>
      <w:r w:rsidRPr="008E6F59">
        <w:rPr>
          <w:highlight w:val="yellow"/>
        </w:rPr>
        <w:t>,</w:t>
      </w:r>
      <w:r w:rsidRPr="008E6F59">
        <w:t xml:space="preserve"> with catastrophic consequences. As we approach the 100th anniversary </w:t>
      </w:r>
      <w:r w:rsidRPr="008E6F59">
        <w:rPr>
          <w:rStyle w:val="StyleUnderline"/>
        </w:rPr>
        <w:t>World War I</w:t>
      </w:r>
      <w:r w:rsidRPr="008E6F59">
        <w:t xml:space="preserve">, we should remember that this colossal disaster </w:t>
      </w:r>
      <w:r w:rsidRPr="008E6F59">
        <w:rPr>
          <w:rStyle w:val="StyleUnderline"/>
        </w:rPr>
        <w:t xml:space="preserve">escalated uncontrollably from what was intended to be a </w:t>
      </w:r>
      <w:r w:rsidRPr="008E6F59">
        <w:rPr>
          <w:rStyle w:val="StyleUnderline"/>
          <w:highlight w:val="yellow"/>
        </w:rPr>
        <w:t>minor conflict</w:t>
      </w:r>
      <w:r w:rsidRPr="008E6F59">
        <w:rPr>
          <w:rStyle w:val="StyleUnderline"/>
        </w:rPr>
        <w:t xml:space="preserve">. There is a danger that an attack on Iran </w:t>
      </w:r>
      <w:r w:rsidRPr="008E6F59">
        <w:rPr>
          <w:rStyle w:val="StyleUnderline"/>
          <w:highlight w:val="yellow"/>
        </w:rPr>
        <w:t xml:space="preserve">would </w:t>
      </w:r>
      <w:r w:rsidRPr="008E6F59">
        <w:rPr>
          <w:rStyle w:val="Emphasis"/>
          <w:highlight w:val="yellow"/>
        </w:rPr>
        <w:t>escalate into</w:t>
      </w:r>
      <w:r w:rsidRPr="008E6F59">
        <w:rPr>
          <w:rStyle w:val="Emphasis"/>
        </w:rPr>
        <w:t xml:space="preserve"> a </w:t>
      </w:r>
      <w:r w:rsidRPr="008E6F59">
        <w:rPr>
          <w:rStyle w:val="Emphasis"/>
          <w:highlight w:val="yellow"/>
        </w:rPr>
        <w:t>large-scale war</w:t>
      </w:r>
      <w:r w:rsidRPr="008E6F59">
        <w:rPr>
          <w:rStyle w:val="Emphasis"/>
        </w:rPr>
        <w:t xml:space="preserve"> in the Middle East</w:t>
      </w:r>
      <w:r w:rsidRPr="008E6F59">
        <w:rPr>
          <w:rStyle w:val="StyleUnderline"/>
        </w:rPr>
        <w:t xml:space="preserve">, </w:t>
      </w:r>
      <w:r w:rsidRPr="008E6F59">
        <w:rPr>
          <w:rStyle w:val="Emphasis"/>
        </w:rPr>
        <w:t xml:space="preserve">entirely </w:t>
      </w:r>
      <w:r w:rsidRPr="008E6F59">
        <w:rPr>
          <w:rStyle w:val="Emphasis"/>
          <w:highlight w:val="yellow"/>
        </w:rPr>
        <w:t>destabilizing a region</w:t>
      </w:r>
      <w:r w:rsidRPr="008E6F59">
        <w:t xml:space="preserve"> that is already deep in problems. </w:t>
      </w:r>
      <w:r w:rsidRPr="008E6F59">
        <w:rPr>
          <w:rStyle w:val="StyleUnderline"/>
        </w:rPr>
        <w:t xml:space="preserve">The unstable government of </w:t>
      </w:r>
      <w:r w:rsidRPr="008E6F59">
        <w:rPr>
          <w:rStyle w:val="StyleUnderline"/>
          <w:highlight w:val="yellow"/>
        </w:rPr>
        <w:t>Pakistan might be overthrown, and the revolutionary</w:t>
      </w:r>
      <w:r w:rsidRPr="008E6F59">
        <w:rPr>
          <w:rStyle w:val="StyleUnderline"/>
        </w:rPr>
        <w:t xml:space="preserve"> Pakistani </w:t>
      </w:r>
      <w:r w:rsidRPr="008E6F59">
        <w:rPr>
          <w:rStyle w:val="StyleUnderline"/>
          <w:highlight w:val="yellow"/>
        </w:rPr>
        <w:t>government</w:t>
      </w:r>
      <w:r w:rsidRPr="008E6F59">
        <w:rPr>
          <w:rStyle w:val="StyleUnderline"/>
        </w:rPr>
        <w:t xml:space="preserve"> </w:t>
      </w:r>
      <w:r w:rsidRPr="008E6F59">
        <w:rPr>
          <w:rStyle w:val="StyleUnderline"/>
          <w:highlight w:val="yellow"/>
        </w:rPr>
        <w:t>might</w:t>
      </w:r>
      <w:r w:rsidRPr="008E6F59">
        <w:rPr>
          <w:rStyle w:val="StyleUnderline"/>
        </w:rPr>
        <w:t xml:space="preserve"> enter the war on the side of Iran, thus </w:t>
      </w:r>
      <w:r w:rsidRPr="008E6F59">
        <w:rPr>
          <w:rStyle w:val="Emphasis"/>
          <w:highlight w:val="yellow"/>
        </w:rPr>
        <w:t>introduc</w:t>
      </w:r>
      <w:r w:rsidRPr="008E6F59">
        <w:rPr>
          <w:rStyle w:val="Emphasis"/>
        </w:rPr>
        <w:t xml:space="preserve">ing </w:t>
      </w:r>
      <w:r w:rsidRPr="008E6F59">
        <w:rPr>
          <w:rStyle w:val="Emphasis"/>
          <w:highlight w:val="yellow"/>
        </w:rPr>
        <w:t>nuclear weapons</w:t>
      </w:r>
      <w:r w:rsidRPr="008E6F59">
        <w:rPr>
          <w:rStyle w:val="Emphasis"/>
        </w:rPr>
        <w:t xml:space="preserve"> into the conflict</w:t>
      </w:r>
      <w:r w:rsidRPr="008E6F59">
        <w:rPr>
          <w:rStyle w:val="StyleUnderline"/>
        </w:rPr>
        <w:t>.</w:t>
      </w:r>
      <w:r w:rsidRPr="008E6F59">
        <w:t xml:space="preserve"> </w:t>
      </w:r>
      <w:r w:rsidRPr="008E6F59">
        <w:rPr>
          <w:rStyle w:val="StyleUnderline"/>
          <w:highlight w:val="yellow"/>
        </w:rPr>
        <w:t>Russia and China</w:t>
      </w:r>
      <w:r w:rsidRPr="008E6F59">
        <w:rPr>
          <w:rStyle w:val="StyleUnderline"/>
        </w:rPr>
        <w:t xml:space="preserve">, firm allies of Iran, </w:t>
      </w:r>
      <w:r w:rsidRPr="008E6F59">
        <w:rPr>
          <w:rStyle w:val="StyleUnderline"/>
          <w:highlight w:val="yellow"/>
        </w:rPr>
        <w:t>might</w:t>
      </w:r>
      <w:r w:rsidRPr="008E6F59">
        <w:rPr>
          <w:rStyle w:val="StyleUnderline"/>
        </w:rPr>
        <w:t xml:space="preserve"> also </w:t>
      </w:r>
      <w:r w:rsidRPr="008E6F59">
        <w:rPr>
          <w:rStyle w:val="StyleUnderline"/>
          <w:highlight w:val="yellow"/>
        </w:rPr>
        <w:t>be drawn in</w:t>
      </w:r>
      <w:r w:rsidRPr="008E6F59">
        <w:t xml:space="preserve">to a general war in the Middle East. </w:t>
      </w:r>
      <w:r w:rsidRPr="008E6F59">
        <w:rPr>
          <w:rStyle w:val="StyleUnderline"/>
        </w:rPr>
        <w:t xml:space="preserve">Since much of the world's oil comes from the region, such a </w:t>
      </w:r>
      <w:r w:rsidRPr="008E6F59">
        <w:rPr>
          <w:rStyle w:val="StyleUnderline"/>
          <w:highlight w:val="yellow"/>
        </w:rPr>
        <w:t>war would</w:t>
      </w:r>
      <w:r w:rsidRPr="008E6F59">
        <w:rPr>
          <w:rStyle w:val="StyleUnderline"/>
        </w:rPr>
        <w:t xml:space="preserve"> certainly </w:t>
      </w:r>
      <w:r w:rsidRPr="008E6F59">
        <w:rPr>
          <w:rStyle w:val="StyleUnderline"/>
          <w:highlight w:val="yellow"/>
        </w:rPr>
        <w:t xml:space="preserve">cause the price of oil to reach unheard-of heights, </w:t>
      </w:r>
    </w:p>
    <w:p w14:paraId="26F1AB6B" w14:textId="77777777" w:rsidR="00537202" w:rsidRPr="008E6F59" w:rsidRDefault="00537202" w:rsidP="00537202"/>
    <w:p w14:paraId="2049E132" w14:textId="77777777" w:rsidR="00537202" w:rsidRPr="008E6F59" w:rsidRDefault="00537202" w:rsidP="00537202"/>
    <w:p w14:paraId="4D50ECEA" w14:textId="77777777" w:rsidR="00537202" w:rsidRPr="008E6F59" w:rsidRDefault="00537202" w:rsidP="00537202">
      <w:pPr>
        <w:pStyle w:val="Heading3"/>
        <w:rPr>
          <w:rFonts w:cs="Times New Roman"/>
        </w:rPr>
      </w:pPr>
      <w:r w:rsidRPr="008E6F59">
        <w:rPr>
          <w:rFonts w:cs="Times New Roman"/>
        </w:rPr>
        <w:t>North Korea War---2NC Module</w:t>
      </w:r>
    </w:p>
    <w:p w14:paraId="349DBE3A" w14:textId="77777777" w:rsidR="00537202" w:rsidRPr="008E6F59" w:rsidRDefault="00537202" w:rsidP="00537202"/>
    <w:p w14:paraId="22977C28" w14:textId="77777777" w:rsidR="00537202" w:rsidRPr="008E6F59" w:rsidRDefault="00537202" w:rsidP="00537202">
      <w:pPr>
        <w:pStyle w:val="Heading4"/>
        <w:rPr>
          <w:rFonts w:cs="Times New Roman"/>
        </w:rPr>
      </w:pPr>
      <w:r w:rsidRPr="008E6F59">
        <w:rPr>
          <w:rFonts w:cs="Times New Roman"/>
        </w:rPr>
        <w:t>North Korea causes a full-blown nuclear war – Trump’s strategy backfires</w:t>
      </w:r>
    </w:p>
    <w:p w14:paraId="2882D024" w14:textId="77777777" w:rsidR="00537202" w:rsidRPr="008E6F59" w:rsidRDefault="00537202" w:rsidP="00537202">
      <w:pPr>
        <w:rPr>
          <w:rStyle w:val="Style13ptBold"/>
          <w:b w:val="0"/>
        </w:rPr>
      </w:pPr>
      <w:r w:rsidRPr="008E6F59">
        <w:rPr>
          <w:rStyle w:val="Style13ptBold"/>
        </w:rPr>
        <w:t>Cohen 4/17</w:t>
      </w:r>
      <w:r w:rsidRPr="008E6F59">
        <w:rPr>
          <w:rStyle w:val="Style13ptBold"/>
          <w:sz w:val="18"/>
        </w:rPr>
        <w:t xml:space="preserve"> (Ben, Founder and Editor of The Daily Banter, frmr Huffington Post, “The Planet is Legitimately Freaking Out About World War III”, http://thedailybanter.com/2017/04/the-planet-is-legitimately-freaking-out-about-world-war-iii/)</w:t>
      </w:r>
    </w:p>
    <w:p w14:paraId="3D77C51A" w14:textId="77777777" w:rsidR="00537202" w:rsidRPr="008E6F59" w:rsidRDefault="00537202" w:rsidP="00537202">
      <w:r w:rsidRPr="008E6F59">
        <w:t xml:space="preserve">This is all to say that there is no Trumpian view of the world -- it is just a cynical mishmash of paranoid delusion, miscalculated aggression and unguided bravado. 'America First' means whatever Trump feels at any particular moment, and the rest of us will be left picking up the pieces. </w:t>
      </w:r>
      <w:r w:rsidRPr="008E6F59">
        <w:rPr>
          <w:rStyle w:val="StyleUnderline"/>
          <w:highlight w:val="yellow"/>
        </w:rPr>
        <w:t>In Trump's ego based world view, there are no consequences for American force</w:t>
      </w:r>
      <w:r w:rsidRPr="008E6F59">
        <w:t xml:space="preserve"> -- </w:t>
      </w:r>
      <w:r w:rsidRPr="008E6F59">
        <w:rPr>
          <w:rStyle w:val="StyleUnderline"/>
          <w:highlight w:val="yellow"/>
        </w:rPr>
        <w:t>he can just kick some ass,</w:t>
      </w:r>
      <w:r w:rsidRPr="008E6F59">
        <w:t xml:space="preserve"> take the glory and leave without worry about what the CIA refer to as "blowback". The 'America First' philosophy is based on an infantile assumption that America can take what it wants and is not responsible for its actions. </w:t>
      </w:r>
      <w:r w:rsidRPr="008E6F59">
        <w:rPr>
          <w:rStyle w:val="StyleUnderline"/>
          <w:highlight w:val="yellow"/>
        </w:rPr>
        <w:t>In the reality, other countries will respond to Trump's aggression and hostility in kind, making the survival of our species all the less likely</w:t>
      </w:r>
      <w:r w:rsidRPr="008E6F59">
        <w:t xml:space="preserve">. Because </w:t>
      </w:r>
      <w:r w:rsidRPr="008E6F59">
        <w:rPr>
          <w:rStyle w:val="StyleUnderline"/>
          <w:highlight w:val="yellow"/>
        </w:rPr>
        <w:t xml:space="preserve">in the age of </w:t>
      </w:r>
      <w:r w:rsidRPr="008E6F59">
        <w:t xml:space="preserve">awesomely destructive </w:t>
      </w:r>
      <w:r w:rsidRPr="008E6F59">
        <w:rPr>
          <w:rStyle w:val="StyleUnderline"/>
          <w:highlight w:val="yellow"/>
        </w:rPr>
        <w:t>nuclear weapons, we can incinerate ourselves in the blink of an eye</w:t>
      </w:r>
      <w:r w:rsidRPr="008E6F59">
        <w:t xml:space="preserve">. </w:t>
      </w:r>
      <w:r w:rsidRPr="008E6F59">
        <w:rPr>
          <w:rStyle w:val="StyleUnderline"/>
          <w:highlight w:val="yellow"/>
        </w:rPr>
        <w:t xml:space="preserve">Should Trump keep pushing North Korea </w:t>
      </w:r>
      <w:r w:rsidRPr="008E6F59">
        <w:t xml:space="preserve">without regard for the consequences, a </w:t>
      </w:r>
      <w:r w:rsidRPr="008E6F59">
        <w:rPr>
          <w:rStyle w:val="StyleUnderline"/>
          <w:highlight w:val="yellow"/>
        </w:rPr>
        <w:t>conflict could spiral out of control incredibly quickly</w:t>
      </w:r>
      <w:r w:rsidRPr="008E6F59">
        <w:t xml:space="preserve">. As the New York Times reported today: What is playing out, said Robert Litwak of the Woodrow Wilson International Center for Scholars, who tracks this potentially deadly interplay, is “the Cuban missile crisis in slow motion.” But the slow-motion part appears to be speeding up, as President </w:t>
      </w:r>
      <w:r w:rsidRPr="008E6F59">
        <w:rPr>
          <w:rStyle w:val="StyleUnderline"/>
          <w:highlight w:val="yellow"/>
        </w:rPr>
        <w:t>Trump and his aides have made it clear that the U</w:t>
      </w:r>
      <w:r w:rsidRPr="008E6F59">
        <w:t xml:space="preserve">nited </w:t>
      </w:r>
      <w:r w:rsidRPr="008E6F59">
        <w:rPr>
          <w:rStyle w:val="StyleUnderline"/>
          <w:highlight w:val="yellow"/>
        </w:rPr>
        <w:t>S</w:t>
      </w:r>
      <w:r w:rsidRPr="008E6F59">
        <w:t xml:space="preserve">tates </w:t>
      </w:r>
      <w:r w:rsidRPr="008E6F59">
        <w:rPr>
          <w:rStyle w:val="StyleUnderline"/>
          <w:highlight w:val="yellow"/>
        </w:rPr>
        <w:t>will no longer tolerate the incremental advances that have moved</w:t>
      </w:r>
      <w:r w:rsidRPr="008E6F59">
        <w:t xml:space="preserve"> Mr. </w:t>
      </w:r>
      <w:r w:rsidRPr="008E6F59">
        <w:rPr>
          <w:rStyle w:val="StyleUnderline"/>
          <w:highlight w:val="yellow"/>
        </w:rPr>
        <w:t>Kim so close to his goals</w:t>
      </w:r>
      <w:r w:rsidRPr="008E6F59">
        <w:t xml:space="preserve">.... While all historical analogies are necessarily imprecise — for starters, President John F. Kennedy dealt with the Soviets and Fidel Castro in a perilous 13 days in 1962, while the roots of the Korean crisis go back a quarter-century — one parallel shines through. When national ambitions, personal ego and deadly weapons are all in the mix, the opportunities for miscalculation are many. Despite Trump's insistence that American dick swinging will make North Korea give up its nukes, history shows us that the exact opposite is true. When Bush invaded Iraq (a country with no nuclear weapons) and threatened North Korea, it prompted Kim Jong Il to ramp up its nuclear efforts. Faced with more threats today, the hermit kingdom will almost certainly double down on its efforts to develop more powerful nuclear weapons again, making the likelihood of a horrendous accident infinitely more likely, and the consequences of a war even more deadly. </w:t>
      </w:r>
      <w:r w:rsidRPr="008E6F59">
        <w:rPr>
          <w:rStyle w:val="StyleUnderline"/>
          <w:highlight w:val="yellow"/>
        </w:rPr>
        <w:t>Trump is making the world a more dangerous place by the day</w:t>
      </w:r>
      <w:r w:rsidRPr="008E6F59">
        <w:t xml:space="preserve">, and if cooler heads do not prevail we may well be on the cusp of an almighty global conflict that Trump's people have wanted all along. </w:t>
      </w:r>
    </w:p>
    <w:p w14:paraId="36D14FFC" w14:textId="77777777" w:rsidR="00537202" w:rsidRPr="008E6F59" w:rsidRDefault="00537202" w:rsidP="00537202"/>
    <w:p w14:paraId="16F652B6" w14:textId="77777777" w:rsidR="00537202" w:rsidRPr="008E6F59" w:rsidRDefault="00537202" w:rsidP="00537202">
      <w:pPr>
        <w:pStyle w:val="Heading3"/>
        <w:rPr>
          <w:rFonts w:cs="Times New Roman"/>
        </w:rPr>
      </w:pPr>
      <w:r w:rsidRPr="008E6F59">
        <w:rPr>
          <w:rFonts w:cs="Times New Roman"/>
        </w:rPr>
        <w:t>North Korea War = Extinction</w:t>
      </w:r>
    </w:p>
    <w:p w14:paraId="02CFD3A2" w14:textId="77777777" w:rsidR="00537202" w:rsidRPr="008E6F59" w:rsidRDefault="00537202" w:rsidP="00537202"/>
    <w:p w14:paraId="79F69436" w14:textId="77777777" w:rsidR="00537202" w:rsidRPr="008E6F59" w:rsidRDefault="00537202" w:rsidP="00537202">
      <w:pPr>
        <w:pStyle w:val="Heading4"/>
        <w:rPr>
          <w:rFonts w:cs="Times New Roman"/>
        </w:rPr>
      </w:pPr>
      <w:r w:rsidRPr="008E6F59">
        <w:rPr>
          <w:rFonts w:cs="Times New Roman"/>
        </w:rPr>
        <w:t>Causes North Korean preemptive nuclear strikes – The timeframe is short, but solveable</w:t>
      </w:r>
    </w:p>
    <w:p w14:paraId="03A0DBD3" w14:textId="77777777" w:rsidR="00537202" w:rsidRPr="008E6F59" w:rsidRDefault="00537202" w:rsidP="00537202">
      <w:pPr>
        <w:rPr>
          <w:rStyle w:val="Style13ptBold"/>
          <w:b w:val="0"/>
        </w:rPr>
      </w:pPr>
      <w:r w:rsidRPr="008E6F59">
        <w:rPr>
          <w:rStyle w:val="Style13ptBold"/>
        </w:rPr>
        <w:t xml:space="preserve">Talmadge 4/14 </w:t>
      </w:r>
      <w:r w:rsidRPr="008E6F59">
        <w:rPr>
          <w:rStyle w:val="Style13ptBold"/>
          <w:sz w:val="20"/>
        </w:rPr>
        <w:t>(Eric, staff @ Chicago Tribune, “North Korean official: Ready for war if Trump wants it”, http://www.chicagotribune.com/news/nationworld/ct-trump-north-korea-20170413-story.html)</w:t>
      </w:r>
    </w:p>
    <w:p w14:paraId="4D1DEFF7" w14:textId="77777777" w:rsidR="00537202" w:rsidRPr="008E6F59" w:rsidRDefault="00537202" w:rsidP="00537202">
      <w:r w:rsidRPr="008E6F59">
        <w:t xml:space="preserve">President Donald </w:t>
      </w:r>
      <w:r w:rsidRPr="008E6F59">
        <w:rPr>
          <w:rStyle w:val="StyleUnderline"/>
          <w:highlight w:val="yellow"/>
        </w:rPr>
        <w:t>Trump's tweets are adding fuel to a "vicious cycle" of tensions on the Korean Peninsula</w:t>
      </w:r>
      <w:r w:rsidRPr="008E6F59">
        <w:t xml:space="preserve">, North Korea's vice foreign minister told The Associated Press in an exclusive interview Friday. The official added that </w:t>
      </w:r>
      <w:r w:rsidRPr="008E6F59">
        <w:rPr>
          <w:rStyle w:val="StyleUnderline"/>
          <w:highlight w:val="yellow"/>
        </w:rPr>
        <w:t>if the U.S. shows any sign of "reckless" military aggression, Pyongyang is ready to launch a pre-emptive strike of its own</w:t>
      </w:r>
      <w:r w:rsidRPr="008E6F59">
        <w:t xml:space="preserve">. Vice Minister Han Song Ryol said Pyongyang has determined the Trump administration is "more vicious and more aggressive" than that of Barack Obama. He added that </w:t>
      </w:r>
      <w:r w:rsidRPr="008E6F59">
        <w:rPr>
          <w:rStyle w:val="StyleUnderline"/>
          <w:highlight w:val="yellow"/>
        </w:rPr>
        <w:t>No</w:t>
      </w:r>
      <w:r w:rsidRPr="008E6F59">
        <w:t xml:space="preserve">rth </w:t>
      </w:r>
      <w:r w:rsidRPr="008E6F59">
        <w:rPr>
          <w:rStyle w:val="StyleUnderline"/>
          <w:highlight w:val="yellow"/>
        </w:rPr>
        <w:t>Ko</w:t>
      </w:r>
      <w:r w:rsidRPr="008E6F59">
        <w:t xml:space="preserve">rea </w:t>
      </w:r>
      <w:r w:rsidRPr="008E6F59">
        <w:rPr>
          <w:rStyle w:val="StyleUnderline"/>
          <w:highlight w:val="yellow"/>
        </w:rPr>
        <w:t xml:space="preserve">will keep building up its nuclear arsenal in "quality and quantity" and </w:t>
      </w:r>
      <w:r w:rsidRPr="008E6F59">
        <w:t xml:space="preserve">said Pyongyang is </w:t>
      </w:r>
      <w:r w:rsidRPr="008E6F59">
        <w:rPr>
          <w:rStyle w:val="StyleUnderline"/>
          <w:highlight w:val="yellow"/>
        </w:rPr>
        <w:t>ready to go to war if that's what Trump wants</w:t>
      </w:r>
      <w:r w:rsidRPr="008E6F59">
        <w:t xml:space="preserve">. Tensions between Pyongyang and Washington go back to President Harry Truman and the 1950-53 Korean War, which ended in an armistice, not a peace treaty. But the heat has been rising rapidly since Trump took office in January. This year's joint war games between the U.S. and South Korean militaries are the biggest so far — the USS Carl Vinson aircraft carrier has been diverted back to the waters off Korea after heading for Australia, and U.S. satellite imagery suggests the North could conduct another underground nuclear test at any time. </w:t>
      </w:r>
      <w:r w:rsidRPr="008E6F59">
        <w:rPr>
          <w:rStyle w:val="StyleUnderline"/>
          <w:highlight w:val="yellow"/>
        </w:rPr>
        <w:t>Pyongyang recently tested a ballistic missile and claims it is close to perfecting an intercontinental ballistic missile and nuclear warhead that could attack the U.S. mainland</w:t>
      </w:r>
      <w:r w:rsidRPr="008E6F59">
        <w:t xml:space="preserve">. You wouldn't let a little thing like not having a corkscrew stop you from enjoying that bottle of wine you just bought, right? Watch these videos to see what lengths people will go to to open a bottle of wine in a pinch. Many experts believe that at its current pace of testing, </w:t>
      </w:r>
      <w:r w:rsidRPr="008E6F59">
        <w:rPr>
          <w:rStyle w:val="StyleUnderline"/>
          <w:highlight w:val="yellow"/>
        </w:rPr>
        <w:t xml:space="preserve">North Korea could reach that potentially game-changing milestone within a few years </w:t>
      </w:r>
      <w:r w:rsidRPr="008E6F59">
        <w:t xml:space="preserve">— </w:t>
      </w:r>
      <w:r w:rsidRPr="008E6F59">
        <w:rPr>
          <w:rStyle w:val="StyleUnderline"/>
          <w:highlight w:val="yellow"/>
        </w:rPr>
        <w:t>under Trump's watch as president</w:t>
      </w:r>
      <w:r w:rsidRPr="008E6F59">
        <w:t>. Despite reports that Washington is considering military action if the North goes ahead with another nuclear test, Han did not rule out the possibility of a test in the near future.</w:t>
      </w:r>
    </w:p>
    <w:p w14:paraId="108BA70F" w14:textId="77777777" w:rsidR="00537202" w:rsidRPr="008E6F59" w:rsidRDefault="00537202" w:rsidP="00537202">
      <w:pPr>
        <w:pStyle w:val="Heading4"/>
        <w:rPr>
          <w:rFonts w:cs="Times New Roman"/>
        </w:rPr>
      </w:pPr>
      <w:r w:rsidRPr="008E6F59">
        <w:rPr>
          <w:rFonts w:cs="Times New Roman"/>
        </w:rPr>
        <w:t>Aggression causes North Korea to respond with preemptive nuclear strikes; they’ve explicitly said so</w:t>
      </w:r>
    </w:p>
    <w:p w14:paraId="58949322" w14:textId="77777777" w:rsidR="00537202" w:rsidRPr="008E6F59" w:rsidRDefault="00537202" w:rsidP="00537202">
      <w:pPr>
        <w:rPr>
          <w:rStyle w:val="Style13ptBold"/>
          <w:b w:val="0"/>
        </w:rPr>
      </w:pPr>
      <w:r w:rsidRPr="008E6F59">
        <w:rPr>
          <w:rStyle w:val="Style13ptBold"/>
        </w:rPr>
        <w:t xml:space="preserve">Fox News 4/13 </w:t>
      </w:r>
      <w:r w:rsidRPr="008E6F59">
        <w:rPr>
          <w:rStyle w:val="Style13ptBold"/>
          <w:sz w:val="16"/>
        </w:rPr>
        <w:t>(“From Afghanistan to Syria: Trump's major military operations in his first 100 days”, http://www.foxnews.com/politics/2017/04/13/from-afghanistan-to-syria-trumps-major-military-operations-in-his-first-100-days.html)</w:t>
      </w:r>
    </w:p>
    <w:p w14:paraId="56DD7164" w14:textId="77777777" w:rsidR="00537202" w:rsidRPr="008E6F59" w:rsidRDefault="00537202" w:rsidP="00537202">
      <w:pPr>
        <w:rPr>
          <w:rStyle w:val="StyleUnderline"/>
        </w:rPr>
      </w:pPr>
      <w:r w:rsidRPr="008E6F59">
        <w:rPr>
          <w:rStyle w:val="StyleUnderline"/>
          <w:highlight w:val="yellow"/>
        </w:rPr>
        <w:t>Trump</w:t>
      </w:r>
      <w:r w:rsidRPr="008E6F59">
        <w:t xml:space="preserve"> has not indicated further military action, though he </w:t>
      </w:r>
      <w:r w:rsidRPr="008E6F59">
        <w:rPr>
          <w:rStyle w:val="StyleUnderline"/>
          <w:highlight w:val="yellow"/>
        </w:rPr>
        <w:t>did issue a warning to North Korea</w:t>
      </w:r>
      <w:r w:rsidRPr="008E6F59">
        <w:rPr>
          <w:highlight w:val="yellow"/>
        </w:rPr>
        <w:t xml:space="preserve"> </w:t>
      </w:r>
      <w:r w:rsidRPr="008E6F59">
        <w:t xml:space="preserve">on Thursday, </w:t>
      </w:r>
      <w:r w:rsidRPr="008E6F59">
        <w:rPr>
          <w:rStyle w:val="StyleUnderline"/>
          <w:highlight w:val="yellow"/>
        </w:rPr>
        <w:t>calling it a "problem" country that "will be taken care of</w:t>
      </w:r>
      <w:r w:rsidRPr="008E6F59">
        <w:t xml:space="preserve">." </w:t>
      </w:r>
      <w:r w:rsidRPr="008E6F59">
        <w:rPr>
          <w:rStyle w:val="StyleUnderline"/>
          <w:highlight w:val="yellow"/>
        </w:rPr>
        <w:t>Trump made the comments after he was asked about the</w:t>
      </w:r>
      <w:r w:rsidRPr="008E6F59">
        <w:t xml:space="preserve"> U.S. military's </w:t>
      </w:r>
      <w:r w:rsidRPr="008E6F59">
        <w:rPr>
          <w:rStyle w:val="StyleUnderline"/>
          <w:highlight w:val="yellow"/>
        </w:rPr>
        <w:t>decision to drop the largest non-nuclear weapon</w:t>
      </w:r>
      <w:r w:rsidRPr="008E6F59">
        <w:t xml:space="preserve">. When asked whether dropping the bomb sends a message to North Korea as it continues to pursue nuclear and other weapons, Trump said it makes no difference. "North Korea is a problem, the problem will be taken care of," Trump said. North Korea's Vice Foreign Minister Han Song-ryol said Friday </w:t>
      </w:r>
      <w:r w:rsidRPr="008E6F59">
        <w:rPr>
          <w:rStyle w:val="StyleUnderline"/>
          <w:highlight w:val="yellow"/>
        </w:rPr>
        <w:t>Pyongyang is ready to launch a preemptive strike if the U.S. shows any sign of "reckless" military aggression</w:t>
      </w:r>
      <w:r w:rsidRPr="008E6F59">
        <w:t xml:space="preserve">. The foreign minister added that </w:t>
      </w:r>
      <w:r w:rsidRPr="008E6F59">
        <w:rPr>
          <w:rStyle w:val="StyleUnderline"/>
          <w:highlight w:val="yellow"/>
        </w:rPr>
        <w:t>North Korea will keep building up its nuclear arsenal in "quality and quantity</w:t>
      </w:r>
      <w:r w:rsidRPr="008E6F59">
        <w:t xml:space="preserve">," and said </w:t>
      </w:r>
      <w:r w:rsidRPr="008E6F59">
        <w:rPr>
          <w:rStyle w:val="StyleUnderline"/>
          <w:highlight w:val="yellow"/>
        </w:rPr>
        <w:t>the country is ready to go to war if that is what Trump wants.</w:t>
      </w:r>
    </w:p>
    <w:p w14:paraId="0853F4B4" w14:textId="77777777" w:rsidR="00537202" w:rsidRPr="008E6F59" w:rsidRDefault="00537202" w:rsidP="00537202">
      <w:pPr>
        <w:pStyle w:val="Heading4"/>
        <w:rPr>
          <w:rFonts w:cs="Times New Roman"/>
        </w:rPr>
      </w:pPr>
      <w:r w:rsidRPr="008E6F59">
        <w:rPr>
          <w:rFonts w:cs="Times New Roman"/>
        </w:rPr>
        <w:t>Draws in Russia &amp; China – Kills millions immediately &amp; collapses relations with China</w:t>
      </w:r>
    </w:p>
    <w:p w14:paraId="17DF5C09" w14:textId="77777777" w:rsidR="00537202" w:rsidRPr="008E6F59" w:rsidRDefault="00537202" w:rsidP="00537202">
      <w:pPr>
        <w:rPr>
          <w:rStyle w:val="Style13ptBold"/>
          <w:b w:val="0"/>
        </w:rPr>
      </w:pPr>
      <w:r w:rsidRPr="008E6F59">
        <w:rPr>
          <w:rStyle w:val="Style13ptBold"/>
        </w:rPr>
        <w:t xml:space="preserve">Cohen 4/14 </w:t>
      </w:r>
      <w:r w:rsidRPr="008E6F59">
        <w:rPr>
          <w:rStyle w:val="Style13ptBold"/>
          <w:sz w:val="20"/>
        </w:rPr>
        <w:t>(Ben, Founder and Editor of The Daily Banter, frmr Huffington Post, “Er, is Trump About to Kick Off World War III?”, http://thedailybanter.com/2017/04/er-is-trump-about-to-kick-off-world-war-iii/)</w:t>
      </w:r>
    </w:p>
    <w:p w14:paraId="6EDA730C" w14:textId="77777777" w:rsidR="00537202" w:rsidRPr="008E6F59" w:rsidRDefault="00537202" w:rsidP="00537202">
      <w:r w:rsidRPr="008E6F59">
        <w:t xml:space="preserve">Just for fun, let's do a quick list as to why attacking North Korea is a very, very bad idea: 1. </w:t>
      </w:r>
      <w:r w:rsidRPr="008E6F59">
        <w:rPr>
          <w:rStyle w:val="StyleUnderline"/>
          <w:highlight w:val="yellow"/>
        </w:rPr>
        <w:t>North Korea will respond, and</w:t>
      </w:r>
      <w:r w:rsidRPr="008E6F59">
        <w:t xml:space="preserve"> it will almost certainly </w:t>
      </w:r>
      <w:r w:rsidRPr="008E6F59">
        <w:rPr>
          <w:rStyle w:val="StyleUnderline"/>
          <w:highlight w:val="yellow"/>
        </w:rPr>
        <w:t>attack South Korea</w:t>
      </w:r>
      <w:r w:rsidRPr="008E6F59">
        <w:t xml:space="preserve">. While it is unclear who would win should conflict arise, </w:t>
      </w:r>
      <w:r w:rsidRPr="008E6F59">
        <w:rPr>
          <w:rStyle w:val="StyleUnderline"/>
          <w:highlight w:val="yellow"/>
        </w:rPr>
        <w:t>North Korea's enormous army and possession of nuclear weapons means both sides would incur extreme losses if violence escalated</w:t>
      </w:r>
      <w:r w:rsidRPr="008E6F59">
        <w:t xml:space="preserve">. As the New York Times notes: </w:t>
      </w:r>
      <w:r w:rsidRPr="008E6F59">
        <w:rPr>
          <w:rStyle w:val="StyleUnderline"/>
          <w:highlight w:val="yellow"/>
        </w:rPr>
        <w:t>In the event of war</w:t>
      </w:r>
      <w:r w:rsidRPr="008E6F59">
        <w:t xml:space="preserve">, </w:t>
      </w:r>
      <w:r w:rsidRPr="008E6F59">
        <w:rPr>
          <w:rStyle w:val="StyleUnderline"/>
          <w:highlight w:val="yellow"/>
        </w:rPr>
        <w:t>North Korean plans are</w:t>
      </w:r>
      <w:r w:rsidRPr="008E6F59">
        <w:rPr>
          <w:highlight w:val="yellow"/>
        </w:rPr>
        <w:t xml:space="preserve"> </w:t>
      </w:r>
      <w:r w:rsidRPr="008E6F59">
        <w:rPr>
          <w:rStyle w:val="StyleUnderline"/>
          <w:highlight w:val="yellow"/>
        </w:rPr>
        <w:t>thought to call for nuclear attacks against major ports and air bases in South Korea and Japan, halting any American invasion before it could fully begin</w:t>
      </w:r>
      <w:r w:rsidRPr="008E6F59">
        <w:t xml:space="preserve">. In the meantime, nuclear and chemical strikes against major population centers would be intended to shock the world into capitulating. Missile defense would be of limited use against short-range rockets and of no use against North Korea’s hundreds of artillery pieces, many of which target Seoul, the South Korean capital. Not good. 2. </w:t>
      </w:r>
      <w:r w:rsidRPr="008E6F59">
        <w:rPr>
          <w:rStyle w:val="StyleUnderline"/>
          <w:highlight w:val="yellow"/>
        </w:rPr>
        <w:t>Hitting North Korea would irreversibly damage relations with China</w:t>
      </w:r>
      <w:r w:rsidRPr="008E6F59">
        <w:t xml:space="preserve">. President Xi has already informed Trump that destabilizing the region with an attack would be a huge problem for China due to the number of refugees it would create, and they would seek retribution against American in one form or another. 3. </w:t>
      </w:r>
      <w:r w:rsidRPr="008E6F59">
        <w:rPr>
          <w:rStyle w:val="StyleUnderline"/>
          <w:highlight w:val="yellow"/>
        </w:rPr>
        <w:t>An attack would almost certainly spur Russia to side with China and orchestrate a co-ordinated response that would play itself out</w:t>
      </w:r>
      <w:r w:rsidRPr="008E6F59">
        <w:t xml:space="preserve"> elsewhere. It is not in the interests of the United States to fight a Cold (or real) war with Russia and China given both are geopolitical power houses with rapidly growing economies and militaries to match. It is clear that Trump's aggressive posture towards North Korea is a giant distraction from his rapid succession of domestic failures and plummeting poll numbers. He has bombed Afghanistan with the biggest non-nuclear weapon in America's arsenal and now sent war ships to threaten North Korea -- all of this after only three months in office. Creating conflict abroad is a classic technique used by strongmen (and women) throughout history, but rarely has it been as stupidly executed and poorly disguised. </w:t>
      </w:r>
      <w:r w:rsidRPr="008E6F59">
        <w:rPr>
          <w:rStyle w:val="StyleUnderline"/>
          <w:highlight w:val="yellow"/>
        </w:rPr>
        <w:t>Trump is blundering full steam ahead into a quagmire he is not capable of comprehending</w:t>
      </w:r>
      <w:r w:rsidRPr="008E6F59">
        <w:t xml:space="preserve"> let alone extricate the US from. He apparently only learned from the Chinese president that the situation in North Korea was "not so easy", and yet has gone ahead anyway with the proverbial nuclear option. As with everything Donald Trump related, </w:t>
      </w:r>
      <w:r w:rsidRPr="008E6F59">
        <w:rPr>
          <w:rStyle w:val="StyleUnderline"/>
          <w:highlight w:val="yellow"/>
        </w:rPr>
        <w:t>this won't end well</w:t>
      </w:r>
      <w:r w:rsidRPr="008E6F59">
        <w:rPr>
          <w:highlight w:val="yellow"/>
        </w:rPr>
        <w:t xml:space="preserve"> </w:t>
      </w:r>
      <w:r w:rsidRPr="008E6F59">
        <w:t xml:space="preserve">so let's hope cooler heads prevail and the international community comes together to put a stop to what could well be the beginnings of a global conflict we likely won't recover from. </w:t>
      </w:r>
    </w:p>
    <w:p w14:paraId="4D7C92E3" w14:textId="77777777" w:rsidR="00537202" w:rsidRPr="008E6F59" w:rsidRDefault="00537202" w:rsidP="00537202">
      <w:pPr>
        <w:pStyle w:val="Heading4"/>
        <w:rPr>
          <w:rFonts w:cs="Times New Roman"/>
        </w:rPr>
      </w:pPr>
      <w:r w:rsidRPr="008E6F59">
        <w:rPr>
          <w:rFonts w:cs="Times New Roman"/>
        </w:rPr>
        <w:t>Aggression causes all-out nuclear war – Timeframe is short</w:t>
      </w:r>
    </w:p>
    <w:p w14:paraId="3F1BEE4C" w14:textId="77777777" w:rsidR="00537202" w:rsidRPr="008E6F59" w:rsidRDefault="00537202" w:rsidP="00537202">
      <w:pPr>
        <w:rPr>
          <w:rStyle w:val="Style13ptBold"/>
          <w:b w:val="0"/>
        </w:rPr>
      </w:pPr>
      <w:r w:rsidRPr="008E6F59">
        <w:rPr>
          <w:rStyle w:val="Style13ptBold"/>
        </w:rPr>
        <w:t xml:space="preserve">Deutsche Welle 4/15 </w:t>
      </w:r>
      <w:r w:rsidRPr="008E6F59">
        <w:rPr>
          <w:rStyle w:val="Style13ptBold"/>
          <w:sz w:val="20"/>
        </w:rPr>
        <w:t>(“North Korea vows to respond to US aggression with 'nuclear attack'”, http://www.dw.com/en/north-korea-vows-to-respond-to-us-aggression-with-nuclear-attack/a-38435453)</w:t>
      </w:r>
    </w:p>
    <w:p w14:paraId="2D91BFAA" w14:textId="77777777" w:rsidR="00537202" w:rsidRPr="008E6F59" w:rsidRDefault="00537202" w:rsidP="00537202">
      <w:r w:rsidRPr="008E6F59">
        <w:rPr>
          <w:rStyle w:val="StyleUnderline"/>
          <w:highlight w:val="yellow"/>
        </w:rPr>
        <w:t>With the US Navy deployed near the Korean Peninsula</w:t>
      </w:r>
      <w:r w:rsidRPr="008E6F59">
        <w:t xml:space="preserve">, and experts speculating that Pyongyang was preparing another nuclear test, </w:t>
      </w:r>
      <w:r w:rsidRPr="008E6F59">
        <w:rPr>
          <w:rStyle w:val="StyleUnderline"/>
          <w:highlight w:val="yellow"/>
        </w:rPr>
        <w:t>the tensions have been rising</w:t>
      </w:r>
      <w:r w:rsidRPr="008E6F59">
        <w:rPr>
          <w:highlight w:val="yellow"/>
        </w:rPr>
        <w:t xml:space="preserve"> </w:t>
      </w:r>
      <w:r w:rsidRPr="008E6F59">
        <w:t>in recent days. The huge military parade on Saturday showed off what appeared to be the country's increasingly sophisticated military hardware, including ballistic missiles, to the accompaniment of marching music and a large audience. "</w:t>
      </w:r>
      <w:r w:rsidRPr="008E6F59">
        <w:rPr>
          <w:rStyle w:val="StyleUnderline"/>
          <w:highlight w:val="yellow"/>
        </w:rPr>
        <w:t>We will respond to an all-out war with an all-out war and a nuclear war with our style of nuclear attack</w:t>
      </w:r>
      <w:r w:rsidRPr="008E6F59">
        <w:t xml:space="preserve">," Choe Ryong Hae, a top North Korean officer, said. Choe is considered by outside analysts to be the country's most powerful official after the leader Kim Jong Un. US President Donald </w:t>
      </w:r>
      <w:r w:rsidRPr="008E6F59">
        <w:rPr>
          <w:rStyle w:val="StyleUnderline"/>
          <w:highlight w:val="yellow"/>
        </w:rPr>
        <w:t>Trump's recent bombings in Syria and Afghanistan have stoked fears about a possible US attack on North Korea</w:t>
      </w:r>
      <w:r w:rsidRPr="008E6F59">
        <w:t xml:space="preserve">. </w:t>
      </w:r>
      <w:r w:rsidRPr="008E6F59">
        <w:rPr>
          <w:rStyle w:val="StyleUnderline"/>
          <w:highlight w:val="yellow"/>
        </w:rPr>
        <w:t>The communist country has been regularly conducting nuclear and missile tests</w:t>
      </w:r>
      <w:r w:rsidRPr="008E6F59">
        <w:t xml:space="preserve"> defying United Nations' resolutions and sanctions. Previously, </w:t>
      </w:r>
      <w:r w:rsidRPr="008E6F59">
        <w:rPr>
          <w:rStyle w:val="StyleUnderline"/>
          <w:highlight w:val="yellow"/>
        </w:rPr>
        <w:t>the North Korean military threatened to unleash a "merciless" response against American targets, including the naval task force the US recently deployed</w:t>
      </w:r>
      <w:r w:rsidRPr="008E6F59">
        <w:t>. "</w:t>
      </w:r>
      <w:r w:rsidRPr="008E6F59">
        <w:rPr>
          <w:rStyle w:val="StyleUnderline"/>
          <w:highlight w:val="yellow"/>
        </w:rPr>
        <w:t>The closer such big targets</w:t>
      </w:r>
      <w:r w:rsidRPr="008E6F59">
        <w:rPr>
          <w:highlight w:val="yellow"/>
        </w:rPr>
        <w:t xml:space="preserve"> </w:t>
      </w:r>
      <w:r w:rsidRPr="008E6F59">
        <w:t>as nuclear powered aircraft carriers come</w:t>
      </w:r>
      <w:r w:rsidRPr="008E6F59">
        <w:rPr>
          <w:rStyle w:val="StyleUnderline"/>
          <w:highlight w:val="yellow"/>
        </w:rPr>
        <w:t>, the greater would be the effect of merciless strikes</w:t>
      </w:r>
      <w:r w:rsidRPr="008E6F59">
        <w:t xml:space="preserve">," according to the statement carried by the KCNA news agency. At the same time, the army urged Washington to "come to its senses" and find a "proper" solution to the current stand-off. Chinese Foreign Minister Wang Yi said Friday "everybody will end up as a loser" if a war breaks out on the Korean Peninsula. All sides need to show restraint, he added, or risk the situation getting out of hand. "One has the feeling that a </w:t>
      </w:r>
      <w:r w:rsidRPr="008E6F59">
        <w:rPr>
          <w:rStyle w:val="StyleUnderline"/>
          <w:highlight w:val="yellow"/>
        </w:rPr>
        <w:t>conflict could break out at any moment</w:t>
      </w:r>
      <w:r w:rsidRPr="008E6F59">
        <w:t>," Chinese Foreign Minister Wang Yi said after meeting his French counterpart Jean-Marc Ayrault.</w:t>
      </w:r>
    </w:p>
    <w:p w14:paraId="4B729F5E" w14:textId="77777777" w:rsidR="00537202" w:rsidRPr="008E6F59" w:rsidRDefault="00537202" w:rsidP="00537202">
      <w:pPr>
        <w:pStyle w:val="Heading4"/>
        <w:rPr>
          <w:rFonts w:cs="Times New Roman"/>
        </w:rPr>
      </w:pPr>
      <w:r w:rsidRPr="008E6F59">
        <w:rPr>
          <w:rFonts w:cs="Times New Roman"/>
        </w:rPr>
        <w:t>Attacks ensure use-it-or-lose-it pressure for preemptive strikes</w:t>
      </w:r>
    </w:p>
    <w:p w14:paraId="0758C559" w14:textId="77777777" w:rsidR="00537202" w:rsidRPr="008E6F59" w:rsidRDefault="00537202" w:rsidP="00537202">
      <w:pPr>
        <w:rPr>
          <w:rStyle w:val="Style13ptBold"/>
          <w:b w:val="0"/>
        </w:rPr>
      </w:pPr>
      <w:r w:rsidRPr="008E6F59">
        <w:rPr>
          <w:rStyle w:val="Style13ptBold"/>
        </w:rPr>
        <w:t>Stafford 1-4 (Tim, Research Fellow with Pacific Forum-Centre for Strategic and International Studies, “Donald Trump’s Misguided Nuclear Proposals”, https://rusi.org/commentary/donald-trumps-misguided-nuclear-proposals)</w:t>
      </w:r>
    </w:p>
    <w:p w14:paraId="7397A5E5" w14:textId="77777777" w:rsidR="00537202" w:rsidRPr="008E6F59" w:rsidRDefault="00537202" w:rsidP="00537202">
      <w:pPr>
        <w:rPr>
          <w:rStyle w:val="StyleUnderline"/>
          <w:highlight w:val="yellow"/>
        </w:rPr>
      </w:pPr>
      <w:r w:rsidRPr="008E6F59">
        <w:rPr>
          <w:rStyle w:val="StyleUnderline"/>
          <w:highlight w:val="yellow"/>
        </w:rPr>
        <w:t>The concept of M</w:t>
      </w:r>
      <w:r w:rsidRPr="008E6F59">
        <w:t>utually</w:t>
      </w:r>
      <w:r w:rsidRPr="008E6F59">
        <w:rPr>
          <w:rStyle w:val="StyleUnderline"/>
          <w:highlight w:val="yellow"/>
        </w:rPr>
        <w:t xml:space="preserve"> A</w:t>
      </w:r>
      <w:r w:rsidRPr="008E6F59">
        <w:t>ssured</w:t>
      </w:r>
      <w:r w:rsidRPr="008E6F59">
        <w:rPr>
          <w:rStyle w:val="StyleUnderline"/>
          <w:highlight w:val="yellow"/>
        </w:rPr>
        <w:t xml:space="preserve"> D</w:t>
      </w:r>
      <w:r w:rsidRPr="008E6F59">
        <w:t>estruction</w:t>
      </w:r>
      <w:r w:rsidRPr="008E6F59">
        <w:rPr>
          <w:rStyle w:val="StyleUnderline"/>
          <w:highlight w:val="yellow"/>
        </w:rPr>
        <w:t xml:space="preserve"> rested upon the inevitability of a retaliatory response</w:t>
      </w:r>
      <w:r w:rsidRPr="008E6F59">
        <w:rPr>
          <w:highlight w:val="yellow"/>
        </w:rPr>
        <w:t xml:space="preserve"> </w:t>
      </w:r>
      <w:r w:rsidRPr="008E6F59">
        <w:t xml:space="preserve">to any first strike nuclear attack, something enhanced by the heightened survivability afforded by large arsenals. Indeed, </w:t>
      </w:r>
      <w:r w:rsidRPr="008E6F59">
        <w:rPr>
          <w:rStyle w:val="StyleUnderline"/>
          <w:highlight w:val="yellow"/>
        </w:rPr>
        <w:t>one of the dangers that plagues many of today’s deterrence relationships is the absence of such a dynamic</w:t>
      </w:r>
      <w:r w:rsidRPr="008E6F59">
        <w:t xml:space="preserve">. Defence planners in Moscow fear that Russia’s second-strike capacity could be neutralised by the increasing effectiveness of US missile defences. Likewise, </w:t>
      </w:r>
      <w:r w:rsidRPr="008E6F59">
        <w:rPr>
          <w:rStyle w:val="StyleUnderline"/>
          <w:highlight w:val="yellow"/>
        </w:rPr>
        <w:t>the small nature of the North Korea’s nuclear arsenal means that any major military contingency on the peninsula could confront the Kim regime with a ‘use it or lose it’ dilemma that would incentivise first-use.</w:t>
      </w:r>
    </w:p>
    <w:p w14:paraId="1BC435BC" w14:textId="77777777" w:rsidR="00537202" w:rsidRPr="008E6F59" w:rsidRDefault="00537202" w:rsidP="00537202">
      <w:pPr>
        <w:pStyle w:val="Heading4"/>
        <w:rPr>
          <w:rFonts w:cs="Times New Roman"/>
        </w:rPr>
      </w:pPr>
      <w:r w:rsidRPr="008E6F59">
        <w:rPr>
          <w:rFonts w:cs="Times New Roman"/>
        </w:rPr>
        <w:t>China gets drawn in, causes global nuclear war</w:t>
      </w:r>
    </w:p>
    <w:p w14:paraId="514E245E" w14:textId="77777777" w:rsidR="00537202" w:rsidRPr="008E6F59" w:rsidRDefault="00537202" w:rsidP="00537202">
      <w:pPr>
        <w:rPr>
          <w:rStyle w:val="Style13ptBold"/>
          <w:b w:val="0"/>
        </w:rPr>
      </w:pPr>
      <w:r w:rsidRPr="008E6F59">
        <w:rPr>
          <w:rStyle w:val="Style13ptBold"/>
        </w:rPr>
        <w:t xml:space="preserve">Dyer 4/13 </w:t>
      </w:r>
      <w:r w:rsidRPr="008E6F59">
        <w:rPr>
          <w:rStyle w:val="Style13ptBold"/>
          <w:sz w:val="14"/>
        </w:rPr>
        <w:t>(Gwynne, London-based independent journalist, “‘Solving’ North Korea”, https://www.theindependent.co.zw/2017/04/13/solving-north-korea/)</w:t>
      </w:r>
    </w:p>
    <w:p w14:paraId="3DD61765" w14:textId="77777777" w:rsidR="00537202" w:rsidRPr="008E6F59" w:rsidRDefault="00537202" w:rsidP="00537202">
      <w:r w:rsidRPr="008E6F59">
        <w:t xml:space="preserve">This does not necessarily mean that the US would launch a large nuclear attack against North Korea. If you are really serious about carrying out a “disarming strike” that destroys all of North Korea’s nukes, you probably should do exactly that (You never get a second chance to go first). But </w:t>
      </w:r>
      <w:r w:rsidRPr="008E6F59">
        <w:rPr>
          <w:rStyle w:val="StyleUnderline"/>
          <w:highlight w:val="yellow"/>
        </w:rPr>
        <w:t>maybe the US Air Force would promise that “precision” non-nuclear weapons could accomplish that goal</w:t>
      </w:r>
      <w:r w:rsidRPr="008E6F59">
        <w:rPr>
          <w:highlight w:val="yellow"/>
        </w:rPr>
        <w:t xml:space="preserve"> </w:t>
      </w:r>
      <w:r w:rsidRPr="008E6F59">
        <w:t xml:space="preserve">and maybe some gullible people would believe it. It </w:t>
      </w:r>
      <w:r w:rsidRPr="008E6F59">
        <w:rPr>
          <w:rStyle w:val="StyleUnderline"/>
          <w:highlight w:val="yellow"/>
        </w:rPr>
        <w:t>would still turn into a nuclear war</w:t>
      </w:r>
      <w:r w:rsidRPr="008E6F59">
        <w:t xml:space="preserve"> in the end, unless American “surgical strikes” miraculously eliminated every last one of North Korea’s nukes at the same time. </w:t>
      </w:r>
      <w:r w:rsidRPr="008E6F59">
        <w:rPr>
          <w:rStyle w:val="StyleUnderline"/>
          <w:highlight w:val="yellow"/>
        </w:rPr>
        <w:t>Kim</w:t>
      </w:r>
      <w:r w:rsidRPr="008E6F59">
        <w:t xml:space="preserve"> Jong-un’</w:t>
      </w:r>
      <w:r w:rsidRPr="008E6F59">
        <w:rPr>
          <w:rStyle w:val="StyleUnderline"/>
          <w:highlight w:val="yellow"/>
        </w:rPr>
        <w:t>s regime would find itself in the position known in nuclear strategy as “use them or lose them”</w:t>
      </w:r>
      <w:r w:rsidRPr="008E6F59">
        <w:t xml:space="preserve"> and it is hard to believe that it would not launch whatever it had left. The targets would be in South Korea, of course, but probably also American bases in Japan. Maybe even Japanese cities, if North Korea had enough weapons left. The regime would know it was going under – </w:t>
      </w:r>
      <w:r w:rsidRPr="008E6F59">
        <w:rPr>
          <w:rStyle w:val="StyleUnderline"/>
          <w:highlight w:val="yellow"/>
        </w:rPr>
        <w:t>the US would not take this huge risk and then leave it in power</w:t>
      </w:r>
      <w:r w:rsidRPr="008E6F59">
        <w:rPr>
          <w:highlight w:val="yellow"/>
        </w:rPr>
        <w:t xml:space="preserve"> </w:t>
      </w:r>
      <w:r w:rsidRPr="008E6F59">
        <w:t xml:space="preserve">– so it would take as many of its enemies as possible down with it. North America would probably not be hit, because Western intelligence services do not believe that Pyongyang has ballistic missiles that can reach that far yet. (But “intelligence” is not the same as knowing for sure, and they could be wrong.) At worst, the victims would be one or two cities in the Pacific north-west of the US. This would be a very bad outcome for people living in Seattle or Portland, but it would not actually be a “nuclear holocaust”. The kind of war that the superpowers would have fought at the height of the Cold War, with thousands of nuclear weapons used by each side, would have killed hundreds of millions and might even have triggered a “nuclear winter”. A nuclear war over Korea would be a much smaller catastrophe, perhaps involving a few million deaths – unless China got drawn in. Unfortunately, that is not inconceivable, because </w:t>
      </w:r>
      <w:r w:rsidRPr="008E6F59">
        <w:rPr>
          <w:rStyle w:val="StyleUnderline"/>
          <w:highlight w:val="yellow"/>
        </w:rPr>
        <w:t>China,</w:t>
      </w:r>
      <w:r w:rsidRPr="008E6F59">
        <w:t xml:space="preserve"> </w:t>
      </w:r>
      <w:r w:rsidRPr="008E6F59">
        <w:rPr>
          <w:rStyle w:val="StyleUnderline"/>
          <w:highlight w:val="yellow"/>
        </w:rPr>
        <w:t>much as it dislikes and mistrusts the North Korean regime</w:t>
      </w:r>
      <w:r w:rsidRPr="008E6F59">
        <w:t xml:space="preserve">, </w:t>
      </w:r>
      <w:r w:rsidRPr="008E6F59">
        <w:rPr>
          <w:rStyle w:val="StyleUnderline"/>
          <w:highlight w:val="yellow"/>
        </w:rPr>
        <w:t>is determined not to see it destroyed</w:t>
      </w:r>
      <w:r w:rsidRPr="008E6F59">
        <w:t xml:space="preserve">. Many people are uncomfortable with this kind of analysis, especially when it draws comparisons between “bad” and “less bad” nuclear wars. Herman Kahn, the dean of nuclear strategists in the 1960s and 70s, was frequently the target of this kind of criticism: how could he talk about potential mass death in such a cold-blooded way? His response was always the same: “Would you prefer a nice, warm mistake?” “Thinking About the Unthinkable”, as he put it in one of his books, is absolutely necessary if the Unthinkable is not happen. In this case, </w:t>
      </w:r>
      <w:r w:rsidRPr="008E6F59">
        <w:rPr>
          <w:rStyle w:val="StyleUnderline"/>
          <w:highlight w:val="yellow"/>
        </w:rPr>
        <w:t>that means taking the possibility that China might be drawn into the conflict seriously</w:t>
      </w:r>
      <w:r w:rsidRPr="008E6F59">
        <w:t xml:space="preserve">. </w:t>
      </w:r>
      <w:r w:rsidRPr="008E6F59">
        <w:rPr>
          <w:rStyle w:val="StyleUnderline"/>
          <w:highlight w:val="yellow"/>
        </w:rPr>
        <w:t>The destruction of the North Korean regime would bring American military power right to China’s own border</w:t>
      </w:r>
      <w:r w:rsidRPr="008E6F59">
        <w:t xml:space="preserve">. You might reasonably ask: So what? This is the 21st Century and what matters strategically is the big, lethal long-range weapons (like nukes), not the whereabouts of a few American infantry battalions. Quite right in theory. Not necessarily right in practice. During the Korean War, when American troops were operating very close to the Chinese frontier in late 1950, the Chinese regime sent troops in to save the North Korean regime — and succeeded. The scenario this time, with nuclear weapons already being used on both sides of the North Korea-South Korea frontier, would be different, but it could be even more dangerous. </w:t>
      </w:r>
      <w:r w:rsidRPr="008E6F59">
        <w:rPr>
          <w:rStyle w:val="StyleUnderline"/>
          <w:highlight w:val="yellow"/>
        </w:rPr>
        <w:t>China has lots of nuclear weapons and delivery vehicles too</w:t>
      </w:r>
      <w:r w:rsidRPr="008E6F59">
        <w:t>.</w:t>
      </w:r>
    </w:p>
    <w:p w14:paraId="594C5116" w14:textId="77777777" w:rsidR="00537202" w:rsidRPr="008E6F59" w:rsidRDefault="00537202" w:rsidP="00537202">
      <w:pPr>
        <w:pStyle w:val="Heading4"/>
        <w:rPr>
          <w:rFonts w:cs="Times New Roman"/>
        </w:rPr>
      </w:pPr>
      <w:r w:rsidRPr="008E6F59">
        <w:rPr>
          <w:rFonts w:cs="Times New Roman"/>
        </w:rPr>
        <w:t>Draws in China</w:t>
      </w:r>
    </w:p>
    <w:p w14:paraId="5FCF9933" w14:textId="77777777" w:rsidR="00537202" w:rsidRPr="008E6F59" w:rsidRDefault="00537202" w:rsidP="00537202">
      <w:pPr>
        <w:rPr>
          <w:rStyle w:val="Style13ptBold"/>
          <w:b w:val="0"/>
        </w:rPr>
      </w:pPr>
      <w:r w:rsidRPr="008E6F59">
        <w:rPr>
          <w:rStyle w:val="Style13ptBold"/>
        </w:rPr>
        <w:t xml:space="preserve">Allison 17 </w:t>
      </w:r>
      <w:r w:rsidRPr="008E6F59">
        <w:rPr>
          <w:rStyle w:val="Style13ptBold"/>
          <w:sz w:val="20"/>
        </w:rPr>
        <w:t>(Graham, May/June, director of the Harvard Kennedy School’s Belfer Center, “How the US &amp; China Will Go To War”, http://www.scout.com/military/warrior/story/1770556-how-the-us-china-will-go-to-war)</w:t>
      </w:r>
    </w:p>
    <w:p w14:paraId="3A351C0F" w14:textId="77777777" w:rsidR="00537202" w:rsidRPr="008E6F59" w:rsidRDefault="00537202" w:rsidP="00537202">
      <w:r w:rsidRPr="008E6F59">
        <w:rPr>
          <w:rStyle w:val="StyleUnderline"/>
          <w:highlight w:val="yellow"/>
        </w:rPr>
        <w:t>THE SPARK to a Sino-American clash</w:t>
      </w:r>
      <w:r w:rsidRPr="008E6F59">
        <w:t xml:space="preserve"> need not initially involve American or Chinese military forces. Instead, it </w:t>
      </w:r>
      <w:r w:rsidRPr="008E6F59">
        <w:rPr>
          <w:rStyle w:val="StyleUnderline"/>
          <w:highlight w:val="yellow"/>
        </w:rPr>
        <w:t>might result from a confrontation with or between third-party allies</w:t>
      </w:r>
      <w:r w:rsidRPr="008E6F59">
        <w:t xml:space="preserve">. </w:t>
      </w:r>
      <w:r w:rsidRPr="008E6F59">
        <w:rPr>
          <w:rStyle w:val="StyleUnderline"/>
          <w:highlight w:val="yellow"/>
        </w:rPr>
        <w:t>Such a</w:t>
      </w:r>
      <w:r w:rsidRPr="008E6F59">
        <w:t xml:space="preserve"> scenario nearly </w:t>
      </w:r>
      <w:r w:rsidRPr="008E6F59">
        <w:rPr>
          <w:rStyle w:val="StyleUnderline"/>
          <w:highlight w:val="yellow"/>
        </w:rPr>
        <w:t xml:space="preserve">became reality </w:t>
      </w:r>
      <w:r w:rsidRPr="008E6F59">
        <w:t xml:space="preserve">in 2010, </w:t>
      </w:r>
      <w:r w:rsidRPr="008E6F59">
        <w:rPr>
          <w:rStyle w:val="StyleUnderline"/>
          <w:highlight w:val="yellow"/>
        </w:rPr>
        <w:t>when North Korea sank the South Korean warship</w:t>
      </w:r>
      <w:r w:rsidRPr="008E6F59">
        <w:t xml:space="preserve"> Cheonan, killing forty-six South Korean sailors. </w:t>
      </w:r>
      <w:r w:rsidRPr="008E6F59">
        <w:rPr>
          <w:rStyle w:val="StyleUnderline"/>
          <w:highlight w:val="yellow"/>
        </w:rPr>
        <w:t>China supported North Korea’s denial of involvement. Seoul</w:t>
      </w:r>
      <w:r w:rsidRPr="008E6F59">
        <w:t xml:space="preserve">, meanwhile, </w:t>
      </w:r>
      <w:r w:rsidRPr="008E6F59">
        <w:rPr>
          <w:rStyle w:val="StyleUnderline"/>
          <w:highlight w:val="yellow"/>
        </w:rPr>
        <w:t>insisted that Pyongyang be held accountable</w:t>
      </w:r>
      <w:r w:rsidRPr="008E6F59">
        <w:t xml:space="preserve">. Ultimately, </w:t>
      </w:r>
      <w:r w:rsidRPr="008E6F59">
        <w:rPr>
          <w:rStyle w:val="StyleUnderline"/>
          <w:highlight w:val="yellow"/>
        </w:rPr>
        <w:t>the two Koreas and their allies stepped back from the brink. But with a new set of background conditions and accelerants today</w:t>
      </w:r>
      <w:r w:rsidRPr="008E6F59">
        <w:t xml:space="preserve">, </w:t>
      </w:r>
      <w:r w:rsidRPr="008E6F59">
        <w:rPr>
          <w:rStyle w:val="StyleUnderline"/>
          <w:highlight w:val="yellow"/>
        </w:rPr>
        <w:t>it is not clear that it would be so easy to avoid war</w:t>
      </w:r>
      <w:r w:rsidRPr="008E6F59">
        <w:t>, especially if the third parties involved were less inured to the sort of slow, grinding tensions that the Korean Peninsula has endured for decades.</w:t>
      </w:r>
    </w:p>
    <w:p w14:paraId="22823FD2" w14:textId="77777777" w:rsidR="00537202" w:rsidRPr="008E6F59" w:rsidRDefault="00537202" w:rsidP="00537202">
      <w:pPr>
        <w:pStyle w:val="Heading4"/>
        <w:rPr>
          <w:rFonts w:cs="Times New Roman"/>
        </w:rPr>
      </w:pPr>
      <w:r w:rsidRPr="008E6F59">
        <w:rPr>
          <w:rFonts w:cs="Times New Roman"/>
        </w:rPr>
        <w:t>Escalates to nuclear war</w:t>
      </w:r>
    </w:p>
    <w:p w14:paraId="79D722FE" w14:textId="77777777" w:rsidR="00537202" w:rsidRPr="008E6F59" w:rsidRDefault="00537202" w:rsidP="00537202">
      <w:pPr>
        <w:rPr>
          <w:rStyle w:val="Style13ptBold"/>
          <w:b w:val="0"/>
        </w:rPr>
      </w:pPr>
      <w:r w:rsidRPr="008E6F59">
        <w:rPr>
          <w:rStyle w:val="Style13ptBold"/>
        </w:rPr>
        <w:t xml:space="preserve">Leverett 3/19 </w:t>
      </w:r>
      <w:r w:rsidRPr="008E6F59">
        <w:rPr>
          <w:rStyle w:val="Style13ptBold"/>
          <w:sz w:val="16"/>
        </w:rPr>
        <w:t>(Flynt, Professor of International Affairs and Asian Studies, Pennsylvania State University, “TRUMP'S DIPLOMACY-FREE ASIA STRATEGY RISKS WORLD WAR”, http://www.newsweek.com/trump-diplomacy-free-asia-strategy-risks-world-war-569718)</w:t>
      </w:r>
    </w:p>
    <w:p w14:paraId="4D6663F5" w14:textId="77777777" w:rsidR="00537202" w:rsidRPr="008E6F59" w:rsidRDefault="00537202" w:rsidP="00537202">
      <w:pPr>
        <w:rPr>
          <w:rStyle w:val="StyleUnderline"/>
          <w:highlight w:val="yellow"/>
        </w:rPr>
      </w:pPr>
      <w:r w:rsidRPr="008E6F59">
        <w:t xml:space="preserve">Barring major changes in Trump’s Asia strategy, </w:t>
      </w:r>
      <w:r w:rsidRPr="008E6F59">
        <w:rPr>
          <w:rStyle w:val="StyleUnderline"/>
          <w:highlight w:val="yellow"/>
        </w:rPr>
        <w:t>North Korea will likely keep developing its strategic deterrent</w:t>
      </w:r>
      <w:r w:rsidRPr="008E6F59">
        <w:t xml:space="preserve">. This will continue raising risks that conventional conflict on the Korean peninsula escalates rapidly to nuclear war. </w:t>
      </w:r>
      <w:r w:rsidRPr="008E6F59">
        <w:rPr>
          <w:rStyle w:val="StyleUnderline"/>
          <w:highlight w:val="yellow"/>
        </w:rPr>
        <w:t>China is reacting deliberately to what it sees as provocative U.S. policies.</w:t>
      </w:r>
      <w:r w:rsidRPr="008E6F59">
        <w:t xml:space="preserve"> President Xi wants a summit with Trump before July’s G20 summit. Chinese officials and analysts also say Xi wants to keep Sino-U.S. relations on a relatively even keel through this fall’s 19th Party Congress. The Congress will approve Xi’s second term as China’s top leader. </w:t>
      </w:r>
      <w:r w:rsidRPr="008E6F59">
        <w:rPr>
          <w:rStyle w:val="StyleUnderline"/>
          <w:highlight w:val="yellow"/>
        </w:rPr>
        <w:t>X</w:t>
      </w:r>
      <w:r w:rsidRPr="008E6F59">
        <w:t xml:space="preserve">i wants to be seen as a steady steward of Chinese interests in a global order still significantly influenced by Washington. Meanwhile, </w:t>
      </w:r>
      <w:r w:rsidRPr="008E6F59">
        <w:rPr>
          <w:rStyle w:val="StyleUnderline"/>
          <w:highlight w:val="yellow"/>
        </w:rPr>
        <w:t>China may not mind if Trump renegotiates America’s economic relationships in Asia</w:t>
      </w:r>
      <w:r w:rsidRPr="008E6F59">
        <w:t xml:space="preserve">—especially to the extent this happens at the expense of U.S. allies. </w:t>
      </w:r>
      <w:r w:rsidRPr="008E6F59">
        <w:rPr>
          <w:rStyle w:val="StyleUnderline"/>
          <w:highlight w:val="yellow"/>
        </w:rPr>
        <w:t>But if Trump keeps building what China sees as a more robust and ultimately offensive regional military posture, Beijing will respond</w:t>
      </w:r>
      <w:r w:rsidRPr="008E6F59">
        <w:t xml:space="preserve">. </w:t>
      </w:r>
      <w:r w:rsidRPr="008E6F59">
        <w:rPr>
          <w:rStyle w:val="StyleUnderline"/>
          <w:highlight w:val="yellow"/>
        </w:rPr>
        <w:t>China will leverage its own economic and political ties to U.S. allies in Asia to constrain and undermine Trump’s strategy</w:t>
      </w:r>
      <w:r w:rsidRPr="008E6F59">
        <w:t xml:space="preserve">. Recently impeached South Korean President Park Geun-hye will probably be replaced by a progressive figure espousing engagement with Pyongyang and more multilateral regional security approaches. This could position Beijing to contain and ultimately reverse U.S. THAAD deployments. Overall, Trump’s Asia strategy is unlikely to boost Sino-U.S. cooperation on regional security. Instead, </w:t>
      </w:r>
      <w:r w:rsidRPr="008E6F59">
        <w:rPr>
          <w:rStyle w:val="StyleUnderline"/>
          <w:highlight w:val="yellow"/>
        </w:rPr>
        <w:t>it will almost certainly intensify Sino-U.S. security competition.</w:t>
      </w:r>
    </w:p>
    <w:p w14:paraId="6C15873E" w14:textId="77777777" w:rsidR="00537202" w:rsidRPr="008E6F59" w:rsidRDefault="00537202" w:rsidP="00537202"/>
    <w:p w14:paraId="10F23C2E" w14:textId="77777777" w:rsidR="00537202" w:rsidRPr="008E6F59" w:rsidRDefault="00537202" w:rsidP="00537202">
      <w:pPr>
        <w:pStyle w:val="Heading3"/>
        <w:rPr>
          <w:rFonts w:cs="Times New Roman"/>
        </w:rPr>
      </w:pPr>
      <w:r w:rsidRPr="008E6F59">
        <w:rPr>
          <w:rFonts w:cs="Times New Roman"/>
        </w:rPr>
        <w:t>Impact---Turns Case</w:t>
      </w:r>
    </w:p>
    <w:p w14:paraId="37FB5E7E" w14:textId="77777777" w:rsidR="00537202" w:rsidRPr="008E6F59" w:rsidRDefault="00537202" w:rsidP="00537202">
      <w:pPr>
        <w:pStyle w:val="Heading4"/>
        <w:rPr>
          <w:rFonts w:cs="Times New Roman"/>
        </w:rPr>
      </w:pPr>
      <w:r w:rsidRPr="008E6F59">
        <w:rPr>
          <w:rFonts w:cs="Times New Roman"/>
        </w:rPr>
        <w:t>Groupthink means the impact turns the case – He can grind the government to a halt while precipitating foreign policy disasters</w:t>
      </w:r>
    </w:p>
    <w:p w14:paraId="4164E0F0" w14:textId="77777777" w:rsidR="00537202" w:rsidRPr="008E6F59" w:rsidRDefault="00537202" w:rsidP="00537202">
      <w:pPr>
        <w:rPr>
          <w:rStyle w:val="Style13ptBold"/>
          <w:b w:val="0"/>
        </w:rPr>
      </w:pPr>
      <w:r w:rsidRPr="008E6F59">
        <w:rPr>
          <w:rStyle w:val="Style13ptBold"/>
        </w:rPr>
        <w:t xml:space="preserve">Bernstein 2/24 </w:t>
      </w:r>
      <w:r w:rsidRPr="008E6F59">
        <w:rPr>
          <w:rStyle w:val="Style13ptBold"/>
          <w:sz w:val="18"/>
        </w:rPr>
        <w:t>(Jonathan, staff @ Bloomberg View, “The dangers of having a weak president”, http://www.chicagotribune.com/g00/news/opinion/commentary/ct-donald-trump-weak-president-dangerous-20170224-story.html?i10c.referrer=https%3A%2F%2Fwww.google.com%2F)</w:t>
      </w:r>
    </w:p>
    <w:p w14:paraId="561636DF" w14:textId="77777777" w:rsidR="00537202" w:rsidRPr="008E6F59" w:rsidRDefault="00537202" w:rsidP="00537202">
      <w:r w:rsidRPr="008E6F59">
        <w:t xml:space="preserve">Since </w:t>
      </w:r>
      <w:r w:rsidRPr="008E6F59">
        <w:rPr>
          <w:rStyle w:val="StyleUnderline"/>
          <w:highlight w:val="yellow"/>
        </w:rPr>
        <w:t>Trump</w:t>
      </w:r>
      <w:r w:rsidRPr="008E6F59">
        <w:t xml:space="preserve"> tends to lash out when losing, he </w:t>
      </w:r>
      <w:r w:rsidRPr="008E6F59">
        <w:rPr>
          <w:rStyle w:val="StyleUnderline"/>
          <w:highlight w:val="yellow"/>
        </w:rPr>
        <w:t>remains a danger to democracy even if he is weakened</w:t>
      </w:r>
      <w:r w:rsidRPr="008E6F59">
        <w:t xml:space="preserve">, Ezra Klein argues. </w:t>
      </w:r>
      <w:r w:rsidRPr="008E6F59">
        <w:rPr>
          <w:rStyle w:val="StyleUnderline"/>
          <w:highlight w:val="yellow"/>
        </w:rPr>
        <w:t>He could do plenty of lashing out</w:t>
      </w:r>
      <w:r w:rsidRPr="008E6F59">
        <w:t xml:space="preserve"> in ways that tend </w:t>
      </w:r>
      <w:r w:rsidRPr="008E6F59">
        <w:rPr>
          <w:rStyle w:val="StyleUnderline"/>
          <w:highlight w:val="yellow"/>
        </w:rPr>
        <w:t>to de-legitimize</w:t>
      </w:r>
      <w:r w:rsidRPr="008E6F59">
        <w:rPr>
          <w:highlight w:val="yellow"/>
        </w:rPr>
        <w:t xml:space="preserve"> </w:t>
      </w:r>
      <w:r w:rsidRPr="008E6F59">
        <w:t xml:space="preserve">important </w:t>
      </w:r>
      <w:r w:rsidRPr="008E6F59">
        <w:rPr>
          <w:rStyle w:val="StyleUnderline"/>
          <w:highlight w:val="yellow"/>
        </w:rPr>
        <w:t>democratic institutions such as the courts, Congress, the media and political parties</w:t>
      </w:r>
      <w:r w:rsidRPr="008E6F59">
        <w:t xml:space="preserve">. On the other hand: As Politico's Tara Palmeri reports, while Trump needs to be carefully managed in order to keep him from saying and doing inappropriate things, it's not especially difficult to manipulate him. Former campaign staff explain that Trump merely needed to be fed a constant diet of positive news clips, easily generated from friendly news outlets, in order to keep him from his worst instincts. What's striking is how easy the process sounds: </w:t>
      </w:r>
      <w:r w:rsidRPr="008E6F59">
        <w:rPr>
          <w:rStyle w:val="StyleUnderline"/>
          <w:highlight w:val="yellow"/>
        </w:rPr>
        <w:t>Trump needs good reviews</w:t>
      </w:r>
      <w:r w:rsidRPr="008E6F59">
        <w:t xml:space="preserve">, but is satisfied even if they appear in the Republican-aligned media which virtually every normal politician would discount as validation. And since, beyond the cable news networks he obsessively monitors, </w:t>
      </w:r>
      <w:r w:rsidRPr="008E6F59">
        <w:rPr>
          <w:rStyle w:val="StyleUnderline"/>
          <w:highlight w:val="yellow"/>
        </w:rPr>
        <w:t>he doesn't search out information on his own, his staff can control what he reads</w:t>
      </w:r>
      <w:r w:rsidRPr="008E6F59">
        <w:t xml:space="preserve">. Does this mean Trump isn't really a danger? Well, no. And not only because </w:t>
      </w:r>
      <w:r w:rsidRPr="008E6F59">
        <w:rPr>
          <w:rStyle w:val="StyleUnderline"/>
          <w:highlight w:val="yellow"/>
        </w:rPr>
        <w:t>we know he can</w:t>
      </w:r>
      <w:r w:rsidRPr="008E6F59">
        <w:t xml:space="preserve">, as Klein points out, </w:t>
      </w:r>
      <w:r w:rsidRPr="008E6F59">
        <w:rPr>
          <w:rStyle w:val="StyleUnderline"/>
          <w:highlight w:val="yellow"/>
        </w:rPr>
        <w:t>poison the public sphere with illiberal comments</w:t>
      </w:r>
      <w:r w:rsidRPr="008E6F59">
        <w:t xml:space="preserve">. For one thing, </w:t>
      </w:r>
      <w:r w:rsidRPr="008E6F59">
        <w:rPr>
          <w:rStyle w:val="StyleUnderline"/>
          <w:highlight w:val="yellow"/>
        </w:rPr>
        <w:t>presidential weakness is bad for the natio</w:t>
      </w:r>
      <w:r w:rsidRPr="008E6F59">
        <w:t xml:space="preserve">n. </w:t>
      </w:r>
      <w:r w:rsidRPr="008E6F59">
        <w:rPr>
          <w:rStyle w:val="StyleUnderline"/>
          <w:highlight w:val="yellow"/>
        </w:rPr>
        <w:t>Without a strong president to push hard on executive branch departments and agencies, they're liable to atrophy</w:t>
      </w:r>
      <w:r w:rsidRPr="008E6F59">
        <w:t xml:space="preserve">. It's not that individual bureaucrats aren't capable and well-meaning; many of them are. But </w:t>
      </w:r>
      <w:r w:rsidRPr="008E6F59">
        <w:rPr>
          <w:rStyle w:val="StyleUnderline"/>
          <w:highlight w:val="yellow"/>
        </w:rPr>
        <w:t>bureaucratic incentives can lead agencies to ignore pressing problems</w:t>
      </w:r>
      <w:r w:rsidRPr="008E6F59">
        <w:t xml:space="preserve">, especially new ones, if they're not prodded. And those who can be tempted by laziness or flat-out corruption will be more likely to give in to that temptation when the agency isn't being challenged to fulfill presidential requests (or if it feels safe to ignore them). President Trump criticized the news media and denounced the use of anonymous sources during his speech at the Conservative Political Action Conference. Feb. 24, 2017 (C-SPAN) For another, presidents who get frustrated because they can't get Congress, the courts or even the executive branch to do what they want may turn to those within the presidential branch (that is, the White House staff and other agencies within the Executive Office of the President) to do their bidding. That's the story of Watergate, in which a president attempted to use those who would follow his orders to do things that normally take persuasion. It's not clear how big a threat that may be with President Bluff and Bluster, who rarely seems interested in following up on any of his threats. But it's possible. More likely, however, is the possibility that one or another faction within the administration will be able to manipulate the president into doing something destructive, or carry out big policy initiatives without his knowledge. The former is the story of the George W. Bush administration's Iraq policy; the latter, Iran-Contra. That's particularly a problem given the seemingly random way in which Trump hires people, meaning that there are plenty of odd agendas floating around the presidential branch (fewer now, to be sure, with Michael Flynn gone) and among his executive branch appointees. </w:t>
      </w:r>
      <w:r w:rsidRPr="008E6F59">
        <w:rPr>
          <w:rStyle w:val="StyleUnderline"/>
          <w:highlight w:val="yellow"/>
        </w:rPr>
        <w:t>With an influential president</w:t>
      </w:r>
      <w:r w:rsidRPr="008E6F59">
        <w:t xml:space="preserve">, odd agendas aren't a huge problem, and </w:t>
      </w:r>
      <w:r w:rsidRPr="008E6F59">
        <w:rPr>
          <w:rStyle w:val="StyleUnderline"/>
          <w:highlight w:val="yellow"/>
        </w:rPr>
        <w:t>can even be a plus in that they can work against groupthink and complacency</w:t>
      </w:r>
      <w:r w:rsidRPr="008E6F59">
        <w:t xml:space="preserve">. </w:t>
      </w:r>
      <w:r w:rsidRPr="008E6F59">
        <w:rPr>
          <w:rStyle w:val="StyleUnderline"/>
          <w:highlight w:val="yellow"/>
        </w:rPr>
        <w:t>With a weak president</w:t>
      </w:r>
      <w:r w:rsidRPr="008E6F59">
        <w:t xml:space="preserve">, however, </w:t>
      </w:r>
      <w:r w:rsidRPr="008E6F59">
        <w:rPr>
          <w:rStyle w:val="StyleUnderline"/>
          <w:highlight w:val="yellow"/>
        </w:rPr>
        <w:t>ambitious or reckless people with crackpot ideas may run wild</w:t>
      </w:r>
      <w:r w:rsidRPr="008E6F59">
        <w:t xml:space="preserve">, </w:t>
      </w:r>
      <w:r w:rsidRPr="008E6F59">
        <w:rPr>
          <w:rStyle w:val="StyleUnderline"/>
          <w:highlight w:val="yellow"/>
        </w:rPr>
        <w:t>with</w:t>
      </w:r>
      <w:r w:rsidRPr="008E6F59">
        <w:t xml:space="preserve"> potentially </w:t>
      </w:r>
      <w:r w:rsidRPr="008E6F59">
        <w:rPr>
          <w:rStyle w:val="StyleUnderline"/>
          <w:highlight w:val="yellow"/>
        </w:rPr>
        <w:t>catastrophic outcomes.</w:t>
      </w:r>
      <w:r w:rsidRPr="008E6F59">
        <w:rPr>
          <w:highlight w:val="yellow"/>
        </w:rPr>
        <w:t xml:space="preserve"> </w:t>
      </w:r>
      <w:r w:rsidRPr="008E6F59">
        <w:t>All of these are threats to the nation. All have subsets which are potential threats to democratic government. One more point: The dangers of an oppressive government do not require an unusually powerful president. It's possible for a weak president to be in office when the power of the federal government grows larger, as was the case during George W. Bush's first term as a result of the September 11 attacks.</w:t>
      </w:r>
    </w:p>
    <w:p w14:paraId="3B58AA73" w14:textId="00108DA3" w:rsidR="00537202" w:rsidRDefault="00537202" w:rsidP="004F0C8E"/>
    <w:p w14:paraId="16165293" w14:textId="12C39225" w:rsidR="0054388B" w:rsidRDefault="0054388B" w:rsidP="004F0C8E"/>
    <w:p w14:paraId="3426AC6B" w14:textId="0601818D" w:rsidR="009856E2" w:rsidRDefault="009856E2" w:rsidP="009856E2">
      <w:pPr>
        <w:pStyle w:val="Heading2"/>
      </w:pPr>
      <w:r>
        <w:t>--- A</w:t>
      </w:r>
      <w:r w:rsidR="006E05DB">
        <w:t>2</w:t>
      </w:r>
      <w:r>
        <w:t xml:space="preserve">: Impact Defense --- </w:t>
      </w:r>
    </w:p>
    <w:p w14:paraId="4AB145FC" w14:textId="153A5DFA" w:rsidR="009856E2" w:rsidRPr="008E6F59" w:rsidRDefault="009856E2" w:rsidP="009856E2">
      <w:pPr>
        <w:pStyle w:val="Heading3"/>
        <w:rPr>
          <w:rFonts w:cs="Times New Roman"/>
        </w:rPr>
      </w:pPr>
      <w:r>
        <w:rPr>
          <w:rFonts w:cs="Times New Roman"/>
        </w:rPr>
        <w:t>A</w:t>
      </w:r>
      <w:r w:rsidR="006E05DB">
        <w:rPr>
          <w:rFonts w:cs="Times New Roman"/>
        </w:rPr>
        <w:t>2</w:t>
      </w:r>
      <w:r w:rsidRPr="008E6F59">
        <w:rPr>
          <w:rFonts w:cs="Times New Roman"/>
        </w:rPr>
        <w:t xml:space="preserve">: No </w:t>
      </w:r>
      <w:r w:rsidR="00DE43C1">
        <w:rPr>
          <w:rFonts w:cs="Times New Roman"/>
        </w:rPr>
        <w:t xml:space="preserve">Diversionary </w:t>
      </w:r>
      <w:r w:rsidRPr="008E6F59">
        <w:rPr>
          <w:rFonts w:cs="Times New Roman"/>
        </w:rPr>
        <w:t>War – Studies</w:t>
      </w:r>
    </w:p>
    <w:p w14:paraId="0DD6A878" w14:textId="77777777" w:rsidR="009856E2" w:rsidRPr="008E6F59" w:rsidRDefault="009856E2" w:rsidP="009856E2"/>
    <w:p w14:paraId="7F09C7DA" w14:textId="77777777" w:rsidR="009856E2" w:rsidRPr="008E6F59" w:rsidRDefault="009856E2" w:rsidP="009856E2">
      <w:pPr>
        <w:pStyle w:val="Heading4"/>
        <w:rPr>
          <w:rFonts w:cs="Times New Roman"/>
        </w:rPr>
      </w:pPr>
      <w:r w:rsidRPr="008E6F59">
        <w:rPr>
          <w:rFonts w:cs="Times New Roman"/>
        </w:rPr>
        <w:t xml:space="preserve">general diversion war defense doesn’t apply - </w:t>
      </w:r>
      <w:r w:rsidRPr="008E6F59">
        <w:rPr>
          <w:rFonts w:cs="Times New Roman"/>
          <w:u w:val="single"/>
        </w:rPr>
        <w:t>uniquely true</w:t>
      </w:r>
      <w:r w:rsidRPr="008E6F59">
        <w:rPr>
          <w:rFonts w:cs="Times New Roman"/>
        </w:rPr>
        <w:t xml:space="preserve"> and </w:t>
      </w:r>
      <w:r w:rsidRPr="008E6F59">
        <w:rPr>
          <w:rFonts w:cs="Times New Roman"/>
          <w:u w:val="single"/>
        </w:rPr>
        <w:t>statistically significant</w:t>
      </w:r>
      <w:r w:rsidRPr="008E6F59">
        <w:rPr>
          <w:rFonts w:cs="Times New Roman"/>
        </w:rPr>
        <w:t xml:space="preserve"> when targeting </w:t>
      </w:r>
      <w:r w:rsidRPr="008E6F59">
        <w:rPr>
          <w:rFonts w:cs="Times New Roman"/>
          <w:u w:val="single"/>
        </w:rPr>
        <w:t xml:space="preserve">rising powers </w:t>
      </w:r>
      <w:r w:rsidRPr="008E6F59">
        <w:rPr>
          <w:rFonts w:cs="Times New Roman"/>
        </w:rPr>
        <w:t xml:space="preserve">like China or </w:t>
      </w:r>
      <w:r w:rsidRPr="008E6F59">
        <w:rPr>
          <w:rFonts w:cs="Times New Roman"/>
          <w:u w:val="single"/>
        </w:rPr>
        <w:t xml:space="preserve">manifest different identities </w:t>
      </w:r>
      <w:r w:rsidRPr="008E6F59">
        <w:rPr>
          <w:rFonts w:cs="Times New Roman"/>
        </w:rPr>
        <w:t xml:space="preserve">like Iran </w:t>
      </w:r>
    </w:p>
    <w:p w14:paraId="3544E23E" w14:textId="77777777" w:rsidR="009856E2" w:rsidRPr="008E6F59" w:rsidRDefault="009856E2" w:rsidP="009856E2">
      <w:r w:rsidRPr="008E6F59">
        <w:rPr>
          <w:rStyle w:val="Style13ptBold"/>
        </w:rPr>
        <w:t xml:space="preserve">Jung, 13 --- </w:t>
      </w:r>
      <w:r w:rsidRPr="008E6F59">
        <w:t>Sung Chul Jung, Myongji University, Seoul, Foreign Policy, International Relations, PhD, International Studies Quarterly, 6/24, http://onlinelibrary.wiley.com/doi/10.1111/isqu.12087/full</w:t>
      </w:r>
    </w:p>
    <w:p w14:paraId="2EA83BAB" w14:textId="77777777" w:rsidR="009856E2" w:rsidRPr="008E6F59" w:rsidRDefault="009856E2" w:rsidP="009856E2">
      <w:pPr>
        <w:rPr>
          <w:rStyle w:val="Emphasis"/>
        </w:rPr>
      </w:pPr>
      <w:r w:rsidRPr="008E6F59">
        <w:rPr>
          <w:rStyle w:val="StyleUnderline"/>
          <w:highlight w:val="yellow"/>
        </w:rPr>
        <w:t>When does domestic unrest lead to interstate conflict</w:t>
      </w:r>
      <w:r w:rsidRPr="004A2258">
        <w:rPr>
          <w:sz w:val="16"/>
        </w:rPr>
        <w:t xml:space="preserve">? I present the </w:t>
      </w:r>
      <w:r w:rsidRPr="008E6F59">
        <w:rPr>
          <w:rStyle w:val="StyleUnderline"/>
        </w:rPr>
        <w:t>diversionary target theory</w:t>
      </w:r>
      <w:r w:rsidRPr="004A2258">
        <w:rPr>
          <w:sz w:val="16"/>
        </w:rPr>
        <w:t xml:space="preserve"> that argues that</w:t>
      </w:r>
      <w:r w:rsidRPr="008E6F59">
        <w:rPr>
          <w:rStyle w:val="StyleUnderline"/>
        </w:rPr>
        <w:t xml:space="preserve"> domestically </w:t>
      </w:r>
      <w:r w:rsidRPr="008E6F59">
        <w:rPr>
          <w:rStyle w:val="StyleUnderline"/>
          <w:highlight w:val="yellow"/>
        </w:rPr>
        <w:t xml:space="preserve">troubled states are </w:t>
      </w:r>
      <w:r w:rsidRPr="008E6F59">
        <w:rPr>
          <w:rStyle w:val="Emphasis"/>
          <w:highlight w:val="yellow"/>
        </w:rPr>
        <w:t>more likely</w:t>
      </w:r>
      <w:r w:rsidRPr="008E6F59">
        <w:rPr>
          <w:rStyle w:val="StyleUnderline"/>
          <w:highlight w:val="yellow"/>
        </w:rPr>
        <w:t xml:space="preserve"> to use</w:t>
      </w:r>
      <w:r w:rsidRPr="008E6F59">
        <w:rPr>
          <w:rStyle w:val="StyleUnderline"/>
        </w:rPr>
        <w:t xml:space="preserve"> military </w:t>
      </w:r>
      <w:r w:rsidRPr="008E6F59">
        <w:rPr>
          <w:rStyle w:val="StyleUnderline"/>
          <w:highlight w:val="yellow"/>
        </w:rPr>
        <w:t xml:space="preserve">force against </w:t>
      </w:r>
      <w:r w:rsidRPr="008E6F59">
        <w:rPr>
          <w:rStyle w:val="Emphasis"/>
          <w:highlight w:val="yellow"/>
        </w:rPr>
        <w:t xml:space="preserve">some, but not all, states </w:t>
      </w:r>
      <w:r w:rsidRPr="008E6F59">
        <w:rPr>
          <w:rStyle w:val="StyleUnderline"/>
          <w:highlight w:val="yellow"/>
        </w:rPr>
        <w:t xml:space="preserve">because </w:t>
      </w:r>
      <w:r w:rsidRPr="009856E2">
        <w:rPr>
          <w:rStyle w:val="StyleUnderline"/>
        </w:rPr>
        <w:t xml:space="preserve">political </w:t>
      </w:r>
      <w:r w:rsidRPr="008E6F59">
        <w:rPr>
          <w:rStyle w:val="StyleUnderline"/>
          <w:highlight w:val="yellow"/>
        </w:rPr>
        <w:t>leaders prefer targets that</w:t>
      </w:r>
      <w:r w:rsidRPr="008E6F59">
        <w:rPr>
          <w:rStyle w:val="StyleUnderline"/>
        </w:rPr>
        <w:t xml:space="preserve"> can </w:t>
      </w:r>
      <w:r w:rsidRPr="008E6F59">
        <w:rPr>
          <w:rStyle w:val="StyleUnderline"/>
          <w:highlight w:val="yellow"/>
        </w:rPr>
        <w:t>evoke</w:t>
      </w:r>
      <w:r w:rsidRPr="008E6F59">
        <w:rPr>
          <w:rStyle w:val="StyleUnderline"/>
        </w:rPr>
        <w:t xml:space="preserve"> their </w:t>
      </w:r>
      <w:r w:rsidRPr="008E6F59">
        <w:rPr>
          <w:rStyle w:val="StyleUnderline"/>
          <w:highlight w:val="yellow"/>
        </w:rPr>
        <w:t>domestic audience's fear or greed</w:t>
      </w:r>
      <w:r w:rsidRPr="008E6F59">
        <w:rPr>
          <w:rStyle w:val="StyleUnderline"/>
        </w:rPr>
        <w:t xml:space="preserve"> in order </w:t>
      </w:r>
      <w:r w:rsidRPr="008E6F59">
        <w:rPr>
          <w:rStyle w:val="StyleUnderline"/>
          <w:highlight w:val="yellow"/>
        </w:rPr>
        <w:t>to enjoy “</w:t>
      </w:r>
      <w:r w:rsidRPr="008E6F59">
        <w:rPr>
          <w:rStyle w:val="Emphasis"/>
          <w:highlight w:val="yellow"/>
        </w:rPr>
        <w:t>rally-round-the-flag</w:t>
      </w:r>
      <w:r w:rsidRPr="008E6F59">
        <w:rPr>
          <w:rStyle w:val="StyleUnderline"/>
          <w:highlight w:val="yellow"/>
        </w:rPr>
        <w:t>” effects</w:t>
      </w:r>
      <w:r w:rsidRPr="004A2258">
        <w:rPr>
          <w:sz w:val="16"/>
        </w:rPr>
        <w:t xml:space="preserve">. I suggest that the </w:t>
      </w:r>
      <w:r w:rsidRPr="008E6F59">
        <w:rPr>
          <w:rStyle w:val="StyleUnderline"/>
          <w:highlight w:val="yellow"/>
        </w:rPr>
        <w:t xml:space="preserve">fear-producing targets are </w:t>
      </w:r>
      <w:r w:rsidRPr="009856E2">
        <w:rPr>
          <w:rStyle w:val="StyleUnderline"/>
        </w:rPr>
        <w:t xml:space="preserve">foreign </w:t>
      </w:r>
      <w:r w:rsidRPr="008E6F59">
        <w:rPr>
          <w:rStyle w:val="StyleUnderline"/>
          <w:highlight w:val="yellow"/>
        </w:rPr>
        <w:t xml:space="preserve">states that exhibit </w:t>
      </w:r>
      <w:r w:rsidRPr="008E6F59">
        <w:rPr>
          <w:rStyle w:val="Emphasis"/>
          <w:highlight w:val="yellow"/>
        </w:rPr>
        <w:t>rapidly rising power</w:t>
      </w:r>
      <w:r w:rsidRPr="008E6F59">
        <w:rPr>
          <w:rStyle w:val="StyleUnderline"/>
          <w:highlight w:val="yellow"/>
        </w:rPr>
        <w:t xml:space="preserve"> or </w:t>
      </w:r>
      <w:r w:rsidRPr="008E6F59">
        <w:rPr>
          <w:rStyle w:val="Emphasis"/>
          <w:highlight w:val="yellow"/>
        </w:rPr>
        <w:t>manifest different identities</w:t>
      </w:r>
      <w:r w:rsidRPr="008E6F59">
        <w:rPr>
          <w:rStyle w:val="StyleUnderline"/>
        </w:rPr>
        <w:t>.</w:t>
      </w:r>
      <w:r w:rsidRPr="004A2258">
        <w:rPr>
          <w:sz w:val="16"/>
        </w:rPr>
        <w:t xml:space="preserve"> The greed-producing targets are foreign states occupying disputed territory or exercising regional/local hegemony despite declining power. In addition, I expect that political leaders prefer fear- or greed-producing targets that possess similar powers, because domestic audiences may see initiation of military conflicts against too-powerful states or too-weak states as excessively risky and unnecessary, respectively. </w:t>
      </w:r>
      <w:r w:rsidRPr="008E6F59">
        <w:rPr>
          <w:rStyle w:val="StyleUnderline"/>
          <w:highlight w:val="yellow"/>
        </w:rPr>
        <w:t xml:space="preserve">From </w:t>
      </w:r>
      <w:r w:rsidRPr="008E6F59">
        <w:rPr>
          <w:rStyle w:val="Emphasis"/>
          <w:highlight w:val="yellow"/>
        </w:rPr>
        <w:t>statistical analyses</w:t>
      </w:r>
      <w:r w:rsidRPr="008E6F59">
        <w:rPr>
          <w:rStyle w:val="StyleUnderline"/>
          <w:highlight w:val="yellow"/>
        </w:rPr>
        <w:t xml:space="preserve"> on directed dyad-years from 1920 to 2001</w:t>
      </w:r>
      <w:r w:rsidRPr="008E6F59">
        <w:rPr>
          <w:rStyle w:val="StyleUnderline"/>
        </w:rPr>
        <w:t xml:space="preserve">, I find that </w:t>
      </w:r>
      <w:r w:rsidRPr="008E6F59">
        <w:rPr>
          <w:rStyle w:val="StyleUnderline"/>
          <w:highlight w:val="yellow"/>
        </w:rPr>
        <w:t>the presence of a rising power</w:t>
      </w:r>
      <w:r w:rsidRPr="008E6F59">
        <w:rPr>
          <w:rStyle w:val="StyleUnderline"/>
        </w:rPr>
        <w:t xml:space="preserve">, a </w:t>
      </w:r>
      <w:r w:rsidRPr="008E6F59">
        <w:rPr>
          <w:rStyle w:val="StyleUnderline"/>
          <w:highlight w:val="yellow"/>
        </w:rPr>
        <w:t>territory target, or</w:t>
      </w:r>
      <w:r w:rsidRPr="008E6F59">
        <w:rPr>
          <w:rStyle w:val="StyleUnderline"/>
        </w:rPr>
        <w:t xml:space="preserve"> a </w:t>
      </w:r>
      <w:r w:rsidRPr="008E6F59">
        <w:rPr>
          <w:rStyle w:val="StyleUnderline"/>
          <w:highlight w:val="yellow"/>
        </w:rPr>
        <w:t>hegemony target contributes to</w:t>
      </w:r>
      <w:r w:rsidRPr="008E6F59">
        <w:rPr>
          <w:rStyle w:val="StyleUnderline"/>
        </w:rPr>
        <w:t xml:space="preserve"> the </w:t>
      </w:r>
      <w:r w:rsidRPr="008E6F59">
        <w:rPr>
          <w:rStyle w:val="StyleUnderline"/>
          <w:highlight w:val="yellow"/>
        </w:rPr>
        <w:t>correlation between domestic unrest and</w:t>
      </w:r>
      <w:r w:rsidRPr="008E6F59">
        <w:rPr>
          <w:rStyle w:val="StyleUnderline"/>
        </w:rPr>
        <w:t xml:space="preserve"> the initiation of </w:t>
      </w:r>
      <w:r w:rsidRPr="008E6F59">
        <w:rPr>
          <w:rStyle w:val="StyleUnderline"/>
          <w:highlight w:val="yellow"/>
        </w:rPr>
        <w:t xml:space="preserve">interstate conflict in a </w:t>
      </w:r>
      <w:r w:rsidRPr="008E6F59">
        <w:rPr>
          <w:rStyle w:val="Emphasis"/>
          <w:highlight w:val="yellow"/>
        </w:rPr>
        <w:t>statistically significant way.</w:t>
      </w:r>
    </w:p>
    <w:p w14:paraId="0705CC1E" w14:textId="6B8738B2" w:rsidR="009856E2" w:rsidRPr="008E6F59" w:rsidRDefault="009856E2" w:rsidP="009856E2">
      <w:pPr>
        <w:pStyle w:val="Heading4"/>
        <w:rPr>
          <w:rFonts w:cs="Times New Roman"/>
          <w:u w:val="single"/>
        </w:rPr>
      </w:pPr>
      <w:r w:rsidRPr="008E6F59">
        <w:rPr>
          <w:rFonts w:cs="Times New Roman"/>
        </w:rPr>
        <w:t xml:space="preserve">Strong empirical support – only our studies account for </w:t>
      </w:r>
      <w:r w:rsidRPr="008E6F59">
        <w:rPr>
          <w:rFonts w:cs="Times New Roman"/>
          <w:u w:val="single"/>
        </w:rPr>
        <w:t xml:space="preserve">interactions </w:t>
      </w:r>
      <w:r w:rsidRPr="008E6F59">
        <w:rPr>
          <w:rFonts w:cs="Times New Roman"/>
        </w:rPr>
        <w:t>of domestic unrest and appropriate target</w:t>
      </w:r>
      <w:r>
        <w:rPr>
          <w:rFonts w:cs="Times New Roman"/>
        </w:rPr>
        <w:t xml:space="preserve"> choice</w:t>
      </w:r>
      <w:r w:rsidRPr="008E6F59">
        <w:rPr>
          <w:rFonts w:cs="Times New Roman"/>
        </w:rPr>
        <w:t xml:space="preserve"> – causes great power transition wars</w:t>
      </w:r>
    </w:p>
    <w:p w14:paraId="047448D5" w14:textId="77777777" w:rsidR="009856E2" w:rsidRPr="008E6F59" w:rsidRDefault="009856E2" w:rsidP="009856E2">
      <w:r w:rsidRPr="008E6F59">
        <w:rPr>
          <w:rStyle w:val="Style13ptBold"/>
        </w:rPr>
        <w:t xml:space="preserve">Jung, 13 --- </w:t>
      </w:r>
      <w:r w:rsidRPr="008E6F59">
        <w:t>Sung Chul Jung, Myongji University, Seoul, Foreign Policy, International Relations, PhD, International Studies Quarterly, 6/24, http://onlinelibrary.wiley.com/doi/10.1111/isqu.12087/full</w:t>
      </w:r>
    </w:p>
    <w:p w14:paraId="7C1AD41D" w14:textId="77777777" w:rsidR="009856E2" w:rsidRPr="004A2258" w:rsidRDefault="009856E2" w:rsidP="009856E2">
      <w:pPr>
        <w:rPr>
          <w:sz w:val="16"/>
        </w:rPr>
      </w:pPr>
      <w:r w:rsidRPr="008E6F59">
        <w:rPr>
          <w:rStyle w:val="StyleUnderline"/>
        </w:rPr>
        <w:t xml:space="preserve">Conclusion and Implications In sum, </w:t>
      </w:r>
      <w:r w:rsidRPr="008E6F59">
        <w:rPr>
          <w:rStyle w:val="StyleUnderline"/>
          <w:highlight w:val="yellow"/>
        </w:rPr>
        <w:t xml:space="preserve">domestically troubled states have </w:t>
      </w:r>
      <w:r w:rsidRPr="008E6F59">
        <w:rPr>
          <w:rStyle w:val="Emphasis"/>
          <w:highlight w:val="yellow"/>
        </w:rPr>
        <w:t>two faces</w:t>
      </w:r>
      <w:r w:rsidRPr="008E6F59">
        <w:rPr>
          <w:rStyle w:val="StyleUnderline"/>
        </w:rPr>
        <w:t xml:space="preserve">: They are </w:t>
      </w:r>
      <w:r w:rsidRPr="008E6F59">
        <w:rPr>
          <w:rStyle w:val="StyleUnderline"/>
          <w:highlight w:val="yellow"/>
        </w:rPr>
        <w:t>aggressive against some, but not</w:t>
      </w:r>
      <w:r w:rsidRPr="008E6F59">
        <w:rPr>
          <w:rStyle w:val="StyleUnderline"/>
        </w:rPr>
        <w:t xml:space="preserve"> against </w:t>
      </w:r>
      <w:r w:rsidRPr="008E6F59">
        <w:rPr>
          <w:rStyle w:val="StyleUnderline"/>
          <w:highlight w:val="yellow"/>
        </w:rPr>
        <w:t xml:space="preserve">others. When faced with domestic unrest, </w:t>
      </w:r>
      <w:r w:rsidRPr="008E6F59">
        <w:rPr>
          <w:rStyle w:val="StyleUnderline"/>
        </w:rPr>
        <w:t>political</w:t>
      </w:r>
      <w:r w:rsidRPr="008E6F59">
        <w:rPr>
          <w:rStyle w:val="StyleUnderline"/>
          <w:highlight w:val="yellow"/>
        </w:rPr>
        <w:t xml:space="preserve"> leaders</w:t>
      </w:r>
      <w:r w:rsidRPr="004A2258">
        <w:rPr>
          <w:sz w:val="16"/>
        </w:rPr>
        <w:t xml:space="preserve"> should </w:t>
      </w:r>
      <w:r w:rsidRPr="008E6F59">
        <w:rPr>
          <w:rStyle w:val="StyleUnderline"/>
          <w:highlight w:val="yellow"/>
        </w:rPr>
        <w:t>succeed in selling</w:t>
      </w:r>
      <w:r w:rsidRPr="008E6F59">
        <w:rPr>
          <w:rStyle w:val="StyleUnderline"/>
        </w:rPr>
        <w:t xml:space="preserve"> their military </w:t>
      </w:r>
      <w:r w:rsidRPr="008E6F59">
        <w:rPr>
          <w:rStyle w:val="StyleUnderline"/>
          <w:highlight w:val="yellow"/>
        </w:rPr>
        <w:t xml:space="preserve">aggression to domestic audience by </w:t>
      </w:r>
      <w:r w:rsidRPr="008E6F59">
        <w:rPr>
          <w:rStyle w:val="Emphasis"/>
          <w:highlight w:val="yellow"/>
        </w:rPr>
        <w:t>choosing appropriate targets</w:t>
      </w:r>
      <w:r w:rsidRPr="008E6F59">
        <w:rPr>
          <w:rStyle w:val="StyleUnderline"/>
        </w:rPr>
        <w:t>.</w:t>
      </w:r>
      <w:r w:rsidRPr="004A2258">
        <w:rPr>
          <w:sz w:val="16"/>
        </w:rPr>
        <w:t xml:space="preserve"> In other words, </w:t>
      </w:r>
      <w:r w:rsidRPr="008E6F59">
        <w:rPr>
          <w:rStyle w:val="StyleUnderline"/>
        </w:rPr>
        <w:t xml:space="preserve">political </w:t>
      </w:r>
      <w:r w:rsidRPr="008E6F59">
        <w:rPr>
          <w:rStyle w:val="StyleUnderline"/>
          <w:highlight w:val="yellow"/>
        </w:rPr>
        <w:t>leaders are motivated by domestic conditions, but also constrained by foreign conditions. This is why this study focusing on</w:t>
      </w:r>
      <w:r w:rsidRPr="008E6F59">
        <w:rPr>
          <w:rStyle w:val="StyleUnderline"/>
        </w:rPr>
        <w:t xml:space="preserve"> the </w:t>
      </w:r>
      <w:r w:rsidRPr="009856E2">
        <w:rPr>
          <w:rStyle w:val="Emphasis"/>
        </w:rPr>
        <w:t>in</w:t>
      </w:r>
      <w:r w:rsidRPr="009856E2">
        <w:rPr>
          <w:rStyle w:val="Emphasis"/>
          <w:highlight w:val="yellow"/>
        </w:rPr>
        <w:t>teraction between domestic unrest and foreign conditions finds</w:t>
      </w:r>
      <w:r w:rsidRPr="008E6F59">
        <w:rPr>
          <w:rStyle w:val="StyleUnderline"/>
          <w:highlight w:val="yellow"/>
        </w:rPr>
        <w:t xml:space="preserve"> </w:t>
      </w:r>
      <w:r w:rsidRPr="008E6F59">
        <w:rPr>
          <w:rStyle w:val="Emphasis"/>
          <w:highlight w:val="yellow"/>
        </w:rPr>
        <w:t xml:space="preserve">stronger empirical </w:t>
      </w:r>
      <w:r w:rsidRPr="009856E2">
        <w:rPr>
          <w:rStyle w:val="Emphasis"/>
          <w:highlight w:val="yellow"/>
        </w:rPr>
        <w:t>support than previous</w:t>
      </w:r>
      <w:r w:rsidRPr="009856E2">
        <w:rPr>
          <w:rStyle w:val="Emphasis"/>
        </w:rPr>
        <w:t xml:space="preserve"> large-N </w:t>
      </w:r>
      <w:r w:rsidRPr="009856E2">
        <w:rPr>
          <w:rStyle w:val="Emphasis"/>
          <w:highlight w:val="yellow"/>
        </w:rPr>
        <w:t>studies</w:t>
      </w:r>
      <w:r w:rsidRPr="008E6F59">
        <w:rPr>
          <w:rStyle w:val="StyleUnderline"/>
          <w:highlight w:val="yellow"/>
        </w:rPr>
        <w:t xml:space="preserve"> on diversionary conflict</w:t>
      </w:r>
      <w:r w:rsidRPr="004A2258">
        <w:rPr>
          <w:sz w:val="16"/>
        </w:rPr>
        <w:t xml:space="preserve">. In fact, as noted from the emergence of neoclassical realism and its popularity at least since the 1990s,19 </w:t>
      </w:r>
      <w:r w:rsidRPr="008E6F59">
        <w:rPr>
          <w:rStyle w:val="StyleUnderline"/>
          <w:highlight w:val="yellow"/>
        </w:rPr>
        <w:t>many IR scholars</w:t>
      </w:r>
      <w:r w:rsidRPr="004A2258">
        <w:rPr>
          <w:sz w:val="16"/>
        </w:rPr>
        <w:t xml:space="preserve"> have begun to </w:t>
      </w:r>
      <w:r w:rsidRPr="008E6F59">
        <w:rPr>
          <w:rStyle w:val="StyleUnderline"/>
          <w:highlight w:val="yellow"/>
        </w:rPr>
        <w:t xml:space="preserve">call for renewed attention to the </w:t>
      </w:r>
      <w:r w:rsidRPr="008E6F59">
        <w:rPr>
          <w:rStyle w:val="Emphasis"/>
          <w:highlight w:val="yellow"/>
        </w:rPr>
        <w:t>interaction of factors across levels</w:t>
      </w:r>
      <w:r w:rsidRPr="004A2258">
        <w:rPr>
          <w:sz w:val="16"/>
        </w:rPr>
        <w:t xml:space="preserve"> (Elman 1997:viiii; Levy and Thompson 2010:212). </w:t>
      </w:r>
      <w:r w:rsidRPr="008E6F59">
        <w:rPr>
          <w:rStyle w:val="StyleUnderline"/>
        </w:rPr>
        <w:t xml:space="preserve">This study shows how </w:t>
      </w:r>
      <w:r w:rsidRPr="008E6F59">
        <w:rPr>
          <w:rStyle w:val="StyleUnderline"/>
          <w:highlight w:val="yellow"/>
        </w:rPr>
        <w:t xml:space="preserve">this approach leads to a </w:t>
      </w:r>
      <w:r w:rsidRPr="008E6F59">
        <w:rPr>
          <w:rStyle w:val="Emphasis"/>
          <w:highlight w:val="yellow"/>
        </w:rPr>
        <w:t>logically more complete</w:t>
      </w:r>
      <w:r w:rsidRPr="008E6F59">
        <w:rPr>
          <w:rStyle w:val="StyleUnderline"/>
          <w:highlight w:val="yellow"/>
        </w:rPr>
        <w:t xml:space="preserve"> explanation of onsets of power transition and territorial conflicts</w:t>
      </w:r>
      <w:r w:rsidRPr="004A2258">
        <w:rPr>
          <w:sz w:val="16"/>
          <w:highlight w:val="yellow"/>
        </w:rPr>
        <w:t>.</w:t>
      </w:r>
      <w:r w:rsidRPr="004A2258">
        <w:rPr>
          <w:sz w:val="16"/>
        </w:rPr>
        <w:t xml:space="preserve"> On the one hand, students of international security have asked when a declining power adopts a preventive action against a rising power and when a state initiates a military action in order to stop an unfavorable change in balance of power. </w:t>
      </w:r>
      <w:r w:rsidRPr="008E6F59">
        <w:rPr>
          <w:rStyle w:val="StyleUnderline"/>
        </w:rPr>
        <w:t xml:space="preserve">By testing the rising power target hypothesis, I found that </w:t>
      </w:r>
      <w:r w:rsidRPr="008E6F59">
        <w:rPr>
          <w:rStyle w:val="StyleUnderline"/>
          <w:highlight w:val="yellow"/>
        </w:rPr>
        <w:t xml:space="preserve">domestic unrest </w:t>
      </w:r>
      <w:r w:rsidRPr="008E6F59">
        <w:rPr>
          <w:rStyle w:val="Emphasis"/>
          <w:highlight w:val="yellow"/>
        </w:rPr>
        <w:t>significantly influences</w:t>
      </w:r>
      <w:r w:rsidRPr="008E6F59">
        <w:rPr>
          <w:rStyle w:val="StyleUnderline"/>
          <w:highlight w:val="yellow"/>
        </w:rPr>
        <w:t xml:space="preserve"> a relatively declining power's initiation of military conflict. </w:t>
      </w:r>
      <w:r w:rsidRPr="009856E2">
        <w:rPr>
          <w:rStyle w:val="Emphasis"/>
          <w:highlight w:val="yellow"/>
        </w:rPr>
        <w:t>Only when suffering from domestic unrest</w:t>
      </w:r>
      <w:r w:rsidRPr="008E6F59">
        <w:rPr>
          <w:rStyle w:val="StyleUnderline"/>
          <w:highlight w:val="yellow"/>
        </w:rPr>
        <w:t xml:space="preserve"> is a </w:t>
      </w:r>
      <w:r w:rsidRPr="009856E2">
        <w:rPr>
          <w:rStyle w:val="StyleUnderline"/>
        </w:rPr>
        <w:t>declining</w:t>
      </w:r>
      <w:r w:rsidRPr="008E6F59">
        <w:rPr>
          <w:rStyle w:val="StyleUnderline"/>
          <w:highlight w:val="yellow"/>
        </w:rPr>
        <w:t xml:space="preserve"> power </w:t>
      </w:r>
      <w:r w:rsidRPr="008E6F59">
        <w:rPr>
          <w:rStyle w:val="Emphasis"/>
          <w:highlight w:val="yellow"/>
        </w:rPr>
        <w:t>more likely to start a military conflict against a rising power target</w:t>
      </w:r>
      <w:r w:rsidRPr="008E6F59">
        <w:rPr>
          <w:rStyle w:val="StyleUnderline"/>
        </w:rPr>
        <w:t xml:space="preserve"> than against a non-attractive target.</w:t>
      </w:r>
      <w:r w:rsidRPr="004A2258">
        <w:rPr>
          <w:sz w:val="16"/>
        </w:rPr>
        <w:t xml:space="preserve"> When a state sees a relative decline but has no internal troubles, its targeting of a rising power is as likely as is the targeting of a non-attractive state. This tendency is strongest when a potential target is “slightly stronger” than a potential initiator. In addition, this study shows that declining hegemonic powers are preferred as military targets by domestically troubled states. From the result of testing the hegemony target hypothesis, I find that domestically troubled states are more likely to initiate interstate conflict with declining hegemons than with non-attractive targets. This implies that a regional or local hegemon's decline often invites military aggression by other states. Second, this study also provides an answer to an old question in security studies, namely “When and why do territorial conflicts (re)occur?” </w:t>
      </w:r>
      <w:r w:rsidRPr="008E6F59">
        <w:rPr>
          <w:rStyle w:val="StyleUnderline"/>
        </w:rPr>
        <w:t>By testing the territorial target hypothesis, this study shows that a challenger</w:t>
      </w:r>
      <w:r w:rsidRPr="004A2258">
        <w:rPr>
          <w:sz w:val="16"/>
        </w:rPr>
        <w:t xml:space="preserve"> in a territorial claim </w:t>
      </w:r>
      <w:r w:rsidRPr="008E6F59">
        <w:rPr>
          <w:rStyle w:val="StyleUnderline"/>
        </w:rPr>
        <w:t>is more likely to initiate a military conflict</w:t>
      </w:r>
      <w:r w:rsidRPr="004A2258">
        <w:rPr>
          <w:sz w:val="16"/>
        </w:rPr>
        <w:t xml:space="preserve"> against its territorial claim opponent </w:t>
      </w:r>
      <w:r w:rsidRPr="008E6F59">
        <w:rPr>
          <w:rStyle w:val="StyleUnderline"/>
        </w:rPr>
        <w:t>when it suffers from domestic troubles than when it is experiencing no internal trouble</w:t>
      </w:r>
      <w:r w:rsidRPr="004A2258">
        <w:rPr>
          <w:sz w:val="16"/>
        </w:rPr>
        <w:t xml:space="preserve">. What is interesting is that this tendency is most apparent when a potential target is “weaker” than a potential initiator. By targeting a weaker territorial target rather than a stronger one, political leaders may sell their military action as risk-free and beneficial to their domestic audience and then demand public support for their leadership. </w:t>
      </w:r>
      <w:r w:rsidRPr="008E6F59">
        <w:rPr>
          <w:rStyle w:val="StyleUnderline"/>
        </w:rPr>
        <w:t xml:space="preserve">In </w:t>
      </w:r>
      <w:r w:rsidRPr="008E6F59">
        <w:rPr>
          <w:rStyle w:val="StyleUnderline"/>
          <w:highlight w:val="yellow"/>
        </w:rPr>
        <w:t xml:space="preserve">sum, this result implies that political leaders are </w:t>
      </w:r>
      <w:r w:rsidRPr="008E6F59">
        <w:rPr>
          <w:rStyle w:val="Emphasis"/>
          <w:highlight w:val="yellow"/>
        </w:rPr>
        <w:t>often incentivized to favor diversionary behavior</w:t>
      </w:r>
      <w:r w:rsidRPr="004A2258">
        <w:rPr>
          <w:sz w:val="16"/>
        </w:rPr>
        <w:t xml:space="preserve"> when their states are seeking to (re)occupy disputed territory.</w:t>
      </w:r>
    </w:p>
    <w:p w14:paraId="2C485A57" w14:textId="3D96F009" w:rsidR="009856E2" w:rsidRPr="008E6F59" w:rsidRDefault="009856E2" w:rsidP="009856E2">
      <w:pPr>
        <w:pStyle w:val="Heading4"/>
        <w:rPr>
          <w:rFonts w:cs="Times New Roman"/>
        </w:rPr>
      </w:pPr>
      <w:r w:rsidRPr="008E6F59">
        <w:rPr>
          <w:rFonts w:cs="Times New Roman"/>
          <w:u w:val="single"/>
        </w:rPr>
        <w:t>Only</w:t>
      </w:r>
      <w:r w:rsidRPr="008E6F59">
        <w:rPr>
          <w:rFonts w:cs="Times New Roman"/>
        </w:rPr>
        <w:t xml:space="preserve"> our studies accounts for </w:t>
      </w:r>
      <w:r w:rsidRPr="008E6F59">
        <w:rPr>
          <w:rFonts w:cs="Times New Roman"/>
          <w:u w:val="single"/>
        </w:rPr>
        <w:t xml:space="preserve">combo </w:t>
      </w:r>
      <w:r w:rsidRPr="008E6F59">
        <w:rPr>
          <w:rFonts w:cs="Times New Roman"/>
        </w:rPr>
        <w:t>of internal factors AND external target</w:t>
      </w:r>
      <w:r>
        <w:rPr>
          <w:rFonts w:cs="Times New Roman"/>
        </w:rPr>
        <w:t>s</w:t>
      </w:r>
      <w:r w:rsidRPr="008E6F59">
        <w:rPr>
          <w:rFonts w:cs="Times New Roman"/>
        </w:rPr>
        <w:t xml:space="preserve"> – its </w:t>
      </w:r>
      <w:r w:rsidRPr="008E6F59">
        <w:rPr>
          <w:rFonts w:cs="Times New Roman"/>
          <w:u w:val="single"/>
        </w:rPr>
        <w:t xml:space="preserve">quantitatively significant </w:t>
      </w:r>
      <w:r w:rsidRPr="008E6F59">
        <w:rPr>
          <w:rFonts w:cs="Times New Roman"/>
        </w:rPr>
        <w:t xml:space="preserve">– indicts don’t apply </w:t>
      </w:r>
    </w:p>
    <w:p w14:paraId="6EBE948B" w14:textId="77777777" w:rsidR="009856E2" w:rsidRPr="008E6F59" w:rsidRDefault="009856E2" w:rsidP="009856E2">
      <w:r w:rsidRPr="008E6F59">
        <w:rPr>
          <w:rStyle w:val="Style13ptBold"/>
        </w:rPr>
        <w:t xml:space="preserve">Jung, 13 --- </w:t>
      </w:r>
      <w:r w:rsidRPr="008E6F59">
        <w:t>Sung Chul Jung, Myongji University, Seoul, Foreign Policy, International Relations, PhD, International Studies Quarterly, 6/24, http://onlinelibrary.wiley.com/doi/10.1111/isqu.12087/full</w:t>
      </w:r>
    </w:p>
    <w:p w14:paraId="205589A4" w14:textId="77777777" w:rsidR="009856E2" w:rsidRPr="004A2258" w:rsidRDefault="009856E2" w:rsidP="009856E2">
      <w:pPr>
        <w:rPr>
          <w:sz w:val="16"/>
        </w:rPr>
      </w:pPr>
      <w:r w:rsidRPr="004A2258">
        <w:rPr>
          <w:sz w:val="16"/>
        </w:rPr>
        <w:t xml:space="preserve">States fight wars. Why? </w:t>
      </w:r>
      <w:r w:rsidRPr="008E6F59">
        <w:rPr>
          <w:rStyle w:val="StyleUnderline"/>
          <w:highlight w:val="yellow"/>
        </w:rPr>
        <w:t>Domestic unrest has been regarded as</w:t>
      </w:r>
      <w:r w:rsidRPr="008E6F59">
        <w:rPr>
          <w:rStyle w:val="StyleUnderline"/>
        </w:rPr>
        <w:t xml:space="preserve"> one of the </w:t>
      </w:r>
      <w:r w:rsidRPr="008E6F59">
        <w:rPr>
          <w:rStyle w:val="StyleUnderline"/>
          <w:highlight w:val="yellow"/>
        </w:rPr>
        <w:t>causes of interstate war</w:t>
      </w:r>
      <w:r w:rsidRPr="004A2258">
        <w:rPr>
          <w:sz w:val="16"/>
        </w:rPr>
        <w:t xml:space="preserve">.1 Many journalists as well as </w:t>
      </w:r>
      <w:r w:rsidRPr="008E6F59">
        <w:rPr>
          <w:rStyle w:val="StyleUnderline"/>
        </w:rPr>
        <w:t xml:space="preserve">scholars </w:t>
      </w:r>
      <w:r w:rsidRPr="004A2258">
        <w:rPr>
          <w:sz w:val="16"/>
        </w:rPr>
        <w:t xml:space="preserve">often </w:t>
      </w:r>
      <w:r w:rsidRPr="008E6F59">
        <w:rPr>
          <w:rStyle w:val="StyleUnderline"/>
        </w:rPr>
        <w:t>shed light on domestic troubles</w:t>
      </w:r>
      <w:r w:rsidRPr="004A2258">
        <w:rPr>
          <w:sz w:val="16"/>
        </w:rPr>
        <w:t xml:space="preserve"> in their attempts </w:t>
      </w:r>
      <w:r w:rsidRPr="008E6F59">
        <w:rPr>
          <w:rStyle w:val="StyleUnderline"/>
        </w:rPr>
        <w:t>to explain why political leaders choose military aggression.</w:t>
      </w:r>
      <w:r w:rsidRPr="004A2258">
        <w:rPr>
          <w:sz w:val="16"/>
        </w:rPr>
        <w:t xml:space="preserve"> According to their view</w:t>
      </w:r>
      <w:r w:rsidRPr="008E6F59">
        <w:rPr>
          <w:rStyle w:val="StyleUnderline"/>
        </w:rPr>
        <w:t xml:space="preserve">, leaders with domestic vulnerability </w:t>
      </w:r>
      <w:r w:rsidRPr="004A2258">
        <w:rPr>
          <w:sz w:val="16"/>
        </w:rPr>
        <w:t xml:space="preserve">tend to </w:t>
      </w:r>
      <w:r w:rsidRPr="008E6F59">
        <w:rPr>
          <w:rStyle w:val="StyleUnderline"/>
        </w:rPr>
        <w:t>initiate interstate conflicts</w:t>
      </w:r>
      <w:r w:rsidRPr="004A2258">
        <w:rPr>
          <w:sz w:val="16"/>
        </w:rPr>
        <w:t xml:space="preserve"> in order </w:t>
      </w:r>
      <w:r w:rsidRPr="008E6F59">
        <w:rPr>
          <w:rStyle w:val="StyleUnderline"/>
        </w:rPr>
        <w:t>to divert public attention to foreign affairs and to call for domestic support for their leadership</w:t>
      </w:r>
      <w:r w:rsidRPr="004A2258">
        <w:rPr>
          <w:sz w:val="16"/>
        </w:rPr>
        <w:t xml:space="preserve">. This </w:t>
      </w:r>
      <w:r w:rsidRPr="008E6F59">
        <w:rPr>
          <w:rStyle w:val="StyleUnderline"/>
          <w:highlight w:val="yellow"/>
        </w:rPr>
        <w:t>diversionary war theory has gained support from</w:t>
      </w:r>
      <w:r w:rsidRPr="008E6F59">
        <w:rPr>
          <w:rStyle w:val="StyleUnderline"/>
        </w:rPr>
        <w:t xml:space="preserve"> inductive (</w:t>
      </w:r>
      <w:r w:rsidRPr="008E6F59">
        <w:rPr>
          <w:rStyle w:val="StyleUnderline"/>
          <w:highlight w:val="yellow"/>
        </w:rPr>
        <w:t>case studies) and</w:t>
      </w:r>
      <w:r w:rsidRPr="008E6F59">
        <w:rPr>
          <w:rStyle w:val="StyleUnderline"/>
        </w:rPr>
        <w:t xml:space="preserve"> deductive studies (</w:t>
      </w:r>
      <w:r w:rsidRPr="008E6F59">
        <w:rPr>
          <w:rStyle w:val="StyleUnderline"/>
          <w:highlight w:val="yellow"/>
        </w:rPr>
        <w:t>formal modeling</w:t>
      </w:r>
      <w:r w:rsidRPr="004A2258">
        <w:rPr>
          <w:sz w:val="16"/>
        </w:rPr>
        <w:t>). On the one hand, some international relations (</w:t>
      </w:r>
      <w:r w:rsidRPr="008E6F59">
        <w:rPr>
          <w:rStyle w:val="StyleUnderline"/>
          <w:highlight w:val="yellow"/>
        </w:rPr>
        <w:t>IR) scholars have shown</w:t>
      </w:r>
      <w:r w:rsidRPr="004A2258">
        <w:rPr>
          <w:sz w:val="16"/>
        </w:rPr>
        <w:t xml:space="preserve">, by analyzing individual historical cases such as the Falklands/Malvinas War and World War I, that </w:t>
      </w:r>
      <w:r w:rsidRPr="008E6F59">
        <w:rPr>
          <w:rStyle w:val="StyleUnderline"/>
        </w:rPr>
        <w:t xml:space="preserve">political </w:t>
      </w:r>
      <w:r w:rsidRPr="008E6F59">
        <w:rPr>
          <w:rStyle w:val="StyleUnderline"/>
          <w:highlight w:val="yellow"/>
        </w:rPr>
        <w:t>leaders' decisions</w:t>
      </w:r>
      <w:r w:rsidRPr="008E6F59">
        <w:rPr>
          <w:rStyle w:val="StyleUnderline"/>
        </w:rPr>
        <w:t xml:space="preserve"> for </w:t>
      </w:r>
      <w:r w:rsidRPr="008E6F59">
        <w:rPr>
          <w:rStyle w:val="StyleUnderline"/>
          <w:highlight w:val="yellow"/>
        </w:rPr>
        <w:t>using military force</w:t>
      </w:r>
      <w:r w:rsidRPr="008E6F59">
        <w:rPr>
          <w:rStyle w:val="StyleUnderline"/>
        </w:rPr>
        <w:t xml:space="preserve"> against other states </w:t>
      </w:r>
      <w:r w:rsidRPr="008E6F59">
        <w:rPr>
          <w:rStyle w:val="StyleUnderline"/>
          <w:highlight w:val="yellow"/>
        </w:rPr>
        <w:t>are driven by personal rather than national interests</w:t>
      </w:r>
      <w:r w:rsidRPr="004A2258">
        <w:rPr>
          <w:sz w:val="16"/>
        </w:rPr>
        <w:t xml:space="preserve">.2 </w:t>
      </w:r>
      <w:r w:rsidRPr="008E6F59">
        <w:rPr>
          <w:rStyle w:val="StyleUnderline"/>
        </w:rPr>
        <w:t>When faced with domestic challenges to their political leadership, struggling leaders have initiated international conflict, demanded domestic strong support for “national” survival and interests, and stigmatized their political opponents as anti-patriotic</w:t>
      </w:r>
      <w:r w:rsidRPr="004A2258">
        <w:rPr>
          <w:sz w:val="16"/>
        </w:rPr>
        <w:t xml:space="preserve">. On the other, some </w:t>
      </w:r>
      <w:r w:rsidRPr="008E6F59">
        <w:rPr>
          <w:rStyle w:val="StyleUnderline"/>
        </w:rPr>
        <w:t>scholars have developed an agent-principal analytic framework in which an unpopular leader is expected to initiate a foreign conflict in order to demonstrate his/her competence to a domestic audience</w:t>
      </w:r>
      <w:r w:rsidRPr="004A2258">
        <w:rPr>
          <w:sz w:val="16"/>
        </w:rPr>
        <w:t xml:space="preserve"> and increase the probability of staying in power. (Richards, Morgan, Wilson, Schwebach, and Young 1993; Tarar 2006).3 </w:t>
      </w:r>
      <w:r w:rsidRPr="008E6F59">
        <w:rPr>
          <w:rStyle w:val="StyleUnderline"/>
        </w:rPr>
        <w:t xml:space="preserve">Diversionary action is a rational decision made by domestically vulnerable leaders whose primary concern is for personal political survival. </w:t>
      </w:r>
      <w:r w:rsidRPr="008E6F59">
        <w:rPr>
          <w:rStyle w:val="StyleUnderline"/>
          <w:highlight w:val="yellow"/>
        </w:rPr>
        <w:t>However, this</w:t>
      </w:r>
      <w:r w:rsidRPr="008E6F59">
        <w:rPr>
          <w:rStyle w:val="StyleUnderline"/>
        </w:rPr>
        <w:t xml:space="preserve"> diversionary war </w:t>
      </w:r>
      <w:r w:rsidRPr="008E6F59">
        <w:rPr>
          <w:rStyle w:val="StyleUnderline"/>
          <w:highlight w:val="yellow"/>
        </w:rPr>
        <w:t>theory has faced</w:t>
      </w:r>
      <w:r w:rsidRPr="008E6F59">
        <w:rPr>
          <w:rStyle w:val="StyleUnderline"/>
        </w:rPr>
        <w:t xml:space="preserve"> a </w:t>
      </w:r>
      <w:r w:rsidRPr="008E6F59">
        <w:rPr>
          <w:rStyle w:val="StyleUnderline"/>
          <w:highlight w:val="yellow"/>
        </w:rPr>
        <w:t>challenge from statistical analyses</w:t>
      </w:r>
      <w:r w:rsidRPr="008E6F59">
        <w:rPr>
          <w:rStyle w:val="StyleUnderline"/>
        </w:rPr>
        <w:t xml:space="preserve"> for a large number of cases</w:t>
      </w:r>
      <w:r w:rsidRPr="004A2258">
        <w:rPr>
          <w:sz w:val="16"/>
        </w:rPr>
        <w:t xml:space="preserve"> (Rummel 1963; Tanter 1966; Ostrom and Job 1986; Meernik 2004).4 Although IR scholars could prove and show how diversionary incentives contributed to the onset of interstate conflicts in formal modeling and descriptive case studies, </w:t>
      </w:r>
      <w:r w:rsidRPr="008E6F59">
        <w:rPr>
          <w:rStyle w:val="StyleUnderline"/>
        </w:rPr>
        <w:t xml:space="preserve">the </w:t>
      </w:r>
      <w:r w:rsidRPr="008E6F59">
        <w:rPr>
          <w:rStyle w:val="StyleUnderline"/>
          <w:highlight w:val="yellow"/>
        </w:rPr>
        <w:t>quantitative evidence</w:t>
      </w:r>
      <w:r w:rsidRPr="004A2258">
        <w:rPr>
          <w:sz w:val="16"/>
        </w:rPr>
        <w:t xml:space="preserve"> for the correlation between domestic unrest and interstate conflict </w:t>
      </w:r>
      <w:r w:rsidRPr="008E6F59">
        <w:rPr>
          <w:rStyle w:val="StyleUnderline"/>
          <w:highlight w:val="yellow"/>
        </w:rPr>
        <w:t>was not strong enough</w:t>
      </w:r>
      <w:r w:rsidRPr="008E6F59">
        <w:rPr>
          <w:rStyle w:val="StyleUnderline"/>
        </w:rPr>
        <w:t xml:space="preserve"> to support the diversionary war theory</w:t>
      </w:r>
      <w:r w:rsidRPr="004A2258">
        <w:rPr>
          <w:sz w:val="16"/>
        </w:rPr>
        <w:t xml:space="preserve">. </w:t>
      </w:r>
      <w:r w:rsidRPr="008E6F59">
        <w:rPr>
          <w:rStyle w:val="StyleUnderline"/>
        </w:rPr>
        <w:t>This gap</w:t>
      </w:r>
      <w:r w:rsidRPr="004A2258">
        <w:rPr>
          <w:sz w:val="16"/>
        </w:rPr>
        <w:t xml:space="preserve"> </w:t>
      </w:r>
      <w:r w:rsidRPr="008E6F59">
        <w:rPr>
          <w:rStyle w:val="StyleUnderline"/>
        </w:rPr>
        <w:t>between theory and evidence, and between anecdotal studies and large-N studies, has led some scholars to seek some condition</w:t>
      </w:r>
      <w:r w:rsidRPr="004A2258">
        <w:rPr>
          <w:sz w:val="16"/>
        </w:rPr>
        <w:t>—such as regime type—</w:t>
      </w:r>
      <w:r w:rsidRPr="008E6F59">
        <w:rPr>
          <w:rStyle w:val="StyleUnderline"/>
        </w:rPr>
        <w:t>under which domestic unrest causes interstate conflict</w:t>
      </w:r>
      <w:r w:rsidRPr="004A2258">
        <w:rPr>
          <w:sz w:val="16"/>
        </w:rPr>
        <w:t xml:space="preserve">. One good example is the absence of democratic diversion. Some have argued that </w:t>
      </w:r>
      <w:r w:rsidRPr="008E6F59">
        <w:rPr>
          <w:rStyle w:val="StyleUnderline"/>
        </w:rPr>
        <w:t>democracies are more likely than nondemocracies to initiate diversionary conflict, because democratic leaders cannot rely on the repression authoritarian leaders often use and because they are more vulnerable to overt domestic dissatisfaction</w:t>
      </w:r>
      <w:r w:rsidRPr="004A2258">
        <w:rPr>
          <w:sz w:val="16"/>
        </w:rPr>
        <w:t xml:space="preserve"> (Gelpi 1997; Kisangani and Pickering 2009). By contrast, others insist that democratic leaders are not able to initiate a diversionary conflict even if they are willing to do so. Democratic leaders, they say, cannot hide their hostile intention due to transparency of decision making; furthermore, their potential targets may make strategic moves in order to avoid being a target in international conflict (Smith 1996; Leeds and Davis 1997; Clark 2003). </w:t>
      </w:r>
      <w:r w:rsidRPr="008E6F59">
        <w:rPr>
          <w:rStyle w:val="StyleUnderline"/>
          <w:highlight w:val="yellow"/>
        </w:rPr>
        <w:t xml:space="preserve">This study focuses on </w:t>
      </w:r>
      <w:r w:rsidRPr="008E6F59">
        <w:rPr>
          <w:rStyle w:val="Emphasis"/>
          <w:highlight w:val="yellow"/>
        </w:rPr>
        <w:t>types of</w:t>
      </w:r>
      <w:r w:rsidRPr="008E6F59">
        <w:rPr>
          <w:rStyle w:val="Emphasis"/>
        </w:rPr>
        <w:t xml:space="preserve"> potential </w:t>
      </w:r>
      <w:r w:rsidRPr="008E6F59">
        <w:rPr>
          <w:rStyle w:val="Emphasis"/>
          <w:highlight w:val="yellow"/>
        </w:rPr>
        <w:t>targets</w:t>
      </w:r>
      <w:r w:rsidRPr="008E6F59">
        <w:rPr>
          <w:rStyle w:val="StyleUnderline"/>
        </w:rPr>
        <w:t xml:space="preserve"> in order </w:t>
      </w:r>
      <w:r w:rsidRPr="008E6F59">
        <w:rPr>
          <w:rStyle w:val="StyleUnderline"/>
          <w:highlight w:val="yellow"/>
        </w:rPr>
        <w:t xml:space="preserve">to explore </w:t>
      </w:r>
      <w:r w:rsidRPr="008E6F59">
        <w:rPr>
          <w:rStyle w:val="Emphasis"/>
          <w:highlight w:val="yellow"/>
        </w:rPr>
        <w:t>whether and when</w:t>
      </w:r>
      <w:r w:rsidRPr="008E6F59">
        <w:rPr>
          <w:rStyle w:val="StyleUnderline"/>
          <w:highlight w:val="yellow"/>
        </w:rPr>
        <w:t xml:space="preserve"> domestic unrest leads to interstate conflict.</w:t>
      </w:r>
      <w:r w:rsidRPr="008E6F59">
        <w:rPr>
          <w:rStyle w:val="StyleUnderline"/>
        </w:rPr>
        <w:t xml:space="preserve"> The driving question here is: “What kinds of states attract diversionary actions by domestically troubled states? Given that struggling leaders seek a foreign state with which a conflict can produce domestic support,</w:t>
      </w:r>
      <w:r w:rsidRPr="004A2258">
        <w:rPr>
          <w:sz w:val="16"/>
        </w:rPr>
        <w:t xml:space="preserve"> and not a domestic backfire, </w:t>
      </w:r>
      <w:r w:rsidRPr="008E6F59">
        <w:rPr>
          <w:rStyle w:val="StyleUnderline"/>
          <w:highlight w:val="yellow"/>
        </w:rPr>
        <w:t>it is worthwhile to take</w:t>
      </w:r>
      <w:r w:rsidRPr="008E6F59">
        <w:rPr>
          <w:rStyle w:val="StyleUnderline"/>
        </w:rPr>
        <w:t xml:space="preserve"> into </w:t>
      </w:r>
      <w:r w:rsidRPr="008E6F59">
        <w:rPr>
          <w:rStyle w:val="StyleUnderline"/>
          <w:highlight w:val="yellow"/>
        </w:rPr>
        <w:t>consideration</w:t>
      </w:r>
      <w:r w:rsidRPr="008E6F59">
        <w:rPr>
          <w:rStyle w:val="StyleUnderline"/>
        </w:rPr>
        <w:t xml:space="preserve"> the </w:t>
      </w:r>
      <w:r w:rsidRPr="008E6F59">
        <w:rPr>
          <w:rStyle w:val="Emphasis"/>
          <w:highlight w:val="yellow"/>
        </w:rPr>
        <w:t xml:space="preserve">combination </w:t>
      </w:r>
      <w:r w:rsidRPr="008E6F59">
        <w:rPr>
          <w:rStyle w:val="StyleUnderline"/>
          <w:highlight w:val="yellow"/>
        </w:rPr>
        <w:t>of internal</w:t>
      </w:r>
      <w:r w:rsidRPr="008E6F59">
        <w:rPr>
          <w:rStyle w:val="StyleUnderline"/>
        </w:rPr>
        <w:t xml:space="preserve"> </w:t>
      </w:r>
      <w:r w:rsidRPr="008E6F59">
        <w:rPr>
          <w:rStyle w:val="StyleUnderline"/>
          <w:highlight w:val="yellow"/>
        </w:rPr>
        <w:t>conditions</w:t>
      </w:r>
      <w:r w:rsidRPr="004A2258">
        <w:rPr>
          <w:sz w:val="16"/>
        </w:rPr>
        <w:t xml:space="preserve"> (for example, </w:t>
      </w:r>
      <w:r w:rsidRPr="008E6F59">
        <w:rPr>
          <w:rStyle w:val="StyleUnderline"/>
        </w:rPr>
        <w:t xml:space="preserve">domestic </w:t>
      </w:r>
      <w:r w:rsidRPr="008E6F59">
        <w:rPr>
          <w:rStyle w:val="StyleUnderline"/>
          <w:highlight w:val="yellow"/>
        </w:rPr>
        <w:t>unrest) and external</w:t>
      </w:r>
      <w:r w:rsidRPr="008E6F59">
        <w:rPr>
          <w:rStyle w:val="StyleUnderline"/>
        </w:rPr>
        <w:t xml:space="preserve"> conditions</w:t>
      </w:r>
      <w:r w:rsidRPr="004A2258">
        <w:rPr>
          <w:sz w:val="16"/>
        </w:rPr>
        <w:t xml:space="preserve"> (for example, </w:t>
      </w:r>
      <w:r w:rsidRPr="008E6F59">
        <w:rPr>
          <w:rStyle w:val="StyleUnderline"/>
        </w:rPr>
        <w:t xml:space="preserve">potential </w:t>
      </w:r>
      <w:r w:rsidRPr="008E6F59">
        <w:rPr>
          <w:rStyle w:val="StyleUnderline"/>
          <w:highlight w:val="yellow"/>
        </w:rPr>
        <w:t>target)</w:t>
      </w:r>
      <w:r w:rsidRPr="008E6F59">
        <w:rPr>
          <w:rStyle w:val="StyleUnderline"/>
        </w:rPr>
        <w:t xml:space="preserve"> in order </w:t>
      </w:r>
      <w:r w:rsidRPr="008E6F59">
        <w:rPr>
          <w:rStyle w:val="StyleUnderline"/>
          <w:highlight w:val="yellow"/>
        </w:rPr>
        <w:t>to have</w:t>
      </w:r>
      <w:r w:rsidRPr="008E6F59">
        <w:rPr>
          <w:rStyle w:val="StyleUnderline"/>
        </w:rPr>
        <w:t xml:space="preserve"> a </w:t>
      </w:r>
      <w:r w:rsidRPr="008E6F59">
        <w:rPr>
          <w:rStyle w:val="Emphasis"/>
          <w:highlight w:val="yellow"/>
        </w:rPr>
        <w:t>better understanding of foreign aggression</w:t>
      </w:r>
      <w:r w:rsidRPr="004A2258">
        <w:rPr>
          <w:sz w:val="16"/>
        </w:rPr>
        <w:t xml:space="preserve">. Why did General Leopoldo Galtieri, for example, choose to occupy the Falkland Islands, but not initiate a non-territorial conflict or a conflict with other states?5 Based on the assumption that </w:t>
      </w:r>
      <w:r w:rsidRPr="008E6F59">
        <w:rPr>
          <w:rStyle w:val="StyleUnderline"/>
        </w:rPr>
        <w:t>political leaders' decisions for diversionary action include prudent choices of targets</w:t>
      </w:r>
      <w:r w:rsidRPr="004A2258">
        <w:rPr>
          <w:sz w:val="16"/>
        </w:rPr>
        <w:t xml:space="preserve">, this study examines whether and how </w:t>
      </w:r>
      <w:r w:rsidRPr="008E6F59">
        <w:rPr>
          <w:rStyle w:val="StyleUnderline"/>
        </w:rPr>
        <w:t xml:space="preserve">domestic unrest and </w:t>
      </w:r>
      <w:r w:rsidRPr="008E6F59">
        <w:rPr>
          <w:rStyle w:val="Emphasis"/>
        </w:rPr>
        <w:t>some types</w:t>
      </w:r>
      <w:r w:rsidRPr="008E6F59">
        <w:rPr>
          <w:rStyle w:val="StyleUnderline"/>
        </w:rPr>
        <w:t xml:space="preserve"> of foreign target result in interstate conflict. </w:t>
      </w:r>
      <w:r w:rsidRPr="008E6F59">
        <w:rPr>
          <w:rStyle w:val="StyleUnderline"/>
          <w:highlight w:val="yellow"/>
        </w:rPr>
        <w:t xml:space="preserve">Only </w:t>
      </w:r>
      <w:r w:rsidRPr="008E6F59">
        <w:rPr>
          <w:rStyle w:val="Emphasis"/>
          <w:highlight w:val="yellow"/>
        </w:rPr>
        <w:t>limited attention</w:t>
      </w:r>
      <w:r w:rsidRPr="008E6F59">
        <w:rPr>
          <w:rStyle w:val="StyleUnderline"/>
          <w:highlight w:val="yellow"/>
        </w:rPr>
        <w:t xml:space="preserve"> has been paid to diversionary targets</w:t>
      </w:r>
      <w:r w:rsidRPr="004A2258">
        <w:rPr>
          <w:sz w:val="16"/>
        </w:rPr>
        <w:t xml:space="preserve">.6 Some scholars have pointed to dyadic condition (that is, rivalry and “contentious issues”) in order to explore whether dyad types affect diversionary military action (Mitchell and Prins 2004; Mitchell and Thyne 2010). </w:t>
      </w:r>
      <w:r w:rsidRPr="008E6F59">
        <w:rPr>
          <w:rStyle w:val="StyleUnderline"/>
          <w:highlight w:val="yellow"/>
        </w:rPr>
        <w:t>All</w:t>
      </w:r>
      <w:r w:rsidRPr="008E6F59">
        <w:rPr>
          <w:rStyle w:val="StyleUnderline"/>
        </w:rPr>
        <w:t xml:space="preserve"> territorial and hegemonic </w:t>
      </w:r>
      <w:r w:rsidRPr="008E6F59">
        <w:rPr>
          <w:rStyle w:val="StyleUnderline"/>
          <w:highlight w:val="yellow"/>
        </w:rPr>
        <w:t>rivals</w:t>
      </w:r>
      <w:r w:rsidRPr="004A2258">
        <w:rPr>
          <w:sz w:val="16"/>
        </w:rPr>
        <w:t xml:space="preserve">, however, </w:t>
      </w:r>
      <w:r w:rsidRPr="008E6F59">
        <w:rPr>
          <w:rStyle w:val="StyleUnderline"/>
          <w:highlight w:val="yellow"/>
        </w:rPr>
        <w:t xml:space="preserve">are </w:t>
      </w:r>
      <w:r w:rsidRPr="008E6F59">
        <w:rPr>
          <w:rStyle w:val="Emphasis"/>
          <w:highlight w:val="yellow"/>
        </w:rPr>
        <w:t>not equal</w:t>
      </w:r>
      <w:r w:rsidRPr="008E6F59">
        <w:rPr>
          <w:rStyle w:val="StyleUnderline"/>
          <w:highlight w:val="yellow"/>
        </w:rPr>
        <w:t xml:space="preserve"> in producing domestic support</w:t>
      </w:r>
      <w:r w:rsidRPr="008E6F59">
        <w:rPr>
          <w:rStyle w:val="StyleUnderline"/>
        </w:rPr>
        <w:t>. By differentiating territorial rivals</w:t>
      </w:r>
      <w:r w:rsidRPr="004A2258">
        <w:rPr>
          <w:sz w:val="16"/>
        </w:rPr>
        <w:t xml:space="preserve"> in terms of challengers and defenders, and hegemonic competitors in terms of declining and non-declining, </w:t>
      </w:r>
      <w:r w:rsidRPr="008E6F59">
        <w:rPr>
          <w:rStyle w:val="StyleUnderline"/>
        </w:rPr>
        <w:t xml:space="preserve">this study expects and shows that </w:t>
      </w:r>
      <w:r w:rsidRPr="008E6F59">
        <w:rPr>
          <w:rStyle w:val="StyleUnderline"/>
          <w:highlight w:val="yellow"/>
        </w:rPr>
        <w:t xml:space="preserve">some rivals are </w:t>
      </w:r>
      <w:r w:rsidRPr="008E6F59">
        <w:rPr>
          <w:rStyle w:val="Emphasis"/>
          <w:highlight w:val="yellow"/>
        </w:rPr>
        <w:t>more popular</w:t>
      </w:r>
      <w:r w:rsidRPr="008E6F59">
        <w:rPr>
          <w:rStyle w:val="Emphasis"/>
        </w:rPr>
        <w:t xml:space="preserve"> diversionary </w:t>
      </w:r>
      <w:r w:rsidRPr="008E6F59">
        <w:rPr>
          <w:rStyle w:val="Emphasis"/>
          <w:highlight w:val="yellow"/>
        </w:rPr>
        <w:t>targets</w:t>
      </w:r>
      <w:r w:rsidRPr="008E6F59">
        <w:rPr>
          <w:rStyle w:val="StyleUnderline"/>
        </w:rPr>
        <w:t xml:space="preserve"> than others. </w:t>
      </w:r>
      <w:r w:rsidRPr="004A2258">
        <w:rPr>
          <w:sz w:val="16"/>
        </w:rPr>
        <w:t xml:space="preserve">This article proceeds as follows. First, </w:t>
      </w:r>
      <w:r w:rsidRPr="008E6F59">
        <w:rPr>
          <w:rStyle w:val="StyleUnderline"/>
        </w:rPr>
        <w:t xml:space="preserve">I propose a diversionary target theory that expects </w:t>
      </w:r>
      <w:r w:rsidRPr="008E6F59">
        <w:rPr>
          <w:rStyle w:val="StyleUnderline"/>
          <w:highlight w:val="yellow"/>
        </w:rPr>
        <w:t>domestically vulnerable leaders</w:t>
      </w:r>
      <w:r w:rsidRPr="008E6F59">
        <w:rPr>
          <w:rStyle w:val="StyleUnderline"/>
        </w:rPr>
        <w:t xml:space="preserve"> to </w:t>
      </w:r>
      <w:r w:rsidRPr="008E6F59">
        <w:rPr>
          <w:rStyle w:val="StyleUnderline"/>
          <w:highlight w:val="yellow"/>
        </w:rPr>
        <w:t>prefer fear-producing targets</w:t>
      </w:r>
      <w:r w:rsidRPr="008E6F59">
        <w:rPr>
          <w:rStyle w:val="StyleUnderline"/>
        </w:rPr>
        <w:t xml:space="preserve"> </w:t>
      </w:r>
      <w:r w:rsidRPr="008E6F59">
        <w:rPr>
          <w:rStyle w:val="StyleUnderline"/>
          <w:highlight w:val="yellow"/>
        </w:rPr>
        <w:t>(states with rising power and different identities</w:t>
      </w:r>
      <w:r w:rsidRPr="004A2258">
        <w:rPr>
          <w:sz w:val="16"/>
        </w:rPr>
        <w:t xml:space="preserve">), </w:t>
      </w:r>
      <w:r w:rsidRPr="008E6F59">
        <w:rPr>
          <w:rStyle w:val="StyleUnderline"/>
          <w:highlight w:val="yellow"/>
        </w:rPr>
        <w:t>greed-producing targets</w:t>
      </w:r>
      <w:r w:rsidRPr="008E6F59">
        <w:rPr>
          <w:rStyle w:val="StyleUnderline"/>
        </w:rPr>
        <w:t xml:space="preserve"> (states occupying disputed territory and </w:t>
      </w:r>
      <w:r w:rsidRPr="008E6F59">
        <w:rPr>
          <w:rStyle w:val="StyleUnderline"/>
          <w:highlight w:val="yellow"/>
        </w:rPr>
        <w:t>possessing regional</w:t>
      </w:r>
      <w:r w:rsidRPr="008E6F59">
        <w:rPr>
          <w:rStyle w:val="StyleUnderline"/>
        </w:rPr>
        <w:t xml:space="preserve"> or local </w:t>
      </w:r>
      <w:r w:rsidRPr="008E6F59">
        <w:rPr>
          <w:rStyle w:val="StyleUnderline"/>
          <w:highlight w:val="yellow"/>
        </w:rPr>
        <w:t>hegemon)</w:t>
      </w:r>
      <w:r w:rsidRPr="008E6F59">
        <w:rPr>
          <w:rStyle w:val="StyleUnderline"/>
        </w:rPr>
        <w:t>, and similar power targets</w:t>
      </w:r>
      <w:r w:rsidRPr="004A2258">
        <w:rPr>
          <w:sz w:val="16"/>
        </w:rPr>
        <w:t xml:space="preserve">. Second, I explain my </w:t>
      </w:r>
      <w:r w:rsidRPr="008E6F59">
        <w:rPr>
          <w:rStyle w:val="Emphasis"/>
          <w:highlight w:val="yellow"/>
        </w:rPr>
        <w:t>quantitative research</w:t>
      </w:r>
      <w:r w:rsidRPr="004A2258">
        <w:rPr>
          <w:sz w:val="16"/>
        </w:rPr>
        <w:t xml:space="preserve"> design, discussing case selection and measurement. Third, I show how my </w:t>
      </w:r>
      <w:r w:rsidRPr="008E6F59">
        <w:rPr>
          <w:rStyle w:val="StyleUnderline"/>
          <w:highlight w:val="yellow"/>
        </w:rPr>
        <w:t>analysis results</w:t>
      </w:r>
      <w:r w:rsidRPr="008E6F59">
        <w:rPr>
          <w:rStyle w:val="StyleUnderline"/>
        </w:rPr>
        <w:t xml:space="preserve"> in </w:t>
      </w:r>
      <w:r w:rsidRPr="008E6F59">
        <w:rPr>
          <w:rStyle w:val="Emphasis"/>
          <w:highlight w:val="yellow"/>
        </w:rPr>
        <w:t>support for</w:t>
      </w:r>
      <w:r w:rsidRPr="008E6F59">
        <w:rPr>
          <w:rStyle w:val="Emphasis"/>
        </w:rPr>
        <w:t xml:space="preserve"> my </w:t>
      </w:r>
      <w:r w:rsidRPr="008E6F59">
        <w:rPr>
          <w:rStyle w:val="Emphasis"/>
          <w:highlight w:val="yellow"/>
        </w:rPr>
        <w:t>hypotheses</w:t>
      </w:r>
      <w:r w:rsidRPr="008E6F59">
        <w:rPr>
          <w:rStyle w:val="StyleUnderline"/>
        </w:rPr>
        <w:t xml:space="preserve"> on the rising power, territory, and hegemony target</w:t>
      </w:r>
      <w:r w:rsidRPr="004A2258">
        <w:rPr>
          <w:sz w:val="16"/>
        </w:rPr>
        <w:t xml:space="preserve"> and refutes my hypothesis for the identity target. Lastly, I discuss the contribution that this study makes to understanding of territorial conflicts and power transition conflicts.</w:t>
      </w:r>
    </w:p>
    <w:p w14:paraId="0C8E16D9" w14:textId="77777777" w:rsidR="009856E2" w:rsidRPr="008E6F59" w:rsidRDefault="009856E2" w:rsidP="009856E2"/>
    <w:p w14:paraId="420F3423" w14:textId="33516E5F" w:rsidR="009856E2" w:rsidRPr="008E6F59" w:rsidRDefault="009856E2" w:rsidP="009856E2">
      <w:pPr>
        <w:pStyle w:val="Heading3"/>
        <w:rPr>
          <w:rFonts w:cs="Times New Roman"/>
        </w:rPr>
      </w:pPr>
      <w:r>
        <w:rPr>
          <w:rFonts w:cs="Times New Roman"/>
        </w:rPr>
        <w:t>A</w:t>
      </w:r>
      <w:r w:rsidR="006E05DB">
        <w:rPr>
          <w:rFonts w:cs="Times New Roman"/>
        </w:rPr>
        <w:t>2</w:t>
      </w:r>
      <w:r>
        <w:rPr>
          <w:rFonts w:cs="Times New Roman"/>
        </w:rPr>
        <w:t>:</w:t>
      </w:r>
      <w:r w:rsidRPr="008E6F59">
        <w:rPr>
          <w:rFonts w:cs="Times New Roman"/>
        </w:rPr>
        <w:t xml:space="preserve"> No </w:t>
      </w:r>
      <w:r w:rsidR="00DE43C1">
        <w:rPr>
          <w:rFonts w:cs="Times New Roman"/>
        </w:rPr>
        <w:t>Diversion</w:t>
      </w:r>
      <w:r w:rsidRPr="008E6F59">
        <w:rPr>
          <w:rFonts w:cs="Times New Roman"/>
        </w:rPr>
        <w:t>ar</w:t>
      </w:r>
      <w:r w:rsidR="00DE43C1">
        <w:rPr>
          <w:rFonts w:cs="Times New Roman"/>
        </w:rPr>
        <w:t>y War</w:t>
      </w:r>
      <w:r w:rsidRPr="008E6F59">
        <w:rPr>
          <w:rFonts w:cs="Times New Roman"/>
        </w:rPr>
        <w:t xml:space="preserve"> – Trump </w:t>
      </w:r>
    </w:p>
    <w:p w14:paraId="5C4FEA1F" w14:textId="77777777" w:rsidR="009856E2" w:rsidRPr="008E6F59" w:rsidRDefault="009856E2" w:rsidP="009856E2"/>
    <w:p w14:paraId="00D58513" w14:textId="62836E59" w:rsidR="009856E2" w:rsidRPr="008E6F59" w:rsidRDefault="009856E2" w:rsidP="009856E2">
      <w:pPr>
        <w:pStyle w:val="Heading4"/>
        <w:rPr>
          <w:rFonts w:cs="Times New Roman"/>
        </w:rPr>
      </w:pPr>
      <w:r w:rsidRPr="008E6F59">
        <w:rPr>
          <w:rFonts w:cs="Times New Roman"/>
        </w:rPr>
        <w:t>Specifically true for Trump - risk of miscalc is high</w:t>
      </w:r>
    </w:p>
    <w:p w14:paraId="1A5EED44" w14:textId="77777777" w:rsidR="009856E2" w:rsidRPr="004A2258" w:rsidRDefault="009856E2" w:rsidP="009856E2">
      <w:r w:rsidRPr="004A2258">
        <w:rPr>
          <w:rStyle w:val="Style13ptBold"/>
        </w:rPr>
        <w:t>Torpey 17.</w:t>
      </w:r>
      <w:r>
        <w:t xml:space="preserve"> [</w:t>
      </w:r>
      <w:r w:rsidRPr="004A2258">
        <w:t>John, Presidential Professor of Sociology and History and Director of the Ralph Bunche Institute for International Studies at the Graduate Center of the City University of New York, “Defining Trumpism: Maki</w:t>
      </w:r>
      <w:r>
        <w:t>ng sense of the first 100 days” The Hill -- April 26 --</w:t>
      </w:r>
      <w:r w:rsidRPr="004A2258">
        <w:t xml:space="preserve"> http://thehill.com/blogs/pundits-blog/the-administration/330686-defining-trumpism-makin</w:t>
      </w:r>
      <w:r>
        <w:t>g-sense-of-the-trumps-first-100]</w:t>
      </w:r>
    </w:p>
    <w:p w14:paraId="46C1087E" w14:textId="77777777" w:rsidR="009856E2" w:rsidRPr="008E6F59" w:rsidRDefault="009856E2" w:rsidP="009856E2">
      <w:pPr>
        <w:rPr>
          <w:rStyle w:val="Emphasis"/>
          <w:highlight w:val="yellow"/>
        </w:rPr>
      </w:pPr>
      <w:r w:rsidRPr="004A2258">
        <w:rPr>
          <w:sz w:val="16"/>
        </w:rPr>
        <w:t xml:space="preserve">The shock and awe with which the Trump administration initially took office has given way to an apparent lull, a period of seeming disorientation and grasping for direction. There are reports of a palace coup against Stephen Bannon and of an assertion of control by steadier hands. But make no mistake: </w:t>
      </w:r>
      <w:r w:rsidRPr="008E6F59">
        <w:rPr>
          <w:rStyle w:val="StyleUnderline"/>
          <w:highlight w:val="yellow"/>
        </w:rPr>
        <w:t>this is a dangerous moment with a White House occupied by a president whose only qualification for election was a charismatic connection with a strategically located base swayed by nostalgic images of a once-and-future “great” America</w:t>
      </w:r>
      <w:r w:rsidRPr="004A2258">
        <w:rPr>
          <w:sz w:val="16"/>
        </w:rPr>
        <w:t xml:space="preserve">. It is dangerous because the president’s only real political capital is his charisma, and charismatic leaders must deliver heroic feats. With the morass on the domestic side, </w:t>
      </w:r>
      <w:r w:rsidRPr="008E6F59">
        <w:rPr>
          <w:rStyle w:val="StyleUnderline"/>
          <w:highlight w:val="yellow"/>
        </w:rPr>
        <w:t xml:space="preserve">Trump has turned his limited attention span to international affairs, where the </w:t>
      </w:r>
      <w:r w:rsidRPr="008E6F59">
        <w:rPr>
          <w:rStyle w:val="Emphasis"/>
          <w:highlight w:val="yellow"/>
        </w:rPr>
        <w:t>risks of miscalculation and violent death are much greater.</w:t>
      </w:r>
    </w:p>
    <w:p w14:paraId="766FB75A" w14:textId="77777777" w:rsidR="009856E2" w:rsidRPr="008E6F59" w:rsidRDefault="009856E2" w:rsidP="009856E2">
      <w:pPr>
        <w:pStyle w:val="Heading4"/>
        <w:rPr>
          <w:rFonts w:cs="Times New Roman"/>
        </w:rPr>
      </w:pPr>
      <w:r w:rsidRPr="008E6F59">
        <w:rPr>
          <w:rFonts w:cs="Times New Roman"/>
        </w:rPr>
        <w:t>Insecurity drives Trump – Risks escalation of multiple hotspots</w:t>
      </w:r>
    </w:p>
    <w:p w14:paraId="36D9FDAB" w14:textId="7F7C453D" w:rsidR="009856E2" w:rsidRPr="009856E2" w:rsidRDefault="009856E2" w:rsidP="009856E2">
      <w:r w:rsidRPr="009856E2">
        <w:rPr>
          <w:rStyle w:val="Style13ptBold"/>
        </w:rPr>
        <w:t>Bouie 17</w:t>
      </w:r>
      <w:r w:rsidRPr="009856E2">
        <w:t xml:space="preserve">(Jamelle, staff @ Slate, “Trump’s Defining Trait”, </w:t>
      </w:r>
      <w:hyperlink r:id="rId37" w:history="1">
        <w:r w:rsidRPr="009856E2">
          <w:t>http://www.slate.com/articles/news_and_politics/politics/2017/04/</w:t>
        </w:r>
      </w:hyperlink>
      <w:r w:rsidRPr="009856E2">
        <w:t xml:space="preserve"> how_trump_could_save_his_flailing_presidency_with_smart_tax_reform.html)</w:t>
      </w:r>
    </w:p>
    <w:p w14:paraId="63E55A44" w14:textId="77777777" w:rsidR="009856E2" w:rsidRPr="004A2258" w:rsidRDefault="009856E2" w:rsidP="009856E2">
      <w:pPr>
        <w:rPr>
          <w:sz w:val="16"/>
        </w:rPr>
      </w:pPr>
      <w:r w:rsidRPr="004A2258">
        <w:rPr>
          <w:sz w:val="16"/>
        </w:rPr>
        <w:t xml:space="preserve">Donald </w:t>
      </w:r>
      <w:r w:rsidRPr="008E6F59">
        <w:rPr>
          <w:rStyle w:val="StyleUnderline"/>
          <w:highlight w:val="yellow"/>
        </w:rPr>
        <w:t>Trump has</w:t>
      </w:r>
      <w:r w:rsidRPr="004A2258">
        <w:rPr>
          <w:sz w:val="16"/>
        </w:rPr>
        <w:t xml:space="preserve"> just </w:t>
      </w:r>
      <w:r w:rsidRPr="008E6F59">
        <w:rPr>
          <w:rStyle w:val="StyleUnderline"/>
          <w:highlight w:val="yellow"/>
        </w:rPr>
        <w:t>three months in office</w:t>
      </w:r>
      <w:r w:rsidRPr="004A2258">
        <w:rPr>
          <w:sz w:val="16"/>
        </w:rPr>
        <w:t xml:space="preserve">, </w:t>
      </w:r>
      <w:r w:rsidRPr="008E6F59">
        <w:rPr>
          <w:rStyle w:val="StyleUnderline"/>
          <w:highlight w:val="yellow"/>
        </w:rPr>
        <w:t>but</w:t>
      </w:r>
      <w:r w:rsidRPr="004A2258">
        <w:rPr>
          <w:sz w:val="16"/>
        </w:rPr>
        <w:t xml:space="preserve"> even now, </w:t>
      </w:r>
      <w:r w:rsidRPr="008E6F59">
        <w:rPr>
          <w:rStyle w:val="StyleUnderline"/>
          <w:highlight w:val="yellow"/>
        </w:rPr>
        <w:t>we can see what he brings to the White House</w:t>
      </w:r>
      <w:r w:rsidRPr="004A2258">
        <w:rPr>
          <w:sz w:val="16"/>
        </w:rPr>
        <w:t xml:space="preserve">. Not the strength or mastery he works to project with every public appearance, but its opposite: </w:t>
      </w:r>
      <w:r w:rsidRPr="008E6F59">
        <w:rPr>
          <w:rStyle w:val="StyleUnderline"/>
          <w:highlight w:val="yellow"/>
        </w:rPr>
        <w:t>insecurity</w:t>
      </w:r>
      <w:r w:rsidRPr="004A2258">
        <w:rPr>
          <w:sz w:val="16"/>
        </w:rPr>
        <w:t xml:space="preserve">. As president, </w:t>
      </w:r>
      <w:r w:rsidRPr="008E6F59">
        <w:rPr>
          <w:rStyle w:val="StyleUnderline"/>
          <w:highlight w:val="yellow"/>
        </w:rPr>
        <w:t>Trump is profoundly insecure</w:t>
      </w:r>
      <w:r w:rsidRPr="004A2258">
        <w:rPr>
          <w:sz w:val="16"/>
        </w:rPr>
        <w:t xml:space="preserve">: insecure about his electoral victory, insecure </w:t>
      </w:r>
      <w:r w:rsidRPr="008E6F59">
        <w:rPr>
          <w:rStyle w:val="StyleUnderline"/>
          <w:highlight w:val="yellow"/>
        </w:rPr>
        <w:t>about his public standing</w:t>
      </w:r>
      <w:r w:rsidRPr="004A2258">
        <w:rPr>
          <w:sz w:val="16"/>
        </w:rPr>
        <w:t xml:space="preserve">, and insecure about his progress as chief executive. President Trump’s smothering insecurity is evident in his recent interview with the Associated Press. Throughout the long and meandering exchange, Trump repeatedly turns from questions of policy and program to the obsessions and insecurities that seem to consume his attention. When asked, for example, if he’ll reject a bill to fund the government if it doesn’t include funding for a border wall, Trump pivots from the issue at hand to a discussion of the Electoral College. “You know, it’s funny. The Democrats, they have a big advantage in the Electoral College,” said Trump, later adding that “the Electoral College is very difficult for a Republican to win.” This focus on the Electoral College—and how difficult it’s supposed to be for Republican presidential candidates—is a regular tic for Trump. “You know, look, the Democrats had a tremendous opportunity because the Electoral College, as I said, is so skewed to them,” said Trump in response to questions about his White House team. “The Electoral College is so skewed in favor of a Democrat that it’s very, very hard.” It’s difficult to discern the exact reason for these digressions. But the best explanation is that Trump remains self-conscious about his failure to win the national popular vote or is possibly already worried that he might lose re-election. Harping on difficulty of an Electoral College victory is a way of saying that he accomplished the hard part of an election and of creating an excuse for any potential future failure. </w:t>
      </w:r>
      <w:r w:rsidRPr="008E6F59">
        <w:rPr>
          <w:rStyle w:val="StyleUnderline"/>
          <w:highlight w:val="yellow"/>
        </w:rPr>
        <w:t>Which is tied to another aspect of Trump’s insecurity: his childlike need for constant affirmation</w:t>
      </w:r>
      <w:r w:rsidRPr="004A2258">
        <w:rPr>
          <w:sz w:val="16"/>
        </w:rPr>
        <w:t xml:space="preserve">. “I have learned one thing, because I get treated very unfairly, that’s what I call it, the fake media,” said Trump, in a long non sequitur that came after the AP asked about his work building relationships with Democrats. “I get treated so badly,” he said, at one point characterizing CNN, MSNBC, and CBS as nemeses and suggesting they were “fake media.” Indeed, this happens throughout. President Trump does not get very far without referring to what he feels is unfair treatment from the press, regularly saying that the media isn’t covering any of his accomplishments or giving him sufficient praise for his dealmaking. “Nobody wrote that story,” he said in reference to what he describes as major cost savings for military aircraft but what—in reality—is more modest and less tied to Trump’s negotiating skills. </w:t>
      </w:r>
      <w:r w:rsidRPr="008E6F59">
        <w:rPr>
          <w:rStyle w:val="StyleUnderline"/>
          <w:highlight w:val="yellow"/>
        </w:rPr>
        <w:t>With any</w:t>
      </w:r>
      <w:r w:rsidRPr="004A2258">
        <w:rPr>
          <w:sz w:val="16"/>
        </w:rPr>
        <w:t xml:space="preserve"> given </w:t>
      </w:r>
      <w:r w:rsidRPr="008E6F59">
        <w:rPr>
          <w:rStyle w:val="StyleUnderline"/>
          <w:highlight w:val="yellow"/>
        </w:rPr>
        <w:t>issue</w:t>
      </w:r>
      <w:r w:rsidRPr="008E6F59">
        <w:rPr>
          <w:rStyle w:val="StyleUnderline"/>
        </w:rPr>
        <w:t xml:space="preserve"> </w:t>
      </w:r>
      <w:r w:rsidRPr="004A2258">
        <w:rPr>
          <w:sz w:val="16"/>
        </w:rPr>
        <w:t xml:space="preserve">and on any given concern, </w:t>
      </w:r>
      <w:r w:rsidRPr="008E6F59">
        <w:rPr>
          <w:rStyle w:val="StyleUnderline"/>
          <w:highlight w:val="yellow"/>
        </w:rPr>
        <w:t>Trump turns immediately to how he’s perceived</w:t>
      </w:r>
      <w:r w:rsidRPr="004A2258">
        <w:rPr>
          <w:sz w:val="16"/>
        </w:rPr>
        <w:t xml:space="preserve">. Similarly, with the 100-days marker, Trump dismisses it as an “artificial barrier” and says voters shouldn’t judge him on it, while simultaneously arguing that he has accomplished most of the items on his list for the period. It’s as if Trump knows he is far behind on his agenda—that, a Supreme Court justice aside, he has done relatively little as president—but that he also has to affirm his self-image as a historic, consequential leader. It’s why, when the topic turned to his February address to Congress, Trump turned immediately to extreme hyperbole. “[S]ome people said it was the single best speech ever made in that chamber,” he said. Later, he repeated his false—or at least distorted—story about Democratic Rep. Elijah Cummings. “He said, ‘You will be,’ in front of five, six people, he said, ‘You will be the greatest president in the history of this country,’ ” Trump claimed. When the AP disputed that characterization, he repeated himself. (The difficulty for Trump here seems to be an unacknowledged and very big if in Cummings’ remarks.) With any given issue and on any given concern, Trump turns immediately to how he’s perceived; whether the press is unfair, whether he is getting his due. And while he denounces outlets like MSNBC and CNN, </w:t>
      </w:r>
      <w:r w:rsidRPr="008E6F59">
        <w:rPr>
          <w:rStyle w:val="StyleUnderline"/>
          <w:highlight w:val="yellow"/>
        </w:rPr>
        <w:t>he is</w:t>
      </w:r>
      <w:r w:rsidRPr="004A2258">
        <w:rPr>
          <w:sz w:val="16"/>
        </w:rPr>
        <w:t xml:space="preserve"> clearly </w:t>
      </w:r>
      <w:r w:rsidRPr="008E6F59">
        <w:rPr>
          <w:rStyle w:val="StyleUnderline"/>
          <w:highlight w:val="yellow"/>
        </w:rPr>
        <w:t>preoccupied with</w:t>
      </w:r>
      <w:r w:rsidRPr="004A2258">
        <w:rPr>
          <w:sz w:val="16"/>
        </w:rPr>
        <w:t xml:space="preserve"> the </w:t>
      </w:r>
      <w:r w:rsidRPr="008E6F59">
        <w:rPr>
          <w:rStyle w:val="StyleUnderline"/>
          <w:highlight w:val="yellow"/>
        </w:rPr>
        <w:t>cable news and hyperattentive to what’s said about him</w:t>
      </w:r>
      <w:r w:rsidRPr="004A2258">
        <w:rPr>
          <w:sz w:val="16"/>
        </w:rPr>
        <w:t xml:space="preserve">. “By the way, I’m 10–0 for that. I’ve called every one of them,” said Trump about his early statement describing the recent attack in France as “terrorism” before all the details were known. Once again, here, he’s complaining about press criticism, eventually ending his digression by affirming his position as president. “Whatever. In the meantime, I’m here, and they’re not.” Donald Trump is fond of statements like that, fond of reminding his interlocutors that he resides in the White House. One imagines he sees it as a statement of confidence. In reality, it’s the boast of someone who protests a bit too much, who feels less secure in his station than he might project. One last point: </w:t>
      </w:r>
      <w:r w:rsidRPr="008E6F59">
        <w:rPr>
          <w:rStyle w:val="StyleUnderline"/>
          <w:highlight w:val="yellow"/>
        </w:rPr>
        <w:t>Presidential insecurity isn’t harmless</w:t>
      </w:r>
      <w:r w:rsidRPr="004A2258">
        <w:rPr>
          <w:sz w:val="16"/>
        </w:rPr>
        <w:t xml:space="preserve">, especially </w:t>
      </w:r>
      <w:r w:rsidRPr="008E6F59">
        <w:rPr>
          <w:rStyle w:val="StyleUnderline"/>
          <w:highlight w:val="yellow"/>
        </w:rPr>
        <w:t>for a commander in chief who is obsessed with winning and who seems to see life as a dominance game</w:t>
      </w:r>
      <w:r w:rsidRPr="004A2258">
        <w:rPr>
          <w:sz w:val="16"/>
        </w:rPr>
        <w:t xml:space="preserve">, where someone or something has to be a loser. </w:t>
      </w:r>
      <w:r w:rsidRPr="008E6F59">
        <w:rPr>
          <w:rStyle w:val="StyleUnderline"/>
          <w:highlight w:val="yellow"/>
        </w:rPr>
        <w:t>What happens when the insecure president can’t move his agenda</w:t>
      </w:r>
      <w:r w:rsidRPr="004A2258">
        <w:rPr>
          <w:sz w:val="16"/>
        </w:rPr>
        <w:t xml:space="preserve"> through Congress? What happens when his plans fail? What does he do to ensure that, above all, he isn’t a loser? </w:t>
      </w:r>
      <w:r w:rsidRPr="008E6F59">
        <w:rPr>
          <w:rStyle w:val="StyleUnderline"/>
          <w:highlight w:val="yellow"/>
        </w:rPr>
        <w:t>If</w:t>
      </w:r>
      <w:r w:rsidRPr="004A2258">
        <w:rPr>
          <w:sz w:val="16"/>
        </w:rPr>
        <w:t xml:space="preserve"> our </w:t>
      </w:r>
      <w:r w:rsidRPr="008E6F59">
        <w:rPr>
          <w:rStyle w:val="StyleUnderline"/>
          <w:highlight w:val="yellow"/>
        </w:rPr>
        <w:t>recent</w:t>
      </w:r>
      <w:r w:rsidRPr="008E6F59">
        <w:rPr>
          <w:rStyle w:val="StyleUnderline"/>
        </w:rPr>
        <w:t xml:space="preserve"> </w:t>
      </w:r>
      <w:r w:rsidRPr="004A2258">
        <w:rPr>
          <w:sz w:val="16"/>
        </w:rPr>
        <w:t xml:space="preserve">national </w:t>
      </w:r>
      <w:r w:rsidRPr="008E6F59">
        <w:rPr>
          <w:rStyle w:val="StyleUnderline"/>
          <w:highlight w:val="yellow"/>
        </w:rPr>
        <w:t>adventures with Afghanistan, Syria, and North Korea are any indication, we have a</w:t>
      </w:r>
      <w:r w:rsidRPr="004A2258">
        <w:rPr>
          <w:sz w:val="16"/>
        </w:rPr>
        <w:t xml:space="preserve"> good, and </w:t>
      </w:r>
      <w:r w:rsidRPr="008E6F59">
        <w:rPr>
          <w:rStyle w:val="StyleUnderline"/>
          <w:highlight w:val="yellow"/>
        </w:rPr>
        <w:t>worrying, answer for that question</w:t>
      </w:r>
      <w:r w:rsidRPr="004A2258">
        <w:rPr>
          <w:sz w:val="16"/>
        </w:rPr>
        <w:t>.</w:t>
      </w:r>
    </w:p>
    <w:p w14:paraId="70C4D80A" w14:textId="77777777" w:rsidR="009856E2" w:rsidRPr="008E6F59" w:rsidRDefault="009856E2" w:rsidP="009856E2">
      <w:pPr>
        <w:pStyle w:val="Heading4"/>
        <w:rPr>
          <w:rFonts w:cs="Times New Roman"/>
        </w:rPr>
      </w:pPr>
      <w:r w:rsidRPr="008E6F59">
        <w:rPr>
          <w:rFonts w:cs="Times New Roman"/>
        </w:rPr>
        <w:t>That lashout will be violent</w:t>
      </w:r>
    </w:p>
    <w:p w14:paraId="4AA0E2B4" w14:textId="5E36ADE8" w:rsidR="009856E2" w:rsidRPr="009856E2" w:rsidRDefault="009856E2" w:rsidP="009856E2">
      <w:r w:rsidRPr="009856E2">
        <w:rPr>
          <w:rStyle w:val="Style13ptBold"/>
        </w:rPr>
        <w:t>Chelala17</w:t>
      </w:r>
      <w:r>
        <w:t xml:space="preserve"> </w:t>
      </w:r>
      <w:r w:rsidRPr="009856E2">
        <w:t>(Dr. Cesar, international public health consultant and the winner of several journalism awards, “Shrinks take a stab at what makes Trump tick”, http://www.japantimes.co.jp/opinion/2017/02/14/commentary/world-commentary/shrinks-take-stab-makes-trump-tick/#.WKPPcjsrJhE)</w:t>
      </w:r>
    </w:p>
    <w:p w14:paraId="192602F6" w14:textId="77777777" w:rsidR="009856E2" w:rsidRPr="004A2258" w:rsidRDefault="009856E2" w:rsidP="009856E2">
      <w:pPr>
        <w:rPr>
          <w:sz w:val="16"/>
        </w:rPr>
      </w:pPr>
      <w:r w:rsidRPr="004A2258">
        <w:rPr>
          <w:sz w:val="16"/>
        </w:rPr>
        <w:t xml:space="preserve">In that regard, one could say that </w:t>
      </w:r>
      <w:r w:rsidRPr="008E6F59">
        <w:rPr>
          <w:rStyle w:val="StyleUnderline"/>
          <w:highlight w:val="yellow"/>
        </w:rPr>
        <w:t>Trump’s psychological characteristics are consistent with a person with</w:t>
      </w:r>
      <w:r w:rsidRPr="004A2258">
        <w:rPr>
          <w:sz w:val="16"/>
          <w:highlight w:val="yellow"/>
        </w:rPr>
        <w:t xml:space="preserve"> </w:t>
      </w:r>
      <w:r w:rsidRPr="004A2258">
        <w:rPr>
          <w:sz w:val="16"/>
        </w:rPr>
        <w:t xml:space="preserve">Antisocial Personality Disorder </w:t>
      </w:r>
      <w:r w:rsidRPr="008E6F59">
        <w:rPr>
          <w:rStyle w:val="StyleUnderline"/>
          <w:highlight w:val="yellow"/>
        </w:rPr>
        <w:t>(ASPD</w:t>
      </w:r>
      <w:r w:rsidRPr="004A2258">
        <w:rPr>
          <w:sz w:val="16"/>
        </w:rPr>
        <w:t xml:space="preserve">), </w:t>
      </w:r>
      <w:r w:rsidRPr="008E6F59">
        <w:rPr>
          <w:rStyle w:val="StyleUnderline"/>
          <w:highlight w:val="yellow"/>
        </w:rPr>
        <w:t>which is characterized by a pattern of disregard for</w:t>
      </w:r>
      <w:r w:rsidRPr="004A2258">
        <w:rPr>
          <w:sz w:val="16"/>
        </w:rPr>
        <w:t xml:space="preserve">, or violation of, </w:t>
      </w:r>
      <w:r w:rsidRPr="008E6F59">
        <w:rPr>
          <w:rStyle w:val="StyleUnderline"/>
          <w:highlight w:val="yellow"/>
        </w:rPr>
        <w:t>the rights of others</w:t>
      </w:r>
      <w:r w:rsidRPr="004A2258">
        <w:rPr>
          <w:sz w:val="16"/>
        </w:rPr>
        <w:t xml:space="preserve">. </w:t>
      </w:r>
      <w:r w:rsidRPr="008E6F59">
        <w:rPr>
          <w:rStyle w:val="StyleUnderline"/>
          <w:highlight w:val="yellow"/>
        </w:rPr>
        <w:t>Also apparent</w:t>
      </w:r>
      <w:r w:rsidRPr="004A2258">
        <w:rPr>
          <w:sz w:val="16"/>
          <w:highlight w:val="yellow"/>
        </w:rPr>
        <w:t xml:space="preserve"> </w:t>
      </w:r>
      <w:r w:rsidRPr="004A2258">
        <w:rPr>
          <w:sz w:val="16"/>
        </w:rPr>
        <w:t xml:space="preserve">in this disorder </w:t>
      </w:r>
      <w:r w:rsidRPr="008E6F59">
        <w:rPr>
          <w:rStyle w:val="StyleUnderline"/>
          <w:highlight w:val="yellow"/>
        </w:rPr>
        <w:t>is a history of</w:t>
      </w:r>
      <w:r w:rsidRPr="004A2258">
        <w:rPr>
          <w:sz w:val="16"/>
          <w:highlight w:val="yellow"/>
        </w:rPr>
        <w:t xml:space="preserve"> </w:t>
      </w:r>
      <w:r w:rsidRPr="004A2258">
        <w:rPr>
          <w:sz w:val="16"/>
        </w:rPr>
        <w:t xml:space="preserve">legal problems and of impulsive and </w:t>
      </w:r>
      <w:r w:rsidRPr="008E6F59">
        <w:rPr>
          <w:rStyle w:val="StyleUnderline"/>
          <w:highlight w:val="yellow"/>
        </w:rPr>
        <w:t>aggressive behavior</w:t>
      </w:r>
      <w:r w:rsidRPr="004A2258">
        <w:rPr>
          <w:sz w:val="16"/>
        </w:rPr>
        <w:t xml:space="preserve">. </w:t>
      </w:r>
      <w:r w:rsidRPr="008E6F59">
        <w:rPr>
          <w:rStyle w:val="StyleUnderline"/>
          <w:highlight w:val="yellow"/>
        </w:rPr>
        <w:t>Individuals with this disorder generally have no compunction in exploiting others in harmful ways for their own gain and pleasure</w:t>
      </w:r>
      <w:r w:rsidRPr="004A2258">
        <w:rPr>
          <w:sz w:val="16"/>
        </w:rPr>
        <w:t xml:space="preserve">. They frequently manipulate and deceive other people through a facade of wit and superficial charm, or even through intimidation and violence. What makes this disorder particularly dangerous is that among its other characteristics those who have it are often reckless and impulsive, and fail to consider the consequences of their actions. In addition, </w:t>
      </w:r>
      <w:r w:rsidRPr="008E6F59">
        <w:rPr>
          <w:rStyle w:val="StyleUnderline"/>
          <w:highlight w:val="yellow"/>
        </w:rPr>
        <w:t>they are often aggressive and manifest a lopsided temper, lashing out with violence to what they perceive is a provocation</w:t>
      </w:r>
      <w:r w:rsidRPr="004A2258">
        <w:rPr>
          <w:sz w:val="16"/>
        </w:rPr>
        <w:t xml:space="preserve">. Robert Caro, President Lyndon Johnson’s great biographer, said, “Although the cliche says that power always corrupts, what is seldom said … is that power always reveals.” Anyone who has observed Trump’s actions since assuming the presidency cannot fail but notice his increasingly impulsive decisions, his notable frustration at not receiving the response that he expected and a failure to admit that he has been wrong or apologizing when harming others. What we have is a situation where the most powerful person in the world is tainted by personality </w:t>
      </w:r>
      <w:r w:rsidRPr="008E6F59">
        <w:rPr>
          <w:rStyle w:val="StyleUnderline"/>
          <w:highlight w:val="yellow"/>
        </w:rPr>
        <w:t>characteristics that could pose serious harm to global peace. The extent to which these harmful characteristics can be controlled may well decide the future of the world.</w:t>
      </w:r>
    </w:p>
    <w:p w14:paraId="624C5C99" w14:textId="77777777" w:rsidR="009856E2" w:rsidRPr="008E6F59" w:rsidRDefault="009856E2" w:rsidP="009856E2"/>
    <w:p w14:paraId="2689537E" w14:textId="4BA0C983" w:rsidR="009856E2" w:rsidRPr="008E6F59" w:rsidRDefault="009856E2" w:rsidP="009856E2">
      <w:pPr>
        <w:pStyle w:val="Heading3"/>
        <w:rPr>
          <w:rFonts w:cs="Times New Roman"/>
        </w:rPr>
      </w:pPr>
      <w:r>
        <w:rPr>
          <w:rFonts w:cs="Times New Roman"/>
        </w:rPr>
        <w:t>A</w:t>
      </w:r>
      <w:r w:rsidR="006E05DB">
        <w:rPr>
          <w:rFonts w:cs="Times New Roman"/>
        </w:rPr>
        <w:t>2</w:t>
      </w:r>
      <w:r w:rsidRPr="008E6F59">
        <w:rPr>
          <w:rFonts w:cs="Times New Roman"/>
        </w:rPr>
        <w:t>: Checks on Trump</w:t>
      </w:r>
    </w:p>
    <w:p w14:paraId="7D54D08D" w14:textId="55227FC8" w:rsidR="009856E2" w:rsidRPr="008E6F59" w:rsidRDefault="009856E2" w:rsidP="009856E2">
      <w:pPr>
        <w:pStyle w:val="Heading4"/>
        <w:rPr>
          <w:rFonts w:cs="Times New Roman"/>
        </w:rPr>
      </w:pPr>
      <w:r w:rsidRPr="008E6F59">
        <w:rPr>
          <w:rFonts w:cs="Times New Roman"/>
        </w:rPr>
        <w:t xml:space="preserve">Defense is wrong – </w:t>
      </w:r>
      <w:r w:rsidR="003300FC">
        <w:rPr>
          <w:rFonts w:cs="Times New Roman"/>
        </w:rPr>
        <w:t>checks don’t apply to military strikes or nuclear use – trump lashout causes multiple extinction scenarios</w:t>
      </w:r>
    </w:p>
    <w:p w14:paraId="39D1B1E0" w14:textId="77777777" w:rsidR="009856E2" w:rsidRPr="008E6F59" w:rsidRDefault="009856E2" w:rsidP="009856E2">
      <w:r w:rsidRPr="008E6F59">
        <w:t xml:space="preserve">Bruce </w:t>
      </w:r>
      <w:r w:rsidRPr="008E6F59">
        <w:rPr>
          <w:rStyle w:val="Style13ptBold"/>
        </w:rPr>
        <w:t>Blair 16</w:t>
      </w:r>
      <w:r w:rsidRPr="008E6F59">
        <w:t>, Nuclear security expert, Research scholar at the Program on Science and Global Security at Princeton University', 6/11/2016, What Exactly Would It Mean to Have Trump’s Finger on the Nuclear Button?, Politico, http://www.politico.com/magazine/story/2016/06/2016-donald-trump-nuclear-weapons-missiles-nukes-button-launch-foreign-policy-213955</w:t>
      </w:r>
    </w:p>
    <w:p w14:paraId="3CA1B392" w14:textId="77777777" w:rsidR="009856E2" w:rsidRPr="008E6F59" w:rsidRDefault="009856E2" w:rsidP="009856E2">
      <w:pPr>
        <w:rPr>
          <w:rStyle w:val="StyleUnderline"/>
          <w:sz w:val="12"/>
        </w:rPr>
      </w:pPr>
      <w:r w:rsidRPr="004A2258">
        <w:rPr>
          <w:sz w:val="16"/>
        </w:rPr>
        <w:t xml:space="preserve">To a degree we haven’t seen, perhaps, since the candidacy of Senator Barry Goldwater in 1964, </w:t>
      </w:r>
      <w:r w:rsidRPr="008E6F59">
        <w:rPr>
          <w:rStyle w:val="StyleUnderline"/>
        </w:rPr>
        <w:t>the question of Donald Trump’s temperament and judgment on matters of war and peace is stirring attention—and trepidation, particularly when the subject of nuclear weapons comes up</w:t>
      </w:r>
      <w:r w:rsidRPr="004A2258">
        <w:rPr>
          <w:sz w:val="16"/>
        </w:rPr>
        <w:t xml:space="preserve">. Some people believe that Trump himself is the maniac, the madman with nukes that appears in Trump’s own worst nightmare. And it’s not just Trump’s general-election opponent, Hillary Clinton, who’s hinting at this; his former GOP rival, Marco Rubio, repeated his earlier concerns about Trump only this week, saying America can't give "the nuclear codes of the United States to an erratic individual." Others would side with Trump’s view that the weapons themselves—which pack a destructive force amounting to “Hiroshima times a thousand,” as he put it—are the evil. But these points are not mutually exclusive.¶ </w:t>
      </w:r>
      <w:r w:rsidRPr="008E6F59">
        <w:rPr>
          <w:rStyle w:val="StyleUnderline"/>
        </w:rPr>
        <w:t>What would it mean to have Trump’s fingers on the nuclear button?</w:t>
      </w:r>
      <w:r w:rsidRPr="004A2258">
        <w:rPr>
          <w:sz w:val="16"/>
        </w:rPr>
        <w:t xml:space="preserve"> We don't really know, but we do know this: </w:t>
      </w:r>
      <w:r w:rsidRPr="002F029D">
        <w:rPr>
          <w:rStyle w:val="StyleUnderline"/>
        </w:rPr>
        <w:t>In the atomic age</w:t>
      </w:r>
      <w:r w:rsidRPr="004A2258">
        <w:rPr>
          <w:sz w:val="16"/>
        </w:rPr>
        <w:t xml:space="preserve">, </w:t>
      </w:r>
      <w:r w:rsidRPr="008E6F59">
        <w:rPr>
          <w:rStyle w:val="StyleUnderline"/>
        </w:rPr>
        <w:t xml:space="preserve">when </w:t>
      </w:r>
      <w:r w:rsidRPr="002F029D">
        <w:rPr>
          <w:rStyle w:val="StyleUnderline"/>
          <w:highlight w:val="yellow"/>
        </w:rPr>
        <w:t>decisions must be made very quickly, the presidency has</w:t>
      </w:r>
      <w:r w:rsidRPr="008E6F59">
        <w:rPr>
          <w:rStyle w:val="StyleUnderline"/>
        </w:rPr>
        <w:t xml:space="preserve"> evolved into something akin to </w:t>
      </w:r>
      <w:r w:rsidRPr="002F029D">
        <w:rPr>
          <w:rStyle w:val="StyleUnderline"/>
          <w:highlight w:val="yellow"/>
        </w:rPr>
        <w:t>a nuclear monarchy</w:t>
      </w:r>
      <w:r w:rsidRPr="004A2258">
        <w:rPr>
          <w:sz w:val="16"/>
        </w:rPr>
        <w:t xml:space="preserve">. </w:t>
      </w:r>
      <w:r w:rsidRPr="002F029D">
        <w:rPr>
          <w:rStyle w:val="StyleUnderline"/>
          <w:highlight w:val="yellow"/>
        </w:rPr>
        <w:t>With a single</w:t>
      </w:r>
      <w:r w:rsidRPr="002F029D">
        <w:rPr>
          <w:rStyle w:val="StyleUnderline"/>
        </w:rPr>
        <w:t xml:space="preserve"> </w:t>
      </w:r>
      <w:r w:rsidRPr="008E6F59">
        <w:rPr>
          <w:rStyle w:val="StyleUnderline"/>
        </w:rPr>
        <w:t xml:space="preserve">phone </w:t>
      </w:r>
      <w:r w:rsidRPr="002F029D">
        <w:rPr>
          <w:rStyle w:val="StyleUnderline"/>
          <w:highlight w:val="yellow"/>
        </w:rPr>
        <w:t xml:space="preserve">call, the </w:t>
      </w:r>
      <w:r w:rsidRPr="003300FC">
        <w:rPr>
          <w:rStyle w:val="StyleUnderline"/>
        </w:rPr>
        <w:t xml:space="preserve">commander in </w:t>
      </w:r>
      <w:r w:rsidRPr="002F029D">
        <w:rPr>
          <w:rStyle w:val="StyleUnderline"/>
          <w:highlight w:val="yellow"/>
        </w:rPr>
        <w:t xml:space="preserve">chief has </w:t>
      </w:r>
      <w:r w:rsidRPr="003300FC">
        <w:rPr>
          <w:rStyle w:val="StyleUnderline"/>
        </w:rPr>
        <w:t>virtually</w:t>
      </w:r>
      <w:r w:rsidRPr="002F029D">
        <w:rPr>
          <w:rStyle w:val="StyleUnderline"/>
          <w:highlight w:val="yellow"/>
        </w:rPr>
        <w:t xml:space="preserve"> unlimited power to rain</w:t>
      </w:r>
      <w:r w:rsidRPr="008E6F59">
        <w:rPr>
          <w:rStyle w:val="StyleUnderline"/>
        </w:rPr>
        <w:t xml:space="preserve"> down </w:t>
      </w:r>
      <w:r w:rsidRPr="002F029D">
        <w:rPr>
          <w:rStyle w:val="StyleUnderline"/>
          <w:highlight w:val="yellow"/>
        </w:rPr>
        <w:t xml:space="preserve">nuclear </w:t>
      </w:r>
      <w:r w:rsidRPr="003300FC">
        <w:rPr>
          <w:rStyle w:val="StyleUnderline"/>
          <w:highlight w:val="yellow"/>
        </w:rPr>
        <w:t>weapons on any</w:t>
      </w:r>
      <w:r w:rsidRPr="008E6F59">
        <w:rPr>
          <w:rStyle w:val="StyleUnderline"/>
        </w:rPr>
        <w:t xml:space="preserve"> adversarial regime and </w:t>
      </w:r>
      <w:r w:rsidRPr="003300FC">
        <w:rPr>
          <w:rStyle w:val="StyleUnderline"/>
          <w:highlight w:val="yellow"/>
        </w:rPr>
        <w:t>country at any time</w:t>
      </w:r>
      <w:r w:rsidRPr="003300FC">
        <w:rPr>
          <w:sz w:val="16"/>
        </w:rPr>
        <w:t>.</w:t>
      </w:r>
      <w:r w:rsidRPr="004A2258">
        <w:rPr>
          <w:sz w:val="16"/>
        </w:rPr>
        <w:t xml:space="preserve"> </w:t>
      </w:r>
      <w:r w:rsidRPr="008E6F59">
        <w:rPr>
          <w:rStyle w:val="Emphasis"/>
          <w:highlight w:val="yellow"/>
        </w:rPr>
        <w:t>You might imagine</w:t>
      </w:r>
      <w:r w:rsidRPr="008E6F59">
        <w:rPr>
          <w:rStyle w:val="Emphasis"/>
        </w:rPr>
        <w:t xml:space="preserve"> this awesome </w:t>
      </w:r>
      <w:r w:rsidRPr="008E6F59">
        <w:rPr>
          <w:rStyle w:val="Emphasis"/>
          <w:highlight w:val="yellow"/>
        </w:rPr>
        <w:t>executive power would be hamstrung with checks</w:t>
      </w:r>
      <w:r w:rsidRPr="008E6F59">
        <w:rPr>
          <w:rStyle w:val="Emphasis"/>
        </w:rPr>
        <w:t xml:space="preserve"> and balances</w:t>
      </w:r>
      <w:r w:rsidRPr="004A2258">
        <w:rPr>
          <w:sz w:val="16"/>
        </w:rPr>
        <w:t xml:space="preserve">, </w:t>
      </w:r>
      <w:r w:rsidRPr="003300FC">
        <w:rPr>
          <w:rStyle w:val="StyleUnderline"/>
          <w:highlight w:val="yellow"/>
        </w:rPr>
        <w:t>but</w:t>
      </w:r>
      <w:r w:rsidRPr="002F029D">
        <w:rPr>
          <w:rStyle w:val="StyleUnderline"/>
        </w:rPr>
        <w:t xml:space="preserve"> </w:t>
      </w:r>
      <w:r w:rsidRPr="003300FC">
        <w:rPr>
          <w:rStyle w:val="Emphasis"/>
          <w:highlight w:val="yellow"/>
        </w:rPr>
        <w:t>by</w:t>
      </w:r>
      <w:r w:rsidRPr="003300FC">
        <w:rPr>
          <w:rStyle w:val="Emphasis"/>
        </w:rPr>
        <w:t xml:space="preserve"> </w:t>
      </w:r>
      <w:r w:rsidRPr="003300FC">
        <w:rPr>
          <w:rStyle w:val="Emphasis"/>
          <w:highlight w:val="yellow"/>
        </w:rPr>
        <w:t>law, custom and congressional</w:t>
      </w:r>
      <w:r w:rsidRPr="003300FC">
        <w:rPr>
          <w:rStyle w:val="Emphasis"/>
        </w:rPr>
        <w:t xml:space="preserve"> </w:t>
      </w:r>
      <w:r w:rsidRPr="003300FC">
        <w:rPr>
          <w:rStyle w:val="Emphasis"/>
          <w:highlight w:val="yellow"/>
        </w:rPr>
        <w:t>deference</w:t>
      </w:r>
      <w:r w:rsidRPr="003300FC">
        <w:rPr>
          <w:rStyle w:val="Emphasis"/>
        </w:rPr>
        <w:t xml:space="preserve"> </w:t>
      </w:r>
      <w:r w:rsidRPr="003300FC">
        <w:rPr>
          <w:rStyle w:val="Emphasis"/>
          <w:highlight w:val="yellow"/>
        </w:rPr>
        <w:t>there may be no responsibility where the</w:t>
      </w:r>
      <w:r w:rsidRPr="002F029D">
        <w:rPr>
          <w:rStyle w:val="Emphasis"/>
          <w:highlight w:val="yellow"/>
        </w:rPr>
        <w:t xml:space="preserve"> pres</w:t>
      </w:r>
      <w:r w:rsidRPr="003300FC">
        <w:rPr>
          <w:rStyle w:val="Emphasis"/>
        </w:rPr>
        <w:t>iden</w:t>
      </w:r>
      <w:r w:rsidRPr="002F029D">
        <w:rPr>
          <w:rStyle w:val="Emphasis"/>
          <w:highlight w:val="yellow"/>
        </w:rPr>
        <w:t>t has more absolute</w:t>
      </w:r>
      <w:r w:rsidRPr="008E6F59">
        <w:rPr>
          <w:rStyle w:val="Emphasis"/>
        </w:rPr>
        <w:t xml:space="preserve"> </w:t>
      </w:r>
      <w:r w:rsidRPr="008E6F59">
        <w:rPr>
          <w:rStyle w:val="Emphasis"/>
          <w:highlight w:val="yellow"/>
        </w:rPr>
        <w:t>control</w:t>
      </w:r>
      <w:r w:rsidRPr="008E6F59">
        <w:rPr>
          <w:rStyle w:val="Emphasis"/>
        </w:rPr>
        <w:t>.</w:t>
      </w:r>
      <w:r w:rsidRPr="004A2258">
        <w:rPr>
          <w:sz w:val="16"/>
        </w:rPr>
        <w:t xml:space="preserve"> </w:t>
      </w:r>
      <w:r w:rsidRPr="002F029D">
        <w:rPr>
          <w:rStyle w:val="StyleUnderline"/>
          <w:highlight w:val="yellow"/>
        </w:rPr>
        <w:t>There is no advice and consent</w:t>
      </w:r>
      <w:r w:rsidRPr="002F029D">
        <w:rPr>
          <w:rStyle w:val="StyleUnderline"/>
        </w:rPr>
        <w:t xml:space="preserve"> by the Senate</w:t>
      </w:r>
      <w:r w:rsidRPr="002F029D">
        <w:rPr>
          <w:sz w:val="16"/>
        </w:rPr>
        <w:t xml:space="preserve">. </w:t>
      </w:r>
      <w:r w:rsidRPr="002F029D">
        <w:rPr>
          <w:rStyle w:val="Emphasis"/>
        </w:rPr>
        <w:t xml:space="preserve">There is </w:t>
      </w:r>
      <w:r w:rsidRPr="008E6F59">
        <w:rPr>
          <w:rStyle w:val="Emphasis"/>
          <w:highlight w:val="yellow"/>
        </w:rPr>
        <w:t>no</w:t>
      </w:r>
      <w:r w:rsidRPr="008E6F59">
        <w:rPr>
          <w:rStyle w:val="Emphasis"/>
        </w:rPr>
        <w:t xml:space="preserve"> </w:t>
      </w:r>
      <w:r w:rsidRPr="008E6F59">
        <w:rPr>
          <w:rStyle w:val="Emphasis"/>
          <w:highlight w:val="yellow"/>
        </w:rPr>
        <w:t>second-guessing by the</w:t>
      </w:r>
      <w:r w:rsidRPr="008E6F59">
        <w:rPr>
          <w:rStyle w:val="Emphasis"/>
        </w:rPr>
        <w:t xml:space="preserve"> Supreme </w:t>
      </w:r>
      <w:r w:rsidRPr="008E6F59">
        <w:rPr>
          <w:rStyle w:val="Emphasis"/>
          <w:highlight w:val="yellow"/>
        </w:rPr>
        <w:t>Court</w:t>
      </w:r>
      <w:r w:rsidRPr="004A2258">
        <w:rPr>
          <w:sz w:val="16"/>
        </w:rPr>
        <w:t xml:space="preserve">. </w:t>
      </w:r>
      <w:r w:rsidRPr="002F029D">
        <w:rPr>
          <w:rStyle w:val="StyleUnderline"/>
        </w:rPr>
        <w:t>Even ordering the use of torture—which</w:t>
      </w:r>
      <w:r w:rsidRPr="004A2258">
        <w:rPr>
          <w:sz w:val="16"/>
        </w:rPr>
        <w:t xml:space="preserve"> Trump infamously once said he would do, insisting </w:t>
      </w:r>
      <w:r w:rsidRPr="002F029D">
        <w:rPr>
          <w:rStyle w:val="StyleUnderline"/>
          <w:highlight w:val="yellow"/>
        </w:rPr>
        <w:t>the military “won’t refuse</w:t>
      </w:r>
      <w:r w:rsidRPr="004A2258">
        <w:rPr>
          <w:sz w:val="16"/>
        </w:rPr>
        <w:t>. They’re not gonna refuse me”—</w:t>
      </w:r>
      <w:r w:rsidRPr="002F029D">
        <w:rPr>
          <w:rStyle w:val="StyleUnderline"/>
        </w:rPr>
        <w:t>imposes more legal constraints o</w:t>
      </w:r>
      <w:r w:rsidRPr="003300FC">
        <w:rPr>
          <w:rStyle w:val="StyleUnderline"/>
        </w:rPr>
        <w:t>n a president than ordering a nuclear attack</w:t>
      </w:r>
      <w:r w:rsidRPr="003300FC">
        <w:rPr>
          <w:sz w:val="16"/>
        </w:rPr>
        <w:t xml:space="preserve">.¶ </w:t>
      </w:r>
      <w:r w:rsidRPr="003300FC">
        <w:rPr>
          <w:rStyle w:val="Emphasis"/>
        </w:rPr>
        <w:t>If h</w:t>
      </w:r>
      <w:r w:rsidRPr="008E6F59">
        <w:rPr>
          <w:rStyle w:val="Emphasis"/>
        </w:rPr>
        <w:t xml:space="preserve">e were president, Donald </w:t>
      </w:r>
      <w:r w:rsidRPr="008E6F59">
        <w:rPr>
          <w:rStyle w:val="Emphasis"/>
          <w:highlight w:val="yellow"/>
        </w:rPr>
        <w:t>Trump</w:t>
      </w:r>
      <w:r w:rsidRPr="002F029D">
        <w:rPr>
          <w:rStyle w:val="Emphasis"/>
          <w:highlight w:val="yellow"/>
        </w:rPr>
        <w:t>—</w:t>
      </w:r>
      <w:r w:rsidRPr="002F029D">
        <w:rPr>
          <w:rStyle w:val="StyleUnderline"/>
          <w:highlight w:val="yellow"/>
        </w:rPr>
        <w:t>who</w:t>
      </w:r>
      <w:r w:rsidRPr="008E6F59">
        <w:rPr>
          <w:rStyle w:val="StyleUnderline"/>
        </w:rPr>
        <w:t xml:space="preserve"> likes to say he </w:t>
      </w:r>
      <w:r w:rsidRPr="002F029D">
        <w:rPr>
          <w:rStyle w:val="StyleUnderline"/>
          <w:highlight w:val="yellow"/>
        </w:rPr>
        <w:t>doesn't spend</w:t>
      </w:r>
      <w:r w:rsidRPr="008E6F59">
        <w:rPr>
          <w:rStyle w:val="StyleUnderline"/>
        </w:rPr>
        <w:t xml:space="preserve"> a lot of </w:t>
      </w:r>
      <w:r w:rsidRPr="002F029D">
        <w:rPr>
          <w:rStyle w:val="StyleUnderline"/>
          <w:highlight w:val="yellow"/>
        </w:rPr>
        <w:t xml:space="preserve">time conferring </w:t>
      </w:r>
      <w:r w:rsidRPr="003300FC">
        <w:rPr>
          <w:rStyle w:val="StyleUnderline"/>
          <w:highlight w:val="yellow"/>
        </w:rPr>
        <w:t>with others</w:t>
      </w:r>
      <w:r w:rsidRPr="003300FC">
        <w:rPr>
          <w:sz w:val="16"/>
          <w:highlight w:val="yellow"/>
        </w:rPr>
        <w:t xml:space="preserve"> ("</w:t>
      </w:r>
      <w:r w:rsidRPr="004A2258">
        <w:rPr>
          <w:sz w:val="16"/>
        </w:rPr>
        <w:t>My primary consultant is myself," he declared in March</w:t>
      </w:r>
      <w:r w:rsidRPr="008E6F59">
        <w:rPr>
          <w:rStyle w:val="Emphasis"/>
        </w:rPr>
        <w:t>)—</w:t>
      </w:r>
      <w:r w:rsidRPr="008E6F59">
        <w:rPr>
          <w:rStyle w:val="Emphasis"/>
          <w:highlight w:val="yellow"/>
        </w:rPr>
        <w:t>would be free to launch</w:t>
      </w:r>
      <w:r w:rsidRPr="008E6F59">
        <w:rPr>
          <w:rStyle w:val="Emphasis"/>
        </w:rPr>
        <w:t xml:space="preserve"> a </w:t>
      </w:r>
      <w:r w:rsidRPr="003300FC">
        <w:rPr>
          <w:rStyle w:val="Emphasis"/>
        </w:rPr>
        <w:t xml:space="preserve">civilization-ending </w:t>
      </w:r>
      <w:r w:rsidRPr="008E6F59">
        <w:rPr>
          <w:rStyle w:val="Emphasis"/>
          <w:highlight w:val="yellow"/>
        </w:rPr>
        <w:t>nuclear war</w:t>
      </w:r>
      <w:r w:rsidRPr="004A2258">
        <w:rPr>
          <w:sz w:val="16"/>
        </w:rPr>
        <w:t xml:space="preserve"> </w:t>
      </w:r>
      <w:r w:rsidRPr="008E6F59">
        <w:rPr>
          <w:rStyle w:val="StyleUnderline"/>
        </w:rPr>
        <w:t>on his own any time he chose.</w:t>
      </w:r>
      <w:r w:rsidRPr="004A2258">
        <w:rPr>
          <w:sz w:val="16"/>
        </w:rPr>
        <w:t xml:space="preserve">¶ The “nuclear button” is a metaphor for a complex apparatus that has the president’s brain at its apex. The image of a commander in chief simply pressing a button captures none of the machinery, people and procedures designed to inform the president and translate his or her decisions into coherent action. Although it remains shrouded in secrecy, we actually know a great deal about it, beginning with the president’s first task of opening the “nuclear suitcase” in an emergency to review his nuclear attack options. </w:t>
      </w:r>
      <w:r w:rsidRPr="008E6F59">
        <w:rPr>
          <w:rStyle w:val="StyleUnderline"/>
        </w:rPr>
        <w:t xml:space="preserve">If we shine our light at the tactical and timing considerations of how a first- or second-strike attack would unfold, and at the inner workings of the nuclear decision process from the standpoint of the White House, we gain a much better idea of a presidential candidate’s fitness for this responsibility. And here </w:t>
      </w:r>
      <w:r w:rsidRPr="008E6F59">
        <w:rPr>
          <w:rStyle w:val="StyleUnderline"/>
          <w:highlight w:val="yellow"/>
        </w:rPr>
        <w:t>it is essential to consider a candidate’s temperament</w:t>
      </w:r>
      <w:r w:rsidRPr="008E6F59">
        <w:rPr>
          <w:rStyle w:val="StyleUnderline"/>
        </w:rPr>
        <w:t xml:space="preserve"> and character—especially in situations of extreme stress. Decisiveness is important, but so is prudence.</w:t>
      </w:r>
      <w:r w:rsidRPr="008E6F59">
        <w:rPr>
          <w:rStyle w:val="StyleUnderline"/>
          <w:sz w:val="12"/>
        </w:rPr>
        <w:t xml:space="preserve">¶ </w:t>
      </w:r>
      <w:r w:rsidRPr="004A2258">
        <w:rPr>
          <w:sz w:val="16"/>
        </w:rPr>
        <w:t xml:space="preserve">Let us say the president is awakened in the middle of the night (the proverbial 3 a.m. phone call) by his or her top nuclear adviser and told of an incoming nuclear strike. Since the flight time of missiles fired from launch stations in Russia or China to the White House is 30 minutes, and 12 minutes or less for missiles fired from submarines lurking in the Western Atlantic Ocean (Russian subs historically favor a patrol area to the west of Bermuda), </w:t>
      </w:r>
      <w:r w:rsidRPr="008E6F59">
        <w:rPr>
          <w:rStyle w:val="StyleUnderline"/>
        </w:rPr>
        <w:t>the steadiness and brainpower of the commander in chief in such circumstances are serious questions inde</w:t>
      </w:r>
      <w:r w:rsidRPr="004A2258">
        <w:rPr>
          <w:sz w:val="16"/>
        </w:rPr>
        <w:t xml:space="preserve">ed. The voting public must ask whether a given candidate would remain calm—or panic, become discombobulated and driven to order an immediate nuclear response on the basis of false information.¶ This call has never happened, but if it ever does, the situation would be as stressful and dangerous as things ever get inside the Oval Office. The closest we came to such a call occurred in 1979, when the consoles at our early warning hub in Colorado lit up with indications of a large-scale Soviet missile attack. President Jimmy Carter’s national security adviser, Zbigniew Brzezinski, received back-to-back calls in the middle of the night informing him of the imminent nuclear destruction of the United States. The second call reported an all-out attack. Brzezinski was seconds away from waking Carter to pass on the dreadful news and convince him of the need to order retaliation without delay (within a six-minute deadline). Brzezinski was sure the end was near.¶ Just before he picked up the phone to call Carter, Brzezinski received a third call, this time canceling the alarm. It was a mistake caused by human and technical error. A training tape simulating an all-out Soviet attack had inadvertently slipped into the actual real-time attack early warning network. The impending nuclear holocaust was a mirage that confused the duty crew. (They were fired for taking eight minutes instead of the required three minutes to declare their degree of confidence that an attack against North America was underway.)¶ </w:t>
      </w:r>
      <w:r w:rsidRPr="008E6F59">
        <w:rPr>
          <w:rStyle w:val="StyleUnderline"/>
        </w:rPr>
        <w:t xml:space="preserve">How would a President </w:t>
      </w:r>
      <w:r w:rsidRPr="008E6F59">
        <w:rPr>
          <w:rStyle w:val="StyleUnderline"/>
          <w:highlight w:val="yellow"/>
        </w:rPr>
        <w:t>Trump</w:t>
      </w:r>
      <w:r w:rsidRPr="008E6F59">
        <w:rPr>
          <w:rStyle w:val="StyleUnderline"/>
        </w:rPr>
        <w:t xml:space="preserve"> behave under such duress, informed of the attack and the imminent destruction of the nation’s capital and himself? He </w:t>
      </w:r>
      <w:r w:rsidRPr="008E6F59">
        <w:rPr>
          <w:rStyle w:val="StyleUnderline"/>
          <w:highlight w:val="yellow"/>
        </w:rPr>
        <w:t>would have only a few minutes to consider</w:t>
      </w:r>
      <w:r w:rsidRPr="008E6F59">
        <w:rPr>
          <w:rStyle w:val="StyleUnderline"/>
        </w:rPr>
        <w:t xml:space="preserve"> the reliability of the attack report and decide whether and how </w:t>
      </w:r>
      <w:r w:rsidRPr="008E6F59">
        <w:rPr>
          <w:rStyle w:val="StyleUnderline"/>
          <w:highlight w:val="yellow"/>
        </w:rPr>
        <w:t>to retaliate.</w:t>
      </w:r>
      <w:r w:rsidRPr="008E6F59">
        <w:rPr>
          <w:rStyle w:val="StyleUnderline"/>
        </w:rPr>
        <w:t xml:space="preserve"> If the attack is real, and he hesitates, a president will likely be killed and the chain of command decapitated, perhaps permanently. During the short countdown to impact, he also will be advised by the head of the Strategic Command in Omaha</w:t>
      </w:r>
      <w:r w:rsidRPr="004A2258">
        <w:rPr>
          <w:sz w:val="16"/>
        </w:rPr>
        <w:t xml:space="preserve"> (or the officer on duty that night if the four-star head of Strategic Command cannot get onto the conference call on time) </w:t>
      </w:r>
      <w:r w:rsidRPr="008E6F59">
        <w:rPr>
          <w:rStyle w:val="StyleUnderline"/>
        </w:rPr>
        <w:t>that the incoming attack will destroy the bulk of the U.S. land-based strategic missile force unless the president makes a timely decision ordering their egress from their underground silos before incoming warheads arrive.</w:t>
      </w:r>
      <w:r w:rsidRPr="004A2258">
        <w:rPr>
          <w:sz w:val="16"/>
        </w:rPr>
        <w:t xml:space="preserve"> Furthermore, he will hear that the loss of this land-based force will mean that the goals of the U.S. war plan will not be realizable. (These goals require the ability to destroy the vast bulk of the Russia target base consisting of just under 1,000 aim points and of the China target base of just under 500 aim points.)¶</w:t>
      </w:r>
      <w:r w:rsidRPr="008E6F59">
        <w:rPr>
          <w:rStyle w:val="StyleUnderline"/>
          <w:sz w:val="12"/>
        </w:rPr>
        <w:t xml:space="preserve"> </w:t>
      </w:r>
      <w:r w:rsidRPr="008E6F59">
        <w:rPr>
          <w:rStyle w:val="StyleUnderline"/>
        </w:rPr>
        <w:t>Yet if the president yields to this pressure and orders immediate retaliation, then he risks launching on false warning.</w:t>
      </w:r>
      <w:r w:rsidRPr="008E6F59">
        <w:rPr>
          <w:rStyle w:val="StyleUnderline"/>
          <w:sz w:val="12"/>
        </w:rPr>
        <w:t>¶</w:t>
      </w:r>
      <w:r w:rsidRPr="004A2258">
        <w:rPr>
          <w:sz w:val="16"/>
        </w:rPr>
        <w:t xml:space="preserve"> Voters should want to consider whether Trump or any other candidate possesses the steely nerves and competence to deliberate intelligently and calmly at the moment of truth. How does the candidate process ambiguity? Does he or she interpret ambiguous or contradictory data in black-and-white terms or in ways that reinforce his or her bias? Does the candidate rush to conclusions? Does he or she appear to place too much stock and faith in the performance of technical systems, such as the sensor systems in early warning networks, and underestimate the fallibility of people and machines?¶ It is of course not unreasonable to believe that the nuclear responsibilities of any president are above the pay grade of every living human being—that no one is really up to the task. The only real protection against nuclear disaster is total elimination of nuclear weapons.¶ And yet until that far-off day we expect our president at least not to act rashly under pressure, and to ensure with near-absolute certainty that the United States never launches a nuclear strike on the basis of spurious indications of an incoming attack. It is possibly asking too much, however, because even the most level-headed commander in chief simply cannot process all that he or she needs to absorb under the short deadlines imposed by warheads flying inbound at the speed of 4 miles per second. The risks of mistaken launch based on false warning, human error in control systems, and panic in the face of imminent death are very real and probably inherent in the hair-trigger nuclear postures of the United States and Russia.¶ Most presidents during the Cold War lived in dread of this moment knowing all too well the attendant risks. Ronald Reagan expressed incredulity that he would be allowed only six minutes to decide whether to trigger Armageddon based on blips on a radar screen. There is no guarantee that the next president will exercise due caution when the balloon appears to have gone up.¶ Although no president during the atomic age appears to have ever lost his grip on reality to such an extent that an insane nuclear act might have resulted, top advisers to President Richard Nixon tried to constrain his launch authority during the Watergate scandal that ultimately forced his resignation. His secretary of Defense, James Schlesinger, quietly instructed the Pentagon war room to double check with him if Nixon contacted it to order up a nuclear strike. Nixon’s mental stability, and his heavy drinking, caused concern within his inner circle that he might behave erratically out of despair and depression. Alcoholism in a future nuclear monarch is of course quite beyond the pale.¶ Trump’s teetotaling lays that concern to rest, but his </w:t>
      </w:r>
      <w:r w:rsidRPr="008E6F59">
        <w:rPr>
          <w:rStyle w:val="StyleUnderline"/>
          <w:highlight w:val="yellow"/>
        </w:rPr>
        <w:t xml:space="preserve">quick temper, defensiveness </w:t>
      </w:r>
      <w:r w:rsidRPr="008E6F59">
        <w:rPr>
          <w:rStyle w:val="StyleUnderline"/>
        </w:rPr>
        <w:t xml:space="preserve">bordering on paranoia </w:t>
      </w:r>
      <w:r w:rsidRPr="008E6F59">
        <w:rPr>
          <w:rStyle w:val="StyleUnderline"/>
          <w:highlight w:val="yellow"/>
        </w:rPr>
        <w:t>and disdain for anyone who criticizes him do not inspire</w:t>
      </w:r>
      <w:r w:rsidRPr="003300FC">
        <w:rPr>
          <w:rStyle w:val="StyleUnderline"/>
        </w:rPr>
        <w:t xml:space="preserve"> deep </w:t>
      </w:r>
      <w:r w:rsidRPr="008E6F59">
        <w:rPr>
          <w:rStyle w:val="StyleUnderline"/>
          <w:highlight w:val="yellow"/>
        </w:rPr>
        <w:t>confidence</w:t>
      </w:r>
      <w:r w:rsidRPr="008E6F59">
        <w:rPr>
          <w:rStyle w:val="StyleUnderline"/>
        </w:rPr>
        <w:t xml:space="preserve"> in his prudence. Can we trust a President Trump to remain grounded and sensible under extraordinary pressure in a crisis that appears to be crossing the nuclear Rubicon?</w:t>
      </w:r>
      <w:r w:rsidRPr="004A2258">
        <w:rPr>
          <w:sz w:val="16"/>
        </w:rPr>
        <w:t>¶</w:t>
      </w:r>
      <w:r w:rsidRPr="004A2258">
        <w:rPr>
          <w:sz w:val="16"/>
          <w:szCs w:val="16"/>
        </w:rPr>
        <w:t xml:space="preserve"> Yet a harried decision to launch on warning in the belief that the United States is under nuclear attack is not even the most plausible scenario a President Trump might face today. That is more likely to be a crisis that escalates by design or inadvertence to the nuclear brink and then spins out of control. To be sure, the U.S. and Russian launch on warning postures have certainly put them at the mercy of false alarms. (Russia adopted the practice during the Cold War and maintains it today despite having a decrepit early warning network that has shortened President Vladimir Putin’s decision time to two to four minutes.) Computer glitches and human error have generated serious false alarms in the past, and every day events happen that trigger the sensors and require a closer look—peaceful space launches (satellites and astronauts), missile test launches, conventional combat missile launches, fighter jets taking off on after-burners, and even wildfires. But close calls have been fairly rare—about three serious false alarms in the United States and three in the Soviet Union/Russia that could have led to a very bad </w:t>
      </w:r>
      <w:r w:rsidRPr="004A2258">
        <w:rPr>
          <w:sz w:val="16"/>
        </w:rPr>
        <w:t xml:space="preserve">call by their leaders have occurred.¶ By comparison, </w:t>
      </w:r>
      <w:r w:rsidRPr="008E6F59">
        <w:rPr>
          <w:rStyle w:val="StyleUnderline"/>
        </w:rPr>
        <w:t xml:space="preserve">there have been </w:t>
      </w:r>
      <w:r w:rsidRPr="008E6F59">
        <w:rPr>
          <w:rStyle w:val="StyleUnderline"/>
          <w:highlight w:val="yellow"/>
        </w:rPr>
        <w:t>dozens of intense confrontations</w:t>
      </w:r>
      <w:r w:rsidRPr="008E6F59">
        <w:rPr>
          <w:rStyle w:val="StyleUnderline"/>
        </w:rPr>
        <w:t xml:space="preserve"> between the nuclear adversaries in the past, almost all of which </w:t>
      </w:r>
      <w:r w:rsidRPr="008E6F59">
        <w:rPr>
          <w:rStyle w:val="StyleUnderline"/>
          <w:highlight w:val="yellow"/>
        </w:rPr>
        <w:t>tested the</w:t>
      </w:r>
      <w:r w:rsidRPr="008E6F59">
        <w:rPr>
          <w:rStyle w:val="StyleUnderline"/>
        </w:rPr>
        <w:t xml:space="preserve"> mettle, </w:t>
      </w:r>
      <w:r w:rsidRPr="008E6F59">
        <w:rPr>
          <w:rStyle w:val="StyleUnderline"/>
          <w:highlight w:val="yellow"/>
        </w:rPr>
        <w:t>composure and restraint of</w:t>
      </w:r>
      <w:r w:rsidRPr="003300FC">
        <w:rPr>
          <w:rStyle w:val="StyleUnderline"/>
        </w:rPr>
        <w:t xml:space="preserve"> their </w:t>
      </w:r>
      <w:r w:rsidRPr="008E6F59">
        <w:rPr>
          <w:rStyle w:val="StyleUnderline"/>
          <w:highlight w:val="yellow"/>
        </w:rPr>
        <w:t>leaders</w:t>
      </w:r>
      <w:r w:rsidRPr="008E6F59">
        <w:rPr>
          <w:rStyle w:val="Emphasis"/>
          <w:highlight w:val="yellow"/>
        </w:rPr>
        <w:t>.</w:t>
      </w:r>
      <w:r w:rsidRPr="008E6F59">
        <w:rPr>
          <w:rStyle w:val="Emphasis"/>
        </w:rPr>
        <w:t xml:space="preserve"> </w:t>
      </w:r>
      <w:r w:rsidRPr="008E6F59">
        <w:rPr>
          <w:rStyle w:val="Emphasis"/>
          <w:highlight w:val="yellow"/>
        </w:rPr>
        <w:t>The next pres</w:t>
      </w:r>
      <w:r w:rsidRPr="003300FC">
        <w:rPr>
          <w:rStyle w:val="Emphasis"/>
        </w:rPr>
        <w:t xml:space="preserve">ident </w:t>
      </w:r>
      <w:r w:rsidRPr="008E6F59">
        <w:rPr>
          <w:rStyle w:val="Emphasis"/>
          <w:highlight w:val="yellow"/>
        </w:rPr>
        <w:t>will become embroiled in</w:t>
      </w:r>
      <w:r w:rsidRPr="008E6F59">
        <w:rPr>
          <w:rStyle w:val="Emphasis"/>
        </w:rPr>
        <w:t xml:space="preserve"> ongoing low-boil nuclear </w:t>
      </w:r>
      <w:r w:rsidRPr="008E6F59">
        <w:rPr>
          <w:rStyle w:val="Emphasis"/>
          <w:highlight w:val="yellow"/>
        </w:rPr>
        <w:t>standoffs with Russia, China and North Korea that could morph</w:t>
      </w:r>
      <w:r w:rsidRPr="008E6F59">
        <w:rPr>
          <w:rStyle w:val="Emphasis"/>
        </w:rPr>
        <w:t xml:space="preserve"> quickly </w:t>
      </w:r>
      <w:r w:rsidRPr="008E6F59">
        <w:rPr>
          <w:rStyle w:val="Emphasis"/>
          <w:highlight w:val="yellow"/>
        </w:rPr>
        <w:t>into</w:t>
      </w:r>
      <w:r w:rsidRPr="008E6F59">
        <w:rPr>
          <w:rStyle w:val="Emphasis"/>
        </w:rPr>
        <w:t xml:space="preserve"> a full-blown </w:t>
      </w:r>
      <w:r w:rsidRPr="008E6F59">
        <w:rPr>
          <w:rStyle w:val="Emphasis"/>
          <w:highlight w:val="yellow"/>
        </w:rPr>
        <w:t>nuclear crisis</w:t>
      </w:r>
      <w:r w:rsidRPr="004A2258">
        <w:rPr>
          <w:sz w:val="16"/>
        </w:rPr>
        <w:t xml:space="preserve">. In such situations, </w:t>
      </w:r>
      <w:r w:rsidRPr="002F029D">
        <w:rPr>
          <w:rStyle w:val="Emphasis"/>
          <w:highlight w:val="yellow"/>
        </w:rPr>
        <w:t>actions thought to be defensive</w:t>
      </w:r>
      <w:r w:rsidRPr="008E6F59">
        <w:rPr>
          <w:rStyle w:val="Emphasis"/>
        </w:rPr>
        <w:t xml:space="preserve"> and reassuring to allies </w:t>
      </w:r>
      <w:r w:rsidRPr="002F029D">
        <w:rPr>
          <w:rStyle w:val="Emphasis"/>
          <w:highlight w:val="yellow"/>
        </w:rPr>
        <w:t>are often viewed as offensive</w:t>
      </w:r>
      <w:r w:rsidRPr="008E6F59">
        <w:rPr>
          <w:rStyle w:val="Emphasis"/>
        </w:rPr>
        <w:t xml:space="preserve"> </w:t>
      </w:r>
      <w:r w:rsidRPr="003300FC">
        <w:rPr>
          <w:rStyle w:val="Emphasis"/>
        </w:rPr>
        <w:t xml:space="preserve">by the opponent, whose </w:t>
      </w:r>
      <w:r w:rsidRPr="002F029D">
        <w:rPr>
          <w:rStyle w:val="Emphasis"/>
          <w:highlight w:val="yellow"/>
        </w:rPr>
        <w:t>reaction starts a</w:t>
      </w:r>
      <w:r w:rsidRPr="003300FC">
        <w:rPr>
          <w:rStyle w:val="Emphasis"/>
        </w:rPr>
        <w:t>nother</w:t>
      </w:r>
      <w:r w:rsidRPr="002F029D">
        <w:rPr>
          <w:rStyle w:val="Emphasis"/>
          <w:highlight w:val="yellow"/>
        </w:rPr>
        <w:t xml:space="preserve"> cycle</w:t>
      </w:r>
      <w:r w:rsidRPr="008E6F59">
        <w:rPr>
          <w:rStyle w:val="Emphasis"/>
        </w:rPr>
        <w:t xml:space="preserve"> of action-reaction.</w:t>
      </w:r>
      <w:r w:rsidRPr="004A2258">
        <w:rPr>
          <w:sz w:val="16"/>
        </w:rPr>
        <w:t xml:space="preserve">¶ The United States and Russia today are entwining themselves in this trap over Ukraine, U.S. missile defenses in Europe and other disputes. Military buildups with nuclear dimensions are underway, and nuclear threats have been made explicitly by Russian officials including Putin and implicitly by each side’s nuclear force operations—for instance, flying strategic bombers close to each side’s territory. Both Putin and President Barack Obama are reminding each other, to a degree we haven’t seen since the Cold War, that they have nuclear buttons at hand.¶ ***¶ Trump would actually have not one but several fingers on the nuclear button. One finger would be an active digit ready to point up or down for an attack to his nuclear commanders. Other fingers would shape the size and composition of U.S. nuclear forces and the strategy for their use. Additional fingers would determine nuclear actions taken in his absence or demise by presidential successors from his vice president, the Cabinet that he appoints or by generals to whom he may pre-delegate his launch authority.¶ As with his predecessors, </w:t>
      </w:r>
      <w:r w:rsidRPr="008E6F59">
        <w:rPr>
          <w:rStyle w:val="StyleUnderline"/>
          <w:highlight w:val="yellow"/>
        </w:rPr>
        <w:t xml:space="preserve">Trump’s power </w:t>
      </w:r>
      <w:r w:rsidRPr="003300FC">
        <w:rPr>
          <w:rStyle w:val="StyleUnderline"/>
        </w:rPr>
        <w:t xml:space="preserve">over the life and death of entire nations </w:t>
      </w:r>
      <w:r w:rsidRPr="008E6F59">
        <w:rPr>
          <w:rStyle w:val="StyleUnderline"/>
          <w:highlight w:val="yellow"/>
        </w:rPr>
        <w:t>would be</w:t>
      </w:r>
      <w:r w:rsidRPr="008E6F59">
        <w:rPr>
          <w:rStyle w:val="StyleUnderline"/>
        </w:rPr>
        <w:t xml:space="preserve"> practically </w:t>
      </w:r>
      <w:r w:rsidRPr="008E6F59">
        <w:rPr>
          <w:rStyle w:val="StyleUnderline"/>
          <w:highlight w:val="yellow"/>
        </w:rPr>
        <w:t>unbounded</w:t>
      </w:r>
      <w:r w:rsidRPr="008E6F59">
        <w:rPr>
          <w:rStyle w:val="StyleUnderline"/>
        </w:rPr>
        <w:t>.</w:t>
      </w:r>
      <w:r w:rsidRPr="004A2258">
        <w:rPr>
          <w:sz w:val="16"/>
        </w:rPr>
        <w:t xml:space="preserve"> Today, the nuclear deluge he could command would consist of thousands of weapons, each 10 or 20 times more deadly than the bomb dropped on Hiroshima. </w:t>
      </w:r>
      <w:r w:rsidRPr="008E6F59">
        <w:rPr>
          <w:rStyle w:val="StyleUnderline"/>
        </w:rPr>
        <w:t xml:space="preserve">Nearly 2,000 U.S. </w:t>
      </w:r>
      <w:r w:rsidRPr="003300FC">
        <w:rPr>
          <w:rStyle w:val="StyleUnderline"/>
        </w:rPr>
        <w:t xml:space="preserve">strategic nuclear </w:t>
      </w:r>
      <w:r w:rsidRPr="003300FC">
        <w:rPr>
          <w:rStyle w:val="StyleUnderline"/>
          <w:highlight w:val="yellow"/>
        </w:rPr>
        <w:t>weapons aimed</w:t>
      </w:r>
      <w:r w:rsidRPr="008E6F59">
        <w:rPr>
          <w:rStyle w:val="StyleUnderline"/>
        </w:rPr>
        <w:t xml:space="preserve"> primarily </w:t>
      </w:r>
      <w:r w:rsidRPr="003300FC">
        <w:rPr>
          <w:rStyle w:val="StyleUnderline"/>
          <w:highlight w:val="yellow"/>
        </w:rPr>
        <w:t>at Russia</w:t>
      </w:r>
      <w:r w:rsidRPr="008E6F59">
        <w:rPr>
          <w:rStyle w:val="StyleUnderline"/>
        </w:rPr>
        <w:t xml:space="preserve"> and </w:t>
      </w:r>
      <w:r w:rsidRPr="003300FC">
        <w:rPr>
          <w:rStyle w:val="StyleUnderline"/>
          <w:highlight w:val="yellow"/>
        </w:rPr>
        <w:t>China</w:t>
      </w:r>
      <w:r w:rsidRPr="008E6F59">
        <w:rPr>
          <w:rStyle w:val="StyleUnderline"/>
        </w:rPr>
        <w:t xml:space="preserve"> (at a ratio of roughly 2 to 1), with additional dozens aimed at each of several other nations—</w:t>
      </w:r>
      <w:r w:rsidRPr="003300FC">
        <w:rPr>
          <w:rStyle w:val="StyleUnderline"/>
          <w:highlight w:val="yellow"/>
        </w:rPr>
        <w:t>North Korea, Iran and Syria</w:t>
      </w:r>
      <w:r w:rsidRPr="008E6F59">
        <w:rPr>
          <w:rStyle w:val="StyleUnderline"/>
        </w:rPr>
        <w:t>—</w:t>
      </w:r>
      <w:r w:rsidRPr="003300FC">
        <w:rPr>
          <w:rStyle w:val="StyleUnderline"/>
          <w:highlight w:val="yellow"/>
        </w:rPr>
        <w:t>would be at</w:t>
      </w:r>
      <w:r w:rsidRPr="008E6F59">
        <w:rPr>
          <w:rStyle w:val="StyleUnderline"/>
        </w:rPr>
        <w:t xml:space="preserve"> a President </w:t>
      </w:r>
      <w:r w:rsidRPr="003300FC">
        <w:rPr>
          <w:rStyle w:val="StyleUnderline"/>
          <w:highlight w:val="yellow"/>
        </w:rPr>
        <w:t>Trump’s disposal</w:t>
      </w:r>
      <w:r w:rsidRPr="008E6F59">
        <w:rPr>
          <w:rStyle w:val="StyleUnderline"/>
        </w:rPr>
        <w:t xml:space="preserve"> from his first minutes in office.</w:t>
      </w:r>
      <w:r w:rsidRPr="004A2258">
        <w:rPr>
          <w:sz w:val="16"/>
        </w:rPr>
        <w:t xml:space="preserve"> The city of Moscow alone lies in the bore sights of more than 100 U.S. nuclear warheads.¶ </w:t>
      </w:r>
      <w:r w:rsidRPr="003300FC">
        <w:rPr>
          <w:rStyle w:val="StyleUnderline"/>
          <w:highlight w:val="yellow"/>
        </w:rPr>
        <w:t>There are no restraints</w:t>
      </w:r>
      <w:r w:rsidRPr="003300FC">
        <w:rPr>
          <w:rStyle w:val="StyleUnderline"/>
        </w:rPr>
        <w:t xml:space="preserve"> that can prevent a willful president from unleashing this hell.¶ If he gave the command, his executing commanders would have no legal or procedural grounds to defy it </w:t>
      </w:r>
      <w:r w:rsidRPr="003300FC">
        <w:rPr>
          <w:rStyle w:val="StyleUnderline"/>
          <w:highlight w:val="yellow"/>
        </w:rPr>
        <w:t>no matter how inappropriate</w:t>
      </w:r>
      <w:r w:rsidRPr="003300FC">
        <w:rPr>
          <w:rStyle w:val="StyleUnderline"/>
        </w:rPr>
        <w:t xml:space="preserve"> it might seem</w:t>
      </w:r>
      <w:r w:rsidRPr="004A2258">
        <w:rPr>
          <w:sz w:val="16"/>
        </w:rPr>
        <w:t xml:space="preserve">. As long as the president can establish his or her true identity by his or her personal presence in the Pentagon’s nuclear war room or its alternates (places like Site R at Fort Richie near Camp David), or by phone or other means of communications linking him or her to these war rooms using a special identification card (colloquially known as “the biscuit” containing “the nuclear codes”) in his or her possession (or, alternatively, kept inside the “nuclear briefcase” carried by his or her military aide who shadows the president everywhere he or she works, travels and plays), a presidential nuclear decision is lawful (putting international humanitarian law aside). It must be obeyed as long as it is constitutional—i.e., the president as commander in chief believes he or she is acting to protect and defend the nation against an actual or imminent attack.¶ But within these broad constraints </w:t>
      </w:r>
      <w:r w:rsidRPr="003300FC">
        <w:rPr>
          <w:rStyle w:val="StyleUnderline"/>
          <w:highlight w:val="yellow"/>
        </w:rPr>
        <w:t xml:space="preserve">there is </w:t>
      </w:r>
      <w:r w:rsidRPr="003300FC">
        <w:rPr>
          <w:rStyle w:val="Emphasis"/>
          <w:highlight w:val="yellow"/>
        </w:rPr>
        <w:t>no wiggle room for evasion or defiance of the president’s orders</w:t>
      </w:r>
      <w:r w:rsidRPr="004A2258">
        <w:rPr>
          <w:sz w:val="16"/>
        </w:rPr>
        <w:t xml:space="preserve">. </w:t>
      </w:r>
      <w:r w:rsidRPr="003300FC">
        <w:rPr>
          <w:rStyle w:val="StyleUnderline"/>
        </w:rPr>
        <w:t xml:space="preserve">That’s true </w:t>
      </w:r>
      <w:r w:rsidRPr="003300FC">
        <w:rPr>
          <w:rStyle w:val="StyleUnderline"/>
          <w:highlight w:val="yellow"/>
        </w:rPr>
        <w:t>even if</w:t>
      </w:r>
      <w:r w:rsidRPr="003300FC">
        <w:rPr>
          <w:rStyle w:val="StyleUnderline"/>
        </w:rPr>
        <w:t xml:space="preserve"> the national security adviser, the secretary of defense</w:t>
      </w:r>
      <w:r w:rsidRPr="004A2258">
        <w:rPr>
          <w:sz w:val="16"/>
        </w:rPr>
        <w:t xml:space="preserve"> (who along with the president makes up the “national command authority”) </w:t>
      </w:r>
      <w:r w:rsidRPr="003300FC">
        <w:rPr>
          <w:rStyle w:val="StyleUnderline"/>
        </w:rPr>
        <w:t xml:space="preserve">and other </w:t>
      </w:r>
      <w:r w:rsidRPr="003300FC">
        <w:rPr>
          <w:rStyle w:val="StyleUnderline"/>
          <w:highlight w:val="yellow"/>
        </w:rPr>
        <w:t>top</w:t>
      </w:r>
      <w:r w:rsidRPr="003300FC">
        <w:rPr>
          <w:rStyle w:val="StyleUnderline"/>
        </w:rPr>
        <w:t xml:space="preserve"> appointees and </w:t>
      </w:r>
      <w:r w:rsidRPr="003300FC">
        <w:rPr>
          <w:rStyle w:val="StyleUnderline"/>
          <w:highlight w:val="yellow"/>
        </w:rPr>
        <w:t>advisers disagree</w:t>
      </w:r>
      <w:r w:rsidRPr="003300FC">
        <w:rPr>
          <w:rStyle w:val="StyleUnderline"/>
        </w:rPr>
        <w:t xml:space="preserve"> with the president’s decision</w:t>
      </w:r>
      <w:r w:rsidRPr="004A2258">
        <w:rPr>
          <w:sz w:val="16"/>
        </w:rPr>
        <w:t xml:space="preserve">. It does not matter whether the United States has already come under attack by nuclear or non-nuclear weapons. It does not even matter if the commander in chief simply orders the use of nuclear weapons on an ordinary day for reasons unknown to all but him or her. </w:t>
      </w:r>
      <w:r w:rsidRPr="003300FC">
        <w:rPr>
          <w:rStyle w:val="StyleUnderline"/>
          <w:highlight w:val="yellow"/>
        </w:rPr>
        <w:t xml:space="preserve">Under the president’s </w:t>
      </w:r>
      <w:r w:rsidRPr="003300FC">
        <w:rPr>
          <w:rStyle w:val="Emphasis"/>
          <w:highlight w:val="yellow"/>
        </w:rPr>
        <w:t>open-ended mandate</w:t>
      </w:r>
      <w:r w:rsidRPr="003300FC">
        <w:rPr>
          <w:rStyle w:val="StyleUnderline"/>
          <w:highlight w:val="yellow"/>
        </w:rPr>
        <w:t xml:space="preserve"> to decide when</w:t>
      </w:r>
      <w:r w:rsidRPr="008E6F59">
        <w:rPr>
          <w:rStyle w:val="StyleUnderline"/>
        </w:rPr>
        <w:t xml:space="preserve"> the </w:t>
      </w:r>
      <w:r w:rsidRPr="003300FC">
        <w:rPr>
          <w:rStyle w:val="StyleUnderline"/>
          <w:highlight w:val="yellow"/>
        </w:rPr>
        <w:t>national interest is threatened</w:t>
      </w:r>
      <w:r w:rsidRPr="008E6F59">
        <w:rPr>
          <w:rStyle w:val="StyleUnderline"/>
        </w:rPr>
        <w:t xml:space="preserve">, </w:t>
      </w:r>
      <w:r w:rsidRPr="003300FC">
        <w:rPr>
          <w:rStyle w:val="StyleUnderline"/>
          <w:highlight w:val="yellow"/>
        </w:rPr>
        <w:t>ordering</w:t>
      </w:r>
      <w:r w:rsidRPr="008E6F59">
        <w:rPr>
          <w:rStyle w:val="StyleUnderline"/>
        </w:rPr>
        <w:t xml:space="preserve"> up </w:t>
      </w:r>
      <w:r w:rsidRPr="003300FC">
        <w:rPr>
          <w:rStyle w:val="StyleUnderline"/>
          <w:highlight w:val="yellow"/>
        </w:rPr>
        <w:t>a</w:t>
      </w:r>
      <w:r w:rsidRPr="008E6F59">
        <w:rPr>
          <w:rStyle w:val="StyleUnderline"/>
        </w:rPr>
        <w:t xml:space="preserve"> nuclear </w:t>
      </w:r>
      <w:r w:rsidRPr="003300FC">
        <w:rPr>
          <w:rStyle w:val="StyleUnderline"/>
          <w:highlight w:val="yellow"/>
        </w:rPr>
        <w:t xml:space="preserve">strike is his </w:t>
      </w:r>
      <w:r w:rsidRPr="003300FC">
        <w:rPr>
          <w:rStyle w:val="StyleUnderline"/>
        </w:rPr>
        <w:t xml:space="preserve">or her </w:t>
      </w:r>
      <w:r w:rsidRPr="003300FC">
        <w:rPr>
          <w:rStyle w:val="StyleUnderline"/>
          <w:highlight w:val="yellow"/>
        </w:rPr>
        <w:t>prerogative, and obeying the order is incumbent</w:t>
      </w:r>
      <w:r w:rsidRPr="008E6F59">
        <w:rPr>
          <w:rStyle w:val="StyleUnderline"/>
        </w:rPr>
        <w:t xml:space="preserve"> upon the military servants of civilian authority.</w:t>
      </w:r>
      <w:r w:rsidRPr="008E6F59">
        <w:rPr>
          <w:rStyle w:val="StyleUnderline"/>
          <w:sz w:val="12"/>
        </w:rPr>
        <w:t xml:space="preserve"> </w:t>
      </w:r>
    </w:p>
    <w:p w14:paraId="4548CBC0" w14:textId="77777777" w:rsidR="006E05DB" w:rsidRDefault="006E05DB" w:rsidP="006E05DB">
      <w:pPr>
        <w:pStyle w:val="Heading4"/>
      </w:pPr>
      <w:r>
        <w:t xml:space="preserve">Time in office already disproves checks on trump - he’s gotten worse not better . </w:t>
      </w:r>
    </w:p>
    <w:p w14:paraId="14BD6290" w14:textId="77777777" w:rsidR="006E05DB" w:rsidRDefault="006E05DB" w:rsidP="006E05DB">
      <w:r w:rsidRPr="000865CD">
        <w:rPr>
          <w:rStyle w:val="Style13ptBold"/>
        </w:rPr>
        <w:t>Klein 17.</w:t>
      </w:r>
      <w:r w:rsidRPr="000865CD">
        <w:t xml:space="preserve"> [Ezra, Vox founder, political columnist, "The case for normalizing impeachment" Vox -- December 6 -- https://www.vox.com/2017/11/30/16517022/impeachment-donald-trump</w:t>
      </w:r>
      <w:r>
        <w:t>]</w:t>
      </w:r>
    </w:p>
    <w:p w14:paraId="407AF1AC" w14:textId="77777777" w:rsidR="006E05DB" w:rsidRPr="00244FF9" w:rsidRDefault="006E05DB" w:rsidP="006E05DB">
      <w:pPr>
        <w:rPr>
          <w:sz w:val="16"/>
        </w:rPr>
      </w:pPr>
      <w:r w:rsidRPr="00A34398">
        <w:rPr>
          <w:sz w:val="16"/>
        </w:rPr>
        <w:t xml:space="preserve">My fixation on this question began with President Donald </w:t>
      </w:r>
      <w:r w:rsidRPr="00244FF9">
        <w:rPr>
          <w:rStyle w:val="StyleUnderline"/>
          <w:highlight w:val="cyan"/>
        </w:rPr>
        <w:t>Trump</w:t>
      </w:r>
      <w:r w:rsidRPr="005D60C4">
        <w:rPr>
          <w:rStyle w:val="StyleUnderline"/>
        </w:rPr>
        <w:t>’s tweets to North Korea’s Kim Jong Un</w:t>
      </w:r>
      <w:r w:rsidRPr="00A34398">
        <w:rPr>
          <w:sz w:val="16"/>
        </w:rPr>
        <w:t xml:space="preserve">. </w:t>
      </w:r>
      <w:r w:rsidRPr="005D60C4">
        <w:rPr>
          <w:rStyle w:val="StyleUnderline"/>
        </w:rPr>
        <w:t>This was</w:t>
      </w:r>
      <w:r w:rsidRPr="00A34398">
        <w:rPr>
          <w:sz w:val="16"/>
        </w:rPr>
        <w:t xml:space="preserve"> the president of the United States, </w:t>
      </w:r>
      <w:r w:rsidRPr="005D60C4">
        <w:rPr>
          <w:rStyle w:val="StyleUnderline"/>
        </w:rPr>
        <w:t xml:space="preserve">the man </w:t>
      </w:r>
      <w:r w:rsidRPr="00244FF9">
        <w:rPr>
          <w:rStyle w:val="StyleUnderline"/>
          <w:highlight w:val="cyan"/>
        </w:rPr>
        <w:t>who controls</w:t>
      </w:r>
      <w:r w:rsidRPr="005D60C4">
        <w:rPr>
          <w:rStyle w:val="StyleUnderline"/>
        </w:rPr>
        <w:t xml:space="preserve"> </w:t>
      </w:r>
      <w:r w:rsidRPr="00244FF9">
        <w:rPr>
          <w:rStyle w:val="StyleUnderline"/>
          <w:highlight w:val="cyan"/>
        </w:rPr>
        <w:t>the</w:t>
      </w:r>
      <w:r w:rsidRPr="005D60C4">
        <w:rPr>
          <w:rStyle w:val="StyleUnderline"/>
        </w:rPr>
        <w:t xml:space="preserve"> world’s largest </w:t>
      </w:r>
      <w:r w:rsidRPr="00244FF9">
        <w:rPr>
          <w:rStyle w:val="StyleUnderline"/>
          <w:highlight w:val="cyan"/>
        </w:rPr>
        <w:t>nuclear arsenal</w:t>
      </w:r>
      <w:r w:rsidRPr="005D60C4">
        <w:rPr>
          <w:rStyle w:val="StyleUnderline"/>
        </w:rPr>
        <w:t xml:space="preserve">, </w:t>
      </w:r>
      <w:r w:rsidRPr="002569F2">
        <w:rPr>
          <w:rStyle w:val="StyleUnderline"/>
        </w:rPr>
        <w:t>launching</w:t>
      </w:r>
      <w:r w:rsidRPr="005D60C4">
        <w:rPr>
          <w:rStyle w:val="StyleUnderline"/>
        </w:rPr>
        <w:t xml:space="preserve"> </w:t>
      </w:r>
      <w:r w:rsidRPr="00244FF9">
        <w:rPr>
          <w:rStyle w:val="StyleUnderline"/>
          <w:highlight w:val="cyan"/>
        </w:rPr>
        <w:t>deranged</w:t>
      </w:r>
      <w:r w:rsidRPr="00A34398">
        <w:rPr>
          <w:sz w:val="16"/>
        </w:rPr>
        <w:t xml:space="preserve">, unvetted </w:t>
      </w:r>
      <w:r w:rsidRPr="00244FF9">
        <w:rPr>
          <w:rStyle w:val="StyleUnderline"/>
          <w:highlight w:val="cyan"/>
        </w:rPr>
        <w:t>provocations</w:t>
      </w:r>
      <w:r w:rsidRPr="005D60C4">
        <w:rPr>
          <w:rStyle w:val="StyleUnderline"/>
        </w:rPr>
        <w:t xml:space="preserve"> at the most singularly irrational regime in the world</w:t>
      </w:r>
      <w:r w:rsidRPr="00A34398">
        <w:rPr>
          <w:sz w:val="16"/>
        </w:rPr>
        <w:t xml:space="preserve">: </w:t>
      </w:r>
      <w:r w:rsidRPr="005D60C4">
        <w:rPr>
          <w:rStyle w:val="Emphasis"/>
        </w:rPr>
        <w:t xml:space="preserve">This was </w:t>
      </w:r>
      <w:r w:rsidRPr="00244FF9">
        <w:rPr>
          <w:rStyle w:val="Emphasis"/>
          <w:highlight w:val="cyan"/>
        </w:rPr>
        <w:t>not even his official policy</w:t>
      </w:r>
      <w:r w:rsidRPr="00A34398">
        <w:rPr>
          <w:sz w:val="16"/>
        </w:rPr>
        <w:t xml:space="preserve">. </w:t>
      </w:r>
      <w:r w:rsidRPr="00244FF9">
        <w:rPr>
          <w:rStyle w:val="StyleUnderline"/>
          <w:highlight w:val="cyan"/>
        </w:rPr>
        <w:t>The</w:t>
      </w:r>
      <w:r w:rsidRPr="005D60C4">
        <w:rPr>
          <w:rStyle w:val="StyleUnderline"/>
        </w:rPr>
        <w:t xml:space="preserve"> </w:t>
      </w:r>
      <w:r w:rsidRPr="00244FF9">
        <w:rPr>
          <w:rStyle w:val="StyleUnderline"/>
          <w:highlight w:val="cyan"/>
        </w:rPr>
        <w:t>rest of the</w:t>
      </w:r>
      <w:r w:rsidRPr="005D60C4">
        <w:rPr>
          <w:rStyle w:val="StyleUnderline"/>
        </w:rPr>
        <w:t xml:space="preserve"> Trump </w:t>
      </w:r>
      <w:r w:rsidRPr="00244FF9">
        <w:rPr>
          <w:rStyle w:val="StyleUnderline"/>
          <w:highlight w:val="cyan"/>
        </w:rPr>
        <w:t>administration</w:t>
      </w:r>
      <w:r w:rsidRPr="005D60C4">
        <w:rPr>
          <w:rStyle w:val="StyleUnderline"/>
        </w:rPr>
        <w:t xml:space="preserve"> </w:t>
      </w:r>
      <w:r w:rsidRPr="00244FF9">
        <w:rPr>
          <w:rStyle w:val="StyleUnderline"/>
          <w:highlight w:val="cyan"/>
        </w:rPr>
        <w:t>was trying to ratchet down tensions</w:t>
      </w:r>
      <w:r w:rsidRPr="005D60C4">
        <w:rPr>
          <w:rStyle w:val="StyleUnderline"/>
        </w:rPr>
        <w:t xml:space="preserve"> with North Korea. </w:t>
      </w:r>
      <w:r w:rsidRPr="00244FF9">
        <w:rPr>
          <w:rStyle w:val="StyleUnderline"/>
          <w:highlight w:val="cyan"/>
        </w:rPr>
        <w:t>But the president</w:t>
      </w:r>
      <w:r w:rsidRPr="005D60C4">
        <w:rPr>
          <w:rStyle w:val="StyleUnderline"/>
        </w:rPr>
        <w:t xml:space="preserve"> himself </w:t>
      </w:r>
      <w:r w:rsidRPr="00244FF9">
        <w:rPr>
          <w:rStyle w:val="StyleUnderline"/>
          <w:highlight w:val="cyan"/>
        </w:rPr>
        <w:t>was undermining</w:t>
      </w:r>
      <w:r w:rsidRPr="005D60C4">
        <w:rPr>
          <w:rStyle w:val="StyleUnderline"/>
        </w:rPr>
        <w:t xml:space="preserve"> the effort:</w:t>
      </w:r>
      <w:r>
        <w:rPr>
          <w:rStyle w:val="StyleUnderline"/>
        </w:rPr>
        <w:t xml:space="preserve"> </w:t>
      </w:r>
      <w:r w:rsidRPr="00A34398">
        <w:rPr>
          <w:sz w:val="16"/>
        </w:rPr>
        <w:t xml:space="preserve">Republican Sen. Bob </w:t>
      </w:r>
      <w:r w:rsidRPr="00244FF9">
        <w:rPr>
          <w:rStyle w:val="StyleUnderline"/>
          <w:highlight w:val="cyan"/>
        </w:rPr>
        <w:t>Corker</w:t>
      </w:r>
      <w:r w:rsidRPr="00A34398">
        <w:rPr>
          <w:sz w:val="16"/>
        </w:rPr>
        <w:t xml:space="preserve">, the widely respected chair of the Foreign Relations Committee, </w:t>
      </w:r>
      <w:r w:rsidRPr="00244FF9">
        <w:rPr>
          <w:rStyle w:val="StyleUnderline"/>
          <w:highlight w:val="cyan"/>
        </w:rPr>
        <w:t>warned</w:t>
      </w:r>
      <w:r w:rsidRPr="005D60C4">
        <w:rPr>
          <w:rStyle w:val="StyleUnderline"/>
        </w:rPr>
        <w:t xml:space="preserve"> that </w:t>
      </w:r>
      <w:r w:rsidRPr="00244FF9">
        <w:rPr>
          <w:rStyle w:val="StyleUnderline"/>
          <w:highlight w:val="cyan"/>
        </w:rPr>
        <w:t>the president was</w:t>
      </w:r>
      <w:r w:rsidRPr="00A34398">
        <w:rPr>
          <w:sz w:val="16"/>
        </w:rPr>
        <w:t xml:space="preserve"> treating his office like “a reality show” and </w:t>
      </w:r>
      <w:r w:rsidRPr="00244FF9">
        <w:rPr>
          <w:rStyle w:val="StyleUnderline"/>
          <w:highlight w:val="cyan"/>
        </w:rPr>
        <w:t>setting the country “on the path to World War III</w:t>
      </w:r>
      <w:r w:rsidRPr="00A34398">
        <w:rPr>
          <w:sz w:val="16"/>
        </w:rPr>
        <w:t xml:space="preserve">.” In an interview with the New York Times, he said of Trump, “I know for a fact that every single day at the White House, it’s a situation of trying to contain him.” These concerns, Corker told the Times, “were shared by nearly every Senate Republican.” </w:t>
      </w:r>
      <w:r w:rsidRPr="005D60C4">
        <w:rPr>
          <w:rStyle w:val="StyleUnderline"/>
        </w:rPr>
        <w:t>It’s not just Senate Republicans who worry over the president’s stability</w:t>
      </w:r>
      <w:r w:rsidRPr="00A34398">
        <w:rPr>
          <w:sz w:val="16"/>
        </w:rPr>
        <w:t xml:space="preserve">. Carl </w:t>
      </w:r>
      <w:r w:rsidRPr="005D60C4">
        <w:rPr>
          <w:rStyle w:val="StyleUnderline"/>
        </w:rPr>
        <w:t>Bernstein</w:t>
      </w:r>
      <w:r w:rsidRPr="00A34398">
        <w:rPr>
          <w:sz w:val="16"/>
        </w:rPr>
        <w:t xml:space="preserve">, of Watergate fame, told CNN that his reporting </w:t>
      </w:r>
      <w:r w:rsidRPr="005D60C4">
        <w:rPr>
          <w:rStyle w:val="StyleUnderline"/>
        </w:rPr>
        <w:t>found “a consensus developing in the military, at the highest levels in the intelligence community</w:t>
      </w:r>
      <w:r w:rsidRPr="00A34398">
        <w:rPr>
          <w:sz w:val="16"/>
        </w:rPr>
        <w:t xml:space="preserve">, among Republicans in Congress, including the leaders in the business community,” </w:t>
      </w:r>
      <w:r w:rsidRPr="005D60C4">
        <w:rPr>
          <w:rStyle w:val="StyleUnderline"/>
        </w:rPr>
        <w:t>that Trump “is unfit to be the president</w:t>
      </w:r>
      <w:r w:rsidRPr="00A34398">
        <w:rPr>
          <w:sz w:val="16"/>
        </w:rPr>
        <w:t xml:space="preserve"> of the United States.” A subsequent poll by the Military Times found only 30 percent of commissioned officers approved of the job Trump was doing. The fear is shared by members of Trump’s own staff. Axios’s Mike Allen reported that a collection of top White House advisers see themselves as an informal “Committee to Save America,” and they measure their success “mostly in terms of bad decisions prevented, rather than accomplishments chalked up.” The Associated Press reported that Defense Secretary Jim Mattis and then-Homeland Security Secretary John Kelly “agreed in the earliest weeks of Trump's presidency that one of them should remain in the United States at all times to keep tabs on the orders rapidly emerging from the White House.” Their concerns echo across the broader public. A September Quinnipiac poll found that 56 percent of voters believe Trump is unfit for office. Despite low unemployment and steady economic growth, Trump’s favorability is stuck below 40 percent — making him, at this point in his term, the most unpopular president since the advent of polling. Of late, </w:t>
      </w:r>
      <w:r w:rsidRPr="00244FF9">
        <w:rPr>
          <w:rStyle w:val="StyleUnderline"/>
          <w:highlight w:val="cyan"/>
        </w:rPr>
        <w:t>I have been asking</w:t>
      </w:r>
      <w:r w:rsidRPr="005D60C4">
        <w:rPr>
          <w:rStyle w:val="StyleUnderline"/>
        </w:rPr>
        <w:t xml:space="preserve"> Republicans who work either in the White House or closely with it </w:t>
      </w:r>
      <w:r w:rsidRPr="00244FF9">
        <w:rPr>
          <w:rStyle w:val="StyleUnderline"/>
          <w:highlight w:val="cyan"/>
        </w:rPr>
        <w:t>whether Trump</w:t>
      </w:r>
      <w:r w:rsidRPr="005D60C4">
        <w:rPr>
          <w:rStyle w:val="StyleUnderline"/>
        </w:rPr>
        <w:t xml:space="preserve"> is learning on the job — whether he is </w:t>
      </w:r>
      <w:r w:rsidRPr="00244FF9">
        <w:rPr>
          <w:rStyle w:val="StyleUnderline"/>
          <w:highlight w:val="cyan"/>
        </w:rPr>
        <w:t>becoming more judicio</w:t>
      </w:r>
      <w:r w:rsidRPr="005D60C4">
        <w:rPr>
          <w:rStyle w:val="StyleUnderline"/>
        </w:rPr>
        <w:t>us, more disciplined, more serious</w:t>
      </w:r>
      <w:r w:rsidRPr="00A34398">
        <w:rPr>
          <w:sz w:val="16"/>
        </w:rPr>
        <w:t xml:space="preserve">. </w:t>
      </w:r>
      <w:r w:rsidRPr="00244FF9">
        <w:rPr>
          <w:rStyle w:val="Emphasis"/>
          <w:highlight w:val="cyan"/>
        </w:rPr>
        <w:t>The answer</w:t>
      </w:r>
      <w:r w:rsidRPr="005D60C4">
        <w:rPr>
          <w:rStyle w:val="Emphasis"/>
        </w:rPr>
        <w:t xml:space="preserve">, </w:t>
      </w:r>
      <w:r w:rsidRPr="00244FF9">
        <w:rPr>
          <w:rStyle w:val="Emphasis"/>
          <w:highlight w:val="cyan"/>
        </w:rPr>
        <w:t>unanimously</w:t>
      </w:r>
      <w:r w:rsidRPr="005D60C4">
        <w:rPr>
          <w:rStyle w:val="Emphasis"/>
        </w:rPr>
        <w:t xml:space="preserve">, is that </w:t>
      </w:r>
      <w:r w:rsidRPr="00244FF9">
        <w:rPr>
          <w:rStyle w:val="Emphasis"/>
          <w:highlight w:val="cyan"/>
        </w:rPr>
        <w:t>he is not</w:t>
      </w:r>
      <w:r w:rsidRPr="00A34398">
        <w:rPr>
          <w:sz w:val="16"/>
        </w:rPr>
        <w:t xml:space="preserve">. </w:t>
      </w:r>
      <w:r w:rsidRPr="002569F2">
        <w:rPr>
          <w:rStyle w:val="StyleUnderline"/>
          <w:highlight w:val="cyan"/>
        </w:rPr>
        <w:t>He is the man he was</w:t>
      </w:r>
      <w:r w:rsidRPr="005D60C4">
        <w:rPr>
          <w:rStyle w:val="StyleUnderline"/>
        </w:rPr>
        <w:t xml:space="preserve"> the day he stepped into the Oval Office, the same man he was on the campaign trail, the same man so many of us feared he would be as president</w:t>
      </w:r>
      <w:r w:rsidRPr="00A34398">
        <w:rPr>
          <w:sz w:val="16"/>
        </w:rPr>
        <w:t xml:space="preserve">. In a November 2 interview on WMAL radio in Washington, </w:t>
      </w:r>
      <w:r w:rsidRPr="005D60C4">
        <w:rPr>
          <w:rStyle w:val="StyleUnderline"/>
        </w:rPr>
        <w:t>Trump lamented his inability to use his power to prosecute his political enemies</w:t>
      </w:r>
      <w:r w:rsidRPr="00A34398">
        <w:rPr>
          <w:sz w:val="16"/>
        </w:rPr>
        <w:t xml:space="preserve">. “You know the saddest thing, because I’m the President of the United States, I am not supposed to be involved with the Justice Department,” he said. “I am not supposed to be involved with the FBI. I’m not supposed to be doing the kinds of things that I would love to be doing. And I’m very frustrated by it.” It is impossible to imagine the hellstorm that would have followed a similar utterance by President Barack Obama or George W. Bush. </w:t>
      </w:r>
      <w:r w:rsidRPr="00D0486A">
        <w:rPr>
          <w:rStyle w:val="StyleUnderline"/>
        </w:rPr>
        <w:t xml:space="preserve">That </w:t>
      </w:r>
      <w:r w:rsidRPr="00244FF9">
        <w:rPr>
          <w:rStyle w:val="StyleUnderline"/>
          <w:highlight w:val="cyan"/>
        </w:rPr>
        <w:t>Trump’s</w:t>
      </w:r>
      <w:r w:rsidRPr="00D0486A">
        <w:rPr>
          <w:rStyle w:val="StyleUnderline"/>
        </w:rPr>
        <w:t xml:space="preserve"> </w:t>
      </w:r>
      <w:r w:rsidRPr="00244FF9">
        <w:rPr>
          <w:rStyle w:val="StyleUnderline"/>
          <w:highlight w:val="cyan"/>
        </w:rPr>
        <w:t>daily provocations</w:t>
      </w:r>
      <w:r w:rsidRPr="00D0486A">
        <w:rPr>
          <w:rStyle w:val="StyleUnderline"/>
        </w:rPr>
        <w:t xml:space="preserve"> have </w:t>
      </w:r>
      <w:r w:rsidRPr="00244FF9">
        <w:rPr>
          <w:rStyle w:val="StyleUnderline"/>
          <w:highlight w:val="cyan"/>
        </w:rPr>
        <w:t>left us inured</w:t>
      </w:r>
      <w:r w:rsidRPr="00D0486A">
        <w:rPr>
          <w:rStyle w:val="StyleUnderline"/>
        </w:rPr>
        <w:t xml:space="preserve"> and jaded to such authoritarian yearnings is, itself, an injury he has inflicted upon us.</w:t>
      </w:r>
      <w:r>
        <w:rPr>
          <w:rStyle w:val="StyleUnderline"/>
        </w:rPr>
        <w:t xml:space="preserve"> </w:t>
      </w:r>
      <w:r w:rsidRPr="00A34398">
        <w:rPr>
          <w:sz w:val="16"/>
        </w:rPr>
        <w:t xml:space="preserve">Of late, </w:t>
      </w:r>
      <w:r w:rsidRPr="00D0486A">
        <w:rPr>
          <w:rStyle w:val="StyleUnderline"/>
        </w:rPr>
        <w:t>Trump has taken to suggesting the Access Hollywood tape</w:t>
      </w:r>
      <w:r w:rsidRPr="00A34398">
        <w:rPr>
          <w:sz w:val="16"/>
        </w:rPr>
        <w:t xml:space="preserve"> — where he is clearly shown bragging about sexual assault — </w:t>
      </w:r>
      <w:r w:rsidRPr="00D0486A">
        <w:rPr>
          <w:rStyle w:val="StyleUnderline"/>
        </w:rPr>
        <w:t>is a fraud</w:t>
      </w:r>
      <w:r w:rsidRPr="00A34398">
        <w:rPr>
          <w:sz w:val="16"/>
        </w:rPr>
        <w:t xml:space="preserve">. These are statements, notably, that Trump can not only be seen making, and heard making, but statements he has admitted making. As is often the case, </w:t>
      </w:r>
      <w:r w:rsidRPr="00D0486A">
        <w:rPr>
          <w:rStyle w:val="StyleUnderline"/>
        </w:rPr>
        <w:t>it is unclear whether Trump is lying to us, or if he is somehow lying to himself, as well. And it is hard to say which would be scarier.</w:t>
      </w:r>
      <w:r>
        <w:rPr>
          <w:rStyle w:val="StyleUnderline"/>
        </w:rPr>
        <w:t xml:space="preserve"> </w:t>
      </w:r>
      <w:r w:rsidRPr="00A34398">
        <w:rPr>
          <w:sz w:val="16"/>
        </w:rPr>
        <w:t>We talk often about running the US government like a business, but businesses — at least public ones — have clear methods for deposing a disastrous executive</w:t>
      </w:r>
      <w:r w:rsidRPr="00D0486A">
        <w:rPr>
          <w:rStyle w:val="StyleUnderline"/>
        </w:rPr>
        <w:t xml:space="preserve">. </w:t>
      </w:r>
      <w:r w:rsidRPr="00244FF9">
        <w:rPr>
          <w:rStyle w:val="StyleUnderline"/>
          <w:highlight w:val="cyan"/>
        </w:rPr>
        <w:t>The president</w:t>
      </w:r>
      <w:r w:rsidRPr="00D0486A">
        <w:rPr>
          <w:rStyle w:val="StyleUnderline"/>
        </w:rPr>
        <w:t xml:space="preserve"> of the United States </w:t>
      </w:r>
      <w:r w:rsidRPr="00244FF9">
        <w:rPr>
          <w:rStyle w:val="StyleUnderline"/>
          <w:highlight w:val="cyan"/>
        </w:rPr>
        <w:t>controls</w:t>
      </w:r>
      <w:r w:rsidRPr="00D0486A">
        <w:rPr>
          <w:rStyle w:val="StyleUnderline"/>
        </w:rPr>
        <w:t xml:space="preserve"> </w:t>
      </w:r>
      <w:r w:rsidRPr="00244FF9">
        <w:rPr>
          <w:rStyle w:val="StyleUnderline"/>
          <w:highlight w:val="cyan"/>
        </w:rPr>
        <w:t>the</w:t>
      </w:r>
      <w:r w:rsidRPr="00D0486A">
        <w:rPr>
          <w:rStyle w:val="StyleUnderline"/>
        </w:rPr>
        <w:t xml:space="preserve"> world’s largest </w:t>
      </w:r>
      <w:r w:rsidRPr="00244FF9">
        <w:rPr>
          <w:rStyle w:val="StyleUnderline"/>
          <w:highlight w:val="cyan"/>
        </w:rPr>
        <w:t>nuclear arsenal</w:t>
      </w:r>
      <w:r w:rsidRPr="00D0486A">
        <w:rPr>
          <w:rStyle w:val="StyleUnderline"/>
        </w:rPr>
        <w:t xml:space="preserve">, </w:t>
      </w:r>
      <w:r w:rsidRPr="00244FF9">
        <w:rPr>
          <w:rStyle w:val="StyleUnderline"/>
          <w:highlight w:val="cyan"/>
        </w:rPr>
        <w:t>not to mention</w:t>
      </w:r>
      <w:r w:rsidRPr="00D0486A">
        <w:rPr>
          <w:rStyle w:val="StyleUnderline"/>
        </w:rPr>
        <w:t xml:space="preserve"> the </w:t>
      </w:r>
      <w:r w:rsidRPr="00244FF9">
        <w:rPr>
          <w:rStyle w:val="StyleUnderline"/>
          <w:highlight w:val="cyan"/>
        </w:rPr>
        <w:t>vast resources</w:t>
      </w:r>
      <w:r w:rsidRPr="00D0486A">
        <w:rPr>
          <w:rStyle w:val="StyleUnderline"/>
        </w:rPr>
        <w:t xml:space="preserve"> </w:t>
      </w:r>
      <w:r w:rsidRPr="00A35AB5">
        <w:rPr>
          <w:rStyle w:val="StyleUnderline"/>
          <w:highlight w:val="cyan"/>
        </w:rPr>
        <w:t>and powers</w:t>
      </w:r>
      <w:r w:rsidRPr="00D0486A">
        <w:rPr>
          <w:rStyle w:val="StyleUnderline"/>
        </w:rPr>
        <w:t xml:space="preserve"> of the federal government, and </w:t>
      </w:r>
      <w:r w:rsidRPr="00244FF9">
        <w:rPr>
          <w:rStyle w:val="StyleUnderline"/>
          <w:highlight w:val="cyan"/>
        </w:rPr>
        <w:t>so the</w:t>
      </w:r>
      <w:r w:rsidRPr="00D0486A">
        <w:rPr>
          <w:rStyle w:val="StyleUnderline"/>
        </w:rPr>
        <w:t xml:space="preserve"> possible </w:t>
      </w:r>
      <w:r w:rsidRPr="00244FF9">
        <w:rPr>
          <w:rStyle w:val="StyleUnderline"/>
          <w:highlight w:val="cyan"/>
        </w:rPr>
        <w:t>damage</w:t>
      </w:r>
      <w:r w:rsidRPr="00D0486A">
        <w:rPr>
          <w:rStyle w:val="StyleUnderline"/>
        </w:rPr>
        <w:t xml:space="preserve"> of letting the wrong person inhabit the Oval Office </w:t>
      </w:r>
      <w:r w:rsidRPr="00244FF9">
        <w:rPr>
          <w:rStyle w:val="StyleUnderline"/>
          <w:highlight w:val="cyan"/>
        </w:rPr>
        <w:t>stretches all the way to</w:t>
      </w:r>
      <w:r w:rsidRPr="00244FF9">
        <w:rPr>
          <w:sz w:val="16"/>
          <w:highlight w:val="cyan"/>
        </w:rPr>
        <w:t xml:space="preserve"> </w:t>
      </w:r>
      <w:r w:rsidRPr="00244FF9">
        <w:rPr>
          <w:rStyle w:val="Emphasis"/>
          <w:highlight w:val="cyan"/>
        </w:rPr>
        <w:t>global catastrophe</w:t>
      </w:r>
      <w:r w:rsidRPr="00A34398">
        <w:rPr>
          <w:sz w:val="16"/>
        </w:rPr>
        <w:t>. But is there a</w:t>
      </w:r>
      <w:r>
        <w:rPr>
          <w:sz w:val="16"/>
        </w:rPr>
        <w:t>nything we can do about it?</w:t>
      </w:r>
    </w:p>
    <w:p w14:paraId="2272AFAC" w14:textId="77777777" w:rsidR="009856E2" w:rsidRPr="004A2258" w:rsidRDefault="009856E2" w:rsidP="009856E2"/>
    <w:p w14:paraId="278D108C" w14:textId="6D60137C" w:rsidR="003300FC" w:rsidRDefault="003300FC" w:rsidP="003300FC">
      <w:pPr>
        <w:pStyle w:val="Heading4"/>
      </w:pPr>
      <w:r>
        <w:t>Congress can’t check – no consensus, executive power overwhelms – Trump lashout risks World War 3</w:t>
      </w:r>
    </w:p>
    <w:p w14:paraId="69C08C1F" w14:textId="77777777" w:rsidR="003300FC" w:rsidRDefault="003300FC" w:rsidP="003300FC">
      <w:r w:rsidRPr="000865CD">
        <w:rPr>
          <w:rStyle w:val="Style13ptBold"/>
        </w:rPr>
        <w:t>Klein 17.</w:t>
      </w:r>
      <w:r w:rsidRPr="000865CD">
        <w:t xml:space="preserve"> [Ezra, Vox founder, political columnist, "The case for normalizing impeachment" Vox -- December 6 -- https://www.vox.com/2017/11/30/16517022/impeachment-donald-trump</w:t>
      </w:r>
      <w:r>
        <w:t>]</w:t>
      </w:r>
    </w:p>
    <w:p w14:paraId="1ACC631F" w14:textId="77777777" w:rsidR="003300FC" w:rsidRPr="00D33674" w:rsidRDefault="003300FC" w:rsidP="003300FC">
      <w:pPr>
        <w:rPr>
          <w:sz w:val="12"/>
        </w:rPr>
      </w:pPr>
      <w:r w:rsidRPr="005F693F">
        <w:rPr>
          <w:rStyle w:val="Emphasis"/>
          <w:highlight w:val="cyan"/>
        </w:rPr>
        <w:t>Even</w:t>
      </w:r>
      <w:r w:rsidRPr="00EF7BFD">
        <w:rPr>
          <w:rStyle w:val="Emphasis"/>
        </w:rPr>
        <w:t xml:space="preserve"> a </w:t>
      </w:r>
      <w:r w:rsidRPr="005F693F">
        <w:rPr>
          <w:rStyle w:val="Emphasis"/>
          <w:highlight w:val="cyan"/>
        </w:rPr>
        <w:t>Congress that intended to contain</w:t>
      </w:r>
      <w:r w:rsidRPr="00EF7BFD">
        <w:rPr>
          <w:rStyle w:val="Emphasis"/>
        </w:rPr>
        <w:t xml:space="preserve"> </w:t>
      </w:r>
      <w:r w:rsidRPr="005F693F">
        <w:rPr>
          <w:rStyle w:val="Emphasis"/>
          <w:highlight w:val="cyan"/>
        </w:rPr>
        <w:t>Trump</w:t>
      </w:r>
      <w:r w:rsidRPr="00EF7BFD">
        <w:rPr>
          <w:rStyle w:val="Emphasis"/>
        </w:rPr>
        <w:t xml:space="preserve"> </w:t>
      </w:r>
      <w:r w:rsidRPr="005F693F">
        <w:rPr>
          <w:rStyle w:val="Emphasis"/>
          <w:highlight w:val="cyan"/>
        </w:rPr>
        <w:t>would be limited</w:t>
      </w:r>
      <w:r w:rsidRPr="00EF7BFD">
        <w:rPr>
          <w:rStyle w:val="Emphasis"/>
        </w:rPr>
        <w:t xml:space="preserve"> in its reach</w:t>
      </w:r>
      <w:r w:rsidRPr="00D33674">
        <w:rPr>
          <w:sz w:val="12"/>
        </w:rPr>
        <w:t>. It</w:t>
      </w:r>
      <w:r w:rsidRPr="00EF7BFD">
        <w:rPr>
          <w:rStyle w:val="StyleUnderline"/>
        </w:rPr>
        <w:t xml:space="preserve"> is </w:t>
      </w:r>
      <w:r w:rsidRPr="005F693F">
        <w:rPr>
          <w:rStyle w:val="StyleUnderline"/>
          <w:highlight w:val="cyan"/>
        </w:rPr>
        <w:t>hard to overturn</w:t>
      </w:r>
      <w:r w:rsidRPr="00EF7BFD">
        <w:rPr>
          <w:rStyle w:val="StyleUnderline"/>
        </w:rPr>
        <w:t xml:space="preserve"> a presidential </w:t>
      </w:r>
      <w:r w:rsidRPr="005F693F">
        <w:rPr>
          <w:rStyle w:val="StyleUnderline"/>
          <w:highlight w:val="cyan"/>
        </w:rPr>
        <w:t>veto</w:t>
      </w:r>
      <w:r w:rsidRPr="00EF7BFD">
        <w:rPr>
          <w:rStyle w:val="StyleUnderline"/>
        </w:rPr>
        <w:t xml:space="preserve">, </w:t>
      </w:r>
      <w:r w:rsidRPr="005F693F">
        <w:rPr>
          <w:rStyle w:val="StyleUnderline"/>
          <w:highlight w:val="cyan"/>
        </w:rPr>
        <w:t>and</w:t>
      </w:r>
      <w:r w:rsidRPr="00EF7BFD">
        <w:rPr>
          <w:rStyle w:val="StyleUnderline"/>
        </w:rPr>
        <w:t xml:space="preserve"> the expansion of executive </w:t>
      </w:r>
      <w:r w:rsidRPr="005F693F">
        <w:rPr>
          <w:rStyle w:val="StyleUnderline"/>
          <w:highlight w:val="cyan"/>
        </w:rPr>
        <w:t>authority</w:t>
      </w:r>
      <w:r w:rsidRPr="00D33674">
        <w:rPr>
          <w:sz w:val="12"/>
        </w:rPr>
        <w:t xml:space="preserve"> we’ve seen in recent decades </w:t>
      </w:r>
      <w:r w:rsidRPr="00EF7BFD">
        <w:rPr>
          <w:rStyle w:val="StyleUnderline"/>
        </w:rPr>
        <w:t>has given the president plenty of power to wield even faced with a hostile legislature</w:t>
      </w:r>
      <w:r w:rsidRPr="00D33674">
        <w:rPr>
          <w:sz w:val="12"/>
        </w:rPr>
        <w:t xml:space="preserve">. “Having worked in the modern executive branch, </w:t>
      </w:r>
      <w:r w:rsidRPr="005F693F">
        <w:rPr>
          <w:rStyle w:val="Emphasis"/>
          <w:highlight w:val="cyan"/>
        </w:rPr>
        <w:t>the notion</w:t>
      </w:r>
      <w:r w:rsidRPr="00EF7BFD">
        <w:rPr>
          <w:rStyle w:val="Emphasis"/>
        </w:rPr>
        <w:t xml:space="preserve"> that </w:t>
      </w:r>
      <w:r w:rsidRPr="005F693F">
        <w:rPr>
          <w:rStyle w:val="Emphasis"/>
          <w:highlight w:val="cyan"/>
        </w:rPr>
        <w:t>Congress has</w:t>
      </w:r>
      <w:r w:rsidRPr="00EF7BFD">
        <w:rPr>
          <w:rStyle w:val="Emphasis"/>
        </w:rPr>
        <w:t xml:space="preserve"> plenty of </w:t>
      </w:r>
      <w:r w:rsidRPr="005F693F">
        <w:rPr>
          <w:rStyle w:val="Emphasis"/>
          <w:highlight w:val="cyan"/>
        </w:rPr>
        <w:t>weapons</w:t>
      </w:r>
      <w:r w:rsidRPr="00EF7BFD">
        <w:rPr>
          <w:rStyle w:val="Emphasis"/>
        </w:rPr>
        <w:t xml:space="preserve"> </w:t>
      </w:r>
      <w:r w:rsidRPr="00D33674">
        <w:rPr>
          <w:rStyle w:val="Emphasis"/>
          <w:highlight w:val="cyan"/>
        </w:rPr>
        <w:t>in</w:t>
      </w:r>
      <w:r w:rsidRPr="00EF7BFD">
        <w:rPr>
          <w:rStyle w:val="Emphasis"/>
        </w:rPr>
        <w:t xml:space="preserve"> the </w:t>
      </w:r>
      <w:r w:rsidRPr="00D33674">
        <w:rPr>
          <w:rStyle w:val="Emphasis"/>
          <w:highlight w:val="cyan"/>
        </w:rPr>
        <w:t>case of a very bad president</w:t>
      </w:r>
      <w:r w:rsidRPr="00EF7BFD">
        <w:rPr>
          <w:rStyle w:val="Emphasis"/>
        </w:rPr>
        <w:t xml:space="preserve"> </w:t>
      </w:r>
      <w:r w:rsidRPr="005F693F">
        <w:rPr>
          <w:rStyle w:val="Emphasis"/>
          <w:highlight w:val="cyan"/>
        </w:rPr>
        <w:t>is overstated</w:t>
      </w:r>
      <w:r w:rsidRPr="00D33674">
        <w:rPr>
          <w:sz w:val="12"/>
        </w:rPr>
        <w:t xml:space="preserve">,” </w:t>
      </w:r>
      <w:r w:rsidRPr="00EF7BFD">
        <w:rPr>
          <w:rStyle w:val="StyleUnderline"/>
        </w:rPr>
        <w:t>says Sunstein, who ran the Office of Information and Regulatory Affairs under Obama</w:t>
      </w:r>
      <w:r w:rsidRPr="00D33674">
        <w:rPr>
          <w:sz w:val="12"/>
        </w:rPr>
        <w:t>. “</w:t>
      </w:r>
      <w:r w:rsidRPr="005F693F">
        <w:rPr>
          <w:rStyle w:val="StyleUnderline"/>
          <w:highlight w:val="cyan"/>
        </w:rPr>
        <w:t>If w</w:t>
      </w:r>
      <w:r w:rsidRPr="00EF7BFD">
        <w:rPr>
          <w:rStyle w:val="StyleUnderline"/>
        </w:rPr>
        <w:t>e</w:t>
      </w:r>
      <w:r w:rsidRPr="00D33674">
        <w:rPr>
          <w:sz w:val="12"/>
        </w:rPr>
        <w:t xml:space="preserve"> really </w:t>
      </w:r>
      <w:r w:rsidRPr="005F693F">
        <w:rPr>
          <w:rStyle w:val="StyleUnderline"/>
          <w:highlight w:val="cyan"/>
        </w:rPr>
        <w:t>had a terrible president</w:t>
      </w:r>
      <w:r w:rsidRPr="00EF7BFD">
        <w:rPr>
          <w:rStyle w:val="StyleUnderline"/>
        </w:rPr>
        <w:t xml:space="preserve"> </w:t>
      </w:r>
      <w:r w:rsidRPr="005F693F">
        <w:rPr>
          <w:rStyle w:val="StyleUnderline"/>
          <w:highlight w:val="cyan"/>
        </w:rPr>
        <w:t>determined</w:t>
      </w:r>
      <w:r w:rsidRPr="00EF7BFD">
        <w:rPr>
          <w:rStyle w:val="StyleUnderline"/>
        </w:rPr>
        <w:t xml:space="preserve"> to go in directions that were economically terrible or terrible for national security</w:t>
      </w:r>
      <w:r w:rsidRPr="00D33674">
        <w:rPr>
          <w:sz w:val="12"/>
        </w:rPr>
        <w:t xml:space="preserve">, my view is </w:t>
      </w:r>
      <w:r w:rsidRPr="005F693F">
        <w:rPr>
          <w:rStyle w:val="Emphasis"/>
          <w:highlight w:val="cyan"/>
        </w:rPr>
        <w:t>Congress would</w:t>
      </w:r>
      <w:r w:rsidRPr="00EF7BFD">
        <w:rPr>
          <w:rStyle w:val="Emphasis"/>
        </w:rPr>
        <w:t xml:space="preserve"> </w:t>
      </w:r>
      <w:r w:rsidRPr="005F693F">
        <w:rPr>
          <w:rStyle w:val="Emphasis"/>
          <w:highlight w:val="cyan"/>
        </w:rPr>
        <w:t>have very limited</w:t>
      </w:r>
      <w:r w:rsidRPr="00EF7BFD">
        <w:rPr>
          <w:rStyle w:val="Emphasis"/>
        </w:rPr>
        <w:t xml:space="preserve"> </w:t>
      </w:r>
      <w:r w:rsidRPr="005F693F">
        <w:rPr>
          <w:rStyle w:val="Emphasis"/>
          <w:highlight w:val="cyan"/>
        </w:rPr>
        <w:t>ability to stop it</w:t>
      </w:r>
      <w:r w:rsidRPr="00D33674">
        <w:rPr>
          <w:sz w:val="12"/>
        </w:rPr>
        <w:t xml:space="preserve">; </w:t>
      </w:r>
      <w:r w:rsidRPr="00D33674">
        <w:rPr>
          <w:rStyle w:val="StyleUnderline"/>
          <w:highlight w:val="cyan"/>
        </w:rPr>
        <w:t>first</w:t>
      </w:r>
      <w:r w:rsidRPr="00D33674">
        <w:rPr>
          <w:sz w:val="12"/>
          <w:highlight w:val="cyan"/>
        </w:rPr>
        <w:t xml:space="preserve"> </w:t>
      </w:r>
      <w:r w:rsidRPr="00D33674">
        <w:rPr>
          <w:rStyle w:val="StyleUnderline"/>
          <w:highlight w:val="cyan"/>
        </w:rPr>
        <w:t>because</w:t>
      </w:r>
      <w:r w:rsidRPr="00EF7BFD">
        <w:rPr>
          <w:rStyle w:val="StyleUnderline"/>
        </w:rPr>
        <w:t xml:space="preserve"> of </w:t>
      </w:r>
      <w:r w:rsidRPr="00D33674">
        <w:rPr>
          <w:rStyle w:val="StyleUnderline"/>
          <w:highlight w:val="cyan"/>
        </w:rPr>
        <w:t>the difficulty of</w:t>
      </w:r>
      <w:r w:rsidRPr="00EF7BFD">
        <w:rPr>
          <w:rStyle w:val="StyleUnderline"/>
        </w:rPr>
        <w:t xml:space="preserve"> </w:t>
      </w:r>
      <w:r w:rsidRPr="00D33674">
        <w:rPr>
          <w:sz w:val="12"/>
        </w:rPr>
        <w:t xml:space="preserve">getting a </w:t>
      </w:r>
      <w:r w:rsidRPr="00D33674">
        <w:rPr>
          <w:rStyle w:val="StyleUnderline"/>
          <w:highlight w:val="cyan"/>
        </w:rPr>
        <w:t>consensus</w:t>
      </w:r>
      <w:r w:rsidRPr="00D33674">
        <w:rPr>
          <w:sz w:val="12"/>
        </w:rPr>
        <w:t xml:space="preserve">, </w:t>
      </w:r>
      <w:r w:rsidRPr="00EF7BFD">
        <w:rPr>
          <w:rStyle w:val="StyleUnderline"/>
        </w:rPr>
        <w:t xml:space="preserve">but </w:t>
      </w:r>
      <w:r w:rsidRPr="00D33674">
        <w:rPr>
          <w:rStyle w:val="StyleUnderline"/>
          <w:highlight w:val="cyan"/>
        </w:rPr>
        <w:t>second</w:t>
      </w:r>
      <w:r w:rsidRPr="00EF7BFD">
        <w:rPr>
          <w:rStyle w:val="StyleUnderline"/>
        </w:rPr>
        <w:t xml:space="preserve"> because </w:t>
      </w:r>
      <w:r w:rsidRPr="00D33674">
        <w:rPr>
          <w:rStyle w:val="StyleUnderline"/>
          <w:highlight w:val="cyan"/>
        </w:rPr>
        <w:t>even if you got one</w:t>
      </w:r>
      <w:r w:rsidRPr="00D33674">
        <w:rPr>
          <w:sz w:val="12"/>
        </w:rPr>
        <w:t xml:space="preserve">, </w:t>
      </w:r>
      <w:r w:rsidRPr="005F693F">
        <w:rPr>
          <w:rStyle w:val="Emphasis"/>
          <w:highlight w:val="cyan"/>
        </w:rPr>
        <w:t>there’s much the president can do</w:t>
      </w:r>
      <w:r w:rsidRPr="00EF7BFD">
        <w:rPr>
          <w:rStyle w:val="Emphasis"/>
        </w:rPr>
        <w:t xml:space="preserve"> </w:t>
      </w:r>
      <w:r w:rsidRPr="005F693F">
        <w:rPr>
          <w:rStyle w:val="Emphasis"/>
          <w:highlight w:val="cyan"/>
        </w:rPr>
        <w:t>on his own</w:t>
      </w:r>
      <w:r w:rsidRPr="00D33674">
        <w:rPr>
          <w:sz w:val="12"/>
        </w:rPr>
        <w:t xml:space="preserve">.” So here’s where we are now. </w:t>
      </w:r>
      <w:r w:rsidRPr="00D33674">
        <w:rPr>
          <w:rStyle w:val="StyleUnderline"/>
          <w:highlight w:val="cyan"/>
        </w:rPr>
        <w:t>The pres</w:t>
      </w:r>
      <w:r w:rsidRPr="00EF7BFD">
        <w:rPr>
          <w:rStyle w:val="StyleUnderline"/>
        </w:rPr>
        <w:t xml:space="preserve">ident </w:t>
      </w:r>
      <w:r w:rsidRPr="00D33674">
        <w:rPr>
          <w:rStyle w:val="StyleUnderline"/>
          <w:highlight w:val="cyan"/>
        </w:rPr>
        <w:t>is more powerful than</w:t>
      </w:r>
      <w:r w:rsidRPr="00EF7BFD">
        <w:rPr>
          <w:rStyle w:val="StyleUnderline"/>
        </w:rPr>
        <w:t xml:space="preserve"> the </w:t>
      </w:r>
      <w:r w:rsidRPr="00D33674">
        <w:rPr>
          <w:rStyle w:val="StyleUnderline"/>
          <w:highlight w:val="cyan"/>
        </w:rPr>
        <w:t>founders ever envisioned</w:t>
      </w:r>
      <w:r w:rsidRPr="00D33674">
        <w:rPr>
          <w:sz w:val="12"/>
        </w:rPr>
        <w:t xml:space="preserve">. </w:t>
      </w:r>
      <w:r w:rsidRPr="00EF7BFD">
        <w:rPr>
          <w:rStyle w:val="StyleUnderline"/>
        </w:rPr>
        <w:t>We have a political system built around parties, which gives the president protection from the massive congressional majorities needed to activate impeachment</w:t>
      </w:r>
      <w:r w:rsidRPr="00D33674">
        <w:rPr>
          <w:sz w:val="12"/>
        </w:rPr>
        <w:t xml:space="preserve">. We have constructed an electoral system that neither follows the public will nor includes safeguards against demagogues and knaves — elites have lost control of primaries and ceded power over the Electoral College even as 40 percent of presidential elections since 2000 have been won by the loser of the popular vote. And atop all that, </w:t>
      </w:r>
      <w:r w:rsidRPr="00EF7BFD">
        <w:rPr>
          <w:rStyle w:val="StyleUnderline"/>
        </w:rPr>
        <w:t>our political culture has evolved to see the removal of a president as a historic, perhaps dangerous, affront.</w:t>
      </w:r>
      <w:r>
        <w:rPr>
          <w:rStyle w:val="StyleUnderline"/>
        </w:rPr>
        <w:t xml:space="preserve"> </w:t>
      </w:r>
      <w:r w:rsidRPr="00D33674">
        <w:rPr>
          <w:sz w:val="12"/>
        </w:rPr>
        <w:t xml:space="preserve">Whatever this is, it is not the system the founders foresaw. The result of all this is that </w:t>
      </w:r>
      <w:r w:rsidRPr="00D33674">
        <w:rPr>
          <w:rStyle w:val="StyleUnderline"/>
          <w:highlight w:val="cyan"/>
        </w:rPr>
        <w:t>faced with an erratic</w:t>
      </w:r>
      <w:r w:rsidRPr="00D33674">
        <w:rPr>
          <w:sz w:val="12"/>
        </w:rPr>
        <w:t xml:space="preserve"> and even </w:t>
      </w:r>
      <w:r w:rsidRPr="00D33674">
        <w:rPr>
          <w:rStyle w:val="StyleUnderline"/>
          <w:highlight w:val="cyan"/>
        </w:rPr>
        <w:t>dangerous president</w:t>
      </w:r>
      <w:r w:rsidRPr="00D33674">
        <w:rPr>
          <w:sz w:val="12"/>
        </w:rPr>
        <w:t xml:space="preserve">, we try to criminalize or medicalize his actions. Democrats want to see Donald </w:t>
      </w:r>
      <w:r w:rsidRPr="005F693F">
        <w:rPr>
          <w:rStyle w:val="StyleUnderline"/>
          <w:highlight w:val="cyan"/>
        </w:rPr>
        <w:t>Trump</w:t>
      </w:r>
      <w:r w:rsidRPr="00262929">
        <w:rPr>
          <w:rStyle w:val="StyleUnderline"/>
        </w:rPr>
        <w:t xml:space="preserve"> </w:t>
      </w:r>
      <w:r w:rsidRPr="00D33674">
        <w:rPr>
          <w:sz w:val="12"/>
        </w:rPr>
        <w:t>removed from office because they believe he</w:t>
      </w:r>
      <w:r w:rsidRPr="00262929">
        <w:rPr>
          <w:rStyle w:val="StyleUnderline"/>
        </w:rPr>
        <w:t xml:space="preserve"> </w:t>
      </w:r>
      <w:r w:rsidRPr="005F693F">
        <w:rPr>
          <w:rStyle w:val="StyleUnderline"/>
          <w:highlight w:val="cyan"/>
        </w:rPr>
        <w:t>is</w:t>
      </w:r>
      <w:r w:rsidRPr="00D33674">
        <w:rPr>
          <w:sz w:val="12"/>
        </w:rPr>
        <w:t xml:space="preserve"> unfit to hold the job and </w:t>
      </w:r>
      <w:r w:rsidRPr="005F693F">
        <w:rPr>
          <w:rStyle w:val="StyleUnderline"/>
          <w:highlight w:val="cyan"/>
        </w:rPr>
        <w:t>a danger every day</w:t>
      </w:r>
      <w:r w:rsidRPr="00262929">
        <w:rPr>
          <w:rStyle w:val="StyleUnderline"/>
        </w:rPr>
        <w:t xml:space="preserve"> </w:t>
      </w:r>
      <w:r w:rsidRPr="00D33674">
        <w:rPr>
          <w:sz w:val="12"/>
        </w:rPr>
        <w:t xml:space="preserve">he remains in it, but few believe that is enough to merit impeachment. This is why Rep. Sherman, who introduced articles of impeachment against Trump into Congress, says, “the legal theoreticians will tell you that impeachment just a matter of politics. I'm a politician, and I'm here to tell you that it's a matter of legal analysis.” This is why Lofgren calls for a medical evaluation. Even if this is a correct judgment about politics, it is profoundly reckless. </w:t>
      </w:r>
      <w:r w:rsidRPr="005F693F">
        <w:rPr>
          <w:rStyle w:val="StyleUnderline"/>
          <w:highlight w:val="cyan"/>
        </w:rPr>
        <w:t>We</w:t>
      </w:r>
      <w:r w:rsidRPr="005223EF">
        <w:rPr>
          <w:rStyle w:val="StyleUnderline"/>
        </w:rPr>
        <w:t xml:space="preserve"> have </w:t>
      </w:r>
      <w:r w:rsidRPr="005F693F">
        <w:rPr>
          <w:rStyle w:val="StyleUnderline"/>
          <w:highlight w:val="cyan"/>
        </w:rPr>
        <w:t>made the presidency</w:t>
      </w:r>
      <w:r w:rsidRPr="005223EF">
        <w:rPr>
          <w:rStyle w:val="StyleUnderline"/>
        </w:rPr>
        <w:t xml:space="preserve"> too powerful</w:t>
      </w:r>
      <w:r w:rsidRPr="00D33674">
        <w:rPr>
          <w:sz w:val="12"/>
        </w:rPr>
        <w:t xml:space="preserve"> to leave the holder of the office </w:t>
      </w:r>
      <w:r w:rsidRPr="005F693F">
        <w:rPr>
          <w:rStyle w:val="Emphasis"/>
          <w:highlight w:val="cyan"/>
        </w:rPr>
        <w:t>functionally unaccountable</w:t>
      </w:r>
      <w:r w:rsidRPr="00D33674">
        <w:rPr>
          <w:sz w:val="12"/>
        </w:rPr>
        <w:t xml:space="preserve"> for four years. We have created a political culture in which firing our national executive is viewed as a crisis rather than as a difficult but occasionally necessary act. And we have done this even though we recognize that </w:t>
      </w:r>
      <w:r w:rsidRPr="005223EF">
        <w:rPr>
          <w:rStyle w:val="Emphasis"/>
        </w:rPr>
        <w:t xml:space="preserve">the </w:t>
      </w:r>
      <w:r w:rsidRPr="005F693F">
        <w:rPr>
          <w:rStyle w:val="Emphasis"/>
          <w:highlight w:val="cyan"/>
        </w:rPr>
        <w:t>consequences</w:t>
      </w:r>
      <w:r w:rsidRPr="005223EF">
        <w:rPr>
          <w:rStyle w:val="Emphasis"/>
        </w:rPr>
        <w:t xml:space="preserve"> </w:t>
      </w:r>
      <w:r w:rsidRPr="00244FF9">
        <w:rPr>
          <w:rStyle w:val="Emphasis"/>
          <w:highlight w:val="cyan"/>
        </w:rPr>
        <w:t xml:space="preserve">of </w:t>
      </w:r>
      <w:r w:rsidRPr="00D33674">
        <w:rPr>
          <w:sz w:val="12"/>
        </w:rPr>
        <w:t>leaving</w:t>
      </w:r>
      <w:r w:rsidRPr="00244FF9">
        <w:rPr>
          <w:rStyle w:val="Emphasis"/>
          <w:highlight w:val="cyan"/>
        </w:rPr>
        <w:t xml:space="preserve"> the</w:t>
      </w:r>
      <w:r w:rsidRPr="005223EF">
        <w:rPr>
          <w:rStyle w:val="Emphasis"/>
        </w:rPr>
        <w:t xml:space="preserve"> </w:t>
      </w:r>
      <w:r w:rsidRPr="00244FF9">
        <w:rPr>
          <w:rStyle w:val="Emphasis"/>
          <w:highlight w:val="cyan"/>
        </w:rPr>
        <w:t>wrong president</w:t>
      </w:r>
      <w:r w:rsidRPr="005223EF">
        <w:rPr>
          <w:rStyle w:val="Emphasis"/>
        </w:rPr>
        <w:t xml:space="preserve"> in power can </w:t>
      </w:r>
      <w:r w:rsidRPr="00244FF9">
        <w:rPr>
          <w:rStyle w:val="Emphasis"/>
          <w:highlight w:val="cyan"/>
        </w:rPr>
        <w:t>include</w:t>
      </w:r>
      <w:r w:rsidRPr="005223EF">
        <w:rPr>
          <w:rStyle w:val="Emphasis"/>
        </w:rPr>
        <w:t xml:space="preserve"> horrors beyond imagination — </w:t>
      </w:r>
      <w:r w:rsidRPr="00244FF9">
        <w:rPr>
          <w:rStyle w:val="Emphasis"/>
          <w:highlight w:val="cyan"/>
        </w:rPr>
        <w:t>World War III,</w:t>
      </w:r>
      <w:r w:rsidRPr="00D33674">
        <w:rPr>
          <w:sz w:val="12"/>
        </w:rPr>
        <w:t xml:space="preserve"> as Sen. Corker suggested.</w:t>
      </w:r>
    </w:p>
    <w:p w14:paraId="73CA54DE" w14:textId="77777777" w:rsidR="009856E2" w:rsidRDefault="009856E2" w:rsidP="004F0C8E"/>
    <w:p w14:paraId="058D567D" w14:textId="725F8020" w:rsidR="006E05DB" w:rsidRPr="00244FF9" w:rsidRDefault="006E05DB" w:rsidP="006E05DB">
      <w:pPr>
        <w:pStyle w:val="Heading3"/>
        <w:rPr>
          <w:rFonts w:cs="Times New Roman"/>
        </w:rPr>
      </w:pPr>
      <w:r w:rsidRPr="000142FB">
        <w:rPr>
          <w:rFonts w:cs="Times New Roman"/>
        </w:rPr>
        <w:t>A2: Checks On Trump---Advisors</w:t>
      </w:r>
    </w:p>
    <w:p w14:paraId="1A3BA0D3" w14:textId="77777777" w:rsidR="006E05DB" w:rsidRPr="000142FB" w:rsidRDefault="006E05DB" w:rsidP="006E05DB">
      <w:pPr>
        <w:pStyle w:val="Heading4"/>
        <w:rPr>
          <w:rFonts w:cs="Times New Roman"/>
        </w:rPr>
      </w:pPr>
      <w:r w:rsidRPr="000142FB">
        <w:rPr>
          <w:rFonts w:cs="Times New Roman"/>
        </w:rPr>
        <w:t>Trump advisors check nothing on foreign policy</w:t>
      </w:r>
    </w:p>
    <w:p w14:paraId="7C9586F4" w14:textId="77777777" w:rsidR="006E05DB" w:rsidRPr="000142FB" w:rsidRDefault="006E05DB" w:rsidP="006E05DB">
      <w:pPr>
        <w:rPr>
          <w:sz w:val="16"/>
        </w:rPr>
      </w:pPr>
      <w:r w:rsidRPr="000142FB">
        <w:rPr>
          <w:rStyle w:val="Style13ptBold"/>
        </w:rPr>
        <w:t>Davidson 16</w:t>
      </w:r>
      <w:r w:rsidRPr="000142FB">
        <w:t xml:space="preserve"> (John Daniel; mar 22 2k16; senior correspondent at The Federalist; Do Trump’s Foreign Policy Advisers Really Matter?; </w:t>
      </w:r>
      <w:hyperlink r:id="rId38" w:history="1">
        <w:r w:rsidRPr="000142FB">
          <w:rPr>
            <w:rStyle w:val="Hyperlink"/>
          </w:rPr>
          <w:t>http://thefederalist.com/2016/03/22/do-trumps-foreign-policy-advisers-really-matter/</w:t>
        </w:r>
      </w:hyperlink>
      <w:r w:rsidRPr="000142FB">
        <w:t xml:space="preserve"> ) jskullz</w:t>
      </w:r>
    </w:p>
    <w:p w14:paraId="0F6749B6" w14:textId="77777777" w:rsidR="006E05DB" w:rsidRPr="000142FB" w:rsidRDefault="006E05DB" w:rsidP="006E05DB">
      <w:pPr>
        <w:rPr>
          <w:b/>
          <w:u w:val="single"/>
        </w:rPr>
      </w:pPr>
      <w:r w:rsidRPr="000142FB">
        <w:rPr>
          <w:sz w:val="16"/>
        </w:rPr>
        <w:t xml:space="preserve">Above all, </w:t>
      </w:r>
      <w:r w:rsidRPr="000142FB">
        <w:rPr>
          <w:rStyle w:val="StyleUnderline"/>
        </w:rPr>
        <w:t xml:space="preserve">Trump has repeatedly emphasized a non-interventionist </w:t>
      </w:r>
      <w:r w:rsidRPr="000142FB">
        <w:rPr>
          <w:sz w:val="16"/>
        </w:rPr>
        <w:t xml:space="preserve">view of American </w:t>
      </w:r>
      <w:r w:rsidRPr="000142FB">
        <w:rPr>
          <w:rStyle w:val="StyleUnderline"/>
        </w:rPr>
        <w:t>foreign policy</w:t>
      </w:r>
      <w:r w:rsidRPr="000142FB">
        <w:rPr>
          <w:sz w:val="16"/>
        </w:rPr>
        <w:t xml:space="preserve">, decrying what he calls “nation-building” and arguing that we spend too much on foreign aid and should instead invest more resources on domestic infrastructure. </w:t>
      </w:r>
      <w:r w:rsidRPr="000142FB">
        <w:rPr>
          <w:rStyle w:val="StyleUnderline"/>
        </w:rPr>
        <w:t>Those views contrast sharply with those held by some of his advisers</w:t>
      </w:r>
      <w:r w:rsidRPr="000142FB">
        <w:rPr>
          <w:sz w:val="16"/>
        </w:rPr>
        <w:t xml:space="preserve">. Schmitz, a former inspector general at the Department of Defense during the Bush administration and later general counsel at the private security firm Blackwater Worldwide, in 2014 helped coordinate a failed effort by a private group to supply the Free Syrian Army with weapons to fight the Assad regime and defend against extremist groups like ISIS. Trump’s foreign policy opinions contrast sharply with those held by some of his advisers. Schmitz thought the Obama administration’s plan to support the rebels was insufficient, and tried to arrange for the delivery of 70,000 Russian-made assault rifles and 21 million rounds of ammunition to the rebels, financed by a Saudi prince. The plan was ultimately stopped by the CIA, but it’s clear that, at least in Syria, Schmitz supports more, not less, U.S. involvement. He wrote in November that Congress should declare war, “one way or another,” not only on ISIS but also on the Muslim Brotherhood, arguing that the Obama administration is in denial about the global jihadist threat facing America. Another Trump adviser, Walid Phares, doesn’t seem to share Trump’s controversial views about Muslims in the Middle East. Although Phares, a Lebanese Christian academic, was smeared by liberals media outlets as an “Islamophobe” and an extremist while working as an advisor to the Romney campaign in 2012, he has written on many occasions about the need for the United States to reach out to Muslim liberals in the Middle East to counter jihadism, and specifically to work with moderate Sunnis to push back ISIS without ceding ground to Iranian-backed militias. That’s one of the central arguments of his 2010 book on the struggle for freedom in the Middle East, and it sounds a lot like what Jeb Bush said in criticism of Trump’s Muslim ban during the debates. In the end, it might not matter how much Trump agrees with these advisers. </w:t>
      </w:r>
      <w:r w:rsidRPr="000142FB">
        <w:rPr>
          <w:rStyle w:val="StyleUnderline"/>
        </w:rPr>
        <w:t xml:space="preserve">In the end, </w:t>
      </w:r>
      <w:r w:rsidRPr="00590CCC">
        <w:rPr>
          <w:rStyle w:val="StyleUnderline"/>
          <w:highlight w:val="cyan"/>
        </w:rPr>
        <w:t>it might not matter how much Trump agrees with</w:t>
      </w:r>
      <w:r w:rsidRPr="000142FB">
        <w:rPr>
          <w:rStyle w:val="StyleUnderline"/>
        </w:rPr>
        <w:t xml:space="preserve"> these </w:t>
      </w:r>
      <w:r w:rsidRPr="00590CCC">
        <w:rPr>
          <w:rStyle w:val="StyleUnderline"/>
          <w:highlight w:val="cyan"/>
        </w:rPr>
        <w:t>advisers</w:t>
      </w:r>
      <w:r w:rsidRPr="000142FB">
        <w:rPr>
          <w:rStyle w:val="StyleUnderline"/>
        </w:rPr>
        <w:t xml:space="preserve">. After all, last week </w:t>
      </w:r>
      <w:r w:rsidRPr="00590CCC">
        <w:rPr>
          <w:rStyle w:val="StyleUnderline"/>
          <w:highlight w:val="cyan"/>
        </w:rPr>
        <w:t>Trump said he primarily consults himself on foreign policy</w:t>
      </w:r>
      <w:r w:rsidRPr="000142FB">
        <w:rPr>
          <w:rStyle w:val="StyleUnderline"/>
        </w:rPr>
        <w:t xml:space="preserve">, and for months he dodged questions about who his advisers were, fueling speculation that in fact </w:t>
      </w:r>
      <w:r w:rsidRPr="00590CCC">
        <w:rPr>
          <w:rStyle w:val="StyleUnderline"/>
          <w:highlight w:val="cyan"/>
        </w:rPr>
        <w:t>he had no advisers</w:t>
      </w:r>
      <w:r w:rsidRPr="000142FB">
        <w:rPr>
          <w:rStyle w:val="StyleUnderline"/>
        </w:rPr>
        <w:t xml:space="preserve">. </w:t>
      </w:r>
      <w:r w:rsidRPr="000142FB">
        <w:rPr>
          <w:sz w:val="16"/>
        </w:rPr>
        <w:t xml:space="preserve">Even though he has now named a few, </w:t>
      </w:r>
      <w:r w:rsidRPr="000142FB">
        <w:rPr>
          <w:rStyle w:val="StyleUnderline"/>
        </w:rPr>
        <w:t xml:space="preserve">it’s hard not to conclude that </w:t>
      </w:r>
      <w:r w:rsidRPr="00590CCC">
        <w:rPr>
          <w:rStyle w:val="StyleUnderline"/>
          <w:highlight w:val="cyan"/>
        </w:rPr>
        <w:t>Trump’s many strong positions on foreign policy</w:t>
      </w:r>
      <w:r w:rsidRPr="000142FB">
        <w:rPr>
          <w:sz w:val="16"/>
        </w:rPr>
        <w:t>—that he would seize oil from enemies in the Middle East, force Japan to pay vast sums for protection from China, abandon Ukraine to Putin’s revanchist schemes—</w:t>
      </w:r>
      <w:r w:rsidRPr="00590CCC">
        <w:rPr>
          <w:rStyle w:val="StyleUnderline"/>
          <w:highlight w:val="cyan"/>
        </w:rPr>
        <w:t>come from Trump himself, and not a panel of expert advisers</w:t>
      </w:r>
      <w:r w:rsidRPr="000142FB">
        <w:rPr>
          <w:sz w:val="16"/>
        </w:rPr>
        <w:t xml:space="preserve">. It’s easy to see why many foreign policy experts would be reluctant to sign on to the Trump campaign. In fact, earlier this month dozens of prominent Republican national security experts signed an open letter declaring their opposition to a Trump presidency, arguing that a Trump administration “would use the authority of his office to act in ways that make America less safe, and which would diminish our standing in the world.” Trump’s opinions about America’s role in the world are so far outside the mainstream that signing onto his campaign could meant the end of an adviser’s career. As the primaries drag on and Trump moves to consolidate support for the GOP nomination, some parts of the GOP establishment will no doubt begin reconciling themselves to Trump. There are some indications that this is already happening. For foreign policy experts, who tend to be careerist and sensitive to their reputations, this presents an especially difficult choice. Trump’s opinions about America’s role in the world are so far outside the mainstream that signing onto his campaign could meant the end of an adviser’s career. It would be like a professional economist endorsing Trump’s call for a trade war with China—no serious expert could do it with a clear conscience. </w:t>
      </w:r>
      <w:r w:rsidRPr="00590CCC">
        <w:rPr>
          <w:rStyle w:val="StyleUnderline"/>
          <w:highlight w:val="cyan"/>
        </w:rPr>
        <w:t>Since Trump is unlikely to find foreign policy experts that share his</w:t>
      </w:r>
      <w:r w:rsidRPr="000142FB">
        <w:rPr>
          <w:rStyle w:val="StyleUnderline"/>
        </w:rPr>
        <w:t xml:space="preserve"> outdated </w:t>
      </w:r>
      <w:r w:rsidRPr="00590CCC">
        <w:rPr>
          <w:rStyle w:val="StyleUnderline"/>
          <w:highlight w:val="cyan"/>
        </w:rPr>
        <w:t xml:space="preserve">nationalism, it remains to be seen what role these advisers will play other than to allow Trump to say he’s talking </w:t>
      </w:r>
      <w:r w:rsidRPr="000142FB">
        <w:rPr>
          <w:rStyle w:val="StyleUnderline"/>
        </w:rPr>
        <w:t xml:space="preserve">about foreign affairs </w:t>
      </w:r>
      <w:r w:rsidRPr="00590CCC">
        <w:rPr>
          <w:rStyle w:val="StyleUnderline"/>
          <w:highlight w:val="cyan"/>
        </w:rPr>
        <w:t>to someone other than himself.</w:t>
      </w:r>
    </w:p>
    <w:p w14:paraId="08838364" w14:textId="77777777" w:rsidR="006E05DB" w:rsidRDefault="006E05DB" w:rsidP="006E05DB"/>
    <w:p w14:paraId="7D4DF79A" w14:textId="77777777" w:rsidR="006E05DB" w:rsidRDefault="006E05DB" w:rsidP="006E05DB">
      <w:pPr>
        <w:pStyle w:val="Heading3"/>
      </w:pPr>
      <w:r>
        <w:t xml:space="preserve">A2: Checks On Trump---Ext: Congress Fails </w:t>
      </w:r>
    </w:p>
    <w:p w14:paraId="3320CE1A" w14:textId="77777777" w:rsidR="006E05DB" w:rsidRDefault="006E05DB" w:rsidP="006E05DB">
      <w:pPr>
        <w:pStyle w:val="Heading4"/>
      </w:pPr>
      <w:r>
        <w:t xml:space="preserve">Congress can’t change foreign policy or constrain Trump </w:t>
      </w:r>
      <w:r w:rsidRPr="008F4FA1">
        <w:rPr>
          <w:b w:val="0"/>
        </w:rPr>
        <w:t>– your punditry sucks</w:t>
      </w:r>
      <w:r>
        <w:t xml:space="preserve"> </w:t>
      </w:r>
    </w:p>
    <w:p w14:paraId="0C8F83E8" w14:textId="77777777" w:rsidR="006E05DB" w:rsidRPr="008F4FA1" w:rsidRDefault="006E05DB" w:rsidP="006E05DB">
      <w:pPr>
        <w:rPr>
          <w:rStyle w:val="Style13ptBold"/>
        </w:rPr>
      </w:pPr>
      <w:r w:rsidRPr="008F4FA1">
        <w:rPr>
          <w:rStyle w:val="Style13ptBold"/>
        </w:rPr>
        <w:t>Demirel 8-17</w:t>
      </w:r>
    </w:p>
    <w:p w14:paraId="78C40131" w14:textId="77777777" w:rsidR="006E05DB" w:rsidRPr="001D604C" w:rsidRDefault="006E05DB" w:rsidP="006E05DB">
      <w:r>
        <w:t>8-17-17 Merve Demirel is the international law and governance fellow at Young Professionals in Foreign Policy (YPFP). She earned her JD from American University and is an attorney barred in New York with a background in international law and foreign policy. “Will Recent Congressional Actions Have Any Impact on US Foreign Policy?” https://www.fairobserver.com/region/north_america/us-politics-congress-foreign-policy-news-61421/</w:t>
      </w:r>
    </w:p>
    <w:p w14:paraId="126EB18F" w14:textId="77777777" w:rsidR="006E05DB" w:rsidRPr="008F4FA1" w:rsidRDefault="006E05DB" w:rsidP="006E05DB">
      <w:pPr>
        <w:rPr>
          <w:sz w:val="16"/>
        </w:rPr>
      </w:pPr>
      <w:r w:rsidRPr="009E1552">
        <w:rPr>
          <w:rStyle w:val="StyleUnderline"/>
        </w:rPr>
        <w:t xml:space="preserve">US </w:t>
      </w:r>
      <w:r w:rsidRPr="00590CCC">
        <w:rPr>
          <w:rStyle w:val="StyleUnderline"/>
          <w:highlight w:val="cyan"/>
        </w:rPr>
        <w:t>Congress isn’t “stepping up” on foreign</w:t>
      </w:r>
      <w:r w:rsidRPr="009E1552">
        <w:rPr>
          <w:rStyle w:val="StyleUnderline"/>
        </w:rPr>
        <w:t xml:space="preserve"> policy so much as sticking to a decades-old policy status quo.</w:t>
      </w:r>
      <w:r>
        <w:rPr>
          <w:rStyle w:val="StyleUnderline"/>
        </w:rPr>
        <w:t xml:space="preserve"> </w:t>
      </w:r>
      <w:r w:rsidRPr="008F4FA1">
        <w:rPr>
          <w:sz w:val="16"/>
        </w:rPr>
        <w:t xml:space="preserve">President Donald Trump just signed into law a bill reinforcing sanctions on Russia. And, </w:t>
      </w:r>
      <w:r w:rsidRPr="009E1552">
        <w:rPr>
          <w:rStyle w:val="StyleUnderline"/>
        </w:rPr>
        <w:t>for a brief time, Congress seemed ready to revisit the Authorization for Use of Military Force (AUMF)</w:t>
      </w:r>
      <w:r w:rsidRPr="008F4FA1">
        <w:rPr>
          <w:sz w:val="16"/>
        </w:rPr>
        <w:t xml:space="preserve"> — a 2001 law that significantly increased the president’s war powers. </w:t>
      </w:r>
      <w:r w:rsidRPr="009E1552">
        <w:rPr>
          <w:rStyle w:val="StyleUnderline"/>
        </w:rPr>
        <w:t>Just recently, Speaker Paul Ryan stripped the amendment, for now putting an end to the prospect of revisiting the contested law</w:t>
      </w:r>
      <w:r w:rsidRPr="008F4FA1">
        <w:rPr>
          <w:sz w:val="16"/>
        </w:rPr>
        <w:t xml:space="preserve">. In July, both chambers of Congress passed resolutions reaffirming US commitment to NATO. And earlier, a Senate measure blocking part of the Saudi arms deal almost passed with bipartisan support. </w:t>
      </w:r>
      <w:r w:rsidRPr="009E1552">
        <w:rPr>
          <w:rStyle w:val="StyleUnderline"/>
        </w:rPr>
        <w:t xml:space="preserve">Some think Congress is stepping up on foreign policy and even defending international law. </w:t>
      </w:r>
      <w:r w:rsidRPr="00590CCC">
        <w:rPr>
          <w:rStyle w:val="StyleUnderline"/>
          <w:highlight w:val="cyan"/>
        </w:rPr>
        <w:t>Can</w:t>
      </w:r>
      <w:r w:rsidRPr="009E1552">
        <w:rPr>
          <w:rStyle w:val="StyleUnderline"/>
        </w:rPr>
        <w:t xml:space="preserve"> these </w:t>
      </w:r>
      <w:r w:rsidRPr="00590CCC">
        <w:rPr>
          <w:rStyle w:val="StyleUnderline"/>
          <w:highlight w:val="cyan"/>
        </w:rPr>
        <w:t xml:space="preserve">congressional acts actually counteract the administration’s foreign policy initiatives? </w:t>
      </w:r>
      <w:r w:rsidRPr="00590CCC">
        <w:rPr>
          <w:rStyle w:val="Emphasis"/>
          <w:highlight w:val="cyan"/>
        </w:rPr>
        <w:t>The answer is no</w:t>
      </w:r>
      <w:r w:rsidRPr="00590CCC">
        <w:rPr>
          <w:rStyle w:val="StyleUnderline"/>
          <w:highlight w:val="cyan"/>
        </w:rPr>
        <w:t>.</w:t>
      </w:r>
      <w:r w:rsidRPr="009E1552">
        <w:rPr>
          <w:rStyle w:val="StyleUnderline"/>
        </w:rPr>
        <w:t xml:space="preserve"> While these actions may show Congress’ hesitance to endorse some of Trump’s policies, they are </w:t>
      </w:r>
      <w:r w:rsidRPr="00590CCC">
        <w:rPr>
          <w:rStyle w:val="Emphasis"/>
          <w:highlight w:val="cyan"/>
        </w:rPr>
        <w:t>unlikely to have a meaningful impact on US foreign policy</w:t>
      </w:r>
      <w:r w:rsidRPr="00590CCC">
        <w:rPr>
          <w:rStyle w:val="StyleUnderline"/>
          <w:highlight w:val="cyan"/>
        </w:rPr>
        <w:t xml:space="preserve"> </w:t>
      </w:r>
      <w:r w:rsidRPr="008F4FA1">
        <w:rPr>
          <w:rStyle w:val="StyleUnderline"/>
        </w:rPr>
        <w:t>in the long run and even less impact on the</w:t>
      </w:r>
      <w:r w:rsidRPr="009E1552">
        <w:rPr>
          <w:rStyle w:val="StyleUnderline"/>
        </w:rPr>
        <w:t xml:space="preserve"> future of international law.</w:t>
      </w:r>
      <w:r>
        <w:rPr>
          <w:rStyle w:val="StyleUnderline"/>
        </w:rPr>
        <w:t xml:space="preserve"> </w:t>
      </w:r>
      <w:r w:rsidRPr="008F4FA1">
        <w:rPr>
          <w:sz w:val="16"/>
        </w:rPr>
        <w:t xml:space="preserve">Congressional involvement in foreign policy is not new. The legislative branch has used its influence to varying degrees with its oversight and spending powers. During the Obama administration, Congress significantly cut foreign aid, tried to block the Iran nuclear deal and passed legislation allowing 9/11 victims’ families to sue Saudi Arabia (overriding President Barack Obama’s veto). So, </w:t>
      </w:r>
      <w:r w:rsidRPr="00590CCC">
        <w:rPr>
          <w:rStyle w:val="StyleUnderline"/>
          <w:highlight w:val="cyan"/>
        </w:rPr>
        <w:t>Congress’ recent involvement is not indicative of a drastic change in its influence on US foreign policy</w:t>
      </w:r>
      <w:r w:rsidRPr="00590CCC">
        <w:rPr>
          <w:sz w:val="16"/>
          <w:highlight w:val="cyan"/>
        </w:rPr>
        <w:t>.</w:t>
      </w:r>
      <w:r w:rsidRPr="008F4FA1">
        <w:rPr>
          <w:sz w:val="16"/>
        </w:rPr>
        <w:t xml:space="preserve"> Nor is it a commitment to resisting Trump’s departure from the conventional norms and international laws. President Trump signing the bill limiting his own ability to alter sanctions on Russia comes in the midst of a special investigation into his presidential campaign’s ties with Russia, which will contribute to the administration’s rhetoric that not only does Trump not have any ties with Russia, but instead is willing to take a strong stance on the issue. And the bipartisan support the bill attracted further speaks to the necessity congressional Republicans must have been feeling to appear strong on Russia. The House and Senate resolutions affirming US commitment to Article 5 of NATO after President Trump’s wavering statements in Europe are simply inconsequential. Despite campaign promises to the opposite, Trump acknowledged commitment to NATO’s Article 5 before the House resolution was introduced. And not only do these resolutions not contradict the president’s stated policy, they also are not binding. Both simply express “the sense” of Congress. While not entirely meaningless (other nations do take note), these resolutions impose no restrictions. That’s also why they’re easier to pass—they only have to go through the chamber they apply to. Ultimately, President Trump — the commander-in-chief of the armed forces — has authority over US military actions and can easily choose whether to heed the sense of Congress. Finally, a measure aimed at blocking part of a $500-million arms sale to Saudi Arabia fell short of passing despite broad bipartisan support. This renders the measure virtually meaningless; to the contrary, the failure of the bill demonstrates the strength of America-Saudi relations in spite of Saudi culpability in human rights violations in the ongoing conflict in Yemen. </w:t>
      </w:r>
      <w:r w:rsidRPr="00590CCC">
        <w:rPr>
          <w:rStyle w:val="StyleUnderline"/>
          <w:highlight w:val="cyan"/>
        </w:rPr>
        <w:t>Even the impact Congress can have on foreign policy with its spending powers is limited</w:t>
      </w:r>
      <w:r w:rsidRPr="00590CCC">
        <w:rPr>
          <w:sz w:val="16"/>
          <w:highlight w:val="cyan"/>
        </w:rPr>
        <w:t>.</w:t>
      </w:r>
      <w:r w:rsidRPr="008F4FA1">
        <w:rPr>
          <w:sz w:val="16"/>
        </w:rPr>
        <w:t xml:space="preserve"> Trump’s proposed cuts to the State Department and United States Agency for International Development (USAID) met firm opposition in the Senate. But </w:t>
      </w:r>
      <w:r w:rsidRPr="009E1552">
        <w:rPr>
          <w:rStyle w:val="StyleUnderline"/>
        </w:rPr>
        <w:t>Congress’ power over the fiscal agenda does not prevent the president — and by extension, the leadership at the State Department or USAID — from leading those organizations in a way that undermines their normal functions</w:t>
      </w:r>
      <w:r w:rsidRPr="008F4FA1">
        <w:rPr>
          <w:sz w:val="16"/>
        </w:rPr>
        <w:t xml:space="preserve">. And though unlikely, since funding for the State Department or USAID makes up a very small part of the spending bill, </w:t>
      </w:r>
      <w:r w:rsidRPr="008F4FA1">
        <w:rPr>
          <w:rStyle w:val="StyleUnderline"/>
        </w:rPr>
        <w:t>President Trump can still use his veto power to nix anything Congress passes that he finds unpalatable.</w:t>
      </w:r>
      <w:r>
        <w:rPr>
          <w:rStyle w:val="StyleUnderline"/>
        </w:rPr>
        <w:t xml:space="preserve"> </w:t>
      </w:r>
      <w:r w:rsidRPr="008F4FA1">
        <w:rPr>
          <w:rStyle w:val="StyleUnderline"/>
        </w:rPr>
        <w:t>Speaker Ryan’s latest move to strip the amendment revoking the AUMF is perhaps the strongest indicator that Congress is not taking on an unusually active role in foreign policy.</w:t>
      </w:r>
      <w:r w:rsidRPr="008F4FA1">
        <w:rPr>
          <w:sz w:val="16"/>
        </w:rPr>
        <w:t xml:space="preserve"> Since AUMF provides the legal grounds for the expansion of the president’s war powers, its revocation would have severely limited the president’s legal ability to wage war. Congress had two choices: Either strip the amendment, which meant that the AUMF as we know it will still be in place and Congress won’t have had any impact, or let it go to the floor, where Republicans will have to engage in partisan debate about President Trump’s war powers with Democrats. </w:t>
      </w:r>
      <w:r w:rsidRPr="008F4FA1">
        <w:rPr>
          <w:rStyle w:val="StyleUnderline"/>
        </w:rPr>
        <w:t xml:space="preserve">By picking the former without even allowing a debate on the subject, the speaker of the House showed that Congress isn’t “stepping up” on foreign policy so much as sticking to a decades-old policy status quo. And it’s not defending America’s commitment to international law either. </w:t>
      </w:r>
      <w:r w:rsidRPr="008F4FA1">
        <w:rPr>
          <w:sz w:val="16"/>
        </w:rPr>
        <w:t xml:space="preserve">The only legislation passed so far are those that uphold Obama-era sanctions and specific military commitments, including those to allies with problematic human rights records — hardly a new victory for democracy and international law. </w:t>
      </w:r>
    </w:p>
    <w:p w14:paraId="3B9E7F0F" w14:textId="77777777" w:rsidR="006E05DB" w:rsidRDefault="006E05DB" w:rsidP="006E05DB">
      <w:pPr>
        <w:pStyle w:val="Heading4"/>
      </w:pPr>
      <w:r>
        <w:t>Congress not key to foreign policy -</w:t>
      </w:r>
      <w:r w:rsidRPr="008F4FA1">
        <w:rPr>
          <w:b w:val="0"/>
        </w:rPr>
        <w:t xml:space="preserve"> presidential latitude and partisan politics ensure concentration of executive war powers</w:t>
      </w:r>
    </w:p>
    <w:p w14:paraId="4A7D408F" w14:textId="77777777" w:rsidR="006E05DB" w:rsidRPr="008F4FA1" w:rsidRDefault="006E05DB" w:rsidP="006E05DB">
      <w:pPr>
        <w:rPr>
          <w:rStyle w:val="Style13ptBold"/>
        </w:rPr>
      </w:pPr>
      <w:r w:rsidRPr="008F4FA1">
        <w:rPr>
          <w:rStyle w:val="Style13ptBold"/>
        </w:rPr>
        <w:t>Economist 15</w:t>
      </w:r>
    </w:p>
    <w:p w14:paraId="42228D2F" w14:textId="77777777" w:rsidR="006E05DB" w:rsidRPr="00415D45" w:rsidRDefault="006E05DB" w:rsidP="006E05DB">
      <w:r>
        <w:t>4-21-15 The Economist “Congress's influence over foreign policy” https://www.economist.com/blogs/economist-explains/2015/04/economist-explains-19</w:t>
      </w:r>
    </w:p>
    <w:p w14:paraId="428F18BE" w14:textId="77777777" w:rsidR="006E05DB" w:rsidRPr="008F4FA1" w:rsidRDefault="006E05DB" w:rsidP="006E05DB">
      <w:pPr>
        <w:rPr>
          <w:sz w:val="16"/>
        </w:rPr>
      </w:pPr>
      <w:r w:rsidRPr="008F4FA1">
        <w:rPr>
          <w:sz w:val="16"/>
        </w:rPr>
        <w:t xml:space="preserve">THE Senate Foreign Relations Committee has voted to give the United States Congress the final word on any nuclear deal struck with Iran; the Senate’s Finance Committee has decided that Congress should get an up- or down-vote on the Trans-Pacific Partnership, a free-trade deal between America and dozen Pacific nations. Most foreigners, and quite a few Americans, assume that the president runs the nation’s foreign policy. This is not the case. But neither is Congress wholly in charge. The legislative body’s preferred outcome is sometimes to demand a say while declining to endorse the kind of compromises that foreign policy often requires. </w:t>
      </w:r>
      <w:r w:rsidRPr="008F4FA1">
        <w:rPr>
          <w:rStyle w:val="StyleUnderline"/>
        </w:rPr>
        <w:t>What influence does the legislature actually have over America's foreign affairs?</w:t>
      </w:r>
      <w:r>
        <w:rPr>
          <w:rStyle w:val="StyleUnderline"/>
        </w:rPr>
        <w:t xml:space="preserve"> </w:t>
      </w:r>
      <w:r w:rsidRPr="008F4FA1">
        <w:rPr>
          <w:rStyle w:val="StyleUnderline"/>
        </w:rPr>
        <w:t xml:space="preserve">Under </w:t>
      </w:r>
      <w:r w:rsidRPr="00590CCC">
        <w:rPr>
          <w:rStyle w:val="StyleUnderline"/>
          <w:highlight w:val="cyan"/>
        </w:rPr>
        <w:t>the constitution</w:t>
      </w:r>
      <w:r w:rsidRPr="008F4FA1">
        <w:rPr>
          <w:rStyle w:val="StyleUnderline"/>
        </w:rPr>
        <w:t xml:space="preserve"> Congress declares war, ratifies treaties and has the power of the purse. That </w:t>
      </w:r>
      <w:r w:rsidRPr="00590CCC">
        <w:rPr>
          <w:rStyle w:val="StyleUnderline"/>
          <w:highlight w:val="cyan"/>
        </w:rPr>
        <w:t xml:space="preserve">ought to make the body sovereign in foreign affairs. </w:t>
      </w:r>
      <w:r w:rsidRPr="00590CCC">
        <w:rPr>
          <w:rStyle w:val="Emphasis"/>
          <w:highlight w:val="cyan"/>
        </w:rPr>
        <w:t>In practice</w:t>
      </w:r>
      <w:r w:rsidRPr="00590CCC">
        <w:rPr>
          <w:rStyle w:val="StyleUnderline"/>
          <w:highlight w:val="cyan"/>
        </w:rPr>
        <w:t>, presidents have plenty of power</w:t>
      </w:r>
      <w:r w:rsidRPr="008F4FA1">
        <w:rPr>
          <w:rStyle w:val="StyleUnderline"/>
        </w:rPr>
        <w:t xml:space="preserve"> when they are responding to a fast-moving event.</w:t>
      </w:r>
      <w:r w:rsidRPr="008F4FA1">
        <w:rPr>
          <w:sz w:val="16"/>
        </w:rPr>
        <w:t xml:space="preserve"> </w:t>
      </w:r>
      <w:r w:rsidRPr="008F4FA1">
        <w:rPr>
          <w:rStyle w:val="StyleUnderline"/>
        </w:rPr>
        <w:t xml:space="preserve">One recent example is </w:t>
      </w:r>
      <w:r w:rsidRPr="00590CCC">
        <w:rPr>
          <w:rStyle w:val="StyleUnderline"/>
          <w:highlight w:val="cyan"/>
        </w:rPr>
        <w:t>the bombing campaign against Islamic State</w:t>
      </w:r>
      <w:r w:rsidRPr="008F4FA1">
        <w:rPr>
          <w:rStyle w:val="StyleUnderline"/>
        </w:rPr>
        <w:t xml:space="preserve">, which </w:t>
      </w:r>
      <w:r w:rsidRPr="00590CCC">
        <w:rPr>
          <w:rStyle w:val="StyleUnderline"/>
          <w:highlight w:val="cyan"/>
        </w:rPr>
        <w:t>has been conducted by the White House under an authorisation for the use of force passed just after</w:t>
      </w:r>
      <w:r w:rsidRPr="008F4FA1">
        <w:rPr>
          <w:rStyle w:val="StyleUnderline"/>
        </w:rPr>
        <w:t xml:space="preserve"> the attacks of </w:t>
      </w:r>
      <w:r w:rsidRPr="00590CCC">
        <w:rPr>
          <w:rStyle w:val="StyleUnderline"/>
          <w:highlight w:val="cyan"/>
        </w:rPr>
        <w:t>September 11th,</w:t>
      </w:r>
      <w:r w:rsidRPr="008F4FA1">
        <w:rPr>
          <w:rStyle w:val="StyleUnderline"/>
        </w:rPr>
        <w:t xml:space="preserve"> 2001</w:t>
      </w:r>
      <w:r w:rsidRPr="008F4FA1">
        <w:rPr>
          <w:sz w:val="16"/>
        </w:rPr>
        <w:t xml:space="preserve">. Members of Congress have complained about this, and the White House has explored the possibility of securing a more up-to-date resolution. Yet </w:t>
      </w:r>
      <w:r w:rsidRPr="00590CCC">
        <w:rPr>
          <w:rStyle w:val="StyleUnderline"/>
          <w:highlight w:val="cyan"/>
        </w:rPr>
        <w:t>Congress would rather not take a stand on the matter. Republicans are</w:t>
      </w:r>
      <w:r w:rsidRPr="008F4FA1">
        <w:rPr>
          <w:rStyle w:val="StyleUnderline"/>
        </w:rPr>
        <w:t xml:space="preserve"> generally </w:t>
      </w:r>
      <w:r w:rsidRPr="00590CCC">
        <w:rPr>
          <w:rStyle w:val="StyleUnderline"/>
          <w:highlight w:val="cyan"/>
        </w:rPr>
        <w:t>concerned that the wording of such a resolution would be too weak, while Democrats think it risks being too open-ended</w:t>
      </w:r>
      <w:r w:rsidRPr="008F4FA1">
        <w:rPr>
          <w:rStyle w:val="StyleUnderline"/>
        </w:rPr>
        <w:t xml:space="preserve">, thus leaving the campaign to the president. </w:t>
      </w:r>
      <w:r w:rsidRPr="008F4FA1">
        <w:rPr>
          <w:sz w:val="16"/>
        </w:rPr>
        <w:t xml:space="preserve">The Iranian nuclear deal is a different case. It is slow moving, making it harder for the president's administration to claim that it is merely responding to events in a timely way. And it will result in a treaty. Yet </w:t>
      </w:r>
      <w:r w:rsidRPr="00590CCC">
        <w:rPr>
          <w:rStyle w:val="StyleUnderline"/>
          <w:highlight w:val="cyan"/>
        </w:rPr>
        <w:t>the precedent here is confusing: most of America’s international agreements have become law after the White House issued an executive order rather than after ratification by Congress.</w:t>
      </w:r>
      <w:r w:rsidRPr="008F4FA1">
        <w:rPr>
          <w:sz w:val="16"/>
        </w:rPr>
        <w:t xml:space="preserve"> Big, controversial treaties do tend to come before Congress, however. The legislative branch refused to ratify the Treaty of Versailles at the end of the first world war and, more recently, the comprehensive ban on nuclear testing, which was signed by George H.W. Bush in 1992 but which does not yet carry the force of law.</w:t>
      </w:r>
    </w:p>
    <w:p w14:paraId="06B5149B" w14:textId="77777777" w:rsidR="006E05DB" w:rsidRDefault="006E05DB" w:rsidP="006E05DB">
      <w:pPr>
        <w:pStyle w:val="Heading4"/>
      </w:pPr>
      <w:r>
        <w:t xml:space="preserve">Congressional influence on fopo is limited </w:t>
      </w:r>
      <w:r w:rsidRPr="00CD7796">
        <w:rPr>
          <w:b w:val="0"/>
        </w:rPr>
        <w:t>- recent trends and political incentives</w:t>
      </w:r>
    </w:p>
    <w:p w14:paraId="6BE44124" w14:textId="77777777" w:rsidR="006E05DB" w:rsidRPr="00CD7796" w:rsidRDefault="006E05DB" w:rsidP="006E05DB">
      <w:pPr>
        <w:rPr>
          <w:rStyle w:val="Style13ptBold"/>
        </w:rPr>
      </w:pPr>
      <w:r w:rsidRPr="00CD7796">
        <w:rPr>
          <w:rStyle w:val="Style13ptBold"/>
        </w:rPr>
        <w:t>Masters 17</w:t>
      </w:r>
    </w:p>
    <w:p w14:paraId="2EA4032E" w14:textId="77777777" w:rsidR="006E05DB" w:rsidRPr="00A10CD9" w:rsidRDefault="006E05DB" w:rsidP="006E05DB">
      <w:r>
        <w:t>3-2-17 Jonathan Masters is a deputy editor at the Council on Foreign Relations, and writes on national security and civil liberties issues. “U.S. Foreign Policy Powers: Congress and the President” https://www.cfr.org/backgrounder/us-foreign-policy-powers-congress-and-president</w:t>
      </w:r>
    </w:p>
    <w:p w14:paraId="651AD459" w14:textId="77777777" w:rsidR="006E05DB" w:rsidRPr="00244FF9" w:rsidRDefault="006E05DB" w:rsidP="006E05DB">
      <w:pPr>
        <w:rPr>
          <w:sz w:val="16"/>
        </w:rPr>
      </w:pPr>
      <w:r w:rsidRPr="00CD7796">
        <w:rPr>
          <w:sz w:val="16"/>
        </w:rPr>
        <w:t xml:space="preserve">Introduction The U.S. Constitution parcels out foreign relations powers to both the executive and legislative branches. It grants some powers, like command of the military, exclusively to the president and others, like the regulation of foreign commerce, to Congress, while still others it divides among the two or simply does not assign. The separation of powers has spawned a great deal of debate over the roles of the president and Congress in foreign affairs, as well as over the limits on their respective authorities. “The Constitution, considered only for its affirmative grants of power capable of affecting the issue, is an invitation to struggle for the privilege of directing American foreign policy,” wrote constitutional scholar Edward S. Corwin in 1958. </w:t>
      </w:r>
      <w:r w:rsidRPr="00CD7796">
        <w:rPr>
          <w:rStyle w:val="StyleUnderline"/>
        </w:rPr>
        <w:t xml:space="preserve">Foreign policy experts say that </w:t>
      </w:r>
      <w:r w:rsidRPr="00590CCC">
        <w:rPr>
          <w:rStyle w:val="StyleUnderline"/>
          <w:highlight w:val="cyan"/>
        </w:rPr>
        <w:t>presidents have accumulated power</w:t>
      </w:r>
      <w:r w:rsidRPr="00CD7796">
        <w:rPr>
          <w:rStyle w:val="StyleUnderline"/>
        </w:rPr>
        <w:t xml:space="preserve"> at the expense of Congress </w:t>
      </w:r>
      <w:r w:rsidRPr="00590CCC">
        <w:rPr>
          <w:rStyle w:val="StyleUnderline"/>
          <w:highlight w:val="cyan"/>
        </w:rPr>
        <w:t>in recent years as part of a pattern in which</w:t>
      </w:r>
      <w:r w:rsidRPr="00CD7796">
        <w:rPr>
          <w:rStyle w:val="StyleUnderline"/>
        </w:rPr>
        <w:t xml:space="preserve">, during times of war or national emergency, </w:t>
      </w:r>
      <w:r w:rsidRPr="00590CCC">
        <w:rPr>
          <w:rStyle w:val="StyleUnderline"/>
          <w:highlight w:val="cyan"/>
        </w:rPr>
        <w:t>the executive branch tends to eclipse the legislature</w:t>
      </w:r>
      <w:r w:rsidRPr="00CD7796">
        <w:rPr>
          <w:rStyle w:val="StyleUnderline"/>
        </w:rPr>
        <w:t>.</w:t>
      </w:r>
      <w:r>
        <w:rPr>
          <w:rStyle w:val="StyleUnderline"/>
        </w:rPr>
        <w:t xml:space="preserve"> </w:t>
      </w:r>
      <w:r w:rsidRPr="00CD7796">
        <w:rPr>
          <w:sz w:val="16"/>
        </w:rPr>
        <w:t xml:space="preserve">Friction by Design </w:t>
      </w:r>
      <w:r w:rsidRPr="00CD7796">
        <w:rPr>
          <w:rStyle w:val="StyleUnderline"/>
        </w:rPr>
        <w:t>The periodic tug-of-war between the president and Congress over foreign policy is not a by-product of the Constitution, but rather, one of its core aims</w:t>
      </w:r>
      <w:r w:rsidRPr="00CD7796">
        <w:rPr>
          <w:sz w:val="16"/>
        </w:rPr>
        <w:t xml:space="preserve">. The drafters distributed political power and imposed checks and balances to ward off monarchical tyranny embodied by Britain’s King George III. They also sought to remedy the failings of the Articles of Confederation, the national charter adopted in 1777, which many regarded as a form of legislative tyranny. “If there is a principle in our Constitution, indeed in any free Constitution, more sacred than any other, it is that which separates the legislative, executive, and judicial powers,” wrote James Madison, U.S. representative from Virginia, in the Federalist papers. Many scholars say there is much friction over foreign affairs because the Constitution is especially obscure in this area. There is not the intrinsic division of labor between the two political branches that there is with domestic affairs, they say. And because the judiciary, the third branch, has generally been reluctant to provide much clarity on these questions, constitutional scuffles over foreign policy are likely to endure.  Powers of Congress Article I of the Constitution enumerates several of Congress’s foreign affairs powers, including those to “regulate commerce with foreign nations,” “declare war,” “raise and support armies,” “provide and maintain a navy,” and “make rules for the government and regulation of the land and naval forces.” The Constitution also makes two of the president’s foreign affairs powers—making treaties and appointing diplomats—dependent on Senate approval. Beyond these, Congress has general powers—to “lay and collect taxes,” to draw money from the Treasury, and to “make all laws which shall be necessary and proper”—that, collectively, allow legislators to influence nearly all manner of foreign policy issues. For example, the 114th Congress (2015–2017) passed laws on topics ranging from electronic surveillance to North Korea sanctions to border security to wildlife trafficking. In one noteworthy instance, lawmakers overrode President Barack Obama’s veto to enact a law allowing victims of international terrorist attacks to sue foreign governments. Congress also plays an oversight role. The annual appropriations process allows congressional committees to review in detail the budgets and programs of the vast military and diplomatic bureaucracies. Lawmakers must sign off on more than a trillion dollars in federal spending every year, of which more than half is allocated to defense and international affairs. Lawmakers may also stipulate how that money is to be spent. For instance, Congress repeatedly barred the Obama administration from using funds to transfer detainees out of the military prison at Guantanamo Bay. Congress has broad authority to conduct investigations into particular foreign policy or national security concerns. High-profile inquiries in recent years have centered on the 9/11 attacks, the Central Intelligence Agency’s detention and interrogation programs, and the 2012 attack on U.S. diplomatic facilities in Benghazi, Libya. Furthermore, Congress has the power to create, eliminate, or restructure executive branch agencies, which it has often done after major conflicts or crises. In the wake of World War II, Congress passed the National Security Act of 1947, which established the CIA and National Security Council. Following the 9/11 attacks, Congress created the Department of Homeland Security.  Powers of the President </w:t>
      </w:r>
      <w:r w:rsidRPr="00CD7796">
        <w:rPr>
          <w:rStyle w:val="StyleUnderline"/>
        </w:rPr>
        <w:t xml:space="preserve">The president’s authority </w:t>
      </w:r>
      <w:r w:rsidRPr="00590CCC">
        <w:rPr>
          <w:rStyle w:val="StyleUnderline"/>
          <w:highlight w:val="cyan"/>
        </w:rPr>
        <w:t>i</w:t>
      </w:r>
      <w:r w:rsidRPr="00CD7796">
        <w:rPr>
          <w:rStyle w:val="StyleUnderline"/>
        </w:rPr>
        <w:t>n foreign affairs, as in all areas, is rooted in Article II of the Constitution</w:t>
      </w:r>
      <w:r w:rsidRPr="00CD7796">
        <w:rPr>
          <w:sz w:val="16"/>
        </w:rPr>
        <w:t xml:space="preserve">. The charter grants the officeholder the powers to make treaties and appoint ambassadors with the advice and consent the Senate (Treaties require approval of two-thirds of senators present. Appointments require consent of a simple majority.) </w:t>
      </w:r>
      <w:r w:rsidRPr="00CD7796">
        <w:rPr>
          <w:rStyle w:val="StyleUnderline"/>
        </w:rPr>
        <w:t>Presidents also rely on other clauses to support their foreign policy actions, particularly those that bestow “executive power” and the role of “commander in chief of the army and navy” on the office.</w:t>
      </w:r>
      <w:r w:rsidRPr="00CD7796">
        <w:rPr>
          <w:sz w:val="16"/>
        </w:rPr>
        <w:t xml:space="preserve"> </w:t>
      </w:r>
      <w:r w:rsidRPr="00CD7796">
        <w:rPr>
          <w:rStyle w:val="StyleUnderline"/>
        </w:rPr>
        <w:t>From this language springs a wide array of associated or “implied” powers.</w:t>
      </w:r>
      <w:r w:rsidRPr="00CD7796">
        <w:rPr>
          <w:sz w:val="16"/>
        </w:rPr>
        <w:t xml:space="preserve"> For instance, from the explicit power to appoint and receive ambassadors flows the implicit authority to recognize foreign governments and conduct diplomacy with other countries generally. From the commander-in-chief clause flow powers to use military force and collect foreign intelligence. </w:t>
      </w:r>
      <w:r w:rsidRPr="00CD7796">
        <w:rPr>
          <w:rStyle w:val="StyleUnderline"/>
        </w:rPr>
        <w:t>Presidents also draw on statutory authorities. Congress has passed legislation giving the executive additional authority to act on specific foreign policy issues</w:t>
      </w:r>
      <w:r w:rsidRPr="00CD7796">
        <w:rPr>
          <w:sz w:val="16"/>
        </w:rPr>
        <w:t xml:space="preserve">. For instance, the International Emergency Economic Powers Act (1977) authorizes the president to impose economic sanctions on foreign entities. </w:t>
      </w:r>
      <w:r w:rsidRPr="00CD7796">
        <w:rPr>
          <w:rStyle w:val="StyleUnderline"/>
        </w:rPr>
        <w:t>Presidents also cite case law to support their claims of authority. In particular, two U.S. Supreme Court decisions—United States. v. Curtiss-Wright Export Corporation (1936) and Youngstown Sheet &amp; Tube Company v. Sawyer (1952)—are touchstones.</w:t>
      </w:r>
      <w:r>
        <w:rPr>
          <w:rStyle w:val="StyleUnderline"/>
        </w:rPr>
        <w:t xml:space="preserve"> </w:t>
      </w:r>
      <w:r w:rsidRPr="00CD7796">
        <w:rPr>
          <w:sz w:val="16"/>
        </w:rPr>
        <w:t xml:space="preserve">In the first, the court held that President Franklin D. Roosevelt acted within his constitutional authority when he brought charges against the Curtiss-Wright Export Corporation for selling arms to Paraguay and Bolivia in violation of federal law. Executive branch attorneys often cite Justice George Sutherland’s expansive interpretation of the president’s foreign affairs powers in that case. The president is “the sole organ of the federal government in the field of international relations,” he wrote on behalf of the court. “He, not Congress, has the better opportunity of knowing conditions which prevail in foreign countries and especially is this true in time of war,” he wrote. In the second case, the court held that President Harry Truman ran afoul of the Constitution when he ordered the seizure of U.S. steel mills during the Korean War. Youngstown is often described by legal scholars as a bookend to Curtiss-Wright since the latter recognizes broad executive authority, whereas the former describes limits on it. Youngstown is cited regularly for Justice Robert Jackson’s three-tiered framework for evaluating presidential power: Separation of Foreign Policy Powers  Conflict Between the Branches The political branches often cross swords over foreign policy, particularly when the president is of a different party than the leadership of at least one chamber of Congress. The following issues often spur conflict between them: Military operations. War powers are divided between the two branches. Only Congress can declare war, but </w:t>
      </w:r>
      <w:r w:rsidRPr="00590CCC">
        <w:rPr>
          <w:rStyle w:val="StyleUnderline"/>
          <w:highlight w:val="cyan"/>
        </w:rPr>
        <w:t>presidents have ordered U.S. forces into hostilities without congressional authorization</w:t>
      </w:r>
      <w:r w:rsidRPr="00CD7796">
        <w:rPr>
          <w:rStyle w:val="StyleUnderline"/>
        </w:rPr>
        <w:t>.</w:t>
      </w:r>
      <w:r w:rsidRPr="00CD7796">
        <w:rPr>
          <w:sz w:val="16"/>
        </w:rPr>
        <w:t xml:space="preserve"> While there is general agreement that presidents can use military force to repel an attack, there is much debate over when they may initiate the use of military force on their own authority. Toward the end of the Vietnam War, Congress sought to regulate the use of military force by enacting the War Powers Resolution over President Richard Nixon’s veto. Executive branch attorneys have questioned parts of the resolution’s constitutionality ever since, and many presidents have flouted it. In 2001, Congress authorized President George W. Bush to use military force against those responsible for the 9/11 attacks; and, in 2002, it approved U.S. military action against Iraq. However, in recent years, legal experts from both parties have said the president should have obtained additional authorities to use military force in Libya, Iraq, and Syria. </w:t>
      </w:r>
      <w:r w:rsidRPr="00590CCC">
        <w:rPr>
          <w:rStyle w:val="StyleUnderline"/>
          <w:highlight w:val="cyan"/>
        </w:rPr>
        <w:t>Congress can also use its “power of the purse</w:t>
      </w:r>
      <w:r w:rsidRPr="00CD7796">
        <w:rPr>
          <w:rStyle w:val="StyleUnderline"/>
        </w:rPr>
        <w:t>” to rein in the president’s military ambitions, b</w:t>
      </w:r>
      <w:r w:rsidRPr="00590CCC">
        <w:rPr>
          <w:rStyle w:val="StyleUnderline"/>
          <w:highlight w:val="cyan"/>
        </w:rPr>
        <w:t>ut</w:t>
      </w:r>
      <w:r w:rsidRPr="00CD7796">
        <w:rPr>
          <w:rStyle w:val="StyleUnderline"/>
        </w:rPr>
        <w:t xml:space="preserve"> historians note that </w:t>
      </w:r>
      <w:r w:rsidRPr="00590CCC">
        <w:rPr>
          <w:rStyle w:val="StyleUnderline"/>
          <w:highlight w:val="cyan"/>
        </w:rPr>
        <w:t>legislators do not typically take action until near the end of a conflict.</w:t>
      </w:r>
      <w:r w:rsidRPr="00CD7796">
        <w:rPr>
          <w:rStyle w:val="StyleUnderline"/>
        </w:rPr>
        <w:t xml:space="preserve"> Moreover, </w:t>
      </w:r>
      <w:r w:rsidRPr="00590CCC">
        <w:rPr>
          <w:rStyle w:val="StyleUnderline"/>
          <w:highlight w:val="cyan"/>
        </w:rPr>
        <w:t xml:space="preserve">lawmakers are </w:t>
      </w:r>
      <w:r w:rsidRPr="00CD7796">
        <w:rPr>
          <w:rStyle w:val="StyleUnderline"/>
        </w:rPr>
        <w:t xml:space="preserve">often </w:t>
      </w:r>
      <w:r w:rsidRPr="00590CCC">
        <w:rPr>
          <w:rStyle w:val="StyleUnderline"/>
          <w:highlight w:val="cyan"/>
        </w:rPr>
        <w:t xml:space="preserve">loath to be seen </w:t>
      </w:r>
      <w:r w:rsidRPr="00CD7796">
        <w:rPr>
          <w:rStyle w:val="StyleUnderline"/>
        </w:rPr>
        <w:t xml:space="preserve">by their constituents </w:t>
      </w:r>
      <w:r w:rsidRPr="00590CCC">
        <w:rPr>
          <w:rStyle w:val="StyleUnderline"/>
          <w:highlight w:val="cyan"/>
        </w:rPr>
        <w:t>as holding back funding for U.S. forces</w:t>
      </w:r>
      <w:r w:rsidRPr="00CD7796">
        <w:rPr>
          <w:rStyle w:val="StyleUnderline"/>
        </w:rPr>
        <w:t xml:space="preserve"> fighting abroad.</w:t>
      </w:r>
      <w:r w:rsidRPr="00CD7796">
        <w:rPr>
          <w:sz w:val="16"/>
        </w:rPr>
        <w:t xml:space="preserve"> During the Vietnam War, lawmakers passed several amendments prohibiting the use of funds for combat operations in Vietnam and neighboring countries. Congress took similar measures in the 1980s with regard to Nicaragua, and in the 1990s with Somalia. Foreign aid. Presidents have also balked at congressional attempts to withhold economic or security assistance from governments or entities with poor human rights records. For instance, during the Obama administration, senior U.S. military commanders said that, while well-intentioned, restrictions on U.S. aid complicated other foreign policy objectives, like counterterrorism or counternarcotics. Intelligence. Congress began to claim a larger role in intelligence oversight in the 1970s, particularly after the Church Committee uncovered privacy abuses committed by the CIA, Federal Bureau of Investigation, and National Security Agency. Congress passed several laws regulating intelligence gathering and established committees to supervise the executive branch’s activities in areas including covert operations. Many presidents have protested these developments and claimed that Congress was encroaching on their prerogatives. International agreements. The Senate has approved more than 1,600 treaties over the years, but it has also rejected or refused to consider many agreements. After World War I, senators famously rebuffed the Treaty of Versailles, which had been negotiated by President Woodrow Wilson. More recently, a small coalition in the upper chamber blocked ratification of the UN Convention on the Law of the Sea despite the support of both Republican and Democratic administrations. Political hurdles associated with treaties have at times led presidents to forge major multinational accords without Senate consent. For instance, the Paris Agreement on climate change and the Iran nuclear agreement, both negotiated by President Obama, are not treaties. Thus, legal analysts say, future presidents could likely withdraw from themwithout congressional consent. The Constitution does not say whether presidents need Senate consent to end treaties. Trade. The Constitution expressly grants Congress the power to regulate foreign commerce, but lawmakers have for decades provided presidents special authority to negotiate trade deals within established parameters. Renewal of this “fast track” trade promotion authority has become more controversial in recent years as trade deals have become more complex and the debates over them more partisan. Immigration. Presidents are constitutionally bound to execute federal immigration laws, but there is considerable debate over how much latitude they have in doing so. Many Republican lawmakers said the Obama administration ignored the law when it established programs shielding undocumented immigrants from deportation. For its part, the administration said that it had broad discretion to decide how to spend the government’s scarce resources on enforcement. More recently, many Democratic lawmakers said President Donald J. Trump overstepped his constitutional and statutory authority when he attempted to block travelers from seven Muslim-majority countries f</w:t>
      </w:r>
      <w:r>
        <w:rPr>
          <w:sz w:val="16"/>
        </w:rPr>
        <w:t>rom entering the United States.</w:t>
      </w:r>
    </w:p>
    <w:p w14:paraId="515155F7" w14:textId="77777777" w:rsidR="006E05DB" w:rsidRPr="003B710D" w:rsidRDefault="006E05DB" w:rsidP="006E05DB"/>
    <w:p w14:paraId="0F0F0E22" w14:textId="53892B0F" w:rsidR="0054388B" w:rsidRDefault="0054388B" w:rsidP="0054388B">
      <w:pPr>
        <w:pStyle w:val="Heading2"/>
      </w:pPr>
      <w:r>
        <w:t>Impacts---Impeachment</w:t>
      </w:r>
    </w:p>
    <w:p w14:paraId="5045CCF8" w14:textId="77777777" w:rsidR="0054388B" w:rsidRPr="0054388B" w:rsidRDefault="0054388B" w:rsidP="0054388B"/>
    <w:p w14:paraId="4F9DDB02" w14:textId="77777777" w:rsidR="0054388B" w:rsidRDefault="0054388B" w:rsidP="0054388B">
      <w:pPr>
        <w:pStyle w:val="Heading3"/>
      </w:pPr>
      <w:r>
        <w:t>Impact – Impeachment – 1NC</w:t>
      </w:r>
    </w:p>
    <w:p w14:paraId="75E7BF74" w14:textId="77777777" w:rsidR="0054388B" w:rsidRPr="004C26A1" w:rsidRDefault="0054388B" w:rsidP="0054388B"/>
    <w:p w14:paraId="56A8BC47" w14:textId="77777777" w:rsidR="0054388B" w:rsidRPr="004C26A1" w:rsidRDefault="0054388B" w:rsidP="0054388B">
      <w:pPr>
        <w:pStyle w:val="Heading4"/>
      </w:pPr>
      <w:r>
        <w:t xml:space="preserve">Trump’s all about the base and immigration is all that matters ---keeping </w:t>
      </w:r>
      <w:r w:rsidRPr="00A6790C">
        <w:rPr>
          <w:u w:val="single"/>
        </w:rPr>
        <w:t>core supporters</w:t>
      </w:r>
      <w:r>
        <w:t xml:space="preserve"> protects him from impeachment – Trump </w:t>
      </w:r>
      <w:r w:rsidRPr="004C26A1">
        <w:rPr>
          <w:u w:val="single"/>
        </w:rPr>
        <w:t>perceives</w:t>
      </w:r>
      <w:r>
        <w:t xml:space="preserve"> </w:t>
      </w:r>
      <w:r w:rsidRPr="004C26A1">
        <w:t>plans</w:t>
      </w:r>
      <w:r>
        <w:t xml:space="preserve"> passage as trigger for credible threat of removal</w:t>
      </w:r>
    </w:p>
    <w:p w14:paraId="224BC271" w14:textId="77777777" w:rsidR="0054388B" w:rsidRPr="00CA212A" w:rsidRDefault="0054388B" w:rsidP="0054388B">
      <w:r w:rsidRPr="00CA212A">
        <w:rPr>
          <w:rStyle w:val="Style13ptBold"/>
        </w:rPr>
        <w:t xml:space="preserve">Prokop </w:t>
      </w:r>
      <w:r>
        <w:rPr>
          <w:rStyle w:val="Style13ptBold"/>
        </w:rPr>
        <w:t>’17 ---</w:t>
      </w:r>
      <w:r w:rsidRPr="00CA212A">
        <w:t xml:space="preserve"> Andrew Prokop, Politics Reporter at Vox.com “Why Trump keeps doing unpopular things to please his base” September 5, 2017 https://www.vox.com/policy-and-politics/2017/9/5/16233568/trump-approval-unpopular)</w:t>
      </w:r>
    </w:p>
    <w:p w14:paraId="4F6F29F0" w14:textId="77777777" w:rsidR="0054388B" w:rsidRDefault="0054388B" w:rsidP="0054388B">
      <w:pPr>
        <w:pStyle w:val="NoSpacing"/>
        <w:rPr>
          <w:rStyle w:val="StyleUnderline"/>
          <w:rFonts w:cs="Times New Roman"/>
        </w:rPr>
      </w:pPr>
      <w:r w:rsidRPr="0013596B">
        <w:rPr>
          <w:rFonts w:cs="Times New Roman"/>
          <w:sz w:val="14"/>
        </w:rPr>
        <w:t xml:space="preserve">Donald </w:t>
      </w:r>
      <w:r w:rsidRPr="002831AA">
        <w:rPr>
          <w:rStyle w:val="StyleUnderline"/>
          <w:highlight w:val="cyan"/>
        </w:rPr>
        <w:t>Trump</w:t>
      </w:r>
      <w:r w:rsidRPr="002831AA">
        <w:rPr>
          <w:rStyle w:val="StyleUnderline"/>
        </w:rPr>
        <w:t xml:space="preserve"> </w:t>
      </w:r>
      <w:r w:rsidRPr="002831AA">
        <w:rPr>
          <w:rStyle w:val="StyleUnderline"/>
          <w:highlight w:val="cyan"/>
        </w:rPr>
        <w:t>has responded</w:t>
      </w:r>
      <w:r w:rsidRPr="002831AA">
        <w:rPr>
          <w:rStyle w:val="StyleUnderline"/>
        </w:rPr>
        <w:t xml:space="preserve"> to his dismal approval ratings </w:t>
      </w:r>
      <w:r w:rsidRPr="002831AA">
        <w:rPr>
          <w:rStyle w:val="StyleUnderline"/>
          <w:highlight w:val="cyan"/>
        </w:rPr>
        <w:t>by throwing</w:t>
      </w:r>
      <w:r w:rsidRPr="002831AA">
        <w:rPr>
          <w:rStyle w:val="StyleUnderline"/>
        </w:rPr>
        <w:t xml:space="preserve"> more and more </w:t>
      </w:r>
      <w:r w:rsidRPr="002831AA">
        <w:rPr>
          <w:rStyle w:val="StyleUnderline"/>
          <w:highlight w:val="cyan"/>
        </w:rPr>
        <w:t>red meat to his base</w:t>
      </w:r>
      <w:r w:rsidRPr="002831AA">
        <w:rPr>
          <w:rFonts w:cs="Times New Roman"/>
          <w:sz w:val="14"/>
          <w:highlight w:val="cyan"/>
        </w:rPr>
        <w:t>.</w:t>
      </w:r>
      <w:r w:rsidRPr="0013596B">
        <w:rPr>
          <w:rFonts w:cs="Times New Roman"/>
          <w:sz w:val="14"/>
        </w:rPr>
        <w:t xml:space="preserve"> </w:t>
      </w:r>
      <w:r w:rsidRPr="00BD4016">
        <w:rPr>
          <w:rStyle w:val="StyleUnderline"/>
          <w:rFonts w:cs="Times New Roman"/>
        </w:rPr>
        <w:t>With his</w:t>
      </w:r>
      <w:r w:rsidRPr="0013596B">
        <w:rPr>
          <w:rFonts w:cs="Times New Roman"/>
          <w:sz w:val="14"/>
        </w:rPr>
        <w:t xml:space="preserve"> controversial </w:t>
      </w:r>
      <w:r w:rsidRPr="00BD4016">
        <w:rPr>
          <w:rStyle w:val="StyleUnderline"/>
          <w:rFonts w:cs="Times New Roman"/>
        </w:rPr>
        <w:t>comments on</w:t>
      </w:r>
      <w:r w:rsidRPr="0013596B">
        <w:rPr>
          <w:rFonts w:cs="Times New Roman"/>
          <w:sz w:val="14"/>
        </w:rPr>
        <w:t xml:space="preserve"> the white supremacist violence in </w:t>
      </w:r>
      <w:r w:rsidRPr="00BD4016">
        <w:rPr>
          <w:rStyle w:val="StyleUnderline"/>
          <w:rFonts w:cs="Times New Roman"/>
        </w:rPr>
        <w:t>Charlottesville, his pardon of</w:t>
      </w:r>
      <w:r w:rsidRPr="0013596B">
        <w:rPr>
          <w:rFonts w:cs="Times New Roman"/>
          <w:sz w:val="14"/>
        </w:rPr>
        <w:t xml:space="preserve"> former Maricopa County Sheriff Joe </w:t>
      </w:r>
      <w:r w:rsidRPr="00BD4016">
        <w:rPr>
          <w:rStyle w:val="StyleUnderline"/>
          <w:rFonts w:cs="Times New Roman"/>
        </w:rPr>
        <w:t>Arpaio, and now</w:t>
      </w:r>
      <w:r w:rsidRPr="0013596B">
        <w:rPr>
          <w:rFonts w:cs="Times New Roman"/>
          <w:sz w:val="14"/>
        </w:rPr>
        <w:t xml:space="preserve"> potentially </w:t>
      </w:r>
      <w:r w:rsidRPr="002831AA">
        <w:rPr>
          <w:rFonts w:cs="Times New Roman"/>
          <w:sz w:val="14"/>
        </w:rPr>
        <w:t xml:space="preserve">his </w:t>
      </w:r>
      <w:r w:rsidRPr="002831AA">
        <w:rPr>
          <w:rStyle w:val="StyleUnderline"/>
          <w:rFonts w:cs="Times New Roman"/>
          <w:highlight w:val="cyan"/>
        </w:rPr>
        <w:t>sunsetting</w:t>
      </w:r>
      <w:r w:rsidRPr="00BD4016">
        <w:rPr>
          <w:rStyle w:val="StyleUnderline"/>
          <w:rFonts w:cs="Times New Roman"/>
        </w:rPr>
        <w:t xml:space="preserve"> </w:t>
      </w:r>
      <w:r w:rsidRPr="0013596B">
        <w:rPr>
          <w:rFonts w:cs="Times New Roman"/>
          <w:sz w:val="14"/>
        </w:rPr>
        <w:t xml:space="preserve">of </w:t>
      </w:r>
      <w:r w:rsidRPr="00BD4016">
        <w:rPr>
          <w:rStyle w:val="StyleUnderline"/>
          <w:rFonts w:cs="Times New Roman"/>
        </w:rPr>
        <w:t xml:space="preserve">a popular program that gave young unauthorized </w:t>
      </w:r>
      <w:r w:rsidRPr="002831AA">
        <w:rPr>
          <w:rStyle w:val="StyleUnderline"/>
          <w:rFonts w:cs="Times New Roman"/>
          <w:highlight w:val="cyan"/>
        </w:rPr>
        <w:t>immigrants work permits</w:t>
      </w:r>
      <w:r w:rsidRPr="00BD4016">
        <w:rPr>
          <w:rStyle w:val="StyleUnderline"/>
          <w:rFonts w:cs="Times New Roman"/>
        </w:rPr>
        <w:t xml:space="preserve">, </w:t>
      </w:r>
      <w:r w:rsidRPr="00B32DC7">
        <w:rPr>
          <w:rStyle w:val="StyleUnderline"/>
          <w:rFonts w:cs="Times New Roman"/>
          <w:highlight w:val="cyan"/>
        </w:rPr>
        <w:t>the president seems</w:t>
      </w:r>
      <w:r w:rsidRPr="00BD4016">
        <w:rPr>
          <w:rStyle w:val="StyleUnderline"/>
          <w:rFonts w:cs="Times New Roman"/>
        </w:rPr>
        <w:t xml:space="preserve"> </w:t>
      </w:r>
      <w:r w:rsidRPr="00B32DC7">
        <w:rPr>
          <w:rStyle w:val="Emphasis"/>
          <w:highlight w:val="cyan"/>
        </w:rPr>
        <w:t>increasingly focused</w:t>
      </w:r>
      <w:r w:rsidRPr="00BD4016">
        <w:rPr>
          <w:rStyle w:val="StyleUnderline"/>
          <w:rFonts w:cs="Times New Roman"/>
        </w:rPr>
        <w:t xml:space="preserve"> </w:t>
      </w:r>
      <w:r w:rsidRPr="00B32DC7">
        <w:rPr>
          <w:rStyle w:val="StyleUnderline"/>
          <w:rFonts w:cs="Times New Roman"/>
          <w:highlight w:val="cyan"/>
        </w:rPr>
        <w:t>on pleasing the 37 percent</w:t>
      </w:r>
      <w:r w:rsidRPr="0013596B">
        <w:rPr>
          <w:rFonts w:cs="Times New Roman"/>
          <w:sz w:val="14"/>
        </w:rPr>
        <w:t xml:space="preserve"> or so </w:t>
      </w:r>
      <w:r w:rsidRPr="00B32DC7">
        <w:rPr>
          <w:rStyle w:val="StyleUnderline"/>
          <w:rFonts w:cs="Times New Roman"/>
          <w:highlight w:val="cyan"/>
        </w:rPr>
        <w:t>of the public that approves of him</w:t>
      </w:r>
      <w:r w:rsidRPr="0013596B">
        <w:rPr>
          <w:rFonts w:cs="Times New Roman"/>
          <w:sz w:val="14"/>
        </w:rPr>
        <w:t xml:space="preserve">, </w:t>
      </w:r>
      <w:r w:rsidRPr="002831AA">
        <w:rPr>
          <w:rStyle w:val="StyleUnderline"/>
        </w:rPr>
        <w:t>rather than reaching out to any of the 57 percent who disapprove</w:t>
      </w:r>
      <w:r w:rsidRPr="0013596B">
        <w:rPr>
          <w:rFonts w:cs="Times New Roman"/>
          <w:sz w:val="14"/>
        </w:rPr>
        <w:t xml:space="preserve">. </w:t>
      </w:r>
      <w:r w:rsidRPr="00BD4016">
        <w:rPr>
          <w:rStyle w:val="StyleUnderline"/>
          <w:rFonts w:cs="Times New Roman"/>
        </w:rPr>
        <w:t>It’s an odd way of responding to his unpopularity</w:t>
      </w:r>
      <w:r w:rsidRPr="0013596B">
        <w:rPr>
          <w:rFonts w:cs="Times New Roman"/>
          <w:sz w:val="14"/>
        </w:rPr>
        <w:t xml:space="preserve">. The conventional political advice for what he should do to improve such poor numbers would be to try to change his image and win over voters who’ve turned against him. Furthermore, </w:t>
      </w:r>
      <w:r w:rsidRPr="002831AA">
        <w:rPr>
          <w:rStyle w:val="StyleUnderline"/>
          <w:rFonts w:cs="Times New Roman"/>
          <w:highlight w:val="cyan"/>
        </w:rPr>
        <w:t>Trump’s base</w:t>
      </w:r>
      <w:r w:rsidRPr="00BD4016">
        <w:rPr>
          <w:rStyle w:val="StyleUnderline"/>
          <w:rFonts w:cs="Times New Roman"/>
        </w:rPr>
        <w:t xml:space="preserve"> already </w:t>
      </w:r>
      <w:r w:rsidRPr="002831AA">
        <w:rPr>
          <w:rStyle w:val="StyleUnderline"/>
          <w:rFonts w:cs="Times New Roman"/>
          <w:highlight w:val="cyan"/>
        </w:rPr>
        <w:t>loves him</w:t>
      </w:r>
      <w:r w:rsidRPr="002831AA">
        <w:rPr>
          <w:rFonts w:cs="Times New Roman"/>
          <w:sz w:val="14"/>
          <w:highlight w:val="cyan"/>
        </w:rPr>
        <w:t xml:space="preserve"> — </w:t>
      </w:r>
      <w:r w:rsidRPr="002831AA">
        <w:rPr>
          <w:rStyle w:val="StyleUnderline"/>
          <w:highlight w:val="cyan"/>
        </w:rPr>
        <w:t>the vast majority of Republican voters continue to</w:t>
      </w:r>
      <w:r w:rsidRPr="00A6790C">
        <w:rPr>
          <w:rStyle w:val="StyleUnderline"/>
        </w:rPr>
        <w:t xml:space="preserve"> say they </w:t>
      </w:r>
      <w:r w:rsidRPr="002831AA">
        <w:rPr>
          <w:rStyle w:val="StyleUnderline"/>
          <w:highlight w:val="cyan"/>
        </w:rPr>
        <w:t>approve</w:t>
      </w:r>
      <w:r w:rsidRPr="00A6790C">
        <w:rPr>
          <w:rStyle w:val="StyleUnderline"/>
        </w:rPr>
        <w:t xml:space="preserve"> of the job he’s doing</w:t>
      </w:r>
      <w:r w:rsidRPr="0013596B">
        <w:rPr>
          <w:rFonts w:cs="Times New Roman"/>
          <w:sz w:val="14"/>
        </w:rPr>
        <w:t xml:space="preserve">. If he already has his base, </w:t>
      </w:r>
      <w:r w:rsidRPr="00BD4016">
        <w:rPr>
          <w:rStyle w:val="StyleUnderline"/>
          <w:rFonts w:cs="Times New Roman"/>
        </w:rPr>
        <w:t>why, then, does he need to keep doing new things that please them but repel the majority of the public</w:t>
      </w:r>
      <w:r w:rsidRPr="0013596B">
        <w:rPr>
          <w:rFonts w:cs="Times New Roman"/>
          <w:sz w:val="14"/>
        </w:rPr>
        <w:t xml:space="preserve">? Of course, as with anything involving Trump, it’s a mistake to assume there’s a strategic master plan here. Instinct, emotion, and his own personal preferences all likely play a role in his choices. But </w:t>
      </w:r>
      <w:r w:rsidRPr="00E91544">
        <w:rPr>
          <w:rStyle w:val="StyleUnderline"/>
        </w:rPr>
        <w:t>it is possible to come up with a strategic justification — or at least some potential strategic benefits — to Trump’s recent behavior</w:t>
      </w:r>
      <w:r w:rsidRPr="0013596B">
        <w:rPr>
          <w:rFonts w:cs="Times New Roman"/>
          <w:sz w:val="14"/>
        </w:rPr>
        <w:t xml:space="preserve">. Here’s the best case for what may seem like a puzzling political strategy. 1) He may think </w:t>
      </w:r>
      <w:r w:rsidRPr="002831AA">
        <w:rPr>
          <w:rStyle w:val="StyleUnderline"/>
          <w:highlight w:val="cyan"/>
        </w:rPr>
        <w:t>reaching out</w:t>
      </w:r>
      <w:r w:rsidRPr="002831AA">
        <w:rPr>
          <w:rStyle w:val="StyleUnderline"/>
        </w:rPr>
        <w:t xml:space="preserve"> to Democrats </w:t>
      </w:r>
      <w:r w:rsidRPr="002831AA">
        <w:rPr>
          <w:rStyle w:val="StyleUnderline"/>
          <w:highlight w:val="cyan"/>
        </w:rPr>
        <w:t>is futile</w:t>
      </w:r>
      <w:r w:rsidRPr="002831AA">
        <w:rPr>
          <w:rStyle w:val="StyleUnderline"/>
        </w:rPr>
        <w:t xml:space="preserve"> at this point: Back in November 2016, it may have been possible for Trump to change his image and govern as a bipartisan consensus-builder. But after months of controversy, it would make sense if he thinks that opportunity no longer exists. “My reaction is that </w:t>
      </w:r>
      <w:r w:rsidRPr="002831AA">
        <w:rPr>
          <w:rStyle w:val="Emphasis"/>
          <w:highlight w:val="cyan"/>
        </w:rPr>
        <w:t>he has closed off all the other avenues for political success</w:t>
      </w:r>
      <w:r w:rsidRPr="002831AA">
        <w:rPr>
          <w:rStyle w:val="StyleUnderline"/>
        </w:rPr>
        <w:t xml:space="preserve"> or consensus-building,” says Patrick Ruffini, a Republican political consultant. </w:t>
      </w:r>
      <w:r w:rsidRPr="0013596B">
        <w:rPr>
          <w:rFonts w:cs="Times New Roman"/>
          <w:sz w:val="14"/>
        </w:rPr>
        <w:t>“</w:t>
      </w:r>
      <w:r w:rsidRPr="00E91544">
        <w:rPr>
          <w:rStyle w:val="StyleUnderline"/>
        </w:rPr>
        <w:t xml:space="preserve">In an era of increasingly polarized politics, if </w:t>
      </w:r>
      <w:r w:rsidRPr="002831AA">
        <w:rPr>
          <w:rStyle w:val="StyleUnderline"/>
          <w:highlight w:val="cyan"/>
        </w:rPr>
        <w:t xml:space="preserve">he is </w:t>
      </w:r>
      <w:r w:rsidRPr="002831AA">
        <w:rPr>
          <w:rStyle w:val="Emphasis"/>
          <w:highlight w:val="cyan"/>
        </w:rPr>
        <w:t>so loathed</w:t>
      </w:r>
      <w:r w:rsidRPr="002831AA">
        <w:rPr>
          <w:rStyle w:val="StyleUnderline"/>
          <w:highlight w:val="cyan"/>
        </w:rPr>
        <w:t xml:space="preserve"> by Dem</w:t>
      </w:r>
      <w:r w:rsidRPr="00E91544">
        <w:rPr>
          <w:rStyle w:val="StyleUnderline"/>
        </w:rPr>
        <w:t>ocrat</w:t>
      </w:r>
      <w:r w:rsidRPr="002831AA">
        <w:rPr>
          <w:rStyle w:val="StyleUnderline"/>
          <w:highlight w:val="cyan"/>
        </w:rPr>
        <w:t>s</w:t>
      </w:r>
      <w:r w:rsidRPr="0013596B">
        <w:rPr>
          <w:rFonts w:cs="Times New Roman"/>
          <w:sz w:val="14"/>
        </w:rPr>
        <w:t xml:space="preserve"> — I think </w:t>
      </w:r>
      <w:r w:rsidRPr="002831AA">
        <w:rPr>
          <w:rStyle w:val="Emphasis"/>
          <w:highlight w:val="cyan"/>
        </w:rPr>
        <w:t>the base is all he has</w:t>
      </w:r>
      <w:r w:rsidRPr="0013596B">
        <w:rPr>
          <w:rFonts w:cs="Times New Roman"/>
          <w:sz w:val="14"/>
        </w:rPr>
        <w:t>.” 2</w:t>
      </w:r>
      <w:r w:rsidRPr="00E91544">
        <w:rPr>
          <w:rStyle w:val="StyleUnderline"/>
        </w:rPr>
        <w:t xml:space="preserve">) </w:t>
      </w:r>
      <w:r w:rsidRPr="002831AA">
        <w:rPr>
          <w:rStyle w:val="Emphasis"/>
          <w:highlight w:val="cyan"/>
        </w:rPr>
        <w:t>It’s about branding</w:t>
      </w:r>
      <w:r w:rsidRPr="0013596B">
        <w:rPr>
          <w:rFonts w:cs="Times New Roman"/>
          <w:sz w:val="14"/>
        </w:rPr>
        <w:t xml:space="preserve">: While </w:t>
      </w:r>
      <w:r w:rsidRPr="002831AA">
        <w:rPr>
          <w:rStyle w:val="StyleUnderline"/>
          <w:highlight w:val="cyan"/>
        </w:rPr>
        <w:t>Trump</w:t>
      </w:r>
      <w:r w:rsidRPr="0013596B">
        <w:rPr>
          <w:rFonts w:cs="Times New Roman"/>
          <w:sz w:val="14"/>
        </w:rPr>
        <w:t xml:space="preserve"> doesn’t often seem to have a sophisticated understanding of political strategy or vote counting, one broader concept he’s </w:t>
      </w:r>
      <w:r w:rsidRPr="002831AA">
        <w:rPr>
          <w:rStyle w:val="StyleUnderline"/>
          <w:highlight w:val="cyan"/>
        </w:rPr>
        <w:t xml:space="preserve">long been </w:t>
      </w:r>
      <w:r w:rsidRPr="002831AA">
        <w:rPr>
          <w:rStyle w:val="Emphasis"/>
          <w:highlight w:val="cyan"/>
        </w:rPr>
        <w:t>obsessed</w:t>
      </w:r>
      <w:r w:rsidRPr="002831AA">
        <w:rPr>
          <w:rStyle w:val="Emphasis"/>
        </w:rPr>
        <w:t xml:space="preserve"> with is branding</w:t>
      </w:r>
      <w:r w:rsidRPr="00E91544">
        <w:rPr>
          <w:rStyle w:val="StyleUnderline"/>
        </w:rPr>
        <w:t>. It’s a concept he brought from the worlds of business and celebrity to politics</w:t>
      </w:r>
      <w:r w:rsidRPr="0013596B">
        <w:rPr>
          <w:rFonts w:cs="Times New Roman"/>
          <w:sz w:val="14"/>
        </w:rPr>
        <w:t xml:space="preserve"> </w:t>
      </w:r>
      <w:r w:rsidRPr="002831AA">
        <w:rPr>
          <w:rStyle w:val="StyleUnderline"/>
        </w:rPr>
        <w:t>— think the towers with his name on it in big letters, his portrayal of a master businessman on reality TV, and his “Make America Great Again” slogan</w:t>
      </w:r>
      <w:r w:rsidRPr="0013596B">
        <w:rPr>
          <w:rFonts w:cs="Times New Roman"/>
          <w:sz w:val="14"/>
        </w:rPr>
        <w:t xml:space="preserve">. </w:t>
      </w:r>
      <w:r w:rsidRPr="002831AA">
        <w:rPr>
          <w:rStyle w:val="StyleUnderline"/>
          <w:highlight w:val="cyan"/>
        </w:rPr>
        <w:t>Over</w:t>
      </w:r>
      <w:r w:rsidRPr="00E91544">
        <w:rPr>
          <w:rStyle w:val="StyleUnderline"/>
        </w:rPr>
        <w:t xml:space="preserve"> the past few </w:t>
      </w:r>
      <w:r w:rsidRPr="002831AA">
        <w:rPr>
          <w:rStyle w:val="StyleUnderline"/>
          <w:highlight w:val="cyan"/>
        </w:rPr>
        <w:t>years, Trump</w:t>
      </w:r>
      <w:r w:rsidRPr="00E91544">
        <w:rPr>
          <w:rStyle w:val="StyleUnderline"/>
        </w:rPr>
        <w:t xml:space="preserve"> has </w:t>
      </w:r>
      <w:r w:rsidRPr="002831AA">
        <w:rPr>
          <w:rStyle w:val="Emphasis"/>
          <w:highlight w:val="cyan"/>
        </w:rPr>
        <w:t>deliberately constructed a political brand</w:t>
      </w:r>
      <w:r w:rsidRPr="002831AA">
        <w:rPr>
          <w:rStyle w:val="Emphasis"/>
        </w:rPr>
        <w:t xml:space="preserve"> for himself that </w:t>
      </w:r>
      <w:r w:rsidRPr="002831AA">
        <w:rPr>
          <w:rStyle w:val="Emphasis"/>
          <w:highlight w:val="cyan"/>
        </w:rPr>
        <w:t>he wants to protect</w:t>
      </w:r>
      <w:r w:rsidRPr="0013596B">
        <w:rPr>
          <w:rFonts w:cs="Times New Roman"/>
          <w:sz w:val="14"/>
        </w:rPr>
        <w:t xml:space="preserve">. </w:t>
      </w:r>
      <w:r w:rsidRPr="00E91544">
        <w:rPr>
          <w:rStyle w:val="StyleUnderline"/>
        </w:rPr>
        <w:t xml:space="preserve">So with </w:t>
      </w:r>
      <w:r w:rsidRPr="002831AA">
        <w:rPr>
          <w:rStyle w:val="StyleUnderline"/>
          <w:highlight w:val="cyan"/>
        </w:rPr>
        <w:t>moves</w:t>
      </w:r>
      <w:r w:rsidRPr="00E91544">
        <w:rPr>
          <w:rStyle w:val="StyleUnderline"/>
        </w:rPr>
        <w:t xml:space="preserve"> like the sheriff Joe Arpaio pardon, he could be partly trying to </w:t>
      </w:r>
      <w:r w:rsidRPr="002831AA">
        <w:rPr>
          <w:rStyle w:val="Emphasis"/>
          <w:highlight w:val="cyan"/>
        </w:rPr>
        <w:t>signal</w:t>
      </w:r>
      <w:r w:rsidRPr="002831AA">
        <w:rPr>
          <w:rStyle w:val="Emphasis"/>
        </w:rPr>
        <w:t xml:space="preserve"> to </w:t>
      </w:r>
      <w:r w:rsidRPr="002831AA">
        <w:rPr>
          <w:rStyle w:val="Emphasis"/>
          <w:highlight w:val="cyan"/>
        </w:rPr>
        <w:t>his core supporters</w:t>
      </w:r>
      <w:r w:rsidRPr="00E91544">
        <w:rPr>
          <w:rStyle w:val="StyleUnderline"/>
        </w:rPr>
        <w:t xml:space="preserve"> that the swamp hasn’t changed him, and that he’s still willing to defy political elites with controversial moves. </w:t>
      </w:r>
      <w:r w:rsidRPr="002831AA">
        <w:rPr>
          <w:rStyle w:val="StyleUnderline"/>
          <w:highlight w:val="cyan"/>
        </w:rPr>
        <w:t xml:space="preserve">On </w:t>
      </w:r>
      <w:r w:rsidRPr="002831AA">
        <w:rPr>
          <w:rStyle w:val="Emphasis"/>
          <w:highlight w:val="cyan"/>
        </w:rPr>
        <w:t>immigration in particular</w:t>
      </w:r>
      <w:r w:rsidRPr="00E91544">
        <w:rPr>
          <w:rStyle w:val="StyleUnderline"/>
        </w:rPr>
        <w:t xml:space="preserve"> — </w:t>
      </w:r>
      <w:r w:rsidRPr="002831AA">
        <w:rPr>
          <w:rStyle w:val="StyleUnderline"/>
          <w:highlight w:val="cyan"/>
        </w:rPr>
        <w:t xml:space="preserve">the </w:t>
      </w:r>
      <w:r w:rsidRPr="002831AA">
        <w:rPr>
          <w:rStyle w:val="Emphasis"/>
          <w:highlight w:val="cyan"/>
        </w:rPr>
        <w:t>issue that resonated from his first campaign speech on</w:t>
      </w:r>
      <w:r w:rsidRPr="002831AA">
        <w:rPr>
          <w:rStyle w:val="StyleUnderline"/>
          <w:highlight w:val="cyan"/>
        </w:rPr>
        <w:t xml:space="preserve"> — Trump seems </w:t>
      </w:r>
      <w:r w:rsidRPr="002831AA">
        <w:rPr>
          <w:rStyle w:val="Emphasis"/>
          <w:highlight w:val="cyan"/>
        </w:rPr>
        <w:t>particularly sensitive to the danger</w:t>
      </w:r>
      <w:r w:rsidRPr="002831AA">
        <w:rPr>
          <w:rStyle w:val="Emphasis"/>
        </w:rPr>
        <w:t xml:space="preserve"> that </w:t>
      </w:r>
      <w:r w:rsidRPr="002831AA">
        <w:rPr>
          <w:rStyle w:val="Emphasis"/>
          <w:highlight w:val="cyan"/>
        </w:rPr>
        <w:t>any softening</w:t>
      </w:r>
      <w:r w:rsidRPr="002831AA">
        <w:rPr>
          <w:rStyle w:val="Emphasis"/>
        </w:rPr>
        <w:t xml:space="preserve"> could </w:t>
      </w:r>
      <w:r w:rsidRPr="002831AA">
        <w:rPr>
          <w:rStyle w:val="Emphasis"/>
          <w:highlight w:val="cyan"/>
        </w:rPr>
        <w:t>pose to his brand</w:t>
      </w:r>
      <w:r w:rsidRPr="00E91544">
        <w:rPr>
          <w:rStyle w:val="StyleUnderline"/>
        </w:rPr>
        <w:t xml:space="preserve">. “His instincts are to wade in on these culture war issues, </w:t>
      </w:r>
      <w:r w:rsidRPr="002831AA">
        <w:rPr>
          <w:rStyle w:val="Emphasis"/>
        </w:rPr>
        <w:t>especially immigration</w:t>
      </w:r>
      <w:r w:rsidRPr="00E91544">
        <w:rPr>
          <w:rStyle w:val="StyleUnderline"/>
        </w:rPr>
        <w:t xml:space="preserve">,” Ruffini says. “I think </w:t>
      </w:r>
      <w:r w:rsidRPr="002831AA">
        <w:rPr>
          <w:rStyle w:val="StyleUnderline"/>
          <w:highlight w:val="cyan"/>
        </w:rPr>
        <w:t xml:space="preserve">he understands </w:t>
      </w:r>
      <w:r w:rsidRPr="002831AA">
        <w:rPr>
          <w:rStyle w:val="Emphasis"/>
          <w:highlight w:val="cyan"/>
        </w:rPr>
        <w:t>that’s the bedrock issue that got him an audience in the first place</w:t>
      </w:r>
      <w:r w:rsidRPr="0013596B">
        <w:rPr>
          <w:rFonts w:cs="Times New Roman"/>
          <w:sz w:val="14"/>
        </w:rPr>
        <w:t xml:space="preserve">.” </w:t>
      </w:r>
      <w:r w:rsidRPr="002831AA">
        <w:rPr>
          <w:rStyle w:val="StyleUnderline"/>
        </w:rPr>
        <w:t>3)</w:t>
      </w:r>
      <w:r w:rsidRPr="0013596B">
        <w:rPr>
          <w:rFonts w:cs="Times New Roman"/>
          <w:sz w:val="14"/>
        </w:rPr>
        <w:t xml:space="preserve"> </w:t>
      </w:r>
      <w:r w:rsidRPr="002831AA">
        <w:rPr>
          <w:rStyle w:val="StyleUnderline"/>
          <w:highlight w:val="cyan"/>
        </w:rPr>
        <w:t xml:space="preserve">He’s doing what he </w:t>
      </w:r>
      <w:r w:rsidRPr="002831AA">
        <w:rPr>
          <w:rStyle w:val="Emphasis"/>
          <w:highlight w:val="cyan"/>
        </w:rPr>
        <w:t>feels worked</w:t>
      </w:r>
      <w:r w:rsidRPr="002831AA">
        <w:rPr>
          <w:rStyle w:val="StyleUnderline"/>
        </w:rPr>
        <w:t xml:space="preserve"> during the campaign: We’ve already seen the political world get egg on their collective faces by second-guessing Trump’s instincts many times. </w:t>
      </w:r>
      <w:r w:rsidRPr="002831AA">
        <w:t>And in 2016, Trump’s strategy of resentment-stoking against</w:t>
      </w:r>
      <w:r w:rsidRPr="0013596B">
        <w:rPr>
          <w:rFonts w:cs="Times New Roman"/>
          <w:sz w:val="14"/>
        </w:rPr>
        <w:t xml:space="preserve"> minority groups, angrily tweeting, and overall negativity was enough to let him eke out a close victory. Now, there were of course other factors that helped Trump win, like Hillary Clinton’s scandals and his status as the “change” candidate. But </w:t>
      </w:r>
      <w:r w:rsidRPr="00E91544">
        <w:rPr>
          <w:rStyle w:val="StyleUnderline"/>
        </w:rPr>
        <w:t>from Trump’s perspective, ignoring the whining of media and political elites and focusing on his core supporters worked for him</w:t>
      </w:r>
      <w:r w:rsidRPr="0013596B">
        <w:rPr>
          <w:rFonts w:cs="Times New Roman"/>
          <w:sz w:val="14"/>
        </w:rPr>
        <w:t xml:space="preserve"> before, so it makes sense that he’s trying it again. 4) He thinks racializing politics works to his benefit: A somewhat darker framing of some of the above points is that </w:t>
      </w:r>
      <w:r w:rsidRPr="00C9468D">
        <w:rPr>
          <w:rStyle w:val="StyleUnderline"/>
        </w:rPr>
        <w:t>Trump may feel that the</w:t>
      </w:r>
      <w:r w:rsidRPr="00E91544">
        <w:rPr>
          <w:rStyle w:val="StyleUnderline"/>
        </w:rPr>
        <w:t xml:space="preserve"> more politics is framed as a conflict between white Americans and various “others,” the more he’ll </w:t>
      </w:r>
      <w:r w:rsidRPr="002831AA">
        <w:rPr>
          <w:rStyle w:val="Emphasis"/>
        </w:rPr>
        <w:t>benefit politically</w:t>
      </w:r>
      <w:r w:rsidRPr="00E91544">
        <w:rPr>
          <w:rStyle w:val="StyleUnderline"/>
        </w:rPr>
        <w:t>. He’s long seemed to have an instinctual feel for this dynamic</w:t>
      </w:r>
      <w:r w:rsidRPr="0013596B">
        <w:rPr>
          <w:rFonts w:cs="Times New Roman"/>
          <w:sz w:val="14"/>
        </w:rPr>
        <w:t>, perhaps stemming from the politics of New York City in the 1980s and ‘90s. Just before his firing from the White House, Steve Bannon made a case to this effect in an interview with the American Prospect. “</w:t>
      </w:r>
      <w:r w:rsidRPr="002831AA">
        <w:rPr>
          <w:rStyle w:val="StyleUnderline"/>
        </w:rPr>
        <w:t>The Democrats — the longer they talk about identity politics, I got ’em. I want them to talk about racism every day. If the left is focused on race and identity, and we go with economic nationalism, we can crush the Democrats</w:t>
      </w:r>
      <w:r w:rsidRPr="0013596B">
        <w:rPr>
          <w:rFonts w:cs="Times New Roman"/>
          <w:sz w:val="14"/>
        </w:rPr>
        <w:t xml:space="preserve">,” he said. 5) </w:t>
      </w:r>
      <w:r w:rsidRPr="00B32DC7">
        <w:rPr>
          <w:rStyle w:val="Emphasis"/>
          <w:highlight w:val="cyan"/>
        </w:rPr>
        <w:t>It’s a strategy for surviving his scandals</w:t>
      </w:r>
      <w:r w:rsidRPr="0013596B">
        <w:rPr>
          <w:rFonts w:cs="Times New Roman"/>
          <w:sz w:val="14"/>
        </w:rPr>
        <w:t xml:space="preserve">: Finally, </w:t>
      </w:r>
      <w:r w:rsidRPr="00B32DC7">
        <w:rPr>
          <w:rStyle w:val="Emphasis"/>
          <w:highlight w:val="cyan"/>
        </w:rPr>
        <w:t>the</w:t>
      </w:r>
      <w:r w:rsidRPr="0013596B">
        <w:rPr>
          <w:rFonts w:cs="Times New Roman"/>
          <w:sz w:val="14"/>
        </w:rPr>
        <w:t xml:space="preserve"> remaining potential </w:t>
      </w:r>
      <w:r w:rsidRPr="00B32DC7">
        <w:rPr>
          <w:rStyle w:val="Emphasis"/>
          <w:highlight w:val="cyan"/>
        </w:rPr>
        <w:t>motive here is self-preservation</w:t>
      </w:r>
      <w:r w:rsidRPr="0013596B">
        <w:rPr>
          <w:rFonts w:cs="Times New Roman"/>
          <w:sz w:val="14"/>
        </w:rPr>
        <w:t xml:space="preserve"> </w:t>
      </w:r>
      <w:r w:rsidRPr="002831AA">
        <w:rPr>
          <w:rStyle w:val="StyleUnderline"/>
          <w:highlight w:val="cyan"/>
        </w:rPr>
        <w:t>as the Russia investigation looms</w:t>
      </w:r>
      <w:r w:rsidRPr="00E91544">
        <w:rPr>
          <w:rStyle w:val="StyleUnderline"/>
        </w:rPr>
        <w:t xml:space="preserve">. That is: </w:t>
      </w:r>
      <w:r w:rsidRPr="002831AA">
        <w:rPr>
          <w:rStyle w:val="StyleUnderline"/>
          <w:highlight w:val="cyan"/>
        </w:rPr>
        <w:t xml:space="preserve">So long as Trump keeps his </w:t>
      </w:r>
      <w:r w:rsidRPr="002831AA">
        <w:rPr>
          <w:rStyle w:val="Emphasis"/>
          <w:highlight w:val="cyan"/>
        </w:rPr>
        <w:t>core supporters</w:t>
      </w:r>
      <w:r w:rsidRPr="00E91544">
        <w:rPr>
          <w:rStyle w:val="StyleUnderline"/>
        </w:rPr>
        <w:t xml:space="preserve"> on his side, </w:t>
      </w:r>
      <w:r w:rsidRPr="00C9468D">
        <w:rPr>
          <w:rStyle w:val="StyleUnderline"/>
          <w:highlight w:val="cyan"/>
        </w:rPr>
        <w:t>it will be very difficult</w:t>
      </w:r>
      <w:r w:rsidRPr="00E91544">
        <w:rPr>
          <w:rStyle w:val="StyleUnderline"/>
        </w:rPr>
        <w:t xml:space="preserve"> for Congress</w:t>
      </w:r>
      <w:r w:rsidRPr="00BD4016">
        <w:rPr>
          <w:rStyle w:val="StyleUnderline"/>
          <w:rFonts w:cs="Times New Roman"/>
        </w:rPr>
        <w:t xml:space="preserve"> </w:t>
      </w:r>
      <w:r w:rsidRPr="00C9468D">
        <w:rPr>
          <w:rStyle w:val="StyleUnderline"/>
          <w:rFonts w:cs="Times New Roman"/>
          <w:highlight w:val="cyan"/>
        </w:rPr>
        <w:t>to find</w:t>
      </w:r>
      <w:r w:rsidRPr="00BD4016">
        <w:rPr>
          <w:rStyle w:val="StyleUnderline"/>
          <w:rFonts w:cs="Times New Roman"/>
        </w:rPr>
        <w:t xml:space="preserve"> the </w:t>
      </w:r>
      <w:r w:rsidRPr="00C9468D">
        <w:rPr>
          <w:rStyle w:val="StyleUnderline"/>
          <w:rFonts w:cs="Times New Roman"/>
          <w:highlight w:val="cyan"/>
        </w:rPr>
        <w:t>votes to impeach</w:t>
      </w:r>
      <w:r w:rsidRPr="00BD4016">
        <w:rPr>
          <w:rStyle w:val="StyleUnderline"/>
          <w:rFonts w:cs="Times New Roman"/>
        </w:rPr>
        <w:t xml:space="preserve"> him </w:t>
      </w:r>
      <w:r w:rsidRPr="00C9468D">
        <w:rPr>
          <w:rStyle w:val="StyleUnderline"/>
          <w:rFonts w:cs="Times New Roman"/>
          <w:highlight w:val="cyan"/>
        </w:rPr>
        <w:t>or oust him</w:t>
      </w:r>
      <w:r w:rsidRPr="00BD4016">
        <w:rPr>
          <w:rStyle w:val="StyleUnderline"/>
          <w:rFonts w:cs="Times New Roman"/>
        </w:rPr>
        <w:t xml:space="preserve"> from office</w:t>
      </w:r>
      <w:r w:rsidRPr="0013596B">
        <w:rPr>
          <w:rFonts w:cs="Times New Roman"/>
          <w:sz w:val="14"/>
        </w:rPr>
        <w:t xml:space="preserve">. </w:t>
      </w:r>
      <w:r w:rsidRPr="002831AA">
        <w:rPr>
          <w:rStyle w:val="StyleUnderline"/>
          <w:highlight w:val="cyan"/>
        </w:rPr>
        <w:t>Many</w:t>
      </w:r>
      <w:r w:rsidRPr="00E91544">
        <w:rPr>
          <w:rStyle w:val="StyleUnderline"/>
        </w:rPr>
        <w:t xml:space="preserve"> House </w:t>
      </w:r>
      <w:r w:rsidRPr="002831AA">
        <w:rPr>
          <w:rStyle w:val="StyleUnderline"/>
          <w:highlight w:val="cyan"/>
        </w:rPr>
        <w:t>Republicans</w:t>
      </w:r>
      <w:r w:rsidRPr="00E91544">
        <w:rPr>
          <w:rStyle w:val="StyleUnderline"/>
        </w:rPr>
        <w:t xml:space="preserve"> in conservative districts </w:t>
      </w:r>
      <w:r w:rsidRPr="002831AA">
        <w:rPr>
          <w:rStyle w:val="StyleUnderline"/>
          <w:highlight w:val="cyan"/>
        </w:rPr>
        <w:t>will fear taking</w:t>
      </w:r>
      <w:r w:rsidRPr="00E91544">
        <w:rPr>
          <w:rStyle w:val="StyleUnderline"/>
        </w:rPr>
        <w:t xml:space="preserve"> any </w:t>
      </w:r>
      <w:r w:rsidRPr="002831AA">
        <w:rPr>
          <w:rStyle w:val="StyleUnderline"/>
          <w:highlight w:val="cyan"/>
        </w:rPr>
        <w:t>action</w:t>
      </w:r>
      <w:r w:rsidRPr="00E91544">
        <w:rPr>
          <w:rStyle w:val="StyleUnderline"/>
        </w:rPr>
        <w:t xml:space="preserve"> against a president who is so popular among their constituents. This dynamic was at play during the Watergate investigations into Richard Nixon. “</w:t>
      </w:r>
      <w:r w:rsidRPr="002831AA">
        <w:rPr>
          <w:rStyle w:val="StyleUnderline"/>
          <w:highlight w:val="cyan"/>
        </w:rPr>
        <w:t>The Pres</w:t>
      </w:r>
      <w:r w:rsidRPr="00E91544">
        <w:rPr>
          <w:rStyle w:val="StyleUnderline"/>
        </w:rPr>
        <w:t xml:space="preserve">ident </w:t>
      </w:r>
      <w:r w:rsidRPr="002831AA">
        <w:rPr>
          <w:rStyle w:val="StyleUnderline"/>
          <w:highlight w:val="cyan"/>
        </w:rPr>
        <w:t>has</w:t>
      </w:r>
      <w:r w:rsidRPr="00E91544">
        <w:rPr>
          <w:rStyle w:val="StyleUnderline"/>
        </w:rPr>
        <w:t xml:space="preserve"> lately </w:t>
      </w:r>
      <w:r w:rsidRPr="002831AA">
        <w:rPr>
          <w:rStyle w:val="StyleUnderline"/>
          <w:highlight w:val="cyan"/>
        </w:rPr>
        <w:t>been at</w:t>
      </w:r>
      <w:r w:rsidRPr="00E91544">
        <w:rPr>
          <w:rStyle w:val="StyleUnderline"/>
        </w:rPr>
        <w:t xml:space="preserve"> some </w:t>
      </w:r>
      <w:r w:rsidRPr="002831AA">
        <w:rPr>
          <w:rStyle w:val="Emphasis"/>
          <w:highlight w:val="cyan"/>
        </w:rPr>
        <w:t>pains not to give further displeasure to conservatives</w:t>
      </w:r>
      <w:r w:rsidRPr="00E91544">
        <w:rPr>
          <w:rStyle w:val="StyleUnderline"/>
        </w:rPr>
        <w:t>,</w:t>
      </w:r>
      <w:r w:rsidRPr="0013596B">
        <w:rPr>
          <w:rFonts w:cs="Times New Roman"/>
          <w:sz w:val="14"/>
        </w:rPr>
        <w:t>” Elizabeth Drew wrote in an early 1974 entry in her book Washington Journal. She explained: “</w:t>
      </w:r>
      <w:r w:rsidRPr="002831AA">
        <w:rPr>
          <w:rStyle w:val="StyleUnderline"/>
        </w:rPr>
        <w:t>In a vote in the House to impeach or in the Sena</w:t>
      </w:r>
      <w:r w:rsidRPr="00F304C6">
        <w:rPr>
          <w:rStyle w:val="StyleUnderline"/>
        </w:rPr>
        <w:t xml:space="preserve">te to convict, </w:t>
      </w:r>
      <w:r w:rsidRPr="00B32DC7">
        <w:rPr>
          <w:rStyle w:val="Emphasis"/>
          <w:highlight w:val="cyan"/>
        </w:rPr>
        <w:t>it is the conservatives who could save him or do him in</w:t>
      </w:r>
      <w:r w:rsidRPr="0013596B">
        <w:rPr>
          <w:rFonts w:cs="Times New Roman"/>
          <w:sz w:val="14"/>
        </w:rPr>
        <w:t xml:space="preserve">.” </w:t>
      </w:r>
      <w:r w:rsidRPr="00B32DC7">
        <w:rPr>
          <w:rStyle w:val="StyleUnderline"/>
          <w:rFonts w:cs="Times New Roman"/>
          <w:highlight w:val="cyan"/>
        </w:rPr>
        <w:t>So Trump’s</w:t>
      </w:r>
      <w:r w:rsidRPr="00BD4016">
        <w:rPr>
          <w:rStyle w:val="StyleUnderline"/>
          <w:rFonts w:cs="Times New Roman"/>
        </w:rPr>
        <w:t xml:space="preserve"> </w:t>
      </w:r>
      <w:r w:rsidRPr="00B32DC7">
        <w:rPr>
          <w:rStyle w:val="Emphasis"/>
          <w:highlight w:val="cyan"/>
        </w:rPr>
        <w:t>constant attention</w:t>
      </w:r>
      <w:r w:rsidRPr="00BD4016">
        <w:rPr>
          <w:rStyle w:val="StyleUnderline"/>
          <w:rFonts w:cs="Times New Roman"/>
        </w:rPr>
        <w:t xml:space="preserve"> </w:t>
      </w:r>
      <w:r w:rsidRPr="00B32DC7">
        <w:rPr>
          <w:rStyle w:val="StyleUnderline"/>
          <w:rFonts w:cs="Times New Roman"/>
          <w:highlight w:val="cyan"/>
        </w:rPr>
        <w:t>to his base</w:t>
      </w:r>
      <w:r w:rsidRPr="00BD4016">
        <w:rPr>
          <w:rStyle w:val="StyleUnderline"/>
          <w:rFonts w:cs="Times New Roman"/>
        </w:rPr>
        <w:t xml:space="preserve"> at the expense of building broader </w:t>
      </w:r>
      <w:r w:rsidRPr="00C9468D">
        <w:rPr>
          <w:rStyle w:val="StyleUnderline"/>
          <w:rFonts w:cs="Times New Roman"/>
        </w:rPr>
        <w:t xml:space="preserve">support </w:t>
      </w:r>
      <w:r w:rsidRPr="00C9468D">
        <w:rPr>
          <w:rStyle w:val="StyleUnderline"/>
          <w:rFonts w:cs="Times New Roman"/>
          <w:highlight w:val="cyan"/>
        </w:rPr>
        <w:t>may seem puzzling</w:t>
      </w:r>
      <w:r w:rsidRPr="00C9468D">
        <w:rPr>
          <w:rStyle w:val="StyleUnderline"/>
          <w:rFonts w:cs="Times New Roman"/>
        </w:rPr>
        <w:t xml:space="preserve"> as a strategy for political success. </w:t>
      </w:r>
      <w:r w:rsidRPr="00C9468D">
        <w:rPr>
          <w:rStyle w:val="Emphasis"/>
          <w:highlight w:val="cyan"/>
        </w:rPr>
        <w:t xml:space="preserve">But as a strategy for survival, it doesn’t </w:t>
      </w:r>
      <w:r w:rsidRPr="00B32DC7">
        <w:rPr>
          <w:rStyle w:val="Emphasis"/>
          <w:highlight w:val="cyan"/>
        </w:rPr>
        <w:t>seem half-bad</w:t>
      </w:r>
      <w:r w:rsidRPr="00BD4016">
        <w:rPr>
          <w:rStyle w:val="StyleUnderline"/>
          <w:rFonts w:cs="Times New Roman"/>
        </w:rPr>
        <w:t>.</w:t>
      </w:r>
    </w:p>
    <w:p w14:paraId="76A8C190" w14:textId="77777777" w:rsidR="0054388B" w:rsidRPr="00281138" w:rsidRDefault="0054388B" w:rsidP="0054388B"/>
    <w:p w14:paraId="4316A84C" w14:textId="77777777" w:rsidR="0054388B" w:rsidRPr="00BD4016" w:rsidRDefault="0054388B" w:rsidP="0054388B">
      <w:pPr>
        <w:pStyle w:val="NoSpacing"/>
        <w:rPr>
          <w:rStyle w:val="StyleUnderline"/>
          <w:rFonts w:cs="Times New Roman"/>
        </w:rPr>
      </w:pPr>
    </w:p>
    <w:p w14:paraId="57435688" w14:textId="77777777" w:rsidR="0054388B" w:rsidRPr="00CF611D" w:rsidRDefault="0054388B" w:rsidP="0054388B">
      <w:pPr>
        <w:pStyle w:val="Heading4"/>
      </w:pPr>
      <w:r>
        <w:t xml:space="preserve">Credible threat of impeachment causes lashout against </w:t>
      </w:r>
      <w:r w:rsidRPr="00091E01">
        <w:rPr>
          <w:u w:val="single"/>
        </w:rPr>
        <w:t>North Korea</w:t>
      </w:r>
      <w:r>
        <w:rPr>
          <w:u w:val="single"/>
        </w:rPr>
        <w:t xml:space="preserve"> </w:t>
      </w:r>
      <w:r>
        <w:t>– best academic findings prove thesis uniquely true for Trump</w:t>
      </w:r>
    </w:p>
    <w:p w14:paraId="4D5B80F6" w14:textId="77777777" w:rsidR="0054388B" w:rsidRDefault="0054388B" w:rsidP="0054388B">
      <w:r>
        <w:t xml:space="preserve">Micah </w:t>
      </w:r>
      <w:r w:rsidRPr="00702A26">
        <w:rPr>
          <w:rStyle w:val="Style13ptBold"/>
        </w:rPr>
        <w:t>Zenko 17</w:t>
      </w:r>
      <w:r>
        <w:t xml:space="preserve">, senior fellow with the Center for Preventive Action at the Council on Foreign Relations, 6/6/17, “Trump’s Russia Scandal Is Already Swallowing His Foreign Policy,” </w:t>
      </w:r>
      <w:hyperlink r:id="rId39" w:history="1">
        <w:r w:rsidRPr="00EF219F">
          <w:rPr>
            <w:rStyle w:val="Hyperlink"/>
          </w:rPr>
          <w:t>http://foreignpolicy.com/2017/06/06/trumps-russia-scandal-is-already-swallowing-his-foreign-policy/</w:t>
        </w:r>
      </w:hyperlink>
    </w:p>
    <w:p w14:paraId="4A6F4A3D" w14:textId="77777777" w:rsidR="0054388B" w:rsidRDefault="0054388B" w:rsidP="0054388B">
      <w:pPr>
        <w:rPr>
          <w:sz w:val="16"/>
        </w:rPr>
      </w:pPr>
      <w:r w:rsidRPr="001C364D">
        <w:rPr>
          <w:sz w:val="16"/>
        </w:rPr>
        <w:t xml:space="preserve">Which brings us to Donald Trump. America, and much of the world, is understandably fascinated with the circus of leaks, self-sabotage, and scandal currently emanating from the White House. The past 24 hours has brought a number of explosive revelations about the Russian interference in the election, and Washington is eagerly awaiting former FBI Director James Comey’s Thursday testimony. But </w:t>
      </w:r>
      <w:r w:rsidRPr="00B32DC7">
        <w:rPr>
          <w:rStyle w:val="StyleUnderline"/>
          <w:highlight w:val="cyan"/>
        </w:rPr>
        <w:t xml:space="preserve">Trump is likely to </w:t>
      </w:r>
      <w:r w:rsidRPr="00B32DC7">
        <w:rPr>
          <w:rStyle w:val="Emphasis"/>
          <w:highlight w:val="cyan"/>
        </w:rPr>
        <w:t>remain in the Oval Office</w:t>
      </w:r>
      <w:r w:rsidRPr="00E1430D">
        <w:rPr>
          <w:rStyle w:val="StyleUnderline"/>
        </w:rPr>
        <w:t xml:space="preserve"> at least </w:t>
      </w:r>
      <w:r w:rsidRPr="00B32DC7">
        <w:rPr>
          <w:rStyle w:val="StyleUnderline"/>
          <w:highlight w:val="cyan"/>
        </w:rPr>
        <w:t>until</w:t>
      </w:r>
      <w:r w:rsidRPr="001C364D">
        <w:rPr>
          <w:sz w:val="16"/>
        </w:rPr>
        <w:t xml:space="preserve"> the various </w:t>
      </w:r>
      <w:r w:rsidRPr="00B32DC7">
        <w:rPr>
          <w:rStyle w:val="StyleUnderline"/>
          <w:highlight w:val="cyan"/>
        </w:rPr>
        <w:t>investigations</w:t>
      </w:r>
      <w:r w:rsidRPr="001C364D">
        <w:rPr>
          <w:sz w:val="16"/>
        </w:rPr>
        <w:t xml:space="preserve"> into allegations of his presidential campaign’s cooperation with Russia </w:t>
      </w:r>
      <w:r w:rsidRPr="00B32DC7">
        <w:rPr>
          <w:rStyle w:val="StyleUnderline"/>
          <w:highlight w:val="cyan"/>
        </w:rPr>
        <w:t>are completed</w:t>
      </w:r>
      <w:r w:rsidRPr="001C364D">
        <w:rPr>
          <w:sz w:val="16"/>
        </w:rPr>
        <w:t xml:space="preserve">; if history is any indication, together these should take two or three years to finish. </w:t>
      </w:r>
      <w:r w:rsidRPr="00B32DC7">
        <w:rPr>
          <w:rStyle w:val="StyleUnderline"/>
          <w:highlight w:val="cyan"/>
        </w:rPr>
        <w:t>That’s long enough for</w:t>
      </w:r>
      <w:r w:rsidRPr="00E1430D">
        <w:rPr>
          <w:rStyle w:val="StyleUnderline"/>
        </w:rPr>
        <w:t xml:space="preserve"> important </w:t>
      </w:r>
      <w:r w:rsidRPr="00B32DC7">
        <w:rPr>
          <w:rStyle w:val="StyleUnderline"/>
          <w:highlight w:val="cyan"/>
        </w:rPr>
        <w:t>foreign policies</w:t>
      </w:r>
      <w:r w:rsidRPr="00E1430D">
        <w:rPr>
          <w:rStyle w:val="StyleUnderline"/>
        </w:rPr>
        <w:t xml:space="preserve"> to be devised and implemented</w:t>
      </w:r>
      <w:r w:rsidRPr="001C364D">
        <w:rPr>
          <w:sz w:val="16"/>
        </w:rPr>
        <w:t xml:space="preserve"> (or not) </w:t>
      </w:r>
      <w:r w:rsidRPr="00E1430D">
        <w:rPr>
          <w:rStyle w:val="StyleUnderline"/>
        </w:rPr>
        <w:t>and unforeseen crises to force Trump to respond (or not</w:t>
      </w:r>
      <w:r w:rsidRPr="001C364D">
        <w:rPr>
          <w:sz w:val="16"/>
        </w:rPr>
        <w:t>).</w:t>
      </w:r>
      <w:r>
        <w:rPr>
          <w:sz w:val="16"/>
        </w:rPr>
        <w:t xml:space="preserve"> </w:t>
      </w:r>
      <w:r w:rsidRPr="001C364D">
        <w:rPr>
          <w:sz w:val="16"/>
        </w:rPr>
        <w:t xml:space="preserve">If you follow international relations and are interested in America’s role in the world, you’d be wise to divert your gaze from the daily headlines and reckon more seriously with </w:t>
      </w:r>
      <w:r w:rsidRPr="00B32DC7">
        <w:rPr>
          <w:rStyle w:val="StyleUnderline"/>
          <w:highlight w:val="cyan"/>
        </w:rPr>
        <w:t>Trump’s</w:t>
      </w:r>
      <w:r w:rsidRPr="00BD555C">
        <w:rPr>
          <w:rStyle w:val="StyleUnderline"/>
        </w:rPr>
        <w:t xml:space="preserve"> foreign-policy </w:t>
      </w:r>
      <w:r w:rsidRPr="00B32DC7">
        <w:rPr>
          <w:rStyle w:val="StyleUnderline"/>
          <w:highlight w:val="cyan"/>
        </w:rPr>
        <w:t>agenda</w:t>
      </w:r>
      <w:r w:rsidRPr="001C364D">
        <w:rPr>
          <w:sz w:val="16"/>
        </w:rPr>
        <w:t xml:space="preserve">. But you should also note that agenda </w:t>
      </w:r>
      <w:r w:rsidRPr="00B32DC7">
        <w:rPr>
          <w:rStyle w:val="Emphasis"/>
          <w:highlight w:val="cyan"/>
        </w:rPr>
        <w:t>won’t be static</w:t>
      </w:r>
      <w:r w:rsidRPr="00B32DC7">
        <w:rPr>
          <w:rStyle w:val="StyleUnderline"/>
          <w:highlight w:val="cyan"/>
        </w:rPr>
        <w:t xml:space="preserve"> relative to </w:t>
      </w:r>
      <w:r w:rsidRPr="00A232AE">
        <w:rPr>
          <w:rStyle w:val="StyleUnderline"/>
        </w:rPr>
        <w:t>the</w:t>
      </w:r>
      <w:r w:rsidRPr="00BD555C">
        <w:rPr>
          <w:rStyle w:val="StyleUnderline"/>
        </w:rPr>
        <w:t xml:space="preserve"> </w:t>
      </w:r>
      <w:r w:rsidRPr="00B32DC7">
        <w:rPr>
          <w:rStyle w:val="StyleUnderline"/>
          <w:highlight w:val="cyan"/>
        </w:rPr>
        <w:t>scandals</w:t>
      </w:r>
      <w:r w:rsidRPr="00BD555C">
        <w:rPr>
          <w:rStyle w:val="StyleUnderline"/>
        </w:rPr>
        <w:t xml:space="preserve"> that are engulfing his administration</w:t>
      </w:r>
      <w:r w:rsidRPr="001C364D">
        <w:rPr>
          <w:sz w:val="16"/>
        </w:rPr>
        <w:t>. In 1973, Anthony Lake and Leslie H. Gelb wrote a fascinating essay for this magazine titled “Watergate and Foreign Policy,” which outlined all the ways that scandal would influence Nixon’s foreign policy. Much of what they warned about happened, and all of it applies today.</w:t>
      </w:r>
      <w:r>
        <w:rPr>
          <w:sz w:val="16"/>
        </w:rPr>
        <w:t xml:space="preserve"> </w:t>
      </w:r>
      <w:r w:rsidRPr="001C364D">
        <w:rPr>
          <w:sz w:val="16"/>
        </w:rPr>
        <w:t xml:space="preserve">Because Trump will have less time to focus on pursuing his foreign-policy agenda, the foreign-policy bureaucracy will have incentive to be more resistant than usual to dictates from Trump-appointed leaders, while bureaucratic entrepreneurs will have an invitation to expand their power and influence (as Henry Kissinger did under Nixon). Meanwhile, </w:t>
      </w:r>
      <w:r w:rsidRPr="00BD555C">
        <w:rPr>
          <w:rStyle w:val="StyleUnderline"/>
        </w:rPr>
        <w:t xml:space="preserve">congressional Republicans, sensing the White House’s weakness, will be </w:t>
      </w:r>
      <w:r w:rsidRPr="00BD555C">
        <w:rPr>
          <w:rStyle w:val="Emphasis"/>
        </w:rPr>
        <w:t>less likely to approve funding for Trump’s pet foreign-policy projects</w:t>
      </w:r>
      <w:r w:rsidRPr="00BD555C">
        <w:rPr>
          <w:rStyle w:val="StyleUnderline"/>
        </w:rPr>
        <w:t xml:space="preserve">, like a </w:t>
      </w:r>
      <w:r w:rsidRPr="00BD555C">
        <w:rPr>
          <w:rStyle w:val="Emphasis"/>
        </w:rPr>
        <w:t>350-ship Navy</w:t>
      </w:r>
      <w:r w:rsidRPr="001C364D">
        <w:rPr>
          <w:sz w:val="16"/>
        </w:rPr>
        <w:t xml:space="preserve"> or a border wall with Mexico. And </w:t>
      </w:r>
      <w:r w:rsidRPr="004C26A1">
        <w:rPr>
          <w:rStyle w:val="Emphasis"/>
          <w:highlight w:val="cyan"/>
        </w:rPr>
        <w:t>foreign</w:t>
      </w:r>
      <w:r w:rsidRPr="00D27223">
        <w:rPr>
          <w:rStyle w:val="Emphasis"/>
        </w:rPr>
        <w:t xml:space="preserve"> allies and </w:t>
      </w:r>
      <w:r w:rsidRPr="004C26A1">
        <w:rPr>
          <w:rStyle w:val="Emphasis"/>
          <w:highlight w:val="cyan"/>
        </w:rPr>
        <w:t>partners</w:t>
      </w:r>
      <w:r w:rsidRPr="004C26A1">
        <w:rPr>
          <w:rStyle w:val="StyleUnderline"/>
          <w:highlight w:val="cyan"/>
        </w:rPr>
        <w:t>, if they believe Trump is unlikely to serve out</w:t>
      </w:r>
      <w:r w:rsidRPr="00D27223">
        <w:rPr>
          <w:rStyle w:val="StyleUnderline"/>
        </w:rPr>
        <w:t xml:space="preserve"> his entire term, </w:t>
      </w:r>
      <w:r w:rsidRPr="004C26A1">
        <w:rPr>
          <w:rStyle w:val="StyleUnderline"/>
          <w:highlight w:val="cyan"/>
        </w:rPr>
        <w:t xml:space="preserve">will be </w:t>
      </w:r>
      <w:r w:rsidRPr="004C26A1">
        <w:rPr>
          <w:rStyle w:val="Emphasis"/>
          <w:highlight w:val="cyan"/>
        </w:rPr>
        <w:t>less willing to support</w:t>
      </w:r>
      <w:r w:rsidRPr="00D27223">
        <w:rPr>
          <w:rStyle w:val="Emphasis"/>
        </w:rPr>
        <w:t xml:space="preserve"> Trump’s specific </w:t>
      </w:r>
      <w:r w:rsidRPr="004C26A1">
        <w:rPr>
          <w:rStyle w:val="Emphasis"/>
          <w:highlight w:val="cyan"/>
        </w:rPr>
        <w:t>diplomatic goals</w:t>
      </w:r>
      <w:r>
        <w:rPr>
          <w:sz w:val="16"/>
        </w:rPr>
        <w:t xml:space="preserve"> </w:t>
      </w:r>
      <w:r w:rsidRPr="00D27223">
        <w:rPr>
          <w:rStyle w:val="StyleUnderline"/>
        </w:rPr>
        <w:t>Consider</w:t>
      </w:r>
      <w:r w:rsidRPr="001C364D">
        <w:rPr>
          <w:sz w:val="16"/>
        </w:rPr>
        <w:t xml:space="preserve"> </w:t>
      </w:r>
      <w:r w:rsidRPr="004C26A1">
        <w:rPr>
          <w:rStyle w:val="StyleUnderline"/>
        </w:rPr>
        <w:t xml:space="preserve">an issue </w:t>
      </w:r>
      <w:r w:rsidRPr="004C26A1">
        <w:rPr>
          <w:rStyle w:val="StyleUnderline"/>
          <w:highlight w:val="cyan"/>
        </w:rPr>
        <w:t>at</w:t>
      </w:r>
      <w:r w:rsidRPr="004C26A1">
        <w:rPr>
          <w:rStyle w:val="StyleUnderline"/>
        </w:rPr>
        <w:t xml:space="preserve"> the center of Trump’s present diplomatic agenda: </w:t>
      </w:r>
      <w:r w:rsidRPr="004C26A1">
        <w:rPr>
          <w:rStyle w:val="StyleUnderline"/>
          <w:highlight w:val="cyan"/>
        </w:rPr>
        <w:t>North Korea</w:t>
      </w:r>
      <w:r w:rsidRPr="001C364D">
        <w:rPr>
          <w:sz w:val="16"/>
        </w:rPr>
        <w:t>. The most alarming and potentially consequential foreign-policy change since Jan. 20 has been the Trump administration’s rhetorical approach to North Korea. After promising that the administration would “have no further comment,” senior officials made a series of escalatory demands on Kim Jong Un’s nuclear and missile programs and imposed a timeline for action on the United States by declaring “the clock has now run out” and “this problem is coming to a head.”</w:t>
      </w:r>
      <w:r>
        <w:rPr>
          <w:sz w:val="16"/>
        </w:rPr>
        <w:t xml:space="preserve"> </w:t>
      </w:r>
      <w:r w:rsidRPr="001C364D">
        <w:rPr>
          <w:sz w:val="16"/>
        </w:rPr>
        <w:t xml:space="preserve">While telegraphing its desire to instigate a crisis with North Korea, </w:t>
      </w:r>
      <w:r w:rsidRPr="00CF611D">
        <w:rPr>
          <w:rStyle w:val="StyleUnderline"/>
        </w:rPr>
        <w:t>the Trump administration has publicly articulated no plan or theory of success for how the “denuclearization” of the Korean Peninsula actually happens</w:t>
      </w:r>
      <w:r w:rsidRPr="001C364D">
        <w:rPr>
          <w:sz w:val="16"/>
        </w:rPr>
        <w:t xml:space="preserve">. And in conversations with White House, Pentagon, and State Department officials and staffers about North Korea, I have heard nothing that indicates such a plan exists. </w:t>
      </w:r>
      <w:r w:rsidRPr="004C26A1">
        <w:rPr>
          <w:rStyle w:val="StyleUnderline"/>
        </w:rPr>
        <w:t>The default course of action</w:t>
      </w:r>
      <w:r w:rsidRPr="001C364D">
        <w:rPr>
          <w:sz w:val="16"/>
        </w:rPr>
        <w:t xml:space="preserve"> — tried unsuccessfully by the last two presidents — </w:t>
      </w:r>
      <w:r w:rsidRPr="004C26A1">
        <w:rPr>
          <w:rStyle w:val="StyleUnderline"/>
        </w:rPr>
        <w:t>is to further lean on Beijing to further lean on Pyongyang</w:t>
      </w:r>
      <w:r w:rsidRPr="001C364D">
        <w:rPr>
          <w:sz w:val="16"/>
        </w:rPr>
        <w:t>. This will not work. Two weeks ago, I was fortunate to attend a workshop in Beijing, where a well-connected Chinese foreign-policy scholar stated bluntly: “You have to understand, China is more afraid of the United States than it is of North Korea.” He further indicated that China’s leaders prefer the status quo of a nuclear-armed North Korea over working with the United States to further destabilize, or even topple, the Kim regime.</w:t>
      </w:r>
      <w:r>
        <w:rPr>
          <w:sz w:val="16"/>
        </w:rPr>
        <w:t xml:space="preserve"> </w:t>
      </w:r>
      <w:r w:rsidRPr="001C364D">
        <w:rPr>
          <w:sz w:val="16"/>
        </w:rPr>
        <w:t xml:space="preserve">When China inevitably refuses to coerce North Korea as strongly, or on the timeline, that the Trump administration demands, then what? </w:t>
      </w:r>
      <w:r w:rsidRPr="004C26A1">
        <w:rPr>
          <w:rStyle w:val="StyleUnderline"/>
        </w:rPr>
        <w:t>If the White House believes that North Korea has even a 10 or 20 percent probability of being able to successfully launch an intercontinental ballistic missile mated with a nuclear warhead onto the United States</w:t>
      </w:r>
      <w:r w:rsidRPr="001C364D">
        <w:rPr>
          <w:sz w:val="16"/>
        </w:rPr>
        <w:t xml:space="preserve">, I believe </w:t>
      </w:r>
      <w:r w:rsidRPr="00CF611D">
        <w:rPr>
          <w:sz w:val="16"/>
        </w:rPr>
        <w:t xml:space="preserve">that </w:t>
      </w:r>
      <w:r w:rsidRPr="00CF611D">
        <w:rPr>
          <w:rStyle w:val="StyleUnderline"/>
        </w:rPr>
        <w:t>Trump would authorize a preemptive attack against the missile-launch site (assuming it is an easily observable, liquid-fueled missile) and perhaps against known nuclear weapons-related facilities. Military</w:t>
      </w:r>
      <w:r w:rsidRPr="004C26A1">
        <w:rPr>
          <w:rStyle w:val="StyleUnderline"/>
        </w:rPr>
        <w:t xml:space="preserve"> officials</w:t>
      </w:r>
      <w:r w:rsidRPr="001C364D">
        <w:rPr>
          <w:sz w:val="16"/>
        </w:rPr>
        <w:t xml:space="preserve">, including Adm. Harry Harris, commander of the U.S. forces in the Pacific, have </w:t>
      </w:r>
      <w:r w:rsidRPr="004C26A1">
        <w:rPr>
          <w:rStyle w:val="StyleUnderline"/>
        </w:rPr>
        <w:t>acknowledged that</w:t>
      </w:r>
      <w:r w:rsidRPr="001C364D">
        <w:rPr>
          <w:sz w:val="16"/>
        </w:rPr>
        <w:t xml:space="preserve"> </w:t>
      </w:r>
      <w:r w:rsidRPr="00CF611D">
        <w:rPr>
          <w:rStyle w:val="StyleUnderline"/>
          <w:highlight w:val="cyan"/>
        </w:rPr>
        <w:t>Kim would</w:t>
      </w:r>
      <w:r w:rsidRPr="004C26A1">
        <w:rPr>
          <w:rStyle w:val="StyleUnderline"/>
        </w:rPr>
        <w:t xml:space="preserve"> not simply absorb such an attack but would </w:t>
      </w:r>
      <w:r w:rsidRPr="00CF611D">
        <w:rPr>
          <w:rStyle w:val="StyleUnderline"/>
          <w:highlight w:val="cyan"/>
        </w:rPr>
        <w:t>immediately retaliate against So</w:t>
      </w:r>
      <w:r w:rsidRPr="004C26A1">
        <w:rPr>
          <w:rStyle w:val="StyleUnderline"/>
        </w:rPr>
        <w:t xml:space="preserve">uth </w:t>
      </w:r>
      <w:r w:rsidRPr="00CF611D">
        <w:rPr>
          <w:rStyle w:val="StyleUnderline"/>
          <w:highlight w:val="cyan"/>
        </w:rPr>
        <w:t>Ko</w:t>
      </w:r>
      <w:r w:rsidRPr="004C26A1">
        <w:rPr>
          <w:rStyle w:val="StyleUnderline"/>
        </w:rPr>
        <w:t xml:space="preserve">rea. </w:t>
      </w:r>
      <w:r w:rsidRPr="00CF611D">
        <w:rPr>
          <w:rStyle w:val="StyleUnderline"/>
          <w:highlight w:val="cyan"/>
        </w:rPr>
        <w:t>This</w:t>
      </w:r>
      <w:r w:rsidRPr="004C26A1">
        <w:rPr>
          <w:rStyle w:val="StyleUnderline"/>
        </w:rPr>
        <w:t xml:space="preserve"> would </w:t>
      </w:r>
      <w:r w:rsidRPr="00CF611D">
        <w:rPr>
          <w:rStyle w:val="StyleUnderline"/>
          <w:highlight w:val="cyan"/>
        </w:rPr>
        <w:t>trigger America’s</w:t>
      </w:r>
      <w:r w:rsidRPr="004C26A1">
        <w:rPr>
          <w:rStyle w:val="StyleUnderline"/>
        </w:rPr>
        <w:t xml:space="preserve"> mutual </w:t>
      </w:r>
      <w:r w:rsidRPr="00CF611D">
        <w:rPr>
          <w:rStyle w:val="StyleUnderline"/>
          <w:highlight w:val="cyan"/>
        </w:rPr>
        <w:t>defense</w:t>
      </w:r>
      <w:r w:rsidRPr="004C26A1">
        <w:rPr>
          <w:rStyle w:val="StyleUnderline"/>
        </w:rPr>
        <w:t xml:space="preserve"> treaty </w:t>
      </w:r>
      <w:r w:rsidRPr="00CF611D">
        <w:rPr>
          <w:rStyle w:val="StyleUnderline"/>
          <w:highlight w:val="cyan"/>
        </w:rPr>
        <w:t>commitments</w:t>
      </w:r>
      <w:r w:rsidRPr="004C26A1">
        <w:rPr>
          <w:rStyle w:val="StyleUnderline"/>
        </w:rPr>
        <w:t xml:space="preserve"> to defend South Korea and spark a series of classified, pre-planned U.S.-South Korean military operations</w:t>
      </w:r>
      <w:r w:rsidRPr="001C364D">
        <w:rPr>
          <w:sz w:val="16"/>
        </w:rPr>
        <w:t>. When the Pentagon reviewed some version of this scenario in 1994 (before North Korea had a nuclear arsenal of at least a dozen bombs), it was estimated that such a retaliation could “cause hundreds of thousands, perhaps millions, of casualties.”</w:t>
      </w:r>
      <w:r>
        <w:rPr>
          <w:sz w:val="16"/>
        </w:rPr>
        <w:t xml:space="preserve"> </w:t>
      </w:r>
      <w:r w:rsidRPr="001C364D">
        <w:rPr>
          <w:sz w:val="16"/>
        </w:rPr>
        <w:t xml:space="preserve">But </w:t>
      </w:r>
      <w:r w:rsidRPr="001C364D">
        <w:rPr>
          <w:rStyle w:val="StyleUnderline"/>
        </w:rPr>
        <w:t xml:space="preserve">a President </w:t>
      </w:r>
      <w:r w:rsidRPr="00B32DC7">
        <w:rPr>
          <w:rStyle w:val="StyleUnderline"/>
          <w:highlight w:val="cyan"/>
        </w:rPr>
        <w:t>Trump facing</w:t>
      </w:r>
      <w:r w:rsidRPr="001C364D">
        <w:rPr>
          <w:sz w:val="16"/>
        </w:rPr>
        <w:t xml:space="preserve"> ever-expanding scandals, continually </w:t>
      </w:r>
      <w:r w:rsidRPr="004C26A1">
        <w:rPr>
          <w:rStyle w:val="StyleUnderline"/>
          <w:highlight w:val="cyan"/>
        </w:rPr>
        <w:t>low polling numbers, and</w:t>
      </w:r>
      <w:r w:rsidRPr="001C364D">
        <w:rPr>
          <w:sz w:val="16"/>
        </w:rPr>
        <w:t xml:space="preserve"> even </w:t>
      </w:r>
      <w:r w:rsidRPr="001C364D">
        <w:rPr>
          <w:rStyle w:val="Emphasis"/>
        </w:rPr>
        <w:t xml:space="preserve">potential </w:t>
      </w:r>
      <w:r w:rsidRPr="00B32DC7">
        <w:rPr>
          <w:rStyle w:val="Emphasis"/>
          <w:highlight w:val="cyan"/>
        </w:rPr>
        <w:t>impeachment</w:t>
      </w:r>
      <w:r w:rsidRPr="001C364D">
        <w:rPr>
          <w:rStyle w:val="Emphasis"/>
        </w:rPr>
        <w:t xml:space="preserve"> proceedings</w:t>
      </w:r>
      <w:r w:rsidRPr="001C364D">
        <w:rPr>
          <w:rStyle w:val="StyleUnderline"/>
        </w:rPr>
        <w:t xml:space="preserve"> </w:t>
      </w:r>
      <w:r w:rsidRPr="00B32DC7">
        <w:rPr>
          <w:rStyle w:val="StyleUnderline"/>
          <w:highlight w:val="cyan"/>
        </w:rPr>
        <w:t>may decide</w:t>
      </w:r>
      <w:r w:rsidRPr="001C364D">
        <w:rPr>
          <w:sz w:val="16"/>
        </w:rPr>
        <w:t xml:space="preserve"> that </w:t>
      </w:r>
      <w:r w:rsidRPr="00B32DC7">
        <w:rPr>
          <w:rStyle w:val="StyleUnderline"/>
          <w:highlight w:val="cyan"/>
        </w:rPr>
        <w:t xml:space="preserve">a preemptive attack on North Korea </w:t>
      </w:r>
      <w:r w:rsidRPr="004C26A1">
        <w:rPr>
          <w:rStyle w:val="StyleUnderline"/>
          <w:highlight w:val="cyan"/>
        </w:rPr>
        <w:t xml:space="preserve">is </w:t>
      </w:r>
      <w:r w:rsidRPr="004C26A1">
        <w:rPr>
          <w:rStyle w:val="Emphasis"/>
          <w:highlight w:val="cyan"/>
        </w:rPr>
        <w:t>worth the costs and consequences</w:t>
      </w:r>
      <w:r w:rsidRPr="001C364D">
        <w:rPr>
          <w:sz w:val="16"/>
        </w:rPr>
        <w:t xml:space="preserve">. The </w:t>
      </w:r>
      <w:r w:rsidRPr="00CF611D">
        <w:rPr>
          <w:rStyle w:val="Emphasis"/>
          <w:highlight w:val="cyan"/>
        </w:rPr>
        <w:t>academic findings</w:t>
      </w:r>
      <w:r w:rsidRPr="001C364D">
        <w:rPr>
          <w:rStyle w:val="StyleUnderline"/>
        </w:rPr>
        <w:t xml:space="preserve"> are mixed </w:t>
      </w:r>
      <w:r w:rsidRPr="004C26A1">
        <w:rPr>
          <w:rStyle w:val="StyleUnderline"/>
          <w:highlight w:val="cyan"/>
        </w:rPr>
        <w:t>on</w:t>
      </w:r>
      <w:r w:rsidRPr="001C364D">
        <w:rPr>
          <w:sz w:val="16"/>
        </w:rPr>
        <w:t xml:space="preserve"> whether heads of government facing domestic vulnerability engage in such </w:t>
      </w:r>
      <w:r w:rsidRPr="004C26A1">
        <w:rPr>
          <w:rStyle w:val="StyleUnderline"/>
          <w:highlight w:val="cyan"/>
        </w:rPr>
        <w:t>diversionary wars</w:t>
      </w:r>
      <w:r w:rsidRPr="001C364D">
        <w:rPr>
          <w:sz w:val="16"/>
        </w:rPr>
        <w:t xml:space="preserve"> — </w:t>
      </w:r>
      <w:r w:rsidRPr="004C26A1">
        <w:rPr>
          <w:rStyle w:val="StyleUnderline"/>
        </w:rPr>
        <w:t xml:space="preserve">uses of force to divert public attention and rally support for their leadership. </w:t>
      </w:r>
      <w:r w:rsidRPr="001C364D">
        <w:rPr>
          <w:sz w:val="16"/>
        </w:rPr>
        <w:t xml:space="preserve">Some </w:t>
      </w:r>
      <w:r w:rsidRPr="004C26A1">
        <w:rPr>
          <w:rStyle w:val="StyleUnderline"/>
        </w:rPr>
        <w:t>analysts and scholars have examined whether George H.W. Bush’s 1989 invasion of Panama or Bill Clinton’s attacks on al Qaeda targets and Iraq in 1998 were examples of such diversionary tactics.</w:t>
      </w:r>
      <w:r w:rsidRPr="001C364D">
        <w:rPr>
          <w:sz w:val="16"/>
        </w:rPr>
        <w:t xml:space="preserve"> </w:t>
      </w:r>
      <w:r w:rsidRPr="001C364D">
        <w:rPr>
          <w:rStyle w:val="StyleUnderline"/>
        </w:rPr>
        <w:t xml:space="preserve">What </w:t>
      </w:r>
      <w:r w:rsidRPr="004C26A1">
        <w:rPr>
          <w:rStyle w:val="StyleUnderline"/>
          <w:highlight w:val="cyan"/>
        </w:rPr>
        <w:t>seem</w:t>
      </w:r>
      <w:r w:rsidRPr="001C364D">
        <w:rPr>
          <w:rStyle w:val="StyleUnderline"/>
        </w:rPr>
        <w:t xml:space="preserve">s </w:t>
      </w:r>
      <w:r w:rsidRPr="004C26A1">
        <w:rPr>
          <w:rStyle w:val="Emphasis"/>
          <w:highlight w:val="cyan"/>
        </w:rPr>
        <w:t>clear</w:t>
      </w:r>
      <w:r w:rsidRPr="001C364D">
        <w:rPr>
          <w:sz w:val="16"/>
        </w:rPr>
        <w:t xml:space="preserve">, however, </w:t>
      </w:r>
      <w:r w:rsidRPr="001C364D">
        <w:rPr>
          <w:rStyle w:val="StyleUnderline"/>
        </w:rPr>
        <w:t>is</w:t>
      </w:r>
      <w:r w:rsidRPr="001C364D">
        <w:rPr>
          <w:sz w:val="16"/>
        </w:rPr>
        <w:t xml:space="preserve"> </w:t>
      </w:r>
      <w:r w:rsidRPr="004C26A1">
        <w:rPr>
          <w:rStyle w:val="StyleUnderline"/>
        </w:rPr>
        <w:t>that</w:t>
      </w:r>
      <w:r w:rsidRPr="001C364D">
        <w:rPr>
          <w:sz w:val="16"/>
        </w:rPr>
        <w:t xml:space="preserve"> </w:t>
      </w:r>
      <w:r w:rsidRPr="00B32DC7">
        <w:rPr>
          <w:rStyle w:val="StyleUnderline"/>
          <w:highlight w:val="cyan"/>
        </w:rPr>
        <w:t xml:space="preserve">presidents are </w:t>
      </w:r>
      <w:r w:rsidRPr="00CF611D">
        <w:rPr>
          <w:rStyle w:val="Emphasis"/>
          <w:highlight w:val="cyan"/>
        </w:rPr>
        <w:t>more likely</w:t>
      </w:r>
      <w:r w:rsidRPr="00B32DC7">
        <w:rPr>
          <w:rStyle w:val="StyleUnderline"/>
          <w:highlight w:val="cyan"/>
        </w:rPr>
        <w:t xml:space="preserve"> to engage in</w:t>
      </w:r>
      <w:r w:rsidRPr="001C364D">
        <w:rPr>
          <w:sz w:val="16"/>
        </w:rPr>
        <w:t xml:space="preserve"> such </w:t>
      </w:r>
      <w:r w:rsidRPr="00B32DC7">
        <w:rPr>
          <w:rStyle w:val="StyleUnderline"/>
          <w:highlight w:val="cyan"/>
        </w:rPr>
        <w:t xml:space="preserve">diversions when they are </w:t>
      </w:r>
      <w:r w:rsidRPr="00B32DC7">
        <w:rPr>
          <w:rStyle w:val="Emphasis"/>
          <w:highlight w:val="cyan"/>
        </w:rPr>
        <w:t>inherently distrustful</w:t>
      </w:r>
      <w:r w:rsidRPr="00B32DC7">
        <w:rPr>
          <w:rStyle w:val="StyleUnderline"/>
          <w:highlight w:val="cyan"/>
        </w:rPr>
        <w:t xml:space="preserve"> and </w:t>
      </w:r>
      <w:r w:rsidRPr="00CF611D">
        <w:rPr>
          <w:rStyle w:val="Emphasis"/>
          <w:highlight w:val="cyan"/>
        </w:rPr>
        <w:t>perceive the world in</w:t>
      </w:r>
      <w:r w:rsidRPr="00CF611D">
        <w:rPr>
          <w:rStyle w:val="StyleUnderline"/>
          <w:highlight w:val="cyan"/>
        </w:rPr>
        <w:t xml:space="preserve"> </w:t>
      </w:r>
      <w:r w:rsidRPr="00CF611D">
        <w:rPr>
          <w:rStyle w:val="Emphasis"/>
          <w:highlight w:val="cyan"/>
        </w:rPr>
        <w:t>simplistic</w:t>
      </w:r>
      <w:r w:rsidRPr="001C364D">
        <w:rPr>
          <w:rStyle w:val="Emphasis"/>
        </w:rPr>
        <w:t xml:space="preserve"> </w:t>
      </w:r>
      <w:r w:rsidRPr="00B32DC7">
        <w:rPr>
          <w:rStyle w:val="Emphasis"/>
          <w:highlight w:val="cyan"/>
        </w:rPr>
        <w:t>black-and-white</w:t>
      </w:r>
      <w:r w:rsidRPr="001C364D">
        <w:rPr>
          <w:rStyle w:val="StyleUnderline"/>
        </w:rPr>
        <w:t xml:space="preserve"> terms</w:t>
      </w:r>
      <w:r w:rsidRPr="001C364D">
        <w:rPr>
          <w:sz w:val="16"/>
        </w:rPr>
        <w:t xml:space="preserve"> — </w:t>
      </w:r>
      <w:r w:rsidRPr="00B32DC7">
        <w:rPr>
          <w:rStyle w:val="StyleUnderline"/>
          <w:highlight w:val="cyan"/>
        </w:rPr>
        <w:t xml:space="preserve">a </w:t>
      </w:r>
      <w:r w:rsidRPr="00B32DC7">
        <w:rPr>
          <w:rStyle w:val="Emphasis"/>
          <w:highlight w:val="cyan"/>
        </w:rPr>
        <w:t>perfect characterization of Trump</w:t>
      </w:r>
      <w:r w:rsidRPr="001C364D">
        <w:rPr>
          <w:sz w:val="16"/>
        </w:rPr>
        <w:t>.</w:t>
      </w:r>
    </w:p>
    <w:p w14:paraId="2A7FDD14" w14:textId="77777777" w:rsidR="0054388B" w:rsidRPr="00AD1456" w:rsidRDefault="0054388B" w:rsidP="0054388B"/>
    <w:p w14:paraId="7315896B" w14:textId="17E790CA" w:rsidR="00296B32" w:rsidRDefault="00296B32" w:rsidP="0054388B">
      <w:pPr>
        <w:pStyle w:val="Heading3"/>
      </w:pPr>
      <w:r>
        <w:t>Impact---Impeachment---Immigration Policy Link</w:t>
      </w:r>
    </w:p>
    <w:p w14:paraId="29AA4497" w14:textId="041618F8" w:rsidR="00296B32" w:rsidRDefault="00296B32" w:rsidP="00296B32"/>
    <w:p w14:paraId="5EC899D7" w14:textId="58ED1CB0" w:rsidR="00296B32" w:rsidRDefault="00296B32" w:rsidP="00296B32">
      <w:pPr>
        <w:pStyle w:val="Heading4"/>
      </w:pPr>
      <w:r>
        <w:t>Trump using hardline immigration policy to maintain base and party loyalty now – plan spills over, wrecks fidelity on Russia scandal, triggering impeachment and removal</w:t>
      </w:r>
    </w:p>
    <w:p w14:paraId="40461302" w14:textId="77777777" w:rsidR="00296B32" w:rsidRPr="00DF204D" w:rsidRDefault="00296B32" w:rsidP="00DF204D">
      <w:r w:rsidRPr="00DF204D">
        <w:rPr>
          <w:rStyle w:val="Style13ptBold"/>
        </w:rPr>
        <w:t>Bacon, 17 ---</w:t>
      </w:r>
      <w:r w:rsidRPr="00DF204D">
        <w:t xml:space="preserve"> Perry, Senior Writer @ Five Thirty Eight, “The Party Establishment Wing Of Trumpworld Collapses”, July 28, </w:t>
      </w:r>
      <w:hyperlink r:id="rId40" w:history="1">
        <w:r w:rsidRPr="00DF204D">
          <w:rPr>
            <w:rStyle w:val="Hyperlink"/>
          </w:rPr>
          <w:t>https://fivethirtyeight.com/features/the-establishment-wing-of-trumpworld-collapses/</w:t>
        </w:r>
      </w:hyperlink>
    </w:p>
    <w:p w14:paraId="5B541CED" w14:textId="77777777" w:rsidR="00296B32" w:rsidRPr="0086368B" w:rsidRDefault="00296B32" w:rsidP="00296B32"/>
    <w:p w14:paraId="44E68AD6" w14:textId="77777777" w:rsidR="00296B32" w:rsidRDefault="00296B32" w:rsidP="00296B32">
      <w:r>
        <w:t xml:space="preserve">So what the hell is happening in the Trump administration? (Yes, beyond the volatile president.) Earlier this year, I wrote that there were at least eight </w:t>
      </w:r>
      <w:r w:rsidRPr="0086368B">
        <w:rPr>
          <w:rStyle w:val="StyleUnderline"/>
          <w:highlight w:val="green"/>
        </w:rPr>
        <w:t>power centers in Trumpworld</w:t>
      </w:r>
      <w:r>
        <w:t xml:space="preserve"> and that they would </w:t>
      </w:r>
      <w:r w:rsidRPr="0086368B">
        <w:rPr>
          <w:rStyle w:val="StyleUnderline"/>
          <w:highlight w:val="green"/>
        </w:rPr>
        <w:t>compete</w:t>
      </w:r>
      <w:r w:rsidRPr="0086368B">
        <w:rPr>
          <w:rStyle w:val="StyleUnderline"/>
        </w:rPr>
        <w:t xml:space="preserve"> with one another </w:t>
      </w:r>
      <w:r w:rsidRPr="0086368B">
        <w:rPr>
          <w:rStyle w:val="StyleUnderline"/>
          <w:highlight w:val="green"/>
        </w:rPr>
        <w:t>for influence</w:t>
      </w:r>
      <w:r>
        <w:t>. One of my assumptions in writing that article was that Trump, with little experience in Washington or in government and lacking a well-defined policy vision, would be fairly malleable — which might give his advisers more influence than advisers had under previous presidents.</w:t>
      </w:r>
    </w:p>
    <w:p w14:paraId="5B690C4E" w14:textId="77777777" w:rsidR="00296B32" w:rsidRDefault="00296B32" w:rsidP="00296B32"/>
    <w:p w14:paraId="680A00FF" w14:textId="77777777" w:rsidR="00296B32" w:rsidRDefault="00296B32" w:rsidP="00296B32">
      <w:r>
        <w:t xml:space="preserve">I was wrong, to some extent. It’s still not clear that </w:t>
      </w:r>
      <w:r w:rsidRPr="0086368B">
        <w:rPr>
          <w:rStyle w:val="StyleUnderline"/>
        </w:rPr>
        <w:t>Trum</w:t>
      </w:r>
      <w:r>
        <w:t xml:space="preserve">p has defined views on, say, U.S. policy in North Africa or how health care marketplaces should work. But six months into the administration, some of his </w:t>
      </w:r>
      <w:r w:rsidRPr="0086368B">
        <w:rPr>
          <w:rStyle w:val="StyleUnderline"/>
          <w:highlight w:val="green"/>
        </w:rPr>
        <w:t>preferences have become clear</w:t>
      </w:r>
      <w:r>
        <w:t xml:space="preserve">: He seems to trust family members and his associates from New York more than people with long experience in policy or politics, even on matters of policy and politics. He does not share the deep wariness about Russia and Vladimir Putin that is held by both Democratic and Republican </w:t>
      </w:r>
      <w:r w:rsidRPr="0086368B">
        <w:t>leaders in Washington</w:t>
      </w:r>
      <w:r w:rsidRPr="0086368B">
        <w:rPr>
          <w:rStyle w:val="StyleUnderline"/>
        </w:rPr>
        <w:t xml:space="preserve">. </w:t>
      </w:r>
      <w:r w:rsidRPr="0086368B">
        <w:rPr>
          <w:rStyle w:val="StyleUnderline"/>
          <w:highlight w:val="green"/>
        </w:rPr>
        <w:t>His favorite</w:t>
      </w:r>
      <w:r w:rsidRPr="0086368B">
        <w:rPr>
          <w:rStyle w:val="StyleUnderline"/>
        </w:rPr>
        <w:t xml:space="preserve"> kinds of </w:t>
      </w:r>
      <w:r w:rsidRPr="0086368B">
        <w:rPr>
          <w:rStyle w:val="StyleUnderline"/>
          <w:highlight w:val="green"/>
        </w:rPr>
        <w:t>policies</w:t>
      </w:r>
      <w:r w:rsidRPr="0086368B">
        <w:rPr>
          <w:rStyle w:val="StyleUnderline"/>
        </w:rPr>
        <w:t xml:space="preserve"> appear to be ones that </w:t>
      </w:r>
      <w:r w:rsidRPr="0086368B">
        <w:rPr>
          <w:rStyle w:val="StyleUnderline"/>
          <w:highlight w:val="green"/>
        </w:rPr>
        <w:t>reverse</w:t>
      </w:r>
      <w:r w:rsidRPr="0086368B">
        <w:rPr>
          <w:rStyle w:val="StyleUnderline"/>
        </w:rPr>
        <w:t xml:space="preserve"> something</w:t>
      </w:r>
      <w:r>
        <w:t xml:space="preserve"> former President Barack </w:t>
      </w:r>
      <w:r w:rsidRPr="0086368B">
        <w:rPr>
          <w:rStyle w:val="StyleUnderline"/>
          <w:highlight w:val="green"/>
        </w:rPr>
        <w:t>Obama</w:t>
      </w:r>
      <w:r w:rsidRPr="0086368B">
        <w:rPr>
          <w:rStyle w:val="StyleUnderline"/>
        </w:rPr>
        <w:t xml:space="preserve"> did.</w:t>
      </w:r>
      <w:r>
        <w:t xml:space="preserve"> And he seems to have no intention of courting traditional Beltway constituencies like the D.C. press corps, the foreign policy establishment or even GOP congressional leaders.</w:t>
      </w:r>
    </w:p>
    <w:p w14:paraId="62D52FB8" w14:textId="77777777" w:rsidR="00296B32" w:rsidRDefault="00296B32" w:rsidP="00296B32"/>
    <w:p w14:paraId="27949411" w14:textId="77777777" w:rsidR="00296B32" w:rsidRDefault="00296B32" w:rsidP="00296B32">
      <w:r>
        <w:t>Those four preferences don’t mesh well with the skills, connections and credentials that some of the key people in his administration bring to the table. As a result, those aides are at times either marginalized or pushed out.</w:t>
      </w:r>
    </w:p>
    <w:p w14:paraId="0A010B13" w14:textId="77777777" w:rsidR="00296B32" w:rsidRDefault="00296B32" w:rsidP="00296B32"/>
    <w:p w14:paraId="65128289" w14:textId="77777777" w:rsidR="00296B32" w:rsidRDefault="00296B32" w:rsidP="00296B32">
      <w:r>
        <w:t>This isn’t just a Beltway story of who is up and who is down</w:t>
      </w:r>
      <w:r w:rsidRPr="0086368B">
        <w:rPr>
          <w:highlight w:val="green"/>
        </w:rPr>
        <w:t xml:space="preserve">. </w:t>
      </w:r>
      <w:r w:rsidRPr="0086368B">
        <w:rPr>
          <w:rStyle w:val="StyleUnderline"/>
          <w:highlight w:val="green"/>
        </w:rPr>
        <w:t>It matters. The people who aren’t in sync with Trump</w:t>
      </w:r>
      <w:r w:rsidRPr="0086368B">
        <w:rPr>
          <w:rStyle w:val="StyleUnderline"/>
        </w:rPr>
        <w:t xml:space="preserve"> on his </w:t>
      </w:r>
      <w:r w:rsidRPr="0086368B">
        <w:rPr>
          <w:rStyle w:val="StyleUnderline"/>
          <w:highlight w:val="green"/>
        </w:rPr>
        <w:t>core preferences</w:t>
      </w:r>
      <w:r>
        <w:t xml:space="preserve"> could </w:t>
      </w:r>
      <w:r w:rsidRPr="0086368B">
        <w:rPr>
          <w:rStyle w:val="StyleUnderline"/>
          <w:highlight w:val="green"/>
        </w:rPr>
        <w:t>lose</w:t>
      </w:r>
      <w:r w:rsidRPr="0086368B">
        <w:rPr>
          <w:rStyle w:val="StyleUnderline"/>
        </w:rPr>
        <w:t xml:space="preserve"> their </w:t>
      </w:r>
      <w:r w:rsidRPr="0086368B">
        <w:rPr>
          <w:rStyle w:val="StyleUnderline"/>
          <w:highlight w:val="green"/>
        </w:rPr>
        <w:t>ability to set policy</w:t>
      </w:r>
      <w:r>
        <w:t xml:space="preserve"> in areas where the president does not have strong views. So let’s revisit our eight power centers.</w:t>
      </w:r>
    </w:p>
    <w:p w14:paraId="1226A92C" w14:textId="77777777" w:rsidR="00296B32" w:rsidRDefault="00296B32" w:rsidP="00296B32"/>
    <w:p w14:paraId="7034C9EF" w14:textId="77777777" w:rsidR="00296B32" w:rsidRPr="0086368B" w:rsidRDefault="00296B32" w:rsidP="00296B32">
      <w:pPr>
        <w:rPr>
          <w:rStyle w:val="StyleUnderline"/>
        </w:rPr>
      </w:pPr>
      <w:r>
        <w:t xml:space="preserve">One wing that is </w:t>
      </w:r>
      <w:r w:rsidRPr="0086368B">
        <w:rPr>
          <w:rStyle w:val="StyleUnderline"/>
        </w:rPr>
        <w:t>basically defunct</w:t>
      </w:r>
    </w:p>
    <w:p w14:paraId="3433C492" w14:textId="77777777" w:rsidR="00296B32" w:rsidRDefault="00296B32" w:rsidP="00296B32">
      <w:r w:rsidRPr="0086368B">
        <w:rPr>
          <w:rStyle w:val="StyleUnderline"/>
        </w:rPr>
        <w:t>The Party Wing</w:t>
      </w:r>
      <w:r>
        <w:t xml:space="preserve"> — Priebus was running the Republican National Committee when Trump named him White House chief of staff. And several people from Priebus’s RNC team snagged top slots at the White House, including deputy chief of staff Katie Walsh, senior assistant press secretary Michael Short and Spicer.</w:t>
      </w:r>
    </w:p>
    <w:p w14:paraId="4108DA7F" w14:textId="77777777" w:rsidR="00296B32" w:rsidRDefault="00296B32" w:rsidP="00296B32"/>
    <w:p w14:paraId="0BB32297" w14:textId="77777777" w:rsidR="00296B32" w:rsidRDefault="00296B32" w:rsidP="00296B32">
      <w:r>
        <w:t>Walsh left the White House several months ago — it’s not clear whether she was pushed out or exited voluntarily. Spicer could have stayed on, but he had been disempowered. Sarah Huckabee Sanders, the new press secretary, was already doing many of the briefings that Spicer had done at the start of the administration. Spicer had shifted to a role directing the White House’s broader communications strategy, but Scaramucci got that portfolio when he was hired. Short resigned this week, with Scaramucci reportedly on the verge of firing him.1</w:t>
      </w:r>
    </w:p>
    <w:p w14:paraId="7242B645" w14:textId="77777777" w:rsidR="00296B32" w:rsidRDefault="00296B32" w:rsidP="00296B32">
      <w:r>
        <w:t>Why did the Party Wing struggle so much?</w:t>
      </w:r>
    </w:p>
    <w:p w14:paraId="045776D9" w14:textId="77777777" w:rsidR="00296B32" w:rsidRDefault="00296B32" w:rsidP="00296B32"/>
    <w:p w14:paraId="2A770706" w14:textId="77777777" w:rsidR="00296B32" w:rsidRDefault="00296B32" w:rsidP="00296B32">
      <w:r>
        <w:t xml:space="preserve">Well, </w:t>
      </w:r>
      <w:r w:rsidRPr="0086368B">
        <w:rPr>
          <w:rStyle w:val="StyleUnderline"/>
        </w:rPr>
        <w:t>Trump is not trying to court the traditional constituencies of Washington</w:t>
      </w:r>
      <w:r>
        <w:t xml:space="preserve">. So </w:t>
      </w:r>
      <w:r w:rsidRPr="0086368B">
        <w:rPr>
          <w:rStyle w:val="StyleUnderline"/>
        </w:rPr>
        <w:t>he has no need for</w:t>
      </w:r>
      <w:r>
        <w:t xml:space="preserve"> people, like Priebus and Spicer in particular, whose main credentials are their </w:t>
      </w:r>
      <w:r w:rsidRPr="0086368B">
        <w:rPr>
          <w:rStyle w:val="StyleUnderline"/>
        </w:rPr>
        <w:t>establishment ties.</w:t>
      </w:r>
      <w:r>
        <w:t xml:space="preserve"> From his RNC tenure, Priebus had deep relationships with the GOP establishment in Washington, including his longtime friend and fellow Wisconsin native, House Speaker Paul Ryan. (Ryan, a day before Priebus’s removal became public, told reporters on Capitol Hill, “Reince is doing a fantastic job at the White House and I believe he has the president’s confidence.” Spicer had been a spokesman in the Bush administration, on Capitol Hill and at the RNC, with extensive contacts with Beltway reporters.</w:t>
      </w:r>
    </w:p>
    <w:p w14:paraId="335540C1" w14:textId="77777777" w:rsidR="00296B32" w:rsidRDefault="00296B32" w:rsidP="00296B32"/>
    <w:p w14:paraId="68A20234" w14:textId="77777777" w:rsidR="00296B32" w:rsidRDefault="00296B32" w:rsidP="00296B32">
      <w:r>
        <w:t>Kelly, a Marine, had spent virtually his entire career in the military before taking the Homeland Security post. His lack of experience working on Capitol Hill or in the White House fits well with an administration that doesn’t value those skills.</w:t>
      </w:r>
    </w:p>
    <w:p w14:paraId="2A3B79C8" w14:textId="77777777" w:rsidR="00296B32" w:rsidRDefault="00296B32" w:rsidP="00296B32"/>
    <w:p w14:paraId="46BBAEEB" w14:textId="77777777" w:rsidR="00296B32" w:rsidRDefault="00296B32" w:rsidP="00296B32">
      <w:r>
        <w:t>One wing that is struggling</w:t>
      </w:r>
    </w:p>
    <w:p w14:paraId="29324F3B" w14:textId="77777777" w:rsidR="00296B32" w:rsidRDefault="00296B32" w:rsidP="00296B32">
      <w:r>
        <w:t>The McCain Wing — Similar to the Party Wing, the McCain Wing2 of the Trump administration — particularly general-turned-national-security-adviser H.R. McMaster and general-turned-defense-secretary Jim Mattis — has declining power because Trump is not following the edicts of the Washington Republican foreign policy establishment.</w:t>
      </w:r>
    </w:p>
    <w:p w14:paraId="0A164674" w14:textId="77777777" w:rsidR="00296B32" w:rsidRDefault="00296B32" w:rsidP="00296B32"/>
    <w:p w14:paraId="13999694" w14:textId="77777777" w:rsidR="00296B32" w:rsidRDefault="00296B32" w:rsidP="00296B32">
      <w:r>
        <w:t>Trump’s moves on Russia — downplaying the election hacking, exploring the lifting of U.S. sanctions, trying to build closer ties with Vladimir Putin — are not the kinds of policies that the generals favored before they entered the administration. This is a problem if you are serving as a top Trump foreign policy adviser. So when Trump met with Putin at the G-20 summit earlier this month, McMaster was not included in either the formal meeting or an informal session the two leaders had later.3</w:t>
      </w:r>
    </w:p>
    <w:p w14:paraId="0632555B" w14:textId="77777777" w:rsidR="00296B32" w:rsidRDefault="00296B32" w:rsidP="00296B32">
      <w:r>
        <w:t>It’s not clear that McMaster and Mattis want Trump to follow through on his campaign pledge to withdraw the U.S. from the Iran nuclear deal. So the president, according to Foreign Policy, has tasked a different set of staffers to present him with a path for leaving the agreement. Additionally, the Pentagon seemed to be blindsided by Trump’s tweets last week that he wanted to ban transgender people from serving in the military. It was not clear that Mattis supported such a ban.</w:t>
      </w:r>
    </w:p>
    <w:p w14:paraId="54013044" w14:textId="77777777" w:rsidR="00296B32" w:rsidRDefault="00296B32" w:rsidP="00296B32"/>
    <w:p w14:paraId="4CA580FC" w14:textId="77777777" w:rsidR="00296B32" w:rsidRDefault="00296B32" w:rsidP="00296B32">
      <w:r>
        <w:t>It will be interesting to see how Kelly’s ascension affects Mattis and McMaster. On the one hand, Kelly, before he joined the Trump administration, was fairly skeptical of Russia and Putin as well. So he could be another voice pushing the president toward a more confrontational relationship with Putin, like Mattis, McMaster and congressional leaders in both parties. On the other hand, the chief of staff role is traditionally defined as executing the president’s agenda, even more than other top government posts. If Trump now has in Kelly a top aide with military experience who will endorse his more unorthodox stands on foreign policy, particularly toward Russia, the president could be even more eager to reject the advice of Mattis and McMaster. Stay tuned here, the role of Kelly on foreign policy could be very interesting.</w:t>
      </w:r>
    </w:p>
    <w:p w14:paraId="04522D0D" w14:textId="77777777" w:rsidR="00296B32" w:rsidRDefault="00296B32" w:rsidP="00296B32"/>
    <w:p w14:paraId="5F96F59B" w14:textId="77777777" w:rsidR="00296B32" w:rsidRDefault="00296B32" w:rsidP="00296B32">
      <w:r>
        <w:t xml:space="preserve">The three </w:t>
      </w:r>
      <w:r w:rsidRPr="0086368B">
        <w:rPr>
          <w:rStyle w:val="StyleUnderline"/>
        </w:rPr>
        <w:t>wings maintaining power</w:t>
      </w:r>
      <w:r>
        <w:t xml:space="preserve"> (but not gaining more)</w:t>
      </w:r>
    </w:p>
    <w:p w14:paraId="3D5929C1" w14:textId="77777777" w:rsidR="00296B32" w:rsidRDefault="00296B32" w:rsidP="00296B32">
      <w:r>
        <w:t>The Friends and Family Wing — Ivanka Trump and her husband, Jared Kushner, have convinced the president of at least one thing: the value of their being untouchable, powerful advisers, in a way no presidential daughter and son-in-law have ever been in modern times. And the swapping in of Scaramucci — a New York finance person with no previous government experience (like Ivanka Trump and Kushner) — for D.C. insider Spicer is another power grab for this wing. Ivanka Trump and Kushner reportedly favored the move.</w:t>
      </w:r>
    </w:p>
    <w:p w14:paraId="20A3A0EA" w14:textId="77777777" w:rsidR="00296B32" w:rsidRDefault="00296B32" w:rsidP="00296B32"/>
    <w:p w14:paraId="4060F5A4" w14:textId="77777777" w:rsidR="00296B32" w:rsidRDefault="00296B32" w:rsidP="00296B32">
      <w:r>
        <w:t>On the other hand, it is hard to see this wing’s influence on policy. If Ivanka Trump really wanted her father to keep the U.S. in the Paris climate deal, as was reported, she did not succeed. Her proposal for a national paid family leave program has little momentum on Capitol Hill.</w:t>
      </w:r>
    </w:p>
    <w:p w14:paraId="62BC7D1A" w14:textId="77777777" w:rsidR="00296B32" w:rsidRDefault="00296B32" w:rsidP="00296B32"/>
    <w:p w14:paraId="74183731" w14:textId="77777777" w:rsidR="00296B32" w:rsidRDefault="00296B32" w:rsidP="00296B32">
      <w:r w:rsidRPr="0086368B">
        <w:rPr>
          <w:rStyle w:val="StyleUnderline"/>
        </w:rPr>
        <w:t>The Bannon Wing</w:t>
      </w:r>
      <w:r>
        <w:t xml:space="preserve"> — Bannon and Sessions were two of the architects of the nationalist parts of Trump’s campaign platform. But in the spring, Kushner and Bannon were warring internally, and the president downplayed his relationship with Bannon. Recently, the president has publicly complained about Sessions for recusing himself from the Justice Department’s investigation of ties between Trump campaign officials and Russia and for allowing the appointment of a special counsel. So, </w:t>
      </w:r>
      <w:r w:rsidRPr="0086368B">
        <w:rPr>
          <w:rStyle w:val="StyleUnderline"/>
        </w:rPr>
        <w:t xml:space="preserve">at first glance, it would appear that </w:t>
      </w:r>
      <w:r w:rsidRPr="0086368B">
        <w:rPr>
          <w:rStyle w:val="StyleUnderline"/>
          <w:highlight w:val="green"/>
        </w:rPr>
        <w:t>the nationalist wing</w:t>
      </w:r>
      <w:r w:rsidRPr="0086368B">
        <w:rPr>
          <w:rStyle w:val="StyleUnderline"/>
        </w:rPr>
        <w:t xml:space="preserve"> of Trumpworld is in decline</w:t>
      </w:r>
      <w:r>
        <w:t>, since the status of Bannon and Sessions has been in question.</w:t>
      </w:r>
    </w:p>
    <w:p w14:paraId="600A5074" w14:textId="77777777" w:rsidR="00296B32" w:rsidRDefault="00296B32" w:rsidP="00296B32"/>
    <w:p w14:paraId="06BD6383" w14:textId="77777777" w:rsidR="00296B32" w:rsidRDefault="00296B32" w:rsidP="00296B32">
      <w:r w:rsidRPr="0086368B">
        <w:rPr>
          <w:rStyle w:val="StyleUnderline"/>
        </w:rPr>
        <w:t xml:space="preserve">But the ideas of the Bannon-Sessions wing </w:t>
      </w:r>
      <w:r w:rsidRPr="0086368B">
        <w:rPr>
          <w:rStyle w:val="StyleUnderline"/>
          <w:highlight w:val="green"/>
        </w:rPr>
        <w:t>are flourishing</w:t>
      </w:r>
      <w:r w:rsidRPr="0086368B">
        <w:rPr>
          <w:rStyle w:val="StyleUnderline"/>
        </w:rPr>
        <w:t xml:space="preserve">, even if the two men are not personally. </w:t>
      </w:r>
      <w:r w:rsidRPr="0086368B">
        <w:rPr>
          <w:rStyle w:val="StyleUnderline"/>
          <w:highlight w:val="green"/>
        </w:rPr>
        <w:t>Trump remained behind the travel ban</w:t>
      </w:r>
      <w:r>
        <w:t xml:space="preserve"> on people from certain Muslim-majority nations, </w:t>
      </w:r>
      <w:r w:rsidRPr="0086368B">
        <w:rPr>
          <w:rStyle w:val="StyleUnderline"/>
        </w:rPr>
        <w:t xml:space="preserve">even after courts kept issuing rulings against it. That </w:t>
      </w:r>
      <w:r w:rsidRPr="0086368B">
        <w:rPr>
          <w:rStyle w:val="Emphasis"/>
          <w:highlight w:val="green"/>
        </w:rPr>
        <w:t>steadfast defense of the policy</w:t>
      </w:r>
      <w:r w:rsidRPr="0086368B">
        <w:rPr>
          <w:rStyle w:val="StyleUnderline"/>
          <w:highlight w:val="green"/>
        </w:rPr>
        <w:t xml:space="preserve"> was rewarded</w:t>
      </w:r>
      <w:r>
        <w:t xml:space="preserve"> when the U.S. Supreme Court reinstated part of the executive order enacting it. </w:t>
      </w:r>
      <w:r w:rsidRPr="0086368B">
        <w:rPr>
          <w:rStyle w:val="StyleUnderline"/>
          <w:highlight w:val="green"/>
        </w:rPr>
        <w:t xml:space="preserve">Sessions is implementing </w:t>
      </w:r>
      <w:r w:rsidRPr="0086368B">
        <w:rPr>
          <w:rStyle w:val="Emphasis"/>
          <w:highlight w:val="green"/>
        </w:rPr>
        <w:t>hardline immigration</w:t>
      </w:r>
      <w:r w:rsidRPr="0086368B">
        <w:rPr>
          <w:rStyle w:val="Emphasis"/>
        </w:rPr>
        <w:t xml:space="preserve"> </w:t>
      </w:r>
      <w:r>
        <w:t xml:space="preserve">and criminal justice </w:t>
      </w:r>
      <w:r w:rsidRPr="0086368B">
        <w:rPr>
          <w:rStyle w:val="StyleUnderline"/>
          <w:highlight w:val="green"/>
        </w:rPr>
        <w:t>policies</w:t>
      </w:r>
      <w:r>
        <w:t xml:space="preserve"> at the Department of Justice, </w:t>
      </w:r>
      <w:r w:rsidRPr="0086368B">
        <w:rPr>
          <w:rStyle w:val="StyleUnderline"/>
          <w:highlight w:val="green"/>
        </w:rPr>
        <w:t>and</w:t>
      </w:r>
      <w:r w:rsidRPr="0086368B">
        <w:rPr>
          <w:rStyle w:val="StyleUnderline"/>
        </w:rPr>
        <w:t xml:space="preserve"> Kelly, in his </w:t>
      </w:r>
      <w:r w:rsidRPr="0086368B">
        <w:rPr>
          <w:rStyle w:val="StyleUnderline"/>
          <w:highlight w:val="green"/>
        </w:rPr>
        <w:t>DHS</w:t>
      </w:r>
      <w:r w:rsidRPr="0086368B">
        <w:rPr>
          <w:rStyle w:val="StyleUnderline"/>
        </w:rPr>
        <w:t xml:space="preserve"> role, </w:t>
      </w:r>
      <w:r w:rsidRPr="0086368B">
        <w:rPr>
          <w:rStyle w:val="StyleUnderline"/>
          <w:highlight w:val="green"/>
        </w:rPr>
        <w:t>was aggressive</w:t>
      </w:r>
      <w:r w:rsidRPr="0086368B">
        <w:rPr>
          <w:highlight w:val="green"/>
        </w:rPr>
        <w:t xml:space="preserve"> </w:t>
      </w:r>
      <w:r w:rsidRPr="0086368B">
        <w:t xml:space="preserve">about defending the administration’s right </w:t>
      </w:r>
      <w:r w:rsidRPr="0086368B">
        <w:rPr>
          <w:rStyle w:val="StyleUnderline"/>
          <w:highlight w:val="green"/>
        </w:rPr>
        <w:t>to deport</w:t>
      </w:r>
      <w:r w:rsidRPr="0086368B">
        <w:rPr>
          <w:rStyle w:val="StyleUnderline"/>
        </w:rPr>
        <w:t xml:space="preserve"> undocumented immigrants</w:t>
      </w:r>
      <w:r w:rsidRPr="0086368B">
        <w:t>. And Bannon urged Trump to withdraw</w:t>
      </w:r>
      <w:r>
        <w:t xml:space="preserve"> from the Paris climate deal, which Trump has said he will do.</w:t>
      </w:r>
    </w:p>
    <w:p w14:paraId="2A9F4540" w14:textId="77777777" w:rsidR="00296B32" w:rsidRDefault="00296B32" w:rsidP="00296B32"/>
    <w:p w14:paraId="3B30659E" w14:textId="77777777" w:rsidR="00296B32" w:rsidRPr="0086368B" w:rsidRDefault="00296B32" w:rsidP="00296B32">
      <w:pPr>
        <w:rPr>
          <w:rStyle w:val="Emphasis"/>
        </w:rPr>
      </w:pPr>
      <w:r w:rsidRPr="0086368B">
        <w:rPr>
          <w:rStyle w:val="StyleUnderline"/>
        </w:rPr>
        <w:t xml:space="preserve">Why are </w:t>
      </w:r>
      <w:r w:rsidRPr="0086368B">
        <w:rPr>
          <w:rStyle w:val="StyleUnderline"/>
          <w:highlight w:val="green"/>
        </w:rPr>
        <w:t xml:space="preserve">these ideas still </w:t>
      </w:r>
      <w:r w:rsidRPr="0086368B">
        <w:rPr>
          <w:rStyle w:val="Emphasis"/>
          <w:highlight w:val="green"/>
        </w:rPr>
        <w:t>carry</w:t>
      </w:r>
      <w:r w:rsidRPr="0086368B">
        <w:rPr>
          <w:rStyle w:val="Emphasis"/>
        </w:rPr>
        <w:t xml:space="preserve">ing </w:t>
      </w:r>
      <w:r w:rsidRPr="0086368B">
        <w:rPr>
          <w:rStyle w:val="Emphasis"/>
          <w:highlight w:val="green"/>
        </w:rPr>
        <w:t>the day in the Trump admin</w:t>
      </w:r>
      <w:r w:rsidRPr="0086368B">
        <w:rPr>
          <w:rStyle w:val="Emphasis"/>
        </w:rPr>
        <w:t>istration</w:t>
      </w:r>
      <w:r>
        <w:t xml:space="preserve">? You could argue that even if Bannon’s and Sessions’s stocks are down, </w:t>
      </w:r>
      <w:r w:rsidRPr="00296B32">
        <w:rPr>
          <w:rStyle w:val="Emphasis"/>
          <w:highlight w:val="green"/>
        </w:rPr>
        <w:t>nationalist views</w:t>
      </w:r>
      <w:r w:rsidRPr="0086368B">
        <w:rPr>
          <w:rStyle w:val="StyleUnderline"/>
          <w:highlight w:val="green"/>
        </w:rPr>
        <w:t xml:space="preserve"> have advocates </w:t>
      </w:r>
      <w:r w:rsidRPr="0086368B">
        <w:rPr>
          <w:rStyle w:val="Emphasis"/>
          <w:highlight w:val="green"/>
        </w:rPr>
        <w:t>all over the administration</w:t>
      </w:r>
      <w:r w:rsidRPr="0086368B">
        <w:rPr>
          <w:rStyle w:val="Emphasis"/>
        </w:rPr>
        <w:t>.</w:t>
      </w:r>
      <w:r w:rsidRPr="0086368B">
        <w:rPr>
          <w:rStyle w:val="StyleUnderline"/>
        </w:rPr>
        <w:t xml:space="preserve"> But </w:t>
      </w:r>
      <w:r w:rsidRPr="0086368B">
        <w:rPr>
          <w:rStyle w:val="StyleUnderline"/>
          <w:highlight w:val="green"/>
        </w:rPr>
        <w:t xml:space="preserve">the </w:t>
      </w:r>
      <w:r w:rsidRPr="0086368B">
        <w:rPr>
          <w:rStyle w:val="Emphasis"/>
          <w:highlight w:val="green"/>
        </w:rPr>
        <w:t>most important reason</w:t>
      </w:r>
      <w:r w:rsidRPr="0086368B">
        <w:rPr>
          <w:rStyle w:val="StyleUnderline"/>
        </w:rPr>
        <w:t xml:space="preserve"> that </w:t>
      </w:r>
      <w:r w:rsidRPr="0086368B">
        <w:rPr>
          <w:rStyle w:val="StyleUnderline"/>
          <w:highlight w:val="green"/>
        </w:rPr>
        <w:t>these views</w:t>
      </w:r>
      <w:r w:rsidRPr="0086368B">
        <w:rPr>
          <w:rStyle w:val="StyleUnderline"/>
        </w:rPr>
        <w:t xml:space="preserve"> and those who champion them </w:t>
      </w:r>
      <w:r w:rsidRPr="0086368B">
        <w:rPr>
          <w:rStyle w:val="StyleUnderline"/>
          <w:highlight w:val="green"/>
        </w:rPr>
        <w:t xml:space="preserve">have </w:t>
      </w:r>
      <w:r w:rsidRPr="00296B32">
        <w:rPr>
          <w:rStyle w:val="Emphasis"/>
          <w:highlight w:val="green"/>
        </w:rPr>
        <w:t>lots of power</w:t>
      </w:r>
      <w:r w:rsidRPr="0086368B">
        <w:rPr>
          <w:rStyle w:val="StyleUnderline"/>
          <w:highlight w:val="green"/>
        </w:rPr>
        <w:t xml:space="preserve"> is</w:t>
      </w:r>
      <w:r w:rsidRPr="0086368B">
        <w:rPr>
          <w:rStyle w:val="StyleUnderline"/>
        </w:rPr>
        <w:t xml:space="preserve"> that </w:t>
      </w:r>
      <w:r w:rsidRPr="0086368B">
        <w:rPr>
          <w:rStyle w:val="Emphasis"/>
          <w:highlight w:val="green"/>
        </w:rPr>
        <w:t>the president</w:t>
      </w:r>
      <w:r w:rsidRPr="0086368B">
        <w:rPr>
          <w:rStyle w:val="Emphasis"/>
        </w:rPr>
        <w:t xml:space="preserve"> appears to </w:t>
      </w:r>
      <w:r w:rsidRPr="0086368B">
        <w:rPr>
          <w:rStyle w:val="Emphasis"/>
          <w:highlight w:val="green"/>
        </w:rPr>
        <w:t>agree with them.</w:t>
      </w:r>
    </w:p>
    <w:p w14:paraId="4AB72F2C" w14:textId="77777777" w:rsidR="00296B32" w:rsidRDefault="00296B32" w:rsidP="00296B32"/>
    <w:p w14:paraId="70997D7A" w14:textId="77777777" w:rsidR="00296B32" w:rsidRDefault="00296B32" w:rsidP="00296B32">
      <w:r>
        <w:t>The Wall Street Wing — Treasury Secretary Steven Mnuchin, National Economic Council Director Gary Cohn and other traditional economic figures were expected to push Trump away from the more unusual positions that he took during the campaign, when he proposed withdrawing from NAFTA and labeling China a currency manipulator. He has not taken either of those steps. So from that perspective, the Wall Street Wing has accomplished what the McCain Wing had hoped to do: have Trump govern more like a traditional Republican on their issues. But they have not fully turned him around: Trump is arguably more opposed to multi-country free-trade agreements than any recent American president.</w:t>
      </w:r>
    </w:p>
    <w:p w14:paraId="4B6FB0FF" w14:textId="77777777" w:rsidR="00296B32" w:rsidRDefault="00296B32" w:rsidP="00296B32"/>
    <w:p w14:paraId="16E61442" w14:textId="77777777" w:rsidR="00296B32" w:rsidRDefault="00296B32" w:rsidP="00296B32">
      <w:r>
        <w:t xml:space="preserve">The two </w:t>
      </w:r>
      <w:r w:rsidRPr="0086368B">
        <w:rPr>
          <w:rStyle w:val="StyleUnderline"/>
        </w:rPr>
        <w:t>wings gaining power</w:t>
      </w:r>
      <w:r>
        <w:t xml:space="preserve"> (probably </w:t>
      </w:r>
      <w:r w:rsidRPr="00296B32">
        <w:rPr>
          <w:rStyle w:val="StyleUnderline"/>
        </w:rPr>
        <w:t>because of Trump’s Russia problem</w:t>
      </w:r>
      <w:r>
        <w:t>)</w:t>
      </w:r>
    </w:p>
    <w:p w14:paraId="13A3F7DA" w14:textId="77777777" w:rsidR="00296B32" w:rsidRDefault="00296B32" w:rsidP="00296B32">
      <w:r>
        <w:t>The Bureaucrats — Special Counsel Robert Mueller, who is in charge of the DOJ investigation of Russia’s interference in the 2016 campaign and whether there are any connections between that interference and Trump allies, is probably not who you think of when you think of a bureaucrat. But he occupies a major post in government, and he wasn’t put there by Trump — and those are the types of people this wing encompasses. The most important conflict in Washington right now is Mueller v. Trump, since Trump seems to want the Russia investigation to stop and firing Sessions or Mueller might be a route to accomplishing that goal.</w:t>
      </w:r>
    </w:p>
    <w:p w14:paraId="146831CD" w14:textId="77777777" w:rsidR="00296B32" w:rsidRDefault="00296B32" w:rsidP="00296B32"/>
    <w:p w14:paraId="7C4B4383" w14:textId="77777777" w:rsidR="00296B32" w:rsidRDefault="00296B32" w:rsidP="00296B32">
      <w:r>
        <w:t>It’s not exactly clear who is leaking to major newspapers like The New York Times the connections of Kushner, Sessions and others in Trump’s orbit to Russian figures. But many of the news accounts of these connections are often attributed to unnamed “U.S. officials,” suggesting that these are people inside the government. The people who are leaking this information that fuels the Russia-Trump stories have a lot of power at the moment because it’s keeping that issue in the minds of the public and irritating Trump.</w:t>
      </w:r>
    </w:p>
    <w:p w14:paraId="6E69E1B6" w14:textId="77777777" w:rsidR="00296B32" w:rsidRDefault="00296B32" w:rsidP="00296B32"/>
    <w:p w14:paraId="6F04FD53" w14:textId="77777777" w:rsidR="00296B32" w:rsidRDefault="00296B32" w:rsidP="00296B32">
      <w:r w:rsidRPr="0086368B">
        <w:rPr>
          <w:rStyle w:val="StyleUnderline"/>
        </w:rPr>
        <w:t xml:space="preserve">The Pence Wing — </w:t>
      </w:r>
      <w:r w:rsidRPr="0086368B">
        <w:rPr>
          <w:rStyle w:val="Emphasis"/>
          <w:highlight w:val="green"/>
        </w:rPr>
        <w:t>If you look at policy, the</w:t>
      </w:r>
      <w:r w:rsidRPr="0086368B">
        <w:rPr>
          <w:rStyle w:val="Emphasis"/>
        </w:rPr>
        <w:t xml:space="preserve"> traditional </w:t>
      </w:r>
      <w:r w:rsidRPr="0086368B">
        <w:rPr>
          <w:rStyle w:val="Emphasis"/>
          <w:highlight w:val="green"/>
        </w:rPr>
        <w:t>conservative wing</w:t>
      </w:r>
      <w:r>
        <w:t xml:space="preserve"> of the Trump administration, led by the vice president, </w:t>
      </w:r>
      <w:r w:rsidRPr="0086368B">
        <w:rPr>
          <w:rStyle w:val="Emphasis"/>
          <w:highlight w:val="green"/>
        </w:rPr>
        <w:t>is winning like no other</w:t>
      </w:r>
      <w:r>
        <w:t xml:space="preserve">. Trump, despite little record of opposing abortion before his 2016 presidential campaign, has enacted or is pushing a number of provisions aimed at either reducing the number of abortions or cutting funding for Planned Parenthood. </w:t>
      </w:r>
      <w:r w:rsidRPr="0086368B">
        <w:rPr>
          <w:rStyle w:val="StyleUnderline"/>
        </w:rPr>
        <w:t>His budget reads like it was written at the offices of the deeply conservative Heritage Foundation</w:t>
      </w:r>
      <w:r>
        <w:t>, full of cuts to government programs. Trump’s proposed ban on transgender people serving in the military was another policy advocated by social conservatives, including Vice President Mike Pence, according to reports.</w:t>
      </w:r>
    </w:p>
    <w:p w14:paraId="2D773CE2" w14:textId="77777777" w:rsidR="00296B32" w:rsidRDefault="00296B32" w:rsidP="00296B32"/>
    <w:p w14:paraId="52677AF3" w14:textId="77777777" w:rsidR="00296B32" w:rsidRDefault="00296B32" w:rsidP="00296B32">
      <w:r w:rsidRPr="0086368B">
        <w:rPr>
          <w:rStyle w:val="StyleUnderline"/>
          <w:highlight w:val="green"/>
        </w:rPr>
        <w:t xml:space="preserve">The </w:t>
      </w:r>
      <w:r w:rsidRPr="0086368B">
        <w:rPr>
          <w:rStyle w:val="Emphasis"/>
          <w:highlight w:val="green"/>
        </w:rPr>
        <w:t xml:space="preserve">secret </w:t>
      </w:r>
      <w:r w:rsidRPr="00296B32">
        <w:rPr>
          <w:rStyle w:val="Emphasis"/>
          <w:highlight w:val="green"/>
        </w:rPr>
        <w:t>sauce of this wing is</w:t>
      </w:r>
      <w:r w:rsidRPr="00296B32">
        <w:rPr>
          <w:rStyle w:val="Emphasis"/>
        </w:rPr>
        <w:t xml:space="preserve"> probably </w:t>
      </w:r>
      <w:r w:rsidRPr="00296B32">
        <w:rPr>
          <w:rStyle w:val="Emphasis"/>
          <w:highlight w:val="green"/>
        </w:rPr>
        <w:t>Russia</w:t>
      </w:r>
      <w:r w:rsidRPr="00296B32">
        <w:rPr>
          <w:rStyle w:val="Emphasis"/>
        </w:rPr>
        <w:t>.</w:t>
      </w:r>
      <w:r w:rsidRPr="0086368B">
        <w:rPr>
          <w:rStyle w:val="StyleUnderline"/>
        </w:rPr>
        <w:t xml:space="preserve"> </w:t>
      </w:r>
      <w:r w:rsidRPr="0086368B">
        <w:rPr>
          <w:rStyle w:val="StyleUnderline"/>
          <w:highlight w:val="green"/>
        </w:rPr>
        <w:t>Trump, during his campaign, took positions</w:t>
      </w:r>
      <w:r w:rsidRPr="0086368B">
        <w:rPr>
          <w:rStyle w:val="StyleUnderline"/>
        </w:rPr>
        <w:t xml:space="preserve"> on some issues that were </w:t>
      </w:r>
      <w:r w:rsidRPr="0086368B">
        <w:rPr>
          <w:rStyle w:val="StyleUnderline"/>
          <w:highlight w:val="green"/>
        </w:rPr>
        <w:t>distinct from the</w:t>
      </w:r>
      <w:r w:rsidRPr="0086368B">
        <w:rPr>
          <w:rStyle w:val="StyleUnderline"/>
        </w:rPr>
        <w:t xml:space="preserve"> rest of the Republican </w:t>
      </w:r>
      <w:r w:rsidRPr="0086368B">
        <w:rPr>
          <w:rStyle w:val="StyleUnderline"/>
          <w:highlight w:val="green"/>
        </w:rPr>
        <w:t>Party</w:t>
      </w:r>
      <w:r>
        <w:t xml:space="preserve">, at one point suggesting that he opposed efforts to cut Medicaid funding. </w:t>
      </w:r>
      <w:r w:rsidRPr="0086368B">
        <w:rPr>
          <w:rStyle w:val="StyleUnderline"/>
          <w:highlight w:val="green"/>
        </w:rPr>
        <w:t>But the Russia scandal has</w:t>
      </w:r>
      <w:r>
        <w:t xml:space="preserve"> in some ways </w:t>
      </w:r>
      <w:r w:rsidRPr="0086368B">
        <w:rPr>
          <w:rStyle w:val="Emphasis"/>
          <w:highlight w:val="green"/>
        </w:rPr>
        <w:t>heightened the president’s need for loyalty from congressional Republicans and the GOP base</w:t>
      </w:r>
      <w:r w:rsidRPr="0086368B">
        <w:rPr>
          <w:rStyle w:val="StyleUnderline"/>
          <w:highlight w:val="green"/>
        </w:rPr>
        <w:t xml:space="preserve">. They can </w:t>
      </w:r>
      <w:r w:rsidRPr="0086368B">
        <w:rPr>
          <w:rStyle w:val="Emphasis"/>
          <w:highlight w:val="green"/>
        </w:rPr>
        <w:t>save him from more investigations</w:t>
      </w:r>
      <w:r>
        <w:t xml:space="preserve"> and potentially </w:t>
      </w:r>
      <w:r w:rsidRPr="0086368B">
        <w:rPr>
          <w:rStyle w:val="Emphasis"/>
          <w:highlight w:val="green"/>
        </w:rPr>
        <w:t>impeachment and removal</w:t>
      </w:r>
      <w:r w:rsidRPr="0086368B">
        <w:rPr>
          <w:rStyle w:val="StyleUnderline"/>
        </w:rPr>
        <w:t xml:space="preserve"> from office. </w:t>
      </w:r>
      <w:r w:rsidRPr="0086368B">
        <w:rPr>
          <w:rStyle w:val="StyleUnderline"/>
          <w:highlight w:val="green"/>
        </w:rPr>
        <w:t xml:space="preserve">He appears to have </w:t>
      </w:r>
      <w:r w:rsidRPr="0086368B">
        <w:rPr>
          <w:rStyle w:val="Emphasis"/>
          <w:highlight w:val="green"/>
        </w:rPr>
        <w:t>traded policy for party loyalty, largely enacting the agenda of party activists and</w:t>
      </w:r>
      <w:r w:rsidRPr="0086368B">
        <w:rPr>
          <w:rStyle w:val="Emphasis"/>
        </w:rPr>
        <w:t xml:space="preserve"> more </w:t>
      </w:r>
      <w:r w:rsidRPr="0086368B">
        <w:rPr>
          <w:rStyle w:val="Emphasis"/>
          <w:highlight w:val="green"/>
        </w:rPr>
        <w:t>conservative figures</w:t>
      </w:r>
      <w:r>
        <w:t xml:space="preserve"> like Pence.</w:t>
      </w:r>
    </w:p>
    <w:p w14:paraId="575A5A46" w14:textId="77777777" w:rsidR="00296B32" w:rsidRPr="00296B32" w:rsidRDefault="00296B32" w:rsidP="00296B32"/>
    <w:p w14:paraId="065116B8" w14:textId="2B54E658" w:rsidR="0054388B" w:rsidRDefault="0054388B" w:rsidP="0054388B">
      <w:pPr>
        <w:pStyle w:val="Heading3"/>
      </w:pPr>
      <w:r>
        <w:t>Impact – A2: No Impeachment – 2NC</w:t>
      </w:r>
    </w:p>
    <w:p w14:paraId="6FE14B23" w14:textId="77777777" w:rsidR="0054388B" w:rsidRPr="00DD0E88" w:rsidRDefault="0054388B" w:rsidP="0054388B">
      <w:pPr>
        <w:pStyle w:val="Heading4"/>
        <w:rPr>
          <w:u w:val="single"/>
        </w:rPr>
      </w:pPr>
      <w:r>
        <w:t xml:space="preserve">CONGRESSIONAL BASE – The plan means Trump embraces </w:t>
      </w:r>
      <w:r>
        <w:rPr>
          <w:u w:val="single"/>
        </w:rPr>
        <w:t>expanding</w:t>
      </w:r>
      <w:r w:rsidRPr="00CB619C">
        <w:rPr>
          <w:u w:val="single"/>
        </w:rPr>
        <w:t xml:space="preserve"> </w:t>
      </w:r>
      <w:r>
        <w:rPr>
          <w:u w:val="single"/>
        </w:rPr>
        <w:t>immigration</w:t>
      </w:r>
      <w:r>
        <w:t xml:space="preserve">---that destroys the Congressional GOP’s perception of </w:t>
      </w:r>
      <w:r>
        <w:rPr>
          <w:u w:val="single"/>
        </w:rPr>
        <w:t>policy synchrony</w:t>
      </w:r>
      <w:r>
        <w:t xml:space="preserve"> and triggers fears of </w:t>
      </w:r>
      <w:r>
        <w:rPr>
          <w:u w:val="single"/>
        </w:rPr>
        <w:t>impeachment</w:t>
      </w:r>
      <w:r>
        <w:t xml:space="preserve"> </w:t>
      </w:r>
    </w:p>
    <w:p w14:paraId="310C63B2" w14:textId="77777777" w:rsidR="0054388B" w:rsidRDefault="0054388B" w:rsidP="0054388B">
      <w:r>
        <w:t xml:space="preserve">Paul </w:t>
      </w:r>
      <w:r w:rsidRPr="00D63B68">
        <w:rPr>
          <w:rStyle w:val="Style13ptBold"/>
        </w:rPr>
        <w:t>Starr 17</w:t>
      </w:r>
      <w:r>
        <w:t>, professor of sociology and public affairs at Princeton University, 6/9/17, “After Comey, Congressional Republicans Totally Control Trump,” http://prospect.org/article/after-comey-congressional-republicans-totally-control-trump</w:t>
      </w:r>
    </w:p>
    <w:p w14:paraId="43595F62" w14:textId="77777777" w:rsidR="0054388B" w:rsidRDefault="0054388B" w:rsidP="0054388B">
      <w:pPr>
        <w:rPr>
          <w:sz w:val="16"/>
        </w:rPr>
      </w:pPr>
      <w:r w:rsidRPr="00232361">
        <w:rPr>
          <w:sz w:val="16"/>
        </w:rPr>
        <w:t xml:space="preserve">Former FBI Director James Comey’s testimony may have seemed like a boon to Democrats, but it has another effect that has been little commented on: Donald </w:t>
      </w:r>
      <w:r w:rsidRPr="00B32DC7">
        <w:rPr>
          <w:rStyle w:val="StyleUnderline"/>
          <w:highlight w:val="cyan"/>
        </w:rPr>
        <w:t xml:space="preserve">Trump is now </w:t>
      </w:r>
      <w:r w:rsidRPr="00B32DC7">
        <w:rPr>
          <w:rStyle w:val="Emphasis"/>
          <w:highlight w:val="cyan"/>
        </w:rPr>
        <w:t>totally dependent</w:t>
      </w:r>
      <w:r w:rsidRPr="00B32DC7">
        <w:rPr>
          <w:rStyle w:val="StyleUnderline"/>
          <w:highlight w:val="cyan"/>
        </w:rPr>
        <w:t xml:space="preserve"> on</w:t>
      </w:r>
      <w:r w:rsidRPr="00C65E4C">
        <w:rPr>
          <w:rStyle w:val="StyleUnderline"/>
        </w:rPr>
        <w:t xml:space="preserve"> congressional </w:t>
      </w:r>
      <w:r w:rsidRPr="00B32DC7">
        <w:rPr>
          <w:rStyle w:val="StyleUnderline"/>
          <w:highlight w:val="cyan"/>
        </w:rPr>
        <w:t xml:space="preserve">Republicans to </w:t>
      </w:r>
      <w:r w:rsidRPr="00B32DC7">
        <w:rPr>
          <w:rStyle w:val="Emphasis"/>
          <w:highlight w:val="cyan"/>
        </w:rPr>
        <w:t>avoid impeachment</w:t>
      </w:r>
      <w:r w:rsidRPr="00B32DC7">
        <w:rPr>
          <w:rStyle w:val="StyleUnderline"/>
          <w:highlight w:val="cyan"/>
        </w:rPr>
        <w:t xml:space="preserve"> and</w:t>
      </w:r>
      <w:r w:rsidRPr="00C65E4C">
        <w:rPr>
          <w:rStyle w:val="StyleUnderline"/>
        </w:rPr>
        <w:t xml:space="preserve"> therefore </w:t>
      </w:r>
      <w:r w:rsidRPr="00B32DC7">
        <w:rPr>
          <w:rStyle w:val="StyleUnderline"/>
          <w:highlight w:val="cyan"/>
        </w:rPr>
        <w:t xml:space="preserve">has </w:t>
      </w:r>
      <w:r w:rsidRPr="00B32DC7">
        <w:rPr>
          <w:rStyle w:val="Emphasis"/>
          <w:highlight w:val="cyan"/>
        </w:rPr>
        <w:t>no choice</w:t>
      </w:r>
      <w:r w:rsidRPr="00B32DC7">
        <w:rPr>
          <w:rStyle w:val="StyleUnderline"/>
          <w:highlight w:val="cyan"/>
        </w:rPr>
        <w:t xml:space="preserve"> but to be a </w:t>
      </w:r>
      <w:r w:rsidRPr="00B32DC7">
        <w:rPr>
          <w:rStyle w:val="Emphasis"/>
          <w:highlight w:val="cyan"/>
        </w:rPr>
        <w:t>cheerleader</w:t>
      </w:r>
      <w:r w:rsidRPr="00C65E4C">
        <w:rPr>
          <w:rStyle w:val="Emphasis"/>
        </w:rPr>
        <w:t xml:space="preserve"> for their policies</w:t>
      </w:r>
      <w:r w:rsidRPr="00C65E4C">
        <w:rPr>
          <w:rStyle w:val="StyleUnderline"/>
        </w:rPr>
        <w:t xml:space="preserve"> and</w:t>
      </w:r>
      <w:r w:rsidRPr="00232361">
        <w:rPr>
          <w:sz w:val="16"/>
        </w:rPr>
        <w:t xml:space="preserve"> to </w:t>
      </w:r>
      <w:r w:rsidRPr="00C65E4C">
        <w:rPr>
          <w:rStyle w:val="StyleUnderline"/>
        </w:rPr>
        <w:t>sign whatever legislation they send him</w:t>
      </w:r>
      <w:r w:rsidRPr="00232361">
        <w:rPr>
          <w:sz w:val="16"/>
        </w:rPr>
        <w:t>.</w:t>
      </w:r>
      <w:r>
        <w:rPr>
          <w:sz w:val="16"/>
        </w:rPr>
        <w:t xml:space="preserve"> </w:t>
      </w:r>
      <w:r w:rsidRPr="00232361">
        <w:rPr>
          <w:sz w:val="16"/>
        </w:rPr>
        <w:t xml:space="preserve">When Trump was nominated, many people accepted his own self-characterization as a disruptive force within the Republican Party. But the party itself had already moved toward more extreme positions, and </w:t>
      </w:r>
      <w:r w:rsidRPr="0080513E">
        <w:rPr>
          <w:rStyle w:val="StyleUnderline"/>
        </w:rPr>
        <w:t xml:space="preserve">Trump’s </w:t>
      </w:r>
      <w:r w:rsidRPr="0080513E">
        <w:rPr>
          <w:rStyle w:val="Emphasis"/>
        </w:rPr>
        <w:t>cabinet</w:t>
      </w:r>
      <w:r w:rsidRPr="0080513E">
        <w:rPr>
          <w:rStyle w:val="StyleUnderline"/>
        </w:rPr>
        <w:t xml:space="preserve"> appointments</w:t>
      </w:r>
      <w:r w:rsidRPr="00232361">
        <w:rPr>
          <w:sz w:val="16"/>
        </w:rPr>
        <w:t xml:space="preserve">, proposed </w:t>
      </w:r>
      <w:r w:rsidRPr="0080513E">
        <w:rPr>
          <w:rStyle w:val="Emphasis"/>
        </w:rPr>
        <w:t>budget</w:t>
      </w:r>
      <w:r w:rsidRPr="0080513E">
        <w:rPr>
          <w:rStyle w:val="StyleUnderline"/>
        </w:rPr>
        <w:t xml:space="preserve">, moves toward </w:t>
      </w:r>
      <w:r w:rsidRPr="0080513E">
        <w:rPr>
          <w:rStyle w:val="Emphasis"/>
        </w:rPr>
        <w:t>economic and environmental deregulation</w:t>
      </w:r>
      <w:r w:rsidRPr="00232361">
        <w:rPr>
          <w:sz w:val="16"/>
        </w:rPr>
        <w:t xml:space="preserve">, </w:t>
      </w:r>
      <w:r w:rsidRPr="00AD2733">
        <w:rPr>
          <w:rStyle w:val="StyleUnderline"/>
        </w:rPr>
        <w:t>and repudiation of</w:t>
      </w:r>
      <w:r w:rsidRPr="00232361">
        <w:rPr>
          <w:sz w:val="16"/>
        </w:rPr>
        <w:t xml:space="preserve"> the </w:t>
      </w:r>
      <w:r w:rsidRPr="00AD2733">
        <w:rPr>
          <w:rStyle w:val="Emphasis"/>
        </w:rPr>
        <w:t>Paris</w:t>
      </w:r>
      <w:r w:rsidRPr="00232361">
        <w:rPr>
          <w:sz w:val="16"/>
        </w:rPr>
        <w:t xml:space="preserve"> climate accord </w:t>
      </w:r>
      <w:r w:rsidRPr="00AD2733">
        <w:rPr>
          <w:rStyle w:val="StyleUnderline"/>
        </w:rPr>
        <w:t>have been</w:t>
      </w:r>
      <w:r w:rsidRPr="00232361">
        <w:rPr>
          <w:sz w:val="16"/>
        </w:rPr>
        <w:t xml:space="preserve"> largely </w:t>
      </w:r>
      <w:r w:rsidRPr="00AD2733">
        <w:rPr>
          <w:rStyle w:val="StyleUnderline"/>
        </w:rPr>
        <w:t>in line with</w:t>
      </w:r>
      <w:r w:rsidRPr="00232361">
        <w:rPr>
          <w:sz w:val="16"/>
        </w:rPr>
        <w:t xml:space="preserve"> the radicalism that now prevails among </w:t>
      </w:r>
      <w:r w:rsidRPr="00AD2733">
        <w:rPr>
          <w:rStyle w:val="StyleUnderline"/>
        </w:rPr>
        <w:t>congressional Republicans</w:t>
      </w:r>
      <w:r w:rsidRPr="00232361">
        <w:rPr>
          <w:sz w:val="16"/>
        </w:rPr>
        <w:t>.</w:t>
      </w:r>
      <w:r>
        <w:rPr>
          <w:sz w:val="16"/>
        </w:rPr>
        <w:t xml:space="preserve"> </w:t>
      </w:r>
      <w:r w:rsidRPr="00232361">
        <w:rPr>
          <w:sz w:val="16"/>
        </w:rPr>
        <w:t xml:space="preserve">But </w:t>
      </w:r>
      <w:r w:rsidRPr="00B32DC7">
        <w:rPr>
          <w:rStyle w:val="StyleUnderline"/>
          <w:highlight w:val="cyan"/>
        </w:rPr>
        <w:t xml:space="preserve">if there were </w:t>
      </w:r>
      <w:r w:rsidRPr="00B32DC7">
        <w:rPr>
          <w:rStyle w:val="Emphasis"/>
          <w:highlight w:val="cyan"/>
        </w:rPr>
        <w:t>any thought</w:t>
      </w:r>
      <w:r w:rsidRPr="00232361">
        <w:rPr>
          <w:sz w:val="16"/>
        </w:rPr>
        <w:t xml:space="preserve"> that </w:t>
      </w:r>
      <w:r w:rsidRPr="00B32DC7">
        <w:rPr>
          <w:rStyle w:val="StyleUnderline"/>
          <w:highlight w:val="cyan"/>
        </w:rPr>
        <w:t>Trump would defy</w:t>
      </w:r>
      <w:r w:rsidRPr="00232361">
        <w:rPr>
          <w:sz w:val="16"/>
        </w:rPr>
        <w:t xml:space="preserve"> the </w:t>
      </w:r>
      <w:r w:rsidRPr="00B32DC7">
        <w:rPr>
          <w:rStyle w:val="StyleUnderline"/>
          <w:highlight w:val="cyan"/>
        </w:rPr>
        <w:t>Republican majorities</w:t>
      </w:r>
      <w:r w:rsidRPr="00AD2733">
        <w:rPr>
          <w:rStyle w:val="StyleUnderline"/>
        </w:rPr>
        <w:t xml:space="preserve"> in Congress</w:t>
      </w:r>
      <w:r w:rsidRPr="00232361">
        <w:rPr>
          <w:sz w:val="16"/>
        </w:rPr>
        <w:t>—</w:t>
      </w:r>
      <w:r w:rsidRPr="00B17353">
        <w:rPr>
          <w:sz w:val="12"/>
          <w:szCs w:val="12"/>
        </w:rPr>
        <w:t>insisting, for example, on a health-care bill that actually protected many of the people who voted for him</w:t>
      </w:r>
      <w:r w:rsidRPr="00232361">
        <w:rPr>
          <w:sz w:val="16"/>
        </w:rPr>
        <w:t>—</w:t>
      </w:r>
      <w:r w:rsidRPr="00B32DC7">
        <w:rPr>
          <w:rStyle w:val="StyleUnderline"/>
          <w:highlight w:val="cyan"/>
        </w:rPr>
        <w:t>that is now</w:t>
      </w:r>
      <w:r w:rsidRPr="00AD2733">
        <w:rPr>
          <w:rStyle w:val="StyleUnderline"/>
        </w:rPr>
        <w:t xml:space="preserve"> </w:t>
      </w:r>
      <w:r w:rsidRPr="00AD2733">
        <w:rPr>
          <w:rStyle w:val="Emphasis"/>
        </w:rPr>
        <w:t xml:space="preserve">clearly </w:t>
      </w:r>
      <w:r w:rsidRPr="00B32DC7">
        <w:rPr>
          <w:rStyle w:val="Emphasis"/>
          <w:highlight w:val="cyan"/>
        </w:rPr>
        <w:t>out of the question</w:t>
      </w:r>
      <w:r w:rsidRPr="00AD2733">
        <w:rPr>
          <w:rStyle w:val="StyleUnderline"/>
        </w:rPr>
        <w:t xml:space="preserve">. Congressional </w:t>
      </w:r>
      <w:r w:rsidRPr="00296B32">
        <w:rPr>
          <w:rStyle w:val="StyleUnderline"/>
          <w:highlight w:val="cyan"/>
        </w:rPr>
        <w:t xml:space="preserve">Republicans will stand by him </w:t>
      </w:r>
      <w:r w:rsidRPr="00296B32">
        <w:rPr>
          <w:rStyle w:val="Emphasis"/>
          <w:highlight w:val="cyan"/>
        </w:rPr>
        <w:t>as long as he advances their agenda</w:t>
      </w:r>
      <w:r w:rsidRPr="00AD2733">
        <w:rPr>
          <w:rStyle w:val="StyleUnderline"/>
        </w:rPr>
        <w:t xml:space="preserve">. </w:t>
      </w:r>
      <w:r w:rsidRPr="00B32DC7">
        <w:rPr>
          <w:rStyle w:val="StyleUnderline"/>
          <w:highlight w:val="cyan"/>
        </w:rPr>
        <w:t xml:space="preserve">If he becomes a hindrance, they can </w:t>
      </w:r>
      <w:r w:rsidRPr="00B32DC7">
        <w:rPr>
          <w:rStyle w:val="Emphasis"/>
          <w:sz w:val="24"/>
          <w:highlight w:val="cyan"/>
        </w:rPr>
        <w:t>begin impeachment proceedings</w:t>
      </w:r>
      <w:r w:rsidRPr="00232361">
        <w:rPr>
          <w:sz w:val="16"/>
        </w:rPr>
        <w:t xml:space="preserve"> </w:t>
      </w:r>
      <w:r w:rsidRPr="00296B32">
        <w:rPr>
          <w:rStyle w:val="StyleUnderline"/>
        </w:rPr>
        <w:t>with what will likely be compelling evidence provided by the special counsel</w:t>
      </w:r>
      <w:r w:rsidRPr="00232361">
        <w:rPr>
          <w:sz w:val="16"/>
        </w:rPr>
        <w:t xml:space="preserve">. Mike </w:t>
      </w:r>
      <w:r w:rsidRPr="00296B32">
        <w:rPr>
          <w:rStyle w:val="StyleUnderline"/>
        </w:rPr>
        <w:t>Pence will be waiting to take over</w:t>
      </w:r>
      <w:r w:rsidRPr="00232361">
        <w:rPr>
          <w:sz w:val="16"/>
        </w:rPr>
        <w:t>.</w:t>
      </w:r>
      <w:r>
        <w:rPr>
          <w:sz w:val="16"/>
        </w:rPr>
        <w:t xml:space="preserve"> </w:t>
      </w:r>
      <w:r w:rsidRPr="00B32DC7">
        <w:rPr>
          <w:rStyle w:val="StyleUnderline"/>
          <w:highlight w:val="cyan"/>
        </w:rPr>
        <w:t>Trump</w:t>
      </w:r>
      <w:r w:rsidRPr="00232361">
        <w:rPr>
          <w:sz w:val="16"/>
        </w:rPr>
        <w:t xml:space="preserve">, to be sure, will never act like the little political lamb he must now become. He </w:t>
      </w:r>
      <w:r w:rsidRPr="00B32DC7">
        <w:rPr>
          <w:rStyle w:val="StyleUnderline"/>
          <w:highlight w:val="cyan"/>
        </w:rPr>
        <w:t xml:space="preserve">will remain </w:t>
      </w:r>
      <w:r w:rsidRPr="00B32DC7">
        <w:rPr>
          <w:rStyle w:val="Emphasis"/>
          <w:sz w:val="24"/>
          <w:highlight w:val="cyan"/>
        </w:rPr>
        <w:t>personally volatile</w:t>
      </w:r>
      <w:r w:rsidRPr="00AD2733">
        <w:rPr>
          <w:rStyle w:val="StyleUnderline"/>
        </w:rPr>
        <w:t xml:space="preserve"> and unpredictable</w:t>
      </w:r>
      <w:r w:rsidRPr="00232361">
        <w:rPr>
          <w:sz w:val="16"/>
        </w:rPr>
        <w:t xml:space="preserve">, continually </w:t>
      </w:r>
      <w:r w:rsidRPr="00AD2733">
        <w:rPr>
          <w:rStyle w:val="StyleUnderline"/>
        </w:rPr>
        <w:t xml:space="preserve">threatening to break out of the cage he has put himself in and pressing for pet causes like the border wall. </w:t>
      </w:r>
      <w:r w:rsidRPr="00B32DC7">
        <w:rPr>
          <w:rStyle w:val="StyleUnderline"/>
          <w:highlight w:val="cyan"/>
        </w:rPr>
        <w:t xml:space="preserve">But </w:t>
      </w:r>
      <w:r w:rsidRPr="00B32DC7">
        <w:rPr>
          <w:rStyle w:val="Emphasis"/>
          <w:highlight w:val="cyan"/>
        </w:rPr>
        <w:t>on the big questions</w:t>
      </w:r>
      <w:r w:rsidRPr="00B32DC7">
        <w:rPr>
          <w:rStyle w:val="StyleUnderline"/>
          <w:highlight w:val="cyan"/>
        </w:rPr>
        <w:t>, we are in for</w:t>
      </w:r>
      <w:r w:rsidRPr="00232361">
        <w:rPr>
          <w:sz w:val="16"/>
        </w:rPr>
        <w:t xml:space="preserve"> a period of </w:t>
      </w:r>
      <w:r w:rsidRPr="00B32DC7">
        <w:rPr>
          <w:rStyle w:val="Emphasis"/>
          <w:highlight w:val="cyan"/>
        </w:rPr>
        <w:t>congressional government</w:t>
      </w:r>
      <w:r w:rsidRPr="00232361">
        <w:rPr>
          <w:sz w:val="16"/>
        </w:rPr>
        <w:t>.</w:t>
      </w:r>
      <w:r>
        <w:rPr>
          <w:sz w:val="16"/>
        </w:rPr>
        <w:t xml:space="preserve"> </w:t>
      </w:r>
      <w:r w:rsidRPr="00232361">
        <w:rPr>
          <w:sz w:val="16"/>
        </w:rPr>
        <w:t xml:space="preserve">All the </w:t>
      </w:r>
      <w:r w:rsidRPr="00AD2733">
        <w:rPr>
          <w:rStyle w:val="StyleUnderline"/>
        </w:rPr>
        <w:t>focus on Trump as an extremist</w:t>
      </w:r>
      <w:r w:rsidRPr="00232361">
        <w:rPr>
          <w:sz w:val="16"/>
        </w:rPr>
        <w:t xml:space="preserve"> has indirectly </w:t>
      </w:r>
      <w:r w:rsidRPr="00391B46">
        <w:rPr>
          <w:rStyle w:val="StyleUnderline"/>
        </w:rPr>
        <w:t>had the effect of minimizing how extreme congressional Republicans have become</w:t>
      </w:r>
      <w:r w:rsidRPr="00232361">
        <w:rPr>
          <w:sz w:val="16"/>
        </w:rPr>
        <w:t xml:space="preserve">. When </w:t>
      </w:r>
      <w:r w:rsidRPr="00391B46">
        <w:rPr>
          <w:rStyle w:val="StyleUnderline"/>
        </w:rPr>
        <w:t>the health-care bill</w:t>
      </w:r>
      <w:r w:rsidRPr="00232361">
        <w:rPr>
          <w:sz w:val="16"/>
        </w:rPr>
        <w:t xml:space="preserve"> in the House of Representatives first went down to defeat because of opposition from the right-wing Freedom Caucus, there was a lot of talk about the influence of Republican moderates. But the final bill </w:t>
      </w:r>
      <w:r w:rsidRPr="00391B46">
        <w:rPr>
          <w:rStyle w:val="StyleUnderline"/>
        </w:rPr>
        <w:t>that passed the House</w:t>
      </w:r>
      <w:r w:rsidRPr="00232361">
        <w:rPr>
          <w:sz w:val="16"/>
        </w:rPr>
        <w:t xml:space="preserve"> with the support of the Freedom Caucus </w:t>
      </w:r>
      <w:r w:rsidRPr="00391B46">
        <w:rPr>
          <w:rStyle w:val="StyleUnderline"/>
        </w:rPr>
        <w:t>was more extreme than the earlier bill</w:t>
      </w:r>
      <w:r w:rsidRPr="00232361">
        <w:rPr>
          <w:sz w:val="16"/>
        </w:rPr>
        <w:t>, and enough moderates went along with the party leadership to enable it to pass.</w:t>
      </w:r>
      <w:r>
        <w:rPr>
          <w:sz w:val="16"/>
        </w:rPr>
        <w:t xml:space="preserve"> </w:t>
      </w:r>
      <w:r w:rsidRPr="00232361">
        <w:rPr>
          <w:sz w:val="16"/>
        </w:rPr>
        <w:t>That House bill is now the basis of the legislation Republicans in the Senate are working on entirely behind closed doors and without any public hearings so as to provide Democrats and the public no opportunity to object. We are already hearing about the influence of Republican moderates in the Senate, even though they have apparently accepted the framework of the House bill, which will eliminate not just the expansion of Medicaid but the basic Medicaid entitlement and deprive millions of other people of the private insurance that they gained through the Affordable Care Act.</w:t>
      </w:r>
      <w:r>
        <w:rPr>
          <w:sz w:val="16"/>
        </w:rPr>
        <w:t xml:space="preserve"> </w:t>
      </w:r>
      <w:r w:rsidRPr="00920439">
        <w:rPr>
          <w:rStyle w:val="StyleUnderline"/>
        </w:rPr>
        <w:t>When Trump signs that legislation</w:t>
      </w:r>
      <w:r w:rsidRPr="00232361">
        <w:rPr>
          <w:sz w:val="16"/>
        </w:rPr>
        <w:t>—as I expect he will in September—</w:t>
      </w:r>
      <w:r w:rsidRPr="00920439">
        <w:rPr>
          <w:rStyle w:val="StyleUnderline"/>
        </w:rPr>
        <w:t>he will herald it as a great victory</w:t>
      </w:r>
      <w:r w:rsidRPr="00232361">
        <w:rPr>
          <w:sz w:val="16"/>
        </w:rPr>
        <w:t xml:space="preserve">, the fulfillment of his party’s and his own pledge to repeal and replace Obamacare. </w:t>
      </w:r>
      <w:r w:rsidRPr="00920439">
        <w:rPr>
          <w:rStyle w:val="StyleUnderline"/>
        </w:rPr>
        <w:t>This is</w:t>
      </w:r>
      <w:r w:rsidRPr="00232361">
        <w:rPr>
          <w:sz w:val="16"/>
        </w:rPr>
        <w:t xml:space="preserve"> exactly </w:t>
      </w:r>
      <w:r w:rsidRPr="00920439">
        <w:rPr>
          <w:rStyle w:val="Emphasis"/>
        </w:rPr>
        <w:t>why</w:t>
      </w:r>
      <w:r w:rsidRPr="00920439">
        <w:rPr>
          <w:rStyle w:val="StyleUnderline"/>
        </w:rPr>
        <w:t xml:space="preserve"> at the Senate hearing where Comey made his devastating charges</w:t>
      </w:r>
      <w:r w:rsidRPr="00232361">
        <w:rPr>
          <w:sz w:val="16"/>
        </w:rPr>
        <w:t xml:space="preserve">, </w:t>
      </w:r>
      <w:r w:rsidRPr="00B32DC7">
        <w:rPr>
          <w:rStyle w:val="Emphasis"/>
          <w:highlight w:val="cyan"/>
        </w:rPr>
        <w:t>Republicans</w:t>
      </w:r>
      <w:r w:rsidRPr="00920439">
        <w:rPr>
          <w:rStyle w:val="Emphasis"/>
        </w:rPr>
        <w:t xml:space="preserve"> pretended not to see the evidence of obstruction of justice</w:t>
      </w:r>
      <w:r w:rsidRPr="00232361">
        <w:rPr>
          <w:sz w:val="16"/>
        </w:rPr>
        <w:t xml:space="preserve">. </w:t>
      </w:r>
      <w:r w:rsidRPr="00920439">
        <w:rPr>
          <w:rStyle w:val="Emphasis"/>
          <w:sz w:val="24"/>
        </w:rPr>
        <w:t>For the time being</w:t>
      </w:r>
      <w:r w:rsidRPr="00232361">
        <w:rPr>
          <w:rStyle w:val="StyleUnderline"/>
        </w:rPr>
        <w:t xml:space="preserve">, they </w:t>
      </w:r>
      <w:r w:rsidRPr="00B32DC7">
        <w:rPr>
          <w:rStyle w:val="StyleUnderline"/>
          <w:highlight w:val="cyan"/>
        </w:rPr>
        <w:t xml:space="preserve">have </w:t>
      </w:r>
      <w:r w:rsidRPr="00B32DC7">
        <w:rPr>
          <w:rStyle w:val="Emphasis"/>
          <w:highlight w:val="cyan"/>
        </w:rPr>
        <w:t>no interest</w:t>
      </w:r>
      <w:r w:rsidRPr="00232361">
        <w:rPr>
          <w:rStyle w:val="Emphasis"/>
        </w:rPr>
        <w:t xml:space="preserve"> whatsoever</w:t>
      </w:r>
      <w:r w:rsidRPr="00232361">
        <w:rPr>
          <w:rStyle w:val="StyleUnderline"/>
        </w:rPr>
        <w:t xml:space="preserve"> </w:t>
      </w:r>
      <w:r w:rsidRPr="00B32DC7">
        <w:rPr>
          <w:rStyle w:val="StyleUnderline"/>
          <w:highlight w:val="cyan"/>
        </w:rPr>
        <w:t>in</w:t>
      </w:r>
      <w:r w:rsidRPr="00232361">
        <w:rPr>
          <w:rStyle w:val="StyleUnderline"/>
        </w:rPr>
        <w:t xml:space="preserve"> initiating </w:t>
      </w:r>
      <w:r w:rsidRPr="00B32DC7">
        <w:rPr>
          <w:rStyle w:val="StyleUnderline"/>
          <w:highlight w:val="cyan"/>
        </w:rPr>
        <w:t xml:space="preserve">proceedings against the president that would </w:t>
      </w:r>
      <w:r w:rsidRPr="00B32DC7">
        <w:rPr>
          <w:rStyle w:val="Emphasis"/>
          <w:highlight w:val="cyan"/>
        </w:rPr>
        <w:t>consume their agenda</w:t>
      </w:r>
      <w:r w:rsidRPr="00232361">
        <w:rPr>
          <w:sz w:val="16"/>
        </w:rPr>
        <w:t>. They know they have Trump in a position where he has no real choice except to do what they want.</w:t>
      </w:r>
      <w:r>
        <w:rPr>
          <w:sz w:val="16"/>
        </w:rPr>
        <w:t xml:space="preserve"> </w:t>
      </w:r>
      <w:r w:rsidRPr="00296B32">
        <w:rPr>
          <w:rStyle w:val="StyleUnderline"/>
          <w:highlight w:val="cyan"/>
        </w:rPr>
        <w:t xml:space="preserve">That’s </w:t>
      </w:r>
      <w:r w:rsidRPr="00296B32">
        <w:rPr>
          <w:rStyle w:val="Emphasis"/>
          <w:highlight w:val="cyan"/>
        </w:rPr>
        <w:t>not to say Trump is incapable of doing something self-destructive</w:t>
      </w:r>
      <w:r w:rsidRPr="00232361">
        <w:rPr>
          <w:sz w:val="16"/>
        </w:rPr>
        <w:t xml:space="preserve">, as he has been wont to do. </w:t>
      </w:r>
      <w:r w:rsidRPr="00296B32">
        <w:rPr>
          <w:rStyle w:val="StyleUnderline"/>
          <w:highlight w:val="cyan"/>
        </w:rPr>
        <w:t>But if he has a basic sense of political self-preservation</w:t>
      </w:r>
      <w:r w:rsidRPr="00232361">
        <w:rPr>
          <w:rStyle w:val="StyleUnderline"/>
        </w:rPr>
        <w:t xml:space="preserve">, </w:t>
      </w:r>
      <w:r w:rsidRPr="00296B32">
        <w:rPr>
          <w:rStyle w:val="StyleUnderline"/>
          <w:highlight w:val="cyan"/>
        </w:rPr>
        <w:t xml:space="preserve">he will </w:t>
      </w:r>
      <w:r w:rsidRPr="00296B32">
        <w:rPr>
          <w:rStyle w:val="Emphasis"/>
          <w:highlight w:val="cyan"/>
        </w:rPr>
        <w:t>take his cues</w:t>
      </w:r>
      <w:r w:rsidRPr="00232361">
        <w:rPr>
          <w:rStyle w:val="Emphasis"/>
        </w:rPr>
        <w:t xml:space="preserve"> from</w:t>
      </w:r>
      <w:r w:rsidRPr="00232361">
        <w:rPr>
          <w:sz w:val="16"/>
        </w:rPr>
        <w:t xml:space="preserve"> Paul </w:t>
      </w:r>
      <w:r w:rsidRPr="00232361">
        <w:rPr>
          <w:rStyle w:val="Emphasis"/>
        </w:rPr>
        <w:t>Ryan and</w:t>
      </w:r>
      <w:r w:rsidRPr="00232361">
        <w:rPr>
          <w:sz w:val="16"/>
        </w:rPr>
        <w:t xml:space="preserve"> Mitch </w:t>
      </w:r>
      <w:r w:rsidRPr="00232361">
        <w:rPr>
          <w:rStyle w:val="Emphasis"/>
        </w:rPr>
        <w:t>McConnell</w:t>
      </w:r>
      <w:r w:rsidRPr="00232361">
        <w:rPr>
          <w:rStyle w:val="StyleUnderline"/>
        </w:rPr>
        <w:t xml:space="preserve"> </w:t>
      </w:r>
      <w:r w:rsidRPr="00296B32">
        <w:rPr>
          <w:rStyle w:val="StyleUnderline"/>
          <w:highlight w:val="cyan"/>
        </w:rPr>
        <w:t>and act as</w:t>
      </w:r>
      <w:r w:rsidRPr="00232361">
        <w:rPr>
          <w:rStyle w:val="StyleUnderline"/>
        </w:rPr>
        <w:t xml:space="preserve"> their </w:t>
      </w:r>
      <w:r w:rsidRPr="00296B32">
        <w:rPr>
          <w:rStyle w:val="StyleUnderline"/>
          <w:highlight w:val="cyan"/>
        </w:rPr>
        <w:t>faithful servant</w:t>
      </w:r>
      <w:r w:rsidRPr="00296B32">
        <w:rPr>
          <w:sz w:val="16"/>
          <w:highlight w:val="cyan"/>
        </w:rPr>
        <w:t>.</w:t>
      </w:r>
    </w:p>
    <w:p w14:paraId="56AD0386" w14:textId="77777777" w:rsidR="0054388B" w:rsidRDefault="0054388B" w:rsidP="0054388B">
      <w:pPr>
        <w:pStyle w:val="Heading4"/>
      </w:pPr>
      <w:r>
        <w:t>The base is the only thing stopping impeachment</w:t>
      </w:r>
    </w:p>
    <w:p w14:paraId="466D0C1D" w14:textId="77777777" w:rsidR="0054388B" w:rsidRDefault="0054388B" w:rsidP="0054388B">
      <w:r w:rsidRPr="00663B1B">
        <w:rPr>
          <w:rStyle w:val="Style13ptBold"/>
        </w:rPr>
        <w:t>Mathis-Lilley, 1-26</w:t>
      </w:r>
      <w:r>
        <w:t>-18-- Ben Mathis-Lilley, Slate writer, 1-26-18, "Will the President Suffer Politically for Having Obviously Tried to Obstruct Justice a Billion Times?," Slate Magazine, https://slate.com/news-and-politics/2018/01/trump-impeachment-chances-mueller-almost-firing-edition.html</w:t>
      </w:r>
    </w:p>
    <w:p w14:paraId="6076859B" w14:textId="77777777" w:rsidR="0054388B" w:rsidRPr="00474FF4" w:rsidRDefault="0054388B" w:rsidP="0054388B">
      <w:r w:rsidRPr="00663B1B">
        <w:rPr>
          <w:rStyle w:val="StyleUnderline"/>
        </w:rPr>
        <w:t>Republicans have palpably moved from passively supporting Mueller</w:t>
      </w:r>
      <w:r>
        <w:t xml:space="preserve">, while dismissing the need to take any concrete steps to protect his work, </w:t>
      </w:r>
      <w:r w:rsidRPr="00663B1B">
        <w:rPr>
          <w:rStyle w:val="StyleUnderline"/>
        </w:rPr>
        <w:t>to actively endorsing smears against him</w:t>
      </w:r>
      <w:r>
        <w:t xml:space="preserve">. … </w:t>
      </w:r>
      <w:r w:rsidRPr="00B32DC7">
        <w:rPr>
          <w:rStyle w:val="StyleUnderline"/>
          <w:highlight w:val="cyan"/>
        </w:rPr>
        <w:t>Whatever the</w:t>
      </w:r>
      <w:r>
        <w:t xml:space="preserve"> Russia </w:t>
      </w:r>
      <w:r w:rsidRPr="00B32DC7">
        <w:rPr>
          <w:rStyle w:val="StyleUnderline"/>
          <w:highlight w:val="cyan"/>
        </w:rPr>
        <w:t>investigation finds</w:t>
      </w:r>
      <w:r>
        <w:t xml:space="preserve">, and whatever Trump does to quash it, or protect himself and his family, or pervert the FBI to rough up his political opponents, </w:t>
      </w:r>
      <w:r w:rsidRPr="00B32DC7">
        <w:rPr>
          <w:rStyle w:val="StyleUnderline"/>
          <w:highlight w:val="cyan"/>
        </w:rPr>
        <w:t>the dynamic that</w:t>
      </w:r>
      <w:r w:rsidRPr="00663B1B">
        <w:rPr>
          <w:rStyle w:val="StyleUnderline"/>
        </w:rPr>
        <w:t xml:space="preserve"> has </w:t>
      </w:r>
      <w:r w:rsidRPr="00B32DC7">
        <w:rPr>
          <w:rStyle w:val="StyleUnderline"/>
          <w:highlight w:val="cyan"/>
        </w:rPr>
        <w:t>protected him will remain in place</w:t>
      </w:r>
      <w:r>
        <w:t xml:space="preserve">. </w:t>
      </w:r>
      <w:r w:rsidRPr="00B32DC7">
        <w:rPr>
          <w:rStyle w:val="Emphasis"/>
          <w:highlight w:val="cyan"/>
        </w:rPr>
        <w:t>Trump will be</w:t>
      </w:r>
      <w:r w:rsidRPr="00663B1B">
        <w:rPr>
          <w:rStyle w:val="Emphasis"/>
        </w:rPr>
        <w:t xml:space="preserve"> </w:t>
      </w:r>
      <w:r w:rsidRPr="00B32DC7">
        <w:rPr>
          <w:rStyle w:val="Emphasis"/>
          <w:highlight w:val="cyan"/>
        </w:rPr>
        <w:t>popular among the</w:t>
      </w:r>
      <w:r w:rsidRPr="00663B1B">
        <w:rPr>
          <w:rStyle w:val="Emphasis"/>
        </w:rPr>
        <w:t xml:space="preserve"> Republican </w:t>
      </w:r>
      <w:r w:rsidRPr="00B32DC7">
        <w:rPr>
          <w:rStyle w:val="Emphasis"/>
          <w:highlight w:val="cyan"/>
        </w:rPr>
        <w:t>base</w:t>
      </w:r>
      <w:r>
        <w:t xml:space="preserve">. </w:t>
      </w:r>
      <w:r w:rsidRPr="00B32DC7">
        <w:rPr>
          <w:rStyle w:val="StyleUnderline"/>
          <w:highlight w:val="cyan"/>
        </w:rPr>
        <w:t>Republicans</w:t>
      </w:r>
      <w:r w:rsidRPr="00663B1B">
        <w:rPr>
          <w:rStyle w:val="StyleUnderline"/>
        </w:rPr>
        <w:t xml:space="preserve"> will </w:t>
      </w:r>
      <w:r w:rsidRPr="00B32DC7">
        <w:rPr>
          <w:rStyle w:val="StyleUnderline"/>
          <w:highlight w:val="cyan"/>
        </w:rPr>
        <w:t>need their base</w:t>
      </w:r>
      <w:r w:rsidRPr="00663B1B">
        <w:rPr>
          <w:rStyle w:val="StyleUnderline"/>
        </w:rPr>
        <w:t xml:space="preserve"> </w:t>
      </w:r>
      <w:r>
        <w:t xml:space="preserve">in order </w:t>
      </w:r>
      <w:r w:rsidRPr="00B32DC7">
        <w:rPr>
          <w:rStyle w:val="StyleUnderline"/>
          <w:highlight w:val="cyan"/>
        </w:rPr>
        <w:t>to</w:t>
      </w:r>
      <w:r>
        <w:t xml:space="preserve"> hold Congress and </w:t>
      </w:r>
      <w:r w:rsidRPr="00B32DC7">
        <w:rPr>
          <w:rStyle w:val="StyleUnderline"/>
          <w:highlight w:val="cyan"/>
        </w:rPr>
        <w:t>protect their</w:t>
      </w:r>
      <w:r w:rsidRPr="00663B1B">
        <w:rPr>
          <w:rStyle w:val="StyleUnderline"/>
        </w:rPr>
        <w:t xml:space="preserve"> </w:t>
      </w:r>
      <w:r w:rsidRPr="00B32DC7">
        <w:rPr>
          <w:rStyle w:val="StyleUnderline"/>
          <w:highlight w:val="cyan"/>
        </w:rPr>
        <w:t>agenda</w:t>
      </w:r>
      <w:r>
        <w:t xml:space="preserve">. Chait’s argument seems, uh, inarguable. </w:t>
      </w:r>
      <w:r w:rsidRPr="00663B1B">
        <w:rPr>
          <w:rStyle w:val="StyleUnderline"/>
        </w:rPr>
        <w:t>Nothing</w:t>
      </w:r>
      <w:r>
        <w:t xml:space="preserve"> improper that </w:t>
      </w:r>
      <w:r w:rsidRPr="00663B1B">
        <w:rPr>
          <w:rStyle w:val="StyleUnderline"/>
        </w:rPr>
        <w:t>Trump has done yet</w:t>
      </w:r>
      <w:r>
        <w:t>—and, when you put it all together, he and his administration have really obstructed a heck of a lot of justice—</w:t>
      </w:r>
      <w:r w:rsidRPr="00663B1B">
        <w:rPr>
          <w:rStyle w:val="StyleUnderline"/>
        </w:rPr>
        <w:t xml:space="preserve">has punctured his popularity with the </w:t>
      </w:r>
      <w:r w:rsidRPr="0096298F">
        <w:rPr>
          <w:rStyle w:val="StyleUnderline"/>
        </w:rPr>
        <w:t>base</w:t>
      </w:r>
      <w:r>
        <w:t xml:space="preserve"> or, despite some senators’ willingness to talk a little smack here and there, lost him support in Congress in a way that would put him </w:t>
      </w:r>
      <w:r w:rsidRPr="00663B1B">
        <w:rPr>
          <w:rStyle w:val="StyleUnderline"/>
        </w:rPr>
        <w:t>anywhere near danger of being impeached.</w:t>
      </w:r>
      <w:r>
        <w:rPr>
          <w:rStyle w:val="StyleUnderline"/>
        </w:rPr>
        <w:t xml:space="preserve"> </w:t>
      </w:r>
      <w:r>
        <w:t xml:space="preserve">But, but. But, but, but. </w:t>
      </w:r>
      <w:r w:rsidRPr="00B32DC7">
        <w:rPr>
          <w:rStyle w:val="Emphasis"/>
          <w:highlight w:val="cyan"/>
        </w:rPr>
        <w:t>But!</w:t>
      </w:r>
      <w:r w:rsidRPr="00B32DC7">
        <w:rPr>
          <w:highlight w:val="cyan"/>
        </w:rPr>
        <w:t xml:space="preserve"> </w:t>
      </w:r>
      <w:r w:rsidRPr="00B32DC7">
        <w:rPr>
          <w:rStyle w:val="StyleUnderline"/>
          <w:highlight w:val="cyan"/>
        </w:rPr>
        <w:t>Trump’s misdeeds</w:t>
      </w:r>
      <w:r w:rsidRPr="00663B1B">
        <w:rPr>
          <w:rStyle w:val="StyleUnderline"/>
        </w:rPr>
        <w:t xml:space="preserve"> and shenanigans </w:t>
      </w:r>
      <w:r w:rsidRPr="00B32DC7">
        <w:rPr>
          <w:rStyle w:val="StyleUnderline"/>
          <w:highlight w:val="cyan"/>
        </w:rPr>
        <w:t>have contributed to a</w:t>
      </w:r>
      <w:r>
        <w:t xml:space="preserve"> more or less steady </w:t>
      </w:r>
      <w:r w:rsidRPr="00B32DC7">
        <w:rPr>
          <w:rStyle w:val="StyleUnderline"/>
          <w:highlight w:val="cyan"/>
        </w:rPr>
        <w:t>decline in</w:t>
      </w:r>
      <w:r w:rsidRPr="00663B1B">
        <w:rPr>
          <w:rStyle w:val="StyleUnderline"/>
        </w:rPr>
        <w:t xml:space="preserve"> the </w:t>
      </w:r>
      <w:r w:rsidRPr="00B32DC7">
        <w:rPr>
          <w:rStyle w:val="StyleUnderline"/>
          <w:highlight w:val="cyan"/>
        </w:rPr>
        <w:t>Republican</w:t>
      </w:r>
      <w:r>
        <w:t xml:space="preserve"> Party’s 2018 </w:t>
      </w:r>
      <w:r w:rsidRPr="00B32DC7">
        <w:rPr>
          <w:rStyle w:val="StyleUnderline"/>
          <w:highlight w:val="cyan"/>
        </w:rPr>
        <w:t>electoral</w:t>
      </w:r>
      <w:r w:rsidRPr="00663B1B">
        <w:rPr>
          <w:rStyle w:val="StyleUnderline"/>
        </w:rPr>
        <w:t xml:space="preserve"> </w:t>
      </w:r>
      <w:r w:rsidRPr="00B32DC7">
        <w:rPr>
          <w:rStyle w:val="StyleUnderline"/>
          <w:highlight w:val="cyan"/>
        </w:rPr>
        <w:t>expectations</w:t>
      </w:r>
      <w:r>
        <w:t xml:space="preserve">—and per a CNN poll released this week, Americans still support the legitimacy of the Mueller investigation by a 58–38 margin. To be speculative about it, firing Mueller seems like the exact kind of egregious impropriety that would both “energize the base” (for Democrats) and alienate the middle-to-upper-middle-class suburban voters whose </w:t>
      </w:r>
      <w:r w:rsidRPr="00663B1B">
        <w:rPr>
          <w:rStyle w:val="StyleUnderline"/>
        </w:rPr>
        <w:t>embarrassment over Trump</w:t>
      </w:r>
      <w:r>
        <w:t xml:space="preserve"> (and Roy Moore) fueled the GOP-to-Democrat precinct flips that helped elect Doug Jones in Alabama. A Mueller crisis </w:t>
      </w:r>
      <w:r w:rsidRPr="00663B1B">
        <w:rPr>
          <w:rStyle w:val="StyleUnderline"/>
        </w:rPr>
        <w:t>could trigger</w:t>
      </w:r>
      <w:r>
        <w:t xml:space="preserve"> a Democratic congressional landslide, and an ascendant Democratic majority </w:t>
      </w:r>
      <w:r w:rsidRPr="00B32DC7">
        <w:rPr>
          <w:rStyle w:val="Emphasis"/>
          <w:highlight w:val="cyan"/>
        </w:rPr>
        <w:t>crushing the GOP’s legislative ambitions</w:t>
      </w:r>
      <w:r w:rsidRPr="00B32DC7">
        <w:rPr>
          <w:highlight w:val="cyan"/>
        </w:rPr>
        <w:t xml:space="preserve"> </w:t>
      </w:r>
      <w:r w:rsidRPr="00B32DC7">
        <w:rPr>
          <w:rStyle w:val="StyleUnderline"/>
          <w:highlight w:val="cyan"/>
        </w:rPr>
        <w:t>under</w:t>
      </w:r>
      <w:r w:rsidRPr="00663B1B">
        <w:rPr>
          <w:rStyle w:val="StyleUnderline"/>
        </w:rPr>
        <w:t xml:space="preserve"> an anvil of </w:t>
      </w:r>
      <w:r w:rsidRPr="00B32DC7">
        <w:rPr>
          <w:rStyle w:val="StyleUnderline"/>
          <w:highlight w:val="cyan"/>
        </w:rPr>
        <w:t>Trump investigations</w:t>
      </w:r>
      <w:r w:rsidRPr="00B32DC7">
        <w:rPr>
          <w:highlight w:val="cyan"/>
        </w:rPr>
        <w:t xml:space="preserve"> </w:t>
      </w:r>
      <w:r w:rsidRPr="00B32DC7">
        <w:rPr>
          <w:rStyle w:val="Emphasis"/>
          <w:highlight w:val="cyan"/>
        </w:rPr>
        <w:t>could</w:t>
      </w:r>
      <w:r w:rsidRPr="00663B1B">
        <w:rPr>
          <w:rStyle w:val="Emphasis"/>
        </w:rPr>
        <w:t xml:space="preserve"> </w:t>
      </w:r>
      <w:r w:rsidRPr="00B32DC7">
        <w:rPr>
          <w:rStyle w:val="Emphasis"/>
          <w:highlight w:val="cyan"/>
        </w:rPr>
        <w:t>cause him to lose leverage within his party.</w:t>
      </w:r>
      <w:r>
        <w:t xml:space="preserve"> Which is to say that, as clear as it may be that LOL nothing matters in the short term, the possibility does remain that, in the distant future, something might matter. Maybe.</w:t>
      </w:r>
    </w:p>
    <w:p w14:paraId="3DF079AE" w14:textId="77777777" w:rsidR="0054388B" w:rsidRPr="00A90B26" w:rsidRDefault="0054388B" w:rsidP="0054388B">
      <w:pPr>
        <w:pStyle w:val="Heading4"/>
      </w:pPr>
      <w:r>
        <w:t xml:space="preserve">Widespread GOP support for impeachment is </w:t>
      </w:r>
      <w:r>
        <w:rPr>
          <w:u w:val="single"/>
        </w:rPr>
        <w:t>possible</w:t>
      </w:r>
      <w:r>
        <w:t xml:space="preserve"> if they get angry enough with Trump </w:t>
      </w:r>
    </w:p>
    <w:p w14:paraId="4D78D10A" w14:textId="77777777" w:rsidR="0054388B" w:rsidRDefault="0054388B" w:rsidP="0054388B">
      <w:r>
        <w:t xml:space="preserve">Daniel </w:t>
      </w:r>
      <w:r w:rsidRPr="00A90B26">
        <w:rPr>
          <w:rStyle w:val="Style13ptBold"/>
        </w:rPr>
        <w:t>Stone 9-27</w:t>
      </w:r>
      <w:r>
        <w:t>, “Opinion Why Trump shouldn't be so sure Republicans will protect him from impeachment,” 9/27/17, http://www.latimes.com/opinion/readersreact/la-ol-le-trump-mueller-impeachment-20170928-story.html</w:t>
      </w:r>
    </w:p>
    <w:p w14:paraId="2EF85BC1" w14:textId="77777777" w:rsidR="0054388B" w:rsidRDefault="0054388B" w:rsidP="0054388B">
      <w:r>
        <w:t xml:space="preserve">Harry Litman’s fine </w:t>
      </w:r>
      <w:r w:rsidRPr="00B32DC7">
        <w:rPr>
          <w:rStyle w:val="StyleUnderline"/>
          <w:highlight w:val="cyan"/>
        </w:rPr>
        <w:t>discussion of the scenarios surrounding</w:t>
      </w:r>
      <w:r>
        <w:t xml:space="preserve"> President </w:t>
      </w:r>
      <w:r w:rsidRPr="00B32DC7">
        <w:rPr>
          <w:rStyle w:val="StyleUnderline"/>
          <w:highlight w:val="cyan"/>
        </w:rPr>
        <w:t>Trump's possible dismissal of</w:t>
      </w:r>
      <w:r>
        <w:t xml:space="preserve"> special counsel Robert </w:t>
      </w:r>
      <w:r w:rsidRPr="00B32DC7">
        <w:rPr>
          <w:rStyle w:val="StyleUnderline"/>
          <w:highlight w:val="cyan"/>
        </w:rPr>
        <w:t xml:space="preserve">Mueller may </w:t>
      </w:r>
      <w:r w:rsidRPr="00B32DC7">
        <w:rPr>
          <w:rStyle w:val="Emphasis"/>
          <w:highlight w:val="cyan"/>
        </w:rPr>
        <w:t>underestimate the chances for</w:t>
      </w:r>
      <w:r w:rsidRPr="00A90B26">
        <w:rPr>
          <w:rStyle w:val="Emphasis"/>
        </w:rPr>
        <w:t xml:space="preserve"> rallying </w:t>
      </w:r>
      <w:r w:rsidRPr="00B32DC7">
        <w:rPr>
          <w:rStyle w:val="Emphasis"/>
          <w:highlight w:val="cyan"/>
        </w:rPr>
        <w:t>67 Senate votes</w:t>
      </w:r>
      <w:r w:rsidRPr="00A90B26">
        <w:rPr>
          <w:rStyle w:val="Emphasis"/>
        </w:rPr>
        <w:t xml:space="preserve"> for impeachment</w:t>
      </w:r>
      <w:r>
        <w:t xml:space="preserve">. (“Trump will fire Robert Mueller eventually. What will happen next?” Opinion, Sept. 21) Some of </w:t>
      </w:r>
      <w:r w:rsidRPr="00A90B26">
        <w:rPr>
          <w:rStyle w:val="StyleUnderline"/>
        </w:rPr>
        <w:t xml:space="preserve">the most </w:t>
      </w:r>
      <w:r w:rsidRPr="00B32DC7">
        <w:rPr>
          <w:rStyle w:val="StyleUnderline"/>
          <w:highlight w:val="cyan"/>
        </w:rPr>
        <w:t>devastating critiques</w:t>
      </w:r>
      <w:r w:rsidRPr="00A90B26">
        <w:rPr>
          <w:rStyle w:val="StyleUnderline"/>
        </w:rPr>
        <w:t xml:space="preserve"> of Trump's presidency </w:t>
      </w:r>
      <w:r w:rsidRPr="00B32DC7">
        <w:rPr>
          <w:rStyle w:val="StyleUnderline"/>
          <w:highlight w:val="cyan"/>
        </w:rPr>
        <w:t>have come</w:t>
      </w:r>
      <w:r w:rsidRPr="00A90B26">
        <w:rPr>
          <w:rStyle w:val="StyleUnderline"/>
        </w:rPr>
        <w:t xml:space="preserve"> </w:t>
      </w:r>
      <w:r w:rsidRPr="00A90B26">
        <w:rPr>
          <w:rStyle w:val="Emphasis"/>
        </w:rPr>
        <w:t xml:space="preserve">not from Democrats, but </w:t>
      </w:r>
      <w:r w:rsidRPr="00B32DC7">
        <w:rPr>
          <w:rStyle w:val="Emphasis"/>
          <w:highlight w:val="cyan"/>
        </w:rPr>
        <w:t>from well-known conservatives</w:t>
      </w:r>
      <w:r>
        <w:t xml:space="preserve"> such as David Brooks and George Will. </w:t>
      </w:r>
      <w:r w:rsidRPr="00B32DC7">
        <w:rPr>
          <w:rStyle w:val="StyleUnderline"/>
          <w:highlight w:val="cyan"/>
        </w:rPr>
        <w:t xml:space="preserve">Republican officeholders sharing their view of </w:t>
      </w:r>
      <w:r w:rsidRPr="00B32DC7">
        <w:rPr>
          <w:rStyle w:val="Emphasis"/>
          <w:highlight w:val="cyan"/>
        </w:rPr>
        <w:t>Trump’s performance</w:t>
      </w:r>
      <w:r w:rsidRPr="00B32DC7">
        <w:rPr>
          <w:rStyle w:val="StyleUnderline"/>
          <w:highlight w:val="cyan"/>
        </w:rPr>
        <w:t xml:space="preserve"> might well vote for impeachment</w:t>
      </w:r>
      <w:r>
        <w:t xml:space="preserve"> in order </w:t>
      </w:r>
      <w:r w:rsidRPr="00B32DC7">
        <w:rPr>
          <w:rStyle w:val="Emphasis"/>
          <w:highlight w:val="cyan"/>
        </w:rPr>
        <w:t>to return to stable executive function</w:t>
      </w:r>
      <w:r w:rsidRPr="00A90B26">
        <w:rPr>
          <w:rStyle w:val="StyleUnderline"/>
        </w:rPr>
        <w:t xml:space="preserve"> under</w:t>
      </w:r>
      <w:r>
        <w:t xml:space="preserve"> a President Mike </w:t>
      </w:r>
      <w:r w:rsidRPr="00A90B26">
        <w:rPr>
          <w:rStyle w:val="StyleUnderline"/>
        </w:rPr>
        <w:t>Pence</w:t>
      </w:r>
      <w:r>
        <w:t>. Certainly, those facing reelection battles in 2020 would prefer sharing the ticket with Pence rather than an erratic incumbent likely to motivate every Democrat to vote. The pro-impeachment bedfellows may not be as strange as Litman predicts.</w:t>
      </w:r>
    </w:p>
    <w:p w14:paraId="08E4BCE7" w14:textId="77777777" w:rsidR="0054388B" w:rsidRPr="00910B3C" w:rsidRDefault="0054388B" w:rsidP="0054388B">
      <w:pPr>
        <w:pStyle w:val="Heading4"/>
      </w:pPr>
      <w:r>
        <w:t xml:space="preserve">Congressional GOP fears of losing the midterms will put impeachment on the table </w:t>
      </w:r>
    </w:p>
    <w:p w14:paraId="4A2FAFD3" w14:textId="77777777" w:rsidR="0054388B" w:rsidRDefault="0054388B" w:rsidP="0054388B">
      <w:r>
        <w:t xml:space="preserve">Philip </w:t>
      </w:r>
      <w:r w:rsidRPr="0032036B">
        <w:rPr>
          <w:rStyle w:val="Style13ptBold"/>
        </w:rPr>
        <w:t>Marey 17</w:t>
      </w:r>
      <w:r>
        <w:t>, Senior US Strategist at Rabobank, 6/30/17, “Trumpgate,” https://economics.rabobank.com/publications/2017/june/trumpgate/</w:t>
      </w:r>
    </w:p>
    <w:p w14:paraId="22791D8D" w14:textId="77777777" w:rsidR="0054388B" w:rsidRPr="00FE75C2" w:rsidRDefault="0054388B" w:rsidP="0054388B">
      <w:pPr>
        <w:rPr>
          <w:sz w:val="16"/>
        </w:rPr>
      </w:pPr>
      <w:r w:rsidRPr="00A90B26">
        <w:rPr>
          <w:sz w:val="16"/>
        </w:rPr>
        <w:t xml:space="preserve">While </w:t>
      </w:r>
      <w:r w:rsidRPr="00B32DC7">
        <w:rPr>
          <w:rStyle w:val="StyleUnderline"/>
          <w:highlight w:val="cyan"/>
        </w:rPr>
        <w:t>impeachment</w:t>
      </w:r>
      <w:r w:rsidRPr="00A90B26">
        <w:rPr>
          <w:sz w:val="16"/>
        </w:rPr>
        <w:t xml:space="preserve"> has the appearance of a judicial process, it </w:t>
      </w:r>
      <w:r w:rsidRPr="00B32DC7">
        <w:rPr>
          <w:rStyle w:val="StyleUnderline"/>
          <w:highlight w:val="cyan"/>
        </w:rPr>
        <w:t>is</w:t>
      </w:r>
      <w:r w:rsidRPr="00A90B26">
        <w:rPr>
          <w:sz w:val="16"/>
        </w:rPr>
        <w:t xml:space="preserve"> in fact </w:t>
      </w:r>
      <w:r w:rsidRPr="00B32DC7">
        <w:rPr>
          <w:rStyle w:val="Emphasis"/>
          <w:highlight w:val="cyan"/>
        </w:rPr>
        <w:t>political</w:t>
      </w:r>
      <w:r w:rsidRPr="00A90B26">
        <w:rPr>
          <w:sz w:val="16"/>
        </w:rPr>
        <w:t xml:space="preserve">. This means </w:t>
      </w:r>
      <w:r w:rsidRPr="00B32DC7">
        <w:rPr>
          <w:rStyle w:val="StyleUnderline"/>
          <w:highlight w:val="cyan"/>
        </w:rPr>
        <w:t>impeachment is unlikely as long as</w:t>
      </w:r>
      <w:r w:rsidRPr="00A90B26">
        <w:rPr>
          <w:sz w:val="16"/>
        </w:rPr>
        <w:t xml:space="preserve"> the </w:t>
      </w:r>
      <w:r w:rsidRPr="00B32DC7">
        <w:rPr>
          <w:rStyle w:val="StyleUnderline"/>
          <w:highlight w:val="cyan"/>
        </w:rPr>
        <w:t>Republican majorities in the House</w:t>
      </w:r>
      <w:r w:rsidRPr="00A90B26">
        <w:rPr>
          <w:sz w:val="16"/>
        </w:rPr>
        <w:t xml:space="preserve"> of Representatives </w:t>
      </w:r>
      <w:r w:rsidRPr="00B32DC7">
        <w:rPr>
          <w:rStyle w:val="StyleUnderline"/>
          <w:highlight w:val="cyan"/>
        </w:rPr>
        <w:t>and</w:t>
      </w:r>
      <w:r w:rsidRPr="00A90B26">
        <w:rPr>
          <w:sz w:val="16"/>
        </w:rPr>
        <w:t xml:space="preserve"> the </w:t>
      </w:r>
      <w:r w:rsidRPr="00B32DC7">
        <w:rPr>
          <w:rStyle w:val="StyleUnderline"/>
          <w:highlight w:val="cyan"/>
        </w:rPr>
        <w:t>Senate</w:t>
      </w:r>
      <w:r w:rsidRPr="0032036B">
        <w:rPr>
          <w:rStyle w:val="StyleUnderline"/>
        </w:rPr>
        <w:t xml:space="preserve"> are willing to </w:t>
      </w:r>
      <w:r w:rsidRPr="00B32DC7">
        <w:rPr>
          <w:rStyle w:val="StyleUnderline"/>
          <w:highlight w:val="cyan"/>
        </w:rPr>
        <w:t>support their President</w:t>
      </w:r>
      <w:r w:rsidRPr="00A90B26">
        <w:rPr>
          <w:sz w:val="16"/>
        </w:rPr>
        <w:t xml:space="preserve">. The same can be said about the invocation of the 25th Amendment. </w:t>
      </w:r>
      <w:r w:rsidRPr="00B32DC7">
        <w:rPr>
          <w:rStyle w:val="StyleUnderline"/>
          <w:highlight w:val="cyan"/>
        </w:rPr>
        <w:t xml:space="preserve">A crucial event that could </w:t>
      </w:r>
      <w:r w:rsidRPr="00B32DC7">
        <w:rPr>
          <w:rStyle w:val="Emphasis"/>
          <w:highlight w:val="cyan"/>
        </w:rPr>
        <w:t>determine</w:t>
      </w:r>
      <w:r w:rsidRPr="00A90B26">
        <w:rPr>
          <w:sz w:val="16"/>
        </w:rPr>
        <w:t xml:space="preserve"> the </w:t>
      </w:r>
      <w:r w:rsidRPr="00B32DC7">
        <w:rPr>
          <w:rStyle w:val="Emphasis"/>
          <w:highlight w:val="cyan"/>
        </w:rPr>
        <w:t>willingness</w:t>
      </w:r>
      <w:r w:rsidRPr="00910B3C">
        <w:rPr>
          <w:rStyle w:val="StyleUnderline"/>
        </w:rPr>
        <w:t xml:space="preserve"> of the Republicans</w:t>
      </w:r>
      <w:r w:rsidRPr="00A90B26">
        <w:rPr>
          <w:sz w:val="16"/>
        </w:rPr>
        <w:t xml:space="preserve"> to do so </w:t>
      </w:r>
      <w:r w:rsidRPr="00B32DC7">
        <w:rPr>
          <w:rStyle w:val="StyleUnderline"/>
          <w:highlight w:val="cyan"/>
        </w:rPr>
        <w:t>is the mid-term</w:t>
      </w:r>
      <w:r w:rsidRPr="00910B3C">
        <w:rPr>
          <w:rStyle w:val="StyleUnderline"/>
        </w:rPr>
        <w:t xml:space="preserve"> election</w:t>
      </w:r>
      <w:r w:rsidRPr="00A90B26">
        <w:rPr>
          <w:sz w:val="16"/>
        </w:rPr>
        <w:t xml:space="preserve"> of November 2018, when all seats in the House of Representatives and 1/3 of the seats in the Senate are at stake. </w:t>
      </w:r>
      <w:r w:rsidRPr="00B32DC7">
        <w:rPr>
          <w:rStyle w:val="StyleUnderline"/>
          <w:highlight w:val="cyan"/>
        </w:rPr>
        <w:t>A Republican</w:t>
      </w:r>
      <w:r w:rsidRPr="00A90B26">
        <w:rPr>
          <w:sz w:val="16"/>
        </w:rPr>
        <w:t xml:space="preserve"> Congressman </w:t>
      </w:r>
      <w:r w:rsidRPr="00B32DC7">
        <w:rPr>
          <w:rStyle w:val="StyleUnderline"/>
          <w:highlight w:val="cyan"/>
        </w:rPr>
        <w:t xml:space="preserve">has </w:t>
      </w:r>
      <w:r w:rsidRPr="00B32DC7">
        <w:rPr>
          <w:rStyle w:val="Emphasis"/>
          <w:highlight w:val="cyan"/>
        </w:rPr>
        <w:t>no incentive</w:t>
      </w:r>
      <w:r w:rsidRPr="00B32DC7">
        <w:rPr>
          <w:rStyle w:val="StyleUnderline"/>
          <w:highlight w:val="cyan"/>
        </w:rPr>
        <w:t xml:space="preserve"> to support the President if it will cost</w:t>
      </w:r>
      <w:r w:rsidRPr="00A90B26">
        <w:rPr>
          <w:sz w:val="16"/>
        </w:rPr>
        <w:t xml:space="preserve"> him his </w:t>
      </w:r>
      <w:r w:rsidRPr="00B32DC7">
        <w:rPr>
          <w:rStyle w:val="StyleUnderline"/>
          <w:highlight w:val="cyan"/>
        </w:rPr>
        <w:t>re-election</w:t>
      </w:r>
      <w:r w:rsidRPr="00910B3C">
        <w:rPr>
          <w:rStyle w:val="StyleUnderline"/>
        </w:rPr>
        <w:t xml:space="preserve">. If support for Trump among the Republican voters is waning, </w:t>
      </w:r>
      <w:r w:rsidRPr="00B32DC7">
        <w:rPr>
          <w:rStyle w:val="StyleUnderline"/>
          <w:highlight w:val="cyan"/>
        </w:rPr>
        <w:t xml:space="preserve">this will </w:t>
      </w:r>
      <w:r w:rsidRPr="00B32DC7">
        <w:rPr>
          <w:rStyle w:val="Emphasis"/>
          <w:highlight w:val="cyan"/>
        </w:rPr>
        <w:t>increase</w:t>
      </w:r>
      <w:r w:rsidRPr="0032036B">
        <w:rPr>
          <w:rStyle w:val="Emphasis"/>
        </w:rPr>
        <w:t xml:space="preserve"> the </w:t>
      </w:r>
      <w:r w:rsidRPr="00B32DC7">
        <w:rPr>
          <w:rStyle w:val="Emphasis"/>
          <w:highlight w:val="cyan"/>
        </w:rPr>
        <w:t>probability of impeachment and conviction</w:t>
      </w:r>
      <w:r w:rsidRPr="00B32DC7">
        <w:rPr>
          <w:sz w:val="16"/>
          <w:highlight w:val="cyan"/>
        </w:rPr>
        <w:t xml:space="preserve">. </w:t>
      </w:r>
      <w:r w:rsidRPr="00B32DC7">
        <w:rPr>
          <w:rStyle w:val="StyleUnderline"/>
          <w:highlight w:val="cyan"/>
        </w:rPr>
        <w:t>Trump’s favourable rating</w:t>
      </w:r>
      <w:r w:rsidRPr="00697386">
        <w:rPr>
          <w:rStyle w:val="StyleUnderline"/>
        </w:rPr>
        <w:t xml:space="preserve"> peaked in December</w:t>
      </w:r>
      <w:r w:rsidRPr="00A90B26">
        <w:rPr>
          <w:sz w:val="16"/>
        </w:rPr>
        <w:t xml:space="preserve"> 2016 </w:t>
      </w:r>
      <w:r w:rsidRPr="00697386">
        <w:rPr>
          <w:rStyle w:val="StyleUnderline"/>
        </w:rPr>
        <w:t xml:space="preserve">but </w:t>
      </w:r>
      <w:r w:rsidRPr="00B32DC7">
        <w:rPr>
          <w:rStyle w:val="StyleUnderline"/>
          <w:highlight w:val="cyan"/>
        </w:rPr>
        <w:t>has been on the decline</w:t>
      </w:r>
      <w:r w:rsidRPr="00A90B26">
        <w:rPr>
          <w:sz w:val="16"/>
        </w:rPr>
        <w:t xml:space="preserve"> in 2017. In the end </w:t>
      </w:r>
      <w:r w:rsidRPr="00697386">
        <w:rPr>
          <w:rStyle w:val="Emphasis"/>
        </w:rPr>
        <w:t>we could even see the erosion of support among Trump voters</w:t>
      </w:r>
      <w:r w:rsidRPr="00A90B26">
        <w:rPr>
          <w:sz w:val="16"/>
        </w:rPr>
        <w:t>.</w:t>
      </w:r>
      <w:r>
        <w:rPr>
          <w:sz w:val="16"/>
        </w:rPr>
        <w:t xml:space="preserve"> </w:t>
      </w:r>
      <w:r w:rsidRPr="00697386">
        <w:rPr>
          <w:sz w:val="16"/>
        </w:rPr>
        <w:t>An important consideration for the Republicans is that if they remove their own President from office, they will not have to hand over the White House to the Democrats: in fact the Vice President will take over. So once President Trump is removed, Vice President Pence will become the next President of the United States[3]. He has described himself as ‘a Christian, a conservative and a Republican, in that order.’ He served in the House of Representatives in 2001 through 2013, and subsequently became the Governor of Indiana from 2013 through 2017. So Vice President Pence has a much longer track record within the Republican Party than President Trump and Pence’s views are broadly in line with the conservative wing of the party.</w:t>
      </w:r>
      <w:r>
        <w:rPr>
          <w:sz w:val="16"/>
        </w:rPr>
        <w:t xml:space="preserve"> </w:t>
      </w:r>
      <w:r w:rsidRPr="00697386">
        <w:rPr>
          <w:sz w:val="16"/>
        </w:rPr>
        <w:t xml:space="preserve">In terms of the legislative agenda we could see a new chance of progress if we move from a constitutional crisis to a new President as Washington DC could refocus on making policy. Therefore the </w:t>
      </w:r>
      <w:r w:rsidRPr="00B32DC7">
        <w:rPr>
          <w:rStyle w:val="StyleUnderline"/>
          <w:highlight w:val="cyan"/>
        </w:rPr>
        <w:t>incentives for</w:t>
      </w:r>
      <w:r w:rsidRPr="00697386">
        <w:rPr>
          <w:rStyle w:val="StyleUnderline"/>
        </w:rPr>
        <w:t xml:space="preserve"> the </w:t>
      </w:r>
      <w:r w:rsidRPr="00B32DC7">
        <w:rPr>
          <w:rStyle w:val="StyleUnderline"/>
          <w:highlight w:val="cyan"/>
        </w:rPr>
        <w:t xml:space="preserve">Republicans to defect </w:t>
      </w:r>
      <w:r w:rsidRPr="00B32DC7">
        <w:rPr>
          <w:rStyle w:val="Emphasis"/>
          <w:highlight w:val="cyan"/>
        </w:rPr>
        <w:t>depend</w:t>
      </w:r>
      <w:r w:rsidRPr="00697386">
        <w:rPr>
          <w:sz w:val="16"/>
        </w:rPr>
        <w:t xml:space="preserve"> both </w:t>
      </w:r>
      <w:r w:rsidRPr="00B32DC7">
        <w:rPr>
          <w:rStyle w:val="Emphasis"/>
          <w:highlight w:val="cyan"/>
        </w:rPr>
        <w:t>on their re-election chances in 2018</w:t>
      </w:r>
      <w:r w:rsidRPr="00697386">
        <w:rPr>
          <w:sz w:val="16"/>
        </w:rPr>
        <w:t>, and the increased probability of getting things done once they remove the President from office if progress on the legislative agenda has come to a standstill.</w:t>
      </w:r>
    </w:p>
    <w:p w14:paraId="1B6F7348" w14:textId="77777777" w:rsidR="0054388B" w:rsidRDefault="0054388B" w:rsidP="0054388B"/>
    <w:p w14:paraId="1DA64875" w14:textId="77777777" w:rsidR="0054388B" w:rsidRDefault="0054388B" w:rsidP="0054388B">
      <w:pPr>
        <w:pStyle w:val="Heading3"/>
      </w:pPr>
      <w:r>
        <w:t>Impact – A2: Impeachment Inev – 2NC</w:t>
      </w:r>
    </w:p>
    <w:p w14:paraId="0F3665EE" w14:textId="77777777" w:rsidR="0054388B" w:rsidRDefault="0054388B" w:rsidP="0054388B">
      <w:pPr>
        <w:pStyle w:val="Heading4"/>
      </w:pPr>
      <w:r>
        <w:t>Base is an impenetrable wall against impeachment- it’s the only thing preventing it</w:t>
      </w:r>
    </w:p>
    <w:p w14:paraId="34F1227E" w14:textId="77777777" w:rsidR="0054388B" w:rsidRPr="00710B59" w:rsidRDefault="0054388B" w:rsidP="0054388B">
      <w:pPr>
        <w:rPr>
          <w:sz w:val="14"/>
        </w:rPr>
      </w:pPr>
      <w:r w:rsidRPr="00FD59D0">
        <w:rPr>
          <w:rStyle w:val="Style13ptBold"/>
        </w:rPr>
        <w:t>Roberts, 17</w:t>
      </w:r>
      <w:r w:rsidRPr="00710B59">
        <w:rPr>
          <w:sz w:val="14"/>
        </w:rPr>
        <w:t xml:space="preserve"> – Vox writer</w:t>
      </w:r>
    </w:p>
    <w:p w14:paraId="21C51D1C" w14:textId="77777777" w:rsidR="0054388B" w:rsidRDefault="0054388B" w:rsidP="0054388B">
      <w:r w:rsidRPr="00FD59D0">
        <w:t>[David, "America is facing an epistemic crisis," Vox, 11-2-17, https://www.vox.com/policy-and-politics/2017/11/2/16588964/america-epistemic-crisis, accessed 1-3-18]</w:t>
      </w:r>
    </w:p>
    <w:p w14:paraId="21FA6CC7" w14:textId="77777777" w:rsidR="0054388B" w:rsidRDefault="0054388B" w:rsidP="0054388B"/>
    <w:p w14:paraId="1F2BCB36" w14:textId="77777777" w:rsidR="0054388B" w:rsidRPr="00710B59" w:rsidRDefault="0054388B" w:rsidP="0054388B">
      <w:pPr>
        <w:rPr>
          <w:sz w:val="12"/>
        </w:rPr>
      </w:pPr>
      <w:r w:rsidRPr="00474FF4">
        <w:rPr>
          <w:u w:val="single"/>
        </w:rPr>
        <w:t>It is</w:t>
      </w:r>
      <w:r w:rsidRPr="00710B59">
        <w:rPr>
          <w:sz w:val="12"/>
        </w:rPr>
        <w:t xml:space="preserve"> similarly </w:t>
      </w:r>
      <w:r w:rsidRPr="00474FF4">
        <w:rPr>
          <w:u w:val="single"/>
        </w:rPr>
        <w:t>difficult</w:t>
      </w:r>
      <w:r w:rsidRPr="00710B59">
        <w:rPr>
          <w:sz w:val="12"/>
        </w:rPr>
        <w:t xml:space="preserve"> for most people </w:t>
      </w:r>
      <w:r w:rsidRPr="00474FF4">
        <w:rPr>
          <w:u w:val="single"/>
        </w:rPr>
        <w:t>to imagine believing</w:t>
      </w:r>
      <w:r w:rsidRPr="00710B59">
        <w:rPr>
          <w:sz w:val="12"/>
        </w:rPr>
        <w:t xml:space="preserve"> that Hillary Clinton has had multiple people killed, that Obama is a secret Muslim who wasn’t born in the US, that </w:t>
      </w:r>
      <w:r w:rsidRPr="00474FF4">
        <w:rPr>
          <w:u w:val="single"/>
        </w:rPr>
        <w:t>Trump had millions of votes stolen</w:t>
      </w:r>
      <w:r w:rsidRPr="00710B59">
        <w:rPr>
          <w:sz w:val="12"/>
        </w:rPr>
        <w:t xml:space="preserve">, that Barack </w:t>
      </w:r>
      <w:r w:rsidRPr="00474FF4">
        <w:rPr>
          <w:u w:val="single"/>
        </w:rPr>
        <w:t>Obama</w:t>
      </w:r>
      <w:r w:rsidRPr="00710B59">
        <w:rPr>
          <w:sz w:val="12"/>
        </w:rPr>
        <w:t xml:space="preserve"> </w:t>
      </w:r>
      <w:r w:rsidRPr="00474FF4">
        <w:rPr>
          <w:u w:val="single"/>
        </w:rPr>
        <w:t>wiretapped Trump</w:t>
      </w:r>
      <w:r w:rsidRPr="00710B59">
        <w:rPr>
          <w:sz w:val="12"/>
        </w:rPr>
        <w:t xml:space="preserve">’s White House, that Seth Rich (the mid-level Democratic staffer who was tragically murdered) was assassinated for stealing DNC emails and giving them to WikiLeaks, </w:t>
      </w:r>
      <w:r w:rsidRPr="00474FF4">
        <w:rPr>
          <w:u w:val="single"/>
        </w:rPr>
        <w:t>or that Antifa</w:t>
      </w:r>
      <w:r w:rsidRPr="00710B59">
        <w:rPr>
          <w:sz w:val="12"/>
        </w:rPr>
        <w:t xml:space="preserve">, the fringe anti-fascist movement, </w:t>
      </w:r>
      <w:r w:rsidRPr="00474FF4">
        <w:rPr>
          <w:u w:val="single"/>
        </w:rPr>
        <w:t>will</w:t>
      </w:r>
      <w:r w:rsidRPr="00710B59">
        <w:rPr>
          <w:sz w:val="12"/>
        </w:rPr>
        <w:t xml:space="preserve"> begin </w:t>
      </w:r>
      <w:r w:rsidRPr="00474FF4">
        <w:rPr>
          <w:u w:val="single"/>
        </w:rPr>
        <w:t>go</w:t>
      </w:r>
      <w:r w:rsidRPr="00710B59">
        <w:rPr>
          <w:sz w:val="12"/>
        </w:rPr>
        <w:t xml:space="preserve">ing </w:t>
      </w:r>
      <w:r w:rsidRPr="00474FF4">
        <w:rPr>
          <w:u w:val="single"/>
        </w:rPr>
        <w:t>door-to-door, killing white people</w:t>
      </w:r>
      <w:r w:rsidRPr="00710B59">
        <w:rPr>
          <w:sz w:val="12"/>
        </w:rPr>
        <w:t xml:space="preserve">, starting on November 4. And </w:t>
      </w:r>
      <w:r w:rsidRPr="00474FF4">
        <w:rPr>
          <w:u w:val="single"/>
        </w:rPr>
        <w:t>yet millions</w:t>
      </w:r>
      <w:r w:rsidRPr="00710B59">
        <w:rPr>
          <w:sz w:val="12"/>
        </w:rPr>
        <w:t xml:space="preserve"> of Americans </w:t>
      </w:r>
      <w:r w:rsidRPr="00474FF4">
        <w:rPr>
          <w:u w:val="single"/>
        </w:rPr>
        <w:t>fervently believe these things</w:t>
      </w:r>
      <w:r w:rsidRPr="00710B59">
        <w:rPr>
          <w:sz w:val="12"/>
        </w:rPr>
        <w:t xml:space="preserve">. Different polls find different things, and it’s always difficult to distinguish what people really believe from what they say on surveys. But if 30 percent of America’s 200 million registered voters are Republicans, and 40 percent of those don’t believe Obama was born in the US, well, that’s 24 million people, among them the most active participants in Republican politics. In short, an increasingly large chunk of Americans believes a whole bunch of crazy things, and it is warping our politics. This basic story has been told plenty of times (my longer version is here), but the reason we should not let it out of our sights right now is the Mueller investigation. As Ezra Klein laid out, </w:t>
      </w:r>
      <w:r w:rsidRPr="00B32DC7">
        <w:rPr>
          <w:highlight w:val="cyan"/>
          <w:u w:val="single"/>
        </w:rPr>
        <w:t>there is enough on the record</w:t>
      </w:r>
      <w:r w:rsidRPr="00B32DC7">
        <w:rPr>
          <w:sz w:val="12"/>
          <w:highlight w:val="cyan"/>
        </w:rPr>
        <w:t xml:space="preserve"> </w:t>
      </w:r>
      <w:r w:rsidRPr="00710B59">
        <w:rPr>
          <w:sz w:val="12"/>
        </w:rPr>
        <w:t xml:space="preserve">now </w:t>
      </w:r>
      <w:r w:rsidRPr="00B32DC7">
        <w:rPr>
          <w:highlight w:val="cyan"/>
          <w:u w:val="single"/>
        </w:rPr>
        <w:t xml:space="preserve">to make it </w:t>
      </w:r>
      <w:r w:rsidRPr="00474FF4">
        <w:rPr>
          <w:u w:val="single"/>
        </w:rPr>
        <w:t xml:space="preserve">at the very least </w:t>
      </w:r>
      <w:r w:rsidRPr="00B32DC7">
        <w:rPr>
          <w:rStyle w:val="Emphasis"/>
          <w:highlight w:val="cyan"/>
        </w:rPr>
        <w:t>highly probable</w:t>
      </w:r>
      <w:r w:rsidRPr="00B32DC7">
        <w:rPr>
          <w:sz w:val="12"/>
          <w:highlight w:val="cyan"/>
        </w:rPr>
        <w:t xml:space="preserve"> </w:t>
      </w:r>
      <w:r w:rsidRPr="00710B59">
        <w:rPr>
          <w:sz w:val="12"/>
        </w:rPr>
        <w:t xml:space="preserve">that </w:t>
      </w:r>
      <w:r w:rsidRPr="00B32DC7">
        <w:rPr>
          <w:highlight w:val="cyan"/>
          <w:u w:val="single"/>
        </w:rPr>
        <w:t xml:space="preserve">there was collusion </w:t>
      </w:r>
      <w:r w:rsidRPr="00474FF4">
        <w:rPr>
          <w:u w:val="single"/>
        </w:rPr>
        <w:t>between</w:t>
      </w:r>
      <w:r w:rsidRPr="00710B59">
        <w:rPr>
          <w:sz w:val="12"/>
        </w:rPr>
        <w:t xml:space="preserve"> the </w:t>
      </w:r>
      <w:r w:rsidRPr="00474FF4">
        <w:rPr>
          <w:u w:val="single"/>
        </w:rPr>
        <w:t>Trump</w:t>
      </w:r>
      <w:r w:rsidRPr="00710B59">
        <w:rPr>
          <w:sz w:val="12"/>
        </w:rPr>
        <w:t xml:space="preserve"> campaign </w:t>
      </w:r>
      <w:r w:rsidRPr="00474FF4">
        <w:rPr>
          <w:u w:val="single"/>
        </w:rPr>
        <w:t>and Russia</w:t>
      </w:r>
      <w:r w:rsidRPr="00710B59">
        <w:rPr>
          <w:sz w:val="12"/>
        </w:rPr>
        <w:t xml:space="preserve">, </w:t>
      </w:r>
      <w:r w:rsidRPr="00474FF4">
        <w:rPr>
          <w:u w:val="single"/>
        </w:rPr>
        <w:t>meant to affect the</w:t>
      </w:r>
      <w:r w:rsidRPr="00710B59">
        <w:rPr>
          <w:sz w:val="12"/>
        </w:rPr>
        <w:t xml:space="preserve"> outcome of the </w:t>
      </w:r>
      <w:r w:rsidRPr="00474FF4">
        <w:rPr>
          <w:u w:val="single"/>
        </w:rPr>
        <w:t>election</w:t>
      </w:r>
      <w:r w:rsidRPr="00710B59">
        <w:rPr>
          <w:sz w:val="12"/>
        </w:rPr>
        <w:t xml:space="preserve">. Er, despite what Trump says. We don’t know yet if Mueller has the goods — documentary or testimonial proof of explicit collusion — or if he can get them, so we have no idea how this is ultimately going to play out. But </w:t>
      </w:r>
      <w:r w:rsidRPr="00B32DC7">
        <w:rPr>
          <w:highlight w:val="cyan"/>
          <w:u w:val="single"/>
        </w:rPr>
        <w:t xml:space="preserve">we are </w:t>
      </w:r>
      <w:r w:rsidRPr="00B32DC7">
        <w:rPr>
          <w:rStyle w:val="Emphasis"/>
          <w:highlight w:val="cyan"/>
        </w:rPr>
        <w:t>disturbingly close</w:t>
      </w:r>
      <w:r w:rsidRPr="00B32DC7">
        <w:rPr>
          <w:highlight w:val="cyan"/>
          <w:u w:val="single"/>
        </w:rPr>
        <w:t xml:space="preserve"> to</w:t>
      </w:r>
      <w:r w:rsidRPr="00B32DC7">
        <w:rPr>
          <w:sz w:val="12"/>
          <w:highlight w:val="cyan"/>
        </w:rPr>
        <w:t xml:space="preserve"> </w:t>
      </w:r>
      <w:r w:rsidRPr="005E2F63">
        <w:rPr>
          <w:rStyle w:val="StyleUnderline"/>
        </w:rPr>
        <w:t>the following scenario</w:t>
      </w:r>
      <w:r w:rsidRPr="00710B59">
        <w:rPr>
          <w:sz w:val="12"/>
        </w:rPr>
        <w:t xml:space="preserve">: Say </w:t>
      </w:r>
      <w:r w:rsidRPr="00B32DC7">
        <w:rPr>
          <w:highlight w:val="cyan"/>
          <w:u w:val="single"/>
        </w:rPr>
        <w:t>Mueller reveals hard proof</w:t>
      </w:r>
      <w:r w:rsidRPr="00B32DC7">
        <w:rPr>
          <w:sz w:val="12"/>
          <w:highlight w:val="cyan"/>
        </w:rPr>
        <w:t xml:space="preserve"> </w:t>
      </w:r>
      <w:r w:rsidRPr="00710B59">
        <w:rPr>
          <w:sz w:val="12"/>
        </w:rPr>
        <w:t xml:space="preserve">that the </w:t>
      </w:r>
      <w:r w:rsidRPr="00474FF4">
        <w:rPr>
          <w:u w:val="single"/>
        </w:rPr>
        <w:t>Trump</w:t>
      </w:r>
      <w:r w:rsidRPr="00710B59">
        <w:rPr>
          <w:sz w:val="12"/>
        </w:rPr>
        <w:t xml:space="preserve"> campaign </w:t>
      </w:r>
      <w:r w:rsidRPr="00474FF4">
        <w:rPr>
          <w:u w:val="single"/>
        </w:rPr>
        <w:t>knowingly colluded</w:t>
      </w:r>
      <w:r w:rsidRPr="00710B59">
        <w:rPr>
          <w:sz w:val="12"/>
        </w:rPr>
        <w:t xml:space="preserve"> with Russia, strategically using leaked emails to hurt Clinton’s campaign. Say </w:t>
      </w:r>
      <w:r w:rsidRPr="00B32DC7">
        <w:rPr>
          <w:highlight w:val="cyan"/>
          <w:u w:val="single"/>
        </w:rPr>
        <w:t>the president</w:t>
      </w:r>
      <w:r w:rsidRPr="00710B59">
        <w:rPr>
          <w:sz w:val="12"/>
        </w:rPr>
        <w:t xml:space="preserve"> — </w:t>
      </w:r>
      <w:r w:rsidRPr="00B32DC7">
        <w:rPr>
          <w:highlight w:val="cyan"/>
          <w:u w:val="single"/>
        </w:rPr>
        <w:t>backed by</w:t>
      </w:r>
      <w:r w:rsidRPr="00710B59">
        <w:rPr>
          <w:sz w:val="12"/>
        </w:rPr>
        <w:t xml:space="preserve"> the Wall Street Journal editorial page, Fox News, </w:t>
      </w:r>
      <w:r w:rsidRPr="00B32DC7">
        <w:rPr>
          <w:rStyle w:val="StyleUnderline"/>
          <w:highlight w:val="cyan"/>
        </w:rPr>
        <w:t>Breitbart</w:t>
      </w:r>
      <w:r w:rsidRPr="00710B59">
        <w:rPr>
          <w:sz w:val="12"/>
        </w:rPr>
        <w:t xml:space="preserve">, most of the US Cabinet, half the panelists on CNN, most of the radio talk show hosts in the country, and an enormous network of Russian-paid hackers and volunteer shitposters working through social media — </w:t>
      </w:r>
      <w:r w:rsidRPr="00B32DC7">
        <w:rPr>
          <w:highlight w:val="cyan"/>
          <w:u w:val="single"/>
        </w:rPr>
        <w:t>rejects the evidence</w:t>
      </w:r>
      <w:r w:rsidRPr="00474FF4">
        <w:rPr>
          <w:u w:val="single"/>
        </w:rPr>
        <w:t xml:space="preserve">. </w:t>
      </w:r>
      <w:r w:rsidRPr="00B32DC7">
        <w:rPr>
          <w:highlight w:val="cyan"/>
          <w:u w:val="single"/>
        </w:rPr>
        <w:t>They</w:t>
      </w:r>
      <w:r w:rsidRPr="00710B59">
        <w:rPr>
          <w:sz w:val="12"/>
        </w:rPr>
        <w:t xml:space="preserve"> might </w:t>
      </w:r>
      <w:r w:rsidRPr="00B32DC7">
        <w:rPr>
          <w:highlight w:val="cyan"/>
          <w:u w:val="single"/>
        </w:rPr>
        <w:t>say Mueller is compromised</w:t>
      </w:r>
      <w:r w:rsidRPr="00474FF4">
        <w:rPr>
          <w:u w:val="single"/>
        </w:rPr>
        <w:t>. It’s a</w:t>
      </w:r>
      <w:r w:rsidRPr="00710B59">
        <w:rPr>
          <w:sz w:val="12"/>
        </w:rPr>
        <w:t xml:space="preserve"> Hillary/</w:t>
      </w:r>
      <w:r w:rsidRPr="00474FF4">
        <w:rPr>
          <w:u w:val="single"/>
        </w:rPr>
        <w:t>Deep State plot</w:t>
      </w:r>
      <w:r w:rsidRPr="00710B59">
        <w:rPr>
          <w:sz w:val="12"/>
        </w:rPr>
        <w:t xml:space="preserve">. There’s nothing wrong with colluding with Russia in this particular way. </w:t>
      </w:r>
      <w:r w:rsidRPr="00474FF4">
        <w:rPr>
          <w:u w:val="single"/>
        </w:rPr>
        <w:t>Dems did it first</w:t>
      </w:r>
      <w:r w:rsidRPr="00710B59">
        <w:rPr>
          <w:sz w:val="12"/>
        </w:rPr>
        <w:t xml:space="preserve">. All of the above. Whatever. Say </w:t>
      </w:r>
      <w:r w:rsidRPr="00B32DC7">
        <w:rPr>
          <w:highlight w:val="cyan"/>
          <w:u w:val="single"/>
        </w:rPr>
        <w:t>the</w:t>
      </w:r>
      <w:r w:rsidRPr="00710B59">
        <w:rPr>
          <w:sz w:val="12"/>
        </w:rPr>
        <w:t xml:space="preserve"> entire </w:t>
      </w:r>
      <w:r w:rsidRPr="00B32DC7">
        <w:rPr>
          <w:highlight w:val="cyan"/>
          <w:u w:val="single"/>
        </w:rPr>
        <w:t>right-wing media machine</w:t>
      </w:r>
      <w:r w:rsidRPr="00474FF4">
        <w:rPr>
          <w:u w:val="single"/>
        </w:rPr>
        <w:t xml:space="preserve"> kicks to life and </w:t>
      </w:r>
      <w:r w:rsidRPr="00B32DC7">
        <w:rPr>
          <w:highlight w:val="cyan"/>
          <w:u w:val="single"/>
        </w:rPr>
        <w:t>dismisses the whole thing</w:t>
      </w:r>
      <w:r w:rsidRPr="00710B59">
        <w:rPr>
          <w:sz w:val="12"/>
        </w:rPr>
        <w:t xml:space="preserve"> as a scam — </w:t>
      </w:r>
      <w:r w:rsidRPr="00B32DC7">
        <w:rPr>
          <w:highlight w:val="cyan"/>
          <w:u w:val="single"/>
        </w:rPr>
        <w:t>and conservatives believe them</w:t>
      </w:r>
      <w:r w:rsidRPr="00474FF4">
        <w:rPr>
          <w:u w:val="single"/>
        </w:rPr>
        <w:t>.</w:t>
      </w:r>
      <w:r w:rsidRPr="00710B59">
        <w:rPr>
          <w:sz w:val="12"/>
        </w:rPr>
        <w:t xml:space="preserve"> </w:t>
      </w:r>
      <w:r w:rsidRPr="00B32DC7">
        <w:rPr>
          <w:highlight w:val="cyan"/>
          <w:u w:val="single"/>
        </w:rPr>
        <w:t>The</w:t>
      </w:r>
      <w:r w:rsidRPr="00710B59">
        <w:rPr>
          <w:sz w:val="12"/>
        </w:rPr>
        <w:t xml:space="preserve"> conservative </w:t>
      </w:r>
      <w:r w:rsidRPr="00B32DC7">
        <w:rPr>
          <w:highlight w:val="cyan"/>
          <w:u w:val="single"/>
        </w:rPr>
        <w:t xml:space="preserve">base remains committed to Trump, </w:t>
      </w:r>
      <w:r w:rsidRPr="00B32DC7">
        <w:rPr>
          <w:rStyle w:val="Emphasis"/>
          <w:highlight w:val="cyan"/>
        </w:rPr>
        <w:t>politicians remain scared to cross the base, and</w:t>
      </w:r>
      <w:r w:rsidRPr="00474FF4">
        <w:rPr>
          <w:u w:val="single"/>
        </w:rPr>
        <w:t xml:space="preserve"> US politics remains</w:t>
      </w:r>
      <w:r w:rsidRPr="00710B59">
        <w:rPr>
          <w:sz w:val="12"/>
        </w:rPr>
        <w:t xml:space="preserve"> stuck in partisan paralysis, </w:t>
      </w:r>
      <w:r w:rsidRPr="00B32DC7">
        <w:rPr>
          <w:rStyle w:val="Emphasis"/>
          <w:highlight w:val="cyan"/>
        </w:rPr>
        <w:t>unable to act on what Mueller discovers</w:t>
      </w:r>
      <w:r w:rsidRPr="00474FF4">
        <w:rPr>
          <w:u w:val="single"/>
        </w:rPr>
        <w:t xml:space="preserve">. </w:t>
      </w:r>
      <w:r w:rsidRPr="00710B59">
        <w:rPr>
          <w:sz w:val="12"/>
        </w:rPr>
        <w:t xml:space="preserve">In short, what if Mueller proves the case and it’s not enough? What if there is no longer any evidentiary standard that could overcome the influence of right-wing media? The US is undergoing an epistemic breach Epistemology is the branch of philosophy having to do with how we know things and what it means for something to be true or false, accurate or inaccurate. (Episteme, or ἐπιστήμη, is ancient Greek for knowledge/science/understanding.) The US is experiencing a deep epistemic breach, a split not just in what we value or want, but in who we trust, how we come to know things, and what we believe we know — what we believe exists, is true, has happened and is happening. The primary source of this breach, to make a long story short, is the US conservative movement’s rejection of the mainstream institutions devoted to gathering and disseminating knowledge (journalism, science, the academy) — the ones society has appointed as referees in matters of factual dispute. In their place, </w:t>
      </w:r>
      <w:r w:rsidRPr="00474FF4">
        <w:rPr>
          <w:u w:val="single"/>
        </w:rPr>
        <w:t>the right has created its own</w:t>
      </w:r>
      <w:r w:rsidRPr="00710B59">
        <w:rPr>
          <w:sz w:val="12"/>
        </w:rPr>
        <w:t xml:space="preserve"> parallel set of institutions, most notably its own </w:t>
      </w:r>
      <w:r w:rsidRPr="00474FF4">
        <w:rPr>
          <w:u w:val="single"/>
        </w:rPr>
        <w:t>media ecosystem</w:t>
      </w:r>
      <w:r w:rsidRPr="00710B59">
        <w:rPr>
          <w:sz w:val="12"/>
        </w:rPr>
        <w:t xml:space="preserve">. But the right’s institutions are not of the same kind as the ones they seek to displace. Mainstream scientists and journalists see themselves as beholden to values and standards that transcend party or faction. They try to separate truth from tribal interests and have developed various guild rules and procedures to help do that. They see themselves as neutral arbiters, even if they do not always uphold that ideal in practice. The pretense for the conservative revolution was that mainstream institutions had failed in their role as neutral arbiters — that they had been taken over by the left, become agents of the left in referee’s clothing, as it were. But the right did not want better neutral arbiters. The institutions it built scarcely made any pretense of transcending faction; they are of and for the right. There is nominal separation of conservative media from conservative politicians, think tanks, and lobbyists, but in practice, they are all part of the conservative movement. They are prosecuting its interests; that is the ur-goal. Indeed, the far right rejects the very idea of neutral, binding arbiters; there is only Us and Them, only a zero-sum contest for resources. That mindset leads to what I call “tribal epistemology” — the systematic conflation of what is true with what is good for the tribe. There’s always been a conspiratorial and xenophobic fringe on the right, but it was (fitfully) held in place by gatekeepers through the early decades of America’s post-war prosperity. The explosion of right-wing media in the 1990s and 2000s swept those gatekeepers away, giving the loudest voice, the most exposure, and the most power to the most extreme elements on the right. The right-wing media ecosystem became a bubble from which fewer and fewer inhabitants ever ventured. As </w:t>
      </w:r>
      <w:r w:rsidRPr="00B32DC7">
        <w:rPr>
          <w:highlight w:val="cyan"/>
          <w:u w:val="single"/>
        </w:rPr>
        <w:t xml:space="preserve">the </w:t>
      </w:r>
      <w:r w:rsidRPr="00B32DC7">
        <w:rPr>
          <w:rStyle w:val="Emphasis"/>
          <w:highlight w:val="cyan"/>
        </w:rPr>
        <w:t>massive</w:t>
      </w:r>
      <w:r w:rsidRPr="00B32DC7">
        <w:rPr>
          <w:highlight w:val="cyan"/>
          <w:u w:val="single"/>
        </w:rPr>
        <w:t xml:space="preserve"> </w:t>
      </w:r>
      <w:r w:rsidRPr="00B32DC7">
        <w:rPr>
          <w:rStyle w:val="Emphasis"/>
          <w:highlight w:val="cyan"/>
        </w:rPr>
        <w:t>post-election</w:t>
      </w:r>
      <w:r w:rsidRPr="00B32DC7">
        <w:rPr>
          <w:highlight w:val="cyan"/>
          <w:u w:val="single"/>
        </w:rPr>
        <w:t xml:space="preserve"> </w:t>
      </w:r>
      <w:r w:rsidRPr="00B32DC7">
        <w:rPr>
          <w:rStyle w:val="StyleUnderline"/>
          <w:highlight w:val="cyan"/>
        </w:rPr>
        <w:t>study</w:t>
      </w:r>
      <w:r w:rsidRPr="00474FF4">
        <w:rPr>
          <w:u w:val="single"/>
        </w:rPr>
        <w:t xml:space="preserve"> of</w:t>
      </w:r>
      <w:r w:rsidRPr="00710B59">
        <w:rPr>
          <w:sz w:val="12"/>
        </w:rPr>
        <w:t xml:space="preserve"> online </w:t>
      </w:r>
      <w:r w:rsidRPr="00474FF4">
        <w:rPr>
          <w:u w:val="single"/>
        </w:rPr>
        <w:t xml:space="preserve">media </w:t>
      </w:r>
      <w:r w:rsidRPr="00B32DC7">
        <w:rPr>
          <w:highlight w:val="cyan"/>
          <w:u w:val="single"/>
        </w:rPr>
        <w:t xml:space="preserve">from </w:t>
      </w:r>
      <w:r w:rsidRPr="00B32DC7">
        <w:rPr>
          <w:rStyle w:val="Emphasis"/>
          <w:highlight w:val="cyan"/>
        </w:rPr>
        <w:t>Harvard</w:t>
      </w:r>
      <w:r w:rsidRPr="00710B59">
        <w:rPr>
          <w:sz w:val="12"/>
        </w:rPr>
        <w:t xml:space="preserve"> (which got far too little attention) </w:t>
      </w:r>
      <w:r w:rsidRPr="00474FF4">
        <w:rPr>
          <w:u w:val="single"/>
        </w:rPr>
        <w:t>showed</w:t>
      </w:r>
      <w:r w:rsidRPr="00710B59">
        <w:rPr>
          <w:sz w:val="12"/>
        </w:rPr>
        <w:t>, media is not symmetrical any more than broader polarization is. “Prominent media on the left are well distributed across the center, center-left, and left,” the researchers found. “</w:t>
      </w:r>
      <w:r w:rsidRPr="00474FF4">
        <w:rPr>
          <w:u w:val="single"/>
        </w:rPr>
        <w:t xml:space="preserve">On the right, prominent media are highly partisan.” </w:t>
      </w:r>
      <w:r w:rsidRPr="00710B59">
        <w:rPr>
          <w:sz w:val="12"/>
        </w:rPr>
        <w:t xml:space="preserve">When mapping out sources of online news, researchers found that the two basic poles were the center-left and the far-right. The center of gravity of the overall landscape is the center-left. Partisan media sources on the left are integrated into this landscape and are of lesser importance than the major media outlets of the center-left. The center of attention and influence for conservative media is on the far right. The center-right is of minor importance and is the least represented portion of the media spectrum. In short, </w:t>
      </w:r>
      <w:r w:rsidRPr="00474FF4">
        <w:rPr>
          <w:u w:val="single"/>
        </w:rPr>
        <w:t xml:space="preserve">they </w:t>
      </w:r>
      <w:r w:rsidRPr="00B32DC7">
        <w:rPr>
          <w:highlight w:val="cyan"/>
          <w:u w:val="single"/>
        </w:rPr>
        <w:t>conclude, “conservative media is</w:t>
      </w:r>
      <w:r w:rsidRPr="00474FF4">
        <w:rPr>
          <w:u w:val="single"/>
        </w:rPr>
        <w:t xml:space="preserve"> more partisan and </w:t>
      </w:r>
      <w:r w:rsidRPr="00B32DC7">
        <w:rPr>
          <w:rStyle w:val="Emphasis"/>
          <w:highlight w:val="cyan"/>
        </w:rPr>
        <w:t>more insular</w:t>
      </w:r>
      <w:r w:rsidRPr="00710B59">
        <w:rPr>
          <w:sz w:val="12"/>
        </w:rPr>
        <w:t xml:space="preserve"> than the left.” That insular partisan far-right media is also full of nonsense like Pizzagate that leaves the base continuously pumped up — outraged, infuriated, terrified, and misled. At this point, as the stories above show, the conservative base will believe anything. And they are pissed about all of it. As Brian Beutler wrote in a scathing piece recently, the mainstream media has never learned to deal with the right-wing bubble — it has not learned how not to take bad-faith lies seriously. And now we will all reap the consequences. </w:t>
      </w:r>
      <w:r w:rsidRPr="00B32DC7">
        <w:rPr>
          <w:rStyle w:val="Emphasis"/>
          <w:highlight w:val="cyan"/>
        </w:rPr>
        <w:t>The incentives facing GOP politicians are not good</w:t>
      </w:r>
      <w:r w:rsidRPr="00EC7F8F">
        <w:rPr>
          <w:rStyle w:val="Emphasis"/>
        </w:rPr>
        <w:t xml:space="preserve"> </w:t>
      </w:r>
      <w:r w:rsidRPr="00B32DC7">
        <w:rPr>
          <w:rStyle w:val="Emphasis"/>
          <w:highlight w:val="cyan"/>
        </w:rPr>
        <w:t>For Mueller’s findings to have any effect, they will have to break</w:t>
      </w:r>
      <w:r w:rsidRPr="004617B0">
        <w:rPr>
          <w:rStyle w:val="Emphasis"/>
        </w:rPr>
        <w:t xml:space="preserve"> </w:t>
      </w:r>
      <w:r w:rsidRPr="005E2F63">
        <w:rPr>
          <w:rStyle w:val="Emphasis"/>
          <w:b w:val="0"/>
        </w:rPr>
        <w:t>some part of</w:t>
      </w:r>
      <w:r w:rsidRPr="004617B0">
        <w:rPr>
          <w:rStyle w:val="Emphasis"/>
        </w:rPr>
        <w:t xml:space="preserve"> </w:t>
      </w:r>
      <w:r w:rsidRPr="00B32DC7">
        <w:rPr>
          <w:rStyle w:val="Emphasis"/>
          <w:highlight w:val="cyan"/>
        </w:rPr>
        <w:t>the basic dynamic on the right</w:t>
      </w:r>
      <w:r w:rsidRPr="00710B59">
        <w:rPr>
          <w:sz w:val="12"/>
        </w:rPr>
        <w:t xml:space="preserve">. Here’s how it works: Pundits and yellers in right-wing media compete to freak out the base and reinforce its allegiance to Donald Trump. </w:t>
      </w:r>
      <w:r w:rsidRPr="00474FF4">
        <w:rPr>
          <w:u w:val="single"/>
        </w:rPr>
        <w:t>The base leans on politicians</w:t>
      </w:r>
      <w:r w:rsidRPr="00710B59">
        <w:rPr>
          <w:sz w:val="12"/>
        </w:rPr>
        <w:t xml:space="preserve">. And </w:t>
      </w:r>
      <w:r w:rsidRPr="00474FF4">
        <w:rPr>
          <w:u w:val="single"/>
        </w:rPr>
        <w:t>most elected GOP officials</w:t>
      </w:r>
      <w:r w:rsidRPr="00710B59">
        <w:rPr>
          <w:sz w:val="12"/>
        </w:rPr>
        <w:t xml:space="preserve"> are in seats safe enough that </w:t>
      </w:r>
      <w:r w:rsidRPr="00B32DC7">
        <w:rPr>
          <w:rStyle w:val="Emphasis"/>
          <w:highlight w:val="cyan"/>
        </w:rPr>
        <w:t>they fear a primary challenge</w:t>
      </w:r>
      <w:r w:rsidRPr="00474FF4">
        <w:rPr>
          <w:u w:val="single"/>
        </w:rPr>
        <w:t xml:space="preserve"> </w:t>
      </w:r>
      <w:r w:rsidRPr="00B32DC7">
        <w:rPr>
          <w:rStyle w:val="Emphasis"/>
          <w:highlight w:val="cyan"/>
        </w:rPr>
        <w:t>from the base more than a Democratic</w:t>
      </w:r>
      <w:r w:rsidRPr="00474FF4">
        <w:rPr>
          <w:u w:val="single"/>
        </w:rPr>
        <w:t xml:space="preserve"> challenger</w:t>
      </w:r>
      <w:r w:rsidRPr="00710B59">
        <w:rPr>
          <w:sz w:val="12"/>
        </w:rPr>
        <w:t xml:space="preserve">. </w:t>
      </w:r>
      <w:r w:rsidRPr="00B32DC7">
        <w:rPr>
          <w:highlight w:val="cyan"/>
          <w:u w:val="single"/>
        </w:rPr>
        <w:t>The only way to stave off a primary is to pay obeisance</w:t>
      </w:r>
      <w:r w:rsidRPr="00710B59">
        <w:rPr>
          <w:sz w:val="12"/>
        </w:rPr>
        <w:t xml:space="preserve">. That’s why Jeff Flake and Bob Corker are leaving the Senate. They no longer have any control over what their constituents believe or want, and their constituents believe and want increasingly ugly things. Sen. John McCain is saying all the right things now, but back when he faced his own Tea Party challenger, he sprinted right as fast as he could. </w:t>
      </w:r>
      <w:r w:rsidRPr="00B32DC7">
        <w:rPr>
          <w:rStyle w:val="Emphasis"/>
          <w:highlight w:val="cyan"/>
        </w:rPr>
        <w:t>GOP politicians</w:t>
      </w:r>
      <w:r w:rsidRPr="00710B59">
        <w:rPr>
          <w:sz w:val="12"/>
        </w:rPr>
        <w:t xml:space="preserve"> cannot (or </w:t>
      </w:r>
      <w:r w:rsidRPr="00B32DC7">
        <w:rPr>
          <w:rStyle w:val="Emphasis"/>
          <w:highlight w:val="cyan"/>
        </w:rPr>
        <w:t>feel</w:t>
      </w:r>
      <w:r w:rsidRPr="00710B59">
        <w:rPr>
          <w:sz w:val="12"/>
        </w:rPr>
        <w:t xml:space="preserve"> that </w:t>
      </w:r>
      <w:r w:rsidRPr="00B32DC7">
        <w:rPr>
          <w:rStyle w:val="Emphasis"/>
          <w:highlight w:val="cyan"/>
        </w:rPr>
        <w:t>they cannot</w:t>
      </w:r>
      <w:r w:rsidRPr="00B32DC7">
        <w:rPr>
          <w:rStyle w:val="Emphasis"/>
          <w:b w:val="0"/>
          <w:highlight w:val="cyan"/>
        </w:rPr>
        <w:t>)</w:t>
      </w:r>
      <w:r w:rsidRPr="00B32DC7">
        <w:rPr>
          <w:rStyle w:val="Emphasis"/>
          <w:highlight w:val="cyan"/>
        </w:rPr>
        <w:t xml:space="preserve"> cross the base</w:t>
      </w:r>
      <w:r w:rsidRPr="00710B59">
        <w:rPr>
          <w:sz w:val="12"/>
        </w:rPr>
        <w:t xml:space="preserve">. And the base is currently being lied to about the Mueller investigation at a furious pace. The entire right-wing machine has kicked into high gear, led by the president himself, furiously throwing out chaff about Comey, Mueller, Obama, Hillary, the dossier, the uranium, the emails, and whatever else. On Monday, Fox News practically had a blackout of the Mueller news. Instead it covered fake Clinton scandals and cheeseburger emojis. It was such an embarrassing performance that multiple people on the news side leaked their disappointment to reporter Oliver Darcy. As always, the goal of this media/political offensive (there is no longer much distinction) is less to present some coherent alternative account of the facts than to fill the atmosphere with fog, to give those on the right enough cover to slough off the charges as yet another liberal plot. (See Vox’s Sean Illing’s great interview with Charlie Sykes, the conservative talk-radio host who criticized Trump and was excommunicated, for more on how this happens.) This reaction to Mueller in right-wing media was predictable enough. Similar things have happened so many times before, and been studied, analyzed, and documented. But to this day, no one knows how to stop or counter it. Mainstream institutions seem as unable as ever to resist its warping effects. It’s all playing out like some morbid script that we can only watch, stupefied. As familiar as this dynamic is, however, this episode is different. </w:t>
      </w:r>
      <w:r w:rsidRPr="00474FF4">
        <w:rPr>
          <w:u w:val="single"/>
        </w:rPr>
        <w:t xml:space="preserve">We are drifting perilously close to a serious constitutional crisis. </w:t>
      </w:r>
      <w:r w:rsidRPr="00710B59">
        <w:rPr>
          <w:sz w:val="12"/>
        </w:rPr>
        <w:t xml:space="preserve">What if we find out Trump is guilty and just can’t do anything about it? As long as the base is convinced that Mueller is an agent of the deep state (or whatever), it will punish any Republican politician that strays from the pack and criticizes Trump. For a GOP officeholder, standing up for democratic integrity could mean sacrificing reelection in 2018 or 2020. </w:t>
      </w:r>
      <w:r w:rsidRPr="00B32DC7">
        <w:rPr>
          <w:rStyle w:val="Emphasis"/>
          <w:highlight w:val="cyan"/>
        </w:rPr>
        <w:t>As long as Republican</w:t>
      </w:r>
      <w:r w:rsidRPr="004617B0">
        <w:rPr>
          <w:rStyle w:val="Emphasis"/>
        </w:rPr>
        <w:t xml:space="preserve"> </w:t>
      </w:r>
      <w:r w:rsidRPr="005E2F63">
        <w:rPr>
          <w:rStyle w:val="Emphasis"/>
          <w:b w:val="0"/>
          <w:sz w:val="14"/>
        </w:rPr>
        <w:t>politician</w:t>
      </w:r>
      <w:r w:rsidRPr="00B32DC7">
        <w:rPr>
          <w:rStyle w:val="Emphasis"/>
          <w:highlight w:val="cyan"/>
        </w:rPr>
        <w:t>s</w:t>
      </w:r>
      <w:r w:rsidRPr="004617B0">
        <w:rPr>
          <w:rStyle w:val="Emphasis"/>
        </w:rPr>
        <w:t xml:space="preserve"> </w:t>
      </w:r>
      <w:r w:rsidRPr="00B32DC7">
        <w:rPr>
          <w:rStyle w:val="Emphasis"/>
          <w:highlight w:val="cyan"/>
        </w:rPr>
        <w:t>are frightened by the base</w:t>
      </w:r>
      <w:r w:rsidRPr="00710B59">
        <w:rPr>
          <w:sz w:val="12"/>
        </w:rPr>
        <w:t xml:space="preserve">, the base is frightened by scary conspiracies in right-wing media, and right-wing media makes more money the more frightened everyone is, </w:t>
      </w:r>
      <w:r w:rsidRPr="00B32DC7">
        <w:rPr>
          <w:rStyle w:val="Emphasis"/>
          <w:highlight w:val="cyan"/>
        </w:rPr>
        <w:t>Trump appears to be safe</w:t>
      </w:r>
      <w:r w:rsidRPr="00710B59">
        <w:rPr>
          <w:sz w:val="12"/>
        </w:rPr>
        <w:t xml:space="preserve">. As long as the incentives are aligned in that direction, there will be no substantial movement to censure, restrain, or remove him from office. What happens if nothing happens? Mainstream scholars do not think that Trump will be able to get away with simply ignoring Mueller’s findings or pardoning everyone involved. As Andy Wright, a law professor at Savannah Law School, put it, “with each abnormal, unbecoming, or dishonorable act, President Trump makes it harder for his appointees to defend him, harder for traditional Republicans to maintain their uneasy power alliance with him, and easier for Democrats to take the moral high ground and secure political advantage." But if there’s one thing non-experts like me have learned over the last few decades of watching US politics, it’s that experts are frequently caught flat-footed by the growing intensity of partisanship and the destruction of norms it has wrought. They are operating based on certain assumptions that it simply doesn’t occur to them that a politician can ignore. But politicians can. Mitch McConnell can simply refuse to hold a vote on a Supreme Court nominee. There’s no explicit rule or law that says he can’t, so he can, and he did. That one shocked and flabbergasted experts too, but just like all the other perverse steps down this road to illiberal lawlessness, they eventually took it on board and normalized it. Now they’re sure Donald Trump can’t simply brazen his way out of an indictment. What if they’re wrong about that? Say he pardons everyone. People will argue on cable TV about whether he should have. One side will say up, the other will say down. Trump may have done this, but what about when Obama did that? What about Hillary’s emails? Whatabout this, whatabout that, whatabout whatabout whatabout? There is no longer any settling such arguments. The only way to settle any argument is for both sides to be committed, at least to some degree, to shared standards of evidence and accuracy, and to place a measure of shared trust in institutions meant to vouchsafe evidence and accuracy. Without that basic agreement, without common arbiters, there can be no end to dispute. If one side rejects the epistemic authority of society’s core institutions and practices, there’s just nothing left to be done. Truth cannot speak for itself, like the voice of God from above. It can only speak through human institutions and practices. The subject of climate change offers a crystalline example here. If climate science does its thing, checks and rechecks its work, and then the Republican Party simply refuses to accept it ... what then? That’s what US elites are truly afraid to confront: What if facts and persuasion just don’t matter anymore? As long as conservatives can do something — steal an election, gerrymander crazy districts to maximize GOP advantage, use the filibuster as a routine tool of opposition, launch congressional investigations as political attacks, hold the debt ceiling hostage, repress voting among minorities, withhold a confirmation vote on a Supreme Court nominee, defend a known fraud and sexual predator who has likely colluded with a foreign government to gain the presidency — they will do it, knowing they’ll be backed by a relentlessly on-message media apparatus. And if that’s true, if the very preconditions of science and journalism as commonly understood have been eroded, then all that’s left is a raw contest of power. Donald Trump has the power to hold on to the presidency, as long as elected Republicans, cowed by the conservative base, support him. That is true almost regardless of what he’s done or what’s proven by Mueller. As long as he has that power, he will exercise it. That’s what recent history seems to show. </w:t>
      </w:r>
      <w:r w:rsidRPr="00474FF4">
        <w:rPr>
          <w:u w:val="single"/>
        </w:rPr>
        <w:t>Dem</w:t>
      </w:r>
      <w:r w:rsidRPr="00710B59">
        <w:rPr>
          <w:sz w:val="12"/>
        </w:rPr>
        <w:t>ocrat</w:t>
      </w:r>
      <w:r w:rsidRPr="00474FF4">
        <w:rPr>
          <w:u w:val="single"/>
        </w:rPr>
        <w:t>s</w:t>
      </w:r>
      <w:r w:rsidRPr="00710B59">
        <w:rPr>
          <w:sz w:val="12"/>
        </w:rPr>
        <w:t xml:space="preserve"> </w:t>
      </w:r>
      <w:r w:rsidRPr="00474FF4">
        <w:rPr>
          <w:u w:val="single"/>
        </w:rPr>
        <w:t>do not</w:t>
      </w:r>
      <w:r w:rsidRPr="00710B59">
        <w:rPr>
          <w:sz w:val="12"/>
        </w:rPr>
        <w:t xml:space="preserve"> currently </w:t>
      </w:r>
      <w:r w:rsidRPr="00474FF4">
        <w:rPr>
          <w:u w:val="single"/>
        </w:rPr>
        <w:t>have the numbers to stop him. They can’t do it without some help from Republicans</w:t>
      </w:r>
      <w:r w:rsidRPr="00710B59">
        <w:rPr>
          <w:sz w:val="12"/>
        </w:rPr>
        <w:t>. And Republicans seem incapable, not only of acting on what Mueller knows, but of even coming to know it.</w:t>
      </w:r>
    </w:p>
    <w:p w14:paraId="6E1FA3F1" w14:textId="77777777" w:rsidR="0054388B" w:rsidRPr="00474FF4" w:rsidRDefault="0054388B" w:rsidP="0054388B"/>
    <w:p w14:paraId="4EE13FC6" w14:textId="77777777" w:rsidR="0054388B" w:rsidRDefault="0054388B" w:rsidP="0054388B">
      <w:pPr>
        <w:pStyle w:val="Heading3"/>
      </w:pPr>
      <w:r>
        <w:t>Impact – A2: Checks on Trump – 2NC</w:t>
      </w:r>
    </w:p>
    <w:p w14:paraId="32586613" w14:textId="77777777" w:rsidR="0054388B" w:rsidRDefault="0054388B" w:rsidP="0054388B">
      <w:pPr>
        <w:pStyle w:val="Heading4"/>
      </w:pPr>
      <w:r>
        <w:t>There’s no legal check on war with North Korea</w:t>
      </w:r>
    </w:p>
    <w:p w14:paraId="0450A3E6" w14:textId="77777777" w:rsidR="0054388B" w:rsidRDefault="0054388B" w:rsidP="0054388B">
      <w:r>
        <w:rPr>
          <w:rStyle w:val="Style13ptBold"/>
        </w:rPr>
        <w:t>Goldsmith 9-14</w:t>
      </w:r>
      <w:r>
        <w:t>-2017 – Professor of law @ Harvard (Jack, “The Ease of Writing an OLC Opinion in Support of Military Action Against North Korea,” Lawfare, https://www.lawfareblog.com/ease-writing-olc-opinion-support-military-action-against-north-korea)</w:t>
      </w:r>
    </w:p>
    <w:p w14:paraId="24AC5C7D" w14:textId="77777777" w:rsidR="0054388B" w:rsidRPr="00B17353" w:rsidRDefault="0054388B" w:rsidP="0054388B">
      <w:r w:rsidRPr="00B32DC7">
        <w:rPr>
          <w:rStyle w:val="StyleUnderline"/>
          <w:highlight w:val="cyan"/>
        </w:rPr>
        <w:t>I’ve been asked a lot recently about the President’s power</w:t>
      </w:r>
      <w:r>
        <w:rPr>
          <w:rStyle w:val="StyleUnderline"/>
        </w:rPr>
        <w:t xml:space="preserve"> under Article II </w:t>
      </w:r>
      <w:r w:rsidRPr="00B32DC7">
        <w:rPr>
          <w:rStyle w:val="StyleUnderline"/>
          <w:highlight w:val="cyan"/>
        </w:rPr>
        <w:t>to order a military strike on North Korea</w:t>
      </w:r>
      <w:r>
        <w:rPr>
          <w:rStyle w:val="StyleUnderline"/>
        </w:rPr>
        <w:t xml:space="preserve"> in the absence of congress</w:t>
      </w:r>
      <w:r>
        <w:t xml:space="preserve">ional authorization.  The proper meaning of Article II on this question is contested and I won’t offer my views on that here.  But </w:t>
      </w:r>
      <w:r w:rsidRPr="00B32DC7">
        <w:rPr>
          <w:rStyle w:val="StyleUnderline"/>
          <w:highlight w:val="cyan"/>
        </w:rPr>
        <w:t>the only opinion</w:t>
      </w:r>
      <w:r>
        <w:rPr>
          <w:rStyle w:val="StyleUnderline"/>
        </w:rPr>
        <w:t xml:space="preserve"> about Article II </w:t>
      </w:r>
      <w:r w:rsidRPr="00B32DC7">
        <w:rPr>
          <w:rStyle w:val="StyleUnderline"/>
          <w:highlight w:val="cyan"/>
        </w:rPr>
        <w:t>that effectively matters</w:t>
      </w:r>
      <w:r>
        <w:rPr>
          <w:rStyle w:val="StyleUnderline"/>
        </w:rPr>
        <w:t xml:space="preserve"> on this question </w:t>
      </w:r>
      <w:r w:rsidRPr="00B32DC7">
        <w:rPr>
          <w:rStyle w:val="StyleUnderline"/>
          <w:highlight w:val="cyan"/>
        </w:rPr>
        <w:t>is the Executive branch’s</w:t>
      </w:r>
      <w:r w:rsidRPr="00B32DC7">
        <w:rPr>
          <w:highlight w:val="cyan"/>
        </w:rPr>
        <w:t xml:space="preserve">.  </w:t>
      </w:r>
      <w:r w:rsidRPr="00B32DC7">
        <w:rPr>
          <w:rStyle w:val="StyleUnderline"/>
          <w:highlight w:val="cyan"/>
        </w:rPr>
        <w:t>The Executive branch will decide for itself whether to act unilaterally and neither the People nor the other two branches can do much in advance</w:t>
      </w:r>
      <w:r>
        <w:t xml:space="preserve">, at least as a legal matter, </w:t>
      </w:r>
      <w:r w:rsidRPr="00B32DC7">
        <w:rPr>
          <w:rStyle w:val="StyleUnderline"/>
          <w:highlight w:val="cyan"/>
        </w:rPr>
        <w:t>to stop it</w:t>
      </w:r>
      <w:r>
        <w:t xml:space="preserve">. So what is the Executive branch view of a strike on North Korea? Some might think that the place to look for guidance is OLC’s latest word on war powers, a 2011 OLC opinion on the unilateral use of force in Libya. But that opinion is not the most relevant or necessarily even controlling, since it did not address a situation involving self-defense. The Libya operation was primarily justified on the grounds of preserving regional stability and upholding a U.N. Security Council Resolution. Self-defense is more at the core of presidential power, and easier to justify under Article II. To be sure, the 2011 opinion suggested that a president might not be able to use force unilaterally if the force involved a “prolonged and substantial military engagements, typically involving exposure of U.S. military personnel to significant risk over a substantial period.” In that situation, OLC reasoned, the president might be starting a “war” that (according to OLC) Congress might have to approve under Article I of the Constitution. But that standard can be skirted in the Korea situation. We know from the experience in Libya itself that hundreds of bombing sorties over many months resulting in the removal of power of a foreign leader (Muammar Qaddafi) does not require congressional approval. (I assume here that the Obama administration believed the Libya operation was lawful to the end.) That gives the president leeway in Korea even under the 2011 opinion, although the likelihood of escalation is relevant under the 2011 opinion and surely operates differently in Korea. Much more importantly, the Article I limitation announced in the 2011 opinion was very tentative: OLC said only that Article I was a “possible” constitutional limitation, and that a substantial military engagement “may” require congressional authorization. OLC did not rule or hold that Article I applies in this context. Another reason the 2011 opinion is not terribly relevant when it comes to the Korea situation is that there are extant OLC opinions that are much more on point. Early in the George W. Bush administration, OLC wrote two legal opinions that collected and extended a lot of Executive branch precedents and thinking on the president’s power to use force in the national interest, including self-defense and anticipatory self-defense. The first is a September 25, 2011 opinion on using force against terrorists and nations that support them, and the second is an October 23, 2002 opinion to use force against Iraq. The Obama administration’s OLC rescinded many Bush-era OLC opinions. It did not rescind these two. Both remain on the books and are valid OLC sources of authority I won’t summarize these opinions in detail; I urge readers to look at them in their entirety. Suffice it to say that the opinions are more on point than the 2011 opinion, and that OLC takes a very different approach to Article I limits (they reject any such limits, even “possible” ones). And—citing historical practice and precedent—these two opinions reach very broad conclusions about presidential power under Article II to use force to protect national interests, especially the defense of the nation. The 2001 opinion is focused on meeting terrorist threats, but it collects and reads charitably all significant precedents on unilateral uses of force, and concludes (with my emphasis added): In light of the text, plan, and history of the Constitution, its interpretation by both past Administrations and the courts, the longstanding practice of the executive branch, and the express affirmation of the President's constitutional authorities by Congress, we think it beyond question that the President has the plenary constitutional power to take such military actions as he deems necessary and appropriate to respond to the terrorist attacks upon the United States on September 11, 2001. Force can be used both to retaliate for those attacks, and to prevent and deter future assaults on the Nation. Military actions need not be limited to those individuals, groups, or states that participated in the attacks on the World Trade Center and the Pentagon: the Constitution vests the President with the power to strike terrorist groups or organizations that cannot be demonstrably linked to the September 11 incidents, but that, nonetheless, pose a similar threat to the security of the United States and the lives of its people, whether at home or overseas. In both the War Powers Resolution and the Joint Resolution, Congress has recognized the President's authority to use force in circumstances such as those created by the September 11 incidents. Neither statute, however, can place any limits on the President's determinations as to any terrorist threat, the amount of military force to be used in response, or the method, timing, and nature of the response. These decisions, under our Constitution, are for the President alone to make. The 2002 opinion is briefer on the issue of unilateral use of force against Iraq under Article II. It concludes (again, with my emphasis): Accordingly, we believe that the President’s constitutional authority to undertake military action to protect the national security interests of the United States is firmly established in the text and structure of the Constitution and in executive branch practice. Thus, to the extent that the President were to determine that military action against Iraq would protect our national interests, he could take such action based on his independent constitutional authority; no action by Congress would be necessary. For example, were the President to conclude that Iraq’s development of WMD might endanger our national security because of the risk that such weapons either would be targeted against the United States, or would be used to destabilize the region, he could direct the use of military force against Iraq to destroy its WMD capability. Or, were it the President’s judgment that a change of regime in Iraq would remove a threat to our national interests, he could direct the use of force to achieve that goal. Were the President to take such action, he would be acting consistent with the historical practice of the executive branch. OLC added, in a footnote to this paragraph’s penultimate sentence: “These examples are intended to be illustrative and non-exclusive.” There is a lot to quibble with in these opinions, and these conclusions are indeed very broad. But reading the opinions will make plain that the Executive has been asserting more and more authority to use force unilaterally, including in self-defense, for many decades. They also make plain that the President’s unilateral military powers are at their apex when defense of the nation is at stake. North Korea has already taken many more threatening actions against the United States, and uttered many more threatening words, than did Iraq. Both the 2001 and 2002 opinions, and some of the precedents they cite, could easily be invoked in support of a self-defensive strike on North Korea. We on the outside can question the validity of these opinions. And one can urge OLC not to consider them. But an Executive branch lawyer cannot simply discard prior legal opinions willy-nilly. An OLC lawyer asked about the president’s authorities to strike North Korea would have to take these opinions (and the precedents and opinions they cite) into account unless the office was prepared to overrule them, which is a very high bar. If the President and his military advisors decide that a military action against North Korea is the best course of action to protect the nation, it is unrealistic in the extreme to expect OLC to discard these opinions (and the underlying precedents) and say “no.” The much more likely scenario is that OLC will write the opinion without much trouble. That is the reality of executive branch lawyering in the war powers context, especially when the stakes are so high and the legal opinions (including ones beyond the 2001 and 2002 opinions) so promiscuously broad. It is a reality that did not begin with the Trump administration. In short, as I argued recently in a different context, </w:t>
      </w:r>
      <w:r w:rsidRPr="00B32DC7">
        <w:rPr>
          <w:rStyle w:val="Emphasis"/>
          <w:highlight w:val="cyan"/>
        </w:rPr>
        <w:t>don’t expect the law or lawyers</w:t>
      </w:r>
      <w:r w:rsidRPr="00B32DC7">
        <w:rPr>
          <w:rStyle w:val="StyleUnderline"/>
          <w:highlight w:val="cyan"/>
        </w:rPr>
        <w:t xml:space="preserve"> to provide avenues to constrain the President from using force in North Korea if the President deems it the appropriate course</w:t>
      </w:r>
      <w:r>
        <w:t xml:space="preserve">. </w:t>
      </w:r>
    </w:p>
    <w:p w14:paraId="0364E827" w14:textId="77777777" w:rsidR="0054388B" w:rsidRPr="00594D46" w:rsidRDefault="0054388B" w:rsidP="0054388B">
      <w:pPr>
        <w:pStyle w:val="Heading4"/>
      </w:pPr>
      <w:r>
        <w:t>Advisors don’t check Trump lashout---he’s free to act unilaterally, and they sanction his nationalist and militaristic tendencies</w:t>
      </w:r>
    </w:p>
    <w:p w14:paraId="512AD13F" w14:textId="77777777" w:rsidR="0054388B" w:rsidRPr="00841A2D" w:rsidRDefault="0054388B" w:rsidP="0054388B">
      <w:r>
        <w:t xml:space="preserve">Aaron </w:t>
      </w:r>
      <w:r w:rsidRPr="00841A2D">
        <w:rPr>
          <w:rStyle w:val="Style13ptBold"/>
        </w:rPr>
        <w:t>Miller 17</w:t>
      </w:r>
      <w:r>
        <w:t>, vice president for new initiatives at foreign policy and a distinguished scholar at the Woodrow Wilson International Center for Scholars. With Richard Sokolsky, a nonresident senior fellow in Carnegie’s Russia and Eurasia Program. 6/20/17, “Why Trump’s Foreign Policy Can’t Be Stopped” http://carnegieendowment.org/2017/06/20/why-trump-s-foreign-policy-can-t-be-stopped-pub-71330</w:t>
      </w:r>
    </w:p>
    <w:p w14:paraId="72AA36C0" w14:textId="77777777" w:rsidR="0054388B" w:rsidRPr="00594D46" w:rsidRDefault="0054388B" w:rsidP="0054388B">
      <w:pPr>
        <w:rPr>
          <w:sz w:val="16"/>
        </w:rPr>
      </w:pPr>
      <w:r w:rsidRPr="00594D46">
        <w:rPr>
          <w:sz w:val="16"/>
        </w:rPr>
        <w:t xml:space="preserve">Still, for the most part, President </w:t>
      </w:r>
      <w:r w:rsidRPr="00B32DC7">
        <w:rPr>
          <w:rStyle w:val="underline"/>
          <w:highlight w:val="cyan"/>
        </w:rPr>
        <w:t>Trump is a</w:t>
      </w:r>
      <w:r w:rsidRPr="00594D46">
        <w:rPr>
          <w:rStyle w:val="underline"/>
        </w:rPr>
        <w:t xml:space="preserve"> </w:t>
      </w:r>
      <w:r w:rsidRPr="00594D46">
        <w:rPr>
          <w:sz w:val="16"/>
        </w:rPr>
        <w:t>relatively</w:t>
      </w:r>
      <w:r w:rsidRPr="00594D46">
        <w:rPr>
          <w:rStyle w:val="underline"/>
        </w:rPr>
        <w:t xml:space="preserve"> </w:t>
      </w:r>
      <w:r w:rsidRPr="00B32DC7">
        <w:rPr>
          <w:rStyle w:val="underline"/>
          <w:highlight w:val="cyan"/>
        </w:rPr>
        <w:t>free agent</w:t>
      </w:r>
      <w:r w:rsidRPr="00594D46">
        <w:rPr>
          <w:rStyle w:val="underline"/>
        </w:rPr>
        <w:t xml:space="preserve"> to shape the optics and substance of his administration’s foreign policy</w:t>
      </w:r>
      <w:r w:rsidRPr="00594D46">
        <w:rPr>
          <w:sz w:val="16"/>
        </w:rPr>
        <w:t xml:space="preserve">, for good or ill. </w:t>
      </w:r>
      <w:r w:rsidRPr="00594D46">
        <w:rPr>
          <w:rStyle w:val="underline"/>
        </w:rPr>
        <w:t>Take his most recent trip abroad. In a scant nine days, the president invested Saudi Arabia as the focal point of his Middle East strategy and re-energized the U.S.-Saudi relationship through hundreds of billions of dollars’ worth of intended arms sales and investment ventures.</w:t>
      </w:r>
      <w:r w:rsidRPr="00594D46">
        <w:rPr>
          <w:sz w:val="16"/>
        </w:rPr>
        <w:t xml:space="preserve"> And that was just for starters. </w:t>
      </w:r>
      <w:r w:rsidRPr="00B32DC7">
        <w:rPr>
          <w:rStyle w:val="underline"/>
          <w:highlight w:val="cyan"/>
        </w:rPr>
        <w:t>Trump</w:t>
      </w:r>
      <w:r w:rsidRPr="00594D46">
        <w:rPr>
          <w:rStyle w:val="underline"/>
        </w:rPr>
        <w:t xml:space="preserve"> went on to deliver an anti-Iranian message that exacerbated tensions within the </w:t>
      </w:r>
      <w:r w:rsidRPr="00594D46">
        <w:rPr>
          <w:rStyle w:val="Emphasis"/>
        </w:rPr>
        <w:t>G</w:t>
      </w:r>
      <w:r w:rsidRPr="00594D46">
        <w:rPr>
          <w:rStyle w:val="underline"/>
        </w:rPr>
        <w:t xml:space="preserve">ulf </w:t>
      </w:r>
      <w:r w:rsidRPr="00594D46">
        <w:rPr>
          <w:rStyle w:val="Emphasis"/>
        </w:rPr>
        <w:t>C</w:t>
      </w:r>
      <w:r w:rsidRPr="00594D46">
        <w:rPr>
          <w:rStyle w:val="underline"/>
        </w:rPr>
        <w:t xml:space="preserve">ooperation </w:t>
      </w:r>
      <w:r w:rsidRPr="00594D46">
        <w:rPr>
          <w:rStyle w:val="Emphasis"/>
        </w:rPr>
        <w:t>C</w:t>
      </w:r>
      <w:r w:rsidRPr="00594D46">
        <w:rPr>
          <w:rStyle w:val="underline"/>
        </w:rPr>
        <w:t>ouncil and made more difficult the task of putting his anti-Islamic State coalition together</w:t>
      </w:r>
      <w:r w:rsidRPr="00594D46">
        <w:rPr>
          <w:sz w:val="16"/>
        </w:rPr>
        <w:t xml:space="preserve">; tweeted his preference for taking Saudi Arabia’s side in its conflict with Qatar, further inflaming the crisis; made clear that human rights have no serious place in his Middle East agenda; became the first sitting U.S. president to visit the Western Wall in Jerusalem; offended and </w:t>
      </w:r>
      <w:r w:rsidRPr="00594D46">
        <w:rPr>
          <w:rStyle w:val="underline"/>
        </w:rPr>
        <w:t>insulted European allies on issues including climate change, trade, and defense spending</w:t>
      </w:r>
      <w:r w:rsidRPr="00594D46">
        <w:rPr>
          <w:sz w:val="16"/>
        </w:rPr>
        <w:t xml:space="preserve">; </w:t>
      </w:r>
      <w:r w:rsidRPr="00594D46">
        <w:rPr>
          <w:rStyle w:val="underline"/>
        </w:rPr>
        <w:t xml:space="preserve">and </w:t>
      </w:r>
      <w:r w:rsidRPr="00B32DC7">
        <w:rPr>
          <w:rStyle w:val="underline"/>
          <w:highlight w:val="cyan"/>
        </w:rPr>
        <w:t xml:space="preserve">blindsided </w:t>
      </w:r>
      <w:r w:rsidRPr="009F3CD0">
        <w:rPr>
          <w:rStyle w:val="underline"/>
        </w:rPr>
        <w:t xml:space="preserve">his </w:t>
      </w:r>
      <w:r w:rsidRPr="00B32DC7">
        <w:rPr>
          <w:rStyle w:val="underline"/>
          <w:highlight w:val="cyan"/>
        </w:rPr>
        <w:t>advisors when he failed to</w:t>
      </w:r>
      <w:r w:rsidRPr="00594D46">
        <w:rPr>
          <w:sz w:val="16"/>
        </w:rPr>
        <w:t xml:space="preserve"> explicitly </w:t>
      </w:r>
      <w:r w:rsidRPr="00B32DC7">
        <w:rPr>
          <w:rStyle w:val="underline"/>
          <w:highlight w:val="cyan"/>
        </w:rPr>
        <w:t>reaffirm America’s commitment to NATO</w:t>
      </w:r>
      <w:r w:rsidRPr="009F3CD0">
        <w:rPr>
          <w:rStyle w:val="underline"/>
        </w:rPr>
        <w:t>’s mutual defense guarantee</w:t>
      </w:r>
      <w:r w:rsidRPr="009F3CD0">
        <w:rPr>
          <w:sz w:val="16"/>
        </w:rPr>
        <w:t>.</w:t>
      </w:r>
    </w:p>
    <w:p w14:paraId="07034DED" w14:textId="77777777" w:rsidR="0054388B" w:rsidRPr="00594D46" w:rsidRDefault="0054388B" w:rsidP="0054388B">
      <w:pPr>
        <w:rPr>
          <w:sz w:val="16"/>
        </w:rPr>
      </w:pPr>
      <w:r w:rsidRPr="00594D46">
        <w:rPr>
          <w:rStyle w:val="underline"/>
        </w:rPr>
        <w:t>And all this in a mere nine days</w:t>
      </w:r>
      <w:r w:rsidRPr="00594D46">
        <w:rPr>
          <w:sz w:val="16"/>
        </w:rPr>
        <w:t xml:space="preserve">. Whether any of this reflects a coherent </w:t>
      </w:r>
      <w:r w:rsidRPr="009F3CD0">
        <w:rPr>
          <w:sz w:val="16"/>
        </w:rPr>
        <w:t xml:space="preserve">strategy isn’t really the point. </w:t>
      </w:r>
      <w:r w:rsidRPr="009F3CD0">
        <w:rPr>
          <w:rStyle w:val="underline"/>
        </w:rPr>
        <w:t xml:space="preserve">The larger takeaway is that </w:t>
      </w:r>
      <w:r w:rsidRPr="00B32DC7">
        <w:rPr>
          <w:rStyle w:val="underline"/>
          <w:highlight w:val="cyan"/>
        </w:rPr>
        <w:t xml:space="preserve">the president </w:t>
      </w:r>
      <w:r w:rsidRPr="00B32DC7">
        <w:rPr>
          <w:rStyle w:val="Emphasis"/>
          <w:highlight w:val="cyan"/>
        </w:rPr>
        <w:t>can act unilaterally</w:t>
      </w:r>
      <w:r w:rsidRPr="00594D46">
        <w:rPr>
          <w:sz w:val="16"/>
        </w:rPr>
        <w:t xml:space="preserve"> — as his withdrawal from the Paris climate change accord reveals — </w:t>
      </w:r>
      <w:r w:rsidRPr="00B32DC7">
        <w:rPr>
          <w:rStyle w:val="underline"/>
          <w:highlight w:val="cyan"/>
        </w:rPr>
        <w:t>with devastating</w:t>
      </w:r>
      <w:r w:rsidRPr="00594D46">
        <w:rPr>
          <w:rStyle w:val="underline"/>
        </w:rPr>
        <w:t xml:space="preserve"> strategic </w:t>
      </w:r>
      <w:r w:rsidRPr="00B32DC7">
        <w:rPr>
          <w:rStyle w:val="underline"/>
          <w:highlight w:val="cyan"/>
        </w:rPr>
        <w:t>consequences</w:t>
      </w:r>
      <w:r w:rsidRPr="00594D46">
        <w:rPr>
          <w:sz w:val="16"/>
        </w:rPr>
        <w:t xml:space="preserve">. There are issues, specifically dealing with Russia, where the current domestic controversy will certainly constrain Trump. Indeed, it’s hard to imagine in these circumstances lifting sanctions on Vladimir Putin or playing footsy with him on any significant or sensitive issue. But on most political issues, and perhaps also </w:t>
      </w:r>
      <w:r w:rsidRPr="00B32DC7">
        <w:rPr>
          <w:rStyle w:val="underline"/>
          <w:highlight w:val="cyan"/>
        </w:rPr>
        <w:t>when it comes to projecting American military power</w:t>
      </w:r>
      <w:r w:rsidRPr="00594D46">
        <w:rPr>
          <w:sz w:val="16"/>
        </w:rPr>
        <w:t xml:space="preserve"> abroad, </w:t>
      </w:r>
      <w:r w:rsidRPr="00B32DC7">
        <w:rPr>
          <w:rStyle w:val="underline"/>
          <w:highlight w:val="cyan"/>
        </w:rPr>
        <w:t>there are few if any constraints</w:t>
      </w:r>
      <w:r w:rsidRPr="00594D46">
        <w:rPr>
          <w:sz w:val="16"/>
        </w:rPr>
        <w:t xml:space="preserve"> </w:t>
      </w:r>
      <w:r w:rsidRPr="00594D46">
        <w:rPr>
          <w:rStyle w:val="underline"/>
        </w:rPr>
        <w:t>to stop him</w:t>
      </w:r>
      <w:r w:rsidRPr="00594D46">
        <w:rPr>
          <w:sz w:val="16"/>
        </w:rPr>
        <w:t>.</w:t>
      </w:r>
    </w:p>
    <w:p w14:paraId="24D13F69" w14:textId="77777777" w:rsidR="0054388B" w:rsidRPr="00594D46" w:rsidRDefault="0054388B" w:rsidP="0054388B">
      <w:pPr>
        <w:rPr>
          <w:sz w:val="16"/>
        </w:rPr>
      </w:pPr>
      <w:r w:rsidRPr="00594D46">
        <w:rPr>
          <w:sz w:val="16"/>
        </w:rPr>
        <w:t>HIS ADVISORS GIVE HIM COVER AND LEGITIMACY</w:t>
      </w:r>
    </w:p>
    <w:p w14:paraId="0A7A6F79" w14:textId="77777777" w:rsidR="0054388B" w:rsidRPr="00B17353" w:rsidRDefault="0054388B" w:rsidP="0054388B">
      <w:pPr>
        <w:rPr>
          <w:u w:val="single"/>
        </w:rPr>
      </w:pPr>
      <w:r w:rsidRPr="00594D46">
        <w:rPr>
          <w:rStyle w:val="underline"/>
        </w:rPr>
        <w:t>The appointment of</w:t>
      </w:r>
      <w:r w:rsidRPr="00594D46">
        <w:rPr>
          <w:sz w:val="16"/>
        </w:rPr>
        <w:t xml:space="preserve"> several experienced hands in the ways of government and the world — Secretary of Defense James </w:t>
      </w:r>
      <w:r w:rsidRPr="00594D46">
        <w:rPr>
          <w:rStyle w:val="underline"/>
        </w:rPr>
        <w:t>Mattis</w:t>
      </w:r>
      <w:r w:rsidRPr="00594D46">
        <w:rPr>
          <w:sz w:val="16"/>
        </w:rPr>
        <w:t xml:space="preserve">, National Security Advisor H.R. </w:t>
      </w:r>
      <w:r w:rsidRPr="00594D46">
        <w:rPr>
          <w:rStyle w:val="underline"/>
        </w:rPr>
        <w:t>McMaster</w:t>
      </w:r>
      <w:r w:rsidRPr="00594D46">
        <w:rPr>
          <w:sz w:val="16"/>
        </w:rPr>
        <w:t xml:space="preserve">, Secretary of State Rex </w:t>
      </w:r>
      <w:r w:rsidRPr="00594D46">
        <w:rPr>
          <w:rStyle w:val="underline"/>
        </w:rPr>
        <w:t>Tillerson, and</w:t>
      </w:r>
      <w:r w:rsidRPr="00594D46">
        <w:rPr>
          <w:sz w:val="16"/>
        </w:rPr>
        <w:t xml:space="preserve"> Homeland Security Secretary John </w:t>
      </w:r>
      <w:r w:rsidRPr="00594D46">
        <w:rPr>
          <w:rStyle w:val="underline"/>
        </w:rPr>
        <w:t>Kelly</w:t>
      </w:r>
      <w:r w:rsidRPr="00594D46">
        <w:rPr>
          <w:sz w:val="16"/>
        </w:rPr>
        <w:t xml:space="preserve"> — </w:t>
      </w:r>
      <w:r w:rsidRPr="00594D46">
        <w:rPr>
          <w:rStyle w:val="underline"/>
        </w:rPr>
        <w:t>might have a leavening effect</w:t>
      </w:r>
      <w:r w:rsidRPr="00594D46">
        <w:rPr>
          <w:sz w:val="16"/>
        </w:rPr>
        <w:t xml:space="preserve"> on a volatile and inexperienced president. And although we don’t know what Trump’s foreign policy would look like if these experienced operators were not around, </w:t>
      </w:r>
      <w:r w:rsidRPr="00B32DC7">
        <w:rPr>
          <w:rStyle w:val="underline"/>
          <w:highlight w:val="cyan"/>
        </w:rPr>
        <w:t>it’s clear that</w:t>
      </w:r>
      <w:r w:rsidRPr="00594D46">
        <w:rPr>
          <w:sz w:val="16"/>
        </w:rPr>
        <w:t xml:space="preserve"> on issues that are important to the president — for example, climate change and turning NATO’s Article 5 into a bargaining chip rather than a commitment — </w:t>
      </w:r>
      <w:r w:rsidRPr="00B32DC7">
        <w:rPr>
          <w:rStyle w:val="Emphasis"/>
          <w:highlight w:val="cyan"/>
        </w:rPr>
        <w:t>they have not been able to restrain him</w:t>
      </w:r>
      <w:r w:rsidRPr="00594D46">
        <w:rPr>
          <w:sz w:val="16"/>
        </w:rPr>
        <w:t xml:space="preserve">. Indeed, on far too many issues these </w:t>
      </w:r>
      <w:r w:rsidRPr="00B32DC7">
        <w:rPr>
          <w:rStyle w:val="underline"/>
          <w:highlight w:val="cyan"/>
        </w:rPr>
        <w:t xml:space="preserve">advisors seem willing to </w:t>
      </w:r>
      <w:r w:rsidRPr="00594D46">
        <w:rPr>
          <w:rStyle w:val="underline"/>
        </w:rPr>
        <w:t xml:space="preserve">play along with if not </w:t>
      </w:r>
      <w:r w:rsidRPr="00B32DC7">
        <w:rPr>
          <w:rStyle w:val="underline"/>
          <w:highlight w:val="cyan"/>
        </w:rPr>
        <w:t>endorse Trump’s</w:t>
      </w:r>
      <w:r w:rsidRPr="00594D46">
        <w:rPr>
          <w:rStyle w:val="underline"/>
        </w:rPr>
        <w:t xml:space="preserve"> self-consciously </w:t>
      </w:r>
      <w:r w:rsidRPr="00B32DC7">
        <w:rPr>
          <w:rStyle w:val="Emphasis"/>
          <w:highlight w:val="cyan"/>
        </w:rPr>
        <w:t>self-centered nationalism.</w:t>
      </w:r>
      <w:r w:rsidRPr="00B32DC7">
        <w:rPr>
          <w:rStyle w:val="underline"/>
          <w:highlight w:val="cyan"/>
        </w:rPr>
        <w:t xml:space="preserve"> This White House operates</w:t>
      </w:r>
      <w:r w:rsidRPr="00594D46">
        <w:rPr>
          <w:rStyle w:val="underline"/>
        </w:rPr>
        <w:t xml:space="preserve"> on the premise that nations do not have a stake in cooperating to solve problems they cannot solve by themselves or in one another’s success; instead, Trump lives </w:t>
      </w:r>
      <w:r w:rsidRPr="00B32DC7">
        <w:rPr>
          <w:rStyle w:val="underline"/>
          <w:highlight w:val="cyan"/>
        </w:rPr>
        <w:t xml:space="preserve">in a </w:t>
      </w:r>
      <w:r w:rsidRPr="00B32DC7">
        <w:rPr>
          <w:rStyle w:val="Emphasis"/>
          <w:highlight w:val="cyan"/>
        </w:rPr>
        <w:t>Darwinian dog-eat-dog world</w:t>
      </w:r>
      <w:r w:rsidRPr="00594D46">
        <w:rPr>
          <w:rStyle w:val="underline"/>
        </w:rPr>
        <w:t xml:space="preserve"> where America needs to look to its own interests and cut the best deals it can — allies and adversaries be damned</w:t>
      </w:r>
      <w:r w:rsidRPr="00594D46">
        <w:rPr>
          <w:sz w:val="16"/>
        </w:rPr>
        <w:t xml:space="preserve"> (perhaps minus Putin). When </w:t>
      </w:r>
      <w:r w:rsidRPr="00B32DC7">
        <w:rPr>
          <w:rStyle w:val="underline"/>
          <w:highlight w:val="cyan"/>
        </w:rPr>
        <w:t>two</w:t>
      </w:r>
      <w:r w:rsidRPr="00594D46">
        <w:rPr>
          <w:rStyle w:val="underline"/>
        </w:rPr>
        <w:t xml:space="preserve"> presumed </w:t>
      </w:r>
      <w:r w:rsidRPr="00B32DC7">
        <w:rPr>
          <w:rStyle w:val="underline"/>
          <w:highlight w:val="cyan"/>
        </w:rPr>
        <w:t>moderates in the administration</w:t>
      </w:r>
      <w:r w:rsidRPr="00594D46">
        <w:rPr>
          <w:rStyle w:val="underline"/>
        </w:rPr>
        <w:t xml:space="preserve"> — chief economic advisor Gary </w:t>
      </w:r>
      <w:r w:rsidRPr="00B32DC7">
        <w:rPr>
          <w:rStyle w:val="underline"/>
          <w:highlight w:val="cyan"/>
        </w:rPr>
        <w:t>Cohn and McMaster</w:t>
      </w:r>
      <w:r w:rsidRPr="00594D46">
        <w:rPr>
          <w:rStyle w:val="underline"/>
        </w:rPr>
        <w:t xml:space="preserve"> — basically </w:t>
      </w:r>
      <w:r w:rsidRPr="00B32DC7">
        <w:rPr>
          <w:rStyle w:val="Emphasis"/>
          <w:highlight w:val="cyan"/>
        </w:rPr>
        <w:t>said as much in a recent</w:t>
      </w:r>
      <w:r w:rsidRPr="00594D46">
        <w:rPr>
          <w:rStyle w:val="underline"/>
        </w:rPr>
        <w:t xml:space="preserve"> Wall Street Journal </w:t>
      </w:r>
      <w:r w:rsidRPr="00B32DC7">
        <w:rPr>
          <w:rStyle w:val="Emphasis"/>
          <w:highlight w:val="cyan"/>
        </w:rPr>
        <w:t>op-ed</w:t>
      </w:r>
      <w:r w:rsidRPr="00594D46">
        <w:rPr>
          <w:rStyle w:val="underline"/>
        </w:rPr>
        <w:t>, they gave legitimacy to this deeply flawed view.</w:t>
      </w:r>
    </w:p>
    <w:p w14:paraId="16131DA5" w14:textId="77777777" w:rsidR="0054388B" w:rsidRPr="00F81343" w:rsidRDefault="0054388B" w:rsidP="0054388B">
      <w:pPr>
        <w:pStyle w:val="Heading4"/>
        <w:rPr>
          <w:sz w:val="28"/>
        </w:rPr>
      </w:pPr>
      <w:r w:rsidRPr="00F81343">
        <w:rPr>
          <w:sz w:val="28"/>
        </w:rPr>
        <w:t>Defense is wrong – no checks</w:t>
      </w:r>
    </w:p>
    <w:p w14:paraId="76650E9E" w14:textId="77777777" w:rsidR="0054388B" w:rsidRPr="00F81343" w:rsidRDefault="0054388B" w:rsidP="0054388B">
      <w:pPr>
        <w:rPr>
          <w:sz w:val="12"/>
          <w:szCs w:val="12"/>
        </w:rPr>
      </w:pPr>
      <w:r w:rsidRPr="00F81343">
        <w:rPr>
          <w:sz w:val="12"/>
          <w:szCs w:val="12"/>
        </w:rPr>
        <w:t xml:space="preserve">Bruce </w:t>
      </w:r>
      <w:r w:rsidRPr="00F81343">
        <w:rPr>
          <w:rStyle w:val="Style13ptBold"/>
          <w:sz w:val="28"/>
        </w:rPr>
        <w:t>Blair 16</w:t>
      </w:r>
      <w:r w:rsidRPr="00F81343">
        <w:rPr>
          <w:sz w:val="12"/>
          <w:szCs w:val="12"/>
        </w:rPr>
        <w:t>, Nuclear security expert, Research scholar at the Program on Science and Global Security at Princeton University', 6/11/2016, What Exactly Would It Mean to Have Trump’s Finger on the Nuclear Button?, Politico, http://www.politico.com/magazine/story/2016/06/2016-donald-trump-nuclear-weapons-missiles-nukes-button-launch-foreign-policy-213955</w:t>
      </w:r>
    </w:p>
    <w:p w14:paraId="1DEEAEC6" w14:textId="77777777" w:rsidR="0054388B" w:rsidRPr="001C7BBB" w:rsidRDefault="0054388B" w:rsidP="0054388B">
      <w:pPr>
        <w:rPr>
          <w:sz w:val="12"/>
          <w:u w:val="single"/>
        </w:rPr>
      </w:pPr>
      <w:r w:rsidRPr="00F81343">
        <w:rPr>
          <w:sz w:val="16"/>
        </w:rPr>
        <w:t xml:space="preserve">To a degree we haven’t seen, perhaps, since the candidacy of Senator Barry Goldwater in 1964, </w:t>
      </w:r>
      <w:r w:rsidRPr="00F81343">
        <w:rPr>
          <w:rStyle w:val="StyleUnderline"/>
        </w:rPr>
        <w:t>the question of Donald Trump’s temperament and judgment on matters of war and peace is stirring attention—and trepidation, particularly when the subject of nuclear weapons comes up</w:t>
      </w:r>
      <w:r w:rsidRPr="00F81343">
        <w:rPr>
          <w:sz w:val="16"/>
        </w:rPr>
        <w:t>. Some people believe that Trump himself is the maniac, the madman with nukes that appears in Trump’s own worst nightmare. And it’s not just Trump’s general-election opponent, Hillary Clinton, who’s hinting at this; his former GOP rival, Marco Rubio, repeated his earlier concerns about Trump only this week, saying America can't give "the nuclear codes of the United States to an erratic individual." Others would side with Trump’s view that the weapons themselves—which pack a destructive force amounting to “Hiroshima times a thousand,” as he put it—are the evil. But these points are not mutually exclusive.</w:t>
      </w:r>
      <w:r w:rsidRPr="00F81343">
        <w:rPr>
          <w:sz w:val="12"/>
        </w:rPr>
        <w:t>¶</w:t>
      </w:r>
      <w:r w:rsidRPr="00F81343">
        <w:rPr>
          <w:sz w:val="16"/>
        </w:rPr>
        <w:t xml:space="preserve"> </w:t>
      </w:r>
      <w:r w:rsidRPr="00F81343">
        <w:rPr>
          <w:rStyle w:val="StyleUnderline"/>
        </w:rPr>
        <w:t>What would it mean to have Trump’s fingers on the nuclear button?</w:t>
      </w:r>
      <w:r w:rsidRPr="00F81343">
        <w:rPr>
          <w:sz w:val="16"/>
        </w:rPr>
        <w:t xml:space="preserve"> We don't really know, but we do know this: In the atomic age, </w:t>
      </w:r>
      <w:r w:rsidRPr="00F81343">
        <w:rPr>
          <w:rStyle w:val="StyleUnderline"/>
        </w:rPr>
        <w:t>when decisions must be made very quickly, the presidency has evolved into something akin to a nuclear monarchy</w:t>
      </w:r>
      <w:r w:rsidRPr="00F81343">
        <w:rPr>
          <w:sz w:val="16"/>
        </w:rPr>
        <w:t xml:space="preserve">. </w:t>
      </w:r>
      <w:r w:rsidRPr="00F81343">
        <w:rPr>
          <w:rStyle w:val="StyleUnderline"/>
        </w:rPr>
        <w:t>With a single phone call, the commander in chief has virtually unlimited power to rain down nuclear weapons on any adversarial regime and country at any time</w:t>
      </w:r>
      <w:r w:rsidRPr="00F81343">
        <w:rPr>
          <w:sz w:val="16"/>
        </w:rPr>
        <w:t xml:space="preserve">. </w:t>
      </w:r>
      <w:r w:rsidRPr="00B32DC7">
        <w:rPr>
          <w:rStyle w:val="Emphasis"/>
          <w:highlight w:val="cyan"/>
        </w:rPr>
        <w:t>You might imagine</w:t>
      </w:r>
      <w:r w:rsidRPr="00F81343">
        <w:rPr>
          <w:rStyle w:val="Emphasis"/>
        </w:rPr>
        <w:t xml:space="preserve"> this awesome </w:t>
      </w:r>
      <w:r w:rsidRPr="00B32DC7">
        <w:rPr>
          <w:rStyle w:val="Emphasis"/>
          <w:highlight w:val="cyan"/>
        </w:rPr>
        <w:t>executive power would be hamstrung with checks</w:t>
      </w:r>
      <w:r w:rsidRPr="00F81343">
        <w:rPr>
          <w:rStyle w:val="Emphasis"/>
        </w:rPr>
        <w:t xml:space="preserve"> and balances</w:t>
      </w:r>
      <w:r w:rsidRPr="00F81343">
        <w:rPr>
          <w:sz w:val="16"/>
        </w:rPr>
        <w:t xml:space="preserve">, but </w:t>
      </w:r>
      <w:r w:rsidRPr="00B32DC7">
        <w:rPr>
          <w:rStyle w:val="Emphasis"/>
          <w:highlight w:val="cyan"/>
        </w:rPr>
        <w:t>by</w:t>
      </w:r>
      <w:r w:rsidRPr="00F81343">
        <w:rPr>
          <w:sz w:val="16"/>
        </w:rPr>
        <w:t xml:space="preserve"> law, custom and congressional </w:t>
      </w:r>
      <w:r w:rsidRPr="00B32DC7">
        <w:rPr>
          <w:rStyle w:val="Emphasis"/>
          <w:highlight w:val="cyan"/>
        </w:rPr>
        <w:t>deference</w:t>
      </w:r>
      <w:r w:rsidRPr="00F81343">
        <w:rPr>
          <w:rStyle w:val="Emphasis"/>
        </w:rPr>
        <w:t xml:space="preserve"> there may be no responsibility where </w:t>
      </w:r>
      <w:r w:rsidRPr="00B32DC7">
        <w:rPr>
          <w:rStyle w:val="Emphasis"/>
          <w:highlight w:val="cyan"/>
        </w:rPr>
        <w:t>the president has</w:t>
      </w:r>
      <w:r w:rsidRPr="00F81343">
        <w:rPr>
          <w:rStyle w:val="Emphasis"/>
        </w:rPr>
        <w:t xml:space="preserve"> more absolute </w:t>
      </w:r>
      <w:r w:rsidRPr="00B32DC7">
        <w:rPr>
          <w:rStyle w:val="Emphasis"/>
          <w:highlight w:val="cyan"/>
        </w:rPr>
        <w:t>control</w:t>
      </w:r>
      <w:r w:rsidRPr="00F81343">
        <w:rPr>
          <w:rStyle w:val="Emphasis"/>
        </w:rPr>
        <w:t>.</w:t>
      </w:r>
      <w:r w:rsidRPr="00F81343">
        <w:rPr>
          <w:sz w:val="16"/>
        </w:rPr>
        <w:t xml:space="preserve"> There is no advice and consent by the Senate. </w:t>
      </w:r>
      <w:r w:rsidRPr="00B32DC7">
        <w:rPr>
          <w:rStyle w:val="Emphasis"/>
          <w:highlight w:val="cyan"/>
        </w:rPr>
        <w:t>There is no</w:t>
      </w:r>
      <w:r w:rsidRPr="00F81343">
        <w:rPr>
          <w:rStyle w:val="Emphasis"/>
        </w:rPr>
        <w:t xml:space="preserve"> </w:t>
      </w:r>
      <w:r w:rsidRPr="00B32DC7">
        <w:rPr>
          <w:rStyle w:val="Emphasis"/>
          <w:highlight w:val="cyan"/>
        </w:rPr>
        <w:t>second-guessing by the</w:t>
      </w:r>
      <w:r w:rsidRPr="00F81343">
        <w:rPr>
          <w:rStyle w:val="Emphasis"/>
        </w:rPr>
        <w:t xml:space="preserve"> Supreme </w:t>
      </w:r>
      <w:r w:rsidRPr="00B32DC7">
        <w:rPr>
          <w:rStyle w:val="Emphasis"/>
          <w:highlight w:val="cyan"/>
        </w:rPr>
        <w:t>Court</w:t>
      </w:r>
      <w:r w:rsidRPr="00F81343">
        <w:rPr>
          <w:sz w:val="16"/>
        </w:rPr>
        <w:t>. Even ordering the use of torture—which Trump infamously once said he would do, insisting the military “won’t refuse. They’re not gonna refuse me”—imposes more legal constraints on a president than ordering a nuclear attack.</w:t>
      </w:r>
      <w:r w:rsidRPr="00F81343">
        <w:rPr>
          <w:sz w:val="12"/>
        </w:rPr>
        <w:t>¶</w:t>
      </w:r>
      <w:r w:rsidRPr="00F81343">
        <w:rPr>
          <w:sz w:val="16"/>
        </w:rPr>
        <w:t xml:space="preserve"> </w:t>
      </w:r>
      <w:r w:rsidRPr="00F81343">
        <w:rPr>
          <w:rStyle w:val="Emphasis"/>
        </w:rPr>
        <w:t xml:space="preserve">If he were president, Donald </w:t>
      </w:r>
      <w:r w:rsidRPr="00B32DC7">
        <w:rPr>
          <w:rStyle w:val="Emphasis"/>
          <w:highlight w:val="cyan"/>
        </w:rPr>
        <w:t>Trump—</w:t>
      </w:r>
      <w:r w:rsidRPr="00F81343">
        <w:rPr>
          <w:rStyle w:val="StyleUnderline"/>
        </w:rPr>
        <w:t>who likes to say he doesn't spend a lot of time conferring with others</w:t>
      </w:r>
      <w:r w:rsidRPr="00F81343">
        <w:rPr>
          <w:sz w:val="16"/>
        </w:rPr>
        <w:t xml:space="preserve"> ("My primary consultant is myself," he declared in March</w:t>
      </w:r>
      <w:r w:rsidRPr="00F81343">
        <w:rPr>
          <w:rStyle w:val="Emphasis"/>
        </w:rPr>
        <w:t>)—</w:t>
      </w:r>
      <w:r w:rsidRPr="00B32DC7">
        <w:rPr>
          <w:rStyle w:val="Emphasis"/>
          <w:highlight w:val="cyan"/>
        </w:rPr>
        <w:t>would be free to launch</w:t>
      </w:r>
      <w:r w:rsidRPr="00F81343">
        <w:rPr>
          <w:rStyle w:val="Emphasis"/>
        </w:rPr>
        <w:t xml:space="preserve"> a </w:t>
      </w:r>
      <w:r w:rsidRPr="00B32DC7">
        <w:rPr>
          <w:rStyle w:val="Emphasis"/>
          <w:highlight w:val="cyan"/>
        </w:rPr>
        <w:t>civilization-ending nuclear war</w:t>
      </w:r>
      <w:r w:rsidRPr="00F81343">
        <w:rPr>
          <w:sz w:val="16"/>
        </w:rPr>
        <w:t xml:space="preserve"> </w:t>
      </w:r>
      <w:r w:rsidRPr="00F81343">
        <w:rPr>
          <w:rStyle w:val="StyleUnderline"/>
        </w:rPr>
        <w:t>on his own any time he chose.</w:t>
      </w:r>
      <w:r w:rsidRPr="00F81343">
        <w:rPr>
          <w:sz w:val="12"/>
        </w:rPr>
        <w:t>¶</w:t>
      </w:r>
      <w:r w:rsidRPr="00F81343">
        <w:rPr>
          <w:sz w:val="16"/>
        </w:rPr>
        <w:t xml:space="preserve"> The “nuclear button” is a metaphor for a complex apparatus that has the president’s brain at its apex. The image of a commander in chief simply pressing a button captures none of the machinery, people and procedures designed to inform the president and translate his or her decisions into coherent action. Although it remains shrouded in secrecy, we actually know a great deal about it, beginning with the president’s first task of opening the “nuclear suitcase” in an emergency to review his nuclear attack options. </w:t>
      </w:r>
      <w:r w:rsidRPr="00F81343">
        <w:rPr>
          <w:rStyle w:val="StyleUnderline"/>
        </w:rPr>
        <w:t xml:space="preserve">If we shine our light at the tactical and timing considerations of how a first- or second-strike attack would unfold, and at the inner workings of the nuclear decision process from the standpoint of the White House, we gain a much better idea of a presidential candidate’s fitness for this responsibility. And here </w:t>
      </w:r>
      <w:r w:rsidRPr="00B32DC7">
        <w:rPr>
          <w:rStyle w:val="StyleUnderline"/>
          <w:highlight w:val="cyan"/>
        </w:rPr>
        <w:t>it is essential to consider a candidate’s temperament</w:t>
      </w:r>
      <w:r w:rsidRPr="00F81343">
        <w:rPr>
          <w:rStyle w:val="StyleUnderline"/>
        </w:rPr>
        <w:t xml:space="preserve"> and character—especially in situations of extreme stress. Decisiveness is important, but so is prudence.</w:t>
      </w:r>
      <w:r w:rsidRPr="00F81343">
        <w:rPr>
          <w:rStyle w:val="StyleUnderline"/>
          <w:sz w:val="12"/>
        </w:rPr>
        <w:t xml:space="preserve">¶ </w:t>
      </w:r>
      <w:r w:rsidRPr="00F81343">
        <w:rPr>
          <w:sz w:val="16"/>
        </w:rPr>
        <w:t xml:space="preserve">Let us say the president is awakened in the middle of the night (the proverbial 3 a.m. phone call) by his or her top nuclear adviser and told of an incoming nuclear strike. Since the flight time of missiles fired from launch stations in Russia or China to the White House is 30 minutes, and 12 minutes or less for missiles fired from submarines lurking in the Western Atlantic Ocean (Russian subs historically favor a patrol area to the west of Bermuda), </w:t>
      </w:r>
      <w:r w:rsidRPr="00F81343">
        <w:rPr>
          <w:rStyle w:val="StyleUnderline"/>
        </w:rPr>
        <w:t>the steadiness and brainpower of the commander in chief in such circumstances are serious questions inde</w:t>
      </w:r>
      <w:r w:rsidRPr="00F81343">
        <w:rPr>
          <w:sz w:val="16"/>
        </w:rPr>
        <w:t>ed. The voting public must ask whether a given candidate would remain calm—or panic, become discombobulated and driven to order an immediate nuclear response on the basis of false information.</w:t>
      </w:r>
      <w:r w:rsidRPr="00F81343">
        <w:rPr>
          <w:sz w:val="12"/>
        </w:rPr>
        <w:t>¶</w:t>
      </w:r>
      <w:r w:rsidRPr="00F81343">
        <w:rPr>
          <w:sz w:val="16"/>
        </w:rPr>
        <w:t xml:space="preserve"> This call has never happened, but if it ever does, the situation would be as stressful and dangerous as things ever get inside the Oval Office. The closest we came to such a call occurred in 1979, when the consoles at our early warning hub in Colorado lit up with indications of a large-scale Soviet missile attack. President Jimmy Carter’s national security adviser, Zbigniew Brzezinski, received back-to-back calls in the middle of the night informing him of the imminent nuclear destruction of the United States. The second call reported an all-out attack. Brzezinski was seconds away from waking Carter to pass on the dreadful news and convince him of the need to order retaliation without delay (within a six-minute deadline). Brzezinski was sure the end was near.</w:t>
      </w:r>
      <w:r w:rsidRPr="00F81343">
        <w:rPr>
          <w:sz w:val="12"/>
        </w:rPr>
        <w:t>¶</w:t>
      </w:r>
      <w:r w:rsidRPr="00F81343">
        <w:rPr>
          <w:sz w:val="16"/>
        </w:rPr>
        <w:t xml:space="preserve"> Just before he picked up the phone to call Carter, Brzezinski received a third call, this time canceling the alarm. It was a mistake caused by human and technical error. A training tape simulating an all-out Soviet attack had inadvertently slipped into the actual real-time attack early warning network. The impending nuclear holocaust was a mirage that confused the duty crew. (They were fired for taking eight minutes instead of the required three minutes to declare their degree of confidence that an attack against North America was underway.)</w:t>
      </w:r>
      <w:r w:rsidRPr="00F81343">
        <w:rPr>
          <w:sz w:val="12"/>
        </w:rPr>
        <w:t>¶</w:t>
      </w:r>
      <w:r w:rsidRPr="00F81343">
        <w:rPr>
          <w:sz w:val="16"/>
        </w:rPr>
        <w:t xml:space="preserve"> </w:t>
      </w:r>
      <w:r w:rsidRPr="00F81343">
        <w:rPr>
          <w:rStyle w:val="StyleUnderline"/>
        </w:rPr>
        <w:t xml:space="preserve">How would a President </w:t>
      </w:r>
      <w:r w:rsidRPr="00B32DC7">
        <w:rPr>
          <w:rStyle w:val="StyleUnderline"/>
          <w:highlight w:val="cyan"/>
        </w:rPr>
        <w:t>Trump</w:t>
      </w:r>
      <w:r w:rsidRPr="00F81343">
        <w:rPr>
          <w:rStyle w:val="StyleUnderline"/>
        </w:rPr>
        <w:t xml:space="preserve"> behave under such duress, informed of the attack and the imminent destruction of the nation’s capital and himself? He </w:t>
      </w:r>
      <w:r w:rsidRPr="00B32DC7">
        <w:rPr>
          <w:rStyle w:val="StyleUnderline"/>
          <w:highlight w:val="cyan"/>
        </w:rPr>
        <w:t>would have only a few minutes to consider</w:t>
      </w:r>
      <w:r w:rsidRPr="00F81343">
        <w:rPr>
          <w:rStyle w:val="StyleUnderline"/>
        </w:rPr>
        <w:t xml:space="preserve"> the reliability of the attack report and decide whether and how </w:t>
      </w:r>
      <w:r w:rsidRPr="00B32DC7">
        <w:rPr>
          <w:rStyle w:val="StyleUnderline"/>
          <w:highlight w:val="cyan"/>
        </w:rPr>
        <w:t>to retaliate.</w:t>
      </w:r>
      <w:r w:rsidRPr="00F81343">
        <w:rPr>
          <w:rStyle w:val="StyleUnderline"/>
        </w:rPr>
        <w:t xml:space="preserve"> If the attack is real, and he hesitates, a president will likely be killed and the chain of command decapitated, perhaps permanently. During the short countdown to impact, he also will be advised by the head of the Strategic Command in Omaha</w:t>
      </w:r>
      <w:r w:rsidRPr="00F81343">
        <w:rPr>
          <w:sz w:val="16"/>
        </w:rPr>
        <w:t xml:space="preserve"> (or the officer on duty that night if the four-star head of Strategic Command cannot get onto the conference call on time) </w:t>
      </w:r>
      <w:r w:rsidRPr="00F81343">
        <w:rPr>
          <w:rStyle w:val="StyleUnderline"/>
        </w:rPr>
        <w:t>that the incoming attack will destroy the bulk of the U.S. land-based strategic missile force unless the president makes a timely decision ordering their egress from their underground silos before incoming warheads arrive.</w:t>
      </w:r>
      <w:r w:rsidRPr="00F81343">
        <w:rPr>
          <w:sz w:val="16"/>
        </w:rPr>
        <w:t xml:space="preserve"> Furthermore, he will hear that the loss of this land-based force will mean that the goals of the U.S. war plan will not be realizable. (These goals require the ability to destroy the vast bulk of the Russia target base consisting of just under 1,000 aim points and of the China target base of just under 500 aim points.)</w:t>
      </w:r>
      <w:r w:rsidRPr="00F81343">
        <w:rPr>
          <w:sz w:val="12"/>
        </w:rPr>
        <w:t>¶</w:t>
      </w:r>
      <w:r w:rsidRPr="00F81343">
        <w:rPr>
          <w:rStyle w:val="StyleUnderline"/>
          <w:sz w:val="12"/>
        </w:rPr>
        <w:t xml:space="preserve"> </w:t>
      </w:r>
      <w:r w:rsidRPr="00F81343">
        <w:rPr>
          <w:rStyle w:val="StyleUnderline"/>
        </w:rPr>
        <w:t>Yet if the president yields to this pressure and orders immediate retaliation, then he risks launching on false warning.</w:t>
      </w:r>
      <w:r w:rsidRPr="00F81343">
        <w:rPr>
          <w:rStyle w:val="StyleUnderline"/>
          <w:sz w:val="12"/>
        </w:rPr>
        <w:t>¶</w:t>
      </w:r>
      <w:r w:rsidRPr="00F81343">
        <w:rPr>
          <w:sz w:val="16"/>
        </w:rPr>
        <w:t xml:space="preserve"> Voters should want to consider whether Trump or any other candidate possesses the steely nerves and competence to deliberate intelligently and calmly at the moment of truth. How does the candidate process ambiguity? Does he or she interpret ambiguous or contradictory data in black-and-white terms or in ways that reinforce his or her bias? Does the candidate rush to conclusions? Does he or she appear to place too much stock and faith in the performance of technical systems, such as the sensor systems in early warning networks, and underestimate the fallibility of people and machines?</w:t>
      </w:r>
      <w:r w:rsidRPr="00F81343">
        <w:rPr>
          <w:sz w:val="12"/>
        </w:rPr>
        <w:t>¶</w:t>
      </w:r>
      <w:r w:rsidRPr="00F81343">
        <w:rPr>
          <w:sz w:val="16"/>
        </w:rPr>
        <w:t xml:space="preserve"> It is of course not unreasonable to believe that the nuclear responsibilities of any president are above the pay grade of every living human being—that no one is really up to the task. The only real protection against nuclear disaster is total elimination of nuclear weapons.</w:t>
      </w:r>
      <w:r w:rsidRPr="00F81343">
        <w:rPr>
          <w:sz w:val="12"/>
        </w:rPr>
        <w:t>¶</w:t>
      </w:r>
      <w:r w:rsidRPr="00F81343">
        <w:rPr>
          <w:sz w:val="16"/>
        </w:rPr>
        <w:t xml:space="preserve"> And yet until that far-off day we expect our president at least not to act rashly under pressure, and to ensure with near-absolute certainty that the United States never launches a nuclear strike on the basis of spurious indications of an incoming attack. It is possibly asking too much, however, because even the most level-headed commander in chief simply cannot process all that he or she needs to absorb under the short deadlines imposed by warheads flying inbound at the speed of 4 miles per second. The risks of mistaken launch based on false warning, human error in control systems, and panic in the face of imminent death are very real and probably inherent in the hair-trigger nuclear postures of the United States and Russia.</w:t>
      </w:r>
      <w:r w:rsidRPr="00F81343">
        <w:rPr>
          <w:sz w:val="12"/>
        </w:rPr>
        <w:t>¶</w:t>
      </w:r>
      <w:r w:rsidRPr="00F81343">
        <w:rPr>
          <w:sz w:val="16"/>
        </w:rPr>
        <w:t xml:space="preserve"> Most presidents during the Cold War lived in dread of this moment knowing all too well the attendant risks. Ronald Reagan expressed incredulity that he would be allowed only six minutes to decide whether to trigger Armageddon based on blips on a radar screen. There is no guarantee that the next president will exercise due caution when the balloon appears to have gone up.</w:t>
      </w:r>
      <w:r w:rsidRPr="00F81343">
        <w:rPr>
          <w:sz w:val="12"/>
        </w:rPr>
        <w:t>¶</w:t>
      </w:r>
      <w:r w:rsidRPr="00F81343">
        <w:rPr>
          <w:sz w:val="16"/>
        </w:rPr>
        <w:t xml:space="preserve"> Although no president during the atomic age appears to have ever lost his grip on reality to such an extent that an insane nuclear act might have resulted, top advisers to President Richard Nixon tried to constrain his launch authority during the Watergate scandal that ultimately forced his resignation. His secretary of Defense, James Schlesinger, quietly instructed the Pentagon war room to double check with him if Nixon contacted it to order up a nuclear strike. Nixon’s mental stability, and his heavy drinking, caused concern within his inner circle that he might behave erratically out of despair and depression. Alcoholism in a future nuclear monarch is of course quite beyond the pale.</w:t>
      </w:r>
      <w:r w:rsidRPr="00F81343">
        <w:rPr>
          <w:sz w:val="12"/>
        </w:rPr>
        <w:t>¶</w:t>
      </w:r>
      <w:r w:rsidRPr="00F81343">
        <w:rPr>
          <w:sz w:val="16"/>
        </w:rPr>
        <w:t xml:space="preserve"> Trump’s teetotaling lays that concern to rest, but his </w:t>
      </w:r>
      <w:r w:rsidRPr="00B32DC7">
        <w:rPr>
          <w:rStyle w:val="StyleUnderline"/>
          <w:highlight w:val="cyan"/>
        </w:rPr>
        <w:t xml:space="preserve">quick temper, defensiveness </w:t>
      </w:r>
      <w:r w:rsidRPr="00F81343">
        <w:rPr>
          <w:rStyle w:val="StyleUnderline"/>
        </w:rPr>
        <w:t xml:space="preserve">bordering on paranoia </w:t>
      </w:r>
      <w:r w:rsidRPr="00B32DC7">
        <w:rPr>
          <w:rStyle w:val="StyleUnderline"/>
          <w:highlight w:val="cyan"/>
        </w:rPr>
        <w:t>and disdain for anyone who criticizes him do not inspire deep confidence</w:t>
      </w:r>
      <w:r w:rsidRPr="00F81343">
        <w:rPr>
          <w:rStyle w:val="StyleUnderline"/>
        </w:rPr>
        <w:t xml:space="preserve"> in his prudence. Can we trust a President Trump to remain grounded and sensible under extraordinary pressure in a crisis that appears to be crossing the nuclear Rubicon?</w:t>
      </w:r>
      <w:r w:rsidRPr="00F81343">
        <w:rPr>
          <w:sz w:val="12"/>
        </w:rPr>
        <w:t>¶</w:t>
      </w:r>
      <w:r w:rsidRPr="00F81343">
        <w:rPr>
          <w:sz w:val="16"/>
          <w:szCs w:val="16"/>
        </w:rPr>
        <w:t xml:space="preserve"> Yet a harried decision to launch on warning in the belief that the United States is under nuclear attack is not even the most plausible scenario a President Trump might face today. That is more likely to be a crisis that escalates by design or inadvertence to the nuclear brink and then spins out of control. To be sure, the U.S. and Russian launch on warning postures have certainly put them at the mercy of false alarms. (Russia adopted the practice during the Cold War and maintains it today despite having a decrepit early warning network that has shortened President Vladimir Putin’s decision time to two to four minutes.) Computer glitches and human error have generated serious false alarms in the past, and every day events happen that trigger the sensors and require a closer look—peaceful space launches (satellites and astronauts), missile test launches, conventional combat missile launches, fighter jets taking off on after-burners, and even wildfires. But close calls have been fairly rare—about three serious false alarms in the United States and three in the Soviet Union/Russia that could have led to a very bad </w:t>
      </w:r>
      <w:r w:rsidRPr="00F81343">
        <w:rPr>
          <w:sz w:val="16"/>
        </w:rPr>
        <w:t>call by their leaders have occurred.</w:t>
      </w:r>
      <w:r w:rsidRPr="00F81343">
        <w:rPr>
          <w:sz w:val="12"/>
        </w:rPr>
        <w:t>¶</w:t>
      </w:r>
      <w:r w:rsidRPr="00F81343">
        <w:rPr>
          <w:sz w:val="16"/>
        </w:rPr>
        <w:t xml:space="preserve"> By comparison, </w:t>
      </w:r>
      <w:r w:rsidRPr="00F81343">
        <w:rPr>
          <w:rStyle w:val="StyleUnderline"/>
        </w:rPr>
        <w:t xml:space="preserve">there have been </w:t>
      </w:r>
      <w:r w:rsidRPr="00B32DC7">
        <w:rPr>
          <w:rStyle w:val="StyleUnderline"/>
          <w:highlight w:val="cyan"/>
        </w:rPr>
        <w:t>dozens of intense confrontations</w:t>
      </w:r>
      <w:r w:rsidRPr="00F81343">
        <w:rPr>
          <w:rStyle w:val="StyleUnderline"/>
        </w:rPr>
        <w:t xml:space="preserve"> between the nuclear adversaries in the past, almost all of which </w:t>
      </w:r>
      <w:r w:rsidRPr="00B32DC7">
        <w:rPr>
          <w:rStyle w:val="StyleUnderline"/>
          <w:highlight w:val="cyan"/>
        </w:rPr>
        <w:t>tested the</w:t>
      </w:r>
      <w:r w:rsidRPr="00F81343">
        <w:rPr>
          <w:rStyle w:val="StyleUnderline"/>
        </w:rPr>
        <w:t xml:space="preserve"> mettle, </w:t>
      </w:r>
      <w:r w:rsidRPr="00B32DC7">
        <w:rPr>
          <w:rStyle w:val="StyleUnderline"/>
          <w:highlight w:val="cyan"/>
        </w:rPr>
        <w:t>composure and restraint of their leaders</w:t>
      </w:r>
      <w:r w:rsidRPr="00B32DC7">
        <w:rPr>
          <w:rStyle w:val="Emphasis"/>
          <w:highlight w:val="cyan"/>
        </w:rPr>
        <w:t>.</w:t>
      </w:r>
      <w:r w:rsidRPr="00F81343">
        <w:rPr>
          <w:rStyle w:val="Emphasis"/>
        </w:rPr>
        <w:t xml:space="preserve"> </w:t>
      </w:r>
      <w:r w:rsidRPr="00B32DC7">
        <w:rPr>
          <w:rStyle w:val="Emphasis"/>
          <w:highlight w:val="cyan"/>
        </w:rPr>
        <w:t>The next president will become embroiled in</w:t>
      </w:r>
      <w:r w:rsidRPr="00F81343">
        <w:rPr>
          <w:rStyle w:val="Emphasis"/>
        </w:rPr>
        <w:t xml:space="preserve"> ongoing low-boil nuclear </w:t>
      </w:r>
      <w:r w:rsidRPr="00B32DC7">
        <w:rPr>
          <w:rStyle w:val="Emphasis"/>
          <w:highlight w:val="cyan"/>
        </w:rPr>
        <w:t>standoffs with Russia, China and North Korea that could morph</w:t>
      </w:r>
      <w:r w:rsidRPr="00F81343">
        <w:rPr>
          <w:rStyle w:val="Emphasis"/>
        </w:rPr>
        <w:t xml:space="preserve"> quickly </w:t>
      </w:r>
      <w:r w:rsidRPr="00B32DC7">
        <w:rPr>
          <w:rStyle w:val="Emphasis"/>
          <w:highlight w:val="cyan"/>
        </w:rPr>
        <w:t>into</w:t>
      </w:r>
      <w:r w:rsidRPr="00F81343">
        <w:rPr>
          <w:rStyle w:val="Emphasis"/>
        </w:rPr>
        <w:t xml:space="preserve"> a full-blown </w:t>
      </w:r>
      <w:r w:rsidRPr="00B32DC7">
        <w:rPr>
          <w:rStyle w:val="Emphasis"/>
          <w:highlight w:val="cyan"/>
        </w:rPr>
        <w:t>nuclear crisis</w:t>
      </w:r>
      <w:r w:rsidRPr="00F81343">
        <w:rPr>
          <w:sz w:val="16"/>
        </w:rPr>
        <w:t xml:space="preserve">. In such situations, </w:t>
      </w:r>
      <w:r w:rsidRPr="00F81343">
        <w:rPr>
          <w:rStyle w:val="Emphasis"/>
        </w:rPr>
        <w:t>actions thought to be defensive and reassuring to allies are often viewed as offensive by the opponent, whose reaction starts another cycle of action-reaction.</w:t>
      </w:r>
      <w:r w:rsidRPr="00F81343">
        <w:rPr>
          <w:sz w:val="12"/>
        </w:rPr>
        <w:t>¶</w:t>
      </w:r>
      <w:r w:rsidRPr="00F81343">
        <w:rPr>
          <w:sz w:val="16"/>
        </w:rPr>
        <w:t xml:space="preserve"> The United States and Russia today are entwining themselves in this trap over Ukraine, U.S. missile defenses in Europe and other disputes. Military buildups with nuclear dimensions are underway, and nuclear threats have been made explicitly by Russian officials including Putin and implicitly by each side’s nuclear force operations—for instance, flying strategic bombers close to each side’s territory. Both Putin and President Barack Obama are reminding each other, to a degree we haven’t seen since the Cold War, that they have nuclear buttons at hand.</w:t>
      </w:r>
      <w:r w:rsidRPr="00F81343">
        <w:rPr>
          <w:sz w:val="12"/>
        </w:rPr>
        <w:t>¶</w:t>
      </w:r>
      <w:r w:rsidRPr="00F81343">
        <w:rPr>
          <w:sz w:val="16"/>
        </w:rPr>
        <w:t xml:space="preserve"> ***</w:t>
      </w:r>
      <w:r w:rsidRPr="00F81343">
        <w:rPr>
          <w:sz w:val="12"/>
        </w:rPr>
        <w:t>¶</w:t>
      </w:r>
      <w:r w:rsidRPr="00F81343">
        <w:rPr>
          <w:sz w:val="16"/>
        </w:rPr>
        <w:t xml:space="preserve"> Trump would actually have not one but several fingers on the nuclear button. One finger would be an active digit ready to point up or down for an attack to his nuclear commanders. Other fingers would shape the size and composition of U.S. nuclear forces and the strategy for their use. Additional fingers would determine nuclear actions taken in his absence or demise by presidential successors from his vice president, the Cabinet that he appoints or by generals to whom he may pre-delegate his launch authority.</w:t>
      </w:r>
      <w:r w:rsidRPr="00F81343">
        <w:rPr>
          <w:sz w:val="12"/>
        </w:rPr>
        <w:t>¶</w:t>
      </w:r>
      <w:r w:rsidRPr="00F81343">
        <w:rPr>
          <w:sz w:val="16"/>
        </w:rPr>
        <w:t xml:space="preserve"> As with his predecessors, </w:t>
      </w:r>
      <w:r w:rsidRPr="00B32DC7">
        <w:rPr>
          <w:rStyle w:val="StyleUnderline"/>
          <w:highlight w:val="cyan"/>
        </w:rPr>
        <w:t>Trump’s power over</w:t>
      </w:r>
      <w:r w:rsidRPr="00F81343">
        <w:rPr>
          <w:rStyle w:val="StyleUnderline"/>
        </w:rPr>
        <w:t xml:space="preserve"> the life and death of </w:t>
      </w:r>
      <w:r w:rsidRPr="00B32DC7">
        <w:rPr>
          <w:rStyle w:val="StyleUnderline"/>
          <w:highlight w:val="cyan"/>
        </w:rPr>
        <w:t>entire nations would be</w:t>
      </w:r>
      <w:r w:rsidRPr="00F81343">
        <w:rPr>
          <w:rStyle w:val="StyleUnderline"/>
        </w:rPr>
        <w:t xml:space="preserve"> practically </w:t>
      </w:r>
      <w:r w:rsidRPr="00B32DC7">
        <w:rPr>
          <w:rStyle w:val="StyleUnderline"/>
          <w:highlight w:val="cyan"/>
        </w:rPr>
        <w:t>unbounded</w:t>
      </w:r>
      <w:r w:rsidRPr="00F81343">
        <w:rPr>
          <w:rStyle w:val="StyleUnderline"/>
        </w:rPr>
        <w:t>.</w:t>
      </w:r>
      <w:r w:rsidRPr="00F81343">
        <w:rPr>
          <w:sz w:val="16"/>
        </w:rPr>
        <w:t xml:space="preserve"> Today, the nuclear deluge he could command would consist of thousands of weapons, each 10 or 20 times more deadly than the bomb dropped on Hiroshima. </w:t>
      </w:r>
      <w:r w:rsidRPr="00F81343">
        <w:rPr>
          <w:rStyle w:val="StyleUnderline"/>
        </w:rPr>
        <w:t>Nearly 2,000 U.S. strategic nuclear weapons aimed primarily at Russia and China (at a ratio of roughly 2 to 1), with additional dozens aimed at each of several other nations—North Korea, Iran and Syria—would be at a President Trump’s disposal from his first minutes in office.</w:t>
      </w:r>
      <w:r w:rsidRPr="00F81343">
        <w:rPr>
          <w:sz w:val="16"/>
        </w:rPr>
        <w:t xml:space="preserve"> The city of Moscow alone lies in the bore sights of more than 100 U.S. nuclear warheads.</w:t>
      </w:r>
      <w:r w:rsidRPr="00F81343">
        <w:rPr>
          <w:sz w:val="12"/>
        </w:rPr>
        <w:t>¶</w:t>
      </w:r>
      <w:r w:rsidRPr="00F81343">
        <w:rPr>
          <w:sz w:val="16"/>
        </w:rPr>
        <w:t xml:space="preserve"> There are no restraints that can prevent a willful president from unleashing this hell.</w:t>
      </w:r>
      <w:r w:rsidRPr="00F81343">
        <w:rPr>
          <w:sz w:val="12"/>
        </w:rPr>
        <w:t>¶</w:t>
      </w:r>
      <w:r w:rsidRPr="00F81343">
        <w:rPr>
          <w:sz w:val="16"/>
        </w:rPr>
        <w:t xml:space="preserve"> If he gave the command, his executing commanders would have no legal or procedural grounds to defy it no matter how inappropriate it might seem. As long as the president can establish his or her true identity by his or her personal presence in the Pentagon’s nuclear war room or its alternates (places like Site R at Fort Richie near Camp David), or by phone or other means of communications linking him or her to these war rooms using a special identification card (colloquially known as “the biscuit” containing “the nuclear codes”) in his or her possession (or, alternatively, kept inside the “nuclear briefcase” carried by his or her military aide who shadows the president everywhere he or she works, travels and plays), a presidential nuclear decision is lawful (putting international humanitarian law aside). It must be obeyed as long as it is constitutional—i.e., the president as commander in chief believes he or she is acting to protect and defend the nation against an actual or imminent attack.</w:t>
      </w:r>
      <w:r w:rsidRPr="00F81343">
        <w:rPr>
          <w:sz w:val="12"/>
        </w:rPr>
        <w:t>¶</w:t>
      </w:r>
      <w:r w:rsidRPr="00F81343">
        <w:rPr>
          <w:sz w:val="16"/>
        </w:rPr>
        <w:t xml:space="preserve"> But within these broad constraints there is no wiggle room for evasion or defiance of the president’s orders. That’s true even if the national security adviser, the secretary of defense (who along with the president makes up the “national command authority”) and other top appointees and advisers disagree with the president’s decision. It does not matter whether the United States has already come under attack by nuclear or non-nuclear weapons. It does not even matter if the commander in chief simply orders the use of nuclear weapons on an ordinary day for reasons unknown to all but him or her. </w:t>
      </w:r>
      <w:r w:rsidRPr="00F81343">
        <w:rPr>
          <w:rStyle w:val="StyleUnderline"/>
        </w:rPr>
        <w:t>Under the president’s open-ended mandate to decide when the national interest is threatened, ordering up a nuclear strike is his or her prerogative, and obeying the order is incumbent upon the military servants of civilian authority.</w:t>
      </w:r>
      <w:r w:rsidRPr="00F81343">
        <w:rPr>
          <w:rStyle w:val="StyleUnderline"/>
          <w:sz w:val="12"/>
        </w:rPr>
        <w:t xml:space="preserve"> </w:t>
      </w:r>
    </w:p>
    <w:p w14:paraId="68B3A0A4" w14:textId="77777777" w:rsidR="0054388B" w:rsidRPr="003C3CEC" w:rsidRDefault="0054388B" w:rsidP="0054388B">
      <w:pPr>
        <w:pStyle w:val="Heading3"/>
      </w:pPr>
      <w:r>
        <w:t>Impact – A2: No Diversion – 2NC</w:t>
      </w:r>
    </w:p>
    <w:p w14:paraId="4E26B50E" w14:textId="77777777" w:rsidR="0054388B" w:rsidRPr="007A5B33" w:rsidRDefault="0054388B" w:rsidP="0054388B">
      <w:pPr>
        <w:pStyle w:val="Heading4"/>
      </w:pPr>
      <w:r>
        <w:t xml:space="preserve">Escalating domestic constraints on Trump cause foreign diversion---he’ll start a </w:t>
      </w:r>
      <w:r>
        <w:rPr>
          <w:u w:val="single"/>
        </w:rPr>
        <w:t>new</w:t>
      </w:r>
      <w:r>
        <w:t xml:space="preserve"> conflict against North Korea</w:t>
      </w:r>
    </w:p>
    <w:p w14:paraId="3DFCAF21" w14:textId="77777777" w:rsidR="0054388B" w:rsidRDefault="0054388B" w:rsidP="0054388B">
      <w:r>
        <w:t xml:space="preserve">Joshua </w:t>
      </w:r>
      <w:r w:rsidRPr="00023155">
        <w:rPr>
          <w:rStyle w:val="Style13ptBold"/>
        </w:rPr>
        <w:t>Keating 17</w:t>
      </w:r>
      <w:r>
        <w:t xml:space="preserve">, writer at Slate focusing on international affairs, 7/31/17, “A Stymied Trump Is a Dangerous Trump,” </w:t>
      </w:r>
      <w:hyperlink r:id="rId41" w:history="1">
        <w:r w:rsidRPr="00136414">
          <w:rPr>
            <w:rStyle w:val="Hyperlink"/>
          </w:rPr>
          <w:t>http://www.slate.com/articles/news_and_politics/politics/2017/07/why_trump_might_be_itching_to_start_a_war_against_north_korea_or_iran.html</w:t>
        </w:r>
      </w:hyperlink>
    </w:p>
    <w:p w14:paraId="21D7650C" w14:textId="77777777" w:rsidR="0054388B" w:rsidRPr="00696858" w:rsidRDefault="0054388B" w:rsidP="0054388B">
      <w:pPr>
        <w:rPr>
          <w:sz w:val="16"/>
        </w:rPr>
      </w:pPr>
      <w:r w:rsidRPr="00696858">
        <w:rPr>
          <w:sz w:val="16"/>
        </w:rPr>
        <w:t>In Barack Obama’s second term, when his domestic agenda was largely blocked by congressional opposition, he increasingly focused on foreign-policy projects. 2015 alone saw a thaw in diplomatic relations with Cuba, the Iran nuclear deal, and the Paris Agreement on climate change. As I wrote that year, the Obama presidency was following a familiar script:</w:t>
      </w:r>
    </w:p>
    <w:p w14:paraId="5F4C51F4" w14:textId="77777777" w:rsidR="0054388B" w:rsidRPr="00696858" w:rsidRDefault="0054388B" w:rsidP="0054388B">
      <w:pPr>
        <w:rPr>
          <w:sz w:val="16"/>
        </w:rPr>
      </w:pPr>
      <w:r w:rsidRPr="00696858">
        <w:rPr>
          <w:sz w:val="16"/>
        </w:rPr>
        <w:t>[</w:t>
      </w:r>
      <w:r w:rsidRPr="00B32DC7">
        <w:rPr>
          <w:rStyle w:val="StyleUnderline"/>
          <w:highlight w:val="cyan"/>
        </w:rPr>
        <w:t>P]residents</w:t>
      </w:r>
      <w:r w:rsidRPr="00696858">
        <w:rPr>
          <w:rStyle w:val="StyleUnderline"/>
        </w:rPr>
        <w:t xml:space="preserve"> often </w:t>
      </w:r>
      <w:r w:rsidRPr="00B32DC7">
        <w:rPr>
          <w:rStyle w:val="StyleUnderline"/>
          <w:highlight w:val="cyan"/>
        </w:rPr>
        <w:t>decide</w:t>
      </w:r>
      <w:r w:rsidRPr="00696858">
        <w:rPr>
          <w:rStyle w:val="StyleUnderline"/>
        </w:rPr>
        <w:t xml:space="preserve"> late in their terms, </w:t>
      </w:r>
      <w:r w:rsidRPr="00B32DC7">
        <w:rPr>
          <w:rStyle w:val="StyleUnderline"/>
          <w:highlight w:val="cyan"/>
        </w:rPr>
        <w:t>with</w:t>
      </w:r>
      <w:r w:rsidRPr="00696858">
        <w:rPr>
          <w:rStyle w:val="StyleUnderline"/>
        </w:rPr>
        <w:t xml:space="preserve"> their </w:t>
      </w:r>
      <w:r w:rsidRPr="00B32DC7">
        <w:rPr>
          <w:rStyle w:val="StyleUnderline"/>
          <w:highlight w:val="cyan"/>
        </w:rPr>
        <w:t>domestic momentum starting to stall, to look abroad in search of monsters to destroy</w:t>
      </w:r>
      <w:r w:rsidRPr="00696858">
        <w:rPr>
          <w:sz w:val="16"/>
        </w:rPr>
        <w:t>.</w:t>
      </w:r>
    </w:p>
    <w:p w14:paraId="0DF0DA41" w14:textId="77777777" w:rsidR="0054388B" w:rsidRPr="00696858" w:rsidRDefault="0054388B" w:rsidP="0054388B">
      <w:pPr>
        <w:rPr>
          <w:sz w:val="16"/>
        </w:rPr>
      </w:pPr>
      <w:r w:rsidRPr="00696858">
        <w:rPr>
          <w:sz w:val="16"/>
        </w:rPr>
        <w:t>Dwight Eisenhower created NASA, effectively launching the space race with the Soviet Union, in 1958, midway through his second term. Ronald Reagan spent much of his last two years on negotiations with Mikhail Gorbachev. Bill Clinton deepened his involvement in the Northern Ireland peace process ahead of the Good Friday Agreement in 1998 and launched the U.S. intervention in Kosovo. George W. Bush attempted to reboot his unpopular foreign policy in his second term with a new troop surge in Iraq, a new initiative to combat AIDS in Africa, and an ultimately unsuccessful push to restart Middle East peace talks.</w:t>
      </w:r>
    </w:p>
    <w:p w14:paraId="6BF1B691" w14:textId="77777777" w:rsidR="0054388B" w:rsidRPr="00696858" w:rsidRDefault="0054388B" w:rsidP="0054388B">
      <w:pPr>
        <w:rPr>
          <w:sz w:val="16"/>
        </w:rPr>
      </w:pPr>
      <w:r w:rsidRPr="00696858">
        <w:rPr>
          <w:sz w:val="16"/>
        </w:rPr>
        <w:t>The reasons for this are obvious. Presidents take office having campaigned on domestic bread-and-butter issues that matter more to voters and therefore focus more on those issues at the outset. Woodrow Wilson, who is today overwhelmingly remembered for his role in World War I and its aftermath, but who campaigned as an economic reformer, remarked before his inauguration in 1913 that it “would be the irony of fate if my administration had to deal chiefly with foreign affairs.” But sooner or later, presidents find that they have much more freedom to act without interference from Congress in matters of war and peace. There’s also research suggesting that foreign policy success, particularly military success and the resulting boost in popularity, can help a president to get prized legislation through Congress.</w:t>
      </w:r>
    </w:p>
    <w:p w14:paraId="32F5D967" w14:textId="77777777" w:rsidR="0054388B" w:rsidRPr="007A5B33" w:rsidRDefault="0054388B" w:rsidP="0054388B">
      <w:pPr>
        <w:rPr>
          <w:sz w:val="16"/>
        </w:rPr>
      </w:pPr>
      <w:r w:rsidRPr="007A5B33">
        <w:rPr>
          <w:sz w:val="16"/>
        </w:rPr>
        <w:t>For the presidents mentioned above, this dynamic kicked in late in their terms, when they had little left to lose from risky foreign policy ventures. But there hasn’t been a modern president who has run his domestic agenda into the ground as quickly as Trump has nor one as impatient for quick wins. With nothing doing on Capitol Hill, Trump may increasingly start looking for successes overseas.</w:t>
      </w:r>
    </w:p>
    <w:p w14:paraId="1CA220A8" w14:textId="77777777" w:rsidR="0054388B" w:rsidRPr="007A5B33" w:rsidRDefault="0054388B" w:rsidP="0054388B">
      <w:pPr>
        <w:rPr>
          <w:sz w:val="16"/>
        </w:rPr>
      </w:pPr>
      <w:r w:rsidRPr="007A5B33">
        <w:rPr>
          <w:sz w:val="16"/>
        </w:rPr>
        <w:t>Trump has already found Obama’s foreign policy initiatives easier to undo than this domestic ones: Contrast the agonizing Obamacare repeal fight with the ease with which Trump removed the U.S. from the Paris climate accords, reinstated the anti-abortion Mexico City policy, and partially rolled back the opening to Cuba.</w:t>
      </w:r>
    </w:p>
    <w:p w14:paraId="12CB9783" w14:textId="77777777" w:rsidR="0054388B" w:rsidRPr="007A5B33" w:rsidRDefault="0054388B" w:rsidP="0054388B">
      <w:pPr>
        <w:rPr>
          <w:sz w:val="16"/>
        </w:rPr>
      </w:pPr>
      <w:r w:rsidRPr="007A5B33">
        <w:rPr>
          <w:sz w:val="16"/>
        </w:rPr>
        <w:t xml:space="preserve">Now Trump may have something more ambitious in mind, which is where things get troubling. </w:t>
      </w:r>
      <w:r w:rsidRPr="00B32DC7">
        <w:rPr>
          <w:rStyle w:val="StyleUnderline"/>
          <w:highlight w:val="cyan"/>
        </w:rPr>
        <w:t>It’s</w:t>
      </w:r>
      <w:r w:rsidRPr="00696858">
        <w:rPr>
          <w:rStyle w:val="StyleUnderline"/>
        </w:rPr>
        <w:t xml:space="preserve"> theoretically </w:t>
      </w:r>
      <w:r w:rsidRPr="00B32DC7">
        <w:rPr>
          <w:rStyle w:val="StyleUnderline"/>
          <w:highlight w:val="cyan"/>
        </w:rPr>
        <w:t>possible</w:t>
      </w:r>
      <w:r w:rsidRPr="007A5B33">
        <w:rPr>
          <w:sz w:val="16"/>
        </w:rPr>
        <w:t xml:space="preserve"> that </w:t>
      </w:r>
      <w:r w:rsidRPr="00B32DC7">
        <w:rPr>
          <w:rStyle w:val="StyleUnderline"/>
          <w:highlight w:val="cyan"/>
        </w:rPr>
        <w:t>Trump’s</w:t>
      </w:r>
      <w:r w:rsidRPr="00696858">
        <w:rPr>
          <w:rStyle w:val="StyleUnderline"/>
        </w:rPr>
        <w:t xml:space="preserve"> big </w:t>
      </w:r>
      <w:r w:rsidRPr="00B32DC7">
        <w:rPr>
          <w:rStyle w:val="StyleUnderline"/>
          <w:highlight w:val="cyan"/>
        </w:rPr>
        <w:t>foreign policy</w:t>
      </w:r>
      <w:r w:rsidRPr="00696858">
        <w:rPr>
          <w:rStyle w:val="StyleUnderline"/>
        </w:rPr>
        <w:t xml:space="preserve"> initiative </w:t>
      </w:r>
      <w:r w:rsidRPr="00B32DC7">
        <w:rPr>
          <w:rStyle w:val="StyleUnderline"/>
          <w:highlight w:val="cyan"/>
        </w:rPr>
        <w:t>could take the form of</w:t>
      </w:r>
      <w:r w:rsidRPr="00696858">
        <w:rPr>
          <w:rStyle w:val="StyleUnderline"/>
        </w:rPr>
        <w:t xml:space="preserve"> a </w:t>
      </w:r>
      <w:r w:rsidRPr="00B32DC7">
        <w:rPr>
          <w:rStyle w:val="StyleUnderline"/>
          <w:highlight w:val="cyan"/>
        </w:rPr>
        <w:t xml:space="preserve">diplomatic agreement, but it seems </w:t>
      </w:r>
      <w:r w:rsidRPr="00B32DC7">
        <w:rPr>
          <w:rStyle w:val="Emphasis"/>
          <w:highlight w:val="cyan"/>
        </w:rPr>
        <w:t>unlikely</w:t>
      </w:r>
      <w:r w:rsidRPr="007A5B33">
        <w:rPr>
          <w:sz w:val="16"/>
        </w:rPr>
        <w:t>—and not only because of the general disdain this administration holds for diplomacy.</w:t>
      </w:r>
    </w:p>
    <w:p w14:paraId="27804532" w14:textId="77777777" w:rsidR="0054388B" w:rsidRPr="00696858" w:rsidRDefault="0054388B" w:rsidP="0054388B">
      <w:pPr>
        <w:rPr>
          <w:sz w:val="16"/>
        </w:rPr>
      </w:pPr>
      <w:r w:rsidRPr="00696858">
        <w:rPr>
          <w:sz w:val="16"/>
        </w:rPr>
        <w:t>Judging by recent events, the process of reaching what Trump called the “ultimate deal” for Israeli–Palestinian peace seems to be going slowly. In an ideal world, Trump might want to strike some sort of grand bargain with Russia’s Vladimir Putin over Syria or Ukraine, but the ongoing Russia investigation as well as just-passed sanctions legislation (designed specifically to prevent Trump from lifting sanctions) make that all but impossible. Trump despises most trade deals, and his plan to renegotiate NAFTA is likely going to require a long and frustrating battle with Congress.</w:t>
      </w:r>
    </w:p>
    <w:p w14:paraId="7EEB6960" w14:textId="77777777" w:rsidR="0054388B" w:rsidRPr="00696858" w:rsidRDefault="0054388B" w:rsidP="0054388B">
      <w:pPr>
        <w:rPr>
          <w:sz w:val="16"/>
        </w:rPr>
      </w:pPr>
      <w:r w:rsidRPr="00B32DC7">
        <w:rPr>
          <w:rStyle w:val="StyleUnderline"/>
          <w:highlight w:val="cyan"/>
        </w:rPr>
        <w:t>Military action seems more likely to generate</w:t>
      </w:r>
      <w:r w:rsidRPr="00696858">
        <w:rPr>
          <w:rStyle w:val="StyleUnderline"/>
        </w:rPr>
        <w:t xml:space="preserve"> the</w:t>
      </w:r>
      <w:r w:rsidRPr="00696858">
        <w:rPr>
          <w:sz w:val="16"/>
        </w:rPr>
        <w:t xml:space="preserve"> kind of </w:t>
      </w:r>
      <w:r w:rsidRPr="00B32DC7">
        <w:rPr>
          <w:rStyle w:val="Emphasis"/>
          <w:highlight w:val="cyan"/>
        </w:rPr>
        <w:t>public support</w:t>
      </w:r>
      <w:r w:rsidRPr="00696858">
        <w:rPr>
          <w:sz w:val="16"/>
        </w:rPr>
        <w:t xml:space="preserve"> that </w:t>
      </w:r>
      <w:r w:rsidRPr="00B32DC7">
        <w:rPr>
          <w:rStyle w:val="Emphasis"/>
          <w:highlight w:val="cyan"/>
        </w:rPr>
        <w:t>Trump craves</w:t>
      </w:r>
      <w:r w:rsidRPr="00696858">
        <w:rPr>
          <w:sz w:val="16"/>
        </w:rPr>
        <w:t>. He’s already seen evidence of this. The missile strike on Bashar al-Assad’s air force in April may have been the only action of his presidency so far that garnered widespread praise outside of his political base. Earlier encouragement came in February, during his first address to Congress, when Trump was met with a thunderous standing ovation and praise from pundits for highlighting the widow of a Navy SEAL killed in a raid in Yemen (a raid he had denied responsibility for that same day). “You cretins are going to get us all killed,” Deadspin’s Alex Pareene warned only semi-jokingly, noting that Trump would probably take to heart the lesson that sending troops into harm’s way is often interpreted by the media as inherently “presidential” behavior.</w:t>
      </w:r>
    </w:p>
    <w:p w14:paraId="28367C64" w14:textId="77777777" w:rsidR="0054388B" w:rsidRPr="00696858" w:rsidRDefault="0054388B" w:rsidP="0054388B">
      <w:pPr>
        <w:rPr>
          <w:sz w:val="16"/>
        </w:rPr>
      </w:pPr>
      <w:r w:rsidRPr="00696858">
        <w:rPr>
          <w:sz w:val="16"/>
        </w:rPr>
        <w:t xml:space="preserve">Unfortunately for Trump, </w:t>
      </w:r>
      <w:r w:rsidRPr="00696858">
        <w:rPr>
          <w:rStyle w:val="StyleUnderline"/>
        </w:rPr>
        <w:t xml:space="preserve">America’s </w:t>
      </w:r>
      <w:r w:rsidRPr="00B32DC7">
        <w:rPr>
          <w:rStyle w:val="Emphasis"/>
          <w:highlight w:val="cyan"/>
        </w:rPr>
        <w:t>current</w:t>
      </w:r>
      <w:r w:rsidRPr="00B32DC7">
        <w:rPr>
          <w:rStyle w:val="StyleUnderline"/>
          <w:highlight w:val="cyan"/>
        </w:rPr>
        <w:t xml:space="preserve"> armed conflicts don’t hold out</w:t>
      </w:r>
      <w:r w:rsidRPr="00696858">
        <w:rPr>
          <w:rStyle w:val="StyleUnderline"/>
        </w:rPr>
        <w:t xml:space="preserve"> much </w:t>
      </w:r>
      <w:r w:rsidRPr="00B32DC7">
        <w:rPr>
          <w:rStyle w:val="StyleUnderline"/>
          <w:highlight w:val="cyan"/>
        </w:rPr>
        <w:t>prospect for glory</w:t>
      </w:r>
      <w:r w:rsidRPr="00696858">
        <w:rPr>
          <w:rStyle w:val="StyleUnderline"/>
        </w:rPr>
        <w:t>. There won’t be any parades for the defeat of ISIS</w:t>
      </w:r>
      <w:r w:rsidRPr="00696858">
        <w:rPr>
          <w:sz w:val="16"/>
        </w:rPr>
        <w:t xml:space="preserve">: In the next few months, ISIS will be routed from its capital in Raqqa but will then transition from a territorial power to a still extremely dangerous underground insurgent group—all while Syria becomes an even more chaotic regional conflict. </w:t>
      </w:r>
      <w:r w:rsidRPr="00696858">
        <w:rPr>
          <w:rStyle w:val="StyleUnderline"/>
        </w:rPr>
        <w:t>In Afghanistan, Trump is skeptical</w:t>
      </w:r>
      <w:r w:rsidRPr="00696858">
        <w:rPr>
          <w:sz w:val="16"/>
        </w:rPr>
        <w:t>, with justification, that sending more troops would finally stabilize that country or lead to anything resembling “victory” in America’s longest-running war.</w:t>
      </w:r>
    </w:p>
    <w:p w14:paraId="4D4ECD30" w14:textId="77777777" w:rsidR="0054388B" w:rsidRPr="00696858" w:rsidRDefault="0054388B" w:rsidP="0054388B">
      <w:pPr>
        <w:rPr>
          <w:sz w:val="16"/>
        </w:rPr>
      </w:pPr>
      <w:r w:rsidRPr="00B32DC7">
        <w:rPr>
          <w:rStyle w:val="StyleUnderline"/>
          <w:highlight w:val="cyan"/>
        </w:rPr>
        <w:t>Trump inherited these wars</w:t>
      </w:r>
      <w:r w:rsidRPr="00696858">
        <w:rPr>
          <w:rStyle w:val="StyleUnderline"/>
        </w:rPr>
        <w:t xml:space="preserve"> from Bush and Obama, so</w:t>
      </w:r>
      <w:r w:rsidRPr="00696858">
        <w:rPr>
          <w:sz w:val="16"/>
        </w:rPr>
        <w:t xml:space="preserve"> the alarming prospect is that in an effort </w:t>
      </w:r>
      <w:r w:rsidRPr="00B32DC7">
        <w:rPr>
          <w:rStyle w:val="Emphasis"/>
          <w:highlight w:val="cyan"/>
        </w:rPr>
        <w:t>to distinguish himself</w:t>
      </w:r>
      <w:r w:rsidRPr="00696858">
        <w:rPr>
          <w:rStyle w:val="Emphasis"/>
        </w:rPr>
        <w:t xml:space="preserve"> from his predecessors, </w:t>
      </w:r>
      <w:r w:rsidRPr="00B32DC7">
        <w:rPr>
          <w:rStyle w:val="Emphasis"/>
          <w:highlight w:val="cyan"/>
        </w:rPr>
        <w:t>he will want one of his own</w:t>
      </w:r>
      <w:r w:rsidRPr="00696858">
        <w:rPr>
          <w:sz w:val="16"/>
        </w:rPr>
        <w:t>.</w:t>
      </w:r>
    </w:p>
    <w:p w14:paraId="63228181" w14:textId="77777777" w:rsidR="0054388B" w:rsidRPr="00B32DC7" w:rsidRDefault="0054388B" w:rsidP="0054388B">
      <w:pPr>
        <w:rPr>
          <w:sz w:val="16"/>
          <w:highlight w:val="cyan"/>
        </w:rPr>
      </w:pPr>
      <w:r w:rsidRPr="00B32DC7">
        <w:rPr>
          <w:rStyle w:val="StyleUnderline"/>
          <w:highlight w:val="cyan"/>
        </w:rPr>
        <w:t>Trump</w:t>
      </w:r>
      <w:r w:rsidRPr="00696858">
        <w:rPr>
          <w:rStyle w:val="StyleUnderline"/>
        </w:rPr>
        <w:t xml:space="preserve"> only </w:t>
      </w:r>
      <w:r w:rsidRPr="00B32DC7">
        <w:rPr>
          <w:rStyle w:val="StyleUnderline"/>
          <w:highlight w:val="cyan"/>
        </w:rPr>
        <w:t>reluctantly certified Iran’s compliance</w:t>
      </w:r>
      <w:r w:rsidRPr="00696858">
        <w:rPr>
          <w:rStyle w:val="StyleUnderline"/>
        </w:rPr>
        <w:t xml:space="preserve"> with the</w:t>
      </w:r>
      <w:r w:rsidRPr="00696858">
        <w:rPr>
          <w:sz w:val="16"/>
        </w:rPr>
        <w:t xml:space="preserve"> 2015 </w:t>
      </w:r>
      <w:r w:rsidRPr="00696858">
        <w:rPr>
          <w:rStyle w:val="StyleUnderline"/>
        </w:rPr>
        <w:t>nuclear deal</w:t>
      </w:r>
      <w:r w:rsidRPr="00696858">
        <w:rPr>
          <w:sz w:val="16"/>
        </w:rPr>
        <w:t xml:space="preserve"> in July, </w:t>
      </w:r>
      <w:r w:rsidRPr="00696858">
        <w:rPr>
          <w:rStyle w:val="StyleUnderline"/>
        </w:rPr>
        <w:t>and</w:t>
      </w:r>
      <w:r w:rsidRPr="00696858">
        <w:rPr>
          <w:sz w:val="16"/>
        </w:rPr>
        <w:t xml:space="preserve"> he has reportedly </w:t>
      </w:r>
      <w:r w:rsidRPr="00696858">
        <w:rPr>
          <w:rStyle w:val="StyleUnderline"/>
        </w:rPr>
        <w:t>instructed his national security team to find a rationale for declaring that Tehran is in violation</w:t>
      </w:r>
      <w:r w:rsidRPr="00696858">
        <w:rPr>
          <w:sz w:val="16"/>
        </w:rPr>
        <w:t xml:space="preserve">, even though international inspectors and his own intelligence agencies affirm that it is. </w:t>
      </w:r>
      <w:r w:rsidRPr="00B32DC7">
        <w:rPr>
          <w:rStyle w:val="StyleUnderline"/>
          <w:highlight w:val="cyan"/>
        </w:rPr>
        <w:t>The endpoint of Trump’s</w:t>
      </w:r>
      <w:r w:rsidRPr="00696858">
        <w:rPr>
          <w:rStyle w:val="StyleUnderline"/>
        </w:rPr>
        <w:t xml:space="preserve"> backward </w:t>
      </w:r>
      <w:r w:rsidRPr="00B32DC7">
        <w:rPr>
          <w:rStyle w:val="StyleUnderline"/>
          <w:highlight w:val="cyan"/>
        </w:rPr>
        <w:t>logic</w:t>
      </w:r>
      <w:r w:rsidRPr="00696858">
        <w:rPr>
          <w:sz w:val="16"/>
        </w:rPr>
        <w:t>—that Iran should be declared noncompliant and then pretext found to back up that position—</w:t>
      </w:r>
      <w:r w:rsidRPr="00B32DC7">
        <w:rPr>
          <w:rStyle w:val="StyleUnderline"/>
          <w:highlight w:val="cyan"/>
        </w:rPr>
        <w:t xml:space="preserve">can only </w:t>
      </w:r>
      <w:r w:rsidRPr="00B32DC7">
        <w:rPr>
          <w:rStyle w:val="Emphasis"/>
          <w:highlight w:val="cyan"/>
        </w:rPr>
        <w:t>increase</w:t>
      </w:r>
      <w:r w:rsidRPr="00696858">
        <w:rPr>
          <w:rStyle w:val="Emphasis"/>
        </w:rPr>
        <w:t xml:space="preserve"> the </w:t>
      </w:r>
      <w:r w:rsidRPr="00B32DC7">
        <w:rPr>
          <w:rStyle w:val="Emphasis"/>
          <w:highlight w:val="cyan"/>
        </w:rPr>
        <w:t>risk of armed conflict</w:t>
      </w:r>
      <w:r w:rsidRPr="00B32DC7">
        <w:rPr>
          <w:sz w:val="16"/>
          <w:highlight w:val="cyan"/>
        </w:rPr>
        <w:t>.</w:t>
      </w:r>
    </w:p>
    <w:p w14:paraId="3DCF0E40" w14:textId="77777777" w:rsidR="0054388B" w:rsidRPr="00696858" w:rsidRDefault="0054388B" w:rsidP="0054388B">
      <w:pPr>
        <w:rPr>
          <w:sz w:val="16"/>
        </w:rPr>
      </w:pPr>
      <w:r w:rsidRPr="00B32DC7">
        <w:rPr>
          <w:rStyle w:val="StyleUnderline"/>
          <w:highlight w:val="cyan"/>
        </w:rPr>
        <w:t xml:space="preserve">Then there’s </w:t>
      </w:r>
      <w:r w:rsidRPr="00B32DC7">
        <w:rPr>
          <w:rStyle w:val="Emphasis"/>
          <w:highlight w:val="cyan"/>
        </w:rPr>
        <w:t>North Korea</w:t>
      </w:r>
      <w:r w:rsidRPr="00696858">
        <w:rPr>
          <w:sz w:val="16"/>
        </w:rPr>
        <w:t>, which U.S. officials believe is nearing the threshold of developing a nuclear-armed intercontinental ballistic missile capable of reaching the United States. The U.S. flew B-1 bombers over the Korean Peninsula on Sunday, following the North’s most recent missile test, as Ambassador to the U.N. Nikki Haley declared on Twitter that the U.S. is “Done talking about NKorea.”</w:t>
      </w:r>
    </w:p>
    <w:p w14:paraId="4B6285AA" w14:textId="77777777" w:rsidR="0054388B" w:rsidRPr="00696858" w:rsidRDefault="0054388B" w:rsidP="0054388B">
      <w:pPr>
        <w:rPr>
          <w:sz w:val="16"/>
        </w:rPr>
      </w:pPr>
      <w:r w:rsidRPr="00696858">
        <w:rPr>
          <w:sz w:val="16"/>
        </w:rPr>
        <w:t xml:space="preserve">It not clear how much of this is bluster. But at the moment, </w:t>
      </w:r>
      <w:r w:rsidRPr="00696858">
        <w:rPr>
          <w:rStyle w:val="StyleUnderline"/>
        </w:rPr>
        <w:t xml:space="preserve">the </w:t>
      </w:r>
      <w:r w:rsidRPr="00B32DC7">
        <w:rPr>
          <w:rStyle w:val="StyleUnderline"/>
          <w:highlight w:val="cyan"/>
        </w:rPr>
        <w:t>risk of a small provocation leading to a confrontation</w:t>
      </w:r>
      <w:r w:rsidRPr="00696858">
        <w:rPr>
          <w:sz w:val="16"/>
        </w:rPr>
        <w:t xml:space="preserve"> that could put thousands of lives in peril </w:t>
      </w:r>
      <w:r w:rsidRPr="00B32DC7">
        <w:rPr>
          <w:rStyle w:val="StyleUnderline"/>
          <w:highlight w:val="cyan"/>
        </w:rPr>
        <w:t>is high</w:t>
      </w:r>
      <w:r w:rsidRPr="00696858">
        <w:rPr>
          <w:sz w:val="16"/>
        </w:rPr>
        <w:t>, and the president is not exactly known for biding his time or choosing his words carefully. Last week, for instance, Trump tweeted, “After consultation with my Generals and military experts, please be advised that the United States Government will not accept or allow......” then waited nine minutes before the next tweet declaring that transgender people would no longer be allowed to serve in the military. BuzzFeed News reported that at the Pentagon, the initial tweet “raised fears that the president was getting ready to announce strikes on North Korea or some other military action.”</w:t>
      </w:r>
    </w:p>
    <w:p w14:paraId="1DAEB17D" w14:textId="77777777" w:rsidR="0054388B" w:rsidRDefault="0054388B" w:rsidP="0054388B">
      <w:r w:rsidRPr="00696858">
        <w:rPr>
          <w:sz w:val="16"/>
        </w:rPr>
        <w:t xml:space="preserve">The reason fears were raised was probably that </w:t>
      </w:r>
      <w:r w:rsidRPr="00B32DC7">
        <w:rPr>
          <w:rStyle w:val="Emphasis"/>
          <w:highlight w:val="cyan"/>
        </w:rPr>
        <w:t>declaring war</w:t>
      </w:r>
      <w:r w:rsidRPr="00696858">
        <w:rPr>
          <w:sz w:val="16"/>
        </w:rPr>
        <w:t xml:space="preserve"> via tweet </w:t>
      </w:r>
      <w:r w:rsidRPr="00B32DC7">
        <w:rPr>
          <w:rStyle w:val="Emphasis"/>
          <w:highlight w:val="cyan"/>
        </w:rPr>
        <w:t>amid</w:t>
      </w:r>
      <w:r w:rsidRPr="00696858">
        <w:rPr>
          <w:rStyle w:val="Emphasis"/>
        </w:rPr>
        <w:t xml:space="preserve"> a week of </w:t>
      </w:r>
      <w:r w:rsidRPr="00B32DC7">
        <w:rPr>
          <w:rStyle w:val="Emphasis"/>
          <w:highlight w:val="cyan"/>
        </w:rPr>
        <w:t>political setbacks would not be out of character</w:t>
      </w:r>
      <w:r w:rsidRPr="00696858">
        <w:rPr>
          <w:rStyle w:val="Emphasis"/>
        </w:rPr>
        <w:t xml:space="preserve"> for this president</w:t>
      </w:r>
      <w:r w:rsidRPr="00696858">
        <w:rPr>
          <w:rStyle w:val="StyleUnderline"/>
        </w:rPr>
        <w:t xml:space="preserve">. </w:t>
      </w:r>
      <w:r w:rsidRPr="00B32DC7">
        <w:rPr>
          <w:rStyle w:val="StyleUnderline"/>
          <w:highlight w:val="cyan"/>
        </w:rPr>
        <w:t>As Trump’s frustrations in Washington</w:t>
      </w:r>
      <w:r w:rsidRPr="00696858">
        <w:rPr>
          <w:rStyle w:val="StyleUnderline"/>
        </w:rPr>
        <w:t xml:space="preserve"> continue to </w:t>
      </w:r>
      <w:r w:rsidRPr="00B32DC7">
        <w:rPr>
          <w:rStyle w:val="StyleUnderline"/>
          <w:highlight w:val="cyan"/>
        </w:rPr>
        <w:t>mount</w:t>
      </w:r>
      <w:r w:rsidRPr="00696858">
        <w:rPr>
          <w:rStyle w:val="StyleUnderline"/>
        </w:rPr>
        <w:t xml:space="preserve">, the </w:t>
      </w:r>
      <w:r w:rsidRPr="00B32DC7">
        <w:rPr>
          <w:rStyle w:val="Emphasis"/>
          <w:highlight w:val="cyan"/>
        </w:rPr>
        <w:t>risk</w:t>
      </w:r>
      <w:r w:rsidRPr="00696858">
        <w:rPr>
          <w:rStyle w:val="Emphasis"/>
        </w:rPr>
        <w:t xml:space="preserve"> only </w:t>
      </w:r>
      <w:r w:rsidRPr="00B32DC7">
        <w:rPr>
          <w:rStyle w:val="Emphasis"/>
          <w:highlight w:val="cyan"/>
        </w:rPr>
        <w:t>grows greater</w:t>
      </w:r>
      <w:r>
        <w:t>.</w:t>
      </w:r>
    </w:p>
    <w:p w14:paraId="51DBBD02" w14:textId="77777777" w:rsidR="0054388B" w:rsidRPr="00B941A9" w:rsidRDefault="0054388B" w:rsidP="0054388B">
      <w:pPr>
        <w:pStyle w:val="Heading4"/>
        <w:rPr>
          <w:rFonts w:cs="Arial"/>
        </w:rPr>
      </w:pPr>
      <w:r>
        <w:rPr>
          <w:rFonts w:cs="Arial"/>
        </w:rPr>
        <w:t>Loss of base support causes Trump to go nuclear</w:t>
      </w:r>
    </w:p>
    <w:p w14:paraId="75EEE332" w14:textId="77777777" w:rsidR="0054388B" w:rsidRDefault="0054388B" w:rsidP="0054388B">
      <w:r w:rsidRPr="00B941A9">
        <w:rPr>
          <w:rStyle w:val="Style13ptBold"/>
        </w:rPr>
        <w:t>Street 16</w:t>
      </w:r>
      <w:r w:rsidRPr="00B941A9">
        <w:t xml:space="preserve"> (Tim, Senior Programme Officer on the Sustainable Security programme at Oxford Research Group and has worked for many years on the politics of nuclear disarmament and the arms trade, "President Trump: Successor to the Nuclear Throne," </w:t>
      </w:r>
      <w:hyperlink r:id="rId42" w:history="1">
        <w:r w:rsidRPr="000B3868">
          <w:rPr>
            <w:rStyle w:val="Hyperlink"/>
          </w:rPr>
          <w:t>http://www.oxfordresearchgroup.org.uk/publications/briefing_papers_and_reports/president_trump_successor_nuclear_throne</w:t>
        </w:r>
      </w:hyperlink>
      <w:r w:rsidRPr="00B941A9">
        <w:t>)</w:t>
      </w:r>
    </w:p>
    <w:p w14:paraId="688EDD76" w14:textId="77777777" w:rsidR="0054388B" w:rsidRPr="00B941A9" w:rsidRDefault="0054388B" w:rsidP="0054388B"/>
    <w:p w14:paraId="4BD2F213" w14:textId="77777777" w:rsidR="0054388B" w:rsidRPr="00B941A9" w:rsidRDefault="0054388B" w:rsidP="0054388B">
      <w:r w:rsidRPr="00B941A9">
        <w:t xml:space="preserve">Imagining the next enemy As well as mapping out the US’s current nuclear weapons policies and its regional relationships, it is important to reflect upon how </w:t>
      </w:r>
      <w:r w:rsidRPr="00B32DC7">
        <w:rPr>
          <w:rStyle w:val="StyleUnderline"/>
          <w:highlight w:val="cyan"/>
        </w:rPr>
        <w:t>domestic political dynamics under</w:t>
      </w:r>
      <w:r w:rsidRPr="00B941A9">
        <w:t xml:space="preserve"> a </w:t>
      </w:r>
      <w:r w:rsidRPr="00B32DC7">
        <w:rPr>
          <w:rStyle w:val="StyleUnderline"/>
          <w:highlight w:val="cyan"/>
        </w:rPr>
        <w:t>Trump</w:t>
      </w:r>
      <w:r w:rsidRPr="00B941A9">
        <w:t xml:space="preserve"> presidency </w:t>
      </w:r>
      <w:r w:rsidRPr="00B32DC7">
        <w:rPr>
          <w:rStyle w:val="Emphasis"/>
          <w:highlight w:val="cyan"/>
        </w:rPr>
        <w:t>might drive Washington’s behaviour internationally</w:t>
      </w:r>
      <w:r w:rsidRPr="00B32DC7">
        <w:rPr>
          <w:highlight w:val="cyan"/>
        </w:rPr>
        <w:t xml:space="preserve">, </w:t>
      </w:r>
      <w:r w:rsidRPr="00B32DC7">
        <w:rPr>
          <w:rStyle w:val="StyleUnderline"/>
          <w:highlight w:val="cyan"/>
        </w:rPr>
        <w:t>particularly given the nuclear shadow</w:t>
      </w:r>
      <w:r w:rsidRPr="00B941A9">
        <w:rPr>
          <w:rStyle w:val="StyleUnderline"/>
        </w:rPr>
        <w:t xml:space="preserve"> that always hangs over conflicts involving the US</w:t>
      </w:r>
      <w:r w:rsidRPr="00B941A9">
        <w:t xml:space="preserve">.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Tett has also highlighted the ‘real risks’ that Trump’s policies could ‘spark US social unrest or geopolitical uncertainty’. Elsewhere, George Monbiot in the Guardian, makes the stark assertion that </w:t>
      </w:r>
      <w:r w:rsidRPr="00B32DC7">
        <w:rPr>
          <w:rStyle w:val="StyleUnderline"/>
          <w:highlight w:val="cyan"/>
        </w:rPr>
        <w:t>the inability of the US</w:t>
      </w:r>
      <w:r w:rsidRPr="00B941A9">
        <w:rPr>
          <w:rStyle w:val="StyleUnderline"/>
        </w:rPr>
        <w:t xml:space="preserve"> </w:t>
      </w:r>
      <w:r w:rsidRPr="00B941A9">
        <w:t xml:space="preserve">and other governments </w:t>
      </w:r>
      <w:r w:rsidRPr="00B32DC7">
        <w:rPr>
          <w:rStyle w:val="StyleUnderline"/>
          <w:highlight w:val="cyan"/>
        </w:rPr>
        <w:t>to respond</w:t>
      </w:r>
      <w:r w:rsidRPr="00B941A9">
        <w:rPr>
          <w:rStyle w:val="StyleUnderline"/>
        </w:rPr>
        <w:t xml:space="preserve"> effectively </w:t>
      </w:r>
      <w:r w:rsidRPr="00B32DC7">
        <w:rPr>
          <w:rStyle w:val="StyleUnderline"/>
          <w:highlight w:val="cyan"/>
        </w:rPr>
        <w:t>to public anger means</w:t>
      </w:r>
      <w:r w:rsidRPr="00B941A9">
        <w:t xml:space="preserve"> he now believes that ‘</w:t>
      </w:r>
      <w:r w:rsidRPr="00B32DC7">
        <w:rPr>
          <w:rStyle w:val="Emphasis"/>
          <w:highlight w:val="cyan"/>
        </w:rPr>
        <w:t>we will see war between the major powers</w:t>
      </w:r>
      <w:r w:rsidRPr="00B941A9">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w:t>
      </w:r>
      <w:r w:rsidRPr="00B32DC7">
        <w:rPr>
          <w:rStyle w:val="StyleUnderline"/>
          <w:highlight w:val="cyan"/>
        </w:rPr>
        <w:t>Given that Trump has already vowed to ‘bomb the shit out of ISIS’</w:t>
      </w:r>
      <w:r w:rsidRPr="00B941A9">
        <w:rPr>
          <w:rStyle w:val="StyleUnderline"/>
        </w:rPr>
        <w:t xml:space="preserve"> and refused to rule out the use of nuclear weapons against the group, it goes without saying that </w:t>
      </w:r>
      <w:r w:rsidRPr="00B32DC7">
        <w:rPr>
          <w:rStyle w:val="StyleUnderline"/>
          <w:highlight w:val="cyan"/>
        </w:rPr>
        <w:t xml:space="preserve">such a scenario </w:t>
      </w:r>
      <w:r w:rsidRPr="00B32DC7">
        <w:rPr>
          <w:rStyle w:val="Emphasis"/>
          <w:highlight w:val="cyan"/>
        </w:rPr>
        <w:t>could have the gravest consequences</w:t>
      </w:r>
      <w:r w:rsidRPr="00B941A9">
        <w:t xml:space="preserve">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B32DC7">
        <w:rPr>
          <w:rStyle w:val="StyleUnderline"/>
          <w:highlight w:val="cyan"/>
        </w:rPr>
        <w:t xml:space="preserve">if Trump </w:t>
      </w:r>
      <w:r w:rsidRPr="00B32DC7">
        <w:rPr>
          <w:rStyle w:val="Emphasis"/>
          <w:highlight w:val="cyan"/>
        </w:rPr>
        <w:t>does not sufficiently satisfy his supporters</w:t>
      </w:r>
      <w:r w:rsidRPr="00B32DC7">
        <w:rPr>
          <w:rStyle w:val="StyleUnderline"/>
          <w:highlight w:val="cyan"/>
        </w:rPr>
        <w:t xml:space="preserve"> then this </w:t>
      </w:r>
      <w:r w:rsidRPr="00B32DC7">
        <w:rPr>
          <w:rStyle w:val="Emphasis"/>
          <w:highlight w:val="cyan"/>
        </w:rPr>
        <w:t>will likely pour fuel on the flames at home, which may then quickly spread abroad</w:t>
      </w:r>
      <w:r w:rsidRPr="00B941A9">
        <w:t xml:space="preserve">.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in order to protect their interests and power. If such scenarios emerge the next administration and </w:t>
      </w:r>
      <w:r w:rsidRPr="00B32DC7">
        <w:rPr>
          <w:rStyle w:val="StyleUnderline"/>
          <w:highlight w:val="cyan"/>
        </w:rPr>
        <w:t>its untried and untested President will find</w:t>
      </w:r>
      <w:r w:rsidRPr="00B941A9">
        <w:rPr>
          <w:rStyle w:val="StyleUnderline"/>
        </w:rPr>
        <w:t xml:space="preserve"> themselves with </w:t>
      </w:r>
      <w:r w:rsidRPr="00B32DC7">
        <w:rPr>
          <w:rStyle w:val="StyleUnderline"/>
          <w:highlight w:val="cyan"/>
        </w:rPr>
        <w:t>a range of extremely powerful tools</w:t>
      </w:r>
      <w:r w:rsidRPr="00B941A9">
        <w:rPr>
          <w:rStyle w:val="StyleUnderline"/>
        </w:rPr>
        <w:t xml:space="preserve"> and institutional experience at their disposal, </w:t>
      </w:r>
      <w:r w:rsidRPr="00B32DC7">
        <w:rPr>
          <w:rStyle w:val="StyleUnderline"/>
          <w:highlight w:val="cyan"/>
        </w:rPr>
        <w:t xml:space="preserve">including nuclear weapons, </w:t>
      </w:r>
      <w:r w:rsidRPr="00B32DC7">
        <w:rPr>
          <w:rStyle w:val="Emphasis"/>
          <w:highlight w:val="cyan"/>
        </w:rPr>
        <w:t>which may prove too tempting to resist</w:t>
      </w:r>
      <w:r w:rsidRPr="00B941A9">
        <w:t xml:space="preserve"> when figuring out how to respond to widespread anger, confusion and unrest, both at home and abroad. If we want to look for evidence supporting a belief in more hopeful possible outcomes, we may recall that during the election campaign, Trump had said, on the highly controversial topic of immigration, that ‘everything is negotiable’. The next President’s opportunistic and transactional approach and the potential for a new opening with Russia could thus still provide a way of stepping back from the brink. Yet any warming of relations between the US and other major powers must go hand-in-hand with significant restraint when it comes to conventional and nuclear weapons policy to properly signal a shift away from offensive unilateralism and towards common security.</w:t>
      </w:r>
    </w:p>
    <w:p w14:paraId="769DA68E" w14:textId="77777777" w:rsidR="0054388B" w:rsidRDefault="0054388B" w:rsidP="0054388B"/>
    <w:p w14:paraId="190B85C2" w14:textId="77777777" w:rsidR="0054388B" w:rsidRPr="00582564" w:rsidRDefault="0054388B" w:rsidP="0054388B">
      <w:pPr>
        <w:pStyle w:val="Heading3"/>
      </w:pPr>
      <w:r>
        <w:t>Impact – NoKo – General</w:t>
      </w:r>
    </w:p>
    <w:p w14:paraId="6A1713CE" w14:textId="77777777" w:rsidR="0054388B" w:rsidRDefault="0054388B" w:rsidP="0054388B">
      <w:pPr>
        <w:pStyle w:val="Heading4"/>
      </w:pPr>
      <w:r>
        <w:t xml:space="preserve">That goes global and draws in every major nuclear power </w:t>
      </w:r>
    </w:p>
    <w:p w14:paraId="125FA5BF" w14:textId="77777777" w:rsidR="0054388B" w:rsidRDefault="0054388B" w:rsidP="0054388B">
      <w:r>
        <w:t xml:space="preserve">Medea </w:t>
      </w:r>
      <w:r w:rsidRPr="00A72FD0">
        <w:rPr>
          <w:rStyle w:val="Style13ptBold"/>
        </w:rPr>
        <w:t>Benjamin 17</w:t>
      </w:r>
      <w:r>
        <w:t>, co-founder of Global Exchange and CODEPINK: Women for Peace, 7/29/17, “Urgent Warning: Time to Hit the Reset Button on US-Korean Policy,” https://www.commondreams.org/views/2017/07/29/urgent-warning-time-hit-reset-button-us-korean-policy</w:t>
      </w:r>
    </w:p>
    <w:p w14:paraId="7A66570A" w14:textId="77777777" w:rsidR="0054388B" w:rsidRDefault="0054388B" w:rsidP="0054388B">
      <w:pPr>
        <w:rPr>
          <w:sz w:val="16"/>
        </w:rPr>
      </w:pPr>
      <w:r w:rsidRPr="007A0EFC">
        <w:rPr>
          <w:sz w:val="16"/>
        </w:rPr>
        <w:t xml:space="preserve">The United States has also long held a “pre-emptive first strike” policy towards North Korea. This frightening </w:t>
      </w:r>
      <w:r w:rsidRPr="007A0EFC">
        <w:rPr>
          <w:rStyle w:val="StyleUnderline"/>
        </w:rPr>
        <w:t xml:space="preserve">threat of an </w:t>
      </w:r>
      <w:r w:rsidRPr="007A0EFC">
        <w:rPr>
          <w:rStyle w:val="Emphasis"/>
        </w:rPr>
        <w:t>unprovoked US nuclear attack</w:t>
      </w:r>
      <w:r w:rsidRPr="007A0EFC">
        <w:rPr>
          <w:rStyle w:val="StyleUnderline"/>
        </w:rPr>
        <w:t xml:space="preserve"> gives North Korea good reason to want its own nuclear arsenal</w:t>
      </w:r>
      <w:r w:rsidRPr="007A0EFC">
        <w:rPr>
          <w:sz w:val="16"/>
        </w:rPr>
        <w:t>.</w:t>
      </w:r>
      <w:r>
        <w:rPr>
          <w:sz w:val="16"/>
        </w:rPr>
        <w:t xml:space="preserve"> </w:t>
      </w:r>
      <w:r w:rsidRPr="007A0EFC">
        <w:rPr>
          <w:sz w:val="16"/>
        </w:rPr>
        <w:t>North Korea’s leadership also looks at the fate of Iraq’s Saddam Hussein and Libya’s Muammar Gaddafi, leaders who gave up their nuclear programs, and conclude that nuclear weapons are their key to survival.</w:t>
      </w:r>
      <w:r>
        <w:rPr>
          <w:sz w:val="16"/>
        </w:rPr>
        <w:t xml:space="preserve"> </w:t>
      </w:r>
      <w:r w:rsidRPr="007A0EFC">
        <w:rPr>
          <w:sz w:val="16"/>
        </w:rPr>
        <w:t xml:space="preserve">So </w:t>
      </w:r>
      <w:r w:rsidRPr="007A0EFC">
        <w:rPr>
          <w:rStyle w:val="StyleUnderline"/>
        </w:rPr>
        <w:t>the North Korean leadership is not acting irrationally</w:t>
      </w:r>
      <w:r w:rsidRPr="007A0EFC">
        <w:rPr>
          <w:sz w:val="16"/>
        </w:rPr>
        <w:t>; on the contrary. On July 29, the day after the test, North Korean President Kim Jong-un asserted that the threat of sanctions or military action “only strengthens our resolve and further justifies our possession of nuclear weapons.”</w:t>
      </w:r>
      <w:r>
        <w:rPr>
          <w:sz w:val="16"/>
        </w:rPr>
        <w:t xml:space="preserve"> </w:t>
      </w:r>
      <w:r w:rsidRPr="007A0EFC">
        <w:rPr>
          <w:sz w:val="16"/>
        </w:rPr>
        <w:t xml:space="preserve">Given the proximity of North Korea to the South’s capital Seoul, a city of 25 million people, </w:t>
      </w:r>
      <w:r w:rsidRPr="007A0EFC">
        <w:rPr>
          <w:rStyle w:val="StyleUnderline"/>
        </w:rPr>
        <w:t>any outbreak of hostilities would be devastating</w:t>
      </w:r>
      <w:r w:rsidRPr="007A0EFC">
        <w:rPr>
          <w:sz w:val="16"/>
        </w:rPr>
        <w:t>. It is estimated that a North Korean attack with just conventional weapons would kill 64,000 South Koreans in the first three hours.</w:t>
      </w:r>
      <w:r>
        <w:rPr>
          <w:sz w:val="16"/>
        </w:rPr>
        <w:t xml:space="preserve"> </w:t>
      </w:r>
      <w:r w:rsidRPr="007A0EFC">
        <w:rPr>
          <w:sz w:val="16"/>
        </w:rPr>
        <w:t xml:space="preserve">A </w:t>
      </w:r>
      <w:r w:rsidRPr="00B32DC7">
        <w:rPr>
          <w:rStyle w:val="StyleUnderline"/>
          <w:highlight w:val="cyan"/>
        </w:rPr>
        <w:t>war on the Korean Peninsula would</w:t>
      </w:r>
      <w:r w:rsidRPr="007A0EFC">
        <w:rPr>
          <w:sz w:val="16"/>
        </w:rPr>
        <w:t xml:space="preserve"> likely </w:t>
      </w:r>
      <w:r w:rsidRPr="00B32DC7">
        <w:rPr>
          <w:rStyle w:val="Emphasis"/>
          <w:highlight w:val="cyan"/>
        </w:rPr>
        <w:t>draw in other nuclear</w:t>
      </w:r>
      <w:r w:rsidRPr="007A0EFC">
        <w:rPr>
          <w:rStyle w:val="Emphasis"/>
        </w:rPr>
        <w:t xml:space="preserve"> armed </w:t>
      </w:r>
      <w:r w:rsidRPr="00B32DC7">
        <w:rPr>
          <w:rStyle w:val="Emphasis"/>
          <w:highlight w:val="cyan"/>
        </w:rPr>
        <w:t>states and major powers</w:t>
      </w:r>
      <w:r w:rsidRPr="007A0EFC">
        <w:rPr>
          <w:rStyle w:val="StyleUnderline"/>
        </w:rPr>
        <w:t xml:space="preserve">, including </w:t>
      </w:r>
      <w:r w:rsidRPr="00B32DC7">
        <w:rPr>
          <w:rStyle w:val="Emphasis"/>
          <w:highlight w:val="cyan"/>
        </w:rPr>
        <w:t>China, Russia and Japan</w:t>
      </w:r>
      <w:r w:rsidRPr="00B32DC7">
        <w:rPr>
          <w:rStyle w:val="StyleUnderline"/>
          <w:highlight w:val="cyan"/>
        </w:rPr>
        <w:t>. This region</w:t>
      </w:r>
      <w:r w:rsidRPr="007A0EFC">
        <w:rPr>
          <w:sz w:val="16"/>
        </w:rPr>
        <w:t xml:space="preserve"> also </w:t>
      </w:r>
      <w:r w:rsidRPr="00B32DC7">
        <w:rPr>
          <w:rStyle w:val="StyleUnderline"/>
          <w:highlight w:val="cyan"/>
        </w:rPr>
        <w:t xml:space="preserve">has the </w:t>
      </w:r>
      <w:r w:rsidRPr="00B32DC7">
        <w:rPr>
          <w:rStyle w:val="Emphasis"/>
          <w:highlight w:val="cyan"/>
        </w:rPr>
        <w:t>largest militaries and economies in the world</w:t>
      </w:r>
      <w:r w:rsidRPr="007A0EFC">
        <w:rPr>
          <w:rStyle w:val="StyleUnderline"/>
        </w:rPr>
        <w:t xml:space="preserve">, the world’s busiest commercial ports, and </w:t>
      </w:r>
      <w:r w:rsidRPr="00B32DC7">
        <w:rPr>
          <w:rStyle w:val="StyleUnderline"/>
          <w:highlight w:val="cyan"/>
        </w:rPr>
        <w:t>half the world’s population</w:t>
      </w:r>
      <w:r w:rsidRPr="007A0EFC">
        <w:rPr>
          <w:sz w:val="16"/>
        </w:rPr>
        <w:t>.</w:t>
      </w:r>
      <w:r>
        <w:rPr>
          <w:sz w:val="16"/>
        </w:rPr>
        <w:t xml:space="preserve"> </w:t>
      </w:r>
      <w:r w:rsidRPr="007A0EFC">
        <w:rPr>
          <w:sz w:val="16"/>
        </w:rPr>
        <w:t xml:space="preserve">Trump has few options. His Defense Secretary Jim </w:t>
      </w:r>
      <w:r w:rsidRPr="007A0EFC">
        <w:rPr>
          <w:rStyle w:val="StyleUnderline"/>
        </w:rPr>
        <w:t>Mattis has warned</w:t>
      </w:r>
      <w:r w:rsidRPr="007A0EFC">
        <w:rPr>
          <w:sz w:val="16"/>
        </w:rPr>
        <w:t xml:space="preserve"> that </w:t>
      </w:r>
      <w:r w:rsidRPr="007A0EFC">
        <w:rPr>
          <w:rStyle w:val="StyleUnderline"/>
        </w:rPr>
        <w:t>a</w:t>
      </w:r>
      <w:r w:rsidRPr="007A0EFC">
        <w:rPr>
          <w:sz w:val="16"/>
        </w:rPr>
        <w:t xml:space="preserve"> pre-emptive </w:t>
      </w:r>
      <w:r w:rsidRPr="00B32DC7">
        <w:rPr>
          <w:rStyle w:val="StyleUnderline"/>
          <w:highlight w:val="cyan"/>
        </w:rPr>
        <w:t>strike on the North’s nuclear</w:t>
      </w:r>
      <w:r w:rsidRPr="007A0EFC">
        <w:rPr>
          <w:rStyle w:val="StyleUnderline"/>
        </w:rPr>
        <w:t xml:space="preserve"> and missile </w:t>
      </w:r>
      <w:r w:rsidRPr="00B32DC7">
        <w:rPr>
          <w:rStyle w:val="StyleUnderline"/>
          <w:highlight w:val="cyan"/>
        </w:rPr>
        <w:t xml:space="preserve">capabilities could </w:t>
      </w:r>
      <w:r w:rsidRPr="00B32DC7">
        <w:rPr>
          <w:rStyle w:val="Emphasis"/>
          <w:highlight w:val="cyan"/>
        </w:rPr>
        <w:t>reignite the Korean War</w:t>
      </w:r>
      <w:r w:rsidRPr="007A0EFC">
        <w:rPr>
          <w:sz w:val="16"/>
        </w:rPr>
        <w:t>. Trump had hoped that Chinese President Xi Jinping could successfully rein in Kim Jong-un, but the Chinese are more concerned about the collapse of North Korea’s government and the chaos that would ensue. They are also furious about the deployment of THAAD in South Korea, convinced that its radar can penetrate deep into Chinese territory.</w:t>
      </w:r>
      <w:r>
        <w:rPr>
          <w:sz w:val="16"/>
        </w:rPr>
        <w:t xml:space="preserve"> </w:t>
      </w:r>
      <w:r w:rsidRPr="007A0EFC">
        <w:rPr>
          <w:sz w:val="16"/>
        </w:rPr>
        <w:t>But the Chinese do have another proposal: a freeze for a freeze. This means a freeze on North Korean missile and nuclear tests in exchange for a halt on US-South Korean war games.</w:t>
      </w:r>
      <w:r>
        <w:rPr>
          <w:sz w:val="16"/>
        </w:rPr>
        <w:t xml:space="preserve"> </w:t>
      </w:r>
      <w:r w:rsidRPr="007A0EFC">
        <w:rPr>
          <w:sz w:val="16"/>
        </w:rPr>
        <w:t>The massive war games have been taking place every year in March, with smaller ones scheduled for August. A halt would alleviate tensions and pave the way for negotiations. So would halting the deployment of the destabilizing THAAD system so disliked by South Korean villagers, North Koreans and the Chinese.</w:t>
      </w:r>
      <w:r>
        <w:rPr>
          <w:sz w:val="16"/>
        </w:rPr>
        <w:t xml:space="preserve"> </w:t>
      </w:r>
      <w:r w:rsidRPr="00B32DC7">
        <w:rPr>
          <w:rStyle w:val="StyleUnderline"/>
          <w:highlight w:val="cyan"/>
        </w:rPr>
        <w:t>Given the specter of nuclear war, the rational</w:t>
      </w:r>
      <w:r w:rsidRPr="007A0EFC">
        <w:rPr>
          <w:sz w:val="16"/>
        </w:rPr>
        <w:t xml:space="preserve"> alternative </w:t>
      </w:r>
      <w:r w:rsidRPr="00B32DC7">
        <w:rPr>
          <w:rStyle w:val="StyleUnderline"/>
          <w:highlight w:val="cyan"/>
        </w:rPr>
        <w:t>policy is</w:t>
      </w:r>
      <w:r w:rsidRPr="007A0EFC">
        <w:rPr>
          <w:rStyle w:val="StyleUnderline"/>
        </w:rPr>
        <w:t xml:space="preserve"> one of </w:t>
      </w:r>
      <w:r w:rsidRPr="00B32DC7">
        <w:rPr>
          <w:rStyle w:val="Emphasis"/>
          <w:highlight w:val="cyan"/>
        </w:rPr>
        <w:t>de-escalation</w:t>
      </w:r>
      <w:r w:rsidRPr="007A0EFC">
        <w:rPr>
          <w:sz w:val="16"/>
        </w:rPr>
        <w:t xml:space="preserve"> and engagement. President Moon has called for dialogue with the North and a peace treaty to permanently end the Korean War. North Korean diplomats have raised the possibility of a “freeze for a freeze.” Time has proven that coercion doesn’t work. There’s an urgent need to hit the reset button on US-Korean policy, before one of the players hits a much more catastrophic button that could lead us into a nuclear nightmare.</w:t>
      </w:r>
    </w:p>
    <w:p w14:paraId="432625DA" w14:textId="77777777" w:rsidR="0054388B" w:rsidRPr="00B17353" w:rsidRDefault="0054388B" w:rsidP="0054388B">
      <w:pPr>
        <w:rPr>
          <w:sz w:val="10"/>
        </w:rPr>
      </w:pPr>
    </w:p>
    <w:p w14:paraId="2986E28E" w14:textId="77777777" w:rsidR="0054388B" w:rsidRDefault="0054388B" w:rsidP="0054388B">
      <w:pPr>
        <w:pStyle w:val="Heading3"/>
      </w:pPr>
      <w:r>
        <w:t>Impact – NoKo – CBW Escalation</w:t>
      </w:r>
    </w:p>
    <w:p w14:paraId="36AE2A91" w14:textId="77777777" w:rsidR="0054388B" w:rsidRDefault="0054388B" w:rsidP="0054388B">
      <w:pPr>
        <w:pStyle w:val="Heading4"/>
      </w:pPr>
      <w:r>
        <w:t>US first-strike causes escalatory CBW and nuclear war---it doesn’t solve, and triggers a mass killing</w:t>
      </w:r>
    </w:p>
    <w:p w14:paraId="52A3D35E" w14:textId="77777777" w:rsidR="0054388B" w:rsidRDefault="0054388B" w:rsidP="0054388B">
      <w:r>
        <w:rPr>
          <w:rStyle w:val="Style13ptBold"/>
        </w:rPr>
        <w:t xml:space="preserve">Bowden </w:t>
      </w:r>
      <w:r w:rsidRPr="00031704">
        <w:rPr>
          <w:rStyle w:val="Style13ptBold"/>
        </w:rPr>
        <w:t>17</w:t>
      </w:r>
      <w:r>
        <w:t xml:space="preserve"> – </w:t>
      </w:r>
      <w:r w:rsidRPr="00031704">
        <w:t xml:space="preserve">professor </w:t>
      </w:r>
      <w:r>
        <w:t>@</w:t>
      </w:r>
      <w:r w:rsidRPr="00031704">
        <w:t xml:space="preserve"> University of Delaware </w:t>
      </w:r>
      <w:r>
        <w:t>(Mark,</w:t>
      </w:r>
      <w:r w:rsidRPr="00031704">
        <w:t xml:space="preserve"> </w:t>
      </w:r>
      <w:r>
        <w:t>“</w:t>
      </w:r>
      <w:r w:rsidRPr="00031704">
        <w:t>How to Deal With North Korea</w:t>
      </w:r>
      <w:r>
        <w:t xml:space="preserve">” accessed online 9/14/17, The Atlantic, </w:t>
      </w:r>
      <w:r w:rsidRPr="00F34A84">
        <w:t>https://www.theatlantic.com/magazine/archive/2017/07/the-worst-problem-on-earth/528717/</w:t>
      </w:r>
      <w:r>
        <w:t>)</w:t>
      </w:r>
    </w:p>
    <w:p w14:paraId="71F09D0E" w14:textId="77777777" w:rsidR="0054388B" w:rsidRDefault="0054388B" w:rsidP="0054388B">
      <w:pPr>
        <w:rPr>
          <w:sz w:val="16"/>
        </w:rPr>
      </w:pPr>
      <w:r w:rsidRPr="00E47BC5">
        <w:rPr>
          <w:sz w:val="16"/>
        </w:rPr>
        <w:t xml:space="preserve">1 | Prevention </w:t>
      </w:r>
      <w:r w:rsidRPr="000B478F">
        <w:rPr>
          <w:rStyle w:val="StyleUnderline"/>
        </w:rPr>
        <w:t>An all-out attack on North Korea would succeed</w:t>
      </w:r>
      <w:r w:rsidRPr="00E47BC5">
        <w:rPr>
          <w:sz w:val="16"/>
        </w:rPr>
        <w:t xml:space="preserve">. </w:t>
      </w:r>
      <w:r w:rsidRPr="000B478F">
        <w:rPr>
          <w:rStyle w:val="StyleUnderline"/>
        </w:rPr>
        <w:t>The U.S. and South Korea are fully capable of defeating its military forces and toppling the Kim dynasty</w:t>
      </w:r>
      <w:r w:rsidRPr="00E47BC5">
        <w:rPr>
          <w:sz w:val="16"/>
        </w:rPr>
        <w:t xml:space="preserve">. For sheer boldness and clarity, this is the option that would play best to President Trump’s base. (Some campaign posters for Trump boasted, finally someone with balls.) But to work, </w:t>
      </w:r>
      <w:r w:rsidRPr="000B478F">
        <w:rPr>
          <w:rStyle w:val="StyleUnderline"/>
        </w:rPr>
        <w:t>a preventive strike would require the most massive U.S. military attack since the first Korean War</w:t>
      </w:r>
      <w:r w:rsidRPr="00E47BC5">
        <w:rPr>
          <w:sz w:val="16"/>
        </w:rPr>
        <w:t xml:space="preserve">—a commitment of troops and resources far greater than any seen by most Americans and Koreans alive today. What makes a decisive first strike attractive is the fact that Kim’s menace is growing. Whatever the ghastly toll in casualties a peninsular war would produce today, multiply it exponentially once Kim obtains nuclear ICBMs. Although North Korea already has a million-man army, chemical and biological weapons, and a number of nuclear bombs, its current striking range is strictly regional. A sudden hammer blow before Kim’s capabilities go global is precisely the kind of solution that might tempt Trump. Being able to reach U.S. territory with a nuclear weapon—right now the only adversarial powers with that ability are Russia and China—would make North Korea, because of its volatility, the biggest direct threat to American security in the world. Trump’s assertion of “America First” would seem to provide a rationale for drastic action regardless of the consequences to South Koreans, Japanese, and other people in the area. By Trumpian logic, the cost of all-out war might be acceptable if the war remains on the other side of the world—a thought that ought to keep South Koreans and Japanese up at night. The definition of “acceptable losses” depends heavily on whose population is doing the dying. </w:t>
      </w:r>
      <w:r w:rsidRPr="00A23170">
        <w:rPr>
          <w:rStyle w:val="StyleUnderline"/>
        </w:rPr>
        <w:t>The brightest hope of prevention is that it could be executed so swiftly and decisively that North Korea would not have time to respond</w:t>
      </w:r>
      <w:r w:rsidRPr="00E47BC5">
        <w:rPr>
          <w:sz w:val="16"/>
        </w:rPr>
        <w:t xml:space="preserve">. </w:t>
      </w:r>
      <w:r w:rsidRPr="00A23170">
        <w:rPr>
          <w:rStyle w:val="Emphasis"/>
        </w:rPr>
        <w:t>This is a fantasy.</w:t>
      </w:r>
      <w:r>
        <w:rPr>
          <w:rStyle w:val="Emphasis"/>
        </w:rPr>
        <w:t xml:space="preserve"> </w:t>
      </w:r>
      <w:r w:rsidRPr="00B32DC7">
        <w:rPr>
          <w:rStyle w:val="Emphasis"/>
          <w:highlight w:val="cyan"/>
        </w:rPr>
        <w:t>An American first strike would likely trigger one of the worst mass killings in human history</w:t>
      </w:r>
      <w:r w:rsidRPr="00E47BC5">
        <w:rPr>
          <w:rStyle w:val="StyleUnderline"/>
        </w:rPr>
        <w:t xml:space="preserve">. </w:t>
      </w:r>
      <w:r w:rsidRPr="00A23170">
        <w:rPr>
          <w:rStyle w:val="StyleUnderline"/>
        </w:rPr>
        <w:t>“When you’re discussing nuclear issues and the potential of a nuclear attack</w:t>
      </w:r>
      <w:r w:rsidRPr="00E47BC5">
        <w:rPr>
          <w:sz w:val="16"/>
        </w:rPr>
        <w:t xml:space="preserve">, </w:t>
      </w:r>
      <w:r w:rsidRPr="00B32DC7">
        <w:rPr>
          <w:rStyle w:val="Emphasis"/>
          <w:highlight w:val="cyan"/>
        </w:rPr>
        <w:t>even a 1 percent chance of failure has potentially catastrophically high costs</w:t>
      </w:r>
      <w:r w:rsidRPr="00E47BC5">
        <w:rPr>
          <w:sz w:val="16"/>
        </w:rPr>
        <w:t>,” Abe Denmark, a former deputy assistant secretary of defense for East Asia under Barack Obama, told me in May. “</w:t>
      </w:r>
      <w:r w:rsidRPr="00A23170">
        <w:rPr>
          <w:rStyle w:val="StyleUnderline"/>
        </w:rPr>
        <w:t>You could get people who will give you General Buck Turgidson’s line from Dr. Strangelove,”</w:t>
      </w:r>
      <w:r w:rsidRPr="00E47BC5">
        <w:rPr>
          <w:sz w:val="16"/>
        </w:rPr>
        <w:t xml:space="preserve"> he said, referring to the character played by George C. Scott in Stanley Kubrick’s classic film, </w:t>
      </w:r>
      <w:r w:rsidRPr="00A23170">
        <w:rPr>
          <w:rStyle w:val="StyleUnderline"/>
        </w:rPr>
        <w:t>who glibly acknowledges the millions of lives likely to be lost in a nuclear exchange by telling the president</w:t>
      </w:r>
      <w:r w:rsidRPr="00E47BC5">
        <w:rPr>
          <w:sz w:val="16"/>
        </w:rPr>
        <w:t xml:space="preserve">, “I’m not saying we wouldn’t get our hair mussed.” </w:t>
      </w:r>
      <w:r w:rsidRPr="00B32DC7">
        <w:rPr>
          <w:rStyle w:val="StyleUnderline"/>
          <w:highlight w:val="cyan"/>
        </w:rPr>
        <w:t>Kim’s arsenal is a tough target</w:t>
      </w:r>
      <w:r w:rsidRPr="00E47BC5">
        <w:rPr>
          <w:sz w:val="16"/>
        </w:rPr>
        <w:t>. “</w:t>
      </w:r>
      <w:r w:rsidRPr="00B32DC7">
        <w:rPr>
          <w:rStyle w:val="Emphasis"/>
          <w:highlight w:val="cyan"/>
        </w:rPr>
        <w:t>It’s not possible that you get 100 percent of it with high confidence</w:t>
      </w:r>
      <w:r w:rsidRPr="00E47BC5">
        <w:rPr>
          <w:sz w:val="16"/>
        </w:rPr>
        <w:t>, for a couple of reasons,” Michèle Flournoy, a former undersecretary of defense in the Obama administration and currently the CEO of the Center for a New American Security, told me when we spoke this spring. “One reason is</w:t>
      </w:r>
      <w:r w:rsidRPr="00A23170">
        <w:rPr>
          <w:rStyle w:val="StyleUnderline"/>
        </w:rPr>
        <w:t xml:space="preserve">, I don’t believe anybody has perfect intelligence about where all the nuclear weapons are. Two, I think there is an expectation that, when they do ultimately deploy nuclear weapons, </w:t>
      </w:r>
      <w:r w:rsidRPr="00B32DC7">
        <w:rPr>
          <w:rStyle w:val="StyleUnderline"/>
          <w:highlight w:val="cyan"/>
        </w:rPr>
        <w:t>they will likely put them on mobile systems, which are harder to find</w:t>
      </w:r>
      <w:r w:rsidRPr="00A23170">
        <w:rPr>
          <w:rStyle w:val="StyleUnderline"/>
        </w:rPr>
        <w:t>, track, and target</w:t>
      </w:r>
      <w:r w:rsidRPr="00E47BC5">
        <w:rPr>
          <w:sz w:val="16"/>
        </w:rPr>
        <w:t xml:space="preserve">. </w:t>
      </w:r>
      <w:r w:rsidRPr="00B32DC7">
        <w:rPr>
          <w:rStyle w:val="StyleUnderline"/>
          <w:highlight w:val="cyan"/>
        </w:rPr>
        <w:t>Some may also be</w:t>
      </w:r>
      <w:r w:rsidRPr="00A23170">
        <w:rPr>
          <w:rStyle w:val="StyleUnderline"/>
        </w:rPr>
        <w:t xml:space="preserve"> in hardened shelters or </w:t>
      </w:r>
      <w:r w:rsidRPr="00B32DC7">
        <w:rPr>
          <w:rStyle w:val="Emphasis"/>
          <w:highlight w:val="cyan"/>
        </w:rPr>
        <w:t>deep underground</w:t>
      </w:r>
      <w:r w:rsidRPr="00E47BC5">
        <w:rPr>
          <w:sz w:val="16"/>
        </w:rPr>
        <w:t>. So it’s a difficult target set—</w:t>
      </w:r>
      <w:r w:rsidRPr="00A23170">
        <w:rPr>
          <w:rStyle w:val="StyleUnderline"/>
        </w:rPr>
        <w:t>not something that could be destroyed in a single bolt-from-the-blue attack</w:t>
      </w:r>
      <w:r w:rsidRPr="00E47BC5">
        <w:rPr>
          <w:sz w:val="16"/>
        </w:rPr>
        <w:t xml:space="preserve">.” </w:t>
      </w:r>
      <w:r w:rsidRPr="00A23170">
        <w:rPr>
          <w:rStyle w:val="StyleUnderline"/>
        </w:rPr>
        <w:t>North Korea is a forbidding, mountainous place, its terrain perfect for hiding and securing things</w:t>
      </w:r>
      <w:r w:rsidRPr="00E47BC5">
        <w:rPr>
          <w:sz w:val="16"/>
        </w:rPr>
        <w:t xml:space="preserve">. Ever since 1953, </w:t>
      </w:r>
      <w:r w:rsidRPr="00A23170">
        <w:rPr>
          <w:rStyle w:val="StyleUnderline"/>
        </w:rPr>
        <w:t>the country’s security and the survival of the Kim dynasty have relied on military stalemate.</w:t>
      </w:r>
      <w:r w:rsidRPr="00E47BC5">
        <w:rPr>
          <w:sz w:val="16"/>
        </w:rPr>
        <w:t xml:space="preserve"> Resisting the American threat—</w:t>
      </w:r>
      <w:r w:rsidRPr="00B32DC7">
        <w:rPr>
          <w:rStyle w:val="Emphasis"/>
          <w:highlight w:val="cyan"/>
        </w:rPr>
        <w:t>surviving a first strike</w:t>
      </w:r>
      <w:r w:rsidRPr="00A23170">
        <w:rPr>
          <w:rStyle w:val="Emphasis"/>
        </w:rPr>
        <w:t xml:space="preserve"> with the ability to respond—</w:t>
      </w:r>
      <w:r w:rsidRPr="00B32DC7">
        <w:rPr>
          <w:rStyle w:val="Emphasis"/>
          <w:highlight w:val="cyan"/>
        </w:rPr>
        <w:t>has been a cornerstone of the country’s military strategy</w:t>
      </w:r>
      <w:r w:rsidRPr="00A23170">
        <w:rPr>
          <w:rStyle w:val="Emphasis"/>
        </w:rPr>
        <w:t xml:space="preserve"> for three generations</w:t>
      </w:r>
      <w:r w:rsidRPr="00E47BC5">
        <w:rPr>
          <w:sz w:val="16"/>
        </w:rPr>
        <w:t xml:space="preserve">. And </w:t>
      </w:r>
      <w:r w:rsidRPr="00A23170">
        <w:rPr>
          <w:rStyle w:val="Emphasis"/>
        </w:rPr>
        <w:t>with only a few of its worst weapons, North Korea could, probably within hours, kill millions</w:t>
      </w:r>
      <w:r w:rsidRPr="00E47BC5">
        <w:rPr>
          <w:sz w:val="16"/>
        </w:rPr>
        <w:t xml:space="preserve">. </w:t>
      </w:r>
      <w:r w:rsidRPr="00A23170">
        <w:rPr>
          <w:rStyle w:val="Emphasis"/>
        </w:rPr>
        <w:t>This means an American first strike would likely trigger one of the worst mass killings in human history</w:t>
      </w:r>
      <w:r w:rsidRPr="00E47BC5">
        <w:rPr>
          <w:sz w:val="16"/>
        </w:rPr>
        <w:t xml:space="preserve">. In 2005, Sam Gardiner, a retired U.S. Air Force colonel who specialized in conducting war games at the National War College, estimated that </w:t>
      </w:r>
      <w:r w:rsidRPr="00A23170">
        <w:rPr>
          <w:rStyle w:val="StyleUnderline"/>
        </w:rPr>
        <w:t>the use of sarin gas alone would produce 1 million casualties.</w:t>
      </w:r>
      <w:r w:rsidRPr="00E47BC5">
        <w:rPr>
          <w:sz w:val="16"/>
        </w:rPr>
        <w:t xml:space="preserve"> Gardiner now says, </w:t>
      </w:r>
      <w:r w:rsidRPr="00A23170">
        <w:rPr>
          <w:rStyle w:val="StyleUnderline"/>
        </w:rPr>
        <w:t>in light of what we have learned from gas attacks on civilians in Syria, that the number would likely be three to five times greater.</w:t>
      </w:r>
      <w:r w:rsidRPr="00E47BC5">
        <w:rPr>
          <w:sz w:val="16"/>
        </w:rPr>
        <w:t xml:space="preserve"> And today </w:t>
      </w:r>
      <w:r w:rsidRPr="00B32DC7">
        <w:rPr>
          <w:rStyle w:val="StyleUnderline"/>
          <w:highlight w:val="cyan"/>
        </w:rPr>
        <w:t>North Korea has an even wider array of chemical and biological weapons</w:t>
      </w:r>
      <w:r w:rsidRPr="00A23170">
        <w:rPr>
          <w:rStyle w:val="StyleUnderline"/>
        </w:rPr>
        <w:t xml:space="preserve"> than it did 12 years ago</w:t>
      </w:r>
      <w:r w:rsidRPr="00E47BC5">
        <w:rPr>
          <w:sz w:val="16"/>
        </w:rPr>
        <w:t xml:space="preserve">—the recent assassination of Kim’s half brother, Kim Jong Nam, demonstrated the potency of at least one compound, the nerve agent VX. </w:t>
      </w:r>
      <w:r w:rsidRPr="00A23170">
        <w:rPr>
          <w:rStyle w:val="StyleUnderline"/>
        </w:rPr>
        <w:t>The Kim regime is believed to have biological weapons including anthrax, botulism, hemorrhagic fever, plague, smallpox, typhoid, and yellow fever</w:t>
      </w:r>
      <w:r w:rsidRPr="00E47BC5">
        <w:rPr>
          <w:sz w:val="16"/>
        </w:rPr>
        <w:t xml:space="preserve">. And </w:t>
      </w:r>
      <w:r w:rsidRPr="00B32DC7">
        <w:rPr>
          <w:rStyle w:val="Emphasis"/>
          <w:highlight w:val="cyan"/>
        </w:rPr>
        <w:t>it has missiles capable of reaching Tokyo</w:t>
      </w:r>
      <w:r w:rsidRPr="00A23170">
        <w:rPr>
          <w:rStyle w:val="Emphasis"/>
        </w:rPr>
        <w:t>, a metropolitan area of nearly 38 millio</w:t>
      </w:r>
      <w:r w:rsidRPr="00E47BC5">
        <w:rPr>
          <w:sz w:val="16"/>
        </w:rPr>
        <w:t xml:space="preserve">n. In other words, </w:t>
      </w:r>
      <w:r w:rsidRPr="00A23170">
        <w:rPr>
          <w:rStyle w:val="Emphasis"/>
        </w:rPr>
        <w:t>any effort to crush North Korea flirts not just with heavy losses, but with one of the greatest catastrophes in human history</w:t>
      </w:r>
      <w:r w:rsidRPr="00E47BC5">
        <w:rPr>
          <w:sz w:val="16"/>
        </w:rPr>
        <w:t>. Kim would bear the greatest share of responsibility for such a catastrophe, but for the U.S. to force his hand with a first strike, to do so without severe provocation or an immediate and dire threat, would be not only foolhardy but morally indefensible. That this decision now rests with Donald Trump, who has not shown abundant capacity for moral judgment, is not reassuring. If mass civilian killings were not a factor—</w:t>
      </w:r>
      <w:r w:rsidRPr="00A23170">
        <w:rPr>
          <w:rStyle w:val="StyleUnderline"/>
        </w:rPr>
        <w:t>if the war were a military contest alone—South Korea by itself could defeat its northern cousin</w:t>
      </w:r>
      <w:r w:rsidRPr="00E47BC5">
        <w:rPr>
          <w:sz w:val="16"/>
        </w:rPr>
        <w:t xml:space="preserve">. It would be a lopsided fight. South Korea’s economy is the world’s 11th-largest, and in recent decades the country has competed with Saudi Arabia for the distinction of being the No. 1 arms buyer. And behind South Korea stands the formidable might of the U.S. military. </w:t>
      </w:r>
      <w:r w:rsidRPr="00A23170">
        <w:rPr>
          <w:rStyle w:val="StyleUnderline"/>
        </w:rPr>
        <w:t xml:space="preserve">But lopsided does not necessarily mean easy. The combined air power would rapidly defeat North Korea’s air force, but would face ground-to-air missiles—a gantlet far more treacherous than anything American pilots have encountered since Vietnam. </w:t>
      </w:r>
      <w:r w:rsidRPr="00E47BC5">
        <w:rPr>
          <w:sz w:val="16"/>
        </w:rPr>
        <w:t xml:space="preserve">In the American method of modern war, which depends on control of the skies, a large number of aircraft are aloft over the battlefield at once—fighters, bombers, surveillance planes, drones, and flying command and control platforms. Maintaining this flying armada would require eliminating Pyongyang’s defenses. </w:t>
      </w:r>
      <w:r w:rsidRPr="00A23170">
        <w:rPr>
          <w:rStyle w:val="StyleUnderline"/>
        </w:rPr>
        <w:t>Locating and securing North Korea’s nuclear stockpiles and heavy weapons would take longer. S</w:t>
      </w:r>
      <w:r w:rsidRPr="00E47BC5">
        <w:rPr>
          <w:sz w:val="16"/>
        </w:rPr>
        <w:t xml:space="preserve">ome years ago, Thomas McInerney, a retired Air Force lieutenant general and a Fox News military analyst who has been an outspoken advocate of a preventive strike, estimated with remarkable optimism that eliminating North Korea’s military threat would take 30 to 60 days. But </w:t>
      </w:r>
      <w:r w:rsidRPr="00B32DC7">
        <w:rPr>
          <w:rStyle w:val="StyleUnderline"/>
          <w:highlight w:val="cyan"/>
        </w:rPr>
        <w:t>let’s suppose</w:t>
      </w:r>
      <w:r w:rsidRPr="00A23170">
        <w:rPr>
          <w:rStyle w:val="StyleUnderline"/>
        </w:rPr>
        <w:t xml:space="preserve"> (unrealistically) </w:t>
      </w:r>
      <w:r w:rsidRPr="00B32DC7">
        <w:rPr>
          <w:rStyle w:val="StyleUnderline"/>
          <w:highlight w:val="cyan"/>
        </w:rPr>
        <w:t>that a preventive strike did take out every</w:t>
      </w:r>
      <w:r w:rsidRPr="00A23170">
        <w:rPr>
          <w:rStyle w:val="StyleUnderline"/>
        </w:rPr>
        <w:t xml:space="preserve"> single </w:t>
      </w:r>
      <w:r w:rsidRPr="00B32DC7">
        <w:rPr>
          <w:rStyle w:val="StyleUnderline"/>
          <w:highlight w:val="cyan"/>
        </w:rPr>
        <w:t>one of Kim’s missiles</w:t>
      </w:r>
      <w:r w:rsidRPr="00A23170">
        <w:rPr>
          <w:rStyle w:val="StyleUnderline"/>
        </w:rPr>
        <w:t xml:space="preserve"> and artillery batteries</w:t>
      </w:r>
      <w:r w:rsidRPr="00E47BC5">
        <w:rPr>
          <w:sz w:val="16"/>
        </w:rPr>
        <w:t xml:space="preserve">. </w:t>
      </w:r>
      <w:r w:rsidRPr="00B32DC7">
        <w:rPr>
          <w:rStyle w:val="Emphasis"/>
          <w:highlight w:val="cyan"/>
        </w:rPr>
        <w:t>That still leaves</w:t>
      </w:r>
      <w:r w:rsidRPr="00A23170">
        <w:rPr>
          <w:rStyle w:val="Emphasis"/>
        </w:rPr>
        <w:t xml:space="preserve"> his huge, well-trained, and well-equipped army. </w:t>
      </w:r>
      <w:r w:rsidRPr="00B32DC7">
        <w:rPr>
          <w:rStyle w:val="Emphasis"/>
          <w:highlight w:val="cyan"/>
        </w:rPr>
        <w:t>A ground war</w:t>
      </w:r>
      <w:r w:rsidRPr="00A23170">
        <w:rPr>
          <w:rStyle w:val="Emphasis"/>
        </w:rPr>
        <w:t xml:space="preserve"> against it would likely be more difficult than the first Korean War</w:t>
      </w:r>
      <w:r w:rsidRPr="00E47BC5">
        <w:rPr>
          <w:sz w:val="16"/>
        </w:rPr>
        <w:t xml:space="preserve">. In David Halberstam’s book The Coldest Winter, he described the memories of Herbert “Pappy” Miller, a sergeant with the First Cavalry Division, after a battle with North Korean troops near the village of Taejon in 1950: </w:t>
      </w:r>
      <w:r w:rsidRPr="00A23170">
        <w:rPr>
          <w:rStyle w:val="StyleUnderline"/>
        </w:rPr>
        <w:t>No matter how well you fought, there were always more. Always. They would slip behind you, cut off your avenue of retreat, and then they would hit you on the flanks.</w:t>
      </w:r>
      <w:r w:rsidRPr="00E47BC5">
        <w:rPr>
          <w:sz w:val="16"/>
        </w:rPr>
        <w:t xml:space="preserve"> They were superb at that, Miller thought. The first wave or two would come at you with rifles, and right behind them were soldiers without rifles ready to pick up the weapons of those who had fallen and keep coming. Against an army with that many men, everyone, he thought, needed an automatic weapon. Today, </w:t>
      </w:r>
      <w:r w:rsidRPr="00A23170">
        <w:rPr>
          <w:rStyle w:val="StyleUnderline"/>
        </w:rPr>
        <w:t>American soldiers would all have automatic weapons—but so would the enemy</w:t>
      </w:r>
      <w:r w:rsidRPr="00E47BC5">
        <w:rPr>
          <w:sz w:val="16"/>
        </w:rPr>
        <w:t xml:space="preserve">. </w:t>
      </w:r>
      <w:r w:rsidRPr="00A23170">
        <w:rPr>
          <w:rStyle w:val="StyleUnderline"/>
        </w:rPr>
        <w:t>The North Koreans would not just make a frontal assault, either, the way they did in 1950. They are believed to have tunnels stretching under the DMZ and into South Korea. Special forces could be inserted almost anywhere in South Korea by tunnel, aircraft, boat, or the North Korean navy’s fleet of miniature submarines. They could wreak havoc on American and South Korean</w:t>
      </w:r>
      <w:r w:rsidRPr="00E47BC5">
        <w:rPr>
          <w:sz w:val="16"/>
        </w:rPr>
        <w:t xml:space="preserve"> air operations and defenses, and might be able to smuggle a nuclear device to detonate under Seoul itself. </w:t>
      </w:r>
      <w:r w:rsidRPr="00A23170">
        <w:rPr>
          <w:rStyle w:val="StyleUnderline"/>
        </w:rPr>
        <w:t>And for those America Firsters who might view Asian losses as acceptable, consider that there are also some 30,000 Americans on the firing lines</w:t>
      </w:r>
      <w:r w:rsidRPr="00E47BC5">
        <w:rPr>
          <w:sz w:val="16"/>
        </w:rPr>
        <w:t xml:space="preserve">—and that even if those lives are deemed expendable, </w:t>
      </w:r>
      <w:r w:rsidRPr="00B32DC7">
        <w:rPr>
          <w:rStyle w:val="Emphasis"/>
          <w:highlight w:val="cyan"/>
        </w:rPr>
        <w:t>another immediate casualty of all-out war in Korea would likely be South Korea’s</w:t>
      </w:r>
      <w:r w:rsidRPr="00A23170">
        <w:rPr>
          <w:rStyle w:val="Emphasis"/>
        </w:rPr>
        <w:t xml:space="preserve"> booming </w:t>
      </w:r>
      <w:r w:rsidRPr="00B32DC7">
        <w:rPr>
          <w:rStyle w:val="Emphasis"/>
          <w:highlight w:val="cyan"/>
        </w:rPr>
        <w:t>economy</w:t>
      </w:r>
      <w:r w:rsidRPr="00A23170">
        <w:rPr>
          <w:rStyle w:val="Emphasis"/>
        </w:rPr>
        <w:t>, whose collapse would be felt in markets all over the world.</w:t>
      </w:r>
      <w:r>
        <w:rPr>
          <w:rStyle w:val="Emphasis"/>
        </w:rPr>
        <w:t xml:space="preserve"> </w:t>
      </w:r>
      <w:r w:rsidRPr="00E47BC5">
        <w:rPr>
          <w:sz w:val="16"/>
        </w:rPr>
        <w:t xml:space="preserve">So </w:t>
      </w:r>
      <w:r w:rsidRPr="00A23170">
        <w:rPr>
          <w:rStyle w:val="Emphasis"/>
        </w:rPr>
        <w:t>the cost of even a perfect first strike would be appalling</w:t>
      </w:r>
      <w:r w:rsidRPr="00E47BC5">
        <w:rPr>
          <w:sz w:val="16"/>
        </w:rPr>
        <w:t xml:space="preserve">. In 1969, long before Pyongyang had missiles or nukes, the risks were bad enough that Richard Nixon—hardly a man timid about using force—opted against retaliating after two North Korean aircraft shot down a U.S. spy plane, killing all 31 Americans on board. Jim Walsh is a senior research associate at the MIT Security Studies Program and a board member of the Center for Arms Control and Non-Proliferation. I talked with him this spring, as tensions between North Korea and the U.S. escalated. “I had a friend who just returned from Seoul, where he had a chance to talk with U.S. Forces Korea—uniformed military officers—and he asked them, ‘Do you have a capability to remove North Korea’s nuclear weapons?’ And the response was ‘Can we use nuclear weapons or not?’ ” Putting aside the irony of using nuclear weapons to prevent the use of nuclear weapons, the answer Walsh got in that scenario was still: No guarantee. </w:t>
      </w:r>
      <w:r w:rsidRPr="00A23170">
        <w:rPr>
          <w:rStyle w:val="Emphasis"/>
        </w:rPr>
        <w:t>“If we don’t get everything, then we have a really pissed-off adversary who possesses nuclear weapons who has just been attacked</w:t>
      </w:r>
      <w:r w:rsidRPr="00E47BC5">
        <w:rPr>
          <w:sz w:val="16"/>
        </w:rPr>
        <w:t>,” Walsh said</w:t>
      </w:r>
      <w:r w:rsidRPr="00A23170">
        <w:rPr>
          <w:rStyle w:val="StyleUnderline"/>
        </w:rPr>
        <w:t>. “It’s not clear even with nukes that you could get all the artillery. And if you did use nukes, is that something South Korea is going to sign up for?</w:t>
      </w:r>
      <w:r w:rsidRPr="00E47BC5">
        <w:rPr>
          <w:sz w:val="16"/>
        </w:rPr>
        <w:t xml:space="preserve"> There’s three minutes’ flight time from just north of the DMZ to Seoul. </w:t>
      </w:r>
      <w:r w:rsidRPr="00A23170">
        <w:rPr>
          <w:rStyle w:val="StyleUnderline"/>
        </w:rPr>
        <w:t>Do you really want to be dropping nuclear weapons that close to our ally’s capital? Think of the radioactive fallout</w:t>
      </w:r>
      <w:r w:rsidRPr="00E47BC5">
        <w:rPr>
          <w:sz w:val="16"/>
        </w:rPr>
        <w:t xml:space="preserve">. </w:t>
      </w:r>
      <w:r w:rsidRPr="00B32DC7">
        <w:rPr>
          <w:rStyle w:val="Emphasis"/>
          <w:highlight w:val="cyan"/>
        </w:rPr>
        <w:t>If you don’t take out all the batteries</w:t>
      </w:r>
      <w:r w:rsidRPr="00A23170">
        <w:rPr>
          <w:rStyle w:val="Emphasis"/>
        </w:rPr>
        <w:t xml:space="preserve">, then </w:t>
      </w:r>
      <w:r w:rsidRPr="00B32DC7">
        <w:rPr>
          <w:rStyle w:val="Emphasis"/>
          <w:highlight w:val="cyan"/>
        </w:rPr>
        <w:t>you have thousands of munitions raining down on Seoul</w:t>
      </w:r>
      <w:r w:rsidRPr="00E47BC5">
        <w:rPr>
          <w:sz w:val="16"/>
        </w:rPr>
        <w:t xml:space="preserve">. So I don’t get how an all-out attack works.” Even if a U.S. president could get Americans to support such an attack, Walsh added, the South Koreans would likely object. “All the fighting is going to happen on Korean soil. So it seems to me the South Koreans should certainly have a say in this. I don’t see them signing off.” Especially not now, with the election in May of Moon Jae-in as president. Moon is a liberal who has said he might be willing to reopen talks with Pyongyang and, far from endorsing aggressive action, has criticized the recent deployment around Seoul of America’s thaad (Terminal High Altitude Area Defense) missiles, which are designed to intercept incoming missiles. </w:t>
      </w:r>
      <w:r w:rsidRPr="00031704">
        <w:rPr>
          <w:rStyle w:val="StyleUnderline"/>
        </w:rPr>
        <w:t xml:space="preserve">These aren’t the only problems with a preventive strike. To be effective, it would depend on surprise, on delivering the maximum amount of force as quickly as possible—which would in turn require a significant buildup of U.S. forces in the region. </w:t>
      </w:r>
      <w:r w:rsidRPr="00E47BC5">
        <w:rPr>
          <w:sz w:val="16"/>
        </w:rPr>
        <w:t>At the start of the Iraq War, American warplanes flew about 800 sorties a day. An all-out attack on North Korea, a far more formidable military power than Saddam Hussein’s Iraq, would almost certainly require more. In order to resist a ground invasion of South Korea, the U.S. would need to bolster the assets currently in place. U.S. Special Forces would need to be positioned to go after crucial nuclear sites and missile platforms; ships would have to be stationed in the Sea of Japan and the Yellow Sea. It’s highly improbable that all of this could happen without attracting Pyongyang’s notice. One of the things North Korea is better at than its southern neighbor is spying; recruiting and running spies is much easier in a free society than in a totalitarian one.</w:t>
      </w:r>
    </w:p>
    <w:p w14:paraId="36C60F1C" w14:textId="77777777" w:rsidR="0054388B" w:rsidRDefault="0054388B" w:rsidP="0054388B">
      <w:pPr>
        <w:pStyle w:val="Heading3"/>
      </w:pPr>
      <w:r>
        <w:t>Impact – NoKo – A2: No Escalation</w:t>
      </w:r>
    </w:p>
    <w:p w14:paraId="673E63BC" w14:textId="77777777" w:rsidR="0054388B" w:rsidRPr="00D727F5" w:rsidRDefault="0054388B" w:rsidP="0054388B">
      <w:pPr>
        <w:pStyle w:val="Heading4"/>
        <w:rPr>
          <w:u w:val="single"/>
        </w:rPr>
      </w:pPr>
      <w:r>
        <w:t xml:space="preserve">Korean war goes </w:t>
      </w:r>
      <w:r>
        <w:rPr>
          <w:u w:val="single"/>
        </w:rPr>
        <w:t>nuclear</w:t>
      </w:r>
      <w:r>
        <w:t xml:space="preserve">, spills over </w:t>
      </w:r>
      <w:r>
        <w:rPr>
          <w:u w:val="single"/>
        </w:rPr>
        <w:t>globally</w:t>
      </w:r>
      <w:r>
        <w:t xml:space="preserve">---risk of </w:t>
      </w:r>
      <w:r>
        <w:rPr>
          <w:u w:val="single"/>
        </w:rPr>
        <w:t>miscalc</w:t>
      </w:r>
      <w:r>
        <w:t xml:space="preserve"> is high and </w:t>
      </w:r>
      <w:r>
        <w:rPr>
          <w:u w:val="single"/>
        </w:rPr>
        <w:t>this time is different</w:t>
      </w:r>
    </w:p>
    <w:p w14:paraId="5F8516D6" w14:textId="77777777" w:rsidR="0054388B" w:rsidRDefault="0054388B" w:rsidP="0054388B">
      <w:r>
        <w:t xml:space="preserve">Steven </w:t>
      </w:r>
      <w:r w:rsidRPr="000F1557">
        <w:rPr>
          <w:rStyle w:val="Style13ptBold"/>
        </w:rPr>
        <w:t xml:space="preserve">Metz </w:t>
      </w:r>
      <w:r>
        <w:rPr>
          <w:rStyle w:val="Style13ptBold"/>
        </w:rPr>
        <w:t>13</w:t>
      </w:r>
      <w:r>
        <w:t xml:space="preserve">, Chairman of the Regional Strategy and Planning Department and Research Professor of National Security Affairs at the Strategic Studies Institute, 3/13/13, “Strategic Horizons: Thinking the Unthinkable on a Second Korean War,” </w:t>
      </w:r>
      <w:hyperlink r:id="rId43" w:history="1">
        <w:r w:rsidRPr="00132413">
          <w:rPr>
            <w:rStyle w:val="Hyperlink"/>
          </w:rPr>
          <w:t>http://www.worldpoliticsreview.com/articles/12786/strategic-horizons-thinking-the-unthinkable-on-a-second-korean-war</w:t>
        </w:r>
      </w:hyperlink>
    </w:p>
    <w:p w14:paraId="0FC9ED08" w14:textId="77777777" w:rsidR="0054388B" w:rsidRDefault="0054388B" w:rsidP="0054388B">
      <w:pPr>
        <w:rPr>
          <w:sz w:val="16"/>
        </w:rPr>
      </w:pPr>
      <w:r w:rsidRPr="00D727F5">
        <w:rPr>
          <w:sz w:val="16"/>
        </w:rPr>
        <w:t xml:space="preserve">Today, </w:t>
      </w:r>
      <w:r w:rsidRPr="00B32DC7">
        <w:rPr>
          <w:rStyle w:val="StyleUnderline"/>
          <w:highlight w:val="cyan"/>
        </w:rPr>
        <w:t>North Korea is</w:t>
      </w:r>
      <w:r w:rsidRPr="00B32DC7">
        <w:rPr>
          <w:sz w:val="16"/>
          <w:highlight w:val="cyan"/>
        </w:rPr>
        <w:t xml:space="preserve"> </w:t>
      </w:r>
      <w:r w:rsidRPr="00B32DC7">
        <w:rPr>
          <w:rStyle w:val="StyleUnderline"/>
          <w:highlight w:val="cyan"/>
          <w:bdr w:val="single" w:sz="4" w:space="0" w:color="auto"/>
        </w:rPr>
        <w:t>the most dangerous country on earth</w:t>
      </w:r>
      <w:r w:rsidRPr="00D727F5">
        <w:rPr>
          <w:sz w:val="16"/>
        </w:rPr>
        <w:t xml:space="preserve"> </w:t>
      </w:r>
      <w:r w:rsidRPr="00B36165">
        <w:rPr>
          <w:rStyle w:val="StyleUnderline"/>
        </w:rPr>
        <w:t>and the greatest threat to U.S. security</w:t>
      </w:r>
      <w:r w:rsidRPr="00D727F5">
        <w:rPr>
          <w:sz w:val="16"/>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B36165">
        <w:rPr>
          <w:rStyle w:val="StyleUnderline"/>
        </w:rPr>
        <w:t>press releases from the</w:t>
      </w:r>
      <w:r w:rsidRPr="00D727F5">
        <w:rPr>
          <w:sz w:val="16"/>
        </w:rPr>
        <w:t xml:space="preserve"> official </w:t>
      </w:r>
      <w:r w:rsidRPr="00B36165">
        <w:rPr>
          <w:rStyle w:val="StyleUnderline"/>
        </w:rPr>
        <w:t>North Korean news agency are</w:t>
      </w:r>
      <w:r w:rsidRPr="00D727F5">
        <w:rPr>
          <w:sz w:val="16"/>
        </w:rPr>
        <w:t xml:space="preserve"> absurdly </w:t>
      </w:r>
      <w:r w:rsidRPr="00B36165">
        <w:rPr>
          <w:rStyle w:val="StyleUnderline"/>
        </w:rPr>
        <w:t>funny, and</w:t>
      </w:r>
      <w:r w:rsidRPr="00D727F5">
        <w:rPr>
          <w:sz w:val="16"/>
        </w:rPr>
        <w:t xml:space="preserve"> American </w:t>
      </w:r>
      <w:r w:rsidRPr="00B36165">
        <w:rPr>
          <w:rStyle w:val="StyleUnderline"/>
        </w:rPr>
        <w:t>policymakers</w:t>
      </w:r>
      <w:r w:rsidRPr="00D727F5">
        <w:rPr>
          <w:sz w:val="16"/>
        </w:rPr>
        <w:t xml:space="preserve"> tend </w:t>
      </w:r>
      <w:r w:rsidRPr="00D727F5">
        <w:rPr>
          <w:rStyle w:val="StyleUnderline"/>
        </w:rPr>
        <w:t>to</w:t>
      </w:r>
      <w:r w:rsidRPr="00D727F5">
        <w:rPr>
          <w:sz w:val="16"/>
        </w:rPr>
        <w:t xml:space="preserve"> </w:t>
      </w:r>
      <w:r w:rsidRPr="00B36165">
        <w:rPr>
          <w:rStyle w:val="StyleUnderline"/>
        </w:rPr>
        <w:t>ignore them</w:t>
      </w:r>
      <w:r w:rsidRPr="00D727F5">
        <w:rPr>
          <w:sz w:val="16"/>
        </w:rPr>
        <w:t xml:space="preserve"> as a result. </w:t>
      </w:r>
      <w:r w:rsidRPr="00B36165">
        <w:rPr>
          <w:rStyle w:val="StyleUnderline"/>
          <w:bdr w:val="single" w:sz="4" w:space="0" w:color="auto"/>
        </w:rPr>
        <w:t>Continuing to do so</w:t>
      </w:r>
      <w:r w:rsidRPr="00D727F5">
        <w:rPr>
          <w:sz w:val="16"/>
        </w:rPr>
        <w:t xml:space="preserve">, though, </w:t>
      </w:r>
      <w:r w:rsidRPr="00B36165">
        <w:rPr>
          <w:rStyle w:val="StyleUnderline"/>
        </w:rPr>
        <w:t>could be dangerous as</w:t>
      </w:r>
      <w:r w:rsidRPr="00D727F5">
        <w:rPr>
          <w:sz w:val="16"/>
        </w:rPr>
        <w:t xml:space="preserve"> </w:t>
      </w:r>
      <w:r w:rsidRPr="00B36165">
        <w:rPr>
          <w:rStyle w:val="StyleUnderline"/>
        </w:rPr>
        <w:t>events and rhetoric turn even more ominous</w:t>
      </w:r>
      <w:r w:rsidRPr="00D727F5">
        <w:rPr>
          <w:sz w:val="16"/>
        </w:rPr>
        <w:t xml:space="preserve">. </w:t>
      </w:r>
      <w:r w:rsidRPr="003C3CEC">
        <w:rPr>
          <w:sz w:val="12"/>
        </w:rPr>
        <w:t xml:space="preserve">¶ </w:t>
      </w:r>
      <w:r w:rsidRPr="00D727F5">
        <w:rPr>
          <w:sz w:val="16"/>
        </w:rPr>
        <w:t xml:space="preserve">In response to North Korea's Feb. 12 nuclear test, the U.N. Security Council recently tightened existing sanctions against Pyongyang. Even China, North Korea's long-standing benefactor and protector, went along. Convulsed by anger, </w:t>
      </w:r>
      <w:r w:rsidRPr="00616EA1">
        <w:rPr>
          <w:rStyle w:val="StyleUnderline"/>
        </w:rPr>
        <w:t>Pyongyang</w:t>
      </w:r>
      <w:r w:rsidRPr="00D727F5">
        <w:rPr>
          <w:sz w:val="16"/>
        </w:rPr>
        <w:t xml:space="preserve"> then </w:t>
      </w:r>
      <w:r w:rsidRPr="00616EA1">
        <w:rPr>
          <w:rStyle w:val="StyleUnderline"/>
        </w:rPr>
        <w:t>threatened a pre-emptive nuclear strike against the U</w:t>
      </w:r>
      <w:r w:rsidRPr="00D727F5">
        <w:rPr>
          <w:sz w:val="16"/>
        </w:rPr>
        <w:t xml:space="preserve">nited </w:t>
      </w:r>
      <w:r w:rsidRPr="00616EA1">
        <w:rPr>
          <w:rStyle w:val="StyleUnderline"/>
        </w:rPr>
        <w:t>S</w:t>
      </w:r>
      <w:r w:rsidRPr="00D727F5">
        <w:rPr>
          <w:sz w:val="16"/>
        </w:rPr>
        <w:t xml:space="preserve">tates </w:t>
      </w:r>
      <w:r w:rsidRPr="00616EA1">
        <w:rPr>
          <w:rStyle w:val="StyleUnderline"/>
        </w:rPr>
        <w:t>and South Korea</w:t>
      </w:r>
      <w:r w:rsidRPr="00D727F5">
        <w:rPr>
          <w:sz w:val="16"/>
        </w:rPr>
        <w:t xml:space="preserve">, </w:t>
      </w:r>
      <w:r w:rsidRPr="00616EA1">
        <w:rPr>
          <w:rStyle w:val="StyleUnderline"/>
        </w:rPr>
        <w:t>abrogated the</w:t>
      </w:r>
      <w:r w:rsidRPr="00D727F5">
        <w:rPr>
          <w:sz w:val="16"/>
        </w:rPr>
        <w:t xml:space="preserve"> 1953 </w:t>
      </w:r>
      <w:r w:rsidRPr="00616EA1">
        <w:rPr>
          <w:rStyle w:val="StyleUnderline"/>
        </w:rPr>
        <w:t>armistice</w:t>
      </w:r>
      <w:r w:rsidRPr="00D727F5">
        <w:rPr>
          <w:sz w:val="16"/>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3C3CEC">
        <w:rPr>
          <w:sz w:val="12"/>
        </w:rPr>
        <w:t xml:space="preserve">¶ </w:t>
      </w:r>
      <w:r w:rsidRPr="00616EA1">
        <w:rPr>
          <w:rStyle w:val="StyleUnderline"/>
        </w:rPr>
        <w:t>No American leader wants another war in Korea</w:t>
      </w:r>
      <w:r w:rsidRPr="00D727F5">
        <w:rPr>
          <w:sz w:val="16"/>
        </w:rPr>
        <w:t xml:space="preserve">. The problem is that </w:t>
      </w:r>
      <w:r w:rsidRPr="00D727F5">
        <w:rPr>
          <w:rStyle w:val="StyleUnderline"/>
        </w:rPr>
        <w:t>the North Koreans make so many threatening</w:t>
      </w:r>
      <w:r w:rsidRPr="00D727F5">
        <w:rPr>
          <w:sz w:val="16"/>
        </w:rPr>
        <w:t xml:space="preserve"> and bizarre </w:t>
      </w:r>
      <w:r w:rsidRPr="00D727F5">
        <w:rPr>
          <w:rStyle w:val="StyleUnderline"/>
        </w:rPr>
        <w:t>official statements</w:t>
      </w:r>
      <w:r w:rsidRPr="00D727F5">
        <w:rPr>
          <w:sz w:val="16"/>
        </w:rPr>
        <w:t xml:space="preserve"> </w:t>
      </w:r>
      <w:r w:rsidRPr="00D727F5">
        <w:rPr>
          <w:rStyle w:val="StyleUnderline"/>
        </w:rPr>
        <w:t>and sustain such a high level of military readiness</w:t>
      </w:r>
      <w:r w:rsidRPr="00616EA1">
        <w:rPr>
          <w:rStyle w:val="StyleUnderline"/>
        </w:rPr>
        <w:t xml:space="preserve"> that</w:t>
      </w:r>
      <w:r w:rsidRPr="00D727F5">
        <w:rPr>
          <w:sz w:val="16"/>
        </w:rPr>
        <w:t xml:space="preserve"> </w:t>
      </w:r>
      <w:r w:rsidRPr="00B32DC7">
        <w:rPr>
          <w:rStyle w:val="StyleUnderline"/>
          <w:highlight w:val="cyan"/>
          <w:bdr w:val="single" w:sz="4" w:space="0" w:color="auto"/>
        </w:rPr>
        <w:t>American policymakers might fail to recognize</w:t>
      </w:r>
      <w:r w:rsidRPr="00616EA1">
        <w:rPr>
          <w:rStyle w:val="StyleUnderline"/>
          <w:bdr w:val="single" w:sz="4" w:space="0" w:color="auto"/>
        </w:rPr>
        <w:t xml:space="preserve"> the </w:t>
      </w:r>
      <w:r w:rsidRPr="00B32DC7">
        <w:rPr>
          <w:rStyle w:val="StyleUnderline"/>
          <w:highlight w:val="cyan"/>
          <w:bdr w:val="single" w:sz="4" w:space="0" w:color="auto"/>
        </w:rPr>
        <w:t>signs of impending attack</w:t>
      </w:r>
      <w:r w:rsidRPr="00D727F5">
        <w:rPr>
          <w:sz w:val="16"/>
        </w:rPr>
        <w:t xml:space="preserve">. After all, </w:t>
      </w:r>
      <w:r w:rsidRPr="00B32DC7">
        <w:rPr>
          <w:rStyle w:val="StyleUnderline"/>
          <w:highlight w:val="cyan"/>
          <w:bdr w:val="single" w:sz="4" w:space="0" w:color="auto"/>
        </w:rPr>
        <w:t>every recent</w:t>
      </w:r>
      <w:r w:rsidRPr="00616EA1">
        <w:rPr>
          <w:rStyle w:val="StyleUnderline"/>
          <w:bdr w:val="single" w:sz="4" w:space="0" w:color="auto"/>
        </w:rPr>
        <w:t xml:space="preserve"> U.S. </w:t>
      </w:r>
      <w:r w:rsidRPr="00B32DC7">
        <w:rPr>
          <w:rStyle w:val="StyleUnderline"/>
          <w:highlight w:val="cyan"/>
          <w:bdr w:val="single" w:sz="4" w:space="0" w:color="auto"/>
        </w:rPr>
        <w:t>war began with miscalc</w:t>
      </w:r>
      <w:r w:rsidRPr="00616EA1">
        <w:rPr>
          <w:rStyle w:val="StyleUnderline"/>
          <w:bdr w:val="single" w:sz="4" w:space="0" w:color="auto"/>
        </w:rPr>
        <w:t>ulation</w:t>
      </w:r>
      <w:r w:rsidRPr="00D727F5">
        <w:rPr>
          <w:sz w:val="16"/>
        </w:rPr>
        <w:t xml:space="preserve">; </w:t>
      </w:r>
      <w:r w:rsidRPr="00616EA1">
        <w:rPr>
          <w:rStyle w:val="StyleUnderline"/>
        </w:rPr>
        <w:t>American policymakers misunderstood the intent of their opponents, who</w:t>
      </w:r>
      <w:r w:rsidRPr="00D727F5">
        <w:rPr>
          <w:sz w:val="16"/>
        </w:rPr>
        <w:t xml:space="preserve"> in turn </w:t>
      </w:r>
      <w:r w:rsidRPr="00616EA1">
        <w:rPr>
          <w:rStyle w:val="StyleUnderline"/>
        </w:rPr>
        <w:t>underestimated American determination</w:t>
      </w:r>
      <w:r w:rsidRPr="00D727F5">
        <w:rPr>
          <w:sz w:val="16"/>
        </w:rPr>
        <w:t xml:space="preserve">. The </w:t>
      </w:r>
      <w:r w:rsidRPr="00B32DC7">
        <w:rPr>
          <w:rStyle w:val="StyleUnderline"/>
          <w:highlight w:val="cyan"/>
        </w:rPr>
        <w:t>conflict with</w:t>
      </w:r>
      <w:r w:rsidRPr="00616EA1">
        <w:rPr>
          <w:rStyle w:val="StyleUnderline"/>
        </w:rPr>
        <w:t xml:space="preserve"> North </w:t>
      </w:r>
      <w:r w:rsidRPr="00B32DC7">
        <w:rPr>
          <w:rStyle w:val="StyleUnderline"/>
          <w:highlight w:val="cyan"/>
        </w:rPr>
        <w:t>Korea could repeat this</w:t>
      </w:r>
      <w:r w:rsidRPr="00616EA1">
        <w:rPr>
          <w:rStyle w:val="StyleUnderline"/>
        </w:rPr>
        <w:t xml:space="preserve"> pattern</w:t>
      </w:r>
      <w:r w:rsidRPr="00D727F5">
        <w:rPr>
          <w:sz w:val="16"/>
        </w:rPr>
        <w:t xml:space="preserve">. </w:t>
      </w:r>
      <w:r w:rsidRPr="003C3CEC">
        <w:rPr>
          <w:sz w:val="12"/>
        </w:rPr>
        <w:t xml:space="preserve">¶ </w:t>
      </w:r>
      <w:r w:rsidRPr="00D727F5">
        <w:rPr>
          <w:sz w:val="16"/>
        </w:rPr>
        <w:t xml:space="preserve">Since the regime of Kim Jong Un has continued its predecessors’ tradition of responding hysterically to every action and statement it doesn't like, </w:t>
      </w:r>
      <w:r w:rsidRPr="00616EA1">
        <w:rPr>
          <w:rStyle w:val="StyleUnderline"/>
        </w:rPr>
        <w:t>it's hard to assess exactly what might push Pyongyang over the edge</w:t>
      </w:r>
      <w:r w:rsidRPr="00D727F5">
        <w:rPr>
          <w:sz w:val="16"/>
        </w:rPr>
        <w:t xml:space="preserve"> </w:t>
      </w:r>
      <w:r w:rsidRPr="00616EA1">
        <w:rPr>
          <w:rStyle w:val="StyleUnderline"/>
        </w:rPr>
        <w:t>and cause it to lash out</w:t>
      </w:r>
      <w:r w:rsidRPr="00D727F5">
        <w:rPr>
          <w:sz w:val="16"/>
        </w:rPr>
        <w:t xml:space="preserve">. It could be something that the United States considers modest and reasonable, or it could be some sort of internal power struggle within the North Korean regime invisible to the outside world. </w:t>
      </w:r>
      <w:r w:rsidRPr="00616EA1">
        <w:rPr>
          <w:rStyle w:val="StyleUnderline"/>
        </w:rPr>
        <w:t>While</w:t>
      </w:r>
      <w:r w:rsidRPr="00D727F5">
        <w:rPr>
          <w:sz w:val="16"/>
        </w:rPr>
        <w:t xml:space="preserve"> </w:t>
      </w:r>
      <w:r w:rsidRPr="00B32DC7">
        <w:rPr>
          <w:rStyle w:val="StyleUnderline"/>
          <w:highlight w:val="cyan"/>
          <w:bdr w:val="single" w:sz="4" w:space="0" w:color="auto"/>
        </w:rPr>
        <w:t>we cannot know</w:t>
      </w:r>
      <w:r w:rsidRPr="00B32DC7">
        <w:rPr>
          <w:sz w:val="16"/>
          <w:highlight w:val="cyan"/>
        </w:rPr>
        <w:t xml:space="preserve"> </w:t>
      </w:r>
      <w:r w:rsidRPr="00B32DC7">
        <w:rPr>
          <w:rStyle w:val="StyleUnderline"/>
          <w:highlight w:val="cyan"/>
        </w:rPr>
        <w:t>whether</w:t>
      </w:r>
      <w:r w:rsidRPr="00D727F5">
        <w:rPr>
          <w:sz w:val="16"/>
        </w:rPr>
        <w:t xml:space="preserve"> the </w:t>
      </w:r>
      <w:r w:rsidRPr="00B32DC7">
        <w:rPr>
          <w:rStyle w:val="StyleUnderline"/>
          <w:highlight w:val="cyan"/>
        </w:rPr>
        <w:t>recent</w:t>
      </w:r>
      <w:r w:rsidRPr="00D727F5">
        <w:rPr>
          <w:sz w:val="16"/>
        </w:rPr>
        <w:t xml:space="preserve"> round of </w:t>
      </w:r>
      <w:r w:rsidRPr="00B32DC7">
        <w:rPr>
          <w:rStyle w:val="StyleUnderline"/>
          <w:highlight w:val="cyan"/>
        </w:rPr>
        <w:t>threats</w:t>
      </w:r>
      <w:r w:rsidRPr="00D727F5">
        <w:rPr>
          <w:sz w:val="16"/>
        </w:rPr>
        <w:t xml:space="preserve"> from Pyongyang </w:t>
      </w:r>
      <w:r w:rsidRPr="00B32DC7">
        <w:rPr>
          <w:rStyle w:val="StyleUnderline"/>
          <w:highlight w:val="cyan"/>
        </w:rPr>
        <w:t>is</w:t>
      </w:r>
      <w:r w:rsidRPr="00616EA1">
        <w:rPr>
          <w:rStyle w:val="StyleUnderline"/>
        </w:rPr>
        <w:t xml:space="preserve"> serious</w:t>
      </w:r>
      <w:r w:rsidRPr="00D727F5">
        <w:rPr>
          <w:sz w:val="16"/>
        </w:rPr>
        <w:t xml:space="preserve"> </w:t>
      </w:r>
      <w:r w:rsidRPr="00616EA1">
        <w:rPr>
          <w:rStyle w:val="StyleUnderline"/>
        </w:rPr>
        <w:t xml:space="preserve">or simply </w:t>
      </w:r>
      <w:r w:rsidRPr="00B32DC7">
        <w:rPr>
          <w:rStyle w:val="StyleUnderline"/>
          <w:highlight w:val="cyan"/>
        </w:rPr>
        <w:t>more of the same</w:t>
      </w:r>
      <w:r w:rsidRPr="00616EA1">
        <w:rPr>
          <w:rStyle w:val="StyleUnderline"/>
        </w:rPr>
        <w:t xml:space="preserve"> old lathe</w:t>
      </w:r>
      <w:r w:rsidRPr="00D727F5">
        <w:rPr>
          <w:rStyle w:val="StyleUnderline"/>
        </w:rPr>
        <w:t>ring</w:t>
      </w:r>
      <w:r w:rsidRPr="00D727F5">
        <w:rPr>
          <w:sz w:val="16"/>
        </w:rPr>
        <w:t xml:space="preserve">, </w:t>
      </w:r>
      <w:r w:rsidRPr="00D727F5">
        <w:rPr>
          <w:rStyle w:val="StyleUnderline"/>
        </w:rPr>
        <w:t>it would be prudent to</w:t>
      </w:r>
      <w:r w:rsidRPr="00D727F5">
        <w:rPr>
          <w:sz w:val="16"/>
        </w:rPr>
        <w:t xml:space="preserve"> </w:t>
      </w:r>
      <w:r w:rsidRPr="00D727F5">
        <w:rPr>
          <w:rStyle w:val="StyleUnderline"/>
          <w:bdr w:val="single" w:sz="4" w:space="0" w:color="auto"/>
        </w:rPr>
        <w:t>think the unthinkable</w:t>
      </w:r>
      <w:r w:rsidRPr="00D727F5">
        <w:rPr>
          <w:sz w:val="16"/>
        </w:rPr>
        <w:t xml:space="preserve"> and reason through what a war instigated by a fearful and delusional North Korean regime might mean for U.S. security. </w:t>
      </w:r>
      <w:r w:rsidRPr="003C3CEC">
        <w:rPr>
          <w:sz w:val="12"/>
        </w:rPr>
        <w:t xml:space="preserve">¶ </w:t>
      </w:r>
      <w:r w:rsidRPr="00616EA1">
        <w:rPr>
          <w:rStyle w:val="StyleUnderline"/>
        </w:rPr>
        <w:t xml:space="preserve">The second Korean </w:t>
      </w:r>
      <w:r w:rsidRPr="00B32DC7">
        <w:rPr>
          <w:rStyle w:val="StyleUnderline"/>
          <w:highlight w:val="cyan"/>
        </w:rPr>
        <w:t>War could begin with</w:t>
      </w:r>
      <w:r w:rsidRPr="00B32DC7">
        <w:rPr>
          <w:sz w:val="16"/>
          <w:highlight w:val="cyan"/>
        </w:rPr>
        <w:t xml:space="preserve"> </w:t>
      </w:r>
      <w:r w:rsidRPr="00B32DC7">
        <w:rPr>
          <w:rStyle w:val="StyleUnderline"/>
          <w:highlight w:val="cyan"/>
        </w:rPr>
        <w:t>missile strikes</w:t>
      </w:r>
      <w:r w:rsidRPr="00616EA1">
        <w:rPr>
          <w:rStyle w:val="StyleUnderline"/>
        </w:rPr>
        <w:t xml:space="preserve"> against South Korean, Japanese or U.S. targets</w:t>
      </w:r>
      <w:r w:rsidRPr="00D727F5">
        <w:rPr>
          <w:sz w:val="16"/>
        </w:rPr>
        <w:t xml:space="preserve">, or with a combination of missile strikes and a major conventional invasion of the South -- something North Korea has prepared for many decades. </w:t>
      </w:r>
      <w:r w:rsidRPr="00B32DC7">
        <w:rPr>
          <w:rStyle w:val="StyleUnderline"/>
          <w:highlight w:val="cyan"/>
          <w:bdr w:val="single" w:sz="4" w:space="0" w:color="auto"/>
        </w:rPr>
        <w:t>Early attacks might include nuclear weapons</w:t>
      </w:r>
      <w:r w:rsidRPr="00D727F5">
        <w:rPr>
          <w:sz w:val="16"/>
        </w:rPr>
        <w:t xml:space="preserve">, but even if they didn't, the United States would probably move quickly to destroy any existing North Korean nuclear weapons and ballistic missiles. </w:t>
      </w:r>
      <w:r w:rsidRPr="003C3CEC">
        <w:rPr>
          <w:sz w:val="12"/>
        </w:rPr>
        <w:t xml:space="preserve">¶ </w:t>
      </w:r>
      <w:r w:rsidRPr="00616EA1">
        <w:rPr>
          <w:rStyle w:val="StyleUnderline"/>
        </w:rPr>
        <w:t>The war itself would be</w:t>
      </w:r>
      <w:r w:rsidRPr="00D727F5">
        <w:rPr>
          <w:sz w:val="16"/>
        </w:rPr>
        <w:t xml:space="preserve"> </w:t>
      </w:r>
      <w:r w:rsidRPr="00616EA1">
        <w:rPr>
          <w:rStyle w:val="StyleUnderline"/>
        </w:rPr>
        <w:t>extremely costly and</w:t>
      </w:r>
      <w:r w:rsidRPr="00D727F5">
        <w:rPr>
          <w:sz w:val="16"/>
        </w:rPr>
        <w:t xml:space="preserve"> probably </w:t>
      </w:r>
      <w:r w:rsidRPr="00616EA1">
        <w:rPr>
          <w:rStyle w:val="StyleUnderline"/>
        </w:rPr>
        <w:t>long</w:t>
      </w:r>
      <w:r w:rsidRPr="00D727F5">
        <w:rPr>
          <w:sz w:val="16"/>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3C3CEC">
        <w:rPr>
          <w:sz w:val="12"/>
        </w:rPr>
        <w:t xml:space="preserve">¶ </w:t>
      </w:r>
      <w:r w:rsidRPr="00D727F5">
        <w:rPr>
          <w:rStyle w:val="StyleUnderline"/>
        </w:rPr>
        <w:t xml:space="preserve">The second Korean </w:t>
      </w:r>
      <w:r w:rsidRPr="00B32DC7">
        <w:rPr>
          <w:rStyle w:val="StyleUnderline"/>
          <w:highlight w:val="cyan"/>
        </w:rPr>
        <w:t>War would force military mobilization in the U</w:t>
      </w:r>
      <w:r w:rsidRPr="00D727F5">
        <w:rPr>
          <w:sz w:val="16"/>
        </w:rPr>
        <w:t xml:space="preserve">nited </w:t>
      </w:r>
      <w:r w:rsidRPr="00B32DC7">
        <w:rPr>
          <w:rStyle w:val="StyleUnderline"/>
          <w:highlight w:val="cyan"/>
        </w:rPr>
        <w:t>S</w:t>
      </w:r>
      <w:r w:rsidRPr="00D727F5">
        <w:rPr>
          <w:sz w:val="16"/>
        </w:rPr>
        <w:t xml:space="preserve">tates. This would initially involve the military's existing reserve component, but </w:t>
      </w:r>
      <w:r w:rsidRPr="00D727F5">
        <w:rPr>
          <w:rStyle w:val="StyleUnderline"/>
        </w:rPr>
        <w:t>it would</w:t>
      </w:r>
      <w:r w:rsidRPr="00D727F5">
        <w:rPr>
          <w:sz w:val="16"/>
        </w:rPr>
        <w:t xml:space="preserve"> probably ultimately </w:t>
      </w:r>
      <w:r w:rsidRPr="00D727F5">
        <w:rPr>
          <w:rStyle w:val="StyleUnderline"/>
        </w:rPr>
        <w:t>require a major expansion of the U.S. military and</w:t>
      </w:r>
      <w:r w:rsidRPr="00D727F5">
        <w:rPr>
          <w:sz w:val="16"/>
        </w:rPr>
        <w:t xml:space="preserve"> hence </w:t>
      </w:r>
      <w:r w:rsidRPr="00D727F5">
        <w:rPr>
          <w:rStyle w:val="StyleUnderline"/>
          <w:bdr w:val="single" w:sz="4" w:space="0" w:color="auto"/>
        </w:rPr>
        <w:t>a draft</w:t>
      </w:r>
      <w:r w:rsidRPr="00D727F5">
        <w:rPr>
          <w:sz w:val="16"/>
        </w:rPr>
        <w:t xml:space="preserve">. The military's training infrastructure and the defense industrial base would have to grow. </w:t>
      </w:r>
      <w:r w:rsidRPr="00B32DC7">
        <w:rPr>
          <w:rStyle w:val="StyleUnderline"/>
          <w:highlight w:val="cyan"/>
        </w:rPr>
        <w:t>This would be a</w:t>
      </w:r>
      <w:r w:rsidRPr="00B32DC7">
        <w:rPr>
          <w:sz w:val="16"/>
          <w:highlight w:val="cyan"/>
        </w:rPr>
        <w:t xml:space="preserve"> </w:t>
      </w:r>
      <w:r w:rsidRPr="00B32DC7">
        <w:rPr>
          <w:rStyle w:val="StyleUnderline"/>
          <w:highlight w:val="cyan"/>
          <w:bdr w:val="single" w:sz="4" w:space="0" w:color="auto"/>
        </w:rPr>
        <w:t>body blow to</w:t>
      </w:r>
      <w:r w:rsidRPr="00D727F5">
        <w:rPr>
          <w:rStyle w:val="StyleUnderline"/>
          <w:bdr w:val="single" w:sz="4" w:space="0" w:color="auto"/>
        </w:rPr>
        <w:t xml:space="preserve"> efforts to cut </w:t>
      </w:r>
      <w:r w:rsidRPr="00B32DC7">
        <w:rPr>
          <w:rStyle w:val="StyleUnderline"/>
          <w:highlight w:val="cyan"/>
          <w:bdr w:val="single" w:sz="4" w:space="0" w:color="auto"/>
        </w:rPr>
        <w:t>government spending</w:t>
      </w:r>
      <w:r w:rsidRPr="00D727F5">
        <w:rPr>
          <w:sz w:val="16"/>
        </w:rPr>
        <w:t xml:space="preserve"> in the United States </w:t>
      </w:r>
      <w:r w:rsidRPr="00B32DC7">
        <w:rPr>
          <w:rStyle w:val="StyleUnderline"/>
          <w:highlight w:val="cyan"/>
        </w:rPr>
        <w:t>and</w:t>
      </w:r>
      <w:r w:rsidRPr="00B32DC7">
        <w:rPr>
          <w:sz w:val="16"/>
          <w:highlight w:val="cyan"/>
        </w:rPr>
        <w:t xml:space="preserve"> </w:t>
      </w:r>
      <w:r w:rsidRPr="00B32DC7">
        <w:rPr>
          <w:rStyle w:val="StyleUnderline"/>
          <w:highlight w:val="cyan"/>
        </w:rPr>
        <w:t>postpone</w:t>
      </w:r>
      <w:r w:rsidRPr="00D727F5">
        <w:rPr>
          <w:rStyle w:val="StyleUnderline"/>
        </w:rPr>
        <w:t xml:space="preserve"> serious </w:t>
      </w:r>
      <w:r w:rsidRPr="00B32DC7">
        <w:rPr>
          <w:rStyle w:val="StyleUnderline"/>
          <w:highlight w:val="cyan"/>
        </w:rPr>
        <w:t>deficit reduction</w:t>
      </w:r>
      <w:r w:rsidRPr="00D727F5">
        <w:rPr>
          <w:rStyle w:val="StyleUnderline"/>
        </w:rPr>
        <w:t xml:space="preserve"> for some time</w:t>
      </w:r>
      <w:r w:rsidRPr="00D727F5">
        <w:rPr>
          <w:sz w:val="16"/>
        </w:rPr>
        <w:t xml:space="preserve">, </w:t>
      </w:r>
      <w:r w:rsidRPr="00D727F5">
        <w:rPr>
          <w:rStyle w:val="StyleUnderline"/>
        </w:rPr>
        <w:t>even if Washington increased taxes to help fund the war</w:t>
      </w:r>
      <w:r w:rsidRPr="00D727F5">
        <w:rPr>
          <w:sz w:val="16"/>
        </w:rPr>
        <w:t xml:space="preserve">. Moreover, </w:t>
      </w:r>
      <w:r w:rsidRPr="00D727F5">
        <w:rPr>
          <w:rStyle w:val="StyleUnderline"/>
        </w:rPr>
        <w:t xml:space="preserve">a second Korean </w:t>
      </w:r>
      <w:r w:rsidRPr="00B32DC7">
        <w:rPr>
          <w:rStyle w:val="StyleUnderline"/>
          <w:highlight w:val="cyan"/>
        </w:rPr>
        <w:t>conflict would</w:t>
      </w:r>
      <w:r w:rsidRPr="00B32DC7">
        <w:rPr>
          <w:sz w:val="16"/>
          <w:highlight w:val="cyan"/>
        </w:rPr>
        <w:t xml:space="preserve"> </w:t>
      </w:r>
      <w:r w:rsidRPr="00B32DC7">
        <w:rPr>
          <w:rStyle w:val="StyleUnderline"/>
          <w:highlight w:val="cyan"/>
          <w:bdr w:val="single" w:sz="4" w:space="0" w:color="auto"/>
        </w:rPr>
        <w:t>shock the global economy</w:t>
      </w:r>
      <w:r w:rsidRPr="00B32DC7">
        <w:rPr>
          <w:sz w:val="16"/>
          <w:highlight w:val="cyan"/>
        </w:rPr>
        <w:t xml:space="preserve"> </w:t>
      </w:r>
      <w:r w:rsidRPr="00B32DC7">
        <w:rPr>
          <w:rStyle w:val="StyleUnderline"/>
          <w:highlight w:val="cyan"/>
        </w:rPr>
        <w:t>and</w:t>
      </w:r>
      <w:r w:rsidRPr="00D727F5">
        <w:rPr>
          <w:sz w:val="16"/>
        </w:rPr>
        <w:t xml:space="preserve"> potentially </w:t>
      </w:r>
      <w:r w:rsidRPr="00B32DC7">
        <w:rPr>
          <w:rStyle w:val="StyleUnderline"/>
          <w:highlight w:val="cyan"/>
          <w:bdr w:val="single" w:sz="4" w:space="0" w:color="auto"/>
        </w:rPr>
        <w:t>have destabilizing effects outside Northeast Asia</w:t>
      </w:r>
      <w:r w:rsidRPr="00D727F5">
        <w:rPr>
          <w:sz w:val="16"/>
        </w:rPr>
        <w:t xml:space="preserve">. </w:t>
      </w:r>
      <w:r w:rsidRPr="003C3CEC">
        <w:rPr>
          <w:sz w:val="12"/>
        </w:rPr>
        <w:t xml:space="preserve">¶ </w:t>
      </w:r>
      <w:r w:rsidRPr="00D727F5">
        <w:rPr>
          <w:sz w:val="16"/>
        </w:rPr>
        <w:t xml:space="preserve">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3C3CEC">
        <w:rPr>
          <w:sz w:val="12"/>
        </w:rPr>
        <w:t xml:space="preserve">¶ </w:t>
      </w:r>
      <w:r w:rsidRPr="00D727F5">
        <w:rPr>
          <w:sz w:val="16"/>
        </w:rPr>
        <w:t xml:space="preserve">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3C3CEC">
        <w:rPr>
          <w:sz w:val="12"/>
        </w:rPr>
        <w:t xml:space="preserve">¶ </w:t>
      </w:r>
      <w:r w:rsidRPr="00D727F5">
        <w:rPr>
          <w:sz w:val="16"/>
        </w:rPr>
        <w:t xml:space="preserve">Still, China would vehemently oppose a long-term U.S. military presence in North Korea or a unified Korea allied with the United States. One way around this might be a grand bargain leaving a unified but neutral Korea. However appealing this might be, Korea might hesitate to adopt neutrality as it sits just across the Yalu River from a China that tends to claim all territory that it controlled at any point in its history. </w:t>
      </w:r>
      <w:r w:rsidRPr="003C3CEC">
        <w:rPr>
          <w:sz w:val="12"/>
        </w:rPr>
        <w:t xml:space="preserve">¶ </w:t>
      </w:r>
      <w:r w:rsidRPr="00D727F5">
        <w:rPr>
          <w:sz w:val="16"/>
        </w:rPr>
        <w:t xml:space="preserve">If the aftermath of the second Korean War is not handled adroitly, </w:t>
      </w:r>
      <w:r w:rsidRPr="00B32DC7">
        <w:rPr>
          <w:rStyle w:val="StyleUnderline"/>
          <w:highlight w:val="cyan"/>
        </w:rPr>
        <w:t>the result could</w:t>
      </w:r>
      <w:r w:rsidRPr="00D727F5">
        <w:rPr>
          <w:rStyle w:val="StyleUnderline"/>
        </w:rPr>
        <w:t xml:space="preserve"> easily </w:t>
      </w:r>
      <w:r w:rsidRPr="00B32DC7">
        <w:rPr>
          <w:rStyle w:val="StyleUnderline"/>
          <w:highlight w:val="cyan"/>
        </w:rPr>
        <w:t>be</w:t>
      </w:r>
      <w:r w:rsidRPr="00D727F5">
        <w:rPr>
          <w:rStyle w:val="StyleUnderline"/>
        </w:rPr>
        <w:t xml:space="preserve"> heightened </w:t>
      </w:r>
      <w:r w:rsidRPr="00B32DC7">
        <w:rPr>
          <w:rStyle w:val="StyleUnderline"/>
          <w:highlight w:val="cyan"/>
        </w:rPr>
        <w:t>hostility between the U</w:t>
      </w:r>
      <w:r w:rsidRPr="00D727F5">
        <w:rPr>
          <w:sz w:val="16"/>
        </w:rPr>
        <w:t xml:space="preserve">nited </w:t>
      </w:r>
      <w:r w:rsidRPr="00B32DC7">
        <w:rPr>
          <w:rStyle w:val="StyleUnderline"/>
          <w:highlight w:val="cyan"/>
        </w:rPr>
        <w:t>S</w:t>
      </w:r>
      <w:r w:rsidRPr="00D727F5">
        <w:rPr>
          <w:sz w:val="16"/>
        </w:rPr>
        <w:t xml:space="preserve">tates </w:t>
      </w:r>
      <w:r w:rsidRPr="00B32DC7">
        <w:rPr>
          <w:rStyle w:val="StyleUnderline"/>
          <w:highlight w:val="cyan"/>
        </w:rPr>
        <w:t>and China</w:t>
      </w:r>
      <w:r w:rsidRPr="00D727F5">
        <w:rPr>
          <w:sz w:val="16"/>
        </w:rPr>
        <w:t xml:space="preserve">, perhaps even a new cold war. After all, history shows that </w:t>
      </w:r>
      <w:r w:rsidRPr="00D727F5">
        <w:rPr>
          <w:rStyle w:val="StyleUnderline"/>
        </w:rPr>
        <w:t xml:space="preserve">deep </w:t>
      </w:r>
      <w:r w:rsidRPr="00B32DC7">
        <w:rPr>
          <w:rStyle w:val="StyleUnderline"/>
          <w:highlight w:val="cyan"/>
        </w:rPr>
        <w:t>economic connections do not</w:t>
      </w:r>
      <w:r w:rsidRPr="00D727F5">
        <w:rPr>
          <w:rStyle w:val="StyleUnderline"/>
        </w:rPr>
        <w:t xml:space="preserve"> automatically </w:t>
      </w:r>
      <w:r w:rsidRPr="00B32DC7">
        <w:rPr>
          <w:rStyle w:val="StyleUnderline"/>
          <w:highlight w:val="cyan"/>
        </w:rPr>
        <w:t>prevent nations from</w:t>
      </w:r>
      <w:r w:rsidRPr="00D727F5">
        <w:rPr>
          <w:rStyle w:val="StyleUnderline"/>
        </w:rPr>
        <w:t xml:space="preserve"> hostility and </w:t>
      </w:r>
      <w:r w:rsidRPr="00B32DC7">
        <w:rPr>
          <w:rStyle w:val="StyleUnderline"/>
          <w:highlight w:val="cyan"/>
          <w:bdr w:val="single" w:sz="4" w:space="0" w:color="auto"/>
        </w:rPr>
        <w:t>war</w:t>
      </w:r>
      <w:r w:rsidRPr="00D727F5">
        <w:rPr>
          <w:sz w:val="16"/>
        </w:rPr>
        <w:t xml:space="preserve"> -- in 1914 Germany was heavily involved in the Russian economy and had extensive trade and financial ties with France and Great Britain. It is not inconceivable then, that after the second Korean War, U.S.-China relations would be antagonistic and hostile at the same time that the two continued mutual trade and investment. Stranger things have happened in statecraft.</w:t>
      </w:r>
    </w:p>
    <w:p w14:paraId="509704DA" w14:textId="77777777" w:rsidR="0054388B" w:rsidRPr="00235D00" w:rsidRDefault="0054388B" w:rsidP="0054388B">
      <w:pPr>
        <w:pStyle w:val="Heading4"/>
        <w:rPr>
          <w:rStyle w:val="Style13ptBold"/>
          <w:b/>
        </w:rPr>
      </w:pPr>
      <w:r w:rsidRPr="00235D00">
        <w:rPr>
          <w:rStyle w:val="Style13ptBold"/>
          <w:b/>
        </w:rPr>
        <w:t>North Korean threat is likely and escalates</w:t>
      </w:r>
      <w:r>
        <w:rPr>
          <w:rStyle w:val="Style13ptBold"/>
          <w:b/>
        </w:rPr>
        <w:t xml:space="preserve"> to world war via miscalc </w:t>
      </w:r>
    </w:p>
    <w:p w14:paraId="4CA1FAD5" w14:textId="77777777" w:rsidR="0054388B" w:rsidRDefault="0054388B" w:rsidP="0054388B">
      <w:r w:rsidRPr="00235D00">
        <w:rPr>
          <w:rStyle w:val="Style13ptBold"/>
        </w:rPr>
        <w:t>Kazianis 16</w:t>
      </w:r>
      <w:r>
        <w:t>—former Executive Editor of The National Interest. Mr. Kazianis also serves as Senior Fellow (non-resident) for Defense Policy at the Center for the National Interest, Senior Fellow (non-resident) at the China Policy Institute as well as a Fellow for National Security Affairs at The Potomac Foundation. He previously served as Editor of The Diplomat and as a WSD Handa Fellow at Pacific Forum: CSIS (Harry, "The Real North Korean Threat: An Accidental World War." 1/8/16. rare.us/story/the-real-north-korean-threat-an-accidental-world-war/)</w:t>
      </w:r>
    </w:p>
    <w:p w14:paraId="7D209CD6" w14:textId="77777777" w:rsidR="0054388B" w:rsidRPr="00A840A1" w:rsidRDefault="0054388B" w:rsidP="0054388B"/>
    <w:p w14:paraId="672DA750" w14:textId="77777777" w:rsidR="0054388B" w:rsidRPr="00B32DC7" w:rsidRDefault="0054388B" w:rsidP="0054388B">
      <w:pPr>
        <w:rPr>
          <w:highlight w:val="cyan"/>
          <w:u w:val="single"/>
        </w:rPr>
      </w:pPr>
      <w:r w:rsidRPr="00932C03">
        <w:rPr>
          <w:rStyle w:val="StyleUnderline"/>
        </w:rPr>
        <w:t>While</w:t>
      </w:r>
      <w:r w:rsidRPr="00235D00">
        <w:rPr>
          <w:sz w:val="16"/>
        </w:rPr>
        <w:t xml:space="preserve"> domestic and international </w:t>
      </w:r>
      <w:r w:rsidRPr="00932C03">
        <w:rPr>
          <w:rStyle w:val="StyleUnderline"/>
        </w:rPr>
        <w:t xml:space="preserve">punditry endlessly debates the latest atomic provocation by the so-called “hermit </w:t>
      </w:r>
      <w:r w:rsidRPr="00235D00">
        <w:rPr>
          <w:rStyle w:val="StyleUnderline"/>
        </w:rPr>
        <w:t>kingdom</w:t>
      </w:r>
      <w:r w:rsidRPr="00932C03">
        <w:rPr>
          <w:rStyle w:val="Emphasis"/>
        </w:rPr>
        <w:t xml:space="preserve">,” know one thing: </w:t>
      </w:r>
      <w:r w:rsidRPr="00B32DC7">
        <w:rPr>
          <w:rStyle w:val="Emphasis"/>
          <w:highlight w:val="cyan"/>
        </w:rPr>
        <w:t>the danger presented by North Korea is very real</w:t>
      </w:r>
      <w:r w:rsidRPr="00235D00">
        <w:rPr>
          <w:sz w:val="16"/>
        </w:rPr>
        <w:t>—but for reasons that are exactly obvious to the untrained observer.</w:t>
      </w:r>
      <w:r w:rsidRPr="00235D00">
        <w:rPr>
          <w:sz w:val="12"/>
        </w:rPr>
        <w:t>¶</w:t>
      </w:r>
      <w:r w:rsidRPr="00235D00">
        <w:rPr>
          <w:sz w:val="16"/>
        </w:rPr>
        <w:t xml:space="preserve"> Consider this: a 2013 report by Rand Corporation expert Bruce Bennett noted that </w:t>
      </w:r>
      <w:r w:rsidRPr="00B32DC7">
        <w:rPr>
          <w:rStyle w:val="StyleUnderline"/>
          <w:highlight w:val="cyan"/>
        </w:rPr>
        <w:t>just one</w:t>
      </w:r>
      <w:r w:rsidRPr="00932C03">
        <w:rPr>
          <w:rStyle w:val="StyleUnderline"/>
        </w:rPr>
        <w:t xml:space="preserve"> North Korean </w:t>
      </w:r>
      <w:r w:rsidRPr="00B32DC7">
        <w:rPr>
          <w:rStyle w:val="StyleUnderline"/>
          <w:highlight w:val="cyan"/>
        </w:rPr>
        <w:t>nuke</w:t>
      </w:r>
      <w:r w:rsidRPr="00932C03">
        <w:rPr>
          <w:rStyle w:val="StyleUnderline"/>
        </w:rPr>
        <w:t xml:space="preserve"> </w:t>
      </w:r>
      <w:r w:rsidRPr="00B32DC7">
        <w:rPr>
          <w:rStyle w:val="StyleUnderline"/>
          <w:highlight w:val="cyan"/>
        </w:rPr>
        <w:t>detonated</w:t>
      </w:r>
      <w:r w:rsidRPr="00932C03">
        <w:rPr>
          <w:rStyle w:val="StyleUnderline"/>
        </w:rPr>
        <w:t xml:space="preserve"> in Seoul</w:t>
      </w:r>
      <w:r w:rsidRPr="00235D00">
        <w:rPr>
          <w:sz w:val="16"/>
        </w:rPr>
        <w:t xml:space="preserve"> with a 10 kiloton yield could very well cause 200,000 or so deaths along with a similar number of serious injuries. </w:t>
      </w:r>
      <w:r w:rsidRPr="00B32DC7">
        <w:rPr>
          <w:rStyle w:val="StyleUnderline"/>
          <w:highlight w:val="cyan"/>
        </w:rPr>
        <w:t>The financial cost could be</w:t>
      </w:r>
      <w:r w:rsidRPr="00932C03">
        <w:rPr>
          <w:rStyle w:val="StyleUnderline"/>
        </w:rPr>
        <w:t xml:space="preserve"> as high as $</w:t>
      </w:r>
      <w:r w:rsidRPr="00B32DC7">
        <w:rPr>
          <w:rStyle w:val="StyleUnderline"/>
          <w:highlight w:val="cyan"/>
        </w:rPr>
        <w:t>1.5 trillion</w:t>
      </w:r>
      <w:r w:rsidRPr="00235D00">
        <w:rPr>
          <w:sz w:val="16"/>
        </w:rPr>
        <w:t xml:space="preserve"> and likely much more if South Korea then had to foot the bill to rebuild the North after a war.</w:t>
      </w:r>
      <w:r w:rsidRPr="00235D00">
        <w:rPr>
          <w:sz w:val="12"/>
        </w:rPr>
        <w:t>¶</w:t>
      </w:r>
      <w:r w:rsidRPr="00235D00">
        <w:rPr>
          <w:sz w:val="16"/>
        </w:rPr>
        <w:t xml:space="preserve"> And while the chances of the so-called Democratic People’s Republic ever launching a nuclear blitz against the South, Japan, or America are next to nil, </w:t>
      </w:r>
      <w:r w:rsidRPr="00B32DC7">
        <w:rPr>
          <w:rStyle w:val="StyleUnderline"/>
          <w:highlight w:val="cyan"/>
        </w:rPr>
        <w:t>the</w:t>
      </w:r>
      <w:r w:rsidRPr="00932C03">
        <w:rPr>
          <w:rStyle w:val="StyleUnderline"/>
        </w:rPr>
        <w:t xml:space="preserve"> </w:t>
      </w:r>
      <w:r w:rsidRPr="00B32DC7">
        <w:rPr>
          <w:rStyle w:val="StyleUnderline"/>
          <w:highlight w:val="cyan"/>
        </w:rPr>
        <w:t>possibility</w:t>
      </w:r>
      <w:r w:rsidRPr="00932C03">
        <w:rPr>
          <w:rStyle w:val="StyleUnderline"/>
        </w:rPr>
        <w:t xml:space="preserve"> of nuclear war still </w:t>
      </w:r>
      <w:r w:rsidRPr="00B32DC7">
        <w:rPr>
          <w:rStyle w:val="StyleUnderline"/>
          <w:highlight w:val="cyan"/>
        </w:rPr>
        <w:t>remains</w:t>
      </w:r>
      <w:r w:rsidRPr="00932C03">
        <w:rPr>
          <w:rStyle w:val="StyleUnderline"/>
        </w:rPr>
        <w:t>.</w:t>
      </w:r>
      <w:r w:rsidRPr="00235D00">
        <w:rPr>
          <w:rStyle w:val="StyleUnderline"/>
          <w:sz w:val="12"/>
        </w:rPr>
        <w:t>¶</w:t>
      </w:r>
      <w:r w:rsidRPr="00235D00">
        <w:rPr>
          <w:sz w:val="16"/>
        </w:rPr>
        <w:t xml:space="preserve"> So how do we go from nil to nuclear holocaust? Simple: war by accident.</w:t>
      </w:r>
      <w:r w:rsidRPr="00235D00">
        <w:rPr>
          <w:sz w:val="12"/>
        </w:rPr>
        <w:t>¶</w:t>
      </w:r>
      <w:r w:rsidRPr="00235D00">
        <w:rPr>
          <w:sz w:val="16"/>
        </w:rPr>
        <w:t xml:space="preserve"> Consider this: </w:t>
      </w:r>
      <w:r w:rsidRPr="00B32DC7">
        <w:rPr>
          <w:rStyle w:val="StyleUnderline"/>
          <w:highlight w:val="cyan"/>
        </w:rPr>
        <w:t>Kim</w:t>
      </w:r>
      <w:r w:rsidRPr="00932C03">
        <w:rPr>
          <w:rStyle w:val="StyleUnderline"/>
        </w:rPr>
        <w:t xml:space="preserve"> Jong-boom </w:t>
      </w:r>
      <w:r w:rsidRPr="00B32DC7">
        <w:rPr>
          <w:rStyle w:val="StyleUnderline"/>
          <w:highlight w:val="cyan"/>
        </w:rPr>
        <w:t>loves to push the tension meter,</w:t>
      </w:r>
      <w:r w:rsidRPr="00932C03">
        <w:rPr>
          <w:rStyle w:val="StyleUnderline"/>
        </w:rPr>
        <w:t xml:space="preserve"> </w:t>
      </w:r>
      <w:r w:rsidRPr="00235D00">
        <w:rPr>
          <w:sz w:val="16"/>
        </w:rPr>
        <w:t>especially when he feels the world is not paying enough attention to his regime. And let’s face it: planet Earth has been a little preoccupied with Russia annexing Crimea, the never-ending civil war in Syria, the rise of ISIS, and what seems like China’s unfolding master plan to dominate the South China Sea and maybe all of Asia. Nuclear tests are surely the best way to get Pyongyang back in the headlines.</w:t>
      </w:r>
      <w:r w:rsidRPr="00235D00">
        <w:rPr>
          <w:sz w:val="12"/>
        </w:rPr>
        <w:t>¶</w:t>
      </w:r>
      <w:r w:rsidRPr="00235D00">
        <w:rPr>
          <w:sz w:val="16"/>
        </w:rPr>
        <w:t xml:space="preserve"> </w:t>
      </w:r>
      <w:r w:rsidRPr="007A7C15">
        <w:rPr>
          <w:rStyle w:val="StyleUnderline"/>
        </w:rPr>
        <w:t xml:space="preserve">But </w:t>
      </w:r>
      <w:r w:rsidRPr="00B32DC7">
        <w:rPr>
          <w:rStyle w:val="StyleUnderline"/>
          <w:highlight w:val="cyan"/>
        </w:rPr>
        <w:t>what happens if Kim one day pushes too far? And what if it happens unintentionally</w:t>
      </w:r>
      <w:r w:rsidRPr="007A7C15">
        <w:rPr>
          <w:rStyle w:val="StyleUnderline"/>
        </w:rPr>
        <w:t>?</w:t>
      </w:r>
      <w:r w:rsidRPr="00235D00">
        <w:rPr>
          <w:rStyle w:val="StyleUnderline"/>
          <w:sz w:val="12"/>
        </w:rPr>
        <w:t>¶</w:t>
      </w:r>
      <w:r w:rsidRPr="00235D00">
        <w:rPr>
          <w:sz w:val="16"/>
        </w:rPr>
        <w:t xml:space="preserve"> </w:t>
      </w:r>
      <w:r w:rsidRPr="007A7C15">
        <w:rPr>
          <w:rStyle w:val="StyleUnderline"/>
        </w:rPr>
        <w:t>If current patterns hold, North Korea could very well test a medium- to long-range missile</w:t>
      </w:r>
      <w:r w:rsidRPr="00235D00">
        <w:rPr>
          <w:sz w:val="16"/>
        </w:rPr>
        <w:t xml:space="preserve"> in the next few weeks. While the DPRK’s missiles certainly inspire a tremendous amount of fear, they don’t seem to have exactly mastered the fine art known as accuracy. </w:t>
      </w:r>
      <w:r w:rsidRPr="007A7C15">
        <w:rPr>
          <w:rStyle w:val="StyleUnderline"/>
        </w:rPr>
        <w:t xml:space="preserve">The danger is quite obvious: what happens if a North Korean missile goes off course and slams into South Korea or Japan? While Tokyo and Seoul both sport advanced American-made missile defense systems, </w:t>
      </w:r>
      <w:r w:rsidRPr="00B32DC7">
        <w:rPr>
          <w:rStyle w:val="Emphasis"/>
          <w:highlight w:val="cyan"/>
        </w:rPr>
        <w:t>there’s always the possibility of an accidental crash landing</w:t>
      </w:r>
      <w:r w:rsidRPr="00235D00">
        <w:rPr>
          <w:sz w:val="16"/>
        </w:rPr>
        <w:t>—and lives could be lost.</w:t>
      </w:r>
      <w:r w:rsidRPr="00235D00">
        <w:rPr>
          <w:sz w:val="12"/>
        </w:rPr>
        <w:t>¶</w:t>
      </w:r>
      <w:r w:rsidRPr="00235D00">
        <w:rPr>
          <w:sz w:val="16"/>
        </w:rPr>
        <w:t xml:space="preserve"> </w:t>
      </w:r>
      <w:r w:rsidRPr="007A7C15">
        <w:rPr>
          <w:rStyle w:val="StyleUnderline"/>
        </w:rPr>
        <w:t xml:space="preserve">What happens next is where things could get dangerous very quickly. </w:t>
      </w:r>
      <w:r w:rsidRPr="00235D00">
        <w:rPr>
          <w:sz w:val="16"/>
        </w:rPr>
        <w:t xml:space="preserve">South Korea’s President </w:t>
      </w:r>
      <w:r w:rsidRPr="00B32DC7">
        <w:rPr>
          <w:rStyle w:val="StyleUnderline"/>
          <w:highlight w:val="cyan"/>
        </w:rPr>
        <w:t>Park</w:t>
      </w:r>
      <w:r w:rsidRPr="00235D00">
        <w:rPr>
          <w:sz w:val="16"/>
        </w:rPr>
        <w:t xml:space="preserve">, her own family the victim of Pyongyang’s hit squads, </w:t>
      </w:r>
      <w:r w:rsidRPr="00B32DC7">
        <w:rPr>
          <w:rStyle w:val="StyleUnderline"/>
          <w:highlight w:val="cyan"/>
        </w:rPr>
        <w:t>would not take kindly</w:t>
      </w:r>
      <w:r w:rsidRPr="007A7C15">
        <w:rPr>
          <w:rStyle w:val="StyleUnderline"/>
        </w:rPr>
        <w:t xml:space="preserve"> </w:t>
      </w:r>
      <w:r w:rsidRPr="00235D00">
        <w:rPr>
          <w:sz w:val="16"/>
        </w:rPr>
        <w:t>to losing more of her citizens to North Korean aggression.</w:t>
      </w:r>
      <w:r w:rsidRPr="00235D00">
        <w:rPr>
          <w:sz w:val="12"/>
        </w:rPr>
        <w:t>¶</w:t>
      </w:r>
      <w:r w:rsidRPr="00235D00">
        <w:rPr>
          <w:sz w:val="16"/>
        </w:rPr>
        <w:t xml:space="preserve"> </w:t>
      </w:r>
      <w:r w:rsidRPr="00B32DC7">
        <w:rPr>
          <w:rStyle w:val="StyleUnderline"/>
          <w:highlight w:val="cyan"/>
        </w:rPr>
        <w:t>Neither would</w:t>
      </w:r>
      <w:r w:rsidRPr="00235D00">
        <w:rPr>
          <w:sz w:val="16"/>
        </w:rPr>
        <w:t xml:space="preserve"> Japanese Prime Minister Shinzo </w:t>
      </w:r>
      <w:r w:rsidRPr="00B32DC7">
        <w:rPr>
          <w:rStyle w:val="StyleUnderline"/>
          <w:highlight w:val="cyan"/>
        </w:rPr>
        <w:t>Abe</w:t>
      </w:r>
      <w:r w:rsidRPr="00235D00">
        <w:rPr>
          <w:sz w:val="16"/>
        </w:rPr>
        <w:t xml:space="preserve">. Imagine if a North Korean rocket accidentally crashed into Japan. </w:t>
      </w:r>
      <w:r w:rsidRPr="00B32DC7">
        <w:rPr>
          <w:rStyle w:val="StyleUnderline"/>
          <w:highlight w:val="cyan"/>
        </w:rPr>
        <w:t>Tokyo would</w:t>
      </w:r>
      <w:r w:rsidRPr="007A7C15">
        <w:rPr>
          <w:rStyle w:val="StyleUnderline"/>
        </w:rPr>
        <w:t xml:space="preserve"> very likely </w:t>
      </w:r>
      <w:r w:rsidRPr="00B32DC7">
        <w:rPr>
          <w:rStyle w:val="StyleUnderline"/>
          <w:highlight w:val="cyan"/>
        </w:rPr>
        <w:t>retaliate</w:t>
      </w:r>
      <w:r w:rsidRPr="00235D00">
        <w:rPr>
          <w:sz w:val="16"/>
        </w:rPr>
        <w:t xml:space="preserve"> in some fashion militarily, considering Abe has done what he can to reinforce the narrative that Japan must become a “normal country”—and that means Tokyo being able to respond against military threats. The recent reinterpretation of Japan’s constitution makes this quite clear.</w:t>
      </w:r>
      <w:r w:rsidRPr="00235D00">
        <w:rPr>
          <w:sz w:val="12"/>
        </w:rPr>
        <w:t>¶</w:t>
      </w:r>
      <w:r w:rsidRPr="00235D00">
        <w:rPr>
          <w:sz w:val="16"/>
        </w:rPr>
        <w:t xml:space="preserve"> </w:t>
      </w:r>
      <w:r w:rsidRPr="008C66AE">
        <w:rPr>
          <w:rStyle w:val="StyleUnderline"/>
        </w:rPr>
        <w:t>So let’s assume the injured party responds—by, say, South Korea launching its own attack against the North’s missile complex that fired the weapon.</w:t>
      </w:r>
      <w:r w:rsidRPr="00235D00">
        <w:rPr>
          <w:sz w:val="16"/>
        </w:rPr>
        <w:t xml:space="preserve"> North Korea, feeling the pressure to up the ante and leave no challenge unmet, then fires 20 or so artillery rounds into Seoul. The city goes into absolute panic. Millions of people clog the streets and mass transit systems to escape the carnage. Hundreds if not thousands die due to panic—not the artillery shells. South Korea would then respond again…and </w:t>
      </w:r>
      <w:r w:rsidRPr="00B32DC7">
        <w:rPr>
          <w:rStyle w:val="Emphasis"/>
          <w:highlight w:val="cyan"/>
        </w:rPr>
        <w:t>a cycle of escalation leading to war would begin.</w:t>
      </w:r>
      <w:r w:rsidRPr="00235D00">
        <w:rPr>
          <w:rStyle w:val="Emphasis"/>
          <w:b w:val="0"/>
          <w:sz w:val="12"/>
          <w:u w:val="none"/>
        </w:rPr>
        <w:t>¶</w:t>
      </w:r>
      <w:r w:rsidRPr="00235D00">
        <w:rPr>
          <w:sz w:val="16"/>
        </w:rPr>
        <w:t xml:space="preserve"> This is where things get really tricky. </w:t>
      </w:r>
      <w:r w:rsidRPr="00B32DC7">
        <w:rPr>
          <w:rStyle w:val="StyleUnderline"/>
          <w:highlight w:val="cyan"/>
        </w:rPr>
        <w:t>The United States is bound by treaty to protect both South Korea</w:t>
      </w:r>
      <w:r w:rsidRPr="00B32DC7">
        <w:rPr>
          <w:sz w:val="16"/>
          <w:highlight w:val="cyan"/>
        </w:rPr>
        <w:t xml:space="preserve"> a</w:t>
      </w:r>
      <w:r w:rsidRPr="00235D00">
        <w:rPr>
          <w:sz w:val="16"/>
        </w:rPr>
        <w:t xml:space="preserve">nd Japan from external threat, and provides both nations that all important “nuclear umbrella.” </w:t>
      </w:r>
      <w:r w:rsidRPr="00B32DC7">
        <w:rPr>
          <w:rStyle w:val="StyleUnderline"/>
          <w:highlight w:val="cyan"/>
        </w:rPr>
        <w:t>China</w:t>
      </w:r>
      <w:r w:rsidRPr="008C66AE">
        <w:rPr>
          <w:rStyle w:val="StyleUnderline"/>
        </w:rPr>
        <w:t xml:space="preserve">, while it might not always be happy about it, </w:t>
      </w:r>
      <w:r w:rsidRPr="00B32DC7">
        <w:rPr>
          <w:rStyle w:val="StyleUnderline"/>
          <w:highlight w:val="cyan"/>
        </w:rPr>
        <w:t>is North Korea</w:t>
      </w:r>
      <w:r w:rsidRPr="008C66AE">
        <w:rPr>
          <w:rStyle w:val="StyleUnderline"/>
        </w:rPr>
        <w:t xml:space="preserve">’s only </w:t>
      </w:r>
      <w:r w:rsidRPr="00B32DC7">
        <w:rPr>
          <w:rStyle w:val="StyleUnderline"/>
          <w:highlight w:val="cyan"/>
        </w:rPr>
        <w:t>ally</w:t>
      </w:r>
      <w:r w:rsidRPr="00235D00">
        <w:rPr>
          <w:sz w:val="16"/>
        </w:rPr>
        <w:t>. It would very likely step in to protect Pyongyang if the regime’s survival were at stake, as it wouldn’t want a united and eventually powerful Korea led by the South—one that could still have American troops within its borders.</w:t>
      </w:r>
      <w:r w:rsidRPr="00235D00">
        <w:rPr>
          <w:sz w:val="12"/>
        </w:rPr>
        <w:t>¶</w:t>
      </w:r>
      <w:r w:rsidRPr="00235D00">
        <w:rPr>
          <w:sz w:val="16"/>
        </w:rPr>
        <w:t xml:space="preserve"> </w:t>
      </w:r>
      <w:r w:rsidRPr="00B32DC7">
        <w:rPr>
          <w:rStyle w:val="StyleUnderline"/>
          <w:highlight w:val="cyan"/>
        </w:rPr>
        <w:t>With Beijing and Washington both sporting nuclear weapons</w:t>
      </w:r>
      <w:r w:rsidRPr="008C66AE">
        <w:rPr>
          <w:rStyle w:val="StyleUnderline"/>
        </w:rPr>
        <w:t>, and with a whole host of pressure points between them</w:t>
      </w:r>
      <w:r w:rsidRPr="00B32DC7">
        <w:rPr>
          <w:rStyle w:val="StyleUnderline"/>
          <w:highlight w:val="cyan"/>
        </w:rPr>
        <w:t>, it would take very little for just one accidental missile launched by North Korea to spark a crisis</w:t>
      </w:r>
      <w:r w:rsidRPr="008C66AE">
        <w:rPr>
          <w:rStyle w:val="StyleUnderline"/>
        </w:rPr>
        <w:t xml:space="preserve"> no one has any interest in seeing to the bitter end.</w:t>
      </w:r>
      <w:r w:rsidRPr="00235D00">
        <w:rPr>
          <w:rStyle w:val="StyleUnderline"/>
          <w:sz w:val="12"/>
        </w:rPr>
        <w:t>¶</w:t>
      </w:r>
      <w:r w:rsidRPr="00235D00">
        <w:rPr>
          <w:sz w:val="16"/>
        </w:rPr>
        <w:t xml:space="preserve"> While North and South Korea are still technically at war, no one wants the ultimate “frozen conflict” to burn red hot thanks to atomic fire. </w:t>
      </w:r>
      <w:r w:rsidRPr="00B32DC7">
        <w:rPr>
          <w:rStyle w:val="StyleUnderline"/>
          <w:highlight w:val="cyan"/>
        </w:rPr>
        <w:t>Kim Jong-un is</w:t>
      </w:r>
      <w:r w:rsidRPr="00235D00">
        <w:rPr>
          <w:rStyle w:val="StyleUnderline"/>
        </w:rPr>
        <w:t xml:space="preserve"> clearly </w:t>
      </w:r>
      <w:r w:rsidRPr="00B32DC7">
        <w:rPr>
          <w:rStyle w:val="StyleUnderline"/>
          <w:highlight w:val="cyan"/>
        </w:rPr>
        <w:t>an international pariah</w:t>
      </w:r>
      <w:r w:rsidRPr="00235D00">
        <w:rPr>
          <w:rStyle w:val="StyleUnderline"/>
        </w:rPr>
        <w:t>, but one who could accidentally start a conflict for the history books</w:t>
      </w:r>
      <w:r w:rsidRPr="00235D00">
        <w:rPr>
          <w:sz w:val="16"/>
        </w:rPr>
        <w:t>. We should remember this as the debate over Pyongyang’s nuclear test marches on.</w:t>
      </w:r>
    </w:p>
    <w:p w14:paraId="5D78A5B7" w14:textId="77777777" w:rsidR="0054388B" w:rsidRPr="00BB2598" w:rsidRDefault="0054388B" w:rsidP="0054388B">
      <w:pPr>
        <w:pStyle w:val="Heading4"/>
      </w:pPr>
      <w:r>
        <w:t xml:space="preserve">Trump means </w:t>
      </w:r>
      <w:r>
        <w:rPr>
          <w:u w:val="single"/>
        </w:rPr>
        <w:t>nuclear escalation</w:t>
      </w:r>
      <w:r>
        <w:t xml:space="preserve"> from our geopolitical impacts is </w:t>
      </w:r>
      <w:r>
        <w:rPr>
          <w:u w:val="single"/>
        </w:rPr>
        <w:t>particularly</w:t>
      </w:r>
      <w:r>
        <w:t xml:space="preserve"> likely </w:t>
      </w:r>
    </w:p>
    <w:p w14:paraId="787A4EC5" w14:textId="77777777" w:rsidR="0054388B" w:rsidRDefault="0054388B" w:rsidP="0054388B">
      <w:r>
        <w:t xml:space="preserve">Franz-Stefan </w:t>
      </w:r>
      <w:r w:rsidRPr="00E0563E">
        <w:rPr>
          <w:rStyle w:val="Style13ptBold"/>
        </w:rPr>
        <w:t>Gady 11/11</w:t>
      </w:r>
      <w:r>
        <w:t>, Associate Editor with The Diplomat and Senior Fellow with the EastWest Institute, 11/11/16, “Could Trump Actually Start a Nuclear War?,” http://thediplomat.com/2016/11/could-trump-actually-start-a-nuclear-war/</w:t>
      </w:r>
    </w:p>
    <w:p w14:paraId="072CCDFC" w14:textId="77777777" w:rsidR="0054388B" w:rsidRPr="00DE7F45" w:rsidRDefault="0054388B" w:rsidP="0054388B">
      <w:pPr>
        <w:rPr>
          <w:sz w:val="16"/>
        </w:rPr>
      </w:pPr>
      <w:r w:rsidRPr="00B32DC7">
        <w:rPr>
          <w:rStyle w:val="StyleUnderline"/>
          <w:highlight w:val="cyan"/>
        </w:rPr>
        <w:t>With</w:t>
      </w:r>
      <w:r w:rsidRPr="00DE7F45">
        <w:rPr>
          <w:sz w:val="16"/>
        </w:rPr>
        <w:t xml:space="preserve"> Donald </w:t>
      </w:r>
      <w:r w:rsidRPr="00B32DC7">
        <w:rPr>
          <w:rStyle w:val="StyleUnderline"/>
          <w:highlight w:val="cyan"/>
        </w:rPr>
        <w:t>Trump</w:t>
      </w:r>
      <w:r w:rsidRPr="00E0563E">
        <w:rPr>
          <w:rStyle w:val="StyleUnderline"/>
        </w:rPr>
        <w:t xml:space="preserve"> ascending to the presidency</w:t>
      </w:r>
      <w:r w:rsidRPr="00DE7F45">
        <w:rPr>
          <w:sz w:val="16"/>
        </w:rPr>
        <w:t xml:space="preserve"> in 2017, which will also make him the commander-in-chief of the United States Armed Forces, </w:t>
      </w:r>
      <w:r w:rsidRPr="00B32DC7">
        <w:rPr>
          <w:rStyle w:val="StyleUnderline"/>
          <w:highlight w:val="cyan"/>
        </w:rPr>
        <w:t>will</w:t>
      </w:r>
      <w:r w:rsidRPr="00E0563E">
        <w:rPr>
          <w:rStyle w:val="StyleUnderline"/>
        </w:rPr>
        <w:t xml:space="preserve"> the </w:t>
      </w:r>
      <w:r w:rsidRPr="00B32DC7">
        <w:rPr>
          <w:rStyle w:val="StyleUnderline"/>
          <w:highlight w:val="cyan"/>
        </w:rPr>
        <w:t>chances of the U</w:t>
      </w:r>
      <w:r w:rsidRPr="00DE7F45">
        <w:rPr>
          <w:sz w:val="16"/>
        </w:rPr>
        <w:t xml:space="preserve">nited </w:t>
      </w:r>
      <w:r w:rsidRPr="00B32DC7">
        <w:rPr>
          <w:rStyle w:val="StyleUnderline"/>
          <w:highlight w:val="cyan"/>
        </w:rPr>
        <w:t>S</w:t>
      </w:r>
      <w:r w:rsidRPr="00DE7F45">
        <w:rPr>
          <w:sz w:val="16"/>
        </w:rPr>
        <w:t xml:space="preserve">tates </w:t>
      </w:r>
      <w:r w:rsidRPr="00B32DC7">
        <w:rPr>
          <w:rStyle w:val="StyleUnderline"/>
          <w:highlight w:val="cyan"/>
        </w:rPr>
        <w:t>getting involved in another war increase?</w:t>
      </w:r>
      <w:r w:rsidRPr="00B32DC7">
        <w:rPr>
          <w:sz w:val="16"/>
          <w:highlight w:val="cyan"/>
        </w:rPr>
        <w:t xml:space="preserve"> </w:t>
      </w:r>
      <w:r w:rsidRPr="00B32DC7">
        <w:rPr>
          <w:rStyle w:val="StyleUnderline"/>
          <w:highlight w:val="cyan"/>
        </w:rPr>
        <w:t>Will</w:t>
      </w:r>
      <w:r w:rsidRPr="00E0563E">
        <w:rPr>
          <w:rStyle w:val="StyleUnderline"/>
        </w:rPr>
        <w:t xml:space="preserve"> President </w:t>
      </w:r>
      <w:r w:rsidRPr="00B32DC7">
        <w:rPr>
          <w:rStyle w:val="StyleUnderline"/>
          <w:highlight w:val="cyan"/>
        </w:rPr>
        <w:t xml:space="preserve">Trump be </w:t>
      </w:r>
      <w:r w:rsidRPr="00B32DC7">
        <w:rPr>
          <w:rStyle w:val="Emphasis"/>
          <w:highlight w:val="cyan"/>
        </w:rPr>
        <w:t>more likely to use nuclear weapons</w:t>
      </w:r>
      <w:r w:rsidRPr="00B32DC7">
        <w:rPr>
          <w:rStyle w:val="StyleUnderline"/>
          <w:highlight w:val="cyan"/>
        </w:rPr>
        <w:t xml:space="preserve"> than</w:t>
      </w:r>
      <w:r w:rsidRPr="00E0563E">
        <w:rPr>
          <w:rStyle w:val="StyleUnderline"/>
        </w:rPr>
        <w:t xml:space="preserve"> his </w:t>
      </w:r>
      <w:r w:rsidRPr="00B32DC7">
        <w:rPr>
          <w:rStyle w:val="StyleUnderline"/>
          <w:highlight w:val="cyan"/>
        </w:rPr>
        <w:t>predecessors?</w:t>
      </w:r>
      <w:r w:rsidRPr="00DE7F45">
        <w:rPr>
          <w:sz w:val="16"/>
        </w:rPr>
        <w:t xml:space="preserve"> Like many other questions surrounding the president-elect and his future administration, this is difficult to answer. Here are some preliminary thoughts.</w:t>
      </w:r>
    </w:p>
    <w:p w14:paraId="5CE6FE1C" w14:textId="77777777" w:rsidR="0054388B" w:rsidRPr="00DE7F45" w:rsidRDefault="0054388B" w:rsidP="0054388B">
      <w:pPr>
        <w:rPr>
          <w:sz w:val="16"/>
        </w:rPr>
      </w:pPr>
      <w:r w:rsidRPr="00DE7F45">
        <w:rPr>
          <w:sz w:val="16"/>
        </w:rPr>
        <w:t>The President’s War Powers</w:t>
      </w:r>
    </w:p>
    <w:p w14:paraId="24AF4F8A" w14:textId="77777777" w:rsidR="0054388B" w:rsidRPr="00DE7F45" w:rsidRDefault="0054388B" w:rsidP="0054388B">
      <w:pPr>
        <w:rPr>
          <w:sz w:val="16"/>
        </w:rPr>
      </w:pPr>
      <w:r w:rsidRPr="00DE7F45">
        <w:rPr>
          <w:sz w:val="16"/>
        </w:rPr>
        <w:t xml:space="preserve">The U.S. president’s powers to wage war are quite extensive. Most importantly, he can take military actions without specific congressional authorization, although the so-called War Powers Resolution from 1973 mandates that the president has to withdraw combat troops from foreign territory within 60 to 90 days unless Congress authorizes their continuous deployment. However, no president — including Barack Obama back in 2011, when he did not seek congressional authorization 60 days into the Libyan intervention — has accepted the constitutionality of the 60-90 day limit. </w:t>
      </w:r>
    </w:p>
    <w:p w14:paraId="748B3307" w14:textId="77777777" w:rsidR="0054388B" w:rsidRPr="00DE7F45" w:rsidRDefault="0054388B" w:rsidP="0054388B">
      <w:pPr>
        <w:rPr>
          <w:sz w:val="16"/>
        </w:rPr>
      </w:pPr>
      <w:r w:rsidRPr="00DE7F45">
        <w:rPr>
          <w:sz w:val="16"/>
        </w:rPr>
        <w:t>According to executive branch interpretation, most conflicts that the United States has been involved in did not the pass threshold definition of war for constitutional purposes. Indeed, the United States has not declared war since 1942 and ever since U.S. President Harry Truman’s decision to dispatch U.S. troops into Korea in 1950, the president has made the initial decision to commence military hostilities abroad. In the late 20th/early 21st century, executive branch power was generously interpreted as giving the president the ability to wage war without congressional authorization even when the United States is not facing an actual or imminent threat to its national security.</w:t>
      </w:r>
    </w:p>
    <w:p w14:paraId="1B3181D7" w14:textId="77777777" w:rsidR="0054388B" w:rsidRPr="00DE7F45" w:rsidRDefault="0054388B" w:rsidP="0054388B">
      <w:pPr>
        <w:rPr>
          <w:sz w:val="16"/>
        </w:rPr>
      </w:pPr>
      <w:r w:rsidRPr="00DE7F45">
        <w:rPr>
          <w:sz w:val="16"/>
        </w:rPr>
        <w:t>Like it or not, President Donald Trump will have a large say over the question of war and peace in the next four years.</w:t>
      </w:r>
    </w:p>
    <w:p w14:paraId="554ED6F7" w14:textId="77777777" w:rsidR="0054388B" w:rsidRPr="00DE7F45" w:rsidRDefault="0054388B" w:rsidP="0054388B">
      <w:pPr>
        <w:rPr>
          <w:sz w:val="16"/>
        </w:rPr>
      </w:pPr>
      <w:r w:rsidRPr="00DE7F45">
        <w:rPr>
          <w:sz w:val="16"/>
        </w:rPr>
        <w:t>Nevertheless, while Trump would be able to get the United States into a war, Congress can cut off funds if it believes that the president has misled them or that the military engagement is not in the interest of the United States. Fighting modern war is expensive and has so far always required special funding legislation. If Congress opposes military action, it could just refuse to pass a law funding the president’s military adventure rather than actively passing legislation to reduce the size of the military or cut the defense budget. Consequently, Trump’s war powers in the long run will depend on how well he will be able to work together with the Republican majority in both the House and Senate.</w:t>
      </w:r>
    </w:p>
    <w:p w14:paraId="4C99B4F8" w14:textId="77777777" w:rsidR="0054388B" w:rsidRPr="00DE7F45" w:rsidRDefault="0054388B" w:rsidP="0054388B">
      <w:pPr>
        <w:rPr>
          <w:sz w:val="16"/>
        </w:rPr>
      </w:pPr>
      <w:r w:rsidRPr="00DE7F45">
        <w:rPr>
          <w:sz w:val="16"/>
        </w:rPr>
        <w:t>The Worst-Case Scenario</w:t>
      </w:r>
    </w:p>
    <w:p w14:paraId="3FC075DF" w14:textId="77777777" w:rsidR="0054388B" w:rsidRPr="00DE7F45" w:rsidRDefault="0054388B" w:rsidP="0054388B">
      <w:pPr>
        <w:rPr>
          <w:sz w:val="16"/>
        </w:rPr>
      </w:pPr>
      <w:r w:rsidRPr="00E0563E">
        <w:rPr>
          <w:rStyle w:val="StyleUnderline"/>
        </w:rPr>
        <w:t>The question of war and peace under a Trump presidency becomes imminently more pressing when discussing</w:t>
      </w:r>
      <w:r w:rsidRPr="00DE7F45">
        <w:rPr>
          <w:sz w:val="16"/>
        </w:rPr>
        <w:t xml:space="preserve"> the use of </w:t>
      </w:r>
      <w:r w:rsidRPr="00E0563E">
        <w:rPr>
          <w:rStyle w:val="StyleUnderline"/>
        </w:rPr>
        <w:t>nuclear weapons</w:t>
      </w:r>
      <w:r w:rsidRPr="00DE7F45">
        <w:rPr>
          <w:sz w:val="16"/>
        </w:rPr>
        <w:t xml:space="preserve">. In the summer, an American talk show host claimed that Donald Trump repeatedly asked a foreign policy expert why, given that the United States possesses nuclear weapons, it cannot use them. (Trump denied the veracity of the story.) President Barack Obama repeatedly stated he would not trust Trump with the nuclear launch codes for U.S. intercontinental nuclear ballistic missiles given the latter’s temperament. </w:t>
      </w:r>
      <w:r w:rsidRPr="00B32DC7">
        <w:rPr>
          <w:rStyle w:val="StyleUnderline"/>
          <w:highlight w:val="cyan"/>
        </w:rPr>
        <w:t xml:space="preserve">Rather than being guided by </w:t>
      </w:r>
      <w:r w:rsidRPr="00B32DC7">
        <w:rPr>
          <w:rStyle w:val="Emphasis"/>
          <w:highlight w:val="cyan"/>
        </w:rPr>
        <w:t>deliberate</w:t>
      </w:r>
      <w:r w:rsidRPr="00E0563E">
        <w:rPr>
          <w:rStyle w:val="Emphasis"/>
        </w:rPr>
        <w:t xml:space="preserve"> and </w:t>
      </w:r>
      <w:r w:rsidRPr="00B32DC7">
        <w:rPr>
          <w:rStyle w:val="Emphasis"/>
          <w:highlight w:val="cyan"/>
        </w:rPr>
        <w:t>rational thought</w:t>
      </w:r>
      <w:r w:rsidRPr="00E0563E">
        <w:rPr>
          <w:rStyle w:val="StyleUnderline"/>
        </w:rPr>
        <w:t xml:space="preserve"> when making a decision that could annihilate the lives of millions, </w:t>
      </w:r>
      <w:r w:rsidRPr="00B32DC7">
        <w:rPr>
          <w:rStyle w:val="StyleUnderline"/>
          <w:highlight w:val="cyan"/>
        </w:rPr>
        <w:t>emotions could</w:t>
      </w:r>
      <w:r w:rsidRPr="00E0563E">
        <w:rPr>
          <w:rStyle w:val="StyleUnderline"/>
        </w:rPr>
        <w:t xml:space="preserve"> take the better of the president-elect and </w:t>
      </w:r>
      <w:r w:rsidRPr="00B32DC7">
        <w:rPr>
          <w:rStyle w:val="StyleUnderline"/>
          <w:highlight w:val="cyan"/>
        </w:rPr>
        <w:t xml:space="preserve">cloud his judgement, </w:t>
      </w:r>
      <w:r w:rsidRPr="00B32DC7">
        <w:rPr>
          <w:rStyle w:val="Emphasis"/>
          <w:highlight w:val="cyan"/>
        </w:rPr>
        <w:t>resulting in</w:t>
      </w:r>
      <w:r w:rsidRPr="00E0563E">
        <w:rPr>
          <w:rStyle w:val="Emphasis"/>
        </w:rPr>
        <w:t xml:space="preserve"> a </w:t>
      </w:r>
      <w:r w:rsidRPr="00B32DC7">
        <w:rPr>
          <w:rStyle w:val="Emphasis"/>
          <w:highlight w:val="cyan"/>
        </w:rPr>
        <w:t>nuclear holocaust</w:t>
      </w:r>
      <w:r w:rsidRPr="00DE7F45">
        <w:rPr>
          <w:sz w:val="16"/>
        </w:rPr>
        <w:t>.</w:t>
      </w:r>
    </w:p>
    <w:p w14:paraId="5576B571" w14:textId="77777777" w:rsidR="0054388B" w:rsidRPr="00DE7F45" w:rsidRDefault="0054388B" w:rsidP="0054388B">
      <w:pPr>
        <w:rPr>
          <w:sz w:val="16"/>
        </w:rPr>
      </w:pPr>
      <w:r w:rsidRPr="00DE7F45">
        <w:rPr>
          <w:sz w:val="16"/>
        </w:rPr>
        <w:t xml:space="preserve">While </w:t>
      </w:r>
      <w:r w:rsidRPr="00B32DC7">
        <w:rPr>
          <w:rStyle w:val="StyleUnderline"/>
          <w:highlight w:val="cyan"/>
        </w:rPr>
        <w:t>China</w:t>
      </w:r>
      <w:r w:rsidRPr="00DE7F45">
        <w:rPr>
          <w:sz w:val="16"/>
        </w:rPr>
        <w:t xml:space="preserve"> (and potentially North Korea) </w:t>
      </w:r>
      <w:r w:rsidRPr="00B32DC7">
        <w:rPr>
          <w:rStyle w:val="StyleUnderline"/>
          <w:highlight w:val="cyan"/>
        </w:rPr>
        <w:t>could hit the U</w:t>
      </w:r>
      <w:r w:rsidRPr="00DE7F45">
        <w:rPr>
          <w:sz w:val="16"/>
        </w:rPr>
        <w:t xml:space="preserve">nited </w:t>
      </w:r>
      <w:r w:rsidRPr="00B32DC7">
        <w:rPr>
          <w:rStyle w:val="StyleUnderline"/>
          <w:highlight w:val="cyan"/>
        </w:rPr>
        <w:t>S</w:t>
      </w:r>
      <w:r w:rsidRPr="00DE7F45">
        <w:rPr>
          <w:sz w:val="16"/>
        </w:rPr>
        <w:t xml:space="preserve">tates </w:t>
      </w:r>
      <w:r w:rsidRPr="00B32DC7">
        <w:rPr>
          <w:rStyle w:val="StyleUnderline"/>
          <w:highlight w:val="cyan"/>
        </w:rPr>
        <w:t>with nuclear weapons</w:t>
      </w:r>
      <w:r w:rsidRPr="00DE7F45">
        <w:rPr>
          <w:sz w:val="16"/>
        </w:rPr>
        <w:t xml:space="preserve"> (keeping in mind that Beijing maintains a so-called minimum nuclear deterrent, however, with a no-first-use policy), it is </w:t>
      </w:r>
      <w:r w:rsidRPr="00E0563E">
        <w:rPr>
          <w:rStyle w:val="StyleUnderline"/>
        </w:rPr>
        <w:t xml:space="preserve">a </w:t>
      </w:r>
      <w:r w:rsidRPr="00B32DC7">
        <w:rPr>
          <w:rStyle w:val="StyleUnderline"/>
          <w:highlight w:val="cyan"/>
        </w:rPr>
        <w:t xml:space="preserve">nuclear conflict with </w:t>
      </w:r>
      <w:r w:rsidRPr="00B32DC7">
        <w:rPr>
          <w:rStyle w:val="Emphasis"/>
          <w:highlight w:val="cyan"/>
        </w:rPr>
        <w:t>Russia</w:t>
      </w:r>
      <w:r w:rsidRPr="00DE7F45">
        <w:rPr>
          <w:sz w:val="16"/>
        </w:rPr>
        <w:t xml:space="preserve"> that </w:t>
      </w:r>
      <w:r w:rsidRPr="00B32DC7">
        <w:rPr>
          <w:rStyle w:val="StyleUnderline"/>
          <w:highlight w:val="cyan"/>
        </w:rPr>
        <w:t>poses the greatest danger</w:t>
      </w:r>
      <w:r w:rsidRPr="00E0563E">
        <w:rPr>
          <w:rStyle w:val="StyleUnderline"/>
        </w:rPr>
        <w:t xml:space="preserve"> to the U</w:t>
      </w:r>
      <w:r w:rsidRPr="00DE7F45">
        <w:rPr>
          <w:sz w:val="16"/>
        </w:rPr>
        <w:t xml:space="preserve">nited </w:t>
      </w:r>
      <w:r w:rsidRPr="00E0563E">
        <w:rPr>
          <w:rStyle w:val="StyleUnderline"/>
        </w:rPr>
        <w:t>S</w:t>
      </w:r>
      <w:r w:rsidRPr="00DE7F45">
        <w:rPr>
          <w:sz w:val="16"/>
        </w:rPr>
        <w:t xml:space="preserve">tates </w:t>
      </w:r>
      <w:r w:rsidRPr="00E0563E">
        <w:rPr>
          <w:rStyle w:val="StyleUnderline"/>
        </w:rPr>
        <w:t>given current U.S. nuclear war strategies</w:t>
      </w:r>
      <w:r w:rsidRPr="00DE7F45">
        <w:rPr>
          <w:sz w:val="16"/>
        </w:rPr>
        <w:t xml:space="preserve">. For example, the United States maintains a so-called Launch Under Attack capability, which demands that the U.S. military detect the launch of Russian ICBMs and launch retaliatory nuclear strikes before Russian missiles take out U.S. land-based missile silos on the continental United States. (As recently as 2013, the president ordered the U.S. Department of Defense to retain this capability under its Nuclear Employment Strategy.) </w:t>
      </w:r>
    </w:p>
    <w:p w14:paraId="461B8A31" w14:textId="77777777" w:rsidR="0054388B" w:rsidRPr="00DE7F45" w:rsidRDefault="0054388B" w:rsidP="0054388B">
      <w:pPr>
        <w:rPr>
          <w:sz w:val="16"/>
        </w:rPr>
      </w:pPr>
      <w:r w:rsidRPr="00DE7F45">
        <w:rPr>
          <w:sz w:val="16"/>
        </w:rPr>
        <w:t xml:space="preserve">Under such a scenario, laid out in great detail by Jeffrey Lewis and Dave Schmerler in August 2016, President </w:t>
      </w:r>
      <w:r w:rsidRPr="00B32DC7">
        <w:rPr>
          <w:rStyle w:val="StyleUnderline"/>
          <w:highlight w:val="cyan"/>
        </w:rPr>
        <w:t xml:space="preserve">Trump would have </w:t>
      </w:r>
      <w:r w:rsidRPr="00B32DC7">
        <w:rPr>
          <w:rStyle w:val="Emphasis"/>
          <w:highlight w:val="cyan"/>
        </w:rPr>
        <w:t>less than eight minutes</w:t>
      </w:r>
      <w:r w:rsidRPr="00E0563E">
        <w:rPr>
          <w:rStyle w:val="StyleUnderline"/>
        </w:rPr>
        <w:t xml:space="preserve"> from the first call to the White House until the last moment he can act and decide to launch the</w:t>
      </w:r>
      <w:r w:rsidRPr="00DE7F45">
        <w:rPr>
          <w:sz w:val="16"/>
        </w:rPr>
        <w:t xml:space="preserve"> 400 </w:t>
      </w:r>
      <w:r w:rsidRPr="00E0563E">
        <w:rPr>
          <w:rStyle w:val="StyleUnderline"/>
        </w:rPr>
        <w:t>land-based nuclear-armed ICBMs</w:t>
      </w:r>
      <w:r w:rsidRPr="00DE7F45">
        <w:rPr>
          <w:sz w:val="16"/>
        </w:rPr>
        <w:t xml:space="preserve"> before Russian missiles have started to detonate on American soil and destroy U.S. missile silos. Under such a scenario, </w:t>
      </w:r>
      <w:r w:rsidRPr="00E0563E">
        <w:rPr>
          <w:rStyle w:val="StyleUnderline"/>
        </w:rPr>
        <w:t xml:space="preserve">the president’s </w:t>
      </w:r>
      <w:r w:rsidRPr="00B32DC7">
        <w:rPr>
          <w:rStyle w:val="StyleUnderline"/>
          <w:highlight w:val="cyan"/>
        </w:rPr>
        <w:t>options are limited</w:t>
      </w:r>
      <w:r w:rsidRPr="00E0563E">
        <w:rPr>
          <w:rStyle w:val="StyleUnderline"/>
        </w:rPr>
        <w:t xml:space="preserve"> and </w:t>
      </w:r>
      <w:r w:rsidRPr="00B32DC7">
        <w:rPr>
          <w:rStyle w:val="StyleUnderline"/>
          <w:highlight w:val="cyan"/>
        </w:rPr>
        <w:t>there is</w:t>
      </w:r>
      <w:r w:rsidRPr="00E0563E">
        <w:rPr>
          <w:rStyle w:val="StyleUnderline"/>
        </w:rPr>
        <w:t xml:space="preserve"> practically </w:t>
      </w:r>
      <w:r w:rsidRPr="00B32DC7">
        <w:rPr>
          <w:rStyle w:val="StyleUnderline"/>
          <w:highlight w:val="cyan"/>
        </w:rPr>
        <w:t>no time for deliberations</w:t>
      </w:r>
      <w:r w:rsidRPr="00DE7F45">
        <w:rPr>
          <w:sz w:val="16"/>
        </w:rPr>
        <w:t xml:space="preserve"> (e.g., trying to find out whether it is a false alarm). “The system is designed for speed and decisiveness. It is not designed to debate the decision,” retired General Michael Hayden said in an interview this August. In a Launch Under Attack scenario, it is unclear whether any president would have much time for deliberations (three to four minutes at most) before making a decision that could kill millions.</w:t>
      </w:r>
    </w:p>
    <w:p w14:paraId="299140FC" w14:textId="77777777" w:rsidR="0054388B" w:rsidRPr="00DE7F45" w:rsidRDefault="0054388B" w:rsidP="0054388B">
      <w:pPr>
        <w:rPr>
          <w:sz w:val="16"/>
        </w:rPr>
      </w:pPr>
      <w:r w:rsidRPr="00DE7F45">
        <w:rPr>
          <w:sz w:val="16"/>
        </w:rPr>
        <w:t xml:space="preserve">However, given the size and diversity of the U.S. nuclear arsenal </w:t>
      </w:r>
      <w:r w:rsidRPr="00E0563E">
        <w:rPr>
          <w:rStyle w:val="StyleUnderline"/>
        </w:rPr>
        <w:t>it will be</w:t>
      </w:r>
      <w:r w:rsidRPr="00DE7F45">
        <w:rPr>
          <w:sz w:val="16"/>
        </w:rPr>
        <w:t xml:space="preserve"> virtually </w:t>
      </w:r>
      <w:r w:rsidRPr="00E0563E">
        <w:rPr>
          <w:rStyle w:val="StyleUnderline"/>
        </w:rPr>
        <w:t>impossible for Russia to succeed in dealing a knockout blow  to the U</w:t>
      </w:r>
      <w:r w:rsidRPr="00DE7F45">
        <w:rPr>
          <w:sz w:val="16"/>
        </w:rPr>
        <w:t xml:space="preserve">nited </w:t>
      </w:r>
      <w:r w:rsidRPr="00E0563E">
        <w:rPr>
          <w:rStyle w:val="StyleUnderline"/>
        </w:rPr>
        <w:t>S</w:t>
      </w:r>
      <w:r w:rsidRPr="00DE7F45">
        <w:rPr>
          <w:sz w:val="16"/>
        </w:rPr>
        <w:t xml:space="preserve">tates </w:t>
      </w:r>
      <w:r w:rsidRPr="00E0563E">
        <w:rPr>
          <w:rStyle w:val="StyleUnderline"/>
        </w:rPr>
        <w:t>and destroying the majority of missile silos, bombers, and ballistic missile submarines</w:t>
      </w:r>
      <w:r w:rsidRPr="00DE7F45">
        <w:rPr>
          <w:sz w:val="16"/>
        </w:rPr>
        <w:t>. In addition, there is also no U.S. policy in place that would require the president to promptly launch nuclear weapons in retaliation even after the confirmation of a Russian nuclear attack. As a consequence, no immediate decision on the launch of nuclear retaliatory strikes is required to preserve a counterstrike capability. Trump could choose to, but would not need to, order a launch on warning. President Trump, if still alive after the very-hypothetical Russian nuclear attack, would thus need to deliberate carefully with his national security team over whether to launch retaliatory strikes or not. It is difficult to assess how he would react under such circumstances and whether he would rely on experienced national security staff to formulate a proportionate response or not.</w:t>
      </w:r>
    </w:p>
    <w:p w14:paraId="4476CC74" w14:textId="77777777" w:rsidR="0054388B" w:rsidRPr="00DE7F45" w:rsidRDefault="0054388B" w:rsidP="0054388B">
      <w:pPr>
        <w:rPr>
          <w:sz w:val="16"/>
        </w:rPr>
      </w:pPr>
      <w:r w:rsidRPr="00DE7F45">
        <w:rPr>
          <w:sz w:val="16"/>
        </w:rPr>
        <w:t>The Most Likely Scenario</w:t>
      </w:r>
    </w:p>
    <w:p w14:paraId="1C8E4DDE" w14:textId="77777777" w:rsidR="0054388B" w:rsidRPr="00DE7F45" w:rsidRDefault="0054388B" w:rsidP="0054388B">
      <w:pPr>
        <w:rPr>
          <w:sz w:val="16"/>
        </w:rPr>
      </w:pPr>
      <w:r w:rsidRPr="00DE7F45">
        <w:rPr>
          <w:sz w:val="16"/>
        </w:rPr>
        <w:t>Judging from Donald Trump’s past leadership style, his apparently volatile ego, and his time-and-again proven disposition toward intimidating perceived weaker opponents (in terms of military power, practically every country and non-state actor in the world), the most likely war scenario in a Trump presidency is a disproportionate large military response to a minor incident such as the alleged attack on the U.S. Navy guided missile destroyer USS Mason in October of this year. It is possible that a President Trump would, for example, order massive retaliatory airstrikes in response to such an incident or dispatch Special Operations Forces (SOF) to conduct raids against military installations of those deemed responsible.</w:t>
      </w:r>
    </w:p>
    <w:p w14:paraId="1A4DFB51" w14:textId="77777777" w:rsidR="0054388B" w:rsidRPr="00DE7F45" w:rsidRDefault="0054388B" w:rsidP="0054388B">
      <w:pPr>
        <w:rPr>
          <w:sz w:val="16"/>
        </w:rPr>
      </w:pPr>
      <w:r w:rsidRPr="00DE7F45">
        <w:rPr>
          <w:sz w:val="16"/>
        </w:rPr>
        <w:t>In short, we could experience a revival of a Trumpian version of Teddy Roosevelt’s so-called Gunboat Diplomacy. Perhaps, we even should expect a 21st century replay of the Pedicaris Affair of 1904, where Roosevelt sent seven U.S. Navy warships and several hundred Marines to Morocco (with unclear instructions) after the kidnapping of an American citizen there. (We may also hear a Trumpian variant of the Roosevelt administration’s succinct demand: “Pedicaris alive or Rasuli [the bandit who kidnapped the American] dead.”)</w:t>
      </w:r>
    </w:p>
    <w:p w14:paraId="3CAF18B6" w14:textId="77777777" w:rsidR="0054388B" w:rsidRPr="00DE7F45" w:rsidRDefault="0054388B" w:rsidP="0054388B">
      <w:pPr>
        <w:rPr>
          <w:sz w:val="16"/>
        </w:rPr>
      </w:pPr>
      <w:r w:rsidRPr="00DE7F45">
        <w:rPr>
          <w:sz w:val="16"/>
        </w:rPr>
        <w:t>Trump also repeatedly said during his campaign that he will emphasize counterterrorism operations and seek the cooperation not only of allies but also countries such as Russia on the subject. Nevertheless, given his reported admiration for Russian President Vladimir Putin (and other strongmen), it is unclear how Trump will react when challenged by Russia along NATO’s Eastern Flank in Europe — especially since Trump appears to think that the Russian military is as powerful as the United States Armed Forces. The possibility that Gunboat Diplomacy (i.e. bullying) might not work could, in fact, cause him to back off.</w:t>
      </w:r>
    </w:p>
    <w:p w14:paraId="2453C022" w14:textId="77777777" w:rsidR="0054388B" w:rsidRPr="00DE7F45" w:rsidRDefault="0054388B" w:rsidP="0054388B">
      <w:pPr>
        <w:rPr>
          <w:sz w:val="16"/>
        </w:rPr>
      </w:pPr>
      <w:r w:rsidRPr="00DE7F45">
        <w:rPr>
          <w:sz w:val="16"/>
        </w:rPr>
        <w:t>It is also likely, however, that Trump would be careful in deploying a large number of troops overseas for a prolonged amount of time given his neo-isolationist tendencies and his repeated calls for allies to share a larger burden when it comes to military expenditures and more proactively providing for their own national security. At the same time, it is also unclear whether Trump would be capable of working with Congress to appropriately fund larger scale military operations abroad for a prolonged time. In a scenario such as described above, predicated upon the president’s erratic temper and an unwillingness to listen to his (hopefully) more experienced national security staff at the White House, moderate Republicans and Democrats would quickly move to slash funds or fail to pass necessary legislation and cut any impulsively ordered Trump military expedition short.</w:t>
      </w:r>
    </w:p>
    <w:p w14:paraId="3BFE8CCD" w14:textId="77777777" w:rsidR="0054388B" w:rsidRPr="00DE7F45" w:rsidRDefault="0054388B" w:rsidP="0054388B">
      <w:pPr>
        <w:rPr>
          <w:sz w:val="16"/>
        </w:rPr>
      </w:pPr>
      <w:r w:rsidRPr="00DE7F45">
        <w:rPr>
          <w:sz w:val="16"/>
        </w:rPr>
        <w:t>Given the platform President Trump ran upon, it is improbable that he would want to involve the U.S. military in nation-building and democracy promotion abroad as seen over the last decade. Consequently, we are unlikely to experience large-scale military operations akin to the large U.S. military involvements in Afghanistan and Iraq. The United States will no longer be the policeman of the world, although given Trump’s pledge to expand the U.S. Armed Forces, the United States will remain militarily present in the world, perhaps in a more standoffish manner built around the concept of offshore balancing (See: “Time to Go Huge? What Will Trump’s Defense Policy in Asia Be?”).</w:t>
      </w:r>
    </w:p>
    <w:p w14:paraId="2F6C7402" w14:textId="77777777" w:rsidR="0054388B" w:rsidRPr="00DE7F45" w:rsidRDefault="0054388B" w:rsidP="0054388B">
      <w:pPr>
        <w:rPr>
          <w:sz w:val="16"/>
        </w:rPr>
      </w:pPr>
      <w:r w:rsidRPr="00DE7F45">
        <w:rPr>
          <w:sz w:val="16"/>
        </w:rPr>
        <w:t xml:space="preserve">Trump and the Unpredictable </w:t>
      </w:r>
    </w:p>
    <w:p w14:paraId="6EAB3AE7" w14:textId="77777777" w:rsidR="0054388B" w:rsidRPr="00DE7F45" w:rsidRDefault="0054388B" w:rsidP="0054388B">
      <w:pPr>
        <w:rPr>
          <w:sz w:val="16"/>
        </w:rPr>
      </w:pPr>
      <w:r w:rsidRPr="00DE7F45">
        <w:rPr>
          <w:rStyle w:val="StyleUnderline"/>
        </w:rPr>
        <w:t>One of the dangers of</w:t>
      </w:r>
      <w:r w:rsidRPr="00DE7F45">
        <w:rPr>
          <w:sz w:val="16"/>
        </w:rPr>
        <w:t xml:space="preserve"> Donald </w:t>
      </w:r>
      <w:r w:rsidRPr="00DE7F45">
        <w:rPr>
          <w:rStyle w:val="StyleUnderline"/>
        </w:rPr>
        <w:t xml:space="preserve">Trump as the new commander-in-chief is his staunch </w:t>
      </w:r>
      <w:r w:rsidRPr="00B32DC7">
        <w:rPr>
          <w:rStyle w:val="StyleUnderline"/>
          <w:highlight w:val="cyan"/>
        </w:rPr>
        <w:t>belief in</w:t>
      </w:r>
      <w:r w:rsidRPr="00DE7F45">
        <w:rPr>
          <w:rStyle w:val="StyleUnderline"/>
        </w:rPr>
        <w:t xml:space="preserve"> the </w:t>
      </w:r>
      <w:r w:rsidRPr="00B32DC7">
        <w:rPr>
          <w:rStyle w:val="StyleUnderline"/>
          <w:highlight w:val="cyan"/>
        </w:rPr>
        <w:t>soundness of his judgment</w:t>
      </w:r>
      <w:r w:rsidRPr="00DE7F45">
        <w:rPr>
          <w:sz w:val="16"/>
        </w:rPr>
        <w:t xml:space="preserve">. Trump has repeatedly expressed his admiration for U.S. generals Douglas MacArthur and George S. Patton, impulsive and unorthodox generals endowed with a great belief in their own invincibility. Trump appears to hold similar convictions about his leadership. </w:t>
      </w:r>
      <w:r w:rsidRPr="00DE7F45">
        <w:rPr>
          <w:rStyle w:val="StyleUnderline"/>
        </w:rPr>
        <w:t xml:space="preserve">This </w:t>
      </w:r>
      <w:r w:rsidRPr="00B32DC7">
        <w:rPr>
          <w:rStyle w:val="StyleUnderline"/>
          <w:highlight w:val="cyan"/>
        </w:rPr>
        <w:t>could be exploited by</w:t>
      </w:r>
      <w:r w:rsidRPr="00DE7F45">
        <w:rPr>
          <w:rStyle w:val="StyleUnderline"/>
        </w:rPr>
        <w:t xml:space="preserve"> U.S. </w:t>
      </w:r>
      <w:r w:rsidRPr="00B32DC7">
        <w:rPr>
          <w:rStyle w:val="StyleUnderline"/>
          <w:highlight w:val="cyan"/>
        </w:rPr>
        <w:t>adversaries to lure the U</w:t>
      </w:r>
      <w:r w:rsidRPr="00DE7F45">
        <w:rPr>
          <w:sz w:val="16"/>
        </w:rPr>
        <w:t xml:space="preserve">nited </w:t>
      </w:r>
      <w:r w:rsidRPr="00B32DC7">
        <w:rPr>
          <w:rStyle w:val="StyleUnderline"/>
          <w:highlight w:val="cyan"/>
        </w:rPr>
        <w:t>S</w:t>
      </w:r>
      <w:r w:rsidRPr="00DE7F45">
        <w:rPr>
          <w:sz w:val="16"/>
        </w:rPr>
        <w:t xml:space="preserve">tates </w:t>
      </w:r>
      <w:r w:rsidRPr="00B32DC7">
        <w:rPr>
          <w:rStyle w:val="StyleUnderline"/>
          <w:highlight w:val="cyan"/>
        </w:rPr>
        <w:t xml:space="preserve">into </w:t>
      </w:r>
      <w:r w:rsidRPr="00B32DC7">
        <w:rPr>
          <w:rStyle w:val="Emphasis"/>
          <w:highlight w:val="cyan"/>
        </w:rPr>
        <w:t>unnecessary conflict</w:t>
      </w:r>
      <w:r w:rsidRPr="00DE7F45">
        <w:rPr>
          <w:sz w:val="16"/>
        </w:rPr>
        <w:t>. MacArthur was famously outmaneuvered by Mao Zedong in 1950 when the communist leader compelled him to fight off a massive Chinese counteroffensive deep inside North Korea, necessitating a U.S. general withdrawal and resulting in the successful Chinese recovery of all of North Korea.</w:t>
      </w:r>
    </w:p>
    <w:p w14:paraId="39FFA961" w14:textId="77777777" w:rsidR="0054388B" w:rsidRPr="00DE7F45" w:rsidRDefault="0054388B" w:rsidP="0054388B">
      <w:pPr>
        <w:rPr>
          <w:sz w:val="16"/>
        </w:rPr>
      </w:pPr>
      <w:r w:rsidRPr="00B32DC7">
        <w:rPr>
          <w:rStyle w:val="StyleUnderline"/>
          <w:highlight w:val="cyan"/>
        </w:rPr>
        <w:t>It remains to be seen whether</w:t>
      </w:r>
      <w:r w:rsidRPr="00DE7F45">
        <w:rPr>
          <w:rStyle w:val="StyleUnderline"/>
        </w:rPr>
        <w:t xml:space="preserve"> U.S. </w:t>
      </w:r>
      <w:r w:rsidRPr="00B32DC7">
        <w:rPr>
          <w:rStyle w:val="StyleUnderline"/>
          <w:highlight w:val="cyan"/>
        </w:rPr>
        <w:t>adversaries will try to play</w:t>
      </w:r>
      <w:r w:rsidRPr="00DE7F45">
        <w:rPr>
          <w:rStyle w:val="StyleUnderline"/>
        </w:rPr>
        <w:t xml:space="preserve"> on </w:t>
      </w:r>
      <w:r w:rsidRPr="00B32DC7">
        <w:rPr>
          <w:rStyle w:val="StyleUnderline"/>
          <w:highlight w:val="cyan"/>
        </w:rPr>
        <w:t>Trump’s</w:t>
      </w:r>
      <w:r w:rsidRPr="00DE7F45">
        <w:rPr>
          <w:rStyle w:val="StyleUnderline"/>
        </w:rPr>
        <w:t xml:space="preserve"> volatile </w:t>
      </w:r>
      <w:r w:rsidRPr="00B32DC7">
        <w:rPr>
          <w:rStyle w:val="StyleUnderline"/>
          <w:highlight w:val="cyan"/>
        </w:rPr>
        <w:t>temperament</w:t>
      </w:r>
      <w:r w:rsidRPr="00DE7F45">
        <w:rPr>
          <w:rStyle w:val="StyleUnderline"/>
        </w:rPr>
        <w:t xml:space="preserve"> and</w:t>
      </w:r>
      <w:r w:rsidRPr="00DE7F45">
        <w:rPr>
          <w:sz w:val="16"/>
        </w:rPr>
        <w:t xml:space="preserve"> what some perceive to be </w:t>
      </w:r>
      <w:r w:rsidRPr="00DE7F45">
        <w:rPr>
          <w:rStyle w:val="StyleUnderline"/>
        </w:rPr>
        <w:t xml:space="preserve">delusions of grandeur.  </w:t>
      </w:r>
      <w:r w:rsidRPr="00B32DC7">
        <w:rPr>
          <w:rStyle w:val="StyleUnderline"/>
          <w:highlight w:val="cyan"/>
        </w:rPr>
        <w:t>There will</w:t>
      </w:r>
      <w:r w:rsidRPr="00DE7F45">
        <w:rPr>
          <w:sz w:val="16"/>
        </w:rPr>
        <w:t xml:space="preserve"> </w:t>
      </w:r>
      <w:r w:rsidRPr="00DE7F45">
        <w:rPr>
          <w:rStyle w:val="Emphasis"/>
        </w:rPr>
        <w:t xml:space="preserve">certainly </w:t>
      </w:r>
      <w:r w:rsidRPr="00B32DC7">
        <w:rPr>
          <w:rStyle w:val="Emphasis"/>
          <w:highlight w:val="cyan"/>
        </w:rPr>
        <w:t>be</w:t>
      </w:r>
      <w:r w:rsidRPr="00DE7F45">
        <w:rPr>
          <w:sz w:val="16"/>
        </w:rPr>
        <w:t xml:space="preserve"> some </w:t>
      </w:r>
      <w:r w:rsidRPr="00B32DC7">
        <w:rPr>
          <w:rStyle w:val="Emphasis"/>
          <w:highlight w:val="cyan"/>
        </w:rPr>
        <w:t>testing by the Russians in Europe and Syria</w:t>
      </w:r>
      <w:r w:rsidRPr="00DE7F45">
        <w:rPr>
          <w:rStyle w:val="Emphasis"/>
        </w:rPr>
        <w:t xml:space="preserve"> and </w:t>
      </w:r>
      <w:r w:rsidRPr="00B32DC7">
        <w:rPr>
          <w:rStyle w:val="Emphasis"/>
          <w:highlight w:val="cyan"/>
        </w:rPr>
        <w:t>the Chinese in Asia</w:t>
      </w:r>
      <w:r w:rsidRPr="00DE7F45">
        <w:rPr>
          <w:rStyle w:val="StyleUnderline"/>
        </w:rPr>
        <w:t xml:space="preserve"> as to how far they can push a new President Trump</w:t>
      </w:r>
      <w:r w:rsidRPr="00DE7F45">
        <w:rPr>
          <w:sz w:val="16"/>
        </w:rPr>
        <w:t xml:space="preserve">. For example, will the Chinese step up so called gray-zone coercion — i.e. the use of China Coast Guard (CCG) and maritime militia vessels to press Chinese claims in the South China Sea? Or will they reduce their activities due to Trump’s largely unpredictable behavior, existing U.S. rules of engagement and international treaties notwithstanding? </w:t>
      </w:r>
    </w:p>
    <w:p w14:paraId="2011B2A6" w14:textId="77777777" w:rsidR="0054388B" w:rsidRPr="00E0563E" w:rsidRDefault="0054388B" w:rsidP="0054388B">
      <w:r w:rsidRPr="00DE7F45">
        <w:rPr>
          <w:sz w:val="16"/>
        </w:rPr>
        <w:t xml:space="preserve">As I noted yesterday, there are too many known unknowns about Trump’s defense policies to try to make an accurate depiction of his likely moves in the years ahead and how he would react in the event of war. Too many of his statements contradict one another. President Trump would do well, however, to remember that should he decide to get involved in military conflicts, he should have a clear plan about how to eventually get out of them. </w:t>
      </w:r>
      <w:r w:rsidRPr="00DE7F45">
        <w:rPr>
          <w:rStyle w:val="StyleUnderline"/>
        </w:rPr>
        <w:t>Bullying</w:t>
      </w:r>
      <w:r w:rsidRPr="00DE7F45">
        <w:rPr>
          <w:sz w:val="16"/>
        </w:rPr>
        <w:t xml:space="preserve"> — as Richard Nixon learned in Vietnam in the 1960s and 1970s — </w:t>
      </w:r>
      <w:r w:rsidRPr="00DE7F45">
        <w:rPr>
          <w:rStyle w:val="StyleUnderline"/>
        </w:rPr>
        <w:t>will not suffice to end conflict and give the U</w:t>
      </w:r>
      <w:r w:rsidRPr="00DE7F45">
        <w:rPr>
          <w:sz w:val="16"/>
        </w:rPr>
        <w:t xml:space="preserve">nited </w:t>
      </w:r>
      <w:r w:rsidRPr="00DE7F45">
        <w:rPr>
          <w:rStyle w:val="StyleUnderline"/>
        </w:rPr>
        <w:t>S</w:t>
      </w:r>
      <w:r w:rsidRPr="00DE7F45">
        <w:rPr>
          <w:sz w:val="16"/>
        </w:rPr>
        <w:t xml:space="preserve">tates </w:t>
      </w:r>
      <w:r w:rsidRPr="00DE7F45">
        <w:rPr>
          <w:rStyle w:val="StyleUnderline"/>
        </w:rPr>
        <w:t>peace with honor</w:t>
      </w:r>
      <w:r>
        <w:t>.</w:t>
      </w:r>
    </w:p>
    <w:p w14:paraId="61FF5DEC" w14:textId="77777777" w:rsidR="0054388B" w:rsidRDefault="0054388B" w:rsidP="0054388B">
      <w:pPr>
        <w:pStyle w:val="Heading3"/>
      </w:pPr>
      <w:r>
        <w:t>Impact – Iran – 2NC</w:t>
      </w:r>
    </w:p>
    <w:p w14:paraId="1CC31BDA" w14:textId="77777777" w:rsidR="0054388B" w:rsidRPr="007A5B33" w:rsidRDefault="0054388B" w:rsidP="0054388B">
      <w:pPr>
        <w:pStyle w:val="Heading4"/>
      </w:pPr>
      <w:r>
        <w:t xml:space="preserve">Escalating domestic constraints on Trump cause foreign diversion---he’ll start a </w:t>
      </w:r>
      <w:r>
        <w:rPr>
          <w:u w:val="single"/>
        </w:rPr>
        <w:t>new</w:t>
      </w:r>
      <w:r>
        <w:t xml:space="preserve"> conflict against Iran</w:t>
      </w:r>
    </w:p>
    <w:p w14:paraId="04102A01" w14:textId="77777777" w:rsidR="0054388B" w:rsidRDefault="0054388B" w:rsidP="0054388B">
      <w:r>
        <w:t xml:space="preserve">Joshua </w:t>
      </w:r>
      <w:r w:rsidRPr="00023155">
        <w:rPr>
          <w:rStyle w:val="Style13ptBold"/>
        </w:rPr>
        <w:t>Keating 17</w:t>
      </w:r>
      <w:r>
        <w:t xml:space="preserve">, writer at Slate focusing on international affairs, 7/31/17, “A Stymied Trump Is a Dangerous Trump,” </w:t>
      </w:r>
      <w:hyperlink r:id="rId44" w:history="1">
        <w:r w:rsidRPr="00136414">
          <w:rPr>
            <w:rStyle w:val="Hyperlink"/>
          </w:rPr>
          <w:t>http://www.slate.com/articles/news_and_politics/politics/2017/07/why_trump_might_be_itching_to_start_a_war_against_north_korea_or_iran.html</w:t>
        </w:r>
      </w:hyperlink>
    </w:p>
    <w:p w14:paraId="7B28177D" w14:textId="77777777" w:rsidR="0054388B" w:rsidRPr="00696858" w:rsidRDefault="0054388B" w:rsidP="0054388B">
      <w:pPr>
        <w:rPr>
          <w:sz w:val="16"/>
        </w:rPr>
      </w:pPr>
      <w:r w:rsidRPr="00696858">
        <w:rPr>
          <w:sz w:val="16"/>
        </w:rPr>
        <w:t>In Barack Obama’s second term, when his domestic agenda was largely blocked by congressional opposition, he increasingly focused on foreign-policy projects. 2015 alone saw a thaw in diplomatic relations with Cuba, the Iran nuclear deal, and the Paris Agreement on climate change. As I wrote that year, the Obama presidency was following a familiar script:</w:t>
      </w:r>
    </w:p>
    <w:p w14:paraId="4C1A2047" w14:textId="77777777" w:rsidR="0054388B" w:rsidRPr="00696858" w:rsidRDefault="0054388B" w:rsidP="0054388B">
      <w:pPr>
        <w:rPr>
          <w:sz w:val="16"/>
        </w:rPr>
      </w:pPr>
      <w:r w:rsidRPr="00696858">
        <w:rPr>
          <w:sz w:val="16"/>
        </w:rPr>
        <w:t>[</w:t>
      </w:r>
      <w:r w:rsidRPr="00B32DC7">
        <w:rPr>
          <w:rStyle w:val="StyleUnderline"/>
          <w:highlight w:val="cyan"/>
        </w:rPr>
        <w:t>P]residents</w:t>
      </w:r>
      <w:r w:rsidRPr="00696858">
        <w:rPr>
          <w:rStyle w:val="StyleUnderline"/>
        </w:rPr>
        <w:t xml:space="preserve"> often </w:t>
      </w:r>
      <w:r w:rsidRPr="00B32DC7">
        <w:rPr>
          <w:rStyle w:val="StyleUnderline"/>
          <w:highlight w:val="cyan"/>
        </w:rPr>
        <w:t>decide</w:t>
      </w:r>
      <w:r w:rsidRPr="00696858">
        <w:rPr>
          <w:rStyle w:val="StyleUnderline"/>
        </w:rPr>
        <w:t xml:space="preserve"> late in their terms, </w:t>
      </w:r>
      <w:r w:rsidRPr="00B32DC7">
        <w:rPr>
          <w:rStyle w:val="StyleUnderline"/>
          <w:highlight w:val="cyan"/>
        </w:rPr>
        <w:t>with</w:t>
      </w:r>
      <w:r w:rsidRPr="00696858">
        <w:rPr>
          <w:rStyle w:val="StyleUnderline"/>
        </w:rPr>
        <w:t xml:space="preserve"> their </w:t>
      </w:r>
      <w:r w:rsidRPr="00B32DC7">
        <w:rPr>
          <w:rStyle w:val="StyleUnderline"/>
          <w:highlight w:val="cyan"/>
        </w:rPr>
        <w:t>domestic momentum starting to stall, to look abroad in search of monsters to destroy</w:t>
      </w:r>
      <w:r w:rsidRPr="00696858">
        <w:rPr>
          <w:sz w:val="16"/>
        </w:rPr>
        <w:t>.</w:t>
      </w:r>
    </w:p>
    <w:p w14:paraId="21552607" w14:textId="77777777" w:rsidR="0054388B" w:rsidRPr="00696858" w:rsidRDefault="0054388B" w:rsidP="0054388B">
      <w:pPr>
        <w:rPr>
          <w:sz w:val="16"/>
        </w:rPr>
      </w:pPr>
      <w:r w:rsidRPr="00696858">
        <w:rPr>
          <w:sz w:val="16"/>
        </w:rPr>
        <w:t>Dwight Eisenhower created NASA, effectively launching the space race with the Soviet Union, in 1958, midway through his second term. Ronald Reagan spent much of his last two years on negotiations with Mikhail Gorbachev. Bill Clinton deepened his involvement in the Northern Ireland peace process ahead of the Good Friday Agreement in 1998 and launched the U.S. intervention in Kosovo. George W. Bush attempted to reboot his unpopular foreign policy in his second term with a new troop surge in Iraq, a new initiative to combat AIDS in Africa, and an ultimately unsuccessful push to restart Middle East peace talks.</w:t>
      </w:r>
    </w:p>
    <w:p w14:paraId="5AA0930A" w14:textId="77777777" w:rsidR="0054388B" w:rsidRPr="00696858" w:rsidRDefault="0054388B" w:rsidP="0054388B">
      <w:pPr>
        <w:rPr>
          <w:sz w:val="16"/>
        </w:rPr>
      </w:pPr>
      <w:r w:rsidRPr="00696858">
        <w:rPr>
          <w:sz w:val="16"/>
        </w:rPr>
        <w:t>The reasons for this are obvious. Presidents take office having campaigned on domestic bread-and-butter issues that matter more to voters and therefore focus more on those issues at the outset. Woodrow Wilson, who is today overwhelmingly remembered for his role in World War I and its aftermath, but who campaigned as an economic reformer, remarked before his inauguration in 1913 that it “would be the irony of fate if my administration had to deal chiefly with foreign affairs.” But sooner or later, presidents find that they have much more freedom to act without interference from Congress in matters of war and peace. There’s also research suggesting that foreign policy success, particularly military success and the resulting boost in popularity, can help a president to get prized legislation through Congress.</w:t>
      </w:r>
    </w:p>
    <w:p w14:paraId="5D35BED2" w14:textId="77777777" w:rsidR="0054388B" w:rsidRPr="007A5B33" w:rsidRDefault="0054388B" w:rsidP="0054388B">
      <w:pPr>
        <w:rPr>
          <w:sz w:val="16"/>
        </w:rPr>
      </w:pPr>
      <w:r w:rsidRPr="007A5B33">
        <w:rPr>
          <w:sz w:val="16"/>
        </w:rPr>
        <w:t>For the presidents mentioned above, this dynamic kicked in late in their terms, when they had little left to lose from risky foreign policy ventures. But there hasn’t been a modern president who has run his domestic agenda into the ground as quickly as Trump has nor one as impatient for quick wins. With nothing doing on Capitol Hill, Trump may increasingly start looking for successes overseas.</w:t>
      </w:r>
    </w:p>
    <w:p w14:paraId="71E67679" w14:textId="77777777" w:rsidR="0054388B" w:rsidRPr="007A5B33" w:rsidRDefault="0054388B" w:rsidP="0054388B">
      <w:pPr>
        <w:rPr>
          <w:sz w:val="16"/>
        </w:rPr>
      </w:pPr>
      <w:r w:rsidRPr="007A5B33">
        <w:rPr>
          <w:sz w:val="16"/>
        </w:rPr>
        <w:t>Trump has already found Obama’s foreign policy initiatives easier to undo than this domestic ones: Contrast the agonizing Obamacare repeal fight with the ease with which Trump removed the U.S. from the Paris climate accords, reinstated the anti-abortion Mexico City policy, and partially rolled back the opening to Cuba.</w:t>
      </w:r>
    </w:p>
    <w:p w14:paraId="315BE749" w14:textId="77777777" w:rsidR="0054388B" w:rsidRPr="007A5B33" w:rsidRDefault="0054388B" w:rsidP="0054388B">
      <w:pPr>
        <w:rPr>
          <w:sz w:val="16"/>
        </w:rPr>
      </w:pPr>
      <w:r w:rsidRPr="007A5B33">
        <w:rPr>
          <w:sz w:val="16"/>
        </w:rPr>
        <w:t xml:space="preserve">Now Trump may have something more ambitious in mind, which is where things get troubling. </w:t>
      </w:r>
      <w:r w:rsidRPr="00B32DC7">
        <w:rPr>
          <w:rStyle w:val="StyleUnderline"/>
          <w:highlight w:val="cyan"/>
        </w:rPr>
        <w:t>It’s</w:t>
      </w:r>
      <w:r w:rsidRPr="00696858">
        <w:rPr>
          <w:rStyle w:val="StyleUnderline"/>
        </w:rPr>
        <w:t xml:space="preserve"> theoretically </w:t>
      </w:r>
      <w:r w:rsidRPr="00B32DC7">
        <w:rPr>
          <w:rStyle w:val="StyleUnderline"/>
          <w:highlight w:val="cyan"/>
        </w:rPr>
        <w:t>possible</w:t>
      </w:r>
      <w:r w:rsidRPr="007A5B33">
        <w:rPr>
          <w:sz w:val="16"/>
        </w:rPr>
        <w:t xml:space="preserve"> that </w:t>
      </w:r>
      <w:r w:rsidRPr="00B32DC7">
        <w:rPr>
          <w:rStyle w:val="StyleUnderline"/>
          <w:highlight w:val="cyan"/>
        </w:rPr>
        <w:t>Trump’s</w:t>
      </w:r>
      <w:r w:rsidRPr="00696858">
        <w:rPr>
          <w:rStyle w:val="StyleUnderline"/>
        </w:rPr>
        <w:t xml:space="preserve"> big </w:t>
      </w:r>
      <w:r w:rsidRPr="00B32DC7">
        <w:rPr>
          <w:rStyle w:val="StyleUnderline"/>
          <w:highlight w:val="cyan"/>
        </w:rPr>
        <w:t>foreign policy</w:t>
      </w:r>
      <w:r w:rsidRPr="00696858">
        <w:rPr>
          <w:rStyle w:val="StyleUnderline"/>
        </w:rPr>
        <w:t xml:space="preserve"> initiative </w:t>
      </w:r>
      <w:r w:rsidRPr="00B32DC7">
        <w:rPr>
          <w:rStyle w:val="StyleUnderline"/>
          <w:highlight w:val="cyan"/>
        </w:rPr>
        <w:t>could take the form of</w:t>
      </w:r>
      <w:r w:rsidRPr="00696858">
        <w:rPr>
          <w:rStyle w:val="StyleUnderline"/>
        </w:rPr>
        <w:t xml:space="preserve"> a </w:t>
      </w:r>
      <w:r w:rsidRPr="00B32DC7">
        <w:rPr>
          <w:rStyle w:val="StyleUnderline"/>
          <w:highlight w:val="cyan"/>
        </w:rPr>
        <w:t xml:space="preserve">diplomatic agreement, but it seems </w:t>
      </w:r>
      <w:r w:rsidRPr="00B32DC7">
        <w:rPr>
          <w:rStyle w:val="Emphasis"/>
          <w:highlight w:val="cyan"/>
        </w:rPr>
        <w:t>unlikely</w:t>
      </w:r>
      <w:r w:rsidRPr="007A5B33">
        <w:rPr>
          <w:sz w:val="16"/>
        </w:rPr>
        <w:t>—and not only because of the general disdain this administration holds for diplomacy.</w:t>
      </w:r>
    </w:p>
    <w:p w14:paraId="2DC4A194" w14:textId="77777777" w:rsidR="0054388B" w:rsidRPr="00696858" w:rsidRDefault="0054388B" w:rsidP="0054388B">
      <w:pPr>
        <w:rPr>
          <w:sz w:val="16"/>
        </w:rPr>
      </w:pPr>
      <w:r w:rsidRPr="00696858">
        <w:rPr>
          <w:sz w:val="16"/>
        </w:rPr>
        <w:t>Judging by recent events, the process of reaching what Trump called the “ultimate deal” for Israeli–Palestinian peace seems to be going slowly. In an ideal world, Trump might want to strike some sort of grand bargain with Russia’s Vladimir Putin over Syria or Ukraine, but the ongoing Russia investigation as well as just-passed sanctions legislation (designed specifically to prevent Trump from lifting sanctions) make that all but impossible. Trump despises most trade deals, and his plan to renegotiate NAFTA is likely going to require a long and frustrating battle with Congress.</w:t>
      </w:r>
    </w:p>
    <w:p w14:paraId="6B777E3C" w14:textId="77777777" w:rsidR="0054388B" w:rsidRPr="00696858" w:rsidRDefault="0054388B" w:rsidP="0054388B">
      <w:pPr>
        <w:rPr>
          <w:sz w:val="16"/>
        </w:rPr>
      </w:pPr>
      <w:r w:rsidRPr="00B32DC7">
        <w:rPr>
          <w:rStyle w:val="StyleUnderline"/>
          <w:highlight w:val="cyan"/>
        </w:rPr>
        <w:t>Military action seems more likely to generate</w:t>
      </w:r>
      <w:r w:rsidRPr="00696858">
        <w:rPr>
          <w:rStyle w:val="StyleUnderline"/>
        </w:rPr>
        <w:t xml:space="preserve"> the</w:t>
      </w:r>
      <w:r w:rsidRPr="00696858">
        <w:rPr>
          <w:sz w:val="16"/>
        </w:rPr>
        <w:t xml:space="preserve"> kind of </w:t>
      </w:r>
      <w:r w:rsidRPr="00B32DC7">
        <w:rPr>
          <w:rStyle w:val="Emphasis"/>
          <w:highlight w:val="cyan"/>
        </w:rPr>
        <w:t>public support</w:t>
      </w:r>
      <w:r w:rsidRPr="00696858">
        <w:rPr>
          <w:sz w:val="16"/>
        </w:rPr>
        <w:t xml:space="preserve"> that </w:t>
      </w:r>
      <w:r w:rsidRPr="00B32DC7">
        <w:rPr>
          <w:rStyle w:val="Emphasis"/>
          <w:highlight w:val="cyan"/>
        </w:rPr>
        <w:t>Trump craves</w:t>
      </w:r>
      <w:r w:rsidRPr="00696858">
        <w:rPr>
          <w:sz w:val="16"/>
        </w:rPr>
        <w:t>. He’s already seen evidence of this. The missile strike on Bashar al-Assad’s air force in April may have been the only action of his presidency so far that garnered widespread praise outside of his political base. Earlier encouragement came in February, during his first address to Congress, when Trump was met with a thunderous standing ovation and praise from pundits for highlighting the widow of a Navy SEAL killed in a raid in Yemen (a raid he had denied responsibility for that same day). “You cretins are going to get us all killed,” Deadspin’s Alex Pareene warned only semi-jokingly, noting that Trump would probably take to heart the lesson that sending troops into harm’s way is often interpreted by the media as inherently “presidential” behavior.</w:t>
      </w:r>
    </w:p>
    <w:p w14:paraId="6232AAF9" w14:textId="77777777" w:rsidR="0054388B" w:rsidRPr="00696858" w:rsidRDefault="0054388B" w:rsidP="0054388B">
      <w:pPr>
        <w:rPr>
          <w:sz w:val="16"/>
        </w:rPr>
      </w:pPr>
      <w:r w:rsidRPr="00696858">
        <w:rPr>
          <w:sz w:val="16"/>
        </w:rPr>
        <w:t xml:space="preserve">Unfortunately for Trump, </w:t>
      </w:r>
      <w:r w:rsidRPr="00696858">
        <w:rPr>
          <w:rStyle w:val="StyleUnderline"/>
        </w:rPr>
        <w:t xml:space="preserve">America’s </w:t>
      </w:r>
      <w:r w:rsidRPr="00B32DC7">
        <w:rPr>
          <w:rStyle w:val="Emphasis"/>
          <w:highlight w:val="cyan"/>
        </w:rPr>
        <w:t>current</w:t>
      </w:r>
      <w:r w:rsidRPr="00B32DC7">
        <w:rPr>
          <w:rStyle w:val="StyleUnderline"/>
          <w:highlight w:val="cyan"/>
        </w:rPr>
        <w:t xml:space="preserve"> armed conflicts don’t hold out</w:t>
      </w:r>
      <w:r w:rsidRPr="00696858">
        <w:rPr>
          <w:rStyle w:val="StyleUnderline"/>
        </w:rPr>
        <w:t xml:space="preserve"> much </w:t>
      </w:r>
      <w:r w:rsidRPr="00B32DC7">
        <w:rPr>
          <w:rStyle w:val="StyleUnderline"/>
          <w:highlight w:val="cyan"/>
        </w:rPr>
        <w:t>prospect for glory</w:t>
      </w:r>
      <w:r w:rsidRPr="00696858">
        <w:rPr>
          <w:rStyle w:val="StyleUnderline"/>
        </w:rPr>
        <w:t>. There won’t be any parades for the defeat of ISIS</w:t>
      </w:r>
      <w:r w:rsidRPr="00696858">
        <w:rPr>
          <w:sz w:val="16"/>
        </w:rPr>
        <w:t xml:space="preserve">: In the next few months, ISIS will be routed from its capital in Raqqa but will then transition from a territorial power to a still extremely dangerous underground insurgent group—all while Syria becomes an even more chaotic regional conflict. </w:t>
      </w:r>
      <w:r w:rsidRPr="00696858">
        <w:rPr>
          <w:rStyle w:val="StyleUnderline"/>
        </w:rPr>
        <w:t>In Afghanistan, Trump is skeptical</w:t>
      </w:r>
      <w:r w:rsidRPr="00696858">
        <w:rPr>
          <w:sz w:val="16"/>
        </w:rPr>
        <w:t>, with justification, that sending more troops would finally stabilize that country or lead to anything resembling “victory” in America’s longest-running war.</w:t>
      </w:r>
    </w:p>
    <w:p w14:paraId="4CD5F0F1" w14:textId="77777777" w:rsidR="0054388B" w:rsidRPr="00696858" w:rsidRDefault="0054388B" w:rsidP="0054388B">
      <w:pPr>
        <w:rPr>
          <w:sz w:val="16"/>
        </w:rPr>
      </w:pPr>
      <w:r w:rsidRPr="00B32DC7">
        <w:rPr>
          <w:rStyle w:val="StyleUnderline"/>
          <w:highlight w:val="cyan"/>
        </w:rPr>
        <w:t>Trump inherited these wars</w:t>
      </w:r>
      <w:r w:rsidRPr="00696858">
        <w:rPr>
          <w:rStyle w:val="StyleUnderline"/>
        </w:rPr>
        <w:t xml:space="preserve"> from Bush and Obama, so</w:t>
      </w:r>
      <w:r w:rsidRPr="00696858">
        <w:rPr>
          <w:sz w:val="16"/>
        </w:rPr>
        <w:t xml:space="preserve"> the alarming prospect is that in an effort </w:t>
      </w:r>
      <w:r w:rsidRPr="00B32DC7">
        <w:rPr>
          <w:rStyle w:val="Emphasis"/>
          <w:highlight w:val="cyan"/>
        </w:rPr>
        <w:t>to distinguish himself</w:t>
      </w:r>
      <w:r w:rsidRPr="00696858">
        <w:rPr>
          <w:rStyle w:val="Emphasis"/>
        </w:rPr>
        <w:t xml:space="preserve"> from his predecessors, </w:t>
      </w:r>
      <w:r w:rsidRPr="00B32DC7">
        <w:rPr>
          <w:rStyle w:val="Emphasis"/>
          <w:highlight w:val="cyan"/>
        </w:rPr>
        <w:t>he will want one of his own</w:t>
      </w:r>
      <w:r w:rsidRPr="00696858">
        <w:rPr>
          <w:sz w:val="16"/>
        </w:rPr>
        <w:t>.</w:t>
      </w:r>
    </w:p>
    <w:p w14:paraId="46892943" w14:textId="77777777" w:rsidR="0054388B" w:rsidRPr="00B32DC7" w:rsidRDefault="0054388B" w:rsidP="0054388B">
      <w:pPr>
        <w:rPr>
          <w:sz w:val="16"/>
          <w:highlight w:val="cyan"/>
        </w:rPr>
      </w:pPr>
      <w:r w:rsidRPr="00B32DC7">
        <w:rPr>
          <w:rStyle w:val="StyleUnderline"/>
          <w:highlight w:val="cyan"/>
        </w:rPr>
        <w:t>Trump</w:t>
      </w:r>
      <w:r w:rsidRPr="00696858">
        <w:rPr>
          <w:rStyle w:val="StyleUnderline"/>
        </w:rPr>
        <w:t xml:space="preserve"> only </w:t>
      </w:r>
      <w:r w:rsidRPr="00B32DC7">
        <w:rPr>
          <w:rStyle w:val="StyleUnderline"/>
          <w:highlight w:val="cyan"/>
        </w:rPr>
        <w:t>reluctantly certified Iran’s compliance</w:t>
      </w:r>
      <w:r w:rsidRPr="00696858">
        <w:rPr>
          <w:rStyle w:val="StyleUnderline"/>
        </w:rPr>
        <w:t xml:space="preserve"> with the</w:t>
      </w:r>
      <w:r w:rsidRPr="00696858">
        <w:rPr>
          <w:sz w:val="16"/>
        </w:rPr>
        <w:t xml:space="preserve"> 2015 </w:t>
      </w:r>
      <w:r w:rsidRPr="00696858">
        <w:rPr>
          <w:rStyle w:val="StyleUnderline"/>
        </w:rPr>
        <w:t>nuclear deal</w:t>
      </w:r>
      <w:r w:rsidRPr="00696858">
        <w:rPr>
          <w:sz w:val="16"/>
        </w:rPr>
        <w:t xml:space="preserve"> in July, </w:t>
      </w:r>
      <w:r w:rsidRPr="00696858">
        <w:rPr>
          <w:rStyle w:val="StyleUnderline"/>
        </w:rPr>
        <w:t>and</w:t>
      </w:r>
      <w:r w:rsidRPr="00696858">
        <w:rPr>
          <w:sz w:val="16"/>
        </w:rPr>
        <w:t xml:space="preserve"> he has reportedly </w:t>
      </w:r>
      <w:r w:rsidRPr="00696858">
        <w:rPr>
          <w:rStyle w:val="StyleUnderline"/>
        </w:rPr>
        <w:t>instructed his national security team to find a rationale for declaring that Tehran is in violation</w:t>
      </w:r>
      <w:r w:rsidRPr="00696858">
        <w:rPr>
          <w:sz w:val="16"/>
        </w:rPr>
        <w:t xml:space="preserve">, even though international inspectors and his own intelligence agencies affirm that it is. </w:t>
      </w:r>
      <w:r w:rsidRPr="00B32DC7">
        <w:rPr>
          <w:rStyle w:val="StyleUnderline"/>
          <w:highlight w:val="cyan"/>
        </w:rPr>
        <w:t>The endpoint of Trump’s</w:t>
      </w:r>
      <w:r w:rsidRPr="00696858">
        <w:rPr>
          <w:rStyle w:val="StyleUnderline"/>
        </w:rPr>
        <w:t xml:space="preserve"> backward </w:t>
      </w:r>
      <w:r w:rsidRPr="00B32DC7">
        <w:rPr>
          <w:rStyle w:val="StyleUnderline"/>
          <w:highlight w:val="cyan"/>
        </w:rPr>
        <w:t>logic</w:t>
      </w:r>
      <w:r w:rsidRPr="00696858">
        <w:rPr>
          <w:sz w:val="16"/>
        </w:rPr>
        <w:t>—that Iran should be declared noncompliant and then pretext found to back up that position—</w:t>
      </w:r>
      <w:r w:rsidRPr="00B32DC7">
        <w:rPr>
          <w:rStyle w:val="StyleUnderline"/>
          <w:highlight w:val="cyan"/>
        </w:rPr>
        <w:t xml:space="preserve">can only </w:t>
      </w:r>
      <w:r w:rsidRPr="00B32DC7">
        <w:rPr>
          <w:rStyle w:val="Emphasis"/>
          <w:highlight w:val="cyan"/>
        </w:rPr>
        <w:t>increase</w:t>
      </w:r>
      <w:r w:rsidRPr="00696858">
        <w:rPr>
          <w:rStyle w:val="Emphasis"/>
        </w:rPr>
        <w:t xml:space="preserve"> the </w:t>
      </w:r>
      <w:r w:rsidRPr="00B32DC7">
        <w:rPr>
          <w:rStyle w:val="Emphasis"/>
          <w:highlight w:val="cyan"/>
        </w:rPr>
        <w:t>risk of armed conflict</w:t>
      </w:r>
      <w:r w:rsidRPr="00B32DC7">
        <w:rPr>
          <w:sz w:val="16"/>
          <w:highlight w:val="cyan"/>
        </w:rPr>
        <w:t>.</w:t>
      </w:r>
    </w:p>
    <w:p w14:paraId="1700D5C5" w14:textId="77777777" w:rsidR="0054388B" w:rsidRPr="00696858" w:rsidRDefault="0054388B" w:rsidP="0054388B">
      <w:pPr>
        <w:rPr>
          <w:sz w:val="16"/>
        </w:rPr>
      </w:pPr>
      <w:r w:rsidRPr="00B32DC7">
        <w:rPr>
          <w:rStyle w:val="StyleUnderline"/>
          <w:highlight w:val="cyan"/>
        </w:rPr>
        <w:t xml:space="preserve">Then there’s </w:t>
      </w:r>
      <w:r w:rsidRPr="00B32DC7">
        <w:rPr>
          <w:rStyle w:val="Emphasis"/>
          <w:highlight w:val="cyan"/>
        </w:rPr>
        <w:t>North Korea</w:t>
      </w:r>
      <w:r w:rsidRPr="00696858">
        <w:rPr>
          <w:sz w:val="16"/>
        </w:rPr>
        <w:t>, which U.S. officials believe is nearing the threshold of developing a nuclear-armed intercontinental ballistic missile capable of reaching the United States. The U.S. flew B-1 bombers over the Korean Peninsula on Sunday, following the North’s most recent missile test, as Ambassador to the U.N. Nikki Haley declared on Twitter that the U.S. is “Done talking about NKorea.”</w:t>
      </w:r>
    </w:p>
    <w:p w14:paraId="1615A5A9" w14:textId="77777777" w:rsidR="0054388B" w:rsidRPr="00696858" w:rsidRDefault="0054388B" w:rsidP="0054388B">
      <w:pPr>
        <w:rPr>
          <w:sz w:val="16"/>
        </w:rPr>
      </w:pPr>
      <w:r w:rsidRPr="00696858">
        <w:rPr>
          <w:sz w:val="16"/>
        </w:rPr>
        <w:t xml:space="preserve">It not clear how much of this is bluster. But at the moment, </w:t>
      </w:r>
      <w:r w:rsidRPr="00696858">
        <w:rPr>
          <w:rStyle w:val="StyleUnderline"/>
        </w:rPr>
        <w:t xml:space="preserve">the </w:t>
      </w:r>
      <w:r w:rsidRPr="00B32DC7">
        <w:rPr>
          <w:rStyle w:val="StyleUnderline"/>
          <w:highlight w:val="cyan"/>
        </w:rPr>
        <w:t>risk of a small provocation leading to a confrontation</w:t>
      </w:r>
      <w:r w:rsidRPr="00696858">
        <w:rPr>
          <w:sz w:val="16"/>
        </w:rPr>
        <w:t xml:space="preserve"> that could put thousands of lives in peril </w:t>
      </w:r>
      <w:r w:rsidRPr="00B32DC7">
        <w:rPr>
          <w:rStyle w:val="StyleUnderline"/>
          <w:highlight w:val="cyan"/>
        </w:rPr>
        <w:t>is high</w:t>
      </w:r>
      <w:r w:rsidRPr="00696858">
        <w:rPr>
          <w:sz w:val="16"/>
        </w:rPr>
        <w:t>, and the president is not exactly known for biding his time or choosing his words carefully. Last week, for instance, Trump tweeted, “After consultation with my Generals and military experts, please be advised that the United States Government will not accept or allow......” then waited nine minutes before the next tweet declaring that transgender people would no longer be allowed to serve in the military. BuzzFeed News reported that at the Pentagon, the initial tweet “raised fears that the president was getting ready to announce strikes on North Korea or some other military action.”</w:t>
      </w:r>
    </w:p>
    <w:p w14:paraId="5780F59F" w14:textId="77777777" w:rsidR="0054388B" w:rsidRDefault="0054388B" w:rsidP="0054388B">
      <w:r w:rsidRPr="00696858">
        <w:rPr>
          <w:sz w:val="16"/>
        </w:rPr>
        <w:t xml:space="preserve">The reason fears were raised was probably that </w:t>
      </w:r>
      <w:r w:rsidRPr="00B32DC7">
        <w:rPr>
          <w:rStyle w:val="Emphasis"/>
          <w:highlight w:val="cyan"/>
        </w:rPr>
        <w:t>declaring war</w:t>
      </w:r>
      <w:r w:rsidRPr="00696858">
        <w:rPr>
          <w:sz w:val="16"/>
        </w:rPr>
        <w:t xml:space="preserve"> via tweet </w:t>
      </w:r>
      <w:r w:rsidRPr="00B32DC7">
        <w:rPr>
          <w:rStyle w:val="Emphasis"/>
          <w:highlight w:val="cyan"/>
        </w:rPr>
        <w:t>amid</w:t>
      </w:r>
      <w:r w:rsidRPr="00696858">
        <w:rPr>
          <w:rStyle w:val="Emphasis"/>
        </w:rPr>
        <w:t xml:space="preserve"> a week of </w:t>
      </w:r>
      <w:r w:rsidRPr="00B32DC7">
        <w:rPr>
          <w:rStyle w:val="Emphasis"/>
          <w:highlight w:val="cyan"/>
        </w:rPr>
        <w:t>political setbacks would not be out of character</w:t>
      </w:r>
      <w:r w:rsidRPr="00696858">
        <w:rPr>
          <w:rStyle w:val="Emphasis"/>
        </w:rPr>
        <w:t xml:space="preserve"> for this president</w:t>
      </w:r>
      <w:r w:rsidRPr="00696858">
        <w:rPr>
          <w:rStyle w:val="StyleUnderline"/>
        </w:rPr>
        <w:t xml:space="preserve">. </w:t>
      </w:r>
      <w:r w:rsidRPr="00B32DC7">
        <w:rPr>
          <w:rStyle w:val="StyleUnderline"/>
          <w:highlight w:val="cyan"/>
        </w:rPr>
        <w:t>As Trump’s frustrations in Washington</w:t>
      </w:r>
      <w:r w:rsidRPr="00696858">
        <w:rPr>
          <w:rStyle w:val="StyleUnderline"/>
        </w:rPr>
        <w:t xml:space="preserve"> continue to </w:t>
      </w:r>
      <w:r w:rsidRPr="00B32DC7">
        <w:rPr>
          <w:rStyle w:val="StyleUnderline"/>
          <w:highlight w:val="cyan"/>
        </w:rPr>
        <w:t>mount</w:t>
      </w:r>
      <w:r w:rsidRPr="00696858">
        <w:rPr>
          <w:rStyle w:val="StyleUnderline"/>
        </w:rPr>
        <w:t xml:space="preserve">, the </w:t>
      </w:r>
      <w:r w:rsidRPr="00B32DC7">
        <w:rPr>
          <w:rStyle w:val="Emphasis"/>
          <w:highlight w:val="cyan"/>
        </w:rPr>
        <w:t>risk</w:t>
      </w:r>
      <w:r w:rsidRPr="00696858">
        <w:rPr>
          <w:rStyle w:val="Emphasis"/>
        </w:rPr>
        <w:t xml:space="preserve"> only </w:t>
      </w:r>
      <w:r w:rsidRPr="00B32DC7">
        <w:rPr>
          <w:rStyle w:val="Emphasis"/>
          <w:highlight w:val="cyan"/>
        </w:rPr>
        <w:t>grows greater</w:t>
      </w:r>
      <w:r>
        <w:t>.</w:t>
      </w:r>
    </w:p>
    <w:p w14:paraId="095BBB91" w14:textId="77777777" w:rsidR="0054388B" w:rsidRDefault="0054388B" w:rsidP="0054388B"/>
    <w:p w14:paraId="1F37653F" w14:textId="77777777" w:rsidR="0054388B" w:rsidRPr="00AD5D1B" w:rsidRDefault="0054388B" w:rsidP="0054388B">
      <w:pPr>
        <w:rPr>
          <w:rStyle w:val="Style13ptBold"/>
        </w:rPr>
      </w:pPr>
      <w:r w:rsidRPr="00AD5D1B">
        <w:rPr>
          <w:rStyle w:val="Style13ptBold"/>
        </w:rPr>
        <w:t xml:space="preserve">U.S.-Iran war causes extinction </w:t>
      </w:r>
    </w:p>
    <w:p w14:paraId="2B33E4E0" w14:textId="77777777" w:rsidR="0054388B" w:rsidRDefault="0054388B" w:rsidP="0054388B">
      <w:r>
        <w:t xml:space="preserve">Louis René </w:t>
      </w:r>
      <w:r w:rsidRPr="00A21CB8">
        <w:rPr>
          <w:rStyle w:val="Style13ptBold"/>
        </w:rPr>
        <w:t>Beres 17</w:t>
      </w:r>
      <w:r>
        <w:t xml:space="preserve">, emeritus professor of international law at Purdue University, 2/10/17, “The Fast Track to Armageddon,” </w:t>
      </w:r>
      <w:hyperlink r:id="rId45" w:history="1">
        <w:r w:rsidRPr="00246870">
          <w:rPr>
            <w:rStyle w:val="Hyperlink"/>
          </w:rPr>
          <w:t>https://www.usnews.com/opinion/world-report/articles/2017-02-10/donald-trump-iran-and-the-fast-track-to-nuclear-war-in-the-middle-east</w:t>
        </w:r>
      </w:hyperlink>
    </w:p>
    <w:p w14:paraId="00E027B1" w14:textId="77777777" w:rsidR="0054388B" w:rsidRPr="00AA1001" w:rsidRDefault="0054388B" w:rsidP="0054388B">
      <w:pPr>
        <w:rPr>
          <w:sz w:val="16"/>
        </w:rPr>
      </w:pPr>
      <w:r w:rsidRPr="00AA1001">
        <w:rPr>
          <w:sz w:val="16"/>
        </w:rPr>
        <w:t xml:space="preserve">All such bewildering calculations, of course, must assume perfect rationality on all sides. </w:t>
      </w:r>
      <w:r w:rsidRPr="00AA1001">
        <w:rPr>
          <w:rStyle w:val="StyleUnderline"/>
        </w:rPr>
        <w:t>If</w:t>
      </w:r>
      <w:r w:rsidRPr="00AA1001">
        <w:rPr>
          <w:sz w:val="16"/>
        </w:rPr>
        <w:t xml:space="preserve">, for example, </w:t>
      </w:r>
      <w:r w:rsidRPr="00AA1001">
        <w:rPr>
          <w:rStyle w:val="StyleUnderline"/>
        </w:rPr>
        <w:t>the new</w:t>
      </w:r>
      <w:r w:rsidRPr="00AA1001">
        <w:rPr>
          <w:sz w:val="16"/>
        </w:rPr>
        <w:t xml:space="preserve"> American </w:t>
      </w:r>
      <w:r w:rsidRPr="00AA1001">
        <w:rPr>
          <w:rStyle w:val="StyleUnderline"/>
        </w:rPr>
        <w:t>president should</w:t>
      </w:r>
      <w:r w:rsidRPr="00AA1001">
        <w:rPr>
          <w:sz w:val="16"/>
        </w:rPr>
        <w:t xml:space="preserve"> cast all caution to the winds with his own </w:t>
      </w:r>
      <w:r w:rsidRPr="00AA1001">
        <w:rPr>
          <w:rStyle w:val="StyleUnderline"/>
        </w:rPr>
        <w:t>first strike</w:t>
      </w:r>
      <w:r w:rsidRPr="00AA1001">
        <w:rPr>
          <w:sz w:val="16"/>
        </w:rPr>
        <w:t xml:space="preserve"> (a strike that would be defended by Washington, in law, as an allegedly legitimate expression of international law-enforcement, or "anticipatory self-defense"), </w:t>
      </w:r>
      <w:r w:rsidRPr="00B32DC7">
        <w:rPr>
          <w:rStyle w:val="StyleUnderline"/>
          <w:highlight w:val="cyan"/>
        </w:rPr>
        <w:t>the Iranian response</w:t>
      </w:r>
      <w:r w:rsidRPr="00AA1001">
        <w:rPr>
          <w:sz w:val="16"/>
        </w:rPr>
        <w:t xml:space="preserve">, whether rational or irrational, </w:t>
      </w:r>
      <w:r w:rsidRPr="00B32DC7">
        <w:rPr>
          <w:rStyle w:val="StyleUnderline"/>
          <w:highlight w:val="cyan"/>
        </w:rPr>
        <w:t>could</w:t>
      </w:r>
      <w:r w:rsidRPr="00AA1001">
        <w:rPr>
          <w:sz w:val="16"/>
        </w:rPr>
        <w:t xml:space="preserve"> expectedly </w:t>
      </w:r>
      <w:r w:rsidRPr="00B32DC7">
        <w:rPr>
          <w:rStyle w:val="StyleUnderline"/>
          <w:highlight w:val="cyan"/>
        </w:rPr>
        <w:t>be</w:t>
      </w:r>
      <w:r w:rsidRPr="00AA1001">
        <w:rPr>
          <w:sz w:val="16"/>
        </w:rPr>
        <w:t xml:space="preserve"> "proportionate" – that is, </w:t>
      </w:r>
      <w:r w:rsidRPr="00AA1001">
        <w:rPr>
          <w:rStyle w:val="Emphasis"/>
        </w:rPr>
        <w:t xml:space="preserve">comparably </w:t>
      </w:r>
      <w:r w:rsidRPr="00B32DC7">
        <w:rPr>
          <w:rStyle w:val="Emphasis"/>
          <w:highlight w:val="cyan"/>
        </w:rPr>
        <w:t>massive</w:t>
      </w:r>
      <w:r w:rsidRPr="00AA1001">
        <w:rPr>
          <w:rStyle w:val="StyleUnderline"/>
        </w:rPr>
        <w:t>. In that prospectively escalatory case, any</w:t>
      </w:r>
      <w:r w:rsidRPr="00AA1001">
        <w:rPr>
          <w:sz w:val="16"/>
        </w:rPr>
        <w:t xml:space="preserve"> contemplated </w:t>
      </w:r>
      <w:r w:rsidRPr="00B32DC7">
        <w:rPr>
          <w:rStyle w:val="StyleUnderline"/>
          <w:highlight w:val="cyan"/>
        </w:rPr>
        <w:t>introduction of nuclear weapons</w:t>
      </w:r>
      <w:r w:rsidRPr="00AA1001">
        <w:rPr>
          <w:rStyle w:val="StyleUnderline"/>
        </w:rPr>
        <w:t xml:space="preserve"> into the ensuing conflagration might not necessarily be dismissed</w:t>
      </w:r>
      <w:r w:rsidRPr="00AA1001">
        <w:rPr>
          <w:sz w:val="16"/>
        </w:rPr>
        <w:t xml:space="preserve"> out of hand. </w:t>
      </w:r>
    </w:p>
    <w:p w14:paraId="325F5B43" w14:textId="77777777" w:rsidR="0054388B" w:rsidRPr="00AA1001" w:rsidRDefault="0054388B" w:rsidP="0054388B">
      <w:pPr>
        <w:rPr>
          <w:sz w:val="16"/>
        </w:rPr>
      </w:pPr>
      <w:r w:rsidRPr="00AA1001">
        <w:rPr>
          <w:sz w:val="16"/>
        </w:rPr>
        <w:t xml:space="preserve">At that point, moreover, </w:t>
      </w:r>
      <w:r w:rsidRPr="00AA1001">
        <w:rPr>
          <w:rStyle w:val="StyleUnderline"/>
        </w:rPr>
        <w:t>any</w:t>
      </w:r>
      <w:r w:rsidRPr="00AA1001">
        <w:rPr>
          <w:sz w:val="16"/>
        </w:rPr>
        <w:t xml:space="preserve"> such </w:t>
      </w:r>
      <w:r w:rsidRPr="00AA1001">
        <w:rPr>
          <w:rStyle w:val="StyleUnderline"/>
        </w:rPr>
        <w:t xml:space="preserve">introduction </w:t>
      </w:r>
      <w:r w:rsidRPr="00B32DC7">
        <w:rPr>
          <w:rStyle w:val="StyleUnderline"/>
          <w:highlight w:val="cyan"/>
        </w:rPr>
        <w:t>would</w:t>
      </w:r>
      <w:r w:rsidRPr="00AA1001">
        <w:rPr>
          <w:rStyle w:val="StyleUnderline"/>
        </w:rPr>
        <w:t xml:space="preserve"> </w:t>
      </w:r>
      <w:r w:rsidRPr="00AA1001">
        <w:rPr>
          <w:rStyle w:val="Emphasis"/>
        </w:rPr>
        <w:t xml:space="preserve">have to </w:t>
      </w:r>
      <w:r w:rsidRPr="00B32DC7">
        <w:rPr>
          <w:rStyle w:val="Emphasis"/>
          <w:highlight w:val="cyan"/>
        </w:rPr>
        <w:t>originate from the American</w:t>
      </w:r>
      <w:r w:rsidRPr="00AA1001">
        <w:rPr>
          <w:rStyle w:val="Emphasis"/>
        </w:rPr>
        <w:t xml:space="preserve"> and/</w:t>
      </w:r>
      <w:r w:rsidRPr="00B32DC7">
        <w:rPr>
          <w:rStyle w:val="Emphasis"/>
          <w:highlight w:val="cyan"/>
        </w:rPr>
        <w:t>or Israeli side</w:t>
      </w:r>
      <w:r w:rsidRPr="00AA1001">
        <w:rPr>
          <w:sz w:val="16"/>
        </w:rPr>
        <w:t xml:space="preserve">. This indisputable inference is "true by definition," "simply" because Iran would not yet have become an operationally nuclear power. In such circumstances, </w:t>
      </w:r>
      <w:r w:rsidRPr="00B32DC7">
        <w:rPr>
          <w:rStyle w:val="StyleUnderline"/>
          <w:highlight w:val="cyan"/>
        </w:rPr>
        <w:t>Trump</w:t>
      </w:r>
      <w:r w:rsidRPr="00AA1001">
        <w:rPr>
          <w:sz w:val="16"/>
        </w:rPr>
        <w:t xml:space="preserve">, especially in view of his favored argumentum ad baculum stance in virtually all matters, </w:t>
      </w:r>
      <w:r w:rsidRPr="00B32DC7">
        <w:rPr>
          <w:rStyle w:val="StyleUnderline"/>
          <w:highlight w:val="cyan"/>
        </w:rPr>
        <w:t>might decide upon</w:t>
      </w:r>
      <w:r w:rsidRPr="00AA1001">
        <w:rPr>
          <w:rStyle w:val="StyleUnderline"/>
        </w:rPr>
        <w:t xml:space="preserve"> </w:t>
      </w:r>
      <w:r w:rsidRPr="00B32DC7">
        <w:rPr>
          <w:rStyle w:val="StyleUnderline"/>
          <w:highlight w:val="cyan"/>
        </w:rPr>
        <w:t>a</w:t>
      </w:r>
      <w:r w:rsidRPr="00AA1001">
        <w:rPr>
          <w:sz w:val="16"/>
        </w:rPr>
        <w:t xml:space="preserve"> so-called "</w:t>
      </w:r>
      <w:r w:rsidRPr="00B32DC7">
        <w:rPr>
          <w:rStyle w:val="Emphasis"/>
          <w:highlight w:val="cyan"/>
        </w:rPr>
        <w:t>mad dog" strategy</w:t>
      </w:r>
      <w:r w:rsidRPr="00AA1001">
        <w:rPr>
          <w:rStyle w:val="Emphasis"/>
        </w:rPr>
        <w:t xml:space="preserve"> vis-a-vis Iran</w:t>
      </w:r>
      <w:r w:rsidRPr="00AA1001">
        <w:rPr>
          <w:sz w:val="16"/>
        </w:rPr>
        <w:t xml:space="preserve">. Here, the American president would display a last-resort dependence upon </w:t>
      </w:r>
      <w:r w:rsidRPr="00AA1001">
        <w:rPr>
          <w:rStyle w:val="StyleUnderline"/>
        </w:rPr>
        <w:t xml:space="preserve">a strategy of </w:t>
      </w:r>
      <w:r w:rsidRPr="00B32DC7">
        <w:rPr>
          <w:rStyle w:val="Emphasis"/>
          <w:highlight w:val="cyan"/>
        </w:rPr>
        <w:t>pretended irrationality</w:t>
      </w:r>
      <w:r w:rsidRPr="00AA1001">
        <w:rPr>
          <w:sz w:val="16"/>
        </w:rPr>
        <w:t>, or what I have called in my own latest books and monographs, the "rationality of pretended irrationality."</w:t>
      </w:r>
    </w:p>
    <w:p w14:paraId="0F3CE865" w14:textId="77777777" w:rsidR="0054388B" w:rsidRPr="00AA1001" w:rsidRDefault="0054388B" w:rsidP="0054388B">
      <w:pPr>
        <w:rPr>
          <w:sz w:val="16"/>
        </w:rPr>
      </w:pPr>
      <w:r w:rsidRPr="00AA1001">
        <w:rPr>
          <w:sz w:val="16"/>
        </w:rPr>
        <w:t xml:space="preserve">Significantly, any such residual reliance, while intuitively sensible and apparently compelling, </w:t>
      </w:r>
      <w:r w:rsidRPr="00B32DC7">
        <w:rPr>
          <w:rStyle w:val="StyleUnderline"/>
          <w:highlight w:val="cyan"/>
        </w:rPr>
        <w:t>could</w:t>
      </w:r>
      <w:r w:rsidRPr="00AA1001">
        <w:rPr>
          <w:rStyle w:val="StyleUnderline"/>
        </w:rPr>
        <w:t xml:space="preserve"> still </w:t>
      </w:r>
      <w:r w:rsidRPr="00B32DC7">
        <w:rPr>
          <w:rStyle w:val="StyleUnderline"/>
          <w:highlight w:val="cyan"/>
        </w:rPr>
        <w:t>backfire</w:t>
      </w:r>
      <w:r w:rsidRPr="00AA1001">
        <w:rPr>
          <w:rStyle w:val="StyleUnderline"/>
        </w:rPr>
        <w:t>,</w:t>
      </w:r>
      <w:r w:rsidRPr="00AA1001">
        <w:rPr>
          <w:sz w:val="16"/>
        </w:rPr>
        <w:t xml:space="preserve"> thereby </w:t>
      </w:r>
      <w:r w:rsidRPr="00B32DC7">
        <w:rPr>
          <w:rStyle w:val="Emphasis"/>
          <w:sz w:val="24"/>
          <w:highlight w:val="cyan"/>
        </w:rPr>
        <w:t>opening</w:t>
      </w:r>
      <w:r w:rsidRPr="00AA1001">
        <w:rPr>
          <w:rStyle w:val="Emphasis"/>
          <w:sz w:val="24"/>
        </w:rPr>
        <w:t xml:space="preserve"> up </w:t>
      </w:r>
      <w:r w:rsidRPr="00B32DC7">
        <w:rPr>
          <w:rStyle w:val="Emphasis"/>
          <w:sz w:val="24"/>
          <w:highlight w:val="cyan"/>
        </w:rPr>
        <w:t>an "Armageddon path" to</w:t>
      </w:r>
      <w:r w:rsidRPr="00AA1001">
        <w:rPr>
          <w:rStyle w:val="Emphasis"/>
          <w:sz w:val="24"/>
        </w:rPr>
        <w:t xml:space="preserve"> a now </w:t>
      </w:r>
      <w:r w:rsidRPr="00B32DC7">
        <w:rPr>
          <w:rStyle w:val="Emphasis"/>
          <w:sz w:val="24"/>
          <w:highlight w:val="cyan"/>
        </w:rPr>
        <w:t>unstoppable escalation</w:t>
      </w:r>
      <w:r w:rsidRPr="00AA1001">
        <w:rPr>
          <w:sz w:val="16"/>
        </w:rPr>
        <w:t>.</w:t>
      </w:r>
    </w:p>
    <w:p w14:paraId="2EAC1B82" w14:textId="77777777" w:rsidR="0054388B" w:rsidRPr="00AA1001" w:rsidRDefault="0054388B" w:rsidP="0054388B">
      <w:pPr>
        <w:rPr>
          <w:sz w:val="16"/>
        </w:rPr>
      </w:pPr>
      <w:r w:rsidRPr="00B32DC7">
        <w:rPr>
          <w:rStyle w:val="StyleUnderline"/>
          <w:highlight w:val="cyan"/>
        </w:rPr>
        <w:t>If</w:t>
      </w:r>
      <w:r w:rsidRPr="00AA1001">
        <w:rPr>
          <w:sz w:val="16"/>
        </w:rPr>
        <w:t xml:space="preserve">, on the other hand, </w:t>
      </w:r>
      <w:r w:rsidRPr="00B32DC7">
        <w:rPr>
          <w:rStyle w:val="StyleUnderline"/>
          <w:highlight w:val="cyan"/>
        </w:rPr>
        <w:t>Trump's</w:t>
      </w:r>
      <w:r w:rsidRPr="00AA1001">
        <w:rPr>
          <w:sz w:val="16"/>
        </w:rPr>
        <w:t xml:space="preserve"> "punishing" or defensive </w:t>
      </w:r>
      <w:r w:rsidRPr="00B32DC7">
        <w:rPr>
          <w:rStyle w:val="StyleUnderline"/>
          <w:highlight w:val="cyan"/>
        </w:rPr>
        <w:t>initial strike</w:t>
      </w:r>
      <w:r w:rsidRPr="00AA1001">
        <w:rPr>
          <w:rStyle w:val="StyleUnderline"/>
        </w:rPr>
        <w:t xml:space="preserve"> against Iran </w:t>
      </w:r>
      <w:r w:rsidRPr="00B32DC7">
        <w:rPr>
          <w:rStyle w:val="StyleUnderline"/>
          <w:highlight w:val="cyan"/>
        </w:rPr>
        <w:t>were</w:t>
      </w:r>
      <w:r w:rsidRPr="00AA1001">
        <w:rPr>
          <w:rStyle w:val="StyleUnderline"/>
        </w:rPr>
        <w:t xml:space="preserve"> conspicuously </w:t>
      </w:r>
      <w:r w:rsidRPr="00B32DC7">
        <w:rPr>
          <w:rStyle w:val="StyleUnderline"/>
          <w:highlight w:val="cyan"/>
        </w:rPr>
        <w:t>less than massive</w:t>
      </w:r>
      <w:r w:rsidRPr="00AA1001">
        <w:rPr>
          <w:sz w:val="16"/>
        </w:rPr>
        <w:t xml:space="preserve">, a fully rational Iranian adversary would likely ensure that its chosen reprisal was correspondingly "limited." But if Trump's consciously rational and calibrated attack upon Iran were wittingly or unwittingly launched against an irrational enemy leadership, </w:t>
      </w:r>
      <w:r w:rsidRPr="00AA1001">
        <w:rPr>
          <w:rStyle w:val="StyleUnderline"/>
        </w:rPr>
        <w:t xml:space="preserve">the </w:t>
      </w:r>
      <w:r w:rsidRPr="00B32DC7">
        <w:rPr>
          <w:rStyle w:val="StyleUnderline"/>
          <w:highlight w:val="cyan"/>
        </w:rPr>
        <w:t>Iranian response could</w:t>
      </w:r>
      <w:r w:rsidRPr="00AA1001">
        <w:rPr>
          <w:rStyle w:val="StyleUnderline"/>
        </w:rPr>
        <w:t xml:space="preserve"> then </w:t>
      </w:r>
      <w:r w:rsidRPr="00B32DC7">
        <w:rPr>
          <w:rStyle w:val="StyleUnderline"/>
          <w:highlight w:val="cyan"/>
        </w:rPr>
        <w:t>be</w:t>
      </w:r>
      <w:r w:rsidRPr="00AA1001">
        <w:rPr>
          <w:sz w:val="16"/>
        </w:rPr>
        <w:t xml:space="preserve"> "roaring missiles," or an </w:t>
      </w:r>
      <w:r w:rsidRPr="00B32DC7">
        <w:rPr>
          <w:rStyle w:val="Emphasis"/>
          <w:highlight w:val="cyan"/>
        </w:rPr>
        <w:t>all-out retaliation</w:t>
      </w:r>
      <w:r w:rsidRPr="00AA1001">
        <w:rPr>
          <w:sz w:val="16"/>
        </w:rPr>
        <w:t xml:space="preserve">. This presumably unanticipated response, while non-nuclear, could be directed at some as yet undeterminable combination of U.S. and Israeli targets. Cumulatively, it could still inflict very substantial harms. </w:t>
      </w:r>
    </w:p>
    <w:p w14:paraId="1BA81DE3" w14:textId="77777777" w:rsidR="0054388B" w:rsidRPr="00AA1001" w:rsidRDefault="0054388B" w:rsidP="0054388B">
      <w:pPr>
        <w:rPr>
          <w:sz w:val="16"/>
        </w:rPr>
      </w:pPr>
      <w:r w:rsidRPr="00AA1001">
        <w:rPr>
          <w:sz w:val="16"/>
        </w:rPr>
        <w:t xml:space="preserve">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w:t>
      </w:r>
    </w:p>
    <w:p w14:paraId="1B8F4C85" w14:textId="77777777" w:rsidR="0054388B" w:rsidRPr="00AA1001" w:rsidRDefault="0054388B" w:rsidP="0054388B">
      <w:pPr>
        <w:rPr>
          <w:sz w:val="16"/>
        </w:rPr>
      </w:pPr>
      <w:r w:rsidRPr="00AA1001">
        <w:rPr>
          <w:sz w:val="16"/>
        </w:rPr>
        <w:t xml:space="preserve">Even if it is being played only by rational adversaries, </w:t>
      </w:r>
      <w:r w:rsidRPr="00B32DC7">
        <w:rPr>
          <w:rStyle w:val="StyleUnderline"/>
          <w:highlight w:val="cyan"/>
        </w:rPr>
        <w:t>the</w:t>
      </w:r>
      <w:r w:rsidRPr="00AA1001">
        <w:rPr>
          <w:rStyle w:val="StyleUnderline"/>
        </w:rPr>
        <w:t xml:space="preserve"> advancing strategic "</w:t>
      </w:r>
      <w:r w:rsidRPr="00B32DC7">
        <w:rPr>
          <w:rStyle w:val="StyleUnderline"/>
          <w:highlight w:val="cyan"/>
        </w:rPr>
        <w:t>game" would demand</w:t>
      </w:r>
      <w:r w:rsidRPr="00AA1001">
        <w:rPr>
          <w:sz w:val="16"/>
        </w:rPr>
        <w:t xml:space="preserve"> that </w:t>
      </w:r>
      <w:r w:rsidRPr="00B32DC7">
        <w:rPr>
          <w:rStyle w:val="Emphasis"/>
          <w:highlight w:val="cyan"/>
        </w:rPr>
        <w:t>each</w:t>
      </w:r>
      <w:r w:rsidRPr="00AA1001">
        <w:rPr>
          <w:rStyle w:val="Emphasis"/>
        </w:rPr>
        <w:t xml:space="preserve"> contestant relentlessly </w:t>
      </w:r>
      <w:r w:rsidRPr="00B32DC7">
        <w:rPr>
          <w:rStyle w:val="Emphasis"/>
          <w:highlight w:val="cyan"/>
        </w:rPr>
        <w:t>strive for "escalation dominance</w:t>
      </w:r>
      <w:r w:rsidRPr="00AA1001">
        <w:rPr>
          <w:sz w:val="16"/>
        </w:rPr>
        <w:t xml:space="preserve">." Ominously, it is in the thoroughly unpracticed internal dynamics of any such rivalry that </w:t>
      </w:r>
      <w:r w:rsidRPr="00AA1001">
        <w:rPr>
          <w:rStyle w:val="Emphasis"/>
          <w:sz w:val="24"/>
        </w:rPr>
        <w:t xml:space="preserve">the </w:t>
      </w:r>
      <w:r w:rsidRPr="00414945">
        <w:rPr>
          <w:rStyle w:val="Emphasis"/>
          <w:sz w:val="24"/>
        </w:rPr>
        <w:t xml:space="preserve">serious prospect of </w:t>
      </w:r>
      <w:r w:rsidRPr="00B32DC7">
        <w:rPr>
          <w:rStyle w:val="Emphasis"/>
          <w:sz w:val="24"/>
          <w:highlight w:val="cyan"/>
        </w:rPr>
        <w:t>a genuine</w:t>
      </w:r>
      <w:r w:rsidRPr="00AA1001">
        <w:rPr>
          <w:rStyle w:val="Emphasis"/>
          <w:sz w:val="24"/>
        </w:rPr>
        <w:t>ly "</w:t>
      </w:r>
      <w:r w:rsidRPr="00B32DC7">
        <w:rPr>
          <w:rStyle w:val="Emphasis"/>
          <w:sz w:val="24"/>
          <w:highlight w:val="cyan"/>
        </w:rPr>
        <w:t>Armageddon" scenario could</w:t>
      </w:r>
      <w:r w:rsidRPr="00AA1001">
        <w:rPr>
          <w:rStyle w:val="Emphasis"/>
          <w:sz w:val="24"/>
        </w:rPr>
        <w:t xml:space="preserve"> sometime </w:t>
      </w:r>
      <w:r w:rsidRPr="00B32DC7">
        <w:rPr>
          <w:rStyle w:val="Emphasis"/>
          <w:sz w:val="24"/>
          <w:highlight w:val="cyan"/>
        </w:rPr>
        <w:t>be realized</w:t>
      </w:r>
      <w:r w:rsidRPr="00AA1001">
        <w:rPr>
          <w:sz w:val="16"/>
        </w:rPr>
        <w:t xml:space="preserve">. This intolerable outcome could be produced either in unexpected increments of escalation by any or all of the three dominant national players, or instead, by any sudden quantum leap in destructiveness undertaken by Iran, Israel and/or the United States. </w:t>
      </w:r>
    </w:p>
    <w:p w14:paraId="63774B3D" w14:textId="77777777" w:rsidR="0054388B" w:rsidRPr="00AA1001" w:rsidRDefault="0054388B" w:rsidP="0054388B">
      <w:pPr>
        <w:rPr>
          <w:sz w:val="16"/>
        </w:rPr>
      </w:pPr>
      <w:r w:rsidRPr="00AA1001">
        <w:rPr>
          <w:sz w:val="16"/>
        </w:rPr>
        <w:t xml:space="preserve">The only thing that is wholly predictable in usefully deciphering such complex dynamics is that they are all unpredictable. For example, even under the best or optimum assumptions of enemy rationality, all pertinent decision-makers would have to concern themselves with miscalculations, errors in information, unauthorized uses of strategic weapons, mechanical or computer malfunctions, poorly recognized instances of cyberdefense, cyber-war and even adversarial coups d'etats. </w:t>
      </w:r>
    </w:p>
    <w:p w14:paraId="728E5F34" w14:textId="77777777" w:rsidR="0054388B" w:rsidRPr="00AA1001" w:rsidRDefault="0054388B" w:rsidP="0054388B">
      <w:pPr>
        <w:rPr>
          <w:sz w:val="16"/>
        </w:rPr>
      </w:pPr>
      <w:r w:rsidRPr="00AA1001">
        <w:rPr>
          <w:sz w:val="16"/>
        </w:rPr>
        <w:t>In the final analysis, informed citizens and participants in these hideously complicated games of strategy will need to recall that it is mathematically meaningless to assign any comforting probabilities to unique events. Because an authentic nuclear war would represent precisely such an event, one with utterly unforeseen intersections, interactions and "synergies," we can never predict with any reassuring degree of precision whether such a conflict would actually be more or less probable.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w:t>
      </w:r>
      <w:r w:rsidRPr="00AA1001">
        <w:rPr>
          <w:rStyle w:val="StyleUnderline"/>
        </w:rPr>
        <w:t>the difference between war on paper, and war as it actually is</w:t>
      </w:r>
      <w:r w:rsidRPr="00AA1001">
        <w:rPr>
          <w:sz w:val="16"/>
        </w:rPr>
        <w:t xml:space="preserve">." </w:t>
      </w:r>
    </w:p>
    <w:p w14:paraId="5AE72F99" w14:textId="77777777" w:rsidR="0054388B" w:rsidRDefault="0054388B" w:rsidP="0054388B">
      <w:r w:rsidRPr="00AA1001">
        <w:rPr>
          <w:sz w:val="16"/>
        </w:rPr>
        <w:t xml:space="preserve">Where it would be minimized or disregarded altogether by Trump, this difference </w:t>
      </w:r>
      <w:r w:rsidRPr="00AA1001">
        <w:rPr>
          <w:rStyle w:val="StyleUnderline"/>
        </w:rPr>
        <w:t xml:space="preserve">could </w:t>
      </w:r>
      <w:r w:rsidRPr="00AA1001">
        <w:rPr>
          <w:rStyle w:val="Emphasis"/>
        </w:rPr>
        <w:t>propel the unsteady Middle East toward an irreversible Armageddon</w:t>
      </w:r>
      <w:r>
        <w:t>.</w:t>
      </w:r>
    </w:p>
    <w:p w14:paraId="7219D506" w14:textId="77777777" w:rsidR="0054388B" w:rsidRDefault="0054388B" w:rsidP="0054388B">
      <w:pPr>
        <w:pStyle w:val="Heading3"/>
      </w:pPr>
      <w:r>
        <w:t>Impact – Pence – F-22s – 2NC</w:t>
      </w:r>
    </w:p>
    <w:p w14:paraId="640E3C37" w14:textId="77777777" w:rsidR="0054388B" w:rsidRDefault="0054388B" w:rsidP="0054388B">
      <w:pPr>
        <w:pStyle w:val="Heading4"/>
      </w:pPr>
      <w:r>
        <w:t>Pence is a hawk- re-starts the F-22</w:t>
      </w:r>
    </w:p>
    <w:p w14:paraId="1128FFB2" w14:textId="77777777" w:rsidR="0054388B" w:rsidRPr="00474FF4" w:rsidRDefault="0054388B" w:rsidP="0054388B">
      <w:pPr>
        <w:rPr>
          <w:sz w:val="14"/>
        </w:rPr>
      </w:pPr>
      <w:r w:rsidRPr="00C82D18">
        <w:rPr>
          <w:rStyle w:val="Style13ptBold"/>
        </w:rPr>
        <w:t>Wright, 16</w:t>
      </w:r>
      <w:r w:rsidRPr="00710B59">
        <w:rPr>
          <w:sz w:val="14"/>
        </w:rPr>
        <w:t xml:space="preserve"> – Politico senior defense reporter</w:t>
      </w:r>
      <w:r>
        <w:rPr>
          <w:sz w:val="14"/>
        </w:rPr>
        <w:t xml:space="preserve"> </w:t>
      </w:r>
      <w:r w:rsidRPr="00C82D18">
        <w:t>[Austin, "Pence could undermine key Trump war argument," Politico, 7-14-16, https://www.politico.com/story/2016/07/mike-pence-donald-trump-war-argument-225565, accessed 1-23-18]</w:t>
      </w:r>
    </w:p>
    <w:p w14:paraId="6CE610D9" w14:textId="77777777" w:rsidR="0054388B" w:rsidRPr="00474FF4" w:rsidRDefault="0054388B" w:rsidP="0054388B">
      <w:pPr>
        <w:rPr>
          <w:sz w:val="14"/>
        </w:rPr>
      </w:pPr>
      <w:r w:rsidRPr="00474FF4">
        <w:rPr>
          <w:rStyle w:val="StyleUnderline"/>
        </w:rPr>
        <w:t>Pence’s disagreements with Trump on defense</w:t>
      </w:r>
      <w:r w:rsidRPr="00710B59">
        <w:rPr>
          <w:sz w:val="14"/>
        </w:rPr>
        <w:t xml:space="preserve"> issues </w:t>
      </w:r>
      <w:r w:rsidRPr="00474FF4">
        <w:rPr>
          <w:rStyle w:val="StyleUnderline"/>
        </w:rPr>
        <w:t>go beyond</w:t>
      </w:r>
      <w:r w:rsidRPr="00710B59">
        <w:rPr>
          <w:sz w:val="14"/>
        </w:rPr>
        <w:t xml:space="preserve"> the </w:t>
      </w:r>
      <w:r w:rsidRPr="00474FF4">
        <w:rPr>
          <w:rStyle w:val="StyleUnderline"/>
        </w:rPr>
        <w:t>Iraq</w:t>
      </w:r>
      <w:r w:rsidRPr="00710B59">
        <w:rPr>
          <w:sz w:val="14"/>
        </w:rPr>
        <w:t xml:space="preserve"> War. In a speech last year to the Conservative Political Action Conference, </w:t>
      </w:r>
      <w:r w:rsidRPr="00B32DC7">
        <w:rPr>
          <w:rStyle w:val="StyleUnderline"/>
          <w:highlight w:val="cyan"/>
        </w:rPr>
        <w:t xml:space="preserve">Pence laid out a </w:t>
      </w:r>
      <w:r w:rsidRPr="00B32DC7">
        <w:rPr>
          <w:rStyle w:val="Emphasis"/>
          <w:highlight w:val="cyan"/>
        </w:rPr>
        <w:t>hawkish</w:t>
      </w:r>
      <w:r w:rsidRPr="00B32DC7">
        <w:rPr>
          <w:rStyle w:val="StyleUnderline"/>
          <w:highlight w:val="cyan"/>
        </w:rPr>
        <w:t xml:space="preserve"> foreign policy </w:t>
      </w:r>
      <w:r w:rsidRPr="00474FF4">
        <w:rPr>
          <w:rStyle w:val="StyleUnderline"/>
        </w:rPr>
        <w:t xml:space="preserve">vision </w:t>
      </w:r>
      <w:r w:rsidRPr="00B32DC7">
        <w:rPr>
          <w:rStyle w:val="StyleUnderline"/>
          <w:highlight w:val="cyan"/>
        </w:rPr>
        <w:t xml:space="preserve">that offers a stark </w:t>
      </w:r>
      <w:r w:rsidRPr="00B32DC7">
        <w:rPr>
          <w:rStyle w:val="Emphasis"/>
          <w:highlight w:val="cyan"/>
        </w:rPr>
        <w:t>contrast to Trump</w:t>
      </w:r>
      <w:r w:rsidRPr="00710B59">
        <w:rPr>
          <w:sz w:val="14"/>
        </w:rPr>
        <w:t xml:space="preserve">’s more isolationist views. </w:t>
      </w:r>
      <w:r w:rsidRPr="00B32DC7">
        <w:rPr>
          <w:rStyle w:val="StyleUnderline"/>
          <w:highlight w:val="cyan"/>
        </w:rPr>
        <w:t>Pence</w:t>
      </w:r>
      <w:r w:rsidRPr="00710B59">
        <w:rPr>
          <w:sz w:val="14"/>
        </w:rPr>
        <w:t xml:space="preserve"> then decried Russia’s increasingly aggressive behavior, saying a “new Iron Curtain is descending down the spine of Europe.” And he </w:t>
      </w:r>
      <w:r w:rsidRPr="00B32DC7">
        <w:rPr>
          <w:rStyle w:val="StyleUnderline"/>
          <w:highlight w:val="cyan"/>
        </w:rPr>
        <w:t>said the Pentagon budget should be "dramatically" increased</w:t>
      </w:r>
      <w:r w:rsidRPr="00710B59">
        <w:rPr>
          <w:sz w:val="14"/>
        </w:rPr>
        <w:t xml:space="preserve">. </w:t>
      </w:r>
      <w:r w:rsidRPr="00B32DC7">
        <w:rPr>
          <w:rStyle w:val="StyleUnderline"/>
          <w:highlight w:val="cyan"/>
        </w:rPr>
        <w:t>The governor</w:t>
      </w:r>
      <w:r w:rsidRPr="00710B59">
        <w:rPr>
          <w:sz w:val="14"/>
        </w:rPr>
        <w:t xml:space="preserve"> also </w:t>
      </w:r>
      <w:r w:rsidRPr="00B32DC7">
        <w:rPr>
          <w:rStyle w:val="StyleUnderline"/>
          <w:highlight w:val="cyan"/>
        </w:rPr>
        <w:t>called for</w:t>
      </w:r>
      <w:r w:rsidRPr="00474FF4">
        <w:rPr>
          <w:rStyle w:val="StyleUnderline"/>
        </w:rPr>
        <w:t xml:space="preserve"> </w:t>
      </w:r>
      <w:r w:rsidRPr="00B32DC7">
        <w:rPr>
          <w:rStyle w:val="StyleUnderline"/>
          <w:highlight w:val="cyan"/>
        </w:rPr>
        <w:t>reviving</w:t>
      </w:r>
      <w:r w:rsidRPr="0053701D">
        <w:rPr>
          <w:rStyle w:val="StyleUnderline"/>
        </w:rPr>
        <w:t xml:space="preserve"> two </w:t>
      </w:r>
      <w:r w:rsidRPr="00B32DC7">
        <w:rPr>
          <w:rStyle w:val="StyleUnderline"/>
          <w:highlight w:val="cyan"/>
        </w:rPr>
        <w:t>weapons programs</w:t>
      </w:r>
      <w:r w:rsidRPr="00474FF4">
        <w:rPr>
          <w:rStyle w:val="StyleUnderline"/>
        </w:rPr>
        <w:t xml:space="preserve"> that have become emblems for the kind of military waste </w:t>
      </w:r>
      <w:r w:rsidRPr="00B32DC7">
        <w:rPr>
          <w:rStyle w:val="StyleUnderline"/>
          <w:highlight w:val="cyan"/>
        </w:rPr>
        <w:t>Trump</w:t>
      </w:r>
      <w:r w:rsidRPr="00474FF4">
        <w:rPr>
          <w:rStyle w:val="StyleUnderline"/>
        </w:rPr>
        <w:t xml:space="preserve"> has </w:t>
      </w:r>
      <w:r w:rsidRPr="00B32DC7">
        <w:rPr>
          <w:rStyle w:val="StyleUnderline"/>
          <w:highlight w:val="cyan"/>
        </w:rPr>
        <w:t>said should be</w:t>
      </w:r>
      <w:r w:rsidRPr="00474FF4">
        <w:rPr>
          <w:rStyle w:val="StyleUnderline"/>
        </w:rPr>
        <w:t xml:space="preserve"> </w:t>
      </w:r>
      <w:r w:rsidRPr="00B32DC7">
        <w:rPr>
          <w:rStyle w:val="StyleUnderline"/>
          <w:highlight w:val="cyan"/>
        </w:rPr>
        <w:t>cut</w:t>
      </w:r>
      <w:r w:rsidRPr="00B32DC7">
        <w:rPr>
          <w:sz w:val="14"/>
          <w:highlight w:val="cyan"/>
        </w:rPr>
        <w:t>.</w:t>
      </w:r>
      <w:r w:rsidRPr="00710B59">
        <w:rPr>
          <w:sz w:val="14"/>
        </w:rPr>
        <w:t xml:space="preserve"> The Army’s Future Combat Systems and </w:t>
      </w:r>
      <w:r w:rsidRPr="00B32DC7">
        <w:rPr>
          <w:rStyle w:val="StyleUnderline"/>
          <w:highlight w:val="cyan"/>
        </w:rPr>
        <w:t>the</w:t>
      </w:r>
      <w:r w:rsidRPr="00474FF4">
        <w:rPr>
          <w:rStyle w:val="StyleUnderline"/>
        </w:rPr>
        <w:t xml:space="preserve"> Air Force’s </w:t>
      </w:r>
      <w:r w:rsidRPr="00B32DC7">
        <w:rPr>
          <w:rStyle w:val="StyleUnderline"/>
          <w:highlight w:val="cyan"/>
        </w:rPr>
        <w:t>F-22</w:t>
      </w:r>
      <w:r w:rsidRPr="00710B59">
        <w:rPr>
          <w:sz w:val="14"/>
        </w:rPr>
        <w:t xml:space="preserve"> fighter jet </w:t>
      </w:r>
      <w:r w:rsidRPr="00474FF4">
        <w:rPr>
          <w:rStyle w:val="StyleUnderline"/>
        </w:rPr>
        <w:t xml:space="preserve">were </w:t>
      </w:r>
      <w:r w:rsidRPr="00710B59">
        <w:rPr>
          <w:sz w:val="14"/>
        </w:rPr>
        <w:t xml:space="preserve">both </w:t>
      </w:r>
      <w:r w:rsidRPr="00474FF4">
        <w:rPr>
          <w:rStyle w:val="StyleUnderline"/>
        </w:rPr>
        <w:t xml:space="preserve">scuttled </w:t>
      </w:r>
      <w:r w:rsidRPr="00710B59">
        <w:rPr>
          <w:sz w:val="14"/>
        </w:rPr>
        <w:t xml:space="preserve">early </w:t>
      </w:r>
      <w:r w:rsidRPr="00474FF4">
        <w:rPr>
          <w:rStyle w:val="StyleUnderline"/>
        </w:rPr>
        <w:t>in the Obama administration</w:t>
      </w:r>
      <w:r w:rsidRPr="00710B59">
        <w:rPr>
          <w:sz w:val="14"/>
        </w:rPr>
        <w:t xml:space="preserve">. The F-22 was canceled after just 195 jets had rolled off the assembly line, far below the 750 the Air Force had originally planned to buy. Then-Defense Secretary Robert Gates’ decision to scrap the F-22 was </w:t>
      </w:r>
      <w:r w:rsidRPr="00474FF4">
        <w:rPr>
          <w:rStyle w:val="StyleUnderline"/>
        </w:rPr>
        <w:t>in part the result of major cost overruns</w:t>
      </w:r>
      <w:r w:rsidRPr="00710B59">
        <w:rPr>
          <w:sz w:val="14"/>
        </w:rPr>
        <w:t xml:space="preserve">. </w:t>
      </w:r>
      <w:r w:rsidRPr="00474FF4">
        <w:rPr>
          <w:rStyle w:val="StyleUnderline"/>
        </w:rPr>
        <w:t>Restarting the production line</w:t>
      </w:r>
      <w:r w:rsidRPr="00710B59">
        <w:rPr>
          <w:sz w:val="14"/>
        </w:rPr>
        <w:t xml:space="preserve">, according to a Congressional Research Service report, </w:t>
      </w:r>
      <w:r w:rsidRPr="00474FF4">
        <w:rPr>
          <w:rStyle w:val="StyleUnderline"/>
        </w:rPr>
        <w:t xml:space="preserve">could cost hundreds of millions </w:t>
      </w:r>
      <w:r w:rsidRPr="00710B59">
        <w:rPr>
          <w:sz w:val="14"/>
        </w:rPr>
        <w:t>of dollars.</w:t>
      </w:r>
    </w:p>
    <w:p w14:paraId="51215615" w14:textId="77777777" w:rsidR="0054388B" w:rsidRDefault="0054388B" w:rsidP="0054388B">
      <w:pPr>
        <w:pStyle w:val="Heading4"/>
      </w:pPr>
      <w:r>
        <w:t xml:space="preserve">F-22 trades off with the F-X- that kills </w:t>
      </w:r>
      <w:r w:rsidRPr="00C82D18">
        <w:rPr>
          <w:u w:val="single"/>
        </w:rPr>
        <w:t>airpower</w:t>
      </w:r>
      <w:r w:rsidRPr="001D46C2">
        <w:t>-</w:t>
      </w:r>
      <w:r>
        <w:t xml:space="preserve"> wrecks our </w:t>
      </w:r>
      <w:r w:rsidRPr="001D46C2">
        <w:rPr>
          <w:u w:val="single"/>
        </w:rPr>
        <w:t>interim</w:t>
      </w:r>
      <w:r>
        <w:t xml:space="preserve"> strategy, </w:t>
      </w:r>
      <w:r w:rsidRPr="001D46C2">
        <w:rPr>
          <w:u w:val="single"/>
        </w:rPr>
        <w:t>industrial base</w:t>
      </w:r>
      <w:r>
        <w:t xml:space="preserve">, and </w:t>
      </w:r>
      <w:r w:rsidRPr="00C82D18">
        <w:rPr>
          <w:u w:val="single"/>
        </w:rPr>
        <w:t>A2/AD</w:t>
      </w:r>
      <w:r>
        <w:t xml:space="preserve"> response</w:t>
      </w:r>
    </w:p>
    <w:p w14:paraId="06F04A36" w14:textId="77777777" w:rsidR="0054388B" w:rsidRPr="00474FF4" w:rsidRDefault="0054388B" w:rsidP="0054388B">
      <w:pPr>
        <w:rPr>
          <w:sz w:val="14"/>
        </w:rPr>
      </w:pPr>
      <w:r w:rsidRPr="00466AA2">
        <w:rPr>
          <w:rStyle w:val="Style13ptBold"/>
        </w:rPr>
        <w:t>Jouppi, 16</w:t>
      </w:r>
      <w:r w:rsidRPr="00710B59">
        <w:rPr>
          <w:sz w:val="14"/>
        </w:rPr>
        <w:t xml:space="preserve"> -- Military Aircraft Program Analyst at Aviation Week Network </w:t>
      </w:r>
      <w:r>
        <w:rPr>
          <w:sz w:val="14"/>
        </w:rPr>
        <w:t xml:space="preserve"> </w:t>
      </w:r>
      <w:r w:rsidRPr="00466AA2">
        <w:t>[Matt, "Don't Restart F-22 Production, Accelerate the F-X Program," 3-22-16, https://manglermuldoon.blogspot.com/2016/03/op-ed-dont-restart-f-22-production.html, accessed 1-23-18]</w:t>
      </w:r>
    </w:p>
    <w:p w14:paraId="4B5BA048" w14:textId="77777777" w:rsidR="0054388B" w:rsidRPr="00474FF4" w:rsidRDefault="0054388B" w:rsidP="0054388B">
      <w:pPr>
        <w:rPr>
          <w:sz w:val="12"/>
        </w:rPr>
      </w:pPr>
      <w:r w:rsidRPr="00710B59">
        <w:rPr>
          <w:sz w:val="12"/>
        </w:rPr>
        <w:t xml:space="preserve">In recent weeks, a renewed interest in restarting F-22 production has emerged from both Capitol Hill and the defense policy community. In 2009, Defense Secretary Robert Gates lobbied Congress to terminate F-22 production at just 187 airframes; his decision to limit the F-22 production line was the culmination of his long running feud with the Air Force. Gates was adamant that the armed services should prioritize the development of practical capabilities relevant to the ongoing conflicts in Iraq and Afghanistan. In his testimony before Congress, Gates argued the F-22 was “a silver bullet” solution to the non-existent problem of foreign fifth generation aircraft which could deny U.S. air superiority in a hypothetical conflict with a near-peer competitor. As the Administration, lawmakers, and the Department of Defense begin to accept the reality that </w:t>
      </w:r>
      <w:r w:rsidRPr="00474FF4">
        <w:rPr>
          <w:rStyle w:val="StyleUnderline"/>
        </w:rPr>
        <w:t>the U</w:t>
      </w:r>
      <w:r w:rsidRPr="00710B59">
        <w:rPr>
          <w:sz w:val="12"/>
        </w:rPr>
        <w:t xml:space="preserve">nited </w:t>
      </w:r>
      <w:r w:rsidRPr="00474FF4">
        <w:rPr>
          <w:rStyle w:val="StyleUnderline"/>
        </w:rPr>
        <w:t>S</w:t>
      </w:r>
      <w:r w:rsidRPr="00710B59">
        <w:rPr>
          <w:sz w:val="12"/>
        </w:rPr>
        <w:t xml:space="preserve">tates </w:t>
      </w:r>
      <w:r w:rsidRPr="00474FF4">
        <w:rPr>
          <w:rStyle w:val="StyleUnderline"/>
        </w:rPr>
        <w:t>will once again contend with the threat of great power competition and high-end conflicts</w:t>
      </w:r>
      <w:r w:rsidRPr="00710B59">
        <w:rPr>
          <w:sz w:val="12"/>
        </w:rPr>
        <w:t xml:space="preserve">, the acute </w:t>
      </w:r>
      <w:r w:rsidRPr="00474FF4">
        <w:rPr>
          <w:rStyle w:val="StyleUnderline"/>
        </w:rPr>
        <w:t>deficiency of</w:t>
      </w:r>
      <w:r w:rsidRPr="00710B59">
        <w:rPr>
          <w:sz w:val="12"/>
        </w:rPr>
        <w:t xml:space="preserve"> dedicated </w:t>
      </w:r>
      <w:r w:rsidRPr="00474FF4">
        <w:rPr>
          <w:rStyle w:val="StyleUnderline"/>
        </w:rPr>
        <w:t>air superiority platforms</w:t>
      </w:r>
      <w:r w:rsidRPr="00710B59">
        <w:rPr>
          <w:sz w:val="12"/>
        </w:rPr>
        <w:t xml:space="preserve"> within the USAF fleet </w:t>
      </w:r>
      <w:r w:rsidRPr="00474FF4">
        <w:rPr>
          <w:rStyle w:val="StyleUnderline"/>
        </w:rPr>
        <w:t>hobbles the ability of U.S. forces to</w:t>
      </w:r>
      <w:r w:rsidRPr="00710B59">
        <w:rPr>
          <w:sz w:val="12"/>
        </w:rPr>
        <w:t xml:space="preserve"> both </w:t>
      </w:r>
      <w:r w:rsidRPr="00474FF4">
        <w:rPr>
          <w:rStyle w:val="StyleUnderline"/>
        </w:rPr>
        <w:t>achieve aerial superiority and assure all domain access against near-peer competitors</w:t>
      </w:r>
      <w:r w:rsidRPr="00710B59">
        <w:rPr>
          <w:sz w:val="12"/>
        </w:rPr>
        <w:t xml:space="preserve">. A small but highly capable fleet of F-22s serves the nation as not only a highly credible deterrence force with recent rotational deployments to Japan, the Korean Peninsula, and Poland, but also as a provider of robust warfighting capabilities over the skies in Syria. Despite the unique and unmatched capabilities of the F-22 in the air superiority mission, </w:t>
      </w:r>
      <w:r w:rsidRPr="00B32DC7">
        <w:rPr>
          <w:rStyle w:val="StyleUnderline"/>
          <w:highlight w:val="cyan"/>
        </w:rPr>
        <w:t>the US</w:t>
      </w:r>
      <w:r w:rsidRPr="00474FF4">
        <w:rPr>
          <w:rStyle w:val="StyleUnderline"/>
        </w:rPr>
        <w:t xml:space="preserve">AF </w:t>
      </w:r>
      <w:r w:rsidRPr="00B32DC7">
        <w:rPr>
          <w:rStyle w:val="StyleUnderline"/>
          <w:highlight w:val="cyan"/>
        </w:rPr>
        <w:t>should not</w:t>
      </w:r>
      <w:r w:rsidRPr="00710B59">
        <w:rPr>
          <w:sz w:val="12"/>
        </w:rPr>
        <w:t xml:space="preserve"> pursue </w:t>
      </w:r>
      <w:r w:rsidRPr="00B32DC7">
        <w:rPr>
          <w:rStyle w:val="StyleUnderline"/>
          <w:highlight w:val="cyan"/>
        </w:rPr>
        <w:t>restart</w:t>
      </w:r>
      <w:r w:rsidRPr="00710B59">
        <w:rPr>
          <w:sz w:val="12"/>
        </w:rPr>
        <w:t xml:space="preserve">ing </w:t>
      </w:r>
      <w:r w:rsidRPr="00B32DC7">
        <w:rPr>
          <w:rStyle w:val="StyleUnderline"/>
          <w:highlight w:val="cyan"/>
        </w:rPr>
        <w:t>the F-22</w:t>
      </w:r>
      <w:r w:rsidRPr="00474FF4">
        <w:rPr>
          <w:rStyle w:val="StyleUnderline"/>
        </w:rPr>
        <w:t xml:space="preserve"> production line</w:t>
      </w:r>
      <w:r w:rsidRPr="00710B59">
        <w:rPr>
          <w:sz w:val="12"/>
        </w:rPr>
        <w:t xml:space="preserve">. </w:t>
      </w:r>
      <w:r w:rsidRPr="00B32DC7">
        <w:rPr>
          <w:rStyle w:val="StyleUnderline"/>
          <w:highlight w:val="cyan"/>
        </w:rPr>
        <w:t>Restarting</w:t>
      </w:r>
      <w:r w:rsidRPr="00474FF4">
        <w:rPr>
          <w:rStyle w:val="StyleUnderline"/>
        </w:rPr>
        <w:t xml:space="preserve"> production </w:t>
      </w:r>
      <w:r w:rsidRPr="00B32DC7">
        <w:rPr>
          <w:rStyle w:val="StyleUnderline"/>
          <w:highlight w:val="cyan"/>
        </w:rPr>
        <w:t>would</w:t>
      </w:r>
      <w:r w:rsidRPr="00474FF4">
        <w:rPr>
          <w:rStyle w:val="StyleUnderline"/>
        </w:rPr>
        <w:t xml:space="preserve"> </w:t>
      </w:r>
      <w:r w:rsidRPr="00B32DC7">
        <w:rPr>
          <w:rStyle w:val="Emphasis"/>
          <w:highlight w:val="cyan"/>
        </w:rPr>
        <w:t>delay the sixth gen</w:t>
      </w:r>
      <w:r w:rsidRPr="00710B59">
        <w:rPr>
          <w:sz w:val="12"/>
        </w:rPr>
        <w:t>eration</w:t>
      </w:r>
      <w:r w:rsidRPr="00474FF4">
        <w:rPr>
          <w:rStyle w:val="StyleUnderline"/>
        </w:rPr>
        <w:t xml:space="preserve"> </w:t>
      </w:r>
      <w:r w:rsidRPr="00B32DC7">
        <w:rPr>
          <w:rStyle w:val="Emphasis"/>
          <w:highlight w:val="cyan"/>
        </w:rPr>
        <w:t>F-X</w:t>
      </w:r>
      <w:r w:rsidRPr="00B32DC7">
        <w:rPr>
          <w:sz w:val="12"/>
          <w:highlight w:val="cyan"/>
        </w:rPr>
        <w:t xml:space="preserve"> </w:t>
      </w:r>
      <w:r w:rsidRPr="00B32DC7">
        <w:rPr>
          <w:rStyle w:val="StyleUnderline"/>
          <w:highlight w:val="cyan"/>
        </w:rPr>
        <w:t>program</w:t>
      </w:r>
      <w:r w:rsidRPr="00474FF4">
        <w:rPr>
          <w:rStyle w:val="StyleUnderline"/>
        </w:rPr>
        <w:t xml:space="preserve"> which must be accelerated </w:t>
      </w:r>
      <w:r w:rsidRPr="00B32DC7">
        <w:rPr>
          <w:rStyle w:val="StyleUnderline"/>
          <w:highlight w:val="cyan"/>
        </w:rPr>
        <w:t xml:space="preserve">to </w:t>
      </w:r>
      <w:r w:rsidRPr="00B32DC7">
        <w:rPr>
          <w:rStyle w:val="Emphasis"/>
          <w:highlight w:val="cyan"/>
        </w:rPr>
        <w:t>keep pace with</w:t>
      </w:r>
      <w:r w:rsidRPr="00474FF4">
        <w:rPr>
          <w:rStyle w:val="StyleUnderline"/>
        </w:rPr>
        <w:t xml:space="preserve"> both </w:t>
      </w:r>
      <w:r w:rsidRPr="00B32DC7">
        <w:rPr>
          <w:rStyle w:val="Emphasis"/>
          <w:highlight w:val="cyan"/>
        </w:rPr>
        <w:t>emerging threats</w:t>
      </w:r>
      <w:r w:rsidRPr="00B32DC7">
        <w:rPr>
          <w:rStyle w:val="StyleUnderline"/>
          <w:highlight w:val="cyan"/>
        </w:rPr>
        <w:t xml:space="preserve"> and</w:t>
      </w:r>
      <w:r w:rsidRPr="00710B59">
        <w:rPr>
          <w:sz w:val="12"/>
        </w:rPr>
        <w:t xml:space="preserve"> to </w:t>
      </w:r>
      <w:r w:rsidRPr="00B32DC7">
        <w:rPr>
          <w:rStyle w:val="Emphasis"/>
          <w:highlight w:val="cyan"/>
        </w:rPr>
        <w:t>preserve the skills and technical base of</w:t>
      </w:r>
      <w:r w:rsidRPr="00710B59">
        <w:rPr>
          <w:sz w:val="12"/>
        </w:rPr>
        <w:t xml:space="preserve"> the three remaining </w:t>
      </w:r>
      <w:r w:rsidRPr="00B32DC7">
        <w:rPr>
          <w:rStyle w:val="Emphasis"/>
          <w:highlight w:val="cyan"/>
        </w:rPr>
        <w:t>combat aircraft manufactures</w:t>
      </w:r>
      <w:r w:rsidRPr="00710B59">
        <w:rPr>
          <w:sz w:val="12"/>
        </w:rPr>
        <w:t xml:space="preserve">; </w:t>
      </w:r>
      <w:r w:rsidRPr="00B32DC7">
        <w:rPr>
          <w:rStyle w:val="StyleUnderline"/>
          <w:highlight w:val="cyan"/>
        </w:rPr>
        <w:t>waiting</w:t>
      </w:r>
      <w:r w:rsidRPr="00B32DC7">
        <w:rPr>
          <w:sz w:val="12"/>
          <w:highlight w:val="cyan"/>
        </w:rPr>
        <w:t xml:space="preserve"> </w:t>
      </w:r>
      <w:r w:rsidRPr="00710B59">
        <w:rPr>
          <w:sz w:val="12"/>
        </w:rPr>
        <w:t xml:space="preserve">10 years </w:t>
      </w:r>
      <w:r w:rsidRPr="00474FF4">
        <w:rPr>
          <w:rStyle w:val="StyleUnderline"/>
        </w:rPr>
        <w:t xml:space="preserve">to start the F-X program </w:t>
      </w:r>
      <w:r w:rsidRPr="00B32DC7">
        <w:rPr>
          <w:rStyle w:val="StyleUnderline"/>
          <w:highlight w:val="cyan"/>
        </w:rPr>
        <w:t>will reduce the viability of Boeing</w:t>
      </w:r>
      <w:r w:rsidRPr="00B32DC7">
        <w:rPr>
          <w:sz w:val="12"/>
          <w:highlight w:val="cyan"/>
        </w:rPr>
        <w:t xml:space="preserve"> </w:t>
      </w:r>
      <w:r w:rsidRPr="00710B59">
        <w:rPr>
          <w:sz w:val="12"/>
        </w:rPr>
        <w:t xml:space="preserve">to compete against Lockheed Martin and Northrup Grumman who have active long-term combat aircraft contracts. The USAF must leverage the lessons learned from both the F-35 and L-RSB programs, such as the importance of stable requirements and use of mature technologies, to rapidly develop and procure a sixth generation air superiority aircraft. In parallel with the accelerated development of the F-X, the USAF should field </w:t>
      </w:r>
      <w:r w:rsidRPr="00474FF4">
        <w:rPr>
          <w:rStyle w:val="StyleUnderline"/>
        </w:rPr>
        <w:t xml:space="preserve">interim solutions </w:t>
      </w:r>
      <w:r w:rsidRPr="00710B59">
        <w:rPr>
          <w:sz w:val="12"/>
        </w:rPr>
        <w:t xml:space="preserve">to rapidly </w:t>
      </w:r>
      <w:r w:rsidRPr="00474FF4">
        <w:rPr>
          <w:rStyle w:val="StyleUnderline"/>
        </w:rPr>
        <w:t>enhance the effectiveness of the F-15, F-35</w:t>
      </w:r>
      <w:r w:rsidRPr="00710B59">
        <w:rPr>
          <w:sz w:val="12"/>
        </w:rPr>
        <w:t xml:space="preserve">, and planned arsenal plane in the air superiority mission. The Air Force originally planned to procure 700 F-22s to fully replace its fleet of F-15C/D aircraft during the 1990s. As a result of cost overruns and program delays, the Air Force subsequently revised its planned force structure to 300 F-22s during the 2000s. </w:t>
      </w:r>
      <w:r w:rsidRPr="00B32DC7">
        <w:rPr>
          <w:rStyle w:val="Emphasis"/>
          <w:highlight w:val="cyan"/>
        </w:rPr>
        <w:t>No credible analysis</w:t>
      </w:r>
      <w:r w:rsidRPr="00474FF4">
        <w:rPr>
          <w:rStyle w:val="StyleUnderline"/>
        </w:rPr>
        <w:t xml:space="preserve"> of future operational needs against a near-peer competitor </w:t>
      </w:r>
      <w:r w:rsidRPr="00B32DC7">
        <w:rPr>
          <w:rStyle w:val="StyleUnderline"/>
          <w:highlight w:val="cyan"/>
        </w:rPr>
        <w:t>has concluded the</w:t>
      </w:r>
      <w:r w:rsidRPr="00B32DC7">
        <w:rPr>
          <w:sz w:val="14"/>
          <w:highlight w:val="cyan"/>
          <w:u w:val="single"/>
        </w:rPr>
        <w:t xml:space="preserve"> </w:t>
      </w:r>
      <w:r w:rsidRPr="00474FF4">
        <w:rPr>
          <w:rStyle w:val="StyleUnderline"/>
        </w:rPr>
        <w:t xml:space="preserve">USAF’s </w:t>
      </w:r>
      <w:r w:rsidRPr="00B32DC7">
        <w:rPr>
          <w:rStyle w:val="StyleUnderline"/>
          <w:highlight w:val="cyan"/>
        </w:rPr>
        <w:t>current</w:t>
      </w:r>
      <w:r w:rsidRPr="00B32DC7">
        <w:rPr>
          <w:sz w:val="12"/>
          <w:highlight w:val="cyan"/>
        </w:rPr>
        <w:t xml:space="preserve"> </w:t>
      </w:r>
      <w:r w:rsidRPr="00710B59">
        <w:rPr>
          <w:sz w:val="12"/>
        </w:rPr>
        <w:t xml:space="preserve">Raptor </w:t>
      </w:r>
      <w:r w:rsidRPr="00B32DC7">
        <w:rPr>
          <w:rStyle w:val="StyleUnderline"/>
          <w:highlight w:val="cyan"/>
        </w:rPr>
        <w:t>fleet is sufficient to</w:t>
      </w:r>
      <w:r w:rsidRPr="00B32DC7">
        <w:rPr>
          <w:sz w:val="12"/>
          <w:highlight w:val="cyan"/>
        </w:rPr>
        <w:t xml:space="preserve"> </w:t>
      </w:r>
      <w:r w:rsidRPr="00710B59">
        <w:rPr>
          <w:sz w:val="12"/>
        </w:rPr>
        <w:t xml:space="preserve">wholly </w:t>
      </w:r>
      <w:r w:rsidRPr="00B32DC7">
        <w:rPr>
          <w:rStyle w:val="StyleUnderline"/>
          <w:highlight w:val="cyan"/>
        </w:rPr>
        <w:t xml:space="preserve">provide </w:t>
      </w:r>
      <w:r w:rsidRPr="00474FF4">
        <w:rPr>
          <w:rStyle w:val="StyleUnderline"/>
        </w:rPr>
        <w:t xml:space="preserve">sufficient </w:t>
      </w:r>
      <w:r w:rsidRPr="00B32DC7">
        <w:rPr>
          <w:rStyle w:val="StyleUnderline"/>
          <w:highlight w:val="cyan"/>
        </w:rPr>
        <w:t xml:space="preserve">air superiority </w:t>
      </w:r>
      <w:r w:rsidRPr="00474FF4">
        <w:rPr>
          <w:rStyle w:val="StyleUnderline"/>
        </w:rPr>
        <w:t>capabilities</w:t>
      </w:r>
      <w:r w:rsidRPr="00710B59">
        <w:rPr>
          <w:sz w:val="12"/>
        </w:rPr>
        <w:t xml:space="preserve">. Of the 187 aircraft delivered to the USAF, </w:t>
      </w:r>
      <w:r w:rsidRPr="00474FF4">
        <w:rPr>
          <w:rStyle w:val="StyleUnderline"/>
        </w:rPr>
        <w:t>only 123 are combat coded</w:t>
      </w:r>
      <w:r w:rsidRPr="00710B59">
        <w:rPr>
          <w:sz w:val="12"/>
        </w:rPr>
        <w:t xml:space="preserve"> with the remaining F-22s serving in test and evaluation, attrition reserve, and training roles. Factoring in the reduced sortie generation rate of US aircraft in the Pacific given the extended transit periods between distant Western Pacific bases such as Guam and Kadena from expected deployment areas such as the South and East China Seas, the limited number of F-22s becomes especially acute. To mitigate the Raptor shortfall, the USAF has sought to upgrade its venerable F-15C/D fleet and has debated assigning additional air superiority responsibilities to the F-35. These short term solutions are not sufficient to meet USAF </w:t>
      </w:r>
      <w:r w:rsidRPr="003A092C">
        <w:rPr>
          <w:sz w:val="12"/>
        </w:rPr>
        <w:t xml:space="preserve">operational needs prior to the introduction of the F-X in the 2030s. </w:t>
      </w:r>
      <w:r w:rsidRPr="00474FF4">
        <w:rPr>
          <w:rStyle w:val="StyleUnderline"/>
        </w:rPr>
        <w:t xml:space="preserve">The means in which the USAF seeks to </w:t>
      </w:r>
      <w:r w:rsidRPr="003A092C">
        <w:rPr>
          <w:rStyle w:val="Emphasis"/>
        </w:rPr>
        <w:t>bolster its F-15</w:t>
      </w:r>
      <w:r w:rsidRPr="003A092C">
        <w:rPr>
          <w:rStyle w:val="StyleUnderline"/>
        </w:rPr>
        <w:t xml:space="preserve"> and F-35 </w:t>
      </w:r>
      <w:r w:rsidRPr="003A092C">
        <w:rPr>
          <w:rStyle w:val="Emphasis"/>
        </w:rPr>
        <w:t>force in the interim</w:t>
      </w:r>
      <w:r w:rsidRPr="00474FF4">
        <w:rPr>
          <w:rStyle w:val="StyleUnderline"/>
        </w:rPr>
        <w:t xml:space="preserve"> </w:t>
      </w:r>
      <w:r w:rsidRPr="003A092C">
        <w:rPr>
          <w:sz w:val="12"/>
        </w:rPr>
        <w:t xml:space="preserve">period </w:t>
      </w:r>
      <w:r w:rsidRPr="00474FF4">
        <w:rPr>
          <w:rStyle w:val="StyleUnderline"/>
        </w:rPr>
        <w:t>will serve as an instructive experience in formulating sixth gen</w:t>
      </w:r>
      <w:r w:rsidRPr="003A092C">
        <w:rPr>
          <w:sz w:val="12"/>
        </w:rPr>
        <w:t xml:space="preserve">eration requirements and testing relevant </w:t>
      </w:r>
      <w:r w:rsidRPr="00474FF4">
        <w:rPr>
          <w:rStyle w:val="StyleUnderline"/>
        </w:rPr>
        <w:t>tech</w:t>
      </w:r>
      <w:r w:rsidRPr="003A092C">
        <w:rPr>
          <w:sz w:val="12"/>
        </w:rPr>
        <w:t xml:space="preserve">nologies. The </w:t>
      </w:r>
      <w:r w:rsidRPr="003A092C">
        <w:rPr>
          <w:rStyle w:val="StyleUnderline"/>
        </w:rPr>
        <w:t>early termination of the Raptor</w:t>
      </w:r>
      <w:r w:rsidRPr="00474FF4">
        <w:rPr>
          <w:rStyle w:val="StyleUnderline"/>
        </w:rPr>
        <w:t xml:space="preserve"> production</w:t>
      </w:r>
      <w:r w:rsidRPr="003A092C">
        <w:rPr>
          <w:sz w:val="12"/>
        </w:rPr>
        <w:t xml:space="preserve"> in concert with extended F-35 program delays </w:t>
      </w:r>
      <w:r w:rsidRPr="003A092C">
        <w:rPr>
          <w:rStyle w:val="Emphasis"/>
        </w:rPr>
        <w:t xml:space="preserve">will force the USAF </w:t>
      </w:r>
      <w:r w:rsidRPr="003A092C">
        <w:rPr>
          <w:rStyle w:val="StyleUnderline"/>
        </w:rPr>
        <w:t>to field a mixed fourth-fifth gen</w:t>
      </w:r>
      <w:r w:rsidRPr="003A092C">
        <w:rPr>
          <w:sz w:val="12"/>
        </w:rPr>
        <w:t xml:space="preserve">eration </w:t>
      </w:r>
      <w:r w:rsidRPr="003A092C">
        <w:rPr>
          <w:rStyle w:val="StyleUnderline"/>
        </w:rPr>
        <w:t>fighter</w:t>
      </w:r>
      <w:r w:rsidRPr="003A092C">
        <w:rPr>
          <w:sz w:val="12"/>
        </w:rPr>
        <w:t xml:space="preserve"> force well into the 2030s. A total of 414 </w:t>
      </w:r>
      <w:r w:rsidRPr="00474FF4">
        <w:rPr>
          <w:rStyle w:val="StyleUnderline"/>
        </w:rPr>
        <w:t>F-15</w:t>
      </w:r>
      <w:r w:rsidRPr="003A092C">
        <w:rPr>
          <w:sz w:val="12"/>
        </w:rPr>
        <w:t>C/D</w:t>
      </w:r>
      <w:r w:rsidRPr="00474FF4">
        <w:rPr>
          <w:rStyle w:val="StyleUnderline"/>
        </w:rPr>
        <w:t>s</w:t>
      </w:r>
      <w:r w:rsidRPr="003A092C">
        <w:rPr>
          <w:sz w:val="12"/>
        </w:rPr>
        <w:t xml:space="preserve"> and F-15Es </w:t>
      </w:r>
      <w:r w:rsidRPr="00474FF4">
        <w:rPr>
          <w:rStyle w:val="StyleUnderline"/>
        </w:rPr>
        <w:t>will receive a service life extension program</w:t>
      </w:r>
      <w:r w:rsidRPr="003A092C">
        <w:rPr>
          <w:sz w:val="12"/>
        </w:rPr>
        <w:t xml:space="preserve"> (SLEP) to keep them airworthy into the 2030s in tandem with </w:t>
      </w:r>
      <w:r w:rsidRPr="00474FF4">
        <w:rPr>
          <w:rStyle w:val="StyleUnderline"/>
        </w:rPr>
        <w:t>adding</w:t>
      </w:r>
      <w:r w:rsidRPr="003A092C">
        <w:rPr>
          <w:sz w:val="12"/>
        </w:rPr>
        <w:t xml:space="preserve"> a new actively scanned </w:t>
      </w:r>
      <w:r w:rsidRPr="00474FF4">
        <w:rPr>
          <w:rStyle w:val="StyleUnderline"/>
        </w:rPr>
        <w:t>electronic</w:t>
      </w:r>
      <w:r w:rsidRPr="003A092C">
        <w:rPr>
          <w:sz w:val="12"/>
        </w:rPr>
        <w:t xml:space="preserve"> array </w:t>
      </w:r>
      <w:r w:rsidRPr="00474FF4">
        <w:rPr>
          <w:rStyle w:val="StyleUnderline"/>
        </w:rPr>
        <w:t>radars</w:t>
      </w:r>
      <w:r w:rsidRPr="003A092C">
        <w:rPr>
          <w:sz w:val="12"/>
        </w:rPr>
        <w:t xml:space="preserve">, upgraded cockpit displays, an </w:t>
      </w:r>
      <w:r w:rsidRPr="00474FF4">
        <w:rPr>
          <w:rStyle w:val="StyleUnderline"/>
        </w:rPr>
        <w:t>improved electronic warfare</w:t>
      </w:r>
      <w:r w:rsidRPr="003A092C">
        <w:rPr>
          <w:sz w:val="12"/>
        </w:rPr>
        <w:t xml:space="preserve"> suite, an </w:t>
      </w:r>
      <w:r w:rsidRPr="00474FF4">
        <w:rPr>
          <w:rStyle w:val="StyleUnderline"/>
        </w:rPr>
        <w:t>infrared search and track</w:t>
      </w:r>
      <w:r w:rsidRPr="003A092C">
        <w:rPr>
          <w:sz w:val="12"/>
        </w:rPr>
        <w:t xml:space="preserve"> (IRST) pod, and a fourth-to-fifth generation communication pod such as the Talon Hate. </w:t>
      </w:r>
      <w:r w:rsidRPr="00474FF4">
        <w:rPr>
          <w:rStyle w:val="StyleUnderline"/>
        </w:rPr>
        <w:t>Given its</w:t>
      </w:r>
      <w:r w:rsidRPr="003A092C">
        <w:rPr>
          <w:sz w:val="12"/>
        </w:rPr>
        <w:t xml:space="preserve"> extended service life and </w:t>
      </w:r>
      <w:r w:rsidRPr="00474FF4">
        <w:rPr>
          <w:rStyle w:val="StyleUnderline"/>
        </w:rPr>
        <w:t>robust upgrade package, the F-15 force should not be disregarded as a depreciating asset</w:t>
      </w:r>
      <w:r w:rsidRPr="003A092C">
        <w:rPr>
          <w:sz w:val="12"/>
        </w:rPr>
        <w:t xml:space="preserve">. The lack of a low observable airframe is somewhat offset by the F-15’s 1,000+ nautical mile (nm) combat radius (compared to roughly 500 nm for the F-35 and 470 nm for the F-22), comparatively low per-flight hour maintenance costs, high operational readiness rate, powerful 1,500 element AESA radar, and the aircraft's large growth potential. Two </w:t>
      </w:r>
      <w:r w:rsidRPr="00474FF4">
        <w:rPr>
          <w:rStyle w:val="StyleUnderline"/>
        </w:rPr>
        <w:t xml:space="preserve">proposed solutions have the potential to both bolster the air-to-air capabilities of the F-15 and inform USAF decisions to draft requirements for the sixth generation F-X. </w:t>
      </w:r>
      <w:r w:rsidRPr="003A092C">
        <w:rPr>
          <w:sz w:val="12"/>
        </w:rPr>
        <w:t>The USAF Research Laboratory is working to field a 100 kilowatt (kW) center-line laser pod demonstrator on an F-</w:t>
      </w:r>
      <w:r w:rsidRPr="00710B59">
        <w:rPr>
          <w:sz w:val="12"/>
        </w:rPr>
        <w:t xml:space="preserve">15E in the early 2020s. A 100 kW laser pod would provide substantial anti-missile defense capabilities as well as a nascent anti-unmanned aerial vehicle and anti-aircraft capability. The technology for a 100 kW laser pod is relatively mature and would better inform USAF deliberations to field a more powerful 150 kW+ directed energy weapon on the F-X. The USAF Research Laboratory has stated among the many proposed features of the F-X would be a “deep magazine”. Both the F-22 and F-35 Block IV can only accommodate six AIM-120D missiles (the F-22 also has two shorter range AIM-9X sidewinders in the side weapon bays). Against a numerically superior force equipped with highly capable digital radio frequency jammers (DRFM), the probability kill (pk) of each missile is expected to fall to approximately 50%. While the F-22 and F-35 cannot externally carry weapons without compromising their low observable profiles, the F-15 can expand upon its comparative advantages of high payload capability to add additional weapon pylons as demonstrated in Boeing's “2040C” upgrade which would expand the F-15’s AIM-120D load from 8 to 16 missiles. When networked with F-35s and F-22s, </w:t>
      </w:r>
      <w:r w:rsidRPr="00474FF4">
        <w:rPr>
          <w:rStyle w:val="StyleUnderline"/>
        </w:rPr>
        <w:t>upgraded F-15s would offset the limited internal weapons storage capacity of US fifth gen</w:t>
      </w:r>
      <w:r w:rsidRPr="00710B59">
        <w:rPr>
          <w:sz w:val="12"/>
        </w:rPr>
        <w:t xml:space="preserve">eration </w:t>
      </w:r>
      <w:r w:rsidRPr="00474FF4">
        <w:rPr>
          <w:rStyle w:val="StyleUnderline"/>
        </w:rPr>
        <w:t xml:space="preserve">fighters. </w:t>
      </w:r>
      <w:r w:rsidRPr="00710B59">
        <w:rPr>
          <w:sz w:val="12"/>
        </w:rPr>
        <w:t xml:space="preserve">Proposals to “deepen the magazine” of the F-35 include small kinetic hit- to-kill interceptors such as CUDA and small advanced capability missile technologies (SACM-T) concepts. The concurrent development of the miniature self-defense munition (MSDM) follows a similar concept in which a kinetic interceptor is launched to defeat an adversary missile. The relative utility of a micro interceptor such as MSDM against a numerically superior adversary’s missiles is dubious from both a cost exchange and a finite payload capacity perspective in a similar manner as Navy deliberations to field high-end kinetic interceptors on large surface combatants against Russian and Chinese anti-ship cruise missiles (ASCMs). The ideal solution is to “shoot the archer before he shoots his arrows” in a similar manner as the F-14 was armed with long range Phoenix missiles against Soviet Backfire bombers carrying multiple ASCMs. This solution is achievable within the current fighter fleet either through a deep magazine on a low observable airframe, which thus has first shot first kill capability, or a fourth generation fighter or arsenal plane equipped with an extended range air-to-air missile well beyond the 100 nm range of the AIM-120D. The expansive weapon bays of both the B-1B and B-52, the two leading arsenal plane candidates, makes the fielding of a long range beyond visual range missile especially appealing. </w:t>
      </w:r>
      <w:r w:rsidRPr="00474FF4">
        <w:rPr>
          <w:rStyle w:val="StyleUnderline"/>
        </w:rPr>
        <w:t xml:space="preserve">In conclusion, </w:t>
      </w:r>
      <w:r w:rsidRPr="00B32DC7">
        <w:rPr>
          <w:rStyle w:val="StyleUnderline"/>
          <w:highlight w:val="cyan"/>
        </w:rPr>
        <w:t>the opportunity cost of restarting F-22 production is too high</w:t>
      </w:r>
      <w:r w:rsidRPr="00474FF4">
        <w:rPr>
          <w:rStyle w:val="StyleUnderline"/>
        </w:rPr>
        <w:t xml:space="preserve"> as </w:t>
      </w:r>
      <w:r w:rsidRPr="00B32DC7">
        <w:rPr>
          <w:rStyle w:val="StyleUnderline"/>
          <w:highlight w:val="cyan"/>
        </w:rPr>
        <w:t>it would delay the F-X which will be better suited to counter</w:t>
      </w:r>
      <w:r w:rsidRPr="00710B59">
        <w:rPr>
          <w:sz w:val="12"/>
        </w:rPr>
        <w:t xml:space="preserve"> emerging anti-access/area denial (</w:t>
      </w:r>
      <w:r w:rsidRPr="00B32DC7">
        <w:rPr>
          <w:rStyle w:val="Emphasis"/>
          <w:highlight w:val="cyan"/>
        </w:rPr>
        <w:t>A2/AD</w:t>
      </w:r>
      <w:r w:rsidRPr="00B32DC7">
        <w:rPr>
          <w:rStyle w:val="StyleUnderline"/>
          <w:highlight w:val="cyan"/>
        </w:rPr>
        <w:t>) threats</w:t>
      </w:r>
      <w:r w:rsidRPr="00474FF4">
        <w:rPr>
          <w:rStyle w:val="StyleUnderline"/>
        </w:rPr>
        <w:t xml:space="preserve"> such as integrated air defenses networked with VHF radars</w:t>
      </w:r>
      <w:r w:rsidRPr="00710B59">
        <w:rPr>
          <w:sz w:val="12"/>
        </w:rPr>
        <w:t xml:space="preserve">. </w:t>
      </w:r>
      <w:r w:rsidRPr="00B32DC7">
        <w:rPr>
          <w:rStyle w:val="StyleUnderline"/>
          <w:highlight w:val="cyan"/>
        </w:rPr>
        <w:t>The USAF can leverage its interim solutions to expand</w:t>
      </w:r>
      <w:r w:rsidRPr="00474FF4">
        <w:rPr>
          <w:rStyle w:val="StyleUnderline"/>
        </w:rPr>
        <w:t xml:space="preserve"> the </w:t>
      </w:r>
      <w:r w:rsidRPr="00B32DC7">
        <w:rPr>
          <w:rStyle w:val="StyleUnderline"/>
          <w:highlight w:val="cyan"/>
        </w:rPr>
        <w:t>air superiority</w:t>
      </w:r>
      <w:r w:rsidRPr="00474FF4">
        <w:rPr>
          <w:rStyle w:val="StyleUnderline"/>
        </w:rPr>
        <w:t xml:space="preserve"> capabilities of its fighter force</w:t>
      </w:r>
      <w:r w:rsidRPr="00710B59">
        <w:rPr>
          <w:sz w:val="12"/>
        </w:rPr>
        <w:t xml:space="preserve"> to reducing the risk of technologies associated with the sixth generation F-X such as the deep magazine capability and directed energy weapons. The USAF must emphasize mature technologies and extensive prototyping within the F-X program, in a similar manner as the LRS-B program, if it seeks to avoid the extensive program delays of the F-35. </w:t>
      </w:r>
      <w:r w:rsidRPr="00B32DC7">
        <w:rPr>
          <w:rStyle w:val="StyleUnderline"/>
          <w:highlight w:val="cyan"/>
        </w:rPr>
        <w:t>The combination</w:t>
      </w:r>
      <w:r w:rsidRPr="00710B59">
        <w:rPr>
          <w:sz w:val="12"/>
        </w:rPr>
        <w:t xml:space="preserve"> of a longer range beyond visual range missile for the arsenal plane, 2040C F-15 upgrade, and a kinetic interceptor optimized against enemy fighter aircraft to expand the magazines for the F-22 and F-35 </w:t>
      </w:r>
      <w:r w:rsidRPr="00B32DC7">
        <w:rPr>
          <w:rStyle w:val="StyleUnderline"/>
          <w:highlight w:val="cyan"/>
        </w:rPr>
        <w:t>will enable the US</w:t>
      </w:r>
      <w:r w:rsidRPr="00474FF4">
        <w:rPr>
          <w:rStyle w:val="StyleUnderline"/>
        </w:rPr>
        <w:t xml:space="preserve">AF </w:t>
      </w:r>
      <w:r w:rsidRPr="00B32DC7">
        <w:rPr>
          <w:rStyle w:val="StyleUnderline"/>
          <w:highlight w:val="cyan"/>
        </w:rPr>
        <w:t>to meet its air superiority requirements and</w:t>
      </w:r>
      <w:r w:rsidRPr="00474FF4">
        <w:rPr>
          <w:rStyle w:val="StyleUnderline"/>
        </w:rPr>
        <w:t xml:space="preserve"> contribute to broader inter-service efforts to </w:t>
      </w:r>
      <w:r w:rsidRPr="00B32DC7">
        <w:rPr>
          <w:rStyle w:val="StyleUnderline"/>
          <w:highlight w:val="cyan"/>
        </w:rPr>
        <w:t>attain all domain access against near-peer competitors</w:t>
      </w:r>
      <w:r w:rsidRPr="00710B59">
        <w:rPr>
          <w:sz w:val="12"/>
        </w:rPr>
        <w:t>.</w:t>
      </w:r>
    </w:p>
    <w:p w14:paraId="1520B982" w14:textId="77777777" w:rsidR="0054388B" w:rsidRDefault="0054388B" w:rsidP="0054388B">
      <w:pPr>
        <w:pStyle w:val="Heading4"/>
      </w:pPr>
      <w:r>
        <w:t xml:space="preserve">Air power key to </w:t>
      </w:r>
      <w:r w:rsidRPr="008151B4">
        <w:rPr>
          <w:u w:val="single"/>
        </w:rPr>
        <w:t>deter</w:t>
      </w:r>
      <w:r>
        <w:t xml:space="preserve"> China war- air superiority key to prevent </w:t>
      </w:r>
      <w:r w:rsidRPr="008151B4">
        <w:rPr>
          <w:u w:val="single"/>
        </w:rPr>
        <w:t>miscalc</w:t>
      </w:r>
    </w:p>
    <w:p w14:paraId="2379716B" w14:textId="77777777" w:rsidR="0054388B" w:rsidRPr="00474FF4" w:rsidRDefault="0054388B" w:rsidP="0054388B">
      <w:pPr>
        <w:rPr>
          <w:sz w:val="14"/>
        </w:rPr>
      </w:pPr>
      <w:r w:rsidRPr="00281D42">
        <w:rPr>
          <w:rStyle w:val="Style13ptBold"/>
        </w:rPr>
        <w:t xml:space="preserve">Eaglen, 9 </w:t>
      </w:r>
      <w:r w:rsidRPr="00710B59">
        <w:rPr>
          <w:sz w:val="14"/>
        </w:rPr>
        <w:t xml:space="preserve">-- American Enterprise Institute national security analyst </w:t>
      </w:r>
      <w:r>
        <w:rPr>
          <w:sz w:val="14"/>
        </w:rPr>
        <w:t xml:space="preserve"> </w:t>
      </w:r>
      <w:r w:rsidRPr="00281D42">
        <w:t>[Mackenzie, and Lajos Szaszdi, PhD in world politics from Catholic University of America, "The Growing Air Power Fighter Gap: Implications for U.S. National Security," 7-7-9, https://www.heritage.org/defense/report/the-growing-air-power-fighter-gap-implications-us-national-security, accessed 1-23-18]</w:t>
      </w:r>
    </w:p>
    <w:p w14:paraId="0500CA66" w14:textId="77777777" w:rsidR="0054388B" w:rsidRPr="00710B59" w:rsidRDefault="0054388B" w:rsidP="0054388B">
      <w:pPr>
        <w:rPr>
          <w:sz w:val="12"/>
        </w:rPr>
      </w:pPr>
      <w:r w:rsidRPr="00710B59">
        <w:rPr>
          <w:sz w:val="12"/>
        </w:rPr>
        <w:t xml:space="preserve">To assess fully the implications of the widening U.S. fighter gap, Congress needs to consider the future capabilities of </w:t>
      </w:r>
      <w:r w:rsidRPr="00474FF4">
        <w:rPr>
          <w:rStyle w:val="StyleUnderline"/>
        </w:rPr>
        <w:t xml:space="preserve">states </w:t>
      </w:r>
      <w:r w:rsidRPr="00710B59">
        <w:rPr>
          <w:sz w:val="12"/>
        </w:rPr>
        <w:t xml:space="preserve">that </w:t>
      </w:r>
      <w:r w:rsidRPr="00474FF4">
        <w:rPr>
          <w:rStyle w:val="StyleUnderline"/>
        </w:rPr>
        <w:t xml:space="preserve">may </w:t>
      </w:r>
      <w:r w:rsidRPr="00710B59">
        <w:rPr>
          <w:sz w:val="12"/>
        </w:rPr>
        <w:t xml:space="preserve">potentially </w:t>
      </w:r>
      <w:r w:rsidRPr="00474FF4">
        <w:rPr>
          <w:rStyle w:val="StyleUnderline"/>
        </w:rPr>
        <w:t xml:space="preserve">challenge U.S. fighter aircraft </w:t>
      </w:r>
      <w:r w:rsidRPr="00710B59">
        <w:rPr>
          <w:sz w:val="12"/>
        </w:rPr>
        <w:t xml:space="preserve">in the coming decades </w:t>
      </w:r>
      <w:r w:rsidRPr="00474FF4">
        <w:rPr>
          <w:rStyle w:val="StyleUnderline"/>
        </w:rPr>
        <w:t>as fifth-gen</w:t>
      </w:r>
      <w:r w:rsidRPr="00710B59">
        <w:rPr>
          <w:sz w:val="12"/>
        </w:rPr>
        <w:t xml:space="preserve">eration </w:t>
      </w:r>
      <w:r w:rsidRPr="00474FF4">
        <w:rPr>
          <w:rStyle w:val="StyleUnderline"/>
        </w:rPr>
        <w:t xml:space="preserve">fighters become the mainstay </w:t>
      </w:r>
      <w:r w:rsidRPr="00710B59">
        <w:rPr>
          <w:sz w:val="12"/>
        </w:rPr>
        <w:t xml:space="preserve">of the future force and legacy aircraft retire. </w:t>
      </w:r>
      <w:r w:rsidRPr="00474FF4">
        <w:rPr>
          <w:rStyle w:val="StyleUnderline"/>
        </w:rPr>
        <w:t>These capabilities include foreign advanced attack aircraft, jammers, infrared search and tracking sensors, ultra long-range missiles, surface-to-air missiles, radar detection, anti-stealth technologies, and electronic warfare</w:t>
      </w:r>
      <w:r w:rsidRPr="00710B59">
        <w:rPr>
          <w:sz w:val="12"/>
        </w:rPr>
        <w:t xml:space="preserve">. Twenty years after the Cold War, </w:t>
      </w:r>
      <w:r w:rsidRPr="00B32DC7">
        <w:rPr>
          <w:rStyle w:val="StyleUnderline"/>
          <w:highlight w:val="cyan"/>
        </w:rPr>
        <w:t xml:space="preserve">new regional military powers and former peer competitors are expanding their </w:t>
      </w:r>
      <w:r w:rsidRPr="00474FF4">
        <w:rPr>
          <w:rStyle w:val="StyleUnderline"/>
        </w:rPr>
        <w:t xml:space="preserve">military </w:t>
      </w:r>
      <w:r w:rsidRPr="00B32DC7">
        <w:rPr>
          <w:rStyle w:val="StyleUnderline"/>
          <w:highlight w:val="cyan"/>
        </w:rPr>
        <w:t>capabilities</w:t>
      </w:r>
      <w:r w:rsidRPr="00710B59">
        <w:rPr>
          <w:sz w:val="12"/>
        </w:rPr>
        <w:t xml:space="preserve">. Regional powers, such as </w:t>
      </w:r>
      <w:r w:rsidRPr="00B32DC7">
        <w:rPr>
          <w:rStyle w:val="StyleUnderline"/>
          <w:highlight w:val="cyan"/>
        </w:rPr>
        <w:t xml:space="preserve">China </w:t>
      </w:r>
      <w:r w:rsidRPr="00474FF4">
        <w:rPr>
          <w:rStyle w:val="StyleUnderline"/>
        </w:rPr>
        <w:t xml:space="preserve">and </w:t>
      </w:r>
      <w:r w:rsidRPr="00710B59">
        <w:rPr>
          <w:sz w:val="12"/>
        </w:rPr>
        <w:t xml:space="preserve">possibly </w:t>
      </w:r>
      <w:r w:rsidRPr="00474FF4">
        <w:rPr>
          <w:rStyle w:val="StyleUnderline"/>
        </w:rPr>
        <w:t>Iran</w:t>
      </w:r>
      <w:r w:rsidRPr="00710B59">
        <w:rPr>
          <w:sz w:val="12"/>
        </w:rPr>
        <w:t xml:space="preserve">,[11] </w:t>
      </w:r>
      <w:r w:rsidRPr="00B32DC7">
        <w:rPr>
          <w:rStyle w:val="StyleUnderline"/>
          <w:highlight w:val="cyan"/>
        </w:rPr>
        <w:t>are acquiring Russian air superiority and multirole fighters</w:t>
      </w:r>
      <w:r w:rsidRPr="00710B59">
        <w:rPr>
          <w:sz w:val="12"/>
        </w:rPr>
        <w:t xml:space="preserve"> based on the Sukhoi Su-30 Flanker family. Closer to home, Venezuela is aggressively expanding its air force.[12] The Russian Federation. Russia is expanding its fighter forces more than at any other time since the end of the Cold War. Russia is fielding the Su-34 Fullback strike aircraft, which is based on the Su-27 Flanker and can carry supersonic anti-ship cruise missiles and short-range air-to-air missiles for self-defense.[13] The Russian Air Force plans to field 58 by 2015 and 300 by 2022.[14] The Russian Air Force also has a requirement of about 300 Sukhoi PAK FA fifth-generation fighters.[15] However, Russia appears to be planning for a production run of 500 to 600,[16] which most likely includes planned exports. In addition, several countries have multirole Russian-made fighters capable of firing supersonic anti-ship cruise missiles and high performance air-to-air missiles.[17] The main Russian export is several versions of the Su-30MK, a fourth-generation fighter that is the Russian equivalent of the F-14 and F-15. Russia also appears to be in the early stages of developing a sixth-generation fighter.[18] A fourth-generation fighter would be no match against this type of capability. While President Obama is proposing to permanently close the F-22 production line, Russia plans to keep open the Sukhoi PAK-FA production line. Russia will likely fund production of two Sukhoi fifth-generation fighters, the PAK FA and a light multirole stealth fighter,[19] for both the Russian Air Force and the export market. </w:t>
      </w:r>
      <w:r w:rsidRPr="00474FF4">
        <w:rPr>
          <w:rStyle w:val="StyleUnderline"/>
        </w:rPr>
        <w:t>China</w:t>
      </w:r>
      <w:r w:rsidRPr="00710B59">
        <w:rPr>
          <w:sz w:val="12"/>
        </w:rPr>
        <w:t xml:space="preserve"> . China has ordered an estimated 76 Su-30MKK Flanker-Gs and can produce an additional 250 under license, including at least 100 "knock-down kits" to be assembled in China.[20] It has also received at least 24 Su-30MK2 naval strike fighters. If China modernizes it</w:t>
      </w:r>
      <w:r w:rsidRPr="003A092C">
        <w:rPr>
          <w:sz w:val="12"/>
        </w:rPr>
        <w:t>s 171 Su-</w:t>
      </w:r>
      <w:r w:rsidRPr="00710B59">
        <w:rPr>
          <w:sz w:val="12"/>
        </w:rPr>
        <w:t xml:space="preserve">27SK/UBs to the Su-27SKM standard and assembles another 105 Su-27SKMs </w:t>
      </w:r>
      <w:r w:rsidRPr="003A092C">
        <w:rPr>
          <w:sz w:val="12"/>
        </w:rPr>
        <w:t xml:space="preserve">under license, </w:t>
      </w:r>
      <w:r w:rsidRPr="00474FF4">
        <w:rPr>
          <w:rStyle w:val="StyleUnderline"/>
        </w:rPr>
        <w:t>it will have roughly 626 multirole fighters</w:t>
      </w:r>
      <w:r w:rsidRPr="003A092C">
        <w:rPr>
          <w:sz w:val="12"/>
        </w:rPr>
        <w:t xml:space="preserve"> available for air superiority missions</w:t>
      </w:r>
      <w:r w:rsidRPr="00710B59">
        <w:rPr>
          <w:sz w:val="12"/>
        </w:rPr>
        <w:t xml:space="preserve">. </w:t>
      </w:r>
      <w:r w:rsidRPr="00B32DC7">
        <w:rPr>
          <w:rStyle w:val="StyleUnderline"/>
          <w:highlight w:val="cyan"/>
        </w:rPr>
        <w:t xml:space="preserve">This would place China in the same league as </w:t>
      </w:r>
      <w:r w:rsidRPr="00474FF4">
        <w:rPr>
          <w:rStyle w:val="StyleUnderline"/>
        </w:rPr>
        <w:t>the U.S.,</w:t>
      </w:r>
      <w:r w:rsidRPr="003A092C">
        <w:rPr>
          <w:sz w:val="12"/>
        </w:rPr>
        <w:t xml:space="preserve"> which has 522 F-15A/B/C/Ds, 217 F-15Es, and a planned endstrength of 186 F-22s.[21] </w:t>
      </w:r>
      <w:r w:rsidRPr="00474FF4">
        <w:rPr>
          <w:rStyle w:val="StyleUnderline"/>
        </w:rPr>
        <w:t>China is</w:t>
      </w:r>
      <w:r w:rsidRPr="003A092C">
        <w:rPr>
          <w:sz w:val="12"/>
        </w:rPr>
        <w:t xml:space="preserve"> also </w:t>
      </w:r>
      <w:r w:rsidRPr="00474FF4">
        <w:rPr>
          <w:rStyle w:val="StyleUnderline"/>
        </w:rPr>
        <w:t>developing a stealth fifth-gen</w:t>
      </w:r>
      <w:r w:rsidRPr="003A092C">
        <w:rPr>
          <w:sz w:val="12"/>
        </w:rPr>
        <w:t xml:space="preserve">eration </w:t>
      </w:r>
      <w:r w:rsidRPr="00474FF4">
        <w:rPr>
          <w:rStyle w:val="StyleUnderline"/>
        </w:rPr>
        <w:t>fighter</w:t>
      </w:r>
      <w:r w:rsidRPr="003A092C">
        <w:rPr>
          <w:sz w:val="12"/>
        </w:rPr>
        <w:t xml:space="preserve">, variously identified in the West as the J-X.[22] </w:t>
      </w:r>
      <w:r w:rsidRPr="00474FF4">
        <w:rPr>
          <w:rStyle w:val="StyleUnderline"/>
        </w:rPr>
        <w:t>It may</w:t>
      </w:r>
      <w:r w:rsidRPr="003A092C">
        <w:rPr>
          <w:sz w:val="12"/>
        </w:rPr>
        <w:t xml:space="preserve"> also </w:t>
      </w:r>
      <w:r w:rsidRPr="00474FF4">
        <w:rPr>
          <w:rStyle w:val="StyleUnderline"/>
        </w:rPr>
        <w:t>benefit from info</w:t>
      </w:r>
      <w:r w:rsidRPr="003A092C">
        <w:rPr>
          <w:sz w:val="12"/>
        </w:rPr>
        <w:t xml:space="preserve">rmation allegedly </w:t>
      </w:r>
      <w:r w:rsidRPr="00474FF4">
        <w:rPr>
          <w:rStyle w:val="StyleUnderline"/>
        </w:rPr>
        <w:t>stolen on the "design and electronics</w:t>
      </w:r>
      <w:r w:rsidRPr="003A092C">
        <w:rPr>
          <w:sz w:val="12"/>
        </w:rPr>
        <w:t xml:space="preserve"> systems" </w:t>
      </w:r>
      <w:r w:rsidRPr="00474FF4">
        <w:rPr>
          <w:rStyle w:val="StyleUnderline"/>
        </w:rPr>
        <w:t>of the F-35</w:t>
      </w:r>
      <w:r w:rsidRPr="003A092C">
        <w:rPr>
          <w:sz w:val="12"/>
        </w:rPr>
        <w:t xml:space="preserve"> Lightning II.[23] </w:t>
      </w:r>
      <w:r w:rsidRPr="003A092C">
        <w:rPr>
          <w:rStyle w:val="StyleUnderline"/>
        </w:rPr>
        <w:t>As militaries expand and modernize</w:t>
      </w:r>
      <w:r w:rsidRPr="00474FF4">
        <w:rPr>
          <w:rStyle w:val="StyleUnderline"/>
        </w:rPr>
        <w:t>, especially the</w:t>
      </w:r>
      <w:r w:rsidRPr="003A092C">
        <w:rPr>
          <w:sz w:val="12"/>
        </w:rPr>
        <w:t xml:space="preserve"> Chinese </w:t>
      </w:r>
      <w:r w:rsidRPr="003A092C">
        <w:rPr>
          <w:rStyle w:val="Emphasis"/>
        </w:rPr>
        <w:t>P</w:t>
      </w:r>
      <w:r w:rsidRPr="003A092C">
        <w:rPr>
          <w:sz w:val="12"/>
        </w:rPr>
        <w:t xml:space="preserve">eople's </w:t>
      </w:r>
      <w:r w:rsidRPr="003A092C">
        <w:rPr>
          <w:rStyle w:val="Emphasis"/>
        </w:rPr>
        <w:t>L</w:t>
      </w:r>
      <w:r w:rsidRPr="003A092C">
        <w:rPr>
          <w:sz w:val="12"/>
        </w:rPr>
        <w:t xml:space="preserve">iberation </w:t>
      </w:r>
      <w:r w:rsidRPr="003A092C">
        <w:rPr>
          <w:rStyle w:val="Emphasis"/>
        </w:rPr>
        <w:t>A</w:t>
      </w:r>
      <w:r w:rsidRPr="003A092C">
        <w:rPr>
          <w:sz w:val="12"/>
        </w:rPr>
        <w:t xml:space="preserve">rmy, </w:t>
      </w:r>
      <w:r w:rsidRPr="003A092C">
        <w:rPr>
          <w:rStyle w:val="StyleUnderline"/>
        </w:rPr>
        <w:t>the probability of miscalculation grows.</w:t>
      </w:r>
      <w:r w:rsidRPr="003A092C">
        <w:rPr>
          <w:sz w:val="12"/>
        </w:rPr>
        <w:t xml:space="preserve"> The 2009</w:t>
      </w:r>
      <w:r w:rsidRPr="00710B59">
        <w:rPr>
          <w:sz w:val="12"/>
        </w:rPr>
        <w:t xml:space="preserve"> DOD report on China's military power discusses two ways that </w:t>
      </w:r>
      <w:r w:rsidRPr="00B32DC7">
        <w:rPr>
          <w:rStyle w:val="StyleUnderline"/>
          <w:highlight w:val="cyan"/>
        </w:rPr>
        <w:t>China's growing power could lead to</w:t>
      </w:r>
      <w:r w:rsidRPr="00474FF4">
        <w:rPr>
          <w:rStyle w:val="StyleUnderline"/>
        </w:rPr>
        <w:t xml:space="preserve"> a </w:t>
      </w:r>
      <w:r w:rsidRPr="00B32DC7">
        <w:rPr>
          <w:rStyle w:val="Emphasis"/>
          <w:highlight w:val="cyan"/>
        </w:rPr>
        <w:t>miscalc</w:t>
      </w:r>
      <w:r w:rsidRPr="00474FF4">
        <w:rPr>
          <w:rStyle w:val="StyleUnderline"/>
        </w:rPr>
        <w:t xml:space="preserve">ulation </w:t>
      </w:r>
      <w:r w:rsidRPr="00B32DC7">
        <w:rPr>
          <w:rStyle w:val="StyleUnderline"/>
          <w:highlight w:val="cyan"/>
        </w:rPr>
        <w:t>and</w:t>
      </w:r>
      <w:r w:rsidRPr="00B32DC7">
        <w:rPr>
          <w:sz w:val="12"/>
          <w:highlight w:val="cyan"/>
        </w:rPr>
        <w:t xml:space="preserve"> </w:t>
      </w:r>
      <w:r w:rsidRPr="00710B59">
        <w:rPr>
          <w:sz w:val="12"/>
        </w:rPr>
        <w:t xml:space="preserve">possibly </w:t>
      </w:r>
      <w:r w:rsidRPr="00B32DC7">
        <w:rPr>
          <w:rStyle w:val="StyleUnderline"/>
          <w:highlight w:val="cyan"/>
        </w:rPr>
        <w:t>conflict</w:t>
      </w:r>
      <w:r w:rsidRPr="00710B59">
        <w:rPr>
          <w:sz w:val="12"/>
        </w:rPr>
        <w:t xml:space="preserve">. First, </w:t>
      </w:r>
      <w:r w:rsidRPr="00B32DC7">
        <w:rPr>
          <w:rStyle w:val="StyleUnderline"/>
          <w:highlight w:val="cyan"/>
        </w:rPr>
        <w:t xml:space="preserve">Chinese leaders may overestimate </w:t>
      </w:r>
      <w:r w:rsidRPr="00474FF4">
        <w:rPr>
          <w:rStyle w:val="StyleUnderline"/>
        </w:rPr>
        <w:t xml:space="preserve">the proficiency of the Chinese military, leading them to overestimate its </w:t>
      </w:r>
      <w:r w:rsidRPr="00B32DC7">
        <w:rPr>
          <w:rStyle w:val="StyleUnderline"/>
          <w:highlight w:val="cyan"/>
        </w:rPr>
        <w:t xml:space="preserve">capability </w:t>
      </w:r>
      <w:r w:rsidRPr="00474FF4">
        <w:rPr>
          <w:rStyle w:val="StyleUnderline"/>
        </w:rPr>
        <w:t>to achieve greater operational goals</w:t>
      </w:r>
      <w:r w:rsidRPr="00710B59">
        <w:rPr>
          <w:sz w:val="12"/>
        </w:rPr>
        <w:t xml:space="preserve">. Second, </w:t>
      </w:r>
      <w:r w:rsidRPr="00B32DC7">
        <w:rPr>
          <w:rStyle w:val="StyleUnderline"/>
          <w:highlight w:val="cyan"/>
        </w:rPr>
        <w:t xml:space="preserve">they could fail to appreciate how their decisions affect </w:t>
      </w:r>
      <w:r w:rsidRPr="00474FF4">
        <w:rPr>
          <w:rStyle w:val="StyleUnderline"/>
        </w:rPr>
        <w:t xml:space="preserve">the perceptions and </w:t>
      </w:r>
      <w:r w:rsidRPr="00B32DC7">
        <w:rPr>
          <w:rStyle w:val="StyleUnderline"/>
          <w:highlight w:val="cyan"/>
        </w:rPr>
        <w:t xml:space="preserve">responses </w:t>
      </w:r>
      <w:r w:rsidRPr="00474FF4">
        <w:rPr>
          <w:rStyle w:val="StyleUnderline"/>
        </w:rPr>
        <w:t xml:space="preserve">of other regional actors, </w:t>
      </w:r>
      <w:r w:rsidRPr="00B32DC7">
        <w:rPr>
          <w:rStyle w:val="StyleUnderline"/>
          <w:highlight w:val="cyan"/>
        </w:rPr>
        <w:t>inadvertently provoking</w:t>
      </w:r>
      <w:r w:rsidRPr="00710B59">
        <w:rPr>
          <w:sz w:val="12"/>
        </w:rPr>
        <w:t xml:space="preserve"> a </w:t>
      </w:r>
      <w:r w:rsidRPr="00474FF4">
        <w:rPr>
          <w:rStyle w:val="StyleUnderline"/>
        </w:rPr>
        <w:t xml:space="preserve">military </w:t>
      </w:r>
      <w:r w:rsidRPr="00B32DC7">
        <w:rPr>
          <w:rStyle w:val="StyleUnderline"/>
          <w:highlight w:val="cyan"/>
        </w:rPr>
        <w:t>confrontation</w:t>
      </w:r>
      <w:r w:rsidRPr="00710B59">
        <w:rPr>
          <w:sz w:val="12"/>
        </w:rPr>
        <w:t xml:space="preserve">.[24] The </w:t>
      </w:r>
      <w:r w:rsidRPr="00B32DC7">
        <w:rPr>
          <w:rStyle w:val="StyleUnderline"/>
          <w:highlight w:val="cyan"/>
        </w:rPr>
        <w:t>increased potential for</w:t>
      </w:r>
      <w:r w:rsidRPr="00710B59">
        <w:rPr>
          <w:sz w:val="12"/>
        </w:rPr>
        <w:t xml:space="preserve"> both competition and </w:t>
      </w:r>
      <w:r w:rsidRPr="00B32DC7">
        <w:rPr>
          <w:rStyle w:val="StyleUnderline"/>
          <w:highlight w:val="cyan"/>
        </w:rPr>
        <w:t>miscalc</w:t>
      </w:r>
      <w:r w:rsidRPr="00474FF4">
        <w:rPr>
          <w:rStyle w:val="StyleUnderline"/>
        </w:rPr>
        <w:t>ulation</w:t>
      </w:r>
      <w:r w:rsidRPr="00710B59">
        <w:rPr>
          <w:sz w:val="12"/>
        </w:rPr>
        <w:t xml:space="preserve"> between the United States and other countries </w:t>
      </w:r>
      <w:r w:rsidRPr="00B32DC7">
        <w:rPr>
          <w:rStyle w:val="StyleUnderline"/>
          <w:highlight w:val="cyan"/>
        </w:rPr>
        <w:t>raises the importance of America's conventional deterrence</w:t>
      </w:r>
      <w:r w:rsidRPr="00710B59">
        <w:rPr>
          <w:sz w:val="12"/>
        </w:rPr>
        <w:t xml:space="preserve">. </w:t>
      </w:r>
      <w:r w:rsidRPr="00B32DC7">
        <w:rPr>
          <w:rStyle w:val="Emphasis"/>
          <w:highlight w:val="cyan"/>
        </w:rPr>
        <w:t>Preventing war by convincing a</w:t>
      </w:r>
      <w:r w:rsidRPr="00710B59">
        <w:rPr>
          <w:sz w:val="12"/>
        </w:rPr>
        <w:t xml:space="preserve"> </w:t>
      </w:r>
      <w:r w:rsidRPr="00474FF4">
        <w:rPr>
          <w:rStyle w:val="StyleUnderline"/>
        </w:rPr>
        <w:t xml:space="preserve">would-be </w:t>
      </w:r>
      <w:r w:rsidRPr="00B32DC7">
        <w:rPr>
          <w:rStyle w:val="Emphasis"/>
          <w:highlight w:val="cyan"/>
        </w:rPr>
        <w:t>adversary</w:t>
      </w:r>
      <w:r w:rsidRPr="00B32DC7">
        <w:rPr>
          <w:rStyle w:val="StyleUnderline"/>
          <w:highlight w:val="cyan"/>
        </w:rPr>
        <w:t xml:space="preserve"> </w:t>
      </w:r>
      <w:r w:rsidRPr="00474FF4">
        <w:rPr>
          <w:rStyle w:val="StyleUnderline"/>
        </w:rPr>
        <w:t xml:space="preserve">that </w:t>
      </w:r>
      <w:r w:rsidRPr="00B32DC7">
        <w:rPr>
          <w:rStyle w:val="Emphasis"/>
          <w:highlight w:val="cyan"/>
        </w:rPr>
        <w:t>its goals are not achievable</w:t>
      </w:r>
      <w:r w:rsidRPr="00B32DC7">
        <w:rPr>
          <w:rStyle w:val="StyleUnderline"/>
          <w:highlight w:val="cyan"/>
        </w:rPr>
        <w:t xml:space="preserve"> </w:t>
      </w:r>
      <w:r w:rsidRPr="00474FF4">
        <w:rPr>
          <w:rStyle w:val="StyleUnderline"/>
        </w:rPr>
        <w:t>is a primary goal of the military</w:t>
      </w:r>
      <w:r w:rsidRPr="00710B59">
        <w:rPr>
          <w:sz w:val="12"/>
        </w:rPr>
        <w:t xml:space="preserve">. Thus, even though the wars in Iraq and Afghanistan are America's central focus and the U.S. may not currently face a potential great-power adversary, </w:t>
      </w:r>
      <w:r w:rsidRPr="00B32DC7">
        <w:rPr>
          <w:rStyle w:val="StyleUnderline"/>
          <w:highlight w:val="cyan"/>
        </w:rPr>
        <w:t xml:space="preserve">maintaining a strong fighter force is critical to </w:t>
      </w:r>
      <w:r w:rsidRPr="00474FF4">
        <w:rPr>
          <w:rStyle w:val="StyleUnderline"/>
        </w:rPr>
        <w:t xml:space="preserve">sustaining </w:t>
      </w:r>
      <w:r w:rsidRPr="00B32DC7">
        <w:rPr>
          <w:rStyle w:val="StyleUnderline"/>
          <w:highlight w:val="cyan"/>
        </w:rPr>
        <w:t xml:space="preserve">a credible </w:t>
      </w:r>
      <w:r w:rsidRPr="00474FF4">
        <w:rPr>
          <w:rStyle w:val="StyleUnderline"/>
        </w:rPr>
        <w:t xml:space="preserve">conventional </w:t>
      </w:r>
      <w:r w:rsidRPr="00B32DC7">
        <w:rPr>
          <w:rStyle w:val="StyleUnderline"/>
          <w:highlight w:val="cyan"/>
        </w:rPr>
        <w:t>deterrent</w:t>
      </w:r>
      <w:r w:rsidRPr="00B32DC7">
        <w:rPr>
          <w:sz w:val="12"/>
          <w:highlight w:val="cyan"/>
        </w:rPr>
        <w:t xml:space="preserve"> </w:t>
      </w:r>
      <w:r w:rsidRPr="00710B59">
        <w:rPr>
          <w:sz w:val="12"/>
        </w:rPr>
        <w:t>in the coming decades.</w:t>
      </w:r>
    </w:p>
    <w:p w14:paraId="0A616B32" w14:textId="77777777" w:rsidR="0054388B" w:rsidRDefault="0054388B" w:rsidP="0054388B">
      <w:pPr>
        <w:pStyle w:val="Heading3"/>
      </w:pPr>
      <w:r>
        <w:t>Impact – Pence – Holy War – 2NC</w:t>
      </w:r>
    </w:p>
    <w:p w14:paraId="565A2339" w14:textId="77777777" w:rsidR="0054388B" w:rsidRDefault="0054388B" w:rsidP="0054388B">
      <w:pPr>
        <w:pStyle w:val="Heading4"/>
      </w:pPr>
      <w:r>
        <w:t xml:space="preserve">Pence will push an </w:t>
      </w:r>
      <w:r w:rsidRPr="00EA5578">
        <w:rPr>
          <w:u w:val="single"/>
        </w:rPr>
        <w:t>evangelical</w:t>
      </w:r>
      <w:r>
        <w:t xml:space="preserve"> war-hawk foreign policy</w:t>
      </w:r>
    </w:p>
    <w:p w14:paraId="5B06152D" w14:textId="77777777" w:rsidR="0054388B" w:rsidRPr="00474FF4" w:rsidRDefault="0054388B" w:rsidP="0054388B">
      <w:pPr>
        <w:rPr>
          <w:sz w:val="14"/>
        </w:rPr>
      </w:pPr>
      <w:r w:rsidRPr="00F43240">
        <w:rPr>
          <w:rStyle w:val="Style13ptBold"/>
        </w:rPr>
        <w:t>Amr, 17</w:t>
      </w:r>
      <w:r w:rsidRPr="00710B59">
        <w:rPr>
          <w:sz w:val="14"/>
        </w:rPr>
        <w:t xml:space="preserve"> -- Brookings Institution nonresident senior fellow </w:t>
      </w:r>
      <w:r>
        <w:rPr>
          <w:sz w:val="14"/>
        </w:rPr>
        <w:t xml:space="preserve"> </w:t>
      </w:r>
      <w:r w:rsidRPr="00F43240">
        <w:t xml:space="preserve">[Hady, served in the Obama administration as deputy special envoy for Israeli-Palestinian negotiations and as deputy head of the Middle East Bureau at USAID, and Steve Feldstein, Boise State University public affairs chair, served in the Obama administration as a deputy assistant secretary for democracy, human rights and labor, "What would US foreign policy look like under President Pence?," The Hill, 5-25-17, thehill.com/blogs/pundits-blog/foreign-policy/335160-what-would-us-foreign-policy-look-like-under-a-president, accessed 1-23-18] </w:t>
      </w:r>
    </w:p>
    <w:p w14:paraId="13674687" w14:textId="77777777" w:rsidR="0054388B" w:rsidRPr="00474FF4" w:rsidRDefault="0054388B" w:rsidP="0054388B">
      <w:pPr>
        <w:rPr>
          <w:sz w:val="14"/>
        </w:rPr>
      </w:pPr>
      <w:r w:rsidRPr="00B32DC7">
        <w:rPr>
          <w:highlight w:val="cyan"/>
          <w:u w:val="single"/>
        </w:rPr>
        <w:t>Two major aspects would characterize Pence’s foreign policy</w:t>
      </w:r>
      <w:r w:rsidRPr="00474FF4">
        <w:rPr>
          <w:u w:val="single"/>
        </w:rPr>
        <w:t xml:space="preserve">: a re-embrace of </w:t>
      </w:r>
      <w:r w:rsidRPr="00B32DC7">
        <w:rPr>
          <w:highlight w:val="cyan"/>
          <w:u w:val="single"/>
        </w:rPr>
        <w:t xml:space="preserve">the Republican establishment and an </w:t>
      </w:r>
      <w:r w:rsidRPr="00B32DC7">
        <w:rPr>
          <w:rStyle w:val="Emphasis"/>
          <w:highlight w:val="cyan"/>
        </w:rPr>
        <w:t>aggressive uptake of Christian social conservative thought</w:t>
      </w:r>
      <w:r w:rsidRPr="00710B59">
        <w:rPr>
          <w:sz w:val="14"/>
        </w:rPr>
        <w:t xml:space="preserve">. </w:t>
      </w:r>
      <w:r w:rsidRPr="00B32DC7">
        <w:rPr>
          <w:highlight w:val="cyan"/>
          <w:u w:val="single"/>
        </w:rPr>
        <w:t xml:space="preserve">Among </w:t>
      </w:r>
      <w:r w:rsidRPr="00474FF4">
        <w:rPr>
          <w:u w:val="single"/>
        </w:rPr>
        <w:t>the</w:t>
      </w:r>
      <w:r w:rsidRPr="00710B59">
        <w:rPr>
          <w:sz w:val="14"/>
        </w:rPr>
        <w:t xml:space="preserve"> Republican establishment, particularly the </w:t>
      </w:r>
      <w:r w:rsidRPr="00B32DC7">
        <w:rPr>
          <w:highlight w:val="cyan"/>
          <w:u w:val="single"/>
        </w:rPr>
        <w:t>neocons</w:t>
      </w:r>
      <w:r w:rsidRPr="00710B59">
        <w:rPr>
          <w:sz w:val="14"/>
        </w:rPr>
        <w:t xml:space="preserve">ervative </w:t>
      </w:r>
      <w:r w:rsidRPr="00474FF4">
        <w:rPr>
          <w:u w:val="single"/>
        </w:rPr>
        <w:t xml:space="preserve">wing, </w:t>
      </w:r>
      <w:r w:rsidRPr="00B32DC7">
        <w:rPr>
          <w:highlight w:val="cyan"/>
          <w:u w:val="single"/>
        </w:rPr>
        <w:t>Pence has an impeccable reputation</w:t>
      </w:r>
      <w:r w:rsidRPr="00710B59">
        <w:rPr>
          <w:sz w:val="14"/>
        </w:rPr>
        <w:t xml:space="preserve">. Many describe him </w:t>
      </w:r>
      <w:r w:rsidRPr="00B32DC7">
        <w:rPr>
          <w:highlight w:val="cyan"/>
          <w:u w:val="single"/>
        </w:rPr>
        <w:t xml:space="preserve">as a </w:t>
      </w:r>
      <w:r w:rsidRPr="00B32DC7">
        <w:rPr>
          <w:rStyle w:val="Emphasis"/>
          <w:highlight w:val="cyan"/>
        </w:rPr>
        <w:t>“hawk’s hawk.”</w:t>
      </w:r>
      <w:r w:rsidRPr="00B32DC7">
        <w:rPr>
          <w:sz w:val="14"/>
          <w:highlight w:val="cyan"/>
        </w:rPr>
        <w:t xml:space="preserve"> </w:t>
      </w:r>
      <w:r w:rsidRPr="00B32DC7">
        <w:rPr>
          <w:highlight w:val="cyan"/>
          <w:u w:val="single"/>
        </w:rPr>
        <w:t>He was a</w:t>
      </w:r>
      <w:r w:rsidRPr="00474FF4">
        <w:rPr>
          <w:u w:val="single"/>
        </w:rPr>
        <w:t xml:space="preserve"> </w:t>
      </w:r>
      <w:r w:rsidRPr="00B32DC7">
        <w:rPr>
          <w:highlight w:val="cyan"/>
          <w:u w:val="single"/>
        </w:rPr>
        <w:t>strong proponent of</w:t>
      </w:r>
      <w:r w:rsidRPr="00710B59">
        <w:rPr>
          <w:sz w:val="14"/>
        </w:rPr>
        <w:t xml:space="preserve"> the </w:t>
      </w:r>
      <w:r w:rsidRPr="00B32DC7">
        <w:rPr>
          <w:rStyle w:val="StyleUnderline"/>
          <w:highlight w:val="cyan"/>
        </w:rPr>
        <w:t>Iraq War</w:t>
      </w:r>
      <w:r w:rsidRPr="00710B59">
        <w:rPr>
          <w:sz w:val="14"/>
        </w:rPr>
        <w:t xml:space="preserve">, has vigorously stood up for a strong military and "American values" and, as vice president, has taken on an informal role as an emissary to NATO and other alliances. All of </w:t>
      </w:r>
      <w:r w:rsidRPr="00B32DC7">
        <w:rPr>
          <w:highlight w:val="cyan"/>
          <w:u w:val="single"/>
        </w:rPr>
        <w:t xml:space="preserve">this </w:t>
      </w:r>
      <w:r w:rsidRPr="00B32DC7">
        <w:rPr>
          <w:rStyle w:val="Emphasis"/>
          <w:highlight w:val="cyan"/>
        </w:rPr>
        <w:t>contrasts starkly to</w:t>
      </w:r>
      <w:r w:rsidRPr="00474FF4">
        <w:rPr>
          <w:u w:val="single"/>
        </w:rPr>
        <w:t xml:space="preserve"> </w:t>
      </w:r>
      <w:r w:rsidRPr="00710B59">
        <w:rPr>
          <w:sz w:val="14"/>
        </w:rPr>
        <w:t xml:space="preserve">what candidate </w:t>
      </w:r>
      <w:r w:rsidRPr="00B32DC7">
        <w:rPr>
          <w:rStyle w:val="Emphasis"/>
          <w:highlight w:val="cyan"/>
        </w:rPr>
        <w:t>Trump</w:t>
      </w:r>
      <w:r w:rsidRPr="00710B59">
        <w:rPr>
          <w:sz w:val="14"/>
        </w:rPr>
        <w:t xml:space="preserve"> said on the campaign trail. Likewise, </w:t>
      </w:r>
      <w:r w:rsidRPr="00B32DC7">
        <w:rPr>
          <w:highlight w:val="cyan"/>
          <w:u w:val="single"/>
        </w:rPr>
        <w:t xml:space="preserve">Pence’s </w:t>
      </w:r>
      <w:r w:rsidRPr="00B32DC7">
        <w:rPr>
          <w:rStyle w:val="Emphasis"/>
          <w:highlight w:val="cyan"/>
        </w:rPr>
        <w:t>evangelical</w:t>
      </w:r>
      <w:r w:rsidRPr="00710B59">
        <w:rPr>
          <w:sz w:val="14"/>
        </w:rPr>
        <w:t xml:space="preserve"> Christian </w:t>
      </w:r>
      <w:r w:rsidRPr="00B32DC7">
        <w:rPr>
          <w:highlight w:val="cyan"/>
          <w:u w:val="single"/>
        </w:rPr>
        <w:t>faith is central to his identity</w:t>
      </w:r>
      <w:r w:rsidRPr="00710B59">
        <w:rPr>
          <w:sz w:val="14"/>
        </w:rPr>
        <w:t xml:space="preserve">. He has proudly built up a reputation as one of the most conservative lawmakers in the country and frequently describes himself as “a Christian, a conservative and a Republican, in that order.” </w:t>
      </w:r>
      <w:r w:rsidRPr="00474FF4">
        <w:rPr>
          <w:u w:val="single"/>
        </w:rPr>
        <w:t>There is a high probability</w:t>
      </w:r>
      <w:r w:rsidRPr="00710B59">
        <w:rPr>
          <w:sz w:val="14"/>
        </w:rPr>
        <w:t xml:space="preserve"> that </w:t>
      </w:r>
      <w:r w:rsidRPr="00B32DC7">
        <w:rPr>
          <w:highlight w:val="cyan"/>
          <w:u w:val="single"/>
        </w:rPr>
        <w:t>Pence would explicitly embed religious morals in U.S. foreign</w:t>
      </w:r>
      <w:r w:rsidRPr="00474FF4">
        <w:rPr>
          <w:u w:val="single"/>
        </w:rPr>
        <w:t xml:space="preserve"> </w:t>
      </w:r>
      <w:r w:rsidRPr="00B32DC7">
        <w:rPr>
          <w:highlight w:val="cyan"/>
          <w:u w:val="single"/>
        </w:rPr>
        <w:t>policy and push an activist social conservative agenda</w:t>
      </w:r>
      <w:r w:rsidRPr="00710B59">
        <w:rPr>
          <w:sz w:val="14"/>
        </w:rPr>
        <w:t xml:space="preserve">. For example, as the governor of Indiana, Pence signed one of the strictest abortion provisions in the country and approved a controversial law intended to allow businesses to deny services to members of the LGBT community for religious reasons (only after intense blowback did he backtrack). Translated into the foreign policy realm, it is not hard to imagine Pence defending Christian minorities around the world, possibly to the exclusion of other religious groups. He will undoubtedly continue Trump’s expansion of the “global gag rule," and it is possible </w:t>
      </w:r>
      <w:r w:rsidRPr="00B32DC7">
        <w:rPr>
          <w:highlight w:val="cyan"/>
          <w:u w:val="single"/>
        </w:rPr>
        <w:t>he may</w:t>
      </w:r>
      <w:r w:rsidRPr="00710B59">
        <w:rPr>
          <w:sz w:val="14"/>
        </w:rPr>
        <w:t xml:space="preserve"> try to </w:t>
      </w:r>
      <w:r w:rsidRPr="00B32DC7">
        <w:rPr>
          <w:highlight w:val="cyan"/>
          <w:u w:val="single"/>
        </w:rPr>
        <w:t>push a “</w:t>
      </w:r>
      <w:r w:rsidRPr="00B32DC7">
        <w:rPr>
          <w:rStyle w:val="Emphasis"/>
          <w:highlight w:val="cyan"/>
        </w:rPr>
        <w:t>clash of civilizations</w:t>
      </w:r>
      <w:r w:rsidRPr="00B32DC7">
        <w:rPr>
          <w:highlight w:val="cyan"/>
          <w:u w:val="single"/>
        </w:rPr>
        <w:t>” strategy</w:t>
      </w:r>
      <w:r w:rsidRPr="00474FF4">
        <w:rPr>
          <w:u w:val="single"/>
        </w:rPr>
        <w:t>,</w:t>
      </w:r>
      <w:r w:rsidRPr="00710B59">
        <w:rPr>
          <w:sz w:val="14"/>
        </w:rPr>
        <w:t xml:space="preserve"> primarily seeking alliances with countries that have a “Judeo-Christian” character.</w:t>
      </w:r>
    </w:p>
    <w:p w14:paraId="7C096116" w14:textId="77777777" w:rsidR="0054388B" w:rsidRDefault="0054388B" w:rsidP="0054388B">
      <w:pPr>
        <w:pStyle w:val="Heading4"/>
      </w:pPr>
      <w:r>
        <w:t>Extinction</w:t>
      </w:r>
    </w:p>
    <w:p w14:paraId="0EDE841A" w14:textId="77777777" w:rsidR="0054388B" w:rsidRPr="00474FF4" w:rsidRDefault="0054388B" w:rsidP="0054388B">
      <w:pPr>
        <w:rPr>
          <w:sz w:val="14"/>
        </w:rPr>
      </w:pPr>
      <w:r w:rsidRPr="001E07CC">
        <w:rPr>
          <w:rStyle w:val="Style13ptBold"/>
        </w:rPr>
        <w:t>Lifton, 3</w:t>
      </w:r>
      <w:r w:rsidRPr="00710B59">
        <w:rPr>
          <w:sz w:val="14"/>
        </w:rPr>
        <w:t xml:space="preserve"> -- Harvard University professor</w:t>
      </w:r>
      <w:r>
        <w:rPr>
          <w:sz w:val="14"/>
        </w:rPr>
        <w:t xml:space="preserve"> </w:t>
      </w:r>
      <w:r w:rsidRPr="00C96801">
        <w:t>[Robert, A</w:t>
      </w:r>
      <w:r>
        <w:t xml:space="preserve">merican psychiatrist </w:t>
      </w:r>
      <w:r w:rsidRPr="00C96801">
        <w:t>known for his studies of the psychological causes and effects of war and political violence</w:t>
      </w:r>
      <w:r>
        <w:t>,</w:t>
      </w:r>
      <w:r w:rsidRPr="00C96801">
        <w:t xml:space="preserve"> teacher and researcher at the Washington School of Psychiatry, Harvard University, </w:t>
      </w:r>
      <w:r>
        <w:t xml:space="preserve">founder of the </w:t>
      </w:r>
      <w:r w:rsidRPr="00C96801">
        <w:t>Center for the Study of Human Violence</w:t>
      </w:r>
      <w:r>
        <w:t xml:space="preserve">, </w:t>
      </w:r>
      <w:r w:rsidRPr="00C96801">
        <w:t xml:space="preserve">"War on Terrorism; Apocalyptic America," excerpted from the book Superpower Syndrome, </w:t>
      </w:r>
      <w:r>
        <w:t xml:space="preserve">2003, </w:t>
      </w:r>
      <w:r w:rsidRPr="00C96801">
        <w:t>www.thirdworldtraveler.com/Rogue_State_US/War_Terro</w:t>
      </w:r>
      <w:r>
        <w:t>rism_SPS.html, accessed 2-22-11</w:t>
      </w:r>
      <w:r w:rsidRPr="00C96801">
        <w:t>]</w:t>
      </w:r>
    </w:p>
    <w:p w14:paraId="097E9DB5" w14:textId="77777777" w:rsidR="0054388B" w:rsidRPr="00710B59" w:rsidRDefault="0054388B" w:rsidP="0054388B">
      <w:pPr>
        <w:rPr>
          <w:sz w:val="12"/>
        </w:rPr>
      </w:pPr>
      <w:r w:rsidRPr="00710B59">
        <w:rPr>
          <w:sz w:val="12"/>
          <w:szCs w:val="10"/>
        </w:rPr>
        <w:t xml:space="preserve">GOD AND HISTORY </w:t>
      </w:r>
      <w:r w:rsidRPr="00474FF4">
        <w:rPr>
          <w:u w:val="single"/>
        </w:rPr>
        <w:t xml:space="preserve">That </w:t>
      </w:r>
      <w:r w:rsidRPr="00B32DC7">
        <w:rPr>
          <w:highlight w:val="cyan"/>
          <w:u w:val="single"/>
        </w:rPr>
        <w:t>zealotry can readily enter into</w:t>
      </w:r>
      <w:r w:rsidRPr="00B32DC7">
        <w:rPr>
          <w:sz w:val="12"/>
          <w:szCs w:val="10"/>
          <w:highlight w:val="cyan"/>
        </w:rPr>
        <w:t xml:space="preserve"> </w:t>
      </w:r>
      <w:r w:rsidRPr="00710B59">
        <w:rPr>
          <w:sz w:val="12"/>
          <w:szCs w:val="10"/>
        </w:rPr>
        <w:t xml:space="preserve">the kind of </w:t>
      </w:r>
      <w:r w:rsidRPr="00B32DC7">
        <w:rPr>
          <w:highlight w:val="cyan"/>
          <w:u w:val="single"/>
        </w:rPr>
        <w:t>apocalyptic purpose</w:t>
      </w:r>
      <w:r w:rsidRPr="00B32DC7">
        <w:rPr>
          <w:sz w:val="12"/>
          <w:szCs w:val="10"/>
          <w:highlight w:val="cyan"/>
        </w:rPr>
        <w:t xml:space="preserve"> </w:t>
      </w:r>
      <w:r w:rsidRPr="00710B59">
        <w:rPr>
          <w:sz w:val="12"/>
          <w:szCs w:val="10"/>
        </w:rPr>
        <w:t>expressed in the National Security Strategy of the United States, released by the Bush administration in September 2002, which called for military power unrivaled throughout the world and options of preventive and unilateral war-making where considered necessary.</w:t>
      </w:r>
      <w:r w:rsidRPr="00710B59">
        <w:rPr>
          <w:sz w:val="12"/>
        </w:rPr>
        <w:t xml:space="preserve"> </w:t>
      </w:r>
      <w:r w:rsidRPr="00B32DC7">
        <w:rPr>
          <w:highlight w:val="cyan"/>
          <w:u w:val="single"/>
        </w:rPr>
        <w:t>With such militarization of apocalyptic impulses</w:t>
      </w:r>
      <w:r w:rsidRPr="00474FF4">
        <w:rPr>
          <w:u w:val="single"/>
        </w:rPr>
        <w:t>, American policymakers move beyond</w:t>
      </w:r>
      <w:r w:rsidRPr="00710B59">
        <w:rPr>
          <w:sz w:val="12"/>
        </w:rPr>
        <w:t xml:space="preserve"> mere </w:t>
      </w:r>
      <w:r w:rsidRPr="00474FF4">
        <w:rPr>
          <w:u w:val="single"/>
        </w:rPr>
        <w:t>religious dogma</w:t>
      </w:r>
      <w:r w:rsidRPr="00710B59">
        <w:rPr>
          <w:sz w:val="12"/>
        </w:rPr>
        <w:t xml:space="preserve"> and into the kind of grandiosity and megalomania we have discussed. </w:t>
      </w:r>
      <w:r w:rsidRPr="00474FF4">
        <w:rPr>
          <w:u w:val="single"/>
        </w:rPr>
        <w:t>There are, after all, no limits to God's project. Since God's master plan is all-inclusive</w:t>
      </w:r>
      <w:r w:rsidRPr="00710B59">
        <w:rPr>
          <w:sz w:val="12"/>
        </w:rPr>
        <w:t xml:space="preserve">, </w:t>
      </w:r>
      <w:r w:rsidRPr="00B32DC7">
        <w:rPr>
          <w:highlight w:val="cyan"/>
          <w:u w:val="single"/>
        </w:rPr>
        <w:t>the U</w:t>
      </w:r>
      <w:r w:rsidRPr="00710B59">
        <w:rPr>
          <w:sz w:val="12"/>
        </w:rPr>
        <w:t xml:space="preserve">nited </w:t>
      </w:r>
      <w:r w:rsidRPr="00B32DC7">
        <w:rPr>
          <w:highlight w:val="cyan"/>
          <w:u w:val="single"/>
        </w:rPr>
        <w:t>S</w:t>
      </w:r>
      <w:r w:rsidRPr="00710B59">
        <w:rPr>
          <w:sz w:val="12"/>
        </w:rPr>
        <w:t xml:space="preserve">tates </w:t>
      </w:r>
      <w:r w:rsidRPr="00B32DC7">
        <w:rPr>
          <w:highlight w:val="cyan"/>
          <w:u w:val="single"/>
        </w:rPr>
        <w:t>can continue to target</w:t>
      </w:r>
      <w:r w:rsidRPr="00710B59">
        <w:rPr>
          <w:sz w:val="12"/>
        </w:rPr>
        <w:t xml:space="preserve"> not only the two remaining "members" of the "axis of evil" (Iran and North Korea) but </w:t>
      </w:r>
      <w:r w:rsidRPr="00B32DC7">
        <w:rPr>
          <w:highlight w:val="cyan"/>
          <w:u w:val="single"/>
        </w:rPr>
        <w:t>any country our leaders designate as evil</w:t>
      </w:r>
      <w:r w:rsidRPr="00474FF4">
        <w:rPr>
          <w:u w:val="single"/>
        </w:rPr>
        <w:t xml:space="preserve"> or dangerous</w:t>
      </w:r>
      <w:r w:rsidRPr="00710B59">
        <w:rPr>
          <w:sz w:val="12"/>
        </w:rPr>
        <w:t xml:space="preserve">. </w:t>
      </w:r>
      <w:r w:rsidRPr="00474FF4">
        <w:rPr>
          <w:u w:val="single"/>
        </w:rPr>
        <w:t xml:space="preserve">We are justified in this drive to control history and eliminate evil </w:t>
      </w:r>
      <w:r w:rsidRPr="00B32DC7">
        <w:rPr>
          <w:highlight w:val="cyan"/>
          <w:u w:val="single"/>
        </w:rPr>
        <w:t>because</w:t>
      </w:r>
      <w:r w:rsidRPr="00474FF4">
        <w:rPr>
          <w:u w:val="single"/>
        </w:rPr>
        <w:t xml:space="preserve"> ultimately </w:t>
      </w:r>
      <w:r w:rsidRPr="00B32DC7">
        <w:rPr>
          <w:highlight w:val="cyan"/>
          <w:u w:val="single"/>
        </w:rPr>
        <w:t>it's God's plan</w:t>
      </w:r>
      <w:r w:rsidRPr="00474FF4">
        <w:rPr>
          <w:u w:val="single"/>
        </w:rPr>
        <w:t>, not ours</w:t>
      </w:r>
      <w:r w:rsidRPr="00710B59">
        <w:rPr>
          <w:sz w:val="12"/>
        </w:rPr>
        <w:t xml:space="preserve">. One must </w:t>
      </w:r>
      <w:r w:rsidRPr="00474FF4">
        <w:rPr>
          <w:u w:val="single"/>
        </w:rPr>
        <w:t>consider</w:t>
      </w:r>
      <w:r w:rsidRPr="00710B59">
        <w:rPr>
          <w:sz w:val="12"/>
        </w:rPr>
        <w:t xml:space="preserve"> as </w:t>
      </w:r>
      <w:r w:rsidRPr="00474FF4">
        <w:rPr>
          <w:u w:val="single"/>
        </w:rPr>
        <w:t>well the large reservoir of fundamentalist thought throughout America,</w:t>
      </w:r>
      <w:r w:rsidRPr="00710B59">
        <w:rPr>
          <w:sz w:val="12"/>
        </w:rPr>
        <w:t xml:space="preserve"> as epitomized by two leaders of the movement, Jerry Falwell and Pat Robertson. Falwell blamed the attacks of 9/11 on such evil forces in American society as pagans, abortionists, feminists, gays, and the American Civil Liberties Union, all of whom caused God to "lift the curtain and allow the enemies of America to give us probably what we deserve." These two "American mullahs," as National Public Radio reporter Scott Simon called them, gravely and righteously warned of still greater disasters to come. Allying themselves with God's unlimited power to punish and destroy, </w:t>
      </w:r>
      <w:r w:rsidRPr="00B32DC7">
        <w:rPr>
          <w:highlight w:val="cyan"/>
          <w:u w:val="single"/>
        </w:rPr>
        <w:t>they were</w:t>
      </w:r>
      <w:r w:rsidRPr="00710B59">
        <w:rPr>
          <w:sz w:val="12"/>
        </w:rPr>
        <w:t xml:space="preserve"> more or less </w:t>
      </w:r>
      <w:r w:rsidRPr="00B32DC7">
        <w:rPr>
          <w:highlight w:val="cyan"/>
          <w:u w:val="single"/>
        </w:rPr>
        <w:t>licking their theological chops</w:t>
      </w:r>
      <w:r w:rsidRPr="00474FF4">
        <w:rPr>
          <w:u w:val="single"/>
        </w:rPr>
        <w:t xml:space="preserve"> in describing vistas of ever-greater devastation that could lead to the yearned-</w:t>
      </w:r>
      <w:r w:rsidRPr="00B32DC7">
        <w:rPr>
          <w:highlight w:val="cyan"/>
          <w:u w:val="single"/>
        </w:rPr>
        <w:t>for "end time":</w:t>
      </w:r>
      <w:r w:rsidRPr="00474FF4">
        <w:rPr>
          <w:u w:val="single"/>
        </w:rPr>
        <w:t xml:space="preserve"> to God's destruction of the world</w:t>
      </w:r>
      <w:r w:rsidRPr="00710B59">
        <w:rPr>
          <w:sz w:val="12"/>
        </w:rPr>
        <w:t xml:space="preserve"> preceding the return of Jesus. </w:t>
      </w:r>
      <w:r w:rsidRPr="00B32DC7">
        <w:rPr>
          <w:highlight w:val="cyan"/>
          <w:u w:val="single"/>
        </w:rPr>
        <w:t>Within this worldview, apocalyptic violence can be accepted, even welcomed</w:t>
      </w:r>
      <w:r w:rsidRPr="00474FF4">
        <w:rPr>
          <w:u w:val="single"/>
        </w:rPr>
        <w:t>, as a means of cosmic purification</w:t>
      </w:r>
      <w:r w:rsidRPr="00710B59">
        <w:rPr>
          <w:sz w:val="12"/>
        </w:rPr>
        <w:t xml:space="preserve">. </w:t>
      </w:r>
      <w:r w:rsidRPr="00474FF4">
        <w:rPr>
          <w:u w:val="single"/>
        </w:rPr>
        <w:t>Millions of Americans hold aspects of such a worldview, including some in positions of political leadership,</w:t>
      </w:r>
      <w:r w:rsidRPr="00710B59">
        <w:rPr>
          <w:sz w:val="12"/>
        </w:rPr>
        <w:t xml:space="preserve"> </w:t>
      </w:r>
      <w:r w:rsidRPr="00710B59">
        <w:rPr>
          <w:sz w:val="12"/>
          <w:szCs w:val="10"/>
        </w:rPr>
        <w:t>though often in confused and contradictory ways. A similar worldview was held by seventeenth-century Puritans, who considered the suffering and dying they experienced in their wars with the Indians as God's punishment for religious backsliding in their own second generation, and his judgment on their sins. The historian of American violence Richard Slotkin has described these events as a "holy war" intended to realize "the concept of New England as the new Israel, the new abiding place of a newly chosen race." For the individual Puritan, violent conquest of the Indians meant "conquering the forces of sin within the body politic or in his own mind." This "regeneration through violence" was based on an apocalyptic vision of the "new Israel," but included as well powerful forms of individual revitalization-of new energy and purpose-that were both psychological and religious. Falwell and Robertson have engaged in no such violence. But one must ask whether fundamentalists within the Bush administration, who are engaging in violence, do not at some psychological level envision the war on terrorism as a vehicle for our own salvation, for a new American regeneration through violence, for not only destroying evil worldwide but cleansing ourselves of our own sins and revitalizing our spiritual energies through our predominant military power. Woodward ends his book on Bush on a mystical note. He describes a scene in which twenty-five men from different Special Forces and CIA teams gather at a desolate site in Afghanistan, where they have arranged a pile of rocks as a tombstone over a buried piece of the demolished World Trade Center. One of the men leads a prayer as others kneel, consecrating the spot as a memorial to the dead of September 11., and then declares: "We will export death and violence to the four corners of the earth in defense of our great nation." Woodward presents the scene as depicting the determination of an aggrieved nation to strike back. But it also suggests a sequence leading from memorialization to self-defense to apocalyptic militarism. Such fundamentalist and apocalyptic tendencies by no means determine all of American policy, which can alternate with inclinations toward pragmatic restraint. But</w:t>
      </w:r>
      <w:r w:rsidRPr="00710B59">
        <w:rPr>
          <w:sz w:val="12"/>
        </w:rPr>
        <w:t xml:space="preserve"> </w:t>
      </w:r>
      <w:r w:rsidRPr="00B32DC7">
        <w:rPr>
          <w:highlight w:val="cyan"/>
          <w:u w:val="single"/>
        </w:rPr>
        <w:t>impulses toward</w:t>
      </w:r>
      <w:r w:rsidRPr="00474FF4">
        <w:rPr>
          <w:u w:val="single"/>
        </w:rPr>
        <w:t xml:space="preserve"> regeneration through </w:t>
      </w:r>
      <w:r w:rsidRPr="00B32DC7">
        <w:rPr>
          <w:highlight w:val="cyan"/>
          <w:u w:val="single"/>
        </w:rPr>
        <w:t>apocalyptic violence are an ever-present danger.</w:t>
      </w:r>
      <w:r w:rsidRPr="00DB279E">
        <w:rPr>
          <w:sz w:val="14"/>
          <w:u w:val="single"/>
        </w:rPr>
        <w:t xml:space="preserve"> </w:t>
      </w:r>
      <w:r w:rsidRPr="00710B59">
        <w:rPr>
          <w:sz w:val="12"/>
        </w:rPr>
        <w:t xml:space="preserve">The Bush administration should by no means be seen as a mirror image of bin Laden or Islamism. Rather it is part of an ongoing dynamic in which the American apocalyptic interacts, almost to the point of collusion, with the Islamist apocalyptic, each intensifying the other in </w:t>
      </w:r>
      <w:r w:rsidRPr="00B32DC7">
        <w:rPr>
          <w:highlight w:val="cyan"/>
          <w:u w:val="single"/>
        </w:rPr>
        <w:t xml:space="preserve">an </w:t>
      </w:r>
      <w:r w:rsidRPr="00B32DC7">
        <w:rPr>
          <w:rStyle w:val="Emphasis"/>
          <w:highlight w:val="cyan"/>
        </w:rPr>
        <w:t>escalating process</w:t>
      </w:r>
      <w:r w:rsidRPr="00474FF4">
        <w:rPr>
          <w:u w:val="single"/>
        </w:rPr>
        <w:t xml:space="preserve"> </w:t>
      </w:r>
      <w:r w:rsidRPr="00B32DC7">
        <w:rPr>
          <w:highlight w:val="cyan"/>
          <w:u w:val="single"/>
        </w:rPr>
        <w:t>that has</w:t>
      </w:r>
      <w:r w:rsidRPr="00474FF4">
        <w:rPr>
          <w:u w:val="single"/>
        </w:rPr>
        <w:t xml:space="preserve"> in it </w:t>
      </w:r>
      <w:r w:rsidRPr="00B32DC7">
        <w:rPr>
          <w:highlight w:val="cyan"/>
          <w:u w:val="single"/>
        </w:rPr>
        <w:t>the</w:t>
      </w:r>
      <w:r w:rsidRPr="00474FF4">
        <w:rPr>
          <w:u w:val="single"/>
        </w:rPr>
        <w:t xml:space="preserve"> potential</w:t>
      </w:r>
      <w:r w:rsidRPr="00EC7F8F">
        <w:rPr>
          <w:rStyle w:val="Emphasis"/>
        </w:rPr>
        <w:t xml:space="preserve"> </w:t>
      </w:r>
      <w:r w:rsidRPr="00B32DC7">
        <w:rPr>
          <w:b/>
          <w:highlight w:val="cyan"/>
          <w:u w:val="single"/>
          <w:bdr w:val="single" w:sz="4" w:space="0" w:color="000000"/>
        </w:rPr>
        <w:t>seeds of world destruction</w:t>
      </w:r>
      <w:r w:rsidRPr="00710B59">
        <w:rPr>
          <w:sz w:val="12"/>
        </w:rPr>
        <w:t>.</w:t>
      </w:r>
    </w:p>
    <w:p w14:paraId="5974EE70" w14:textId="77777777" w:rsidR="0054388B" w:rsidRPr="00474FF4" w:rsidRDefault="0054388B" w:rsidP="0054388B"/>
    <w:p w14:paraId="75EC15AD" w14:textId="77777777" w:rsidR="0054388B" w:rsidRDefault="0054388B" w:rsidP="0054388B">
      <w:pPr>
        <w:pStyle w:val="Heading3"/>
      </w:pPr>
      <w:r>
        <w:t>Impact – Pence – Social Security – 2NC (needs terminal)</w:t>
      </w:r>
    </w:p>
    <w:p w14:paraId="7D0889A0" w14:textId="77777777" w:rsidR="0054388B" w:rsidRDefault="0054388B" w:rsidP="0054388B">
      <w:pPr>
        <w:pStyle w:val="Heading4"/>
      </w:pPr>
      <w:r>
        <w:t>Pence cuts social security</w:t>
      </w:r>
    </w:p>
    <w:p w14:paraId="4B94C206" w14:textId="77777777" w:rsidR="0054388B" w:rsidRPr="00474FF4" w:rsidRDefault="0054388B" w:rsidP="0054388B">
      <w:pPr>
        <w:rPr>
          <w:sz w:val="14"/>
        </w:rPr>
      </w:pPr>
      <w:r w:rsidRPr="00EC3736">
        <w:rPr>
          <w:rStyle w:val="Style13ptBold"/>
        </w:rPr>
        <w:t>Alson, 17</w:t>
      </w:r>
      <w:r w:rsidRPr="00710B59">
        <w:rPr>
          <w:sz w:val="14"/>
        </w:rPr>
        <w:t xml:space="preserve"> – In These Times contributor</w:t>
      </w:r>
      <w:r>
        <w:rPr>
          <w:sz w:val="14"/>
        </w:rPr>
        <w:t xml:space="preserve"> </w:t>
      </w:r>
      <w:r w:rsidRPr="00EC3736">
        <w:t>[</w:t>
      </w:r>
      <w:r w:rsidRPr="00AE7C2F">
        <w:t>Jeff, "The Impeachment Trap: Be Careful What You Wish For," In These Times, 5-16-17, inthesetimes.com/article/20141/the-trump-pence-impeachment-trap-be-careful-what-you-wish-for, accessed 1-4-18]</w:t>
      </w:r>
    </w:p>
    <w:p w14:paraId="24E4469C" w14:textId="77777777" w:rsidR="0054388B" w:rsidRPr="00474FF4" w:rsidRDefault="0054388B" w:rsidP="0054388B">
      <w:pPr>
        <w:rPr>
          <w:rStyle w:val="StyleUnderline"/>
        </w:rPr>
      </w:pPr>
      <w:r w:rsidRPr="00710B59">
        <w:rPr>
          <w:sz w:val="12"/>
        </w:rPr>
        <w:t xml:space="preserve">The Impeachment Trap: Be Careful What You Wish For Trump is odious, but </w:t>
      </w:r>
      <w:r w:rsidRPr="00474FF4">
        <w:rPr>
          <w:rStyle w:val="StyleUnderline"/>
        </w:rPr>
        <w:t>impeachment is dangerous</w:t>
      </w:r>
      <w:r w:rsidRPr="00710B59">
        <w:rPr>
          <w:sz w:val="12"/>
        </w:rPr>
        <w:t xml:space="preserve">—both </w:t>
      </w:r>
      <w:r w:rsidRPr="00474FF4">
        <w:rPr>
          <w:rStyle w:val="StyleUnderline"/>
        </w:rPr>
        <w:t>for the Dem</w:t>
      </w:r>
      <w:r w:rsidRPr="00710B59">
        <w:rPr>
          <w:sz w:val="12"/>
        </w:rPr>
        <w:t>ocrat</w:t>
      </w:r>
      <w:r w:rsidRPr="00474FF4">
        <w:rPr>
          <w:rStyle w:val="StyleUnderline"/>
        </w:rPr>
        <w:t>s</w:t>
      </w:r>
      <w:r w:rsidRPr="00710B59">
        <w:rPr>
          <w:sz w:val="12"/>
        </w:rPr>
        <w:t xml:space="preserve"> </w:t>
      </w:r>
      <w:r w:rsidRPr="00474FF4">
        <w:rPr>
          <w:rStyle w:val="StyleUnderline"/>
        </w:rPr>
        <w:t>and the progressive movement</w:t>
      </w:r>
      <w:r w:rsidRPr="00710B59">
        <w:rPr>
          <w:sz w:val="12"/>
        </w:rPr>
        <w:t xml:space="preserve">. Donald Trump’s abrupt firing of an FBI director who was leading the investigation of the Trump campaign’s possible collusion with Russia has sparked a new flurry of calls for impeachment. The impulse is understandable. Comey’s firing is just the latest in a litany of outrageous behavior that’s shredding the credibility of the presidency: from the financial conflicts of interest to the pathological lying to the authoritarian attacks on the judicial branch and the press. But outrage aside, we must keep one thing in mind: how progressives and Democrats approach </w:t>
      </w:r>
      <w:r w:rsidRPr="00474FF4">
        <w:rPr>
          <w:rStyle w:val="StyleUnderline"/>
        </w:rPr>
        <w:t>impeachment could shape our</w:t>
      </w:r>
      <w:r w:rsidRPr="00710B59">
        <w:rPr>
          <w:sz w:val="12"/>
        </w:rPr>
        <w:t xml:space="preserve"> democracy and the </w:t>
      </w:r>
      <w:r w:rsidRPr="00474FF4">
        <w:rPr>
          <w:rStyle w:val="StyleUnderline"/>
        </w:rPr>
        <w:t xml:space="preserve">domestic political landscape </w:t>
      </w:r>
      <w:r w:rsidRPr="00491083">
        <w:rPr>
          <w:rStyle w:val="StyleUnderline"/>
        </w:rPr>
        <w:t>for a generation</w:t>
      </w:r>
      <w:r w:rsidRPr="00710B59">
        <w:rPr>
          <w:sz w:val="12"/>
        </w:rPr>
        <w:t xml:space="preserve">. We must focus on what is best for the American people, not on what is worst for our so-called president. I believe </w:t>
      </w:r>
      <w:r w:rsidRPr="00474FF4">
        <w:rPr>
          <w:rStyle w:val="StyleUnderline"/>
        </w:rPr>
        <w:t>it would be a major strategic blunder</w:t>
      </w:r>
      <w:r w:rsidRPr="00710B59">
        <w:rPr>
          <w:sz w:val="12"/>
        </w:rPr>
        <w:t xml:space="preserve"> for the Democratic Party </w:t>
      </w:r>
      <w:r w:rsidRPr="00474FF4">
        <w:rPr>
          <w:rStyle w:val="StyleUnderline"/>
        </w:rPr>
        <w:t>to fall for</w:t>
      </w:r>
      <w:r w:rsidRPr="00710B59">
        <w:rPr>
          <w:sz w:val="12"/>
        </w:rPr>
        <w:t xml:space="preserve"> what I call </w:t>
      </w:r>
      <w:r w:rsidRPr="00474FF4">
        <w:rPr>
          <w:rStyle w:val="StyleUnderline"/>
        </w:rPr>
        <w:t xml:space="preserve">the </w:t>
      </w:r>
      <w:r w:rsidRPr="00B32DC7">
        <w:rPr>
          <w:rStyle w:val="StyleUnderline"/>
          <w:highlight w:val="cyan"/>
        </w:rPr>
        <w:t>Impeachment</w:t>
      </w:r>
      <w:r w:rsidRPr="00474FF4">
        <w:rPr>
          <w:rStyle w:val="StyleUnderline"/>
        </w:rPr>
        <w:t xml:space="preserve"> Trap</w:t>
      </w:r>
      <w:r w:rsidRPr="00710B59">
        <w:rPr>
          <w:sz w:val="12"/>
        </w:rPr>
        <w:t xml:space="preserve">—the powerful temptation to lead the charge for impeachment without considering the strategic implications. Since neither impeachment in the House of Representatives nor conviction in the Senate are possible without Republican votes, it is a waste of time and energy for Democrats to promote impeachment in the absence of any Republican support. I am most concerned about the scenario where one or more leading Republicans come on board and entice Democrats to lead a successful impeachment. The simple majority necessary to impeach in the House of Representatives, as well as the two-thirds majority that is required to convict in the Senate, can be achieved with the support of most or all Democrats and a minority of Republicans. Unfortunately, </w:t>
      </w:r>
      <w:r w:rsidRPr="00474FF4">
        <w:rPr>
          <w:rStyle w:val="StyleUnderline"/>
        </w:rPr>
        <w:t>this</w:t>
      </w:r>
      <w:r w:rsidRPr="00710B59">
        <w:rPr>
          <w:sz w:val="12"/>
        </w:rPr>
        <w:t xml:space="preserve"> scenario </w:t>
      </w:r>
      <w:r w:rsidRPr="00B32DC7">
        <w:rPr>
          <w:rStyle w:val="StyleUnderline"/>
          <w:highlight w:val="cyan"/>
        </w:rPr>
        <w:t xml:space="preserve">would offer </w:t>
      </w:r>
      <w:r w:rsidRPr="00B32DC7">
        <w:rPr>
          <w:rStyle w:val="Emphasis"/>
          <w:highlight w:val="cyan"/>
        </w:rPr>
        <w:t>enormous political benefits</w:t>
      </w:r>
      <w:r w:rsidRPr="00B32DC7">
        <w:rPr>
          <w:rStyle w:val="StyleUnderline"/>
          <w:highlight w:val="cyan"/>
        </w:rPr>
        <w:t xml:space="preserve"> to</w:t>
      </w:r>
      <w:r w:rsidRPr="00474FF4">
        <w:rPr>
          <w:rStyle w:val="StyleUnderline"/>
        </w:rPr>
        <w:t xml:space="preserve"> the </w:t>
      </w:r>
      <w:r w:rsidRPr="00B32DC7">
        <w:rPr>
          <w:rStyle w:val="StyleUnderline"/>
          <w:highlight w:val="cyan"/>
        </w:rPr>
        <w:t>Republicans</w:t>
      </w:r>
      <w:r w:rsidRPr="00710B59">
        <w:rPr>
          <w:sz w:val="12"/>
        </w:rPr>
        <w:t xml:space="preserve">. </w:t>
      </w:r>
      <w:r w:rsidRPr="00474FF4">
        <w:rPr>
          <w:rStyle w:val="StyleUnderline"/>
        </w:rPr>
        <w:t>If Trump were impeached</w:t>
      </w:r>
      <w:r w:rsidRPr="00710B59">
        <w:rPr>
          <w:sz w:val="12"/>
        </w:rPr>
        <w:t xml:space="preserve"> and convicted, Vice President Mike </w:t>
      </w:r>
      <w:r w:rsidRPr="00B32DC7">
        <w:rPr>
          <w:rStyle w:val="StyleUnderline"/>
          <w:highlight w:val="cyan"/>
        </w:rPr>
        <w:t>Pence</w:t>
      </w:r>
      <w:r w:rsidRPr="00710B59">
        <w:rPr>
          <w:sz w:val="12"/>
        </w:rPr>
        <w:t xml:space="preserve">, a right-wing, evangelical ideologue, </w:t>
      </w:r>
      <w:r w:rsidRPr="00B32DC7">
        <w:rPr>
          <w:rStyle w:val="StyleUnderline"/>
          <w:highlight w:val="cyan"/>
        </w:rPr>
        <w:t xml:space="preserve">would be a </w:t>
      </w:r>
      <w:r w:rsidRPr="00B32DC7">
        <w:rPr>
          <w:rStyle w:val="Emphasis"/>
          <w:highlight w:val="cyan"/>
        </w:rPr>
        <w:t>much more reliable and competent rubber stamp for the conservative policy agenda</w:t>
      </w:r>
      <w:r w:rsidRPr="00710B59">
        <w:rPr>
          <w:sz w:val="12"/>
        </w:rPr>
        <w:t xml:space="preserve">. </w:t>
      </w:r>
      <w:r w:rsidRPr="00B32DC7">
        <w:rPr>
          <w:rStyle w:val="StyleUnderline"/>
          <w:highlight w:val="cyan"/>
        </w:rPr>
        <w:t>Trump</w:t>
      </w:r>
      <w:r w:rsidRPr="00710B59">
        <w:rPr>
          <w:sz w:val="12"/>
        </w:rPr>
        <w:t xml:space="preserve">, for all his failings, </w:t>
      </w:r>
      <w:r w:rsidRPr="00474FF4">
        <w:rPr>
          <w:rStyle w:val="StyleUnderline"/>
        </w:rPr>
        <w:t>cannot be counted on to support conservative Republican orthodoxy</w:t>
      </w:r>
      <w:r w:rsidRPr="00710B59">
        <w:rPr>
          <w:sz w:val="12"/>
        </w:rPr>
        <w:t xml:space="preserve">. While his cabinet picks and early policy proposals have largely catered to right-wing ideology, </w:t>
      </w:r>
      <w:r w:rsidRPr="00474FF4">
        <w:rPr>
          <w:rStyle w:val="StyleUnderline"/>
        </w:rPr>
        <w:t xml:space="preserve">his policy </w:t>
      </w:r>
      <w:r w:rsidRPr="00B32DC7">
        <w:rPr>
          <w:rStyle w:val="Emphasis"/>
          <w:highlight w:val="cyan"/>
        </w:rPr>
        <w:t>flip-flops and incompetence make him a</w:t>
      </w:r>
      <w:r w:rsidRPr="00474FF4">
        <w:rPr>
          <w:rStyle w:val="StyleUnderline"/>
        </w:rPr>
        <w:t xml:space="preserve"> very </w:t>
      </w:r>
      <w:r w:rsidRPr="00B32DC7">
        <w:rPr>
          <w:rStyle w:val="Emphasis"/>
          <w:highlight w:val="cyan"/>
        </w:rPr>
        <w:t xml:space="preserve">unreliable </w:t>
      </w:r>
      <w:r w:rsidRPr="00F04F2D">
        <w:rPr>
          <w:rStyle w:val="Emphasis"/>
        </w:rPr>
        <w:t>partner for congressional Republicans</w:t>
      </w:r>
      <w:r w:rsidRPr="00474FF4">
        <w:rPr>
          <w:rStyle w:val="StyleUnderline"/>
        </w:rPr>
        <w:t>.</w:t>
      </w:r>
      <w:r w:rsidRPr="00F04F2D">
        <w:rPr>
          <w:sz w:val="12"/>
        </w:rPr>
        <w:t xml:space="preserve"> In particular, </w:t>
      </w:r>
      <w:r w:rsidRPr="00474FF4">
        <w:rPr>
          <w:rStyle w:val="StyleUnderline"/>
        </w:rPr>
        <w:t>his positions on Russia, trade, entitlements, and deficits are antithetical to Republican dogma</w:t>
      </w:r>
      <w:r w:rsidRPr="00710B59">
        <w:rPr>
          <w:sz w:val="12"/>
        </w:rPr>
        <w:t xml:space="preserve">, and </w:t>
      </w:r>
      <w:r w:rsidRPr="00F04F2D">
        <w:rPr>
          <w:sz w:val="12"/>
        </w:rPr>
        <w:t xml:space="preserve">recently Trump even applauded Australia’s single payer health care system. And thus far, most of his </w:t>
      </w:r>
      <w:r w:rsidRPr="00F04F2D">
        <w:rPr>
          <w:rStyle w:val="Emphasis"/>
        </w:rPr>
        <w:t>attacks on immigrants</w:t>
      </w:r>
      <w:r w:rsidRPr="00474FF4">
        <w:rPr>
          <w:rStyle w:val="StyleUnderline"/>
        </w:rPr>
        <w:t xml:space="preserve"> and</w:t>
      </w:r>
      <w:r w:rsidRPr="00F04F2D">
        <w:rPr>
          <w:sz w:val="12"/>
        </w:rPr>
        <w:t xml:space="preserve"> Muslim </w:t>
      </w:r>
      <w:r w:rsidRPr="00474FF4">
        <w:rPr>
          <w:rStyle w:val="StyleUnderline"/>
        </w:rPr>
        <w:t>refugees</w:t>
      </w:r>
      <w:r w:rsidRPr="00F04F2D">
        <w:rPr>
          <w:sz w:val="12"/>
        </w:rPr>
        <w:t xml:space="preserve"> </w:t>
      </w:r>
      <w:r w:rsidRPr="00F04F2D">
        <w:rPr>
          <w:rStyle w:val="Emphasis"/>
        </w:rPr>
        <w:t>have</w:t>
      </w:r>
      <w:r w:rsidRPr="00474FF4">
        <w:rPr>
          <w:rStyle w:val="StyleUnderline"/>
        </w:rPr>
        <w:t xml:space="preserve"> </w:t>
      </w:r>
      <w:r w:rsidRPr="00F04F2D">
        <w:rPr>
          <w:rStyle w:val="Emphasis"/>
        </w:rPr>
        <w:t>been turned aside by a wall of public outrage</w:t>
      </w:r>
      <w:r w:rsidRPr="00F04F2D">
        <w:rPr>
          <w:sz w:val="12"/>
        </w:rPr>
        <w:t xml:space="preserve"> and judicial rulings, although we will need to remain extraordinarily vigilant about an emboldened ICE. </w:t>
      </w:r>
      <w:r w:rsidRPr="00B32DC7">
        <w:rPr>
          <w:rStyle w:val="StyleUnderline"/>
          <w:highlight w:val="cyan"/>
        </w:rPr>
        <w:t>Pence</w:t>
      </w:r>
      <w:r w:rsidRPr="00F04F2D">
        <w:rPr>
          <w:sz w:val="12"/>
        </w:rPr>
        <w:t>, on the other hand, who was given</w:t>
      </w:r>
      <w:r w:rsidRPr="00710B59">
        <w:rPr>
          <w:sz w:val="12"/>
        </w:rPr>
        <w:t xml:space="preserve"> a 99 percent rating from the American Conservative Union, </w:t>
      </w:r>
      <w:r w:rsidRPr="00B32DC7">
        <w:rPr>
          <w:rStyle w:val="StyleUnderline"/>
          <w:highlight w:val="cyan"/>
        </w:rPr>
        <w:t xml:space="preserve">would be </w:t>
      </w:r>
      <w:r w:rsidRPr="00B32DC7">
        <w:rPr>
          <w:rStyle w:val="Emphasis"/>
          <w:highlight w:val="cyan"/>
        </w:rPr>
        <w:t>much more likely</w:t>
      </w:r>
      <w:r w:rsidRPr="00B32DC7">
        <w:rPr>
          <w:rStyle w:val="StyleUnderline"/>
          <w:highlight w:val="cyan"/>
        </w:rPr>
        <w:t xml:space="preserve"> to </w:t>
      </w:r>
      <w:r w:rsidRPr="00B32DC7">
        <w:rPr>
          <w:rStyle w:val="Emphasis"/>
          <w:highlight w:val="cyan"/>
        </w:rPr>
        <w:t>cut Social Security</w:t>
      </w:r>
      <w:r w:rsidRPr="00474FF4">
        <w:rPr>
          <w:rStyle w:val="StyleUnderline"/>
        </w:rPr>
        <w:t>, push National Right to Work</w:t>
      </w:r>
      <w:r w:rsidRPr="00710B59">
        <w:rPr>
          <w:sz w:val="12"/>
        </w:rPr>
        <w:t xml:space="preserve">, and try to restrict gay marriage, </w:t>
      </w:r>
      <w:r w:rsidRPr="00474FF4">
        <w:rPr>
          <w:rStyle w:val="StyleUnderline"/>
        </w:rPr>
        <w:t>and would</w:t>
      </w:r>
      <w:r w:rsidRPr="00710B59">
        <w:rPr>
          <w:sz w:val="12"/>
        </w:rPr>
        <w:t xml:space="preserve"> probably </w:t>
      </w:r>
      <w:r w:rsidRPr="00474FF4">
        <w:rPr>
          <w:rStyle w:val="StyleUnderline"/>
        </w:rPr>
        <w:t>treat immigrants and refugees just as badly</w:t>
      </w:r>
      <w:r w:rsidRPr="00710B59">
        <w:rPr>
          <w:sz w:val="12"/>
        </w:rPr>
        <w:t xml:space="preserve">, in order </w:t>
      </w:r>
      <w:r w:rsidRPr="00474FF4">
        <w:rPr>
          <w:rStyle w:val="StyleUnderline"/>
        </w:rPr>
        <w:t xml:space="preserve">to court the Trump base. </w:t>
      </w:r>
      <w:r w:rsidRPr="00B32DC7">
        <w:rPr>
          <w:rStyle w:val="Emphasis"/>
          <w:highlight w:val="cyan"/>
        </w:rPr>
        <w:t>Impeachment would</w:t>
      </w:r>
      <w:r w:rsidRPr="00710B59">
        <w:rPr>
          <w:sz w:val="12"/>
        </w:rPr>
        <w:t xml:space="preserve"> also help </w:t>
      </w:r>
      <w:r w:rsidRPr="00B32DC7">
        <w:rPr>
          <w:rStyle w:val="Emphasis"/>
          <w:highlight w:val="cyan"/>
        </w:rPr>
        <w:t>restore the damaged Republican brand</w:t>
      </w:r>
      <w:r w:rsidRPr="00710B59">
        <w:rPr>
          <w:sz w:val="12"/>
        </w:rPr>
        <w:t xml:space="preserve">. </w:t>
      </w:r>
      <w:r w:rsidRPr="00474FF4">
        <w:rPr>
          <w:rStyle w:val="StyleUnderline"/>
        </w:rPr>
        <w:t>Trump</w:t>
      </w:r>
      <w:r w:rsidRPr="00F04F2D">
        <w:rPr>
          <w:sz w:val="12"/>
        </w:rPr>
        <w:t xml:space="preserve"> lost the popular vote by the largest margin of any incoming president in history. His administration </w:t>
      </w:r>
      <w:r w:rsidRPr="00474FF4">
        <w:rPr>
          <w:rStyle w:val="StyleUnderline"/>
        </w:rPr>
        <w:t>is mired in incompetence, chaos, and suspicion, and</w:t>
      </w:r>
      <w:r w:rsidRPr="00F04F2D">
        <w:rPr>
          <w:sz w:val="12"/>
        </w:rPr>
        <w:t xml:space="preserve"> has already </w:t>
      </w:r>
      <w:r w:rsidRPr="00F04F2D">
        <w:rPr>
          <w:rStyle w:val="Emphasis"/>
        </w:rPr>
        <w:t>sparked a massive public resistance</w:t>
      </w:r>
      <w:r w:rsidRPr="00F04F2D">
        <w:rPr>
          <w:sz w:val="12"/>
        </w:rPr>
        <w:t xml:space="preserve">. </w:t>
      </w:r>
      <w:r w:rsidRPr="00474FF4">
        <w:rPr>
          <w:rStyle w:val="StyleUnderline"/>
        </w:rPr>
        <w:t>His public approval rating hovers around</w:t>
      </w:r>
      <w:r w:rsidRPr="00F04F2D">
        <w:rPr>
          <w:sz w:val="12"/>
        </w:rPr>
        <w:t xml:space="preserve"> 40 percent, by far </w:t>
      </w:r>
      <w:r w:rsidRPr="00474FF4">
        <w:rPr>
          <w:rStyle w:val="StyleUnderline"/>
        </w:rPr>
        <w:t>a record low for a new president</w:t>
      </w:r>
      <w:r w:rsidRPr="00F04F2D">
        <w:rPr>
          <w:sz w:val="12"/>
        </w:rPr>
        <w:t xml:space="preserve">. If these trends continue, </w:t>
      </w:r>
      <w:r w:rsidRPr="00F04F2D">
        <w:rPr>
          <w:rStyle w:val="StyleUnderline"/>
        </w:rPr>
        <w:t>his presidency</w:t>
      </w:r>
      <w:r w:rsidRPr="006413B9">
        <w:rPr>
          <w:rStyle w:val="StyleUnderline"/>
        </w:rPr>
        <w:t xml:space="preserve"> will be a massive albatross around the GOP’s neck in future elections. B</w:t>
      </w:r>
      <w:r w:rsidRPr="00474FF4">
        <w:rPr>
          <w:rStyle w:val="StyleUnderline"/>
        </w:rPr>
        <w:t xml:space="preserve">y contrast, the robot-like </w:t>
      </w:r>
      <w:r w:rsidRPr="00B32DC7">
        <w:rPr>
          <w:rStyle w:val="StyleUnderline"/>
          <w:highlight w:val="cyan"/>
        </w:rPr>
        <w:t>Pence</w:t>
      </w:r>
      <w:r w:rsidRPr="00710B59">
        <w:rPr>
          <w:sz w:val="12"/>
        </w:rPr>
        <w:t>—despite his extreme right-wing views—</w:t>
      </w:r>
      <w:r w:rsidRPr="00B32DC7">
        <w:rPr>
          <w:rStyle w:val="StyleUnderline"/>
          <w:highlight w:val="cyan"/>
        </w:rPr>
        <w:t>would be packaged as a comforting return to normalcy.</w:t>
      </w:r>
      <w:r w:rsidRPr="00B32DC7">
        <w:rPr>
          <w:sz w:val="12"/>
          <w:highlight w:val="cyan"/>
        </w:rPr>
        <w:t xml:space="preserve"> </w:t>
      </w:r>
      <w:r w:rsidRPr="00B32DC7">
        <w:rPr>
          <w:rStyle w:val="StyleUnderline"/>
          <w:highlight w:val="cyan"/>
        </w:rPr>
        <w:t>The relief</w:t>
      </w:r>
      <w:r w:rsidRPr="00474FF4">
        <w:rPr>
          <w:rStyle w:val="StyleUnderline"/>
        </w:rPr>
        <w:t xml:space="preserve"> </w:t>
      </w:r>
      <w:r w:rsidRPr="00710B59">
        <w:rPr>
          <w:sz w:val="12"/>
        </w:rPr>
        <w:t xml:space="preserve">at no longer having an egotistical lunatic at the helm </w:t>
      </w:r>
      <w:r w:rsidRPr="00B32DC7">
        <w:rPr>
          <w:rStyle w:val="StyleUnderline"/>
          <w:highlight w:val="cyan"/>
        </w:rPr>
        <w:t>could provide Pence</w:t>
      </w:r>
      <w:r w:rsidRPr="00474FF4">
        <w:rPr>
          <w:rStyle w:val="StyleUnderline"/>
        </w:rPr>
        <w:t xml:space="preserve"> with </w:t>
      </w:r>
      <w:r w:rsidRPr="00B32DC7">
        <w:rPr>
          <w:rStyle w:val="StyleUnderline"/>
          <w:highlight w:val="cyan"/>
        </w:rPr>
        <w:t xml:space="preserve">a </w:t>
      </w:r>
      <w:r w:rsidRPr="00B32DC7">
        <w:rPr>
          <w:rStyle w:val="Emphasis"/>
          <w:highlight w:val="cyan"/>
        </w:rPr>
        <w:t>long and generous</w:t>
      </w:r>
      <w:r w:rsidRPr="00474FF4">
        <w:rPr>
          <w:rStyle w:val="StyleUnderline"/>
        </w:rPr>
        <w:t xml:space="preserve"> public opinion </w:t>
      </w:r>
      <w:r w:rsidRPr="00B32DC7">
        <w:rPr>
          <w:rStyle w:val="Emphasis"/>
          <w:highlight w:val="cyan"/>
        </w:rPr>
        <w:t>honeymoon</w:t>
      </w:r>
      <w:r w:rsidRPr="00474FF4">
        <w:rPr>
          <w:rStyle w:val="StyleUnderline"/>
        </w:rPr>
        <w:t>. Republicans could claim that Trump was “never one of theirs,”</w:t>
      </w:r>
      <w:r w:rsidRPr="00710B59">
        <w:rPr>
          <w:sz w:val="12"/>
        </w:rPr>
        <w:t xml:space="preserve"> and approach the 2020 campaign with the benefit of incumbency and without Trump’s liabilities. </w:t>
      </w:r>
      <w:r w:rsidRPr="00474FF4">
        <w:rPr>
          <w:rStyle w:val="StyleUnderline"/>
        </w:rPr>
        <w:t xml:space="preserve">Democratic ownership of impeachment would </w:t>
      </w:r>
      <w:r w:rsidRPr="00710B59">
        <w:rPr>
          <w:sz w:val="12"/>
        </w:rPr>
        <w:t xml:space="preserve">also </w:t>
      </w:r>
      <w:r w:rsidRPr="00474FF4">
        <w:rPr>
          <w:rStyle w:val="StyleUnderline"/>
        </w:rPr>
        <w:t xml:space="preserve">cement the loyalty of working-class Trump voters to the Republican Party. Republican incumbents in swing districts could spin impeachment as a partisan witch hunt. </w:t>
      </w:r>
      <w:r w:rsidRPr="006413B9">
        <w:rPr>
          <w:rStyle w:val="StyleUnderline"/>
        </w:rPr>
        <w:t xml:space="preserve">Trump would become a martyr, </w:t>
      </w:r>
      <w:r w:rsidRPr="00F04F2D">
        <w:rPr>
          <w:rStyle w:val="StyleUnderline"/>
        </w:rPr>
        <w:t xml:space="preserve">and his voters would blame </w:t>
      </w:r>
      <w:r w:rsidRPr="00474FF4">
        <w:rPr>
          <w:rStyle w:val="StyleUnderline"/>
        </w:rPr>
        <w:t>Dem</w:t>
      </w:r>
      <w:r w:rsidRPr="00F04F2D">
        <w:rPr>
          <w:sz w:val="12"/>
        </w:rPr>
        <w:t>ocrat</w:t>
      </w:r>
      <w:r w:rsidRPr="00474FF4">
        <w:rPr>
          <w:rStyle w:val="StyleUnderline"/>
        </w:rPr>
        <w:t>s</w:t>
      </w:r>
      <w:r w:rsidRPr="00F04F2D">
        <w:rPr>
          <w:sz w:val="12"/>
        </w:rPr>
        <w:t xml:space="preserve">. </w:t>
      </w:r>
      <w:r w:rsidRPr="00F04F2D">
        <w:rPr>
          <w:rStyle w:val="StyleUnderline"/>
        </w:rPr>
        <w:t>This is a terrible outcome for progressives who</w:t>
      </w:r>
      <w:r w:rsidRPr="00474FF4">
        <w:rPr>
          <w:rStyle w:val="StyleUnderline"/>
        </w:rPr>
        <w:t xml:space="preserve"> want to move the Democratic Party back to its economic justice roots. Most important to progressives, Democratic ownership of impeachment would </w:t>
      </w:r>
      <w:r w:rsidRPr="00F04F2D">
        <w:rPr>
          <w:rStyle w:val="Emphasis"/>
        </w:rPr>
        <w:t>sacrifice the</w:t>
      </w:r>
      <w:r w:rsidRPr="00474FF4">
        <w:rPr>
          <w:rStyle w:val="StyleUnderline"/>
        </w:rPr>
        <w:t xml:space="preserve"> historic </w:t>
      </w:r>
      <w:r w:rsidRPr="00F04F2D">
        <w:rPr>
          <w:rStyle w:val="Emphasis"/>
        </w:rPr>
        <w:t xml:space="preserve">opportunity to integrate </w:t>
      </w:r>
      <w:r w:rsidRPr="00F04F2D">
        <w:rPr>
          <w:rStyle w:val="Emphasis"/>
          <w:b w:val="0"/>
        </w:rPr>
        <w:t>the</w:t>
      </w:r>
      <w:r w:rsidRPr="00F04F2D">
        <w:rPr>
          <w:rStyle w:val="Emphasis"/>
        </w:rPr>
        <w:t xml:space="preserve"> massive anti-Trump resistance into a revitalized progressive movement</w:t>
      </w:r>
      <w:r w:rsidRPr="00F04F2D">
        <w:rPr>
          <w:sz w:val="12"/>
        </w:rPr>
        <w:t xml:space="preserve"> and Democratic Party. A short-term focus on </w:t>
      </w:r>
      <w:r w:rsidRPr="00474FF4">
        <w:rPr>
          <w:rStyle w:val="StyleUnderline"/>
        </w:rPr>
        <w:t>impeachment would divert</w:t>
      </w:r>
      <w:r w:rsidRPr="00F04F2D">
        <w:rPr>
          <w:sz w:val="12"/>
        </w:rPr>
        <w:t xml:space="preserve"> the </w:t>
      </w:r>
      <w:r w:rsidRPr="00474FF4">
        <w:rPr>
          <w:rStyle w:val="StyleUnderline"/>
        </w:rPr>
        <w:t>focus</w:t>
      </w:r>
      <w:r w:rsidRPr="00F04F2D">
        <w:rPr>
          <w:sz w:val="12"/>
        </w:rPr>
        <w:t xml:space="preserve"> of many activists away </w:t>
      </w:r>
      <w:r w:rsidRPr="00474FF4">
        <w:rPr>
          <w:rStyle w:val="StyleUnderline"/>
        </w:rPr>
        <w:t>from</w:t>
      </w:r>
      <w:r w:rsidRPr="00F04F2D">
        <w:rPr>
          <w:sz w:val="12"/>
        </w:rPr>
        <w:t xml:space="preserve"> less glamorous, but more important, </w:t>
      </w:r>
      <w:r w:rsidRPr="00474FF4">
        <w:rPr>
          <w:rStyle w:val="StyleUnderline"/>
        </w:rPr>
        <w:t xml:space="preserve">grassroots organizing, coalition building, and policy advocacy, and decrease the likelihood of mass grassroots mobilizations on critical issues such as </w:t>
      </w:r>
      <w:r w:rsidRPr="00F04F2D">
        <w:rPr>
          <w:rStyle w:val="StyleUnderline"/>
        </w:rPr>
        <w:t>health care</w:t>
      </w:r>
      <w:r w:rsidRPr="00474FF4">
        <w:rPr>
          <w:rStyle w:val="StyleUnderline"/>
        </w:rPr>
        <w:t xml:space="preserve">, </w:t>
      </w:r>
      <w:r w:rsidRPr="00F04F2D">
        <w:rPr>
          <w:rStyle w:val="Emphasis"/>
        </w:rPr>
        <w:t>immigration</w:t>
      </w:r>
      <w:r w:rsidRPr="00474FF4">
        <w:rPr>
          <w:rStyle w:val="StyleUnderline"/>
        </w:rPr>
        <w:t xml:space="preserve">, Planned Parenthood, </w:t>
      </w:r>
      <w:r w:rsidRPr="00F04F2D">
        <w:rPr>
          <w:rStyle w:val="StyleUnderline"/>
        </w:rPr>
        <w:t>electoral reform, climate change</w:t>
      </w:r>
      <w:r w:rsidRPr="00474FF4">
        <w:rPr>
          <w:rStyle w:val="StyleUnderline"/>
        </w:rPr>
        <w:t>, and</w:t>
      </w:r>
      <w:r w:rsidRPr="00F04F2D">
        <w:rPr>
          <w:sz w:val="12"/>
        </w:rPr>
        <w:t xml:space="preserve"> so </w:t>
      </w:r>
      <w:r w:rsidRPr="00474FF4">
        <w:rPr>
          <w:rStyle w:val="StyleUnderline"/>
        </w:rPr>
        <w:t>many others</w:t>
      </w:r>
      <w:r w:rsidRPr="00F04F2D">
        <w:rPr>
          <w:sz w:val="12"/>
        </w:rPr>
        <w:t xml:space="preserve">. For these reasons, I believe a successful </w:t>
      </w:r>
      <w:r w:rsidRPr="00474FF4">
        <w:rPr>
          <w:rStyle w:val="StyleUnderline"/>
        </w:rPr>
        <w:t>impeachment</w:t>
      </w:r>
      <w:r w:rsidRPr="00F04F2D">
        <w:rPr>
          <w:sz w:val="12"/>
        </w:rPr>
        <w:t xml:space="preserve"> led by Democrats </w:t>
      </w:r>
      <w:r w:rsidRPr="00474FF4">
        <w:rPr>
          <w:rStyle w:val="StyleUnderline"/>
        </w:rPr>
        <w:t>would be a colossal mistake.</w:t>
      </w:r>
    </w:p>
    <w:p w14:paraId="64758DC2" w14:textId="77777777" w:rsidR="0054388B" w:rsidRDefault="0054388B" w:rsidP="0054388B">
      <w:pPr>
        <w:pStyle w:val="Heading4"/>
      </w:pPr>
      <w:r>
        <w:t>Social security cuts collapse the economy</w:t>
      </w:r>
    </w:p>
    <w:p w14:paraId="0CCC496F" w14:textId="77777777" w:rsidR="0054388B" w:rsidRDefault="0054388B" w:rsidP="0054388B">
      <w:r w:rsidRPr="00F04F2D">
        <w:rPr>
          <w:rStyle w:val="Style13ptBold"/>
        </w:rPr>
        <w:t>Creamer, 11</w:t>
      </w:r>
      <w:r>
        <w:t>-- Robert Creamer, Political Organizer, Strategist, Author; Partner Democracy Partners, 3-28-2011, "Why Any Deal to Cut Social Security, Medicare or Medicaid Would be a Moral, Economic and Political Disaster," HuffPost, https://www.huffingtonpost.com/robert-creamer/why-any-deal-to-cut-socia_b_841324.html</w:t>
      </w:r>
    </w:p>
    <w:p w14:paraId="1429E7C4" w14:textId="77777777" w:rsidR="0054388B" w:rsidRPr="00F04F2D" w:rsidRDefault="0054388B" w:rsidP="0054388B">
      <w:pPr>
        <w:rPr>
          <w:sz w:val="12"/>
        </w:rPr>
      </w:pPr>
      <w:r w:rsidRPr="00F04F2D">
        <w:rPr>
          <w:sz w:val="12"/>
        </w:rPr>
        <w:t xml:space="preserve">The immorality of “entitlement reform.” </w:t>
      </w:r>
      <w:r w:rsidRPr="00B32DC7">
        <w:rPr>
          <w:rStyle w:val="StyleUnderline"/>
          <w:highlight w:val="cyan"/>
        </w:rPr>
        <w:t>The</w:t>
      </w:r>
      <w:r w:rsidRPr="00F04F2D">
        <w:rPr>
          <w:sz w:val="12"/>
        </w:rPr>
        <w:t xml:space="preserve"> very </w:t>
      </w:r>
      <w:r w:rsidRPr="00B32DC7">
        <w:rPr>
          <w:rStyle w:val="StyleUnderline"/>
          <w:highlight w:val="cyan"/>
        </w:rPr>
        <w:t>idea tha</w:t>
      </w:r>
      <w:r w:rsidRPr="00B32DC7">
        <w:rPr>
          <w:sz w:val="12"/>
          <w:highlight w:val="cyan"/>
        </w:rPr>
        <w:t>t</w:t>
      </w:r>
      <w:r w:rsidRPr="00F04F2D">
        <w:rPr>
          <w:sz w:val="12"/>
        </w:rPr>
        <w:t xml:space="preserve"> seniors on </w:t>
      </w:r>
      <w:r w:rsidRPr="00B32DC7">
        <w:rPr>
          <w:rStyle w:val="StyleUnderline"/>
          <w:highlight w:val="cyan"/>
        </w:rPr>
        <w:t>Social Security</w:t>
      </w:r>
      <w:r w:rsidRPr="00F04F2D">
        <w:rPr>
          <w:sz w:val="12"/>
        </w:rPr>
        <w:t xml:space="preserve"> — whose median income is $18,000 a year — </w:t>
      </w:r>
      <w:r w:rsidRPr="00B32DC7">
        <w:rPr>
          <w:rStyle w:val="StyleUnderline"/>
          <w:highlight w:val="cyan"/>
        </w:rPr>
        <w:t>should</w:t>
      </w:r>
      <w:r w:rsidRPr="00F04F2D">
        <w:rPr>
          <w:sz w:val="12"/>
        </w:rPr>
        <w:t xml:space="preserve"> be asked to </w:t>
      </w:r>
      <w:r w:rsidRPr="00B32DC7">
        <w:rPr>
          <w:rStyle w:val="StyleUnderline"/>
          <w:highlight w:val="cyan"/>
        </w:rPr>
        <w:t>tighten</w:t>
      </w:r>
      <w:r w:rsidRPr="00F04F2D">
        <w:rPr>
          <w:rStyle w:val="StyleUnderline"/>
        </w:rPr>
        <w:t xml:space="preserve"> their </w:t>
      </w:r>
      <w:r w:rsidRPr="00B32DC7">
        <w:rPr>
          <w:rStyle w:val="StyleUnderline"/>
          <w:highlight w:val="cyan"/>
        </w:rPr>
        <w:t>belts</w:t>
      </w:r>
      <w:r w:rsidRPr="00F04F2D">
        <w:rPr>
          <w:sz w:val="12"/>
        </w:rPr>
        <w:t xml:space="preserve"> while the Federal Government still gives huge tax breaks to millionaires and subsidies to oil companies </w:t>
      </w:r>
      <w:r w:rsidRPr="00B32DC7">
        <w:rPr>
          <w:rStyle w:val="StyleUnderline"/>
          <w:highlight w:val="cyan"/>
        </w:rPr>
        <w:t>is</w:t>
      </w:r>
      <w:r w:rsidRPr="00F04F2D">
        <w:rPr>
          <w:rStyle w:val="StyleUnderline"/>
        </w:rPr>
        <w:t xml:space="preserve"> just plain </w:t>
      </w:r>
      <w:r w:rsidRPr="00B32DC7">
        <w:rPr>
          <w:rStyle w:val="StyleUnderline"/>
          <w:highlight w:val="cyan"/>
        </w:rPr>
        <w:t>wrong</w:t>
      </w:r>
      <w:r w:rsidRPr="00F04F2D">
        <w:rPr>
          <w:sz w:val="12"/>
        </w:rPr>
        <w:t xml:space="preserve">. The principle voices for “entitlement reform” are the multimillionaires from Wall Street who argue that we need to cut Social Security and Medicare benefits as part of a bargain to reduce the long-term federal deficit and give the “markets” confidence. Never mind that </w:t>
      </w:r>
      <w:r w:rsidRPr="00B32DC7">
        <w:rPr>
          <w:rStyle w:val="StyleUnderline"/>
          <w:highlight w:val="cyan"/>
        </w:rPr>
        <w:t>Social Security</w:t>
      </w:r>
      <w:r w:rsidRPr="00F04F2D">
        <w:rPr>
          <w:sz w:val="12"/>
        </w:rPr>
        <w:t xml:space="preserve"> in particular </w:t>
      </w:r>
      <w:r w:rsidRPr="00B32DC7">
        <w:rPr>
          <w:rStyle w:val="StyleUnderline"/>
          <w:highlight w:val="cyan"/>
        </w:rPr>
        <w:t>does not contribute</w:t>
      </w:r>
      <w:r w:rsidRPr="00F04F2D">
        <w:rPr>
          <w:rStyle w:val="StyleUnderline"/>
        </w:rPr>
        <w:t xml:space="preserve"> anything </w:t>
      </w:r>
      <w:r w:rsidRPr="00B32DC7">
        <w:rPr>
          <w:rStyle w:val="StyleUnderline"/>
          <w:highlight w:val="cyan"/>
        </w:rPr>
        <w:t>to</w:t>
      </w:r>
      <w:r w:rsidRPr="00F04F2D">
        <w:rPr>
          <w:rStyle w:val="StyleUnderline"/>
        </w:rPr>
        <w:t xml:space="preserve"> the </w:t>
      </w:r>
      <w:r w:rsidRPr="00B32DC7">
        <w:rPr>
          <w:rStyle w:val="StyleUnderline"/>
          <w:highlight w:val="cyan"/>
        </w:rPr>
        <w:t>deficit</w:t>
      </w:r>
      <w:r w:rsidRPr="00F04F2D">
        <w:rPr>
          <w:sz w:val="12"/>
        </w:rPr>
        <w:t xml:space="preserve"> and has in fact generated a $2.6 trillion surplus that was paid for by workers and employers through Social Security taxes. </w:t>
      </w:r>
      <w:r w:rsidRPr="00F04F2D">
        <w:rPr>
          <w:sz w:val="8"/>
        </w:rPr>
        <w:t>Never mind that the Wall Street gang clamoring for “entitlement reform” demanded extension of the Bush tax cuts for the wealthy, subsidies for the oil companies, tax breaks for companies that send jobs overseas and an end to the estate tax that only affects the sons and daughters of multimillionaires. Never mind that many of those who promote “entitlement reform” rake in millions from the fruits of their coupon clipping and are taxed only 15% — while ordinary middle class people pay twice that much on income earned by actually working for a living. Last year John Paulson made a record $5 billion in personal income as the manager of a hedge fund. Had he somehow managed to make that astronomical sum of money laying bricks or sweeping floors, he would have paid taxes at a rate of 35% on the bulk of his income. Instead, he paid at a rate of only 15%, since he earned his money by speculating as a hedge fund manager instead of making a useful good or service. The average Social Security benefit paid to a retiree is $14,000 per year. John Paulson — who received a multi-billion dollar tax break compared to ordinary working Americans — made as much last year as the total paid to 357,142 average Social Security beneficiaries. And we’re asking Social Security beneficiaries to “tighten their belts”? That’s just plain wrong. By the way, a Federal report issued at the end of last week found that corporations made more in profits in the last quarter of 2010 than at any other time in the history of the United States. That, of course, was far from the case for middle class incomes. For the last twenty years, middle class incomes have stagnated at the same time all of our very considerable increase in Gross Domestic Product has gone to the top 2% of the population. Middle class people shouldn’t be asked to pay to fix the fiscal mess that was caused by massive tax cuts to the rich, two Republican wars and the collapse of the financial markets caused by the recklessness of the big Wall Street banks. The middle class has suffered enough from the Republican policies designed by their friends on Wall Street. Those who had the party should be asked to pay the bill. The notion that middle class people — and those who aspire to the middle class — should be asked to sacrifice while the wealthy few are getting richer and richer is simply obscene</w:t>
      </w:r>
      <w:r w:rsidRPr="00F04F2D">
        <w:rPr>
          <w:sz w:val="12"/>
        </w:rPr>
        <w:t xml:space="preserve">. “Entitlement </w:t>
      </w:r>
      <w:r w:rsidRPr="00F04F2D">
        <w:rPr>
          <w:rStyle w:val="StyleUnderline"/>
        </w:rPr>
        <w:t>Reform” is bad economics</w:t>
      </w:r>
      <w:r w:rsidRPr="00F04F2D">
        <w:rPr>
          <w:sz w:val="12"/>
        </w:rPr>
        <w:t xml:space="preserve">. The principle long-term structural problem in the U.S. economy is the demise of the middle class. Long-term economic growth requires that the incomes of ordinary Americans increase in proportion to the increased productivity of the economy. Otherwise, </w:t>
      </w:r>
      <w:r w:rsidRPr="00B32DC7">
        <w:rPr>
          <w:rStyle w:val="StyleUnderline"/>
          <w:highlight w:val="cyan"/>
        </w:rPr>
        <w:t>consumers will not have</w:t>
      </w:r>
      <w:r w:rsidRPr="00F04F2D">
        <w:rPr>
          <w:rStyle w:val="StyleUnderline"/>
        </w:rPr>
        <w:t xml:space="preserve"> </w:t>
      </w:r>
      <w:r w:rsidRPr="00B32DC7">
        <w:rPr>
          <w:rStyle w:val="StyleUnderline"/>
          <w:highlight w:val="cyan"/>
        </w:rPr>
        <w:t>enough money to buy</w:t>
      </w:r>
      <w:r w:rsidRPr="00F04F2D">
        <w:rPr>
          <w:sz w:val="12"/>
        </w:rPr>
        <w:t xml:space="preserve"> the goods and services produced by the economy </w:t>
      </w:r>
      <w:r w:rsidRPr="00F04F2D">
        <w:rPr>
          <w:rStyle w:val="StyleUnderline"/>
        </w:rPr>
        <w:t xml:space="preserve">and </w:t>
      </w:r>
      <w:r w:rsidRPr="00B32DC7">
        <w:rPr>
          <w:rStyle w:val="StyleUnderline"/>
          <w:highlight w:val="cyan"/>
        </w:rPr>
        <w:t>the result will,</w:t>
      </w:r>
      <w:r w:rsidRPr="00F04F2D">
        <w:rPr>
          <w:sz w:val="12"/>
        </w:rPr>
        <w:t xml:space="preserve"> once again, </w:t>
      </w:r>
      <w:r w:rsidRPr="00B32DC7">
        <w:rPr>
          <w:rStyle w:val="StyleUnderline"/>
          <w:highlight w:val="cyan"/>
        </w:rPr>
        <w:t>be</w:t>
      </w:r>
      <w:r w:rsidRPr="00B32DC7">
        <w:rPr>
          <w:sz w:val="12"/>
          <w:highlight w:val="cyan"/>
        </w:rPr>
        <w:t xml:space="preserve"> </w:t>
      </w:r>
      <w:r w:rsidRPr="00B32DC7">
        <w:rPr>
          <w:rStyle w:val="Emphasis"/>
          <w:highlight w:val="cyan"/>
        </w:rPr>
        <w:t>economic collapse</w:t>
      </w:r>
      <w:r w:rsidRPr="00F04F2D">
        <w:rPr>
          <w:sz w:val="12"/>
        </w:rPr>
        <w:t>. That “</w:t>
      </w:r>
      <w:r w:rsidRPr="00B32DC7">
        <w:rPr>
          <w:rStyle w:val="StyleUnderline"/>
          <w:highlight w:val="cyan"/>
        </w:rPr>
        <w:t>demand deficit” is</w:t>
      </w:r>
      <w:r w:rsidRPr="00F04F2D">
        <w:rPr>
          <w:rStyle w:val="StyleUnderline"/>
        </w:rPr>
        <w:t xml:space="preserve"> </w:t>
      </w:r>
      <w:r w:rsidRPr="00F04F2D">
        <w:rPr>
          <w:sz w:val="12"/>
        </w:rPr>
        <w:t xml:space="preserve">precisely </w:t>
      </w:r>
      <w:r w:rsidRPr="00B32DC7">
        <w:rPr>
          <w:rStyle w:val="StyleUnderline"/>
          <w:highlight w:val="cyan"/>
        </w:rPr>
        <w:t>what caused the</w:t>
      </w:r>
      <w:r w:rsidRPr="00F04F2D">
        <w:rPr>
          <w:sz w:val="12"/>
        </w:rPr>
        <w:t xml:space="preserve"> Great </w:t>
      </w:r>
      <w:r w:rsidRPr="00B32DC7">
        <w:rPr>
          <w:rStyle w:val="StyleUnderline"/>
          <w:highlight w:val="cyan"/>
        </w:rPr>
        <w:t>Recession</w:t>
      </w:r>
      <w:r w:rsidRPr="00F04F2D">
        <w:rPr>
          <w:sz w:val="12"/>
        </w:rPr>
        <w:t xml:space="preserve">. Middle class </w:t>
      </w:r>
      <w:r w:rsidRPr="00F04F2D">
        <w:rPr>
          <w:rStyle w:val="StyleUnderline"/>
        </w:rPr>
        <w:t>wages</w:t>
      </w:r>
      <w:r w:rsidRPr="00F04F2D">
        <w:rPr>
          <w:sz w:val="12"/>
        </w:rPr>
        <w:t xml:space="preserve"> over the last two decades </w:t>
      </w:r>
      <w:r w:rsidRPr="00F04F2D">
        <w:rPr>
          <w:rStyle w:val="StyleUnderline"/>
        </w:rPr>
        <w:t>did not keep pace with increases in productivity</w:t>
      </w:r>
      <w:r w:rsidRPr="00F04F2D">
        <w:rPr>
          <w:sz w:val="12"/>
        </w:rPr>
        <w:t xml:space="preserve">. Every dime of </w:t>
      </w:r>
      <w:r w:rsidRPr="00F04F2D">
        <w:rPr>
          <w:rStyle w:val="StyleUnderline"/>
        </w:rPr>
        <w:t>growth</w:t>
      </w:r>
      <w:r w:rsidRPr="00F04F2D">
        <w:rPr>
          <w:sz w:val="12"/>
        </w:rPr>
        <w:t xml:space="preserve"> in the GDP was </w:t>
      </w:r>
      <w:r w:rsidRPr="00F04F2D">
        <w:rPr>
          <w:rStyle w:val="StyleUnderline"/>
        </w:rPr>
        <w:t>siphoned off to the</w:t>
      </w:r>
      <w:r w:rsidRPr="00F04F2D">
        <w:rPr>
          <w:sz w:val="12"/>
        </w:rPr>
        <w:t xml:space="preserve"> financial sector and the </w:t>
      </w:r>
      <w:r w:rsidRPr="00F04F2D">
        <w:rPr>
          <w:rStyle w:val="StyleUnderline"/>
        </w:rPr>
        <w:t>wealthy</w:t>
      </w:r>
      <w:r w:rsidRPr="00F04F2D">
        <w:rPr>
          <w:sz w:val="12"/>
        </w:rPr>
        <w:t xml:space="preserve">. For a time, </w:t>
      </w:r>
      <w:r w:rsidRPr="00F04F2D">
        <w:rPr>
          <w:rStyle w:val="StyleUnderline"/>
        </w:rPr>
        <w:t>this demand deficit was filled with a credit bubble</w:t>
      </w:r>
      <w:r w:rsidRPr="00F04F2D">
        <w:rPr>
          <w:sz w:val="12"/>
        </w:rPr>
        <w:t xml:space="preserve">. But </w:t>
      </w:r>
      <w:r w:rsidRPr="00F04F2D">
        <w:rPr>
          <w:rStyle w:val="StyleUnderline"/>
        </w:rPr>
        <w:t xml:space="preserve">when that </w:t>
      </w:r>
      <w:r w:rsidRPr="00F04F2D">
        <w:rPr>
          <w:sz w:val="12"/>
        </w:rPr>
        <w:t xml:space="preserve">bubble ultimately </w:t>
      </w:r>
      <w:r w:rsidRPr="00F04F2D">
        <w:rPr>
          <w:rStyle w:val="StyleUnderline"/>
        </w:rPr>
        <w:t>burst, the house of cards came tumbling down.</w:t>
      </w:r>
      <w:r>
        <w:rPr>
          <w:rStyle w:val="StyleUnderline"/>
        </w:rPr>
        <w:t xml:space="preserve"> </w:t>
      </w:r>
      <w:r w:rsidRPr="00F04F2D">
        <w:rPr>
          <w:rStyle w:val="StyleUnderline"/>
        </w:rPr>
        <w:t>Long-term</w:t>
      </w:r>
      <w:r w:rsidRPr="00F04F2D">
        <w:rPr>
          <w:sz w:val="12"/>
        </w:rPr>
        <w:t xml:space="preserve"> economic </w:t>
      </w:r>
      <w:r w:rsidRPr="00F04F2D">
        <w:rPr>
          <w:rStyle w:val="StyleUnderline"/>
        </w:rPr>
        <w:t>growth requires</w:t>
      </w:r>
      <w:r w:rsidRPr="00F04F2D">
        <w:rPr>
          <w:sz w:val="12"/>
        </w:rPr>
        <w:t xml:space="preserve"> that </w:t>
      </w:r>
      <w:r w:rsidRPr="00F04F2D">
        <w:rPr>
          <w:rStyle w:val="StyleUnderline"/>
        </w:rPr>
        <w:t>prosperity be widely shared</w:t>
      </w:r>
      <w:r w:rsidRPr="00F04F2D">
        <w:rPr>
          <w:sz w:val="12"/>
        </w:rPr>
        <w:t xml:space="preserve">. </w:t>
      </w:r>
      <w:r w:rsidRPr="00F04F2D">
        <w:rPr>
          <w:sz w:val="8"/>
        </w:rPr>
        <w:t xml:space="preserve">And that is not the least bit inconsistent with the need to close a long-term structural Federal deficit. My wife, Congresswoman Jan Schakowsky, who served on President Obama’s Fiscal Commission, proposed a comprehensive plan to bring the deficit into primary balance without asking the middle class to pay by cutting Social Security, Medicare or Medicaid. Instead, deficit reduction is achieved by raising taxes on the wealthy; requiring those who make their income from investments to pay the same tax rate as those who make their money by working; controlling the costs of health care with a Public Option; requiring Medicare to negotiate with the pharmaceutical companies for lower drug prices; making modest cuts in military spending; and eliminating many tax expenditures to special interests such as subsidies to the big oil companies. More recently she has also proposed creating new tax rates for millionaires and billionaires. At the moment the top tax rate is for all income above $375,000. The tax code currently makes no distinction between upper middle class and our nation’s economic royalty that makes millions. Jan’s proposal would create five new brackets beginning at one million and topping out at a billion. If it were implemented this year, it would raise $78 billion — more than the $61 billion reduction sought by the Republicans. And it would do this while assuring that the highest rate (for billionaires) is still below the highest tax rate under Ronald Reagan. Those who wring their hands about the long-term budget deficit act as if the deficit problem is intractable, and conveniently forget that only a decade ago President Clinton left office with federal surpluses as far as the eye could see. Those surpluses were squandered away by George Bush and the Republicans on two wars, and tax breaks for the wealthy. The question is not how to reduce the deficit, it is who pays to reduce the deficit. And the “who pays” question is not just a question of morality, it is a question of economics. Economic inequality in the United States is higher today than at any time since 1928 — before the last great economic collapse. The last thing our economy needs is a “deficit deal” that shifts even more income and buying power away from ordinary middle class Americans and into the hands of the wealthy. </w:t>
      </w:r>
      <w:r w:rsidRPr="00F04F2D">
        <w:rPr>
          <w:sz w:val="12"/>
        </w:rPr>
        <w:t xml:space="preserve">That would be a formula for </w:t>
      </w:r>
      <w:r w:rsidRPr="00B32DC7">
        <w:rPr>
          <w:rStyle w:val="Emphasis"/>
          <w:highlight w:val="cyan"/>
        </w:rPr>
        <w:t>economic stagnation and decline</w:t>
      </w:r>
      <w:r w:rsidRPr="00F04F2D">
        <w:rPr>
          <w:sz w:val="12"/>
        </w:rPr>
        <w:t xml:space="preserve">. And that </w:t>
      </w:r>
      <w:r w:rsidRPr="00B32DC7">
        <w:rPr>
          <w:rStyle w:val="StyleUnderline"/>
          <w:highlight w:val="cyan"/>
        </w:rPr>
        <w:t>would be</w:t>
      </w:r>
      <w:r w:rsidRPr="00F04F2D">
        <w:rPr>
          <w:sz w:val="12"/>
        </w:rPr>
        <w:t xml:space="preserve"> precisely </w:t>
      </w:r>
      <w:r w:rsidRPr="00B32DC7">
        <w:rPr>
          <w:rStyle w:val="StyleUnderline"/>
          <w:highlight w:val="cyan"/>
        </w:rPr>
        <w:t xml:space="preserve">the effect of </w:t>
      </w:r>
      <w:r w:rsidRPr="00B32DC7">
        <w:rPr>
          <w:rStyle w:val="Emphasis"/>
          <w:highlight w:val="cyan"/>
        </w:rPr>
        <w:t>cutting Social Security</w:t>
      </w:r>
      <w:r w:rsidRPr="00F04F2D">
        <w:rPr>
          <w:sz w:val="12"/>
        </w:rPr>
        <w:t>, Medicare or Medicaid benefits.</w:t>
      </w:r>
    </w:p>
    <w:p w14:paraId="26AD05C6" w14:textId="77777777" w:rsidR="0054388B" w:rsidRPr="00474FF4" w:rsidRDefault="0054388B" w:rsidP="0054388B"/>
    <w:p w14:paraId="724F0CCF" w14:textId="77777777" w:rsidR="00C77A0C" w:rsidRDefault="00C77A0C" w:rsidP="00C77A0C">
      <w:pPr>
        <w:pStyle w:val="Heading2"/>
      </w:pPr>
      <w:r>
        <w:t>Trade Impact</w:t>
      </w:r>
    </w:p>
    <w:p w14:paraId="5DAB52DE" w14:textId="77777777" w:rsidR="00C77A0C" w:rsidRDefault="00C77A0C" w:rsidP="00C77A0C">
      <w:pPr>
        <w:pStyle w:val="Heading3"/>
      </w:pPr>
      <w:r>
        <w:t>Impact – Trade – 1NC</w:t>
      </w:r>
    </w:p>
    <w:p w14:paraId="1096EE2F" w14:textId="77777777" w:rsidR="00C77A0C" w:rsidRDefault="00C77A0C" w:rsidP="00C77A0C">
      <w:pPr>
        <w:pStyle w:val="Heading4"/>
      </w:pPr>
    </w:p>
    <w:p w14:paraId="093C4B42" w14:textId="77777777" w:rsidR="00C77A0C" w:rsidRDefault="00C77A0C" w:rsidP="00C77A0C"/>
    <w:p w14:paraId="691FCFB5" w14:textId="77777777" w:rsidR="00C77A0C" w:rsidRPr="007265D2" w:rsidRDefault="00C77A0C" w:rsidP="00C77A0C">
      <w:pPr>
        <w:pStyle w:val="Heading4"/>
      </w:pPr>
      <w:r>
        <w:t>Forcing Trump to sign pro-immigration legislation is a huge political defeat – he responds by wrecking NAFTA negotiations and escalating steal protectionism – now is  key –  timing is uniquely fragile and politically sensitive</w:t>
      </w:r>
    </w:p>
    <w:p w14:paraId="04703D75" w14:textId="77777777" w:rsidR="00C77A0C" w:rsidRPr="009204D9" w:rsidRDefault="00C77A0C" w:rsidP="00C77A0C">
      <w:r w:rsidRPr="00454036">
        <w:rPr>
          <w:rStyle w:val="Style13ptBold"/>
        </w:rPr>
        <w:t>Zive</w:t>
      </w:r>
      <w:r>
        <w:rPr>
          <w:rStyle w:val="Style13ptBold"/>
        </w:rPr>
        <w:t xml:space="preserve"> 18</w:t>
      </w:r>
      <w:r>
        <w:t xml:space="preserve"> --- Joshua Zive, Partner, Policy Resolution Group &amp; Senior Prinicpal, Bracewell LLP, Baylor University School of Law JD, Cum Laude, Paul Nathanson is a founding partner of PRG with more than 20 years of experience in strategic communications. M.A., International Affairs, The George Washington University, Paul joined the PRG team in 2009 after 15 years as a partner at The PBN Company, where he headed the firm’s Washington, DC office and managed strategic communications programs for corporations, trade associations, foreign governments and international donor agencies both in the U.S. and in the former Soviet Union. 2-23-2018 – transcript of a podcast found here - </w:t>
      </w:r>
      <w:r w:rsidRPr="009204D9">
        <w:t>https://overcast.fm/+I8mQdRyTI</w:t>
      </w:r>
      <w:r>
        <w:t xml:space="preserve">] </w:t>
      </w:r>
    </w:p>
    <w:p w14:paraId="60F257CA" w14:textId="654EFFA1" w:rsidR="00C77A0C" w:rsidRDefault="00C77A0C" w:rsidP="00C77A0C">
      <w:pPr>
        <w:tabs>
          <w:tab w:val="left" w:pos="3078"/>
        </w:tabs>
        <w:rPr>
          <w:rStyle w:val="StyleUnderline"/>
        </w:rPr>
      </w:pPr>
      <w:r w:rsidRPr="001A1D03">
        <w:rPr>
          <w:sz w:val="12"/>
        </w:rPr>
        <w:t xml:space="preserve">Zive: I say all of this because </w:t>
      </w:r>
      <w:r w:rsidRPr="00CF611D">
        <w:rPr>
          <w:rStyle w:val="StyleUnderline"/>
          <w:highlight w:val="cyan"/>
        </w:rPr>
        <w:t>you</w:t>
      </w:r>
      <w:r w:rsidRPr="00177A22">
        <w:rPr>
          <w:rStyle w:val="StyleUnderline"/>
        </w:rPr>
        <w:t xml:space="preserve"> just </w:t>
      </w:r>
      <w:r w:rsidRPr="00C9112F">
        <w:rPr>
          <w:rStyle w:val="Emphasis"/>
          <w:highlight w:val="cyan"/>
        </w:rPr>
        <w:t>cannot stress</w:t>
      </w:r>
      <w:r w:rsidRPr="001A1D03">
        <w:rPr>
          <w:sz w:val="12"/>
          <w:highlight w:val="cyan"/>
        </w:rPr>
        <w:t xml:space="preserve"> </w:t>
      </w:r>
      <w:r w:rsidRPr="00CF611D">
        <w:rPr>
          <w:rStyle w:val="StyleUnderline"/>
          <w:highlight w:val="cyan"/>
        </w:rPr>
        <w:t>how</w:t>
      </w:r>
      <w:r w:rsidRPr="001A1D03">
        <w:rPr>
          <w:sz w:val="12"/>
          <w:highlight w:val="cyan"/>
        </w:rPr>
        <w:t xml:space="preserve"> </w:t>
      </w:r>
      <w:r w:rsidRPr="00CF611D">
        <w:rPr>
          <w:rStyle w:val="Emphasis"/>
          <w:highlight w:val="cyan"/>
        </w:rPr>
        <w:t>delicate</w:t>
      </w:r>
      <w:r w:rsidRPr="001A1D03">
        <w:rPr>
          <w:sz w:val="12"/>
        </w:rPr>
        <w:t xml:space="preserve"> </w:t>
      </w:r>
      <w:r w:rsidRPr="00177A22">
        <w:rPr>
          <w:rStyle w:val="StyleUnderline"/>
        </w:rPr>
        <w:t xml:space="preserve">all of </w:t>
      </w:r>
      <w:r w:rsidRPr="00CF611D">
        <w:rPr>
          <w:rStyle w:val="StyleUnderline"/>
          <w:highlight w:val="cyan"/>
        </w:rPr>
        <w:t>this</w:t>
      </w:r>
      <w:r w:rsidRPr="001A1D03">
        <w:rPr>
          <w:sz w:val="12"/>
        </w:rPr>
        <w:t xml:space="preserve"> – how delicate this </w:t>
      </w:r>
      <w:r w:rsidRPr="00CF611D">
        <w:rPr>
          <w:rStyle w:val="StyleUnderline"/>
          <w:highlight w:val="cyan"/>
        </w:rPr>
        <w:t>is in terms of</w:t>
      </w:r>
      <w:r w:rsidRPr="00CF611D">
        <w:rPr>
          <w:rStyle w:val="StyleUnderline"/>
        </w:rPr>
        <w:t xml:space="preserve"> a </w:t>
      </w:r>
      <w:r w:rsidRPr="00C9112F">
        <w:rPr>
          <w:rStyle w:val="Emphasis"/>
          <w:highlight w:val="cyan"/>
        </w:rPr>
        <w:t>process</w:t>
      </w:r>
      <w:r w:rsidRPr="001A1D03">
        <w:rPr>
          <w:sz w:val="12"/>
        </w:rPr>
        <w:t xml:space="preserve"> – </w:t>
      </w:r>
      <w:r w:rsidRPr="001A1D03">
        <w:rPr>
          <w:rStyle w:val="StyleUnderline"/>
          <w:highlight w:val="cyan"/>
        </w:rPr>
        <w:t>particularly</w:t>
      </w:r>
      <w:r w:rsidRPr="001A1D03">
        <w:rPr>
          <w:sz w:val="12"/>
        </w:rPr>
        <w:t xml:space="preserve"> </w:t>
      </w:r>
      <w:r w:rsidRPr="00177A22">
        <w:rPr>
          <w:rStyle w:val="StyleUnderline"/>
        </w:rPr>
        <w:t xml:space="preserve">in light of </w:t>
      </w:r>
      <w:r w:rsidRPr="00CF611D">
        <w:rPr>
          <w:rStyle w:val="Emphasis"/>
          <w:highlight w:val="cyan"/>
        </w:rPr>
        <w:t>how big the impact</w:t>
      </w:r>
      <w:r w:rsidRPr="001A1D03">
        <w:rPr>
          <w:sz w:val="12"/>
          <w:highlight w:val="cyan"/>
        </w:rPr>
        <w:t xml:space="preserve"> </w:t>
      </w:r>
      <w:r w:rsidRPr="00CF611D">
        <w:rPr>
          <w:rStyle w:val="StyleUnderline"/>
          <w:highlight w:val="cyan"/>
        </w:rPr>
        <w:t>would be</w:t>
      </w:r>
      <w:r w:rsidRPr="001A1D03">
        <w:rPr>
          <w:sz w:val="12"/>
        </w:rPr>
        <w:t xml:space="preserve">. </w:t>
      </w:r>
      <w:r w:rsidRPr="00CF611D">
        <w:rPr>
          <w:rStyle w:val="StyleUnderline"/>
        </w:rPr>
        <w:t xml:space="preserve">And </w:t>
      </w:r>
      <w:r w:rsidRPr="00CF611D">
        <w:rPr>
          <w:rStyle w:val="StyleUnderline"/>
          <w:highlight w:val="cyan"/>
        </w:rPr>
        <w:t>we’re hitting a</w:t>
      </w:r>
      <w:r w:rsidRPr="001A1D03">
        <w:rPr>
          <w:sz w:val="12"/>
          <w:highlight w:val="cyan"/>
        </w:rPr>
        <w:t xml:space="preserve"> </w:t>
      </w:r>
      <w:r w:rsidRPr="00CF611D">
        <w:rPr>
          <w:rStyle w:val="Emphasis"/>
          <w:highlight w:val="cyan"/>
        </w:rPr>
        <w:t>very complicated political context</w:t>
      </w:r>
      <w:r w:rsidRPr="001A1D03">
        <w:rPr>
          <w:sz w:val="12"/>
          <w:highlight w:val="cyan"/>
        </w:rPr>
        <w:t xml:space="preserve"> </w:t>
      </w:r>
      <w:r w:rsidRPr="00CF611D">
        <w:rPr>
          <w:rStyle w:val="StyleUnderline"/>
          <w:highlight w:val="cyan"/>
        </w:rPr>
        <w:t>right now</w:t>
      </w:r>
      <w:r w:rsidRPr="001A1D03">
        <w:rPr>
          <w:sz w:val="12"/>
        </w:rPr>
        <w:t xml:space="preserve">. </w:t>
      </w:r>
      <w:r w:rsidRPr="00CF611D">
        <w:rPr>
          <w:rStyle w:val="StyleUnderline"/>
        </w:rPr>
        <w:t xml:space="preserve">The </w:t>
      </w:r>
      <w:r w:rsidRPr="00C9112F">
        <w:rPr>
          <w:rStyle w:val="StyleUnderline"/>
          <w:highlight w:val="cyan"/>
        </w:rPr>
        <w:t>Mexican</w:t>
      </w:r>
      <w:r w:rsidRPr="00CF611D">
        <w:rPr>
          <w:rStyle w:val="StyleUnderline"/>
        </w:rPr>
        <w:t xml:space="preserve"> Presidential </w:t>
      </w:r>
      <w:r w:rsidRPr="00C9112F">
        <w:rPr>
          <w:rStyle w:val="StyleUnderline"/>
          <w:highlight w:val="cyan"/>
        </w:rPr>
        <w:t>elections are</w:t>
      </w:r>
      <w:r w:rsidRPr="00CF611D">
        <w:rPr>
          <w:rStyle w:val="StyleUnderline"/>
        </w:rPr>
        <w:t xml:space="preserve"> going to be </w:t>
      </w:r>
      <w:r w:rsidRPr="00C9112F">
        <w:rPr>
          <w:rStyle w:val="StyleUnderline"/>
          <w:highlight w:val="cyan"/>
        </w:rPr>
        <w:t>this summer</w:t>
      </w:r>
      <w:r w:rsidRPr="00CF611D">
        <w:rPr>
          <w:rStyle w:val="StyleUnderline"/>
        </w:rPr>
        <w:t xml:space="preserve">, you have a strong challenge coming from a very anti-President Trump left candidate, and if he wins how does that play out with negotiations? </w:t>
      </w:r>
      <w:r w:rsidRPr="001A1D03">
        <w:rPr>
          <w:rStyle w:val="StyleUnderline"/>
          <w:highlight w:val="cyan"/>
        </w:rPr>
        <w:t>And</w:t>
      </w:r>
      <w:r w:rsidRPr="00CF611D">
        <w:rPr>
          <w:rStyle w:val="StyleUnderline"/>
        </w:rPr>
        <w:t xml:space="preserve"> then you get into after that </w:t>
      </w:r>
      <w:r w:rsidRPr="00CF611D">
        <w:rPr>
          <w:rStyle w:val="StyleUnderline"/>
          <w:highlight w:val="cyan"/>
        </w:rPr>
        <w:t>you’re in the heat of midterm season</w:t>
      </w:r>
      <w:r w:rsidRPr="00CF611D">
        <w:rPr>
          <w:rStyle w:val="StyleUnderline"/>
        </w:rPr>
        <w:t xml:space="preserve"> for the United States</w:t>
      </w:r>
      <w:r w:rsidRPr="001A1D03">
        <w:rPr>
          <w:sz w:val="12"/>
        </w:rPr>
        <w:t xml:space="preserve">. I’ll tell you what concerns me and </w:t>
      </w:r>
      <w:r w:rsidRPr="00177A22">
        <w:rPr>
          <w:rStyle w:val="StyleUnderline"/>
        </w:rPr>
        <w:t>what I’m watching for is</w:t>
      </w:r>
      <w:r w:rsidRPr="001A1D03">
        <w:rPr>
          <w:sz w:val="12"/>
        </w:rPr>
        <w:t xml:space="preserve"> - what happens here at the end of this quarter? And by that I mean, you know, </w:t>
      </w:r>
      <w:r w:rsidRPr="00177A22">
        <w:rPr>
          <w:rStyle w:val="StyleUnderline"/>
        </w:rPr>
        <w:t xml:space="preserve">as we get to </w:t>
      </w:r>
      <w:r w:rsidRPr="001A1D03">
        <w:rPr>
          <w:rStyle w:val="StyleUnderline"/>
        </w:rPr>
        <w:t>the end of March</w:t>
      </w:r>
      <w:r w:rsidRPr="001A1D03">
        <w:rPr>
          <w:sz w:val="12"/>
        </w:rPr>
        <w:t xml:space="preserve"> </w:t>
      </w:r>
      <w:r w:rsidRPr="001A1D03">
        <w:rPr>
          <w:rStyle w:val="StyleUnderline"/>
        </w:rPr>
        <w:t>we</w:t>
      </w:r>
      <w:r w:rsidRPr="00CF611D">
        <w:rPr>
          <w:rStyle w:val="StyleUnderline"/>
        </w:rPr>
        <w:t xml:space="preserve"> will have gotten out of </w:t>
      </w:r>
      <w:r w:rsidRPr="00CF611D">
        <w:rPr>
          <w:rStyle w:val="StyleUnderline"/>
          <w:highlight w:val="cyan"/>
        </w:rPr>
        <w:t>this recent round</w:t>
      </w:r>
      <w:r w:rsidRPr="001A1D03">
        <w:rPr>
          <w:sz w:val="12"/>
        </w:rPr>
        <w:t xml:space="preserve"> – </w:t>
      </w:r>
      <w:r w:rsidRPr="00177A22">
        <w:rPr>
          <w:rStyle w:val="StyleUnderline"/>
        </w:rPr>
        <w:t xml:space="preserve">we </w:t>
      </w:r>
      <w:r w:rsidRPr="001A1D03">
        <w:rPr>
          <w:rStyle w:val="StyleUnderline"/>
          <w:highlight w:val="cyan"/>
        </w:rPr>
        <w:t>wil</w:t>
      </w:r>
      <w:r w:rsidRPr="00CF611D">
        <w:rPr>
          <w:rStyle w:val="StyleUnderline"/>
          <w:highlight w:val="cyan"/>
        </w:rPr>
        <w:t>l finish</w:t>
      </w:r>
      <w:r w:rsidRPr="001A1D03">
        <w:rPr>
          <w:sz w:val="12"/>
        </w:rPr>
        <w:t xml:space="preserve"> </w:t>
      </w:r>
      <w:r w:rsidRPr="00177A22">
        <w:rPr>
          <w:rStyle w:val="StyleUnderline"/>
        </w:rPr>
        <w:t>this round</w:t>
      </w:r>
      <w:r w:rsidRPr="001A1D03">
        <w:rPr>
          <w:sz w:val="12"/>
        </w:rPr>
        <w:t xml:space="preserve"> – </w:t>
      </w:r>
      <w:r w:rsidRPr="00CF611D">
        <w:rPr>
          <w:rStyle w:val="StyleUnderline"/>
          <w:highlight w:val="cyan"/>
        </w:rPr>
        <w:t>no one expects</w:t>
      </w:r>
      <w:r w:rsidRPr="00177A22">
        <w:rPr>
          <w:rStyle w:val="StyleUnderline"/>
        </w:rPr>
        <w:t xml:space="preserve"> that there will be </w:t>
      </w:r>
      <w:r w:rsidRPr="00CF611D">
        <w:rPr>
          <w:rStyle w:val="StyleUnderline"/>
          <w:highlight w:val="cyan"/>
        </w:rPr>
        <w:t>firm conclusion</w:t>
      </w:r>
      <w:r w:rsidRPr="00177A22">
        <w:rPr>
          <w:rStyle w:val="StyleUnderline"/>
        </w:rPr>
        <w:t xml:space="preserve"> of NAFTA</w:t>
      </w:r>
      <w:r w:rsidRPr="001A1D03">
        <w:rPr>
          <w:sz w:val="12"/>
        </w:rPr>
        <w:t xml:space="preserve"> by that point </w:t>
      </w:r>
      <w:r w:rsidRPr="00177A22">
        <w:rPr>
          <w:rStyle w:val="StyleUnderline"/>
        </w:rPr>
        <w:t>so we’re going be at a</w:t>
      </w:r>
      <w:r w:rsidRPr="001A1D03">
        <w:rPr>
          <w:sz w:val="12"/>
        </w:rPr>
        <w:t xml:space="preserve"> </w:t>
      </w:r>
      <w:r w:rsidRPr="00177A22">
        <w:rPr>
          <w:rStyle w:val="StyleUnderline"/>
        </w:rPr>
        <w:t>point where things are</w:t>
      </w:r>
      <w:r w:rsidRPr="001A1D03">
        <w:rPr>
          <w:sz w:val="12"/>
        </w:rPr>
        <w:t xml:space="preserve"> </w:t>
      </w:r>
      <w:r w:rsidRPr="00C9112F">
        <w:rPr>
          <w:rStyle w:val="StyleUnderline"/>
        </w:rPr>
        <w:t>relatively de</w:t>
      </w:r>
      <w:r w:rsidRPr="00177A22">
        <w:rPr>
          <w:rStyle w:val="Emphasis"/>
        </w:rPr>
        <w:t>licate</w:t>
      </w:r>
      <w:r w:rsidRPr="001A1D03">
        <w:rPr>
          <w:sz w:val="12"/>
        </w:rPr>
        <w:t xml:space="preserve"> – </w:t>
      </w:r>
      <w:r w:rsidRPr="00CF611D">
        <w:rPr>
          <w:rStyle w:val="StyleUnderline"/>
        </w:rPr>
        <w:t>they will have some tentative agreements</w:t>
      </w:r>
      <w:r w:rsidRPr="001A1D03">
        <w:rPr>
          <w:sz w:val="12"/>
        </w:rPr>
        <w:t xml:space="preserve">. Really </w:t>
      </w:r>
      <w:r w:rsidRPr="00C9112F">
        <w:rPr>
          <w:rStyle w:val="StyleUnderline"/>
          <w:highlight w:val="cyan"/>
        </w:rPr>
        <w:t>the goal</w:t>
      </w:r>
      <w:r w:rsidRPr="001A1D03">
        <w:rPr>
          <w:sz w:val="12"/>
          <w:highlight w:val="cyan"/>
        </w:rPr>
        <w:t xml:space="preserve"> </w:t>
      </w:r>
      <w:r w:rsidRPr="00C9112F">
        <w:rPr>
          <w:rStyle w:val="StyleUnderline"/>
          <w:highlight w:val="cyan"/>
        </w:rPr>
        <w:t>from</w:t>
      </w:r>
      <w:r w:rsidRPr="00CF611D">
        <w:rPr>
          <w:rStyle w:val="StyleUnderline"/>
        </w:rPr>
        <w:t xml:space="preserve"> anyone who cares about </w:t>
      </w:r>
      <w:r w:rsidRPr="00C9112F">
        <w:rPr>
          <w:rStyle w:val="StyleUnderline"/>
          <w:highlight w:val="cyan"/>
        </w:rPr>
        <w:t>NAFTA</w:t>
      </w:r>
      <w:r w:rsidRPr="001A1D03">
        <w:rPr>
          <w:sz w:val="12"/>
          <w:highlight w:val="cyan"/>
        </w:rPr>
        <w:t xml:space="preserve"> </w:t>
      </w:r>
      <w:r w:rsidRPr="00C9112F">
        <w:rPr>
          <w:rStyle w:val="StyleUnderline"/>
          <w:highlight w:val="cyan"/>
        </w:rPr>
        <w:t>will be</w:t>
      </w:r>
      <w:r w:rsidRPr="001A1D03">
        <w:rPr>
          <w:sz w:val="12"/>
        </w:rPr>
        <w:t xml:space="preserve"> just </w:t>
      </w:r>
      <w:r w:rsidRPr="00C9112F">
        <w:rPr>
          <w:rStyle w:val="StyleUnderline"/>
          <w:highlight w:val="cyan"/>
        </w:rPr>
        <w:t>to keep</w:t>
      </w:r>
      <w:r w:rsidRPr="001A1D03">
        <w:rPr>
          <w:sz w:val="12"/>
        </w:rPr>
        <w:t xml:space="preserve"> those </w:t>
      </w:r>
      <w:r w:rsidRPr="00C9112F">
        <w:rPr>
          <w:rStyle w:val="StyleUnderline"/>
          <w:highlight w:val="cyan"/>
        </w:rPr>
        <w:t>discussions going</w:t>
      </w:r>
      <w:r w:rsidRPr="001A1D03">
        <w:rPr>
          <w:sz w:val="12"/>
          <w:highlight w:val="cyan"/>
        </w:rPr>
        <w:t xml:space="preserve">. </w:t>
      </w:r>
      <w:r w:rsidRPr="00C9112F">
        <w:rPr>
          <w:rStyle w:val="StyleUnderline"/>
          <w:highlight w:val="cyan"/>
        </w:rPr>
        <w:t>What happens if the Pres</w:t>
      </w:r>
      <w:r w:rsidRPr="00177A22">
        <w:rPr>
          <w:rStyle w:val="StyleUnderline"/>
        </w:rPr>
        <w:t xml:space="preserve">ident </w:t>
      </w:r>
      <w:r w:rsidRPr="00C9112F">
        <w:rPr>
          <w:rStyle w:val="StyleUnderline"/>
          <w:highlight w:val="cyan"/>
        </w:rPr>
        <w:t>gets</w:t>
      </w:r>
      <w:r w:rsidRPr="001A1D03">
        <w:rPr>
          <w:sz w:val="12"/>
          <w:highlight w:val="cyan"/>
        </w:rPr>
        <w:t xml:space="preserve"> </w:t>
      </w:r>
      <w:r w:rsidRPr="00C9112F">
        <w:rPr>
          <w:rStyle w:val="StyleUnderline"/>
          <w:highlight w:val="cyan"/>
        </w:rPr>
        <w:t>pulled into</w:t>
      </w:r>
      <w:r w:rsidRPr="00177A22">
        <w:rPr>
          <w:rStyle w:val="StyleUnderline"/>
        </w:rPr>
        <w:t>,</w:t>
      </w:r>
      <w:r w:rsidRPr="001A1D03">
        <w:rPr>
          <w:sz w:val="12"/>
        </w:rPr>
        <w:t xml:space="preserve"> you know, </w:t>
      </w:r>
      <w:r w:rsidRPr="00C9112F">
        <w:rPr>
          <w:rStyle w:val="Emphasis"/>
          <w:highlight w:val="cyan"/>
        </w:rPr>
        <w:t>another fight and loses?</w:t>
      </w:r>
      <w:r w:rsidRPr="001A1D03">
        <w:rPr>
          <w:sz w:val="12"/>
          <w:highlight w:val="cyan"/>
        </w:rPr>
        <w:t xml:space="preserve"> </w:t>
      </w:r>
      <w:r w:rsidRPr="00C9112F">
        <w:rPr>
          <w:rStyle w:val="Emphasis"/>
          <w:highlight w:val="cyan"/>
        </w:rPr>
        <w:t>On</w:t>
      </w:r>
      <w:r w:rsidRPr="001A1D03">
        <w:rPr>
          <w:sz w:val="12"/>
        </w:rPr>
        <w:t xml:space="preserve"> </w:t>
      </w:r>
      <w:r w:rsidRPr="00CF611D">
        <w:rPr>
          <w:rStyle w:val="StyleUnderline"/>
        </w:rPr>
        <w:t>another topic</w:t>
      </w:r>
      <w:r w:rsidRPr="001A1D03">
        <w:rPr>
          <w:sz w:val="12"/>
        </w:rPr>
        <w:t xml:space="preserve"> say – something </w:t>
      </w:r>
      <w:r w:rsidRPr="00CF611D">
        <w:rPr>
          <w:rStyle w:val="StyleUnderline"/>
        </w:rPr>
        <w:t>like</w:t>
      </w:r>
      <w:r w:rsidRPr="001A1D03">
        <w:rPr>
          <w:sz w:val="12"/>
        </w:rPr>
        <w:t xml:space="preserve"> – there could be something like, you know, whether it’s anything from </w:t>
      </w:r>
      <w:r w:rsidRPr="001A1D03">
        <w:rPr>
          <w:sz w:val="12"/>
          <w:szCs w:val="12"/>
        </w:rPr>
        <w:t>health care</w:t>
      </w:r>
      <w:r w:rsidRPr="001A1D03">
        <w:rPr>
          <w:sz w:val="12"/>
        </w:rPr>
        <w:t xml:space="preserve"> or </w:t>
      </w:r>
      <w:r w:rsidRPr="00C9112F">
        <w:rPr>
          <w:rStyle w:val="Emphasis"/>
          <w:highlight w:val="cyan"/>
        </w:rPr>
        <w:t>immigration</w:t>
      </w:r>
      <w:r w:rsidRPr="001A1D03">
        <w:rPr>
          <w:sz w:val="12"/>
        </w:rPr>
        <w:t xml:space="preserve"> but </w:t>
      </w:r>
      <w:r w:rsidRPr="00C9112F">
        <w:rPr>
          <w:rStyle w:val="StyleUnderline"/>
          <w:highlight w:val="cyan"/>
        </w:rPr>
        <w:t xml:space="preserve">a </w:t>
      </w:r>
      <w:r w:rsidRPr="00C9112F">
        <w:rPr>
          <w:rStyle w:val="Emphasis"/>
          <w:highlight w:val="cyan"/>
        </w:rPr>
        <w:t>major ticket item</w:t>
      </w:r>
      <w:r w:rsidRPr="001A1D03">
        <w:rPr>
          <w:sz w:val="12"/>
          <w:highlight w:val="cyan"/>
        </w:rPr>
        <w:t xml:space="preserve"> </w:t>
      </w:r>
      <w:r w:rsidRPr="00C9112F">
        <w:rPr>
          <w:rStyle w:val="StyleUnderline"/>
          <w:highlight w:val="cyan"/>
        </w:rPr>
        <w:t>where</w:t>
      </w:r>
      <w:r w:rsidRPr="001A1D03">
        <w:rPr>
          <w:sz w:val="12"/>
          <w:highlight w:val="cyan"/>
        </w:rPr>
        <w:t xml:space="preserve"> </w:t>
      </w:r>
      <w:r w:rsidRPr="00C9112F">
        <w:rPr>
          <w:rStyle w:val="StyleUnderline"/>
          <w:highlight w:val="cyan"/>
        </w:rPr>
        <w:t xml:space="preserve">he </w:t>
      </w:r>
      <w:r w:rsidRPr="00C9112F">
        <w:rPr>
          <w:rStyle w:val="Emphasis"/>
          <w:highlight w:val="cyan"/>
        </w:rPr>
        <w:t>has to suck up and do something he doesn’t want to</w:t>
      </w:r>
      <w:r w:rsidRPr="001A1D03">
        <w:rPr>
          <w:sz w:val="12"/>
        </w:rPr>
        <w:t xml:space="preserve"> do at the end of that period? </w:t>
      </w:r>
      <w:r w:rsidRPr="00C9112F">
        <w:rPr>
          <w:rStyle w:val="StyleUnderline"/>
          <w:highlight w:val="cyan"/>
        </w:rPr>
        <w:t>Trade</w:t>
      </w:r>
      <w:r w:rsidRPr="001A1D03">
        <w:rPr>
          <w:sz w:val="12"/>
        </w:rPr>
        <w:t xml:space="preserve"> </w:t>
      </w:r>
      <w:r w:rsidRPr="00C9112F">
        <w:rPr>
          <w:rStyle w:val="StyleUnderline"/>
        </w:rPr>
        <w:t xml:space="preserve">policy </w:t>
      </w:r>
      <w:r w:rsidRPr="00C9112F">
        <w:rPr>
          <w:rStyle w:val="StyleUnderline"/>
          <w:highlight w:val="cyan"/>
        </w:rPr>
        <w:t>remains</w:t>
      </w:r>
      <w:r w:rsidRPr="001A1D03">
        <w:rPr>
          <w:sz w:val="12"/>
          <w:highlight w:val="cyan"/>
        </w:rPr>
        <w:t xml:space="preserve"> </w:t>
      </w:r>
      <w:r w:rsidRPr="00C9112F">
        <w:rPr>
          <w:rStyle w:val="StyleUnderline"/>
          <w:highlight w:val="cyan"/>
        </w:rPr>
        <w:t>one of</w:t>
      </w:r>
      <w:r w:rsidRPr="001A1D03">
        <w:rPr>
          <w:sz w:val="12"/>
          <w:highlight w:val="cyan"/>
        </w:rPr>
        <w:t xml:space="preserve"> </w:t>
      </w:r>
      <w:r w:rsidRPr="00C9112F">
        <w:rPr>
          <w:rStyle w:val="StyleUnderline"/>
          <w:highlight w:val="cyan"/>
        </w:rPr>
        <w:t>the only</w:t>
      </w:r>
      <w:r w:rsidRPr="001A1D03">
        <w:rPr>
          <w:sz w:val="12"/>
          <w:highlight w:val="cyan"/>
        </w:rPr>
        <w:t xml:space="preserve"> </w:t>
      </w:r>
      <w:r w:rsidRPr="00C9112F">
        <w:rPr>
          <w:rStyle w:val="StyleUnderline"/>
          <w:highlight w:val="cyan"/>
        </w:rPr>
        <w:t>things</w:t>
      </w:r>
      <w:r w:rsidRPr="001A1D03">
        <w:rPr>
          <w:sz w:val="12"/>
        </w:rPr>
        <w:t xml:space="preserve"> </w:t>
      </w:r>
      <w:r>
        <w:rPr>
          <w:rStyle w:val="StyleUnderline"/>
        </w:rPr>
        <w:t>he</w:t>
      </w:r>
      <w:r w:rsidRPr="00177A22">
        <w:rPr>
          <w:rStyle w:val="StyleUnderline"/>
        </w:rPr>
        <w:t xml:space="preserve"> </w:t>
      </w:r>
      <w:r w:rsidRPr="00C9112F">
        <w:rPr>
          <w:rStyle w:val="StyleUnderline"/>
          <w:highlight w:val="cyan"/>
        </w:rPr>
        <w:t>can do</w:t>
      </w:r>
      <w:r w:rsidRPr="001A1D03">
        <w:rPr>
          <w:sz w:val="12"/>
          <w:highlight w:val="cyan"/>
        </w:rPr>
        <w:t xml:space="preserve"> </w:t>
      </w:r>
      <w:r w:rsidRPr="00C9112F">
        <w:rPr>
          <w:rStyle w:val="Emphasis"/>
          <w:highlight w:val="cyan"/>
        </w:rPr>
        <w:t>unilaterally</w:t>
      </w:r>
      <w:r w:rsidRPr="001A1D03">
        <w:rPr>
          <w:sz w:val="12"/>
        </w:rPr>
        <w:t xml:space="preserve">. Nathanson: Right, and you know, we didn’t mention this so another negative aspect </w:t>
      </w:r>
      <w:r w:rsidRPr="00177A22">
        <w:rPr>
          <w:rStyle w:val="StyleUnderline"/>
        </w:rPr>
        <w:t>if the President imposes</w:t>
      </w:r>
      <w:r w:rsidRPr="001A1D03">
        <w:rPr>
          <w:sz w:val="12"/>
        </w:rPr>
        <w:t xml:space="preserve"> </w:t>
      </w:r>
      <w:r w:rsidRPr="00177A22">
        <w:rPr>
          <w:rStyle w:val="StyleUnderline"/>
        </w:rPr>
        <w:t>steel</w:t>
      </w:r>
      <w:r w:rsidRPr="001A1D03">
        <w:rPr>
          <w:sz w:val="12"/>
        </w:rPr>
        <w:t xml:space="preserve"> </w:t>
      </w:r>
      <w:r w:rsidRPr="00177A22">
        <w:rPr>
          <w:rStyle w:val="StyleUnderline"/>
        </w:rPr>
        <w:t>tariffs</w:t>
      </w:r>
      <w:r w:rsidRPr="001A1D03">
        <w:rPr>
          <w:sz w:val="12"/>
        </w:rPr>
        <w:t xml:space="preserve"> is that </w:t>
      </w:r>
      <w:r w:rsidRPr="00C9112F">
        <w:rPr>
          <w:rStyle w:val="StyleUnderline"/>
          <w:highlight w:val="cyan"/>
        </w:rPr>
        <w:t>our trading partners</w:t>
      </w:r>
      <w:r w:rsidRPr="00177A22">
        <w:rPr>
          <w:rStyle w:val="StyleUnderline"/>
        </w:rPr>
        <w:t xml:space="preserve"> are not</w:t>
      </w:r>
      <w:r w:rsidRPr="001A1D03">
        <w:rPr>
          <w:sz w:val="12"/>
        </w:rPr>
        <w:t xml:space="preserve"> </w:t>
      </w:r>
      <w:r w:rsidRPr="00177A22">
        <w:rPr>
          <w:rStyle w:val="StyleUnderline"/>
        </w:rPr>
        <w:t>going to just lay back</w:t>
      </w:r>
      <w:r w:rsidRPr="001A1D03">
        <w:rPr>
          <w:sz w:val="12"/>
        </w:rPr>
        <w:t xml:space="preserve"> and – </w:t>
      </w:r>
      <w:r w:rsidRPr="00177A22">
        <w:rPr>
          <w:rStyle w:val="StyleUnderline"/>
        </w:rPr>
        <w:t xml:space="preserve">they </w:t>
      </w:r>
      <w:r w:rsidRPr="00C9112F">
        <w:rPr>
          <w:rStyle w:val="StyleUnderline"/>
          <w:highlight w:val="cyan"/>
        </w:rPr>
        <w:t xml:space="preserve">are going to </w:t>
      </w:r>
      <w:r w:rsidRPr="00C9112F">
        <w:rPr>
          <w:rStyle w:val="Emphasis"/>
          <w:highlight w:val="cyan"/>
        </w:rPr>
        <w:t>retaliate</w:t>
      </w:r>
      <w:r w:rsidRPr="001A1D03">
        <w:rPr>
          <w:sz w:val="12"/>
        </w:rPr>
        <w:t xml:space="preserve">. And if the 201 tariffs back in 2002 are any indication – and already our trading partner said this – they’re no dummies. </w:t>
      </w:r>
      <w:r w:rsidRPr="00C9112F">
        <w:rPr>
          <w:rStyle w:val="StyleUnderline"/>
        </w:rPr>
        <w:t>They look at the political map and they look for products that are important to the President from the states that elected him</w:t>
      </w:r>
      <w:r w:rsidRPr="001A1D03">
        <w:rPr>
          <w:sz w:val="12"/>
        </w:rPr>
        <w:t xml:space="preserve">. So if you’re in Florida, Ohio, Wisconsin – Harley Davidson always gets hit – Florida oranges – uh, that’s what they target – </w:t>
      </w:r>
      <w:r w:rsidRPr="00C9112F">
        <w:rPr>
          <w:rStyle w:val="StyleUnderline"/>
          <w:highlight w:val="cyan"/>
        </w:rPr>
        <w:t>they want to</w:t>
      </w:r>
      <w:r w:rsidRPr="00C9112F">
        <w:rPr>
          <w:rStyle w:val="StyleUnderline"/>
        </w:rPr>
        <w:t xml:space="preserve"> try to </w:t>
      </w:r>
      <w:r w:rsidRPr="00C9112F">
        <w:rPr>
          <w:rStyle w:val="StyleUnderline"/>
          <w:highlight w:val="cyan"/>
        </w:rPr>
        <w:t xml:space="preserve">make it as </w:t>
      </w:r>
      <w:r w:rsidRPr="00C9112F">
        <w:rPr>
          <w:rStyle w:val="Emphasis"/>
          <w:highlight w:val="cyan"/>
        </w:rPr>
        <w:t>painful as possible.</w:t>
      </w:r>
      <w:r>
        <w:rPr>
          <w:rStyle w:val="StyleUnderline"/>
        </w:rPr>
        <w:t xml:space="preserve"> </w:t>
      </w:r>
      <w:r w:rsidRPr="001A1D03">
        <w:rPr>
          <w:sz w:val="12"/>
        </w:rPr>
        <w:t xml:space="preserve">Zive: Well right, which is how, </w:t>
      </w:r>
      <w:r w:rsidRPr="00C9112F">
        <w:rPr>
          <w:rStyle w:val="StyleUnderline"/>
        </w:rPr>
        <w:t>that’s how leverage works in trade policy</w:t>
      </w:r>
      <w:r w:rsidRPr="001A1D03">
        <w:rPr>
          <w:sz w:val="12"/>
        </w:rPr>
        <w:t xml:space="preserve">. Nathanson: Right and </w:t>
      </w:r>
      <w:r w:rsidRPr="00CF611D">
        <w:rPr>
          <w:rStyle w:val="StyleUnderline"/>
        </w:rPr>
        <w:t>the bottom line it’s not good for anybody – it’s not good for our trading partners, it’s particularly not good for us, it’s not good for consumers</w:t>
      </w:r>
      <w:r w:rsidRPr="001A1D03">
        <w:rPr>
          <w:sz w:val="12"/>
        </w:rPr>
        <w:t xml:space="preserve"> so – Zive: </w:t>
      </w:r>
      <w:r w:rsidRPr="00C9112F">
        <w:rPr>
          <w:rStyle w:val="StyleUnderline"/>
          <w:highlight w:val="cyan"/>
        </w:rPr>
        <w:t xml:space="preserve">It’s a </w:t>
      </w:r>
      <w:r w:rsidRPr="00C9112F">
        <w:rPr>
          <w:rStyle w:val="Emphasis"/>
          <w:highlight w:val="cyan"/>
        </w:rPr>
        <w:t>dangerous time</w:t>
      </w:r>
      <w:r w:rsidRPr="001A1D03">
        <w:rPr>
          <w:sz w:val="12"/>
        </w:rPr>
        <w:t xml:space="preserve"> on this so that’s where I’m watching and when I’m talking to clients right now, I’m really, I think a lot of </w:t>
      </w:r>
      <w:r w:rsidRPr="00177A22">
        <w:rPr>
          <w:rStyle w:val="StyleUnderline"/>
        </w:rPr>
        <w:t xml:space="preserve">what </w:t>
      </w:r>
      <w:r w:rsidRPr="00C9112F">
        <w:rPr>
          <w:rStyle w:val="StyleUnderline"/>
          <w:highlight w:val="cyan"/>
        </w:rPr>
        <w:t>we’re hoping</w:t>
      </w:r>
      <w:r w:rsidRPr="00177A22">
        <w:rPr>
          <w:rStyle w:val="StyleUnderline"/>
        </w:rPr>
        <w:t xml:space="preserve"> for is that</w:t>
      </w:r>
      <w:r w:rsidRPr="001A1D03">
        <w:rPr>
          <w:sz w:val="12"/>
        </w:rPr>
        <w:t xml:space="preserve"> </w:t>
      </w:r>
      <w:r w:rsidRPr="00177A22">
        <w:rPr>
          <w:rStyle w:val="StyleUnderline"/>
        </w:rPr>
        <w:t>things</w:t>
      </w:r>
      <w:r w:rsidRPr="001A1D03">
        <w:rPr>
          <w:sz w:val="12"/>
        </w:rPr>
        <w:t xml:space="preserve"> </w:t>
      </w:r>
      <w:r w:rsidRPr="00177A22">
        <w:rPr>
          <w:rStyle w:val="StyleUnderline"/>
        </w:rPr>
        <w:t xml:space="preserve">play </w:t>
      </w:r>
      <w:r w:rsidRPr="00C9112F">
        <w:rPr>
          <w:rStyle w:val="StyleUnderline"/>
        </w:rPr>
        <w:t>out at least</w:t>
      </w:r>
      <w:r w:rsidRPr="001A1D03">
        <w:rPr>
          <w:sz w:val="12"/>
        </w:rPr>
        <w:t xml:space="preserve"> </w:t>
      </w:r>
      <w:r w:rsidRPr="00C9112F">
        <w:rPr>
          <w:rStyle w:val="StyleUnderline"/>
          <w:highlight w:val="cyan"/>
        </w:rPr>
        <w:t>for the next several months</w:t>
      </w:r>
      <w:r w:rsidRPr="001A1D03">
        <w:rPr>
          <w:sz w:val="12"/>
          <w:highlight w:val="cyan"/>
        </w:rPr>
        <w:t xml:space="preserve"> – </w:t>
      </w:r>
      <w:r w:rsidRPr="001A1D03">
        <w:rPr>
          <w:sz w:val="12"/>
        </w:rPr>
        <w:t xml:space="preserve">through the end of March at least – </w:t>
      </w:r>
      <w:r w:rsidRPr="00C9112F">
        <w:rPr>
          <w:rStyle w:val="StyleUnderline"/>
          <w:highlight w:val="cyan"/>
        </w:rPr>
        <w:t>that things stay</w:t>
      </w:r>
      <w:r w:rsidRPr="001A1D03">
        <w:rPr>
          <w:sz w:val="12"/>
          <w:highlight w:val="cyan"/>
        </w:rPr>
        <w:t xml:space="preserve"> </w:t>
      </w:r>
      <w:r w:rsidRPr="00C9112F">
        <w:rPr>
          <w:rStyle w:val="StyleUnderline"/>
          <w:highlight w:val="cyan"/>
        </w:rPr>
        <w:t>relatively on track</w:t>
      </w:r>
      <w:r w:rsidRPr="001A1D03">
        <w:rPr>
          <w:sz w:val="12"/>
          <w:highlight w:val="cyan"/>
        </w:rPr>
        <w:t xml:space="preserve"> </w:t>
      </w:r>
      <w:r w:rsidRPr="00C9112F">
        <w:rPr>
          <w:rStyle w:val="StyleUnderline"/>
          <w:highlight w:val="cyan"/>
        </w:rPr>
        <w:t>in terms of</w:t>
      </w:r>
      <w:r w:rsidRPr="001A1D03">
        <w:rPr>
          <w:sz w:val="12"/>
          <w:highlight w:val="cyan"/>
        </w:rPr>
        <w:t xml:space="preserve"> </w:t>
      </w:r>
      <w:r w:rsidRPr="00C9112F">
        <w:rPr>
          <w:rStyle w:val="Emphasis"/>
          <w:highlight w:val="cyan"/>
        </w:rPr>
        <w:t>legislative agenda items</w:t>
      </w:r>
      <w:r w:rsidRPr="001A1D03">
        <w:rPr>
          <w:sz w:val="12"/>
        </w:rPr>
        <w:t xml:space="preserve"> – let’s </w:t>
      </w:r>
      <w:r w:rsidRPr="00177A22">
        <w:rPr>
          <w:rStyle w:val="StyleUnderline"/>
        </w:rPr>
        <w:t>deal</w:t>
      </w:r>
      <w:r w:rsidRPr="001A1D03">
        <w:rPr>
          <w:sz w:val="12"/>
        </w:rPr>
        <w:t xml:space="preserve"> </w:t>
      </w:r>
      <w:r w:rsidRPr="00177A22">
        <w:rPr>
          <w:rStyle w:val="StyleUnderline"/>
        </w:rPr>
        <w:t>with infrastructure</w:t>
      </w:r>
      <w:r w:rsidRPr="001A1D03">
        <w:rPr>
          <w:sz w:val="12"/>
        </w:rPr>
        <w:t xml:space="preserve">, let’s </w:t>
      </w:r>
      <w:r w:rsidRPr="00C9112F">
        <w:rPr>
          <w:rStyle w:val="StyleUnderline"/>
        </w:rPr>
        <w:t>deal with cris</w:t>
      </w:r>
      <w:r w:rsidRPr="00177A22">
        <w:rPr>
          <w:rStyle w:val="StyleUnderline"/>
        </w:rPr>
        <w:t>es that pop up but</w:t>
      </w:r>
      <w:r w:rsidRPr="001A1D03">
        <w:rPr>
          <w:sz w:val="12"/>
        </w:rPr>
        <w:t xml:space="preserve">, </w:t>
      </w:r>
      <w:r w:rsidRPr="00C9112F">
        <w:rPr>
          <w:rStyle w:val="Emphasis"/>
          <w:highlight w:val="cyan"/>
        </w:rPr>
        <w:t>an unsettled White House agenda</w:t>
      </w:r>
      <w:r w:rsidRPr="001A1D03">
        <w:rPr>
          <w:sz w:val="12"/>
        </w:rPr>
        <w:t xml:space="preserve"> is what </w:t>
      </w:r>
      <w:r w:rsidRPr="00C9112F">
        <w:rPr>
          <w:rStyle w:val="Emphasis"/>
          <w:highlight w:val="cyan"/>
        </w:rPr>
        <w:t>increases the likelihood</w:t>
      </w:r>
      <w:r w:rsidRPr="001A1D03">
        <w:rPr>
          <w:sz w:val="12"/>
        </w:rPr>
        <w:t xml:space="preserve"> that </w:t>
      </w:r>
      <w:r w:rsidRPr="00C9112F">
        <w:rPr>
          <w:rStyle w:val="Emphasis"/>
          <w:highlight w:val="cyan"/>
        </w:rPr>
        <w:t>the President says</w:t>
      </w:r>
      <w:r w:rsidRPr="00177A22">
        <w:rPr>
          <w:rStyle w:val="Emphasis"/>
        </w:rPr>
        <w:t xml:space="preserve"> </w:t>
      </w:r>
      <w:r w:rsidRPr="00C9112F">
        <w:rPr>
          <w:rStyle w:val="Emphasis"/>
          <w:highlight w:val="cyan"/>
        </w:rPr>
        <w:t>more negative things</w:t>
      </w:r>
      <w:r w:rsidRPr="001A1D03">
        <w:rPr>
          <w:sz w:val="12"/>
          <w:highlight w:val="cyan"/>
        </w:rPr>
        <w:t xml:space="preserve"> </w:t>
      </w:r>
      <w:r w:rsidRPr="00C9112F">
        <w:rPr>
          <w:rStyle w:val="Emphasis"/>
          <w:highlight w:val="cyan"/>
        </w:rPr>
        <w:t>or even takes quick action on NAFTA and you can’t unring that bell.</w:t>
      </w:r>
      <w:r>
        <w:rPr>
          <w:rStyle w:val="Emphasis"/>
        </w:rPr>
        <w:t xml:space="preserve"> </w:t>
      </w:r>
      <w:r w:rsidRPr="001A1D03">
        <w:rPr>
          <w:sz w:val="12"/>
        </w:rPr>
        <w:t xml:space="preserve">Nathanson: Yeah </w:t>
      </w:r>
      <w:r w:rsidRPr="00177A22">
        <w:rPr>
          <w:rStyle w:val="StyleUnderline"/>
        </w:rPr>
        <w:t>and also</w:t>
      </w:r>
      <w:r w:rsidRPr="001A1D03">
        <w:rPr>
          <w:sz w:val="12"/>
        </w:rPr>
        <w:t xml:space="preserve">, you know, talking about </w:t>
      </w:r>
      <w:r w:rsidRPr="00CF611D">
        <w:rPr>
          <w:rStyle w:val="StyleUnderline"/>
        </w:rPr>
        <w:t xml:space="preserve">the politics of all this is that the </w:t>
      </w:r>
      <w:r w:rsidRPr="00C9112F">
        <w:rPr>
          <w:rStyle w:val="StyleUnderline"/>
          <w:highlight w:val="cyan"/>
        </w:rPr>
        <w:t xml:space="preserve">steel tariffs are </w:t>
      </w:r>
      <w:r w:rsidRPr="007265D2">
        <w:rPr>
          <w:rStyle w:val="Emphasis"/>
          <w:highlight w:val="cyan"/>
        </w:rPr>
        <w:t>one area</w:t>
      </w:r>
      <w:r w:rsidRPr="00CF611D">
        <w:rPr>
          <w:rStyle w:val="StyleUnderline"/>
        </w:rPr>
        <w:t xml:space="preserve"> where the</w:t>
      </w:r>
      <w:r w:rsidRPr="001A1D03">
        <w:rPr>
          <w:sz w:val="12"/>
        </w:rPr>
        <w:t xml:space="preserve"> </w:t>
      </w:r>
      <w:r w:rsidRPr="00C9112F">
        <w:rPr>
          <w:rStyle w:val="StyleUnderline"/>
          <w:highlight w:val="cyan"/>
        </w:rPr>
        <w:t>Dem</w:t>
      </w:r>
      <w:r w:rsidRPr="00177A22">
        <w:rPr>
          <w:rStyle w:val="StyleUnderline"/>
        </w:rPr>
        <w:t>ocrat</w:t>
      </w:r>
      <w:r w:rsidRPr="00C9112F">
        <w:rPr>
          <w:rStyle w:val="StyleUnderline"/>
          <w:highlight w:val="cyan"/>
        </w:rPr>
        <w:t>s</w:t>
      </w:r>
      <w:r w:rsidRPr="001A1D03">
        <w:rPr>
          <w:sz w:val="12"/>
        </w:rPr>
        <w:t xml:space="preserve"> </w:t>
      </w:r>
      <w:r w:rsidRPr="00177A22">
        <w:rPr>
          <w:rStyle w:val="StyleUnderline"/>
        </w:rPr>
        <w:t xml:space="preserve">from steel </w:t>
      </w:r>
      <w:r w:rsidRPr="00C9112F">
        <w:rPr>
          <w:rStyle w:val="StyleUnderline"/>
        </w:rPr>
        <w:t xml:space="preserve">states generally </w:t>
      </w:r>
      <w:r w:rsidRPr="007265D2">
        <w:rPr>
          <w:rStyle w:val="Emphasis"/>
          <w:highlight w:val="cyan"/>
        </w:rPr>
        <w:t>cheer him</w:t>
      </w:r>
      <w:r w:rsidRPr="00177A22">
        <w:rPr>
          <w:rStyle w:val="StyleUnderline"/>
        </w:rPr>
        <w:t xml:space="preserve"> on</w:t>
      </w:r>
      <w:r w:rsidRPr="001A1D03">
        <w:rPr>
          <w:sz w:val="12"/>
        </w:rPr>
        <w:t xml:space="preserve"> </w:t>
      </w:r>
      <w:r w:rsidRPr="00C9112F">
        <w:rPr>
          <w:rStyle w:val="StyleUnderline"/>
          <w:highlight w:val="cyan"/>
        </w:rPr>
        <w:t>so</w:t>
      </w:r>
      <w:r w:rsidRPr="001A1D03">
        <w:rPr>
          <w:sz w:val="12"/>
          <w:highlight w:val="cyan"/>
        </w:rPr>
        <w:t xml:space="preserve"> </w:t>
      </w:r>
      <w:r w:rsidRPr="00C9112F">
        <w:rPr>
          <w:rStyle w:val="StyleUnderline"/>
          <w:highlight w:val="cyan"/>
        </w:rPr>
        <w:t xml:space="preserve">there’s </w:t>
      </w:r>
      <w:r w:rsidRPr="007265D2">
        <w:rPr>
          <w:rStyle w:val="Emphasis"/>
          <w:highlight w:val="cyan"/>
        </w:rPr>
        <w:t>low risk politically</w:t>
      </w:r>
      <w:r w:rsidRPr="001A1D03">
        <w:rPr>
          <w:sz w:val="12"/>
        </w:rPr>
        <w:t xml:space="preserve"> of something. </w:t>
      </w:r>
      <w:r w:rsidRPr="00177A22">
        <w:rPr>
          <w:rStyle w:val="StyleUnderline"/>
        </w:rPr>
        <w:t>And</w:t>
      </w:r>
      <w:r w:rsidRPr="001A1D03">
        <w:rPr>
          <w:sz w:val="12"/>
        </w:rPr>
        <w:t xml:space="preserve"> then, I think we, because we’re steeped in this, I forget sometimes that we – </w:t>
      </w:r>
      <w:r w:rsidRPr="00177A22">
        <w:rPr>
          <w:rStyle w:val="StyleUnderline"/>
        </w:rPr>
        <w:t xml:space="preserve">the </w:t>
      </w:r>
      <w:r w:rsidRPr="007265D2">
        <w:rPr>
          <w:rStyle w:val="Emphasis"/>
          <w:highlight w:val="cyan"/>
        </w:rPr>
        <w:t>bottom line</w:t>
      </w:r>
      <w:r w:rsidRPr="001A1D03">
        <w:rPr>
          <w:sz w:val="12"/>
        </w:rPr>
        <w:t xml:space="preserve"> – </w:t>
      </w:r>
      <w:r w:rsidRPr="00C9112F">
        <w:rPr>
          <w:rStyle w:val="StyleUnderline"/>
        </w:rPr>
        <w:t>our</w:t>
      </w:r>
      <w:r w:rsidRPr="001A1D03">
        <w:rPr>
          <w:sz w:val="12"/>
        </w:rPr>
        <w:t xml:space="preserve"> </w:t>
      </w:r>
      <w:r w:rsidRPr="00C9112F">
        <w:rPr>
          <w:rStyle w:val="StyleUnderline"/>
          <w:highlight w:val="cyan"/>
        </w:rPr>
        <w:t>steel imports</w:t>
      </w:r>
      <w:r w:rsidRPr="001A1D03">
        <w:rPr>
          <w:sz w:val="12"/>
          <w:highlight w:val="cyan"/>
        </w:rPr>
        <w:t xml:space="preserve"> </w:t>
      </w:r>
      <w:r w:rsidRPr="00C9112F">
        <w:rPr>
          <w:rStyle w:val="Emphasis"/>
          <w:highlight w:val="cyan"/>
        </w:rPr>
        <w:t>threaten</w:t>
      </w:r>
      <w:r w:rsidRPr="00177A22">
        <w:rPr>
          <w:rStyle w:val="Emphasis"/>
        </w:rPr>
        <w:t>i</w:t>
      </w:r>
      <w:r w:rsidRPr="001A1D03">
        <w:rPr>
          <w:sz w:val="12"/>
        </w:rPr>
        <w:t xml:space="preserve">ng </w:t>
      </w:r>
      <w:r w:rsidRPr="00C9112F">
        <w:rPr>
          <w:rStyle w:val="StyleUnderline"/>
        </w:rPr>
        <w:t>the</w:t>
      </w:r>
      <w:r w:rsidRPr="001A1D03">
        <w:rPr>
          <w:sz w:val="12"/>
        </w:rPr>
        <w:t xml:space="preserve"> </w:t>
      </w:r>
      <w:r w:rsidRPr="00C9112F">
        <w:rPr>
          <w:rStyle w:val="Emphasis"/>
          <w:highlight w:val="cyan"/>
        </w:rPr>
        <w:t>national security</w:t>
      </w:r>
      <w:r w:rsidRPr="001A1D03">
        <w:rPr>
          <w:sz w:val="12"/>
          <w:highlight w:val="cyan"/>
        </w:rPr>
        <w:t xml:space="preserve"> </w:t>
      </w:r>
      <w:r w:rsidRPr="00C9112F">
        <w:rPr>
          <w:rStyle w:val="StyleUnderline"/>
          <w:highlight w:val="cyan"/>
        </w:rPr>
        <w:t>of the U</w:t>
      </w:r>
      <w:r w:rsidRPr="00177A22">
        <w:rPr>
          <w:rStyle w:val="StyleUnderline"/>
        </w:rPr>
        <w:t xml:space="preserve">nited </w:t>
      </w:r>
      <w:r w:rsidRPr="00C9112F">
        <w:rPr>
          <w:rStyle w:val="StyleUnderline"/>
          <w:highlight w:val="cyan"/>
        </w:rPr>
        <w:t>S</w:t>
      </w:r>
      <w:r w:rsidRPr="00177A22">
        <w:rPr>
          <w:rStyle w:val="StyleUnderline"/>
        </w:rPr>
        <w:t>tates.</w:t>
      </w:r>
    </w:p>
    <w:p w14:paraId="22B1B621" w14:textId="16A4E662" w:rsidR="0073671D" w:rsidRDefault="0073671D" w:rsidP="00C77A0C">
      <w:pPr>
        <w:tabs>
          <w:tab w:val="left" w:pos="3078"/>
        </w:tabs>
        <w:rPr>
          <w:rStyle w:val="StyleUnderline"/>
        </w:rPr>
      </w:pPr>
    </w:p>
    <w:p w14:paraId="4F2701A3" w14:textId="1EA58C46" w:rsidR="0073671D" w:rsidRDefault="00A42F77" w:rsidP="00A42F77">
      <w:pPr>
        <w:pStyle w:val="Heading4"/>
      </w:pPr>
      <w:r>
        <w:t>Collapses Trade, Econ, US global leadership, innovation, and Pharma</w:t>
      </w:r>
    </w:p>
    <w:p w14:paraId="6EDC041B" w14:textId="77777777" w:rsidR="00A42F77" w:rsidRPr="002E4623" w:rsidRDefault="00A42F77" w:rsidP="00A42F77">
      <w:r>
        <w:t xml:space="preserve">Stephen </w:t>
      </w:r>
      <w:r w:rsidRPr="002E4623">
        <w:rPr>
          <w:rStyle w:val="Style13ptBold"/>
        </w:rPr>
        <w:t>Moore</w:t>
      </w:r>
      <w:r>
        <w:t xml:space="preserve">, </w:t>
      </w:r>
      <w:r w:rsidRPr="002E4623">
        <w:rPr>
          <w:rStyle w:val="Style13ptBold"/>
        </w:rPr>
        <w:t>1/18</w:t>
      </w:r>
      <w:r>
        <w:t>/18, (Stephen Moore is a distinguished consultant at FreedomWorks, and a senior economic analyst at CNN, “NAFTA 2.0 needs to protect American business patents”, The Hill, http://thehill.com/opinion/international/369413-nafta-20-needs-to-protect-american-business-patents)</w:t>
      </w:r>
    </w:p>
    <w:p w14:paraId="10968113" w14:textId="6934DDF1" w:rsidR="00A42F77" w:rsidRDefault="00A42F77" w:rsidP="00A42F77">
      <w:pPr>
        <w:rPr>
          <w:rStyle w:val="Emphasis"/>
        </w:rPr>
      </w:pPr>
      <w:r w:rsidRPr="00A05B0C">
        <w:rPr>
          <w:sz w:val="16"/>
        </w:rPr>
        <w:t xml:space="preserve">Next week, </w:t>
      </w:r>
      <w:r w:rsidRPr="00911F26">
        <w:rPr>
          <w:rStyle w:val="StyleUnderline"/>
          <w:highlight w:val="yellow"/>
        </w:rPr>
        <w:t>the next round of negotiations</w:t>
      </w:r>
      <w:r w:rsidRPr="00A05B0C">
        <w:rPr>
          <w:rStyle w:val="StyleUnderline"/>
        </w:rPr>
        <w:t xml:space="preserve"> between Canada, Mexico and the United States </w:t>
      </w:r>
      <w:r w:rsidRPr="00911F26">
        <w:rPr>
          <w:rStyle w:val="StyleUnderline"/>
          <w:highlight w:val="yellow"/>
        </w:rPr>
        <w:t>on the future of the N</w:t>
      </w:r>
      <w:r w:rsidRPr="00A05B0C">
        <w:rPr>
          <w:rStyle w:val="StyleUnderline"/>
        </w:rPr>
        <w:t xml:space="preserve">orth </w:t>
      </w:r>
      <w:r w:rsidRPr="00911F26">
        <w:rPr>
          <w:rStyle w:val="StyleUnderline"/>
          <w:highlight w:val="yellow"/>
        </w:rPr>
        <w:t>A</w:t>
      </w:r>
      <w:r w:rsidRPr="00A05B0C">
        <w:rPr>
          <w:rStyle w:val="StyleUnderline"/>
        </w:rPr>
        <w:t xml:space="preserve">merican </w:t>
      </w:r>
      <w:r w:rsidRPr="00911F26">
        <w:rPr>
          <w:rStyle w:val="StyleUnderline"/>
          <w:highlight w:val="yellow"/>
        </w:rPr>
        <w:t>F</w:t>
      </w:r>
      <w:r w:rsidRPr="00A05B0C">
        <w:rPr>
          <w:rStyle w:val="StyleUnderline"/>
        </w:rPr>
        <w:t xml:space="preserve">ree </w:t>
      </w:r>
      <w:r w:rsidRPr="00911F26">
        <w:rPr>
          <w:rStyle w:val="StyleUnderline"/>
          <w:highlight w:val="yellow"/>
        </w:rPr>
        <w:t>Tr</w:t>
      </w:r>
      <w:r w:rsidRPr="00A05B0C">
        <w:rPr>
          <w:rStyle w:val="StyleUnderline"/>
        </w:rPr>
        <w:t xml:space="preserve">ade </w:t>
      </w:r>
      <w:r w:rsidRPr="00911F26">
        <w:rPr>
          <w:rStyle w:val="StyleUnderline"/>
          <w:highlight w:val="yellow"/>
        </w:rPr>
        <w:t>A</w:t>
      </w:r>
      <w:r w:rsidRPr="00A05B0C">
        <w:rPr>
          <w:rStyle w:val="StyleUnderline"/>
        </w:rPr>
        <w:t xml:space="preserve">greement </w:t>
      </w:r>
      <w:r w:rsidRPr="00911F26">
        <w:rPr>
          <w:rStyle w:val="StyleUnderline"/>
          <w:highlight w:val="yellow"/>
        </w:rPr>
        <w:t>resume in Montreal.</w:t>
      </w:r>
      <w:r w:rsidRPr="00A05B0C">
        <w:rPr>
          <w:sz w:val="16"/>
        </w:rPr>
        <w:t xml:space="preserve"> Rumors are swirling that </w:t>
      </w:r>
      <w:r w:rsidRPr="00911F26">
        <w:rPr>
          <w:rStyle w:val="Emphasis"/>
          <w:highlight w:val="yellow"/>
        </w:rPr>
        <w:t>if talks don’t go well</w:t>
      </w:r>
      <w:r w:rsidRPr="00A05B0C">
        <w:rPr>
          <w:rStyle w:val="Emphasis"/>
        </w:rPr>
        <w:t xml:space="preserve">, a frustrated Donald </w:t>
      </w:r>
      <w:r w:rsidRPr="00911F26">
        <w:rPr>
          <w:rStyle w:val="Emphasis"/>
          <w:highlight w:val="yellow"/>
        </w:rPr>
        <w:t>Trump may move forward with his threat to pull the United States out of NAFTA</w:t>
      </w:r>
      <w:r w:rsidRPr="00A05B0C">
        <w:rPr>
          <w:rStyle w:val="Emphasis"/>
        </w:rPr>
        <w:t xml:space="preserve">. </w:t>
      </w:r>
      <w:r w:rsidRPr="00911F26">
        <w:rPr>
          <w:rStyle w:val="Emphasis"/>
          <w:highlight w:val="yellow"/>
        </w:rPr>
        <w:t>That’s</w:t>
      </w:r>
      <w:r w:rsidRPr="00A05B0C">
        <w:rPr>
          <w:rStyle w:val="Emphasis"/>
        </w:rPr>
        <w:t xml:space="preserve"> the </w:t>
      </w:r>
      <w:r w:rsidRPr="00911F26">
        <w:rPr>
          <w:rStyle w:val="Emphasis"/>
          <w:highlight w:val="yellow"/>
        </w:rPr>
        <w:t>doomsday</w:t>
      </w:r>
      <w:r w:rsidRPr="00A05B0C">
        <w:rPr>
          <w:rStyle w:val="Emphasis"/>
        </w:rPr>
        <w:t xml:space="preserve"> scenario </w:t>
      </w:r>
      <w:r w:rsidRPr="00911F26">
        <w:rPr>
          <w:rStyle w:val="Emphasis"/>
          <w:highlight w:val="yellow"/>
        </w:rPr>
        <w:t>for the economies of all three nations</w:t>
      </w:r>
      <w:r w:rsidRPr="00A05B0C">
        <w:rPr>
          <w:rStyle w:val="Emphasis"/>
        </w:rPr>
        <w:t>.</w:t>
      </w:r>
    </w:p>
    <w:p w14:paraId="78E267F4" w14:textId="77777777" w:rsidR="00A42F77" w:rsidRDefault="00A42F77" w:rsidP="00A42F77">
      <w:r w:rsidRPr="00A05B0C">
        <w:rPr>
          <w:rStyle w:val="StyleUnderline"/>
        </w:rPr>
        <w:t>NAFTA has more than tripled trade in the region to $1.2 trillion and the resumption of tariffs could put these exchanges in jeopardy</w:t>
      </w:r>
      <w:r>
        <w:t xml:space="preserve">. </w:t>
      </w:r>
      <w:r w:rsidRPr="00911F26">
        <w:rPr>
          <w:rStyle w:val="Emphasis"/>
          <w:highlight w:val="yellow"/>
        </w:rPr>
        <w:t>Just the hint of a U.S. exit</w:t>
      </w:r>
      <w:r w:rsidRPr="00A05B0C">
        <w:rPr>
          <w:rStyle w:val="Emphasis"/>
        </w:rPr>
        <w:t xml:space="preserve"> from the trade agreement last week </w:t>
      </w:r>
      <w:r w:rsidRPr="00911F26">
        <w:rPr>
          <w:rStyle w:val="Emphasis"/>
          <w:highlight w:val="yellow"/>
        </w:rPr>
        <w:t>led to a selloff in Canadian and Mexican currencies</w:t>
      </w:r>
      <w:r>
        <w:t xml:space="preserve">. </w:t>
      </w:r>
      <w:r w:rsidRPr="00A05B0C">
        <w:rPr>
          <w:rStyle w:val="StyleUnderline"/>
        </w:rPr>
        <w:t xml:space="preserve">Financial experts believe that </w:t>
      </w:r>
      <w:r w:rsidRPr="00911F26">
        <w:rPr>
          <w:rStyle w:val="StyleUnderline"/>
          <w:highlight w:val="yellow"/>
        </w:rPr>
        <w:t>an American withdrawal could mean an overnight stock selloff of 5 percent or more</w:t>
      </w:r>
      <w:r w:rsidRPr="00A05B0C">
        <w:rPr>
          <w:rStyle w:val="StyleUnderline"/>
        </w:rPr>
        <w:t xml:space="preserve">, thus </w:t>
      </w:r>
      <w:r w:rsidRPr="003B10B7">
        <w:rPr>
          <w:rStyle w:val="StyleUnderline"/>
        </w:rPr>
        <w:t>reversing</w:t>
      </w:r>
      <w:r w:rsidRPr="00A05B0C">
        <w:rPr>
          <w:rStyle w:val="StyleUnderline"/>
        </w:rPr>
        <w:t xml:space="preserve"> some of </w:t>
      </w:r>
      <w:r w:rsidRPr="003B10B7">
        <w:rPr>
          <w:rStyle w:val="StyleUnderline"/>
        </w:rPr>
        <w:t>the giant gains since</w:t>
      </w:r>
      <w:r w:rsidRPr="00A05B0C">
        <w:rPr>
          <w:rStyle w:val="StyleUnderline"/>
        </w:rPr>
        <w:t xml:space="preserve"> the </w:t>
      </w:r>
      <w:r w:rsidRPr="003B10B7">
        <w:rPr>
          <w:rStyle w:val="StyleUnderline"/>
        </w:rPr>
        <w:t>December</w:t>
      </w:r>
      <w:r w:rsidRPr="00A05B0C">
        <w:rPr>
          <w:rStyle w:val="StyleUnderline"/>
        </w:rPr>
        <w:t xml:space="preserve"> passage of the Trump tax cut</w:t>
      </w:r>
      <w:r>
        <w:t>.</w:t>
      </w:r>
    </w:p>
    <w:p w14:paraId="20BAE25F" w14:textId="77777777" w:rsidR="00A42F77" w:rsidRPr="00A05B0C" w:rsidRDefault="00A42F77" w:rsidP="00A42F77">
      <w:pPr>
        <w:rPr>
          <w:rStyle w:val="StyleUnderline"/>
        </w:rPr>
      </w:pPr>
      <w:r w:rsidRPr="00A05B0C">
        <w:rPr>
          <w:sz w:val="14"/>
        </w:rPr>
        <w:t xml:space="preserve">I’m a strong free trader and helped work on the passage of NAFTA for the Republicans back in the Clinton years. But I also believe that the White House has some legitimate gripes with the 24-year-old trade deal. </w:t>
      </w:r>
      <w:r w:rsidRPr="00911F26">
        <w:rPr>
          <w:rStyle w:val="StyleUnderline"/>
          <w:highlight w:val="yellow"/>
        </w:rPr>
        <w:t>NAFTA needs to be</w:t>
      </w:r>
      <w:r w:rsidRPr="00A05B0C">
        <w:rPr>
          <w:rStyle w:val="StyleUnderline"/>
        </w:rPr>
        <w:t xml:space="preserve"> modernized and </w:t>
      </w:r>
      <w:r w:rsidRPr="00911F26">
        <w:rPr>
          <w:rStyle w:val="StyleUnderline"/>
          <w:highlight w:val="yellow"/>
        </w:rPr>
        <w:t>mended</w:t>
      </w:r>
      <w:r w:rsidRPr="00A05B0C">
        <w:rPr>
          <w:sz w:val="14"/>
        </w:rPr>
        <w:t xml:space="preserve">, </w:t>
      </w:r>
      <w:r w:rsidRPr="00A42F77">
        <w:rPr>
          <w:rStyle w:val="StyleUnderline"/>
          <w:highlight w:val="yellow"/>
        </w:rPr>
        <w:t>but not ended</w:t>
      </w:r>
      <w:r w:rsidRPr="00A05B0C">
        <w:rPr>
          <w:sz w:val="14"/>
        </w:rPr>
        <w:t xml:space="preserve">. The good news is that </w:t>
      </w:r>
      <w:r w:rsidRPr="00911F26">
        <w:rPr>
          <w:rStyle w:val="StyleUnderline"/>
          <w:highlight w:val="yellow"/>
        </w:rPr>
        <w:t>common sense fixes shouldn’t be that hard to agree on</w:t>
      </w:r>
      <w:r w:rsidRPr="00A05B0C">
        <w:rPr>
          <w:rStyle w:val="StyleUnderline"/>
        </w:rPr>
        <w:t>.</w:t>
      </w:r>
    </w:p>
    <w:p w14:paraId="3C8B0B30" w14:textId="77777777" w:rsidR="00A42F77" w:rsidRPr="00A42F77" w:rsidRDefault="00A42F77" w:rsidP="00A42F77">
      <w:pPr>
        <w:rPr>
          <w:sz w:val="16"/>
        </w:rPr>
      </w:pPr>
      <w:r w:rsidRPr="00A42F77">
        <w:rPr>
          <w:rStyle w:val="StyleUnderline"/>
        </w:rPr>
        <w:t>One major concern to American companies is the protection of intellectual property rights</w:t>
      </w:r>
      <w:r w:rsidRPr="00A42F77">
        <w:rPr>
          <w:sz w:val="16"/>
        </w:rPr>
        <w:t xml:space="preserve">. </w:t>
      </w:r>
      <w:r w:rsidRPr="00A42F77">
        <w:rPr>
          <w:rStyle w:val="Emphasis"/>
          <w:highlight w:val="yellow"/>
        </w:rPr>
        <w:t>This is a big deal for the U.S. economy</w:t>
      </w:r>
      <w:r w:rsidRPr="00A42F77">
        <w:rPr>
          <w:sz w:val="16"/>
        </w:rPr>
        <w:t xml:space="preserve"> because </w:t>
      </w:r>
      <w:r w:rsidRPr="00A42F77">
        <w:rPr>
          <w:rStyle w:val="StyleUnderline"/>
        </w:rPr>
        <w:t xml:space="preserve">an increasing share of American‎ output is in the form of </w:t>
      </w:r>
      <w:r w:rsidRPr="00A42F77">
        <w:rPr>
          <w:rStyle w:val="StyleUnderline"/>
          <w:highlight w:val="yellow"/>
        </w:rPr>
        <w:t>invention</w:t>
      </w:r>
      <w:r w:rsidRPr="00A42F77">
        <w:rPr>
          <w:sz w:val="16"/>
        </w:rPr>
        <w:t xml:space="preserve">, </w:t>
      </w:r>
      <w:r w:rsidRPr="00A42F77">
        <w:rPr>
          <w:rStyle w:val="StyleUnderline"/>
        </w:rPr>
        <w:t>technological improvements</w:t>
      </w:r>
      <w:r w:rsidRPr="00A42F77">
        <w:rPr>
          <w:sz w:val="16"/>
        </w:rPr>
        <w:t xml:space="preserve">, music, entertainment, software, </w:t>
      </w:r>
      <w:r w:rsidRPr="00A42F77">
        <w:rPr>
          <w:rStyle w:val="StyleUnderline"/>
        </w:rPr>
        <w:t>and</w:t>
      </w:r>
      <w:r w:rsidRPr="00A42F77">
        <w:rPr>
          <w:sz w:val="16"/>
        </w:rPr>
        <w:t xml:space="preserve"> </w:t>
      </w:r>
      <w:r w:rsidRPr="00A42F77">
        <w:rPr>
          <w:rStyle w:val="StyleUnderline"/>
        </w:rPr>
        <w:t>biotechnology breakthroughs that are protected through copyrights and patents</w:t>
      </w:r>
      <w:r w:rsidRPr="00A42F77">
        <w:rPr>
          <w:sz w:val="16"/>
        </w:rPr>
        <w:t>. Intellectual property industries support 45 million jobs, or 30 percent of U.S. employment, producing more than $7 trillion of value added output‎, according to the U.S. Chamber of Commerce.</w:t>
      </w:r>
    </w:p>
    <w:p w14:paraId="3D38FE83" w14:textId="77777777" w:rsidR="00A42F77" w:rsidRPr="00A42F77" w:rsidRDefault="00A42F77" w:rsidP="00A42F77">
      <w:pPr>
        <w:rPr>
          <w:rStyle w:val="StyleUnderline"/>
        </w:rPr>
      </w:pPr>
      <w:r w:rsidRPr="00A42F77">
        <w:rPr>
          <w:rStyle w:val="Emphasis"/>
          <w:highlight w:val="yellow"/>
        </w:rPr>
        <w:t>Pharma</w:t>
      </w:r>
      <w:r w:rsidRPr="00A42F77">
        <w:rPr>
          <w:rStyle w:val="Emphasis"/>
        </w:rPr>
        <w:t xml:space="preserve">ceuticals </w:t>
      </w:r>
      <w:r w:rsidRPr="00A42F77">
        <w:rPr>
          <w:rStyle w:val="Emphasis"/>
          <w:highlight w:val="yellow"/>
        </w:rPr>
        <w:t>are a prime example</w:t>
      </w:r>
      <w:r w:rsidRPr="00A42F77">
        <w:rPr>
          <w:sz w:val="16"/>
        </w:rPr>
        <w:t xml:space="preserve">. The U.S. pharmaceutical industry supports 4.8 million American jobs and has a total economic output of $1.3 trillion in total value of goods and services. </w:t>
      </w:r>
      <w:r w:rsidRPr="00A42F77">
        <w:rPr>
          <w:rStyle w:val="StyleUnderline"/>
        </w:rPr>
        <w:t>Pharmaceutical innovation is naturally key to improving and extending lives with new</w:t>
      </w:r>
      <w:r w:rsidRPr="00A42F77">
        <w:rPr>
          <w:sz w:val="16"/>
        </w:rPr>
        <w:t xml:space="preserve"> tests, treatments and </w:t>
      </w:r>
      <w:r w:rsidRPr="00A42F77">
        <w:rPr>
          <w:rStyle w:val="StyleUnderline"/>
        </w:rPr>
        <w:t>cures</w:t>
      </w:r>
      <w:r w:rsidRPr="00A42F77">
        <w:rPr>
          <w:sz w:val="16"/>
        </w:rPr>
        <w:t xml:space="preserve">. In 2016, U.S. biopharmaceutical companies spent nearly $90 billion on research and development. </w:t>
      </w:r>
      <w:r w:rsidRPr="00A42F77">
        <w:rPr>
          <w:rStyle w:val="StyleUnderline"/>
        </w:rPr>
        <w:t xml:space="preserve">If they can't make profits from that investment, the </w:t>
      </w:r>
      <w:r w:rsidRPr="00A42F77">
        <w:rPr>
          <w:rStyle w:val="StyleUnderline"/>
          <w:highlight w:val="yellow"/>
        </w:rPr>
        <w:t>cures will be delayed or won’t happen.</w:t>
      </w:r>
    </w:p>
    <w:p w14:paraId="4E88CBC5" w14:textId="77777777" w:rsidR="00A42F77" w:rsidRPr="00A42F77" w:rsidRDefault="00A42F77" w:rsidP="00A42F77">
      <w:pPr>
        <w:rPr>
          <w:rStyle w:val="StyleUnderline"/>
        </w:rPr>
      </w:pPr>
      <w:r w:rsidRPr="00A42F77">
        <w:rPr>
          <w:sz w:val="16"/>
        </w:rPr>
        <w:t xml:space="preserve">NAFTA was originally billed as one of the first trade deals ever to safeguard intellectual property that flows over national borders. That hasn’t been the case in practice. </w:t>
      </w:r>
      <w:r w:rsidRPr="00A42F77">
        <w:rPr>
          <w:rStyle w:val="StyleUnderline"/>
        </w:rPr>
        <w:t>Canada’s patent protections have been weaker than ours and so the Canadian courts have invalidated some two dozen patents by American pharmaceutical companies,</w:t>
      </w:r>
      <w:r w:rsidRPr="00A42F77">
        <w:rPr>
          <w:sz w:val="16"/>
        </w:rPr>
        <w:t xml:space="preserve"> such as Pfizer.</w:t>
      </w:r>
    </w:p>
    <w:p w14:paraId="70FE18C8" w14:textId="77777777" w:rsidR="00A42F77" w:rsidRPr="00A42F77" w:rsidRDefault="00A42F77" w:rsidP="00A42F77">
      <w:pPr>
        <w:rPr>
          <w:sz w:val="16"/>
        </w:rPr>
      </w:pPr>
      <w:r w:rsidRPr="00A42F77">
        <w:rPr>
          <w:rStyle w:val="StyleUnderline"/>
        </w:rPr>
        <w:t>While ‎Ottawa has reversed some of the blatant abuses, Canada and Mexico are now imposing back door price controls on American breakthrough drugs. Under a new pricing proposal called “benchmarking,” Canada’s Patented Medicine Prices Review Board will consider a drug price “excessive” if it exceeds a median figure charged in other nations, excluding the United States</w:t>
      </w:r>
      <w:r w:rsidRPr="00A42F77">
        <w:rPr>
          <w:sz w:val="16"/>
        </w:rPr>
        <w:t>. But as a humanitarian initiative, the United States often offers drugs at very low prices in poor nations that can’t afford the global market price. ‎Canada and Mexico are not Botswana.</w:t>
      </w:r>
    </w:p>
    <w:p w14:paraId="5F09B727" w14:textId="77777777" w:rsidR="00A42F77" w:rsidRPr="00A05B0C" w:rsidRDefault="00A42F77" w:rsidP="00A42F77">
      <w:pPr>
        <w:rPr>
          <w:sz w:val="16"/>
        </w:rPr>
      </w:pPr>
      <w:r w:rsidRPr="00A42F77">
        <w:rPr>
          <w:sz w:val="16"/>
        </w:rPr>
        <w:t>‎</w:t>
      </w:r>
      <w:r w:rsidRPr="00A42F77">
        <w:rPr>
          <w:rStyle w:val="StyleUnderline"/>
        </w:rPr>
        <w:t>The negative impact of these intellectual property violations is easy to detect</w:t>
      </w:r>
      <w:r w:rsidRPr="00A42F77">
        <w:rPr>
          <w:sz w:val="16"/>
        </w:rPr>
        <w:t>. Even</w:t>
      </w:r>
      <w:r w:rsidRPr="00A05B0C">
        <w:rPr>
          <w:sz w:val="16"/>
        </w:rPr>
        <w:t xml:space="preserve"> though we invent and develop most of the world’s leading wonder drugs and vaccines, America runs a slight trade deficit with Canada and has almost no net trade surplus with Mexico. How did that happen? </w:t>
      </w:r>
      <w:r w:rsidRPr="00A05B0C">
        <w:rPr>
          <w:rStyle w:val="StyleUnderline"/>
        </w:rPr>
        <w:t xml:space="preserve">Loose protections of intellectual property hurts the U.S. economy in the short term </w:t>
      </w:r>
      <w:r w:rsidRPr="00A05B0C">
        <w:rPr>
          <w:sz w:val="16"/>
        </w:rPr>
        <w:t>— it is a form of international stealing from American workers and companies — but in the longer term, it hurts all three nations.</w:t>
      </w:r>
    </w:p>
    <w:p w14:paraId="12C42ECF" w14:textId="77777777" w:rsidR="00A42F77" w:rsidRPr="00A42F77" w:rsidRDefault="00A42F77" w:rsidP="00A42F77">
      <w:pPr>
        <w:rPr>
          <w:rStyle w:val="StyleUnderline"/>
        </w:rPr>
      </w:pPr>
      <w:r w:rsidRPr="00A42F77">
        <w:rPr>
          <w:rStyle w:val="StyleUnderline"/>
        </w:rPr>
        <w:t xml:space="preserve">Canada is well on the way to becoming a global technology leader and increasingly depends on international copyright and patent protections themselves. Most importantly, </w:t>
      </w:r>
      <w:r w:rsidRPr="00A42F77">
        <w:rPr>
          <w:rStyle w:val="Emphasis"/>
          <w:highlight w:val="yellow"/>
        </w:rPr>
        <w:t>securing legal safeguard</w:t>
      </w:r>
      <w:r w:rsidRPr="00A42F77">
        <w:rPr>
          <w:rStyle w:val="StyleUnderline"/>
        </w:rPr>
        <w:t xml:space="preserve">s for drug and vaccine developers </w:t>
      </w:r>
      <w:r w:rsidRPr="00A42F77">
        <w:rPr>
          <w:rStyle w:val="StyleUnderline"/>
          <w:highlight w:val="yellow"/>
        </w:rPr>
        <w:t>is the best way to win</w:t>
      </w:r>
      <w:r w:rsidRPr="00A42F77">
        <w:rPr>
          <w:rStyle w:val="StyleUnderline"/>
        </w:rPr>
        <w:t xml:space="preserve"> the race for the </w:t>
      </w:r>
      <w:r w:rsidRPr="00A42F77">
        <w:rPr>
          <w:rStyle w:val="StyleUnderline"/>
          <w:highlight w:val="yellow"/>
        </w:rPr>
        <w:t>cure fo</w:t>
      </w:r>
      <w:r w:rsidRPr="00A42F77">
        <w:rPr>
          <w:rStyle w:val="StyleUnderline"/>
        </w:rPr>
        <w:t xml:space="preserve">r cancer, heart disease, Alzheimers, multiple sclerosis, Lou Gehrig’s disease, and other </w:t>
      </w:r>
      <w:r w:rsidRPr="00A42F77">
        <w:rPr>
          <w:rStyle w:val="StyleUnderline"/>
          <w:highlight w:val="yellow"/>
        </w:rPr>
        <w:t>killer diseases.</w:t>
      </w:r>
    </w:p>
    <w:p w14:paraId="0B44744C" w14:textId="77777777" w:rsidR="00A42F77" w:rsidRDefault="00A42F77" w:rsidP="00A42F77">
      <w:pPr>
        <w:rPr>
          <w:rStyle w:val="StyleUnderline"/>
        </w:rPr>
      </w:pPr>
      <w:r w:rsidRPr="00911F26">
        <w:rPr>
          <w:rStyle w:val="Emphasis"/>
          <w:highlight w:val="yellow"/>
        </w:rPr>
        <w:t>This is critically important for future trade deals</w:t>
      </w:r>
      <w:r w:rsidRPr="00A05B0C">
        <w:rPr>
          <w:sz w:val="16"/>
        </w:rPr>
        <w:t xml:space="preserve"> as well. </w:t>
      </w:r>
      <w:r w:rsidRPr="00A42F77">
        <w:rPr>
          <w:rStyle w:val="StyleUnderline"/>
        </w:rPr>
        <w:t>China’s violations of intellectual property cost American firms tens of billions of dollars. Japan has imposed punitive price caps on breakthrough cancer and hepatitis treatments, prompting drug makers to reconsider whether to continue investing in clinical trials for new drugs in Japan</w:t>
      </w:r>
      <w:r w:rsidRPr="00A05B0C">
        <w:rPr>
          <w:sz w:val="16"/>
        </w:rPr>
        <w:t xml:space="preserve">. </w:t>
      </w:r>
      <w:r w:rsidRPr="00A42F77">
        <w:rPr>
          <w:rStyle w:val="StyleUnderline"/>
          <w:highlight w:val="yellow"/>
        </w:rPr>
        <w:t>Getting NAFTA 2.0 right</w:t>
      </w:r>
      <w:r w:rsidRPr="00A05B0C">
        <w:rPr>
          <w:rStyle w:val="StyleUnderline"/>
        </w:rPr>
        <w:t xml:space="preserve"> will </w:t>
      </w:r>
      <w:r w:rsidRPr="00A42F77">
        <w:rPr>
          <w:rStyle w:val="Emphasis"/>
          <w:highlight w:val="yellow"/>
        </w:rPr>
        <w:t>position the U</w:t>
      </w:r>
      <w:r w:rsidRPr="00A05B0C">
        <w:rPr>
          <w:rStyle w:val="StyleUnderline"/>
        </w:rPr>
        <w:t xml:space="preserve">nited </w:t>
      </w:r>
      <w:r w:rsidRPr="00A42F77">
        <w:rPr>
          <w:rStyle w:val="Emphasis"/>
          <w:highlight w:val="yellow"/>
        </w:rPr>
        <w:t>S</w:t>
      </w:r>
      <w:r w:rsidRPr="00A05B0C">
        <w:rPr>
          <w:rStyle w:val="StyleUnderline"/>
        </w:rPr>
        <w:t xml:space="preserve">tates </w:t>
      </w:r>
      <w:r w:rsidRPr="00A42F77">
        <w:rPr>
          <w:rStyle w:val="StyleUnderline"/>
          <w:highlight w:val="yellow"/>
        </w:rPr>
        <w:t>to push back on this and other abusive trade practice.</w:t>
      </w:r>
    </w:p>
    <w:p w14:paraId="5C2E4AD2" w14:textId="50031F30" w:rsidR="00A42F77" w:rsidRDefault="00A42F77" w:rsidP="00A42F77">
      <w:pPr>
        <w:rPr>
          <w:sz w:val="16"/>
        </w:rPr>
      </w:pPr>
      <w:r w:rsidRPr="00911F26">
        <w:rPr>
          <w:rStyle w:val="StyleUnderline"/>
          <w:highlight w:val="yellow"/>
        </w:rPr>
        <w:t>Abandonment of NAFTA would weaken the entire North American region and shift global economic power to Europe and Asia</w:t>
      </w:r>
      <w:r w:rsidRPr="00A05B0C">
        <w:rPr>
          <w:sz w:val="16"/>
        </w:rPr>
        <w:t xml:space="preserve">. </w:t>
      </w:r>
      <w:r w:rsidRPr="00A05B0C">
        <w:rPr>
          <w:rStyle w:val="StyleUnderline"/>
        </w:rPr>
        <w:t xml:space="preserve">The </w:t>
      </w:r>
      <w:r w:rsidRPr="00A42F77">
        <w:rPr>
          <w:rStyle w:val="StyleUnderline"/>
          <w:highlight w:val="yellow"/>
        </w:rPr>
        <w:t>Trump</w:t>
      </w:r>
      <w:r w:rsidRPr="00A05B0C">
        <w:rPr>
          <w:rStyle w:val="StyleUnderline"/>
        </w:rPr>
        <w:t xml:space="preserve"> administration </w:t>
      </w:r>
      <w:r w:rsidRPr="00A42F77">
        <w:rPr>
          <w:rStyle w:val="StyleUnderline"/>
          <w:highlight w:val="yellow"/>
        </w:rPr>
        <w:t>should not pull out</w:t>
      </w:r>
      <w:r w:rsidRPr="00A05B0C">
        <w:rPr>
          <w:rStyle w:val="StyleUnderline"/>
        </w:rPr>
        <w:t xml:space="preserve"> of this free trade agreement</w:t>
      </w:r>
      <w:r w:rsidRPr="00A05B0C">
        <w:rPr>
          <w:sz w:val="16"/>
        </w:rPr>
        <w:t xml:space="preserve">. But the president should insist at the Montreal meetings that improving the protections of patents, copyrights and technology in a </w:t>
      </w:r>
      <w:r w:rsidRPr="00A42F77">
        <w:rPr>
          <w:rStyle w:val="StyleUnderline"/>
        </w:rPr>
        <w:t>NAFTA 2.0 would go a long way to reaching a stable long term trade deal</w:t>
      </w:r>
      <w:r w:rsidRPr="00A05B0C">
        <w:rPr>
          <w:sz w:val="16"/>
        </w:rPr>
        <w:t xml:space="preserve"> that would help make all of North America great again</w:t>
      </w:r>
    </w:p>
    <w:p w14:paraId="22D05266" w14:textId="2CF5E45A" w:rsidR="00A42F77" w:rsidRDefault="00A42F77" w:rsidP="00A42F77">
      <w:pPr>
        <w:rPr>
          <w:sz w:val="16"/>
        </w:rPr>
      </w:pPr>
    </w:p>
    <w:p w14:paraId="78EB277A" w14:textId="77777777" w:rsidR="00A42F77" w:rsidRPr="00DA0C49" w:rsidRDefault="00A42F77" w:rsidP="00A42F77">
      <w:pPr>
        <w:pStyle w:val="Heading4"/>
        <w:rPr>
          <w:rFonts w:cs="Times New Roman"/>
        </w:rPr>
      </w:pPr>
      <w:r w:rsidRPr="00DA0C49">
        <w:rPr>
          <w:rFonts w:cs="Times New Roman"/>
        </w:rPr>
        <w:t xml:space="preserve">Global nuclear war </w:t>
      </w:r>
    </w:p>
    <w:p w14:paraId="70566476" w14:textId="77777777" w:rsidR="00A42F77" w:rsidRPr="00DA0C49" w:rsidRDefault="00A42F77" w:rsidP="00A42F77">
      <w:r w:rsidRPr="00363E0A">
        <w:rPr>
          <w:rStyle w:val="Style13ptBold"/>
        </w:rPr>
        <w:t>Roubini 17 –</w:t>
      </w:r>
      <w:r>
        <w:t xml:space="preserve"> </w:t>
      </w:r>
      <w:r w:rsidRPr="00DA0C49">
        <w:t xml:space="preserve">Nouriel </w:t>
      </w:r>
      <w:r w:rsidRPr="00363E0A">
        <w:t>Roubini</w:t>
      </w:r>
      <w:r w:rsidRPr="00DA0C49">
        <w:t xml:space="preserve">, Professor at NYU’s Stern School of Business and Chairman of Roubini Macro Associates, was Senior Economist for International Affairs in the White House's Council of Economic Advisers during the Clinton Administration, 1/2/17, ““America </w:t>
      </w:r>
      <w:r>
        <w:t>First” and Global Conflict Next</w:t>
      </w:r>
      <w:r w:rsidRPr="00DA0C49">
        <w:t>”</w:t>
      </w:r>
      <w:r>
        <w:t>, Project Syndicate,</w:t>
      </w:r>
      <w:r w:rsidRPr="00DA0C49">
        <w:t xml:space="preserve"> </w:t>
      </w:r>
      <w:hyperlink r:id="rId46" w:history="1">
        <w:r w:rsidRPr="00DA0C49">
          <w:rPr>
            <w:rStyle w:val="Hyperlink"/>
          </w:rPr>
          <w:t>https://www.project-syndicate.org/commentary/trump-isolationism-undermines-peace-worldwide-by-nouriel-roubini-2017-01</w:t>
        </w:r>
      </w:hyperlink>
    </w:p>
    <w:p w14:paraId="3D58E77F" w14:textId="77777777" w:rsidR="00A42F77" w:rsidRPr="000D2EB7" w:rsidRDefault="00A42F77" w:rsidP="00A42F77">
      <w:pPr>
        <w:rPr>
          <w:sz w:val="16"/>
        </w:rPr>
      </w:pPr>
      <w:r w:rsidRPr="000D2EB7">
        <w:rPr>
          <w:sz w:val="16"/>
        </w:rPr>
        <w:t xml:space="preserve">Trump, however, may pursue populist, anti-globalization, and protectionist </w:t>
      </w:r>
      <w:r w:rsidRPr="003E0438">
        <w:rPr>
          <w:rStyle w:val="StyleUnderline"/>
          <w:highlight w:val="cyan"/>
        </w:rPr>
        <w:t>policies that hinder trade</w:t>
      </w:r>
      <w:r w:rsidRPr="000D2EB7">
        <w:rPr>
          <w:sz w:val="16"/>
        </w:rPr>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14:paraId="16B5CAE1" w14:textId="77777777" w:rsidR="00A42F77" w:rsidRPr="000D2EB7" w:rsidRDefault="00A42F77" w:rsidP="00A42F77">
      <w:pPr>
        <w:rPr>
          <w:sz w:val="16"/>
        </w:rPr>
      </w:pPr>
      <w:r w:rsidRPr="000D2EB7">
        <w:rPr>
          <w:sz w:val="16"/>
        </w:rPr>
        <w:t xml:space="preserve">When the US pursued similar policies in the 1920s and 1930s, it </w:t>
      </w:r>
      <w:r w:rsidRPr="003E0438">
        <w:rPr>
          <w:rStyle w:val="Emphasis"/>
          <w:highlight w:val="cyan"/>
        </w:rPr>
        <w:t>helped sow</w:t>
      </w:r>
      <w:r w:rsidRPr="00DA0C49">
        <w:rPr>
          <w:rStyle w:val="Emphasis"/>
        </w:rPr>
        <w:t xml:space="preserve"> the </w:t>
      </w:r>
      <w:r w:rsidRPr="003E0438">
        <w:rPr>
          <w:rStyle w:val="Emphasis"/>
          <w:highlight w:val="cyan"/>
        </w:rPr>
        <w:t>seeds of World War II</w:t>
      </w:r>
      <w:r w:rsidRPr="003E0438">
        <w:rPr>
          <w:rStyle w:val="StyleUnderline"/>
          <w:highlight w:val="cyan"/>
        </w:rPr>
        <w:t>. Protectionism</w:t>
      </w:r>
      <w:r w:rsidRPr="000D2EB7">
        <w:rPr>
          <w:sz w:val="16"/>
        </w:rPr>
        <w:t xml:space="preserve"> – starting with the Smoot-Hawley Tariff, which affected thousands of imported goods – </w:t>
      </w:r>
      <w:r w:rsidRPr="003E0438">
        <w:rPr>
          <w:rStyle w:val="StyleUnderline"/>
          <w:highlight w:val="cyan"/>
        </w:rPr>
        <w:t>triggered retaliatory</w:t>
      </w:r>
      <w:r w:rsidRPr="000D2EB7">
        <w:rPr>
          <w:rStyle w:val="StyleUnderline"/>
        </w:rPr>
        <w:t xml:space="preserve"> trade</w:t>
      </w:r>
      <w:r w:rsidRPr="00DA0C49">
        <w:rPr>
          <w:rStyle w:val="StyleUnderline"/>
        </w:rPr>
        <w:t xml:space="preserve"> and currency </w:t>
      </w:r>
      <w:r w:rsidRPr="003E0438">
        <w:rPr>
          <w:rStyle w:val="StyleUnderline"/>
          <w:highlight w:val="cyan"/>
        </w:rPr>
        <w:t>wars</w:t>
      </w:r>
      <w:r w:rsidRPr="00DA0C49">
        <w:rPr>
          <w:rStyle w:val="StyleUnderline"/>
        </w:rPr>
        <w:t xml:space="preserve"> that worsened the Great Depression</w:t>
      </w:r>
      <w:r w:rsidRPr="000D2EB7">
        <w:rPr>
          <w:sz w:val="16"/>
        </w:rPr>
        <w:t xml:space="preserve">. More important, </w:t>
      </w:r>
      <w:r w:rsidRPr="000D2EB7">
        <w:rPr>
          <w:rStyle w:val="StyleUnderline"/>
        </w:rPr>
        <w:t xml:space="preserve">American </w:t>
      </w:r>
      <w:r w:rsidRPr="003E0438">
        <w:rPr>
          <w:rStyle w:val="StyleUnderline"/>
          <w:highlight w:val="cyan"/>
        </w:rPr>
        <w:t>isolationism</w:t>
      </w:r>
      <w:r w:rsidRPr="000D2EB7">
        <w:rPr>
          <w:sz w:val="16"/>
        </w:rPr>
        <w:t xml:space="preserve"> – based on a false belief that the US was safely protected by two oceans – </w:t>
      </w:r>
      <w:r w:rsidRPr="003E0438">
        <w:rPr>
          <w:rStyle w:val="StyleUnderline"/>
          <w:highlight w:val="cyan"/>
        </w:rPr>
        <w:t>allowed</w:t>
      </w:r>
      <w:r w:rsidRPr="000D2EB7">
        <w:rPr>
          <w:sz w:val="16"/>
        </w:rPr>
        <w:t xml:space="preserve"> Nazi </w:t>
      </w:r>
      <w:r w:rsidRPr="003E0438">
        <w:rPr>
          <w:rStyle w:val="StyleUnderline"/>
          <w:highlight w:val="cyan"/>
        </w:rPr>
        <w:t>Germany and</w:t>
      </w:r>
      <w:r w:rsidRPr="000D2EB7">
        <w:rPr>
          <w:sz w:val="16"/>
        </w:rPr>
        <w:t xml:space="preserve"> Imperial </w:t>
      </w:r>
      <w:r w:rsidRPr="003E0438">
        <w:rPr>
          <w:rStyle w:val="StyleUnderline"/>
          <w:highlight w:val="cyan"/>
        </w:rPr>
        <w:t>Japan to</w:t>
      </w:r>
      <w:r w:rsidRPr="000D2EB7">
        <w:rPr>
          <w:sz w:val="16"/>
        </w:rPr>
        <w:t xml:space="preserve"> wage aggressive war and </w:t>
      </w:r>
      <w:r w:rsidRPr="003E0438">
        <w:rPr>
          <w:rStyle w:val="Emphasis"/>
          <w:highlight w:val="cyan"/>
        </w:rPr>
        <w:t>threaten the</w:t>
      </w:r>
      <w:r w:rsidRPr="00DA0C49">
        <w:rPr>
          <w:rStyle w:val="Emphasis"/>
        </w:rPr>
        <w:t xml:space="preserve"> entire </w:t>
      </w:r>
      <w:r w:rsidRPr="003E0438">
        <w:rPr>
          <w:rStyle w:val="Emphasis"/>
          <w:highlight w:val="cyan"/>
        </w:rPr>
        <w:t>world</w:t>
      </w:r>
      <w:r w:rsidRPr="000D2EB7">
        <w:rPr>
          <w:sz w:val="16"/>
        </w:rPr>
        <w:t>. With the attack on Pearl Harbor in December 1941, the US was finally forced to take its head out of the sand.</w:t>
      </w:r>
    </w:p>
    <w:p w14:paraId="5734E81D" w14:textId="77777777" w:rsidR="00A42F77" w:rsidRPr="000D2EB7" w:rsidRDefault="00A42F77" w:rsidP="00A42F77">
      <w:pPr>
        <w:rPr>
          <w:sz w:val="16"/>
        </w:rPr>
      </w:pPr>
      <w:r w:rsidRPr="000D2EB7">
        <w:rPr>
          <w:rStyle w:val="StyleUnderline"/>
        </w:rPr>
        <w:t>Today</w:t>
      </w:r>
      <w:r w:rsidRPr="000D2EB7">
        <w:rPr>
          <w:sz w:val="16"/>
        </w:rPr>
        <w:t xml:space="preserve">, too, a US turn to isolationism and the </w:t>
      </w:r>
      <w:r w:rsidRPr="003E0438">
        <w:rPr>
          <w:rStyle w:val="StyleUnderline"/>
          <w:highlight w:val="cyan"/>
        </w:rPr>
        <w:t>pursuit of strict</w:t>
      </w:r>
      <w:r w:rsidRPr="000D2EB7">
        <w:rPr>
          <w:rStyle w:val="StyleUnderline"/>
        </w:rPr>
        <w:t>ly US national</w:t>
      </w:r>
      <w:r w:rsidRPr="00DA0C49">
        <w:rPr>
          <w:rStyle w:val="StyleUnderline"/>
        </w:rPr>
        <w:t xml:space="preserve"> </w:t>
      </w:r>
      <w:r w:rsidRPr="003E0438">
        <w:rPr>
          <w:rStyle w:val="StyleUnderline"/>
          <w:highlight w:val="cyan"/>
        </w:rPr>
        <w:t>interests may</w:t>
      </w:r>
      <w:r w:rsidRPr="000D2EB7">
        <w:rPr>
          <w:sz w:val="16"/>
        </w:rPr>
        <w:t xml:space="preserve"> eventually </w:t>
      </w:r>
      <w:r w:rsidRPr="003E0438">
        <w:rPr>
          <w:rStyle w:val="Emphasis"/>
          <w:highlight w:val="cyan"/>
        </w:rPr>
        <w:t>lead to</w:t>
      </w:r>
      <w:r w:rsidRPr="00DA0C49">
        <w:rPr>
          <w:rStyle w:val="Emphasis"/>
        </w:rPr>
        <w:t xml:space="preserve"> a </w:t>
      </w:r>
      <w:r w:rsidRPr="003E0438">
        <w:rPr>
          <w:rStyle w:val="Emphasis"/>
          <w:highlight w:val="cyan"/>
        </w:rPr>
        <w:t>global conflict</w:t>
      </w:r>
      <w:r w:rsidRPr="000D2EB7">
        <w:rPr>
          <w:sz w:val="16"/>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14:paraId="23B97A3A" w14:textId="77777777" w:rsidR="00A42F77" w:rsidRPr="000D2EB7" w:rsidRDefault="00A42F77" w:rsidP="00A42F77">
      <w:pPr>
        <w:rPr>
          <w:sz w:val="16"/>
          <w:szCs w:val="10"/>
        </w:rPr>
      </w:pPr>
      <w:r w:rsidRPr="000D2EB7">
        <w:rPr>
          <w:sz w:val="16"/>
          <w:szCs w:val="10"/>
        </w:rPr>
        <w:t>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countries, and supporting pro-Russia movements within Europe. If Europe gradually loses its US security umbrella, no one stands to benefit more than Russian President Vladimir Putin.</w:t>
      </w:r>
    </w:p>
    <w:p w14:paraId="1D92C6CF" w14:textId="77777777" w:rsidR="00A42F77" w:rsidRPr="000D2EB7" w:rsidRDefault="00A42F77" w:rsidP="00A42F77">
      <w:pPr>
        <w:rPr>
          <w:sz w:val="16"/>
          <w:szCs w:val="10"/>
        </w:rPr>
      </w:pPr>
      <w:r w:rsidRPr="000D2EB7">
        <w:rPr>
          <w:sz w:val="16"/>
          <w:szCs w:val="10"/>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14:paraId="22E1AE78" w14:textId="77777777" w:rsidR="00A42F77" w:rsidRPr="000D2EB7" w:rsidRDefault="00A42F77" w:rsidP="00A42F77">
      <w:pPr>
        <w:rPr>
          <w:sz w:val="16"/>
          <w:szCs w:val="10"/>
        </w:rPr>
      </w:pPr>
      <w:r w:rsidRPr="000D2EB7">
        <w:rPr>
          <w:sz w:val="16"/>
          <w:szCs w:val="10"/>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14:paraId="46EEFF12" w14:textId="77777777" w:rsidR="00A42F77" w:rsidRPr="000D2EB7" w:rsidRDefault="00A42F77" w:rsidP="00A42F77">
      <w:pPr>
        <w:rPr>
          <w:sz w:val="16"/>
          <w:szCs w:val="10"/>
        </w:rPr>
      </w:pPr>
      <w:r w:rsidRPr="000D2EB7">
        <w:rPr>
          <w:sz w:val="16"/>
          <w:szCs w:val="10"/>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59BC2855" w14:textId="77777777" w:rsidR="00A42F77" w:rsidRPr="000D2EB7" w:rsidRDefault="00A42F77" w:rsidP="00A42F77">
      <w:pPr>
        <w:rPr>
          <w:sz w:val="16"/>
          <w:szCs w:val="10"/>
        </w:rPr>
      </w:pPr>
      <w:r w:rsidRPr="000D2EB7">
        <w:rPr>
          <w:sz w:val="16"/>
          <w:szCs w:val="10"/>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22643A12" w14:textId="77777777" w:rsidR="00A42F77" w:rsidRPr="000D2EB7" w:rsidRDefault="00A42F77" w:rsidP="00A42F77">
      <w:pPr>
        <w:rPr>
          <w:sz w:val="16"/>
        </w:rPr>
      </w:pPr>
      <w:r w:rsidRPr="00DA0C49">
        <w:rPr>
          <w:rStyle w:val="StyleUnderline"/>
        </w:rPr>
        <w:t>As in the 1930s, when protectionist</w:t>
      </w:r>
      <w:r w:rsidRPr="000D2EB7">
        <w:rPr>
          <w:sz w:val="16"/>
        </w:rPr>
        <w:t xml:space="preserve"> and isolationist </w:t>
      </w:r>
      <w:r w:rsidRPr="00DA0C49">
        <w:rPr>
          <w:rStyle w:val="StyleUnderline"/>
        </w:rPr>
        <w:t>US policies hampered global economic growth and trade, and created</w:t>
      </w:r>
      <w:r w:rsidRPr="000D2EB7">
        <w:rPr>
          <w:sz w:val="16"/>
        </w:rPr>
        <w:t xml:space="preserve"> the </w:t>
      </w:r>
      <w:r w:rsidRPr="00DA0C49">
        <w:rPr>
          <w:rStyle w:val="StyleUnderline"/>
        </w:rPr>
        <w:t>conditions for rising</w:t>
      </w:r>
      <w:r w:rsidRPr="000D2EB7">
        <w:rPr>
          <w:sz w:val="16"/>
        </w:rPr>
        <w:t xml:space="preserve"> revisionist </w:t>
      </w:r>
      <w:r w:rsidRPr="00DA0C49">
        <w:rPr>
          <w:rStyle w:val="StyleUnderline"/>
        </w:rPr>
        <w:t xml:space="preserve">powers to start a </w:t>
      </w:r>
      <w:r w:rsidRPr="00DA0C49">
        <w:rPr>
          <w:rStyle w:val="Emphasis"/>
        </w:rPr>
        <w:t>world war</w:t>
      </w:r>
      <w:r w:rsidRPr="00DA0C49">
        <w:rPr>
          <w:rStyle w:val="StyleUnderline"/>
        </w:rPr>
        <w:t>, similar policy impulses could set the stage for new powers to challenge and undermine the American-led international order</w:t>
      </w:r>
      <w:r w:rsidRPr="000D2EB7">
        <w:rPr>
          <w:sz w:val="16"/>
        </w:rPr>
        <w:t xml:space="preserve">. </w:t>
      </w:r>
      <w:r w:rsidRPr="00DA0C49">
        <w:rPr>
          <w:rStyle w:val="StyleUnderline"/>
        </w:rPr>
        <w:t>An isolationist Trump administration may</w:t>
      </w:r>
      <w:r w:rsidRPr="000D2EB7">
        <w:rPr>
          <w:sz w:val="16"/>
        </w:rPr>
        <w:t xml:space="preserve"> see the wide oceans to its east and west, and </w:t>
      </w:r>
      <w:r w:rsidRPr="00DA0C49">
        <w:rPr>
          <w:rStyle w:val="StyleUnderline"/>
        </w:rPr>
        <w:t>think</w:t>
      </w:r>
      <w:r w:rsidRPr="000D2EB7">
        <w:rPr>
          <w:sz w:val="16"/>
        </w:rPr>
        <w:t xml:space="preserve"> that increasingly ambitious powers such as </w:t>
      </w:r>
      <w:r w:rsidRPr="003E0438">
        <w:rPr>
          <w:rStyle w:val="StyleUnderline"/>
          <w:highlight w:val="cyan"/>
        </w:rPr>
        <w:t>Russia, China, and Iran</w:t>
      </w:r>
      <w:r w:rsidRPr="00DA0C49">
        <w:rPr>
          <w:rStyle w:val="StyleUnderline"/>
        </w:rPr>
        <w:t xml:space="preserve"> pose no direct threat</w:t>
      </w:r>
      <w:r w:rsidRPr="000D2EB7">
        <w:rPr>
          <w:sz w:val="16"/>
        </w:rPr>
        <w:t xml:space="preserve"> to the homeland.</w:t>
      </w:r>
    </w:p>
    <w:p w14:paraId="6A089DD9" w14:textId="679C8AE3" w:rsidR="00A42F77" w:rsidRPr="00DA0C49" w:rsidRDefault="00A42F77" w:rsidP="00A42F77">
      <w:pPr>
        <w:rPr>
          <w:sz w:val="16"/>
        </w:rPr>
      </w:pPr>
      <w:r w:rsidRPr="00DA0C49">
        <w:rPr>
          <w:rStyle w:val="StyleUnderline"/>
        </w:rPr>
        <w:t>But the US is still a global economic and financial power in a deeply interconnected world</w:t>
      </w:r>
      <w:r w:rsidRPr="000D2EB7">
        <w:rPr>
          <w:sz w:val="16"/>
        </w:rPr>
        <w:t xml:space="preserve">. If </w:t>
      </w:r>
      <w:r w:rsidRPr="003E0438">
        <w:rPr>
          <w:rStyle w:val="StyleUnderline"/>
          <w:highlight w:val="cyan"/>
        </w:rPr>
        <w:t>left unchecked</w:t>
      </w:r>
      <w:r w:rsidRPr="00DA0C49">
        <w:rPr>
          <w:rStyle w:val="StyleUnderline"/>
        </w:rPr>
        <w:t xml:space="preserve">, these countries </w:t>
      </w:r>
      <w:r w:rsidRPr="003E0438">
        <w:rPr>
          <w:rStyle w:val="StyleUnderline"/>
          <w:highlight w:val="cyan"/>
        </w:rPr>
        <w:t>will</w:t>
      </w:r>
      <w:r w:rsidRPr="000D2EB7">
        <w:rPr>
          <w:sz w:val="16"/>
        </w:rPr>
        <w:t xml:space="preserve"> eventually be able to </w:t>
      </w:r>
      <w:r w:rsidRPr="003E0438">
        <w:rPr>
          <w:rStyle w:val="Emphasis"/>
          <w:highlight w:val="cyan"/>
        </w:rPr>
        <w:t xml:space="preserve">threaten core </w:t>
      </w:r>
      <w:r w:rsidRPr="000D2EB7">
        <w:rPr>
          <w:rStyle w:val="Emphasis"/>
        </w:rPr>
        <w:t xml:space="preserve">US economic and security </w:t>
      </w:r>
      <w:r w:rsidRPr="003E0438">
        <w:rPr>
          <w:rStyle w:val="Emphasis"/>
          <w:highlight w:val="cyan"/>
        </w:rPr>
        <w:t>interests</w:t>
      </w:r>
      <w:r w:rsidRPr="000D2EB7">
        <w:rPr>
          <w:sz w:val="16"/>
        </w:rPr>
        <w:t xml:space="preserve"> – at home and abroad – </w:t>
      </w:r>
      <w:r w:rsidRPr="003E0438">
        <w:rPr>
          <w:rStyle w:val="StyleUnderline"/>
          <w:highlight w:val="cyan"/>
        </w:rPr>
        <w:t>especially if they expand</w:t>
      </w:r>
      <w:r w:rsidRPr="00DA0C49">
        <w:rPr>
          <w:rStyle w:val="StyleUnderline"/>
        </w:rPr>
        <w:t xml:space="preserve"> their </w:t>
      </w:r>
      <w:r w:rsidRPr="003E0438">
        <w:rPr>
          <w:rStyle w:val="Emphasis"/>
          <w:highlight w:val="cyan"/>
        </w:rPr>
        <w:t>nuclear</w:t>
      </w:r>
      <w:r w:rsidRPr="000D2EB7">
        <w:rPr>
          <w:sz w:val="16"/>
        </w:rPr>
        <w:t xml:space="preserve"> and cyberwarfare </w:t>
      </w:r>
      <w:r w:rsidRPr="003E0438">
        <w:rPr>
          <w:rStyle w:val="Emphasis"/>
          <w:highlight w:val="cyan"/>
        </w:rPr>
        <w:t>capacities</w:t>
      </w:r>
      <w:r w:rsidRPr="000D2EB7">
        <w:rPr>
          <w:sz w:val="16"/>
        </w:rPr>
        <w:t xml:space="preserve">. The historical record is clear: </w:t>
      </w:r>
      <w:r w:rsidRPr="003E0438">
        <w:rPr>
          <w:rStyle w:val="StyleUnderline"/>
          <w:highlight w:val="cyan"/>
        </w:rPr>
        <w:t>protectionism</w:t>
      </w:r>
      <w:r w:rsidRPr="00DA0C49">
        <w:rPr>
          <w:rStyle w:val="StyleUnderline"/>
        </w:rPr>
        <w:t>, isolationism</w:t>
      </w:r>
      <w:r w:rsidRPr="000D2EB7">
        <w:rPr>
          <w:rStyle w:val="StyleUnderline"/>
        </w:rPr>
        <w:t xml:space="preserve">, and “America first” policies </w:t>
      </w:r>
      <w:r w:rsidRPr="000D2EB7">
        <w:rPr>
          <w:rStyle w:val="StyleUnderline"/>
          <w:highlight w:val="cyan"/>
        </w:rPr>
        <w:t xml:space="preserve">are a </w:t>
      </w:r>
      <w:r w:rsidRPr="000D2EB7">
        <w:rPr>
          <w:rStyle w:val="Emphasis"/>
          <w:highlight w:val="cyan"/>
        </w:rPr>
        <w:t>recipe for</w:t>
      </w:r>
      <w:r w:rsidRPr="000D2EB7">
        <w:rPr>
          <w:rStyle w:val="Emphasis"/>
        </w:rPr>
        <w:t xml:space="preserve"> economic and military </w:t>
      </w:r>
      <w:r w:rsidRPr="003E0438">
        <w:rPr>
          <w:rStyle w:val="Emphasis"/>
          <w:highlight w:val="cyan"/>
        </w:rPr>
        <w:t>disaster</w:t>
      </w:r>
      <w:r w:rsidRPr="00DA0C49">
        <w:rPr>
          <w:sz w:val="16"/>
        </w:rPr>
        <w:t xml:space="preserve"> </w:t>
      </w:r>
    </w:p>
    <w:p w14:paraId="70462D9B" w14:textId="7B89065F" w:rsidR="00A42F77" w:rsidRDefault="00A42F77" w:rsidP="00A42F77">
      <w:pPr>
        <w:rPr>
          <w:sz w:val="16"/>
        </w:rPr>
      </w:pPr>
    </w:p>
    <w:p w14:paraId="2357BCA4" w14:textId="53DB86CB" w:rsidR="004160AE" w:rsidRDefault="004160AE" w:rsidP="00A42F77">
      <w:pPr>
        <w:pStyle w:val="Heading3"/>
      </w:pPr>
      <w:r>
        <w:t>Impact---Trade---2NC</w:t>
      </w:r>
    </w:p>
    <w:p w14:paraId="27CEFEAD" w14:textId="4B0D0006" w:rsidR="004160AE" w:rsidRDefault="004160AE" w:rsidP="004160AE"/>
    <w:p w14:paraId="00458B8B" w14:textId="77777777" w:rsidR="004160AE" w:rsidRDefault="004160AE" w:rsidP="004160AE"/>
    <w:p w14:paraId="070708C6" w14:textId="77777777" w:rsidR="004160AE" w:rsidRDefault="004160AE" w:rsidP="004160AE">
      <w:pPr>
        <w:pStyle w:val="Heading4"/>
      </w:pPr>
      <w:r>
        <w:t>Trade collapse causes global nuclear war---removes interdependence which is a barrier to conflict and increases tensions between nations which makes miscalculation inevitable---also means the US departs from global engagement which means we can’t manage hotspot escalation in Iran, check Russian adventurism, or deter Chinese provocations in the SCS---that’s Roubini</w:t>
      </w:r>
    </w:p>
    <w:p w14:paraId="33E84D07" w14:textId="77777777" w:rsidR="004160AE" w:rsidRDefault="004160AE" w:rsidP="004160AE"/>
    <w:p w14:paraId="71DFD721" w14:textId="77777777" w:rsidR="004160AE" w:rsidRDefault="004160AE" w:rsidP="004160AE">
      <w:pPr>
        <w:pStyle w:val="Heading4"/>
      </w:pPr>
      <w:r w:rsidRPr="005330A9">
        <w:t>Turns every impact</w:t>
      </w:r>
    </w:p>
    <w:p w14:paraId="334CF687" w14:textId="77777777" w:rsidR="004160AE" w:rsidRPr="005330A9" w:rsidRDefault="004160AE" w:rsidP="004160AE">
      <w:r w:rsidRPr="00DC636E">
        <w:rPr>
          <w:rStyle w:val="Style13ptBold"/>
        </w:rPr>
        <w:t>Panzer 8</w:t>
      </w:r>
      <w:r w:rsidRPr="005330A9">
        <w:t xml:space="preserve"> – Michael J. Panzer, Faculty at the New York Institute of Finance, Financial Armageddon: Protect Your Future from Economic Collapse, p. 137-138</w:t>
      </w:r>
    </w:p>
    <w:p w14:paraId="2A9A59B5" w14:textId="77777777" w:rsidR="004160AE" w:rsidRPr="005330A9" w:rsidRDefault="004160AE" w:rsidP="004160AE">
      <w:pPr>
        <w:rPr>
          <w:rStyle w:val="Emphasis"/>
        </w:rPr>
      </w:pPr>
      <w:r w:rsidRPr="005330A9">
        <w:rPr>
          <w:szCs w:val="20"/>
          <w:u w:val="single"/>
        </w:rPr>
        <w:t>The rise in</w:t>
      </w:r>
      <w:r w:rsidRPr="005330A9">
        <w:rPr>
          <w:szCs w:val="20"/>
        </w:rPr>
        <w:t xml:space="preserve"> isolationism and </w:t>
      </w:r>
      <w:r w:rsidRPr="009F5E70">
        <w:rPr>
          <w:szCs w:val="20"/>
          <w:highlight w:val="cyan"/>
          <w:u w:val="single"/>
        </w:rPr>
        <w:t>protectionism will bring</w:t>
      </w:r>
      <w:r w:rsidRPr="005330A9">
        <w:rPr>
          <w:szCs w:val="20"/>
          <w:u w:val="single"/>
        </w:rPr>
        <w:t xml:space="preserve"> about</w:t>
      </w:r>
      <w:r w:rsidRPr="005330A9">
        <w:rPr>
          <w:szCs w:val="20"/>
        </w:rPr>
        <w:t xml:space="preserve"> ever more heated arguments and </w:t>
      </w:r>
      <w:r w:rsidRPr="009F5E70">
        <w:rPr>
          <w:szCs w:val="20"/>
          <w:highlight w:val="cyan"/>
          <w:u w:val="single"/>
        </w:rPr>
        <w:t>dangerous confrontations</w:t>
      </w:r>
      <w:r w:rsidRPr="005330A9">
        <w:rPr>
          <w:szCs w:val="20"/>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5330A9">
        <w:rPr>
          <w:szCs w:val="20"/>
          <w:u w:val="single"/>
        </w:rPr>
        <w:t>Disputes</w:t>
      </w:r>
      <w:r w:rsidRPr="005330A9">
        <w:rPr>
          <w:szCs w:val="20"/>
        </w:rPr>
        <w:t xml:space="preserve"> over the misuse, overuse, and pollution of the environment and </w:t>
      </w:r>
      <w:r w:rsidRPr="005330A9">
        <w:rPr>
          <w:szCs w:val="20"/>
          <w:u w:val="single"/>
        </w:rPr>
        <w:t>natural resources will become</w:t>
      </w:r>
      <w:r w:rsidRPr="005330A9">
        <w:rPr>
          <w:szCs w:val="20"/>
        </w:rPr>
        <w:t xml:space="preserve"> more </w:t>
      </w:r>
      <w:r w:rsidRPr="005330A9">
        <w:rPr>
          <w:szCs w:val="20"/>
          <w:u w:val="single"/>
        </w:rPr>
        <w:t>commonplace</w:t>
      </w:r>
      <w:r w:rsidRPr="005330A9">
        <w:rPr>
          <w:szCs w:val="20"/>
        </w:rPr>
        <w:t xml:space="preserve">. Around the world, such </w:t>
      </w:r>
      <w:r w:rsidRPr="009F5E70">
        <w:rPr>
          <w:szCs w:val="20"/>
          <w:highlight w:val="cyan"/>
          <w:u w:val="single"/>
        </w:rPr>
        <w:t xml:space="preserve">tensions will give rise to </w:t>
      </w:r>
      <w:r w:rsidRPr="009F5E70">
        <w:rPr>
          <w:rStyle w:val="Emphasis"/>
          <w:highlight w:val="cyan"/>
        </w:rPr>
        <w:t>full-scale military encounters</w:t>
      </w:r>
      <w:r w:rsidRPr="005330A9">
        <w:rPr>
          <w:szCs w:val="20"/>
        </w:rPr>
        <w:t xml:space="preserve">, often </w:t>
      </w:r>
      <w:r w:rsidRPr="005330A9">
        <w:rPr>
          <w:szCs w:val="20"/>
          <w:u w:val="single"/>
        </w:rPr>
        <w:t>with minimal provocation</w:t>
      </w:r>
      <w:r w:rsidRPr="005330A9">
        <w:rPr>
          <w:szCs w:val="20"/>
        </w:rPr>
        <w:t xml:space="preserve">. In some instances, </w:t>
      </w:r>
      <w:r w:rsidRPr="005330A9">
        <w:rPr>
          <w:szCs w:val="20"/>
          <w:u w:val="single"/>
        </w:rPr>
        <w:t>economic conditions will serve as a</w:t>
      </w:r>
      <w:r w:rsidRPr="005330A9">
        <w:rPr>
          <w:szCs w:val="20"/>
        </w:rPr>
        <w:t xml:space="preserve"> convenient </w:t>
      </w:r>
      <w:r w:rsidRPr="005330A9">
        <w:rPr>
          <w:szCs w:val="20"/>
          <w:u w:val="single"/>
        </w:rPr>
        <w:t>pretext for conflicts</w:t>
      </w:r>
      <w:r w:rsidRPr="005330A9">
        <w:rPr>
          <w:szCs w:val="20"/>
        </w:rPr>
        <w:t xml:space="preserve"> that stem </w:t>
      </w:r>
      <w:r w:rsidRPr="005330A9">
        <w:rPr>
          <w:szCs w:val="20"/>
          <w:u w:val="single"/>
        </w:rPr>
        <w:t>from cultural and religious differences</w:t>
      </w:r>
      <w:r w:rsidRPr="005330A9">
        <w:rPr>
          <w:szCs w:val="20"/>
        </w:rPr>
        <w:t xml:space="preserve">. Alternatively, </w:t>
      </w:r>
      <w:r w:rsidRPr="005330A9">
        <w:rPr>
          <w:szCs w:val="20"/>
          <w:u w:val="single"/>
        </w:rPr>
        <w:t>nations may</w:t>
      </w:r>
      <w:r w:rsidRPr="005330A9">
        <w:rPr>
          <w:szCs w:val="20"/>
        </w:rPr>
        <w:t xml:space="preserve"> look to </w:t>
      </w:r>
      <w:r w:rsidRPr="005330A9">
        <w:rPr>
          <w:szCs w:val="20"/>
          <w:u w:val="single"/>
        </w:rPr>
        <w:t>divert attention</w:t>
      </w:r>
      <w:r w:rsidRPr="005330A9">
        <w:rPr>
          <w:szCs w:val="20"/>
        </w:rPr>
        <w:t xml:space="preserve"> away </w:t>
      </w:r>
      <w:r w:rsidRPr="005330A9">
        <w:rPr>
          <w:szCs w:val="20"/>
          <w:u w:val="single"/>
        </w:rPr>
        <w:t>from domestic problems by channeling</w:t>
      </w:r>
      <w:r w:rsidRPr="005330A9">
        <w:rPr>
          <w:szCs w:val="20"/>
        </w:rPr>
        <w:t xml:space="preserve"> frustration and </w:t>
      </w:r>
      <w:r w:rsidRPr="005330A9">
        <w:rPr>
          <w:szCs w:val="20"/>
          <w:u w:val="single"/>
        </w:rPr>
        <w:t>populist sentiment toward other countries</w:t>
      </w:r>
      <w:r w:rsidRPr="005330A9">
        <w:rPr>
          <w:szCs w:val="20"/>
        </w:rPr>
        <w:t xml:space="preserve"> and cultures. Enabled by cheap technology and the waning threat of American retribution, </w:t>
      </w:r>
      <w:r w:rsidRPr="009F5E70">
        <w:rPr>
          <w:szCs w:val="20"/>
          <w:highlight w:val="cyan"/>
          <w:u w:val="single"/>
        </w:rPr>
        <w:t>terrorist groups will</w:t>
      </w:r>
      <w:r w:rsidRPr="005330A9">
        <w:rPr>
          <w:szCs w:val="20"/>
        </w:rPr>
        <w:t xml:space="preserve"> likely </w:t>
      </w:r>
      <w:r w:rsidRPr="009F5E70">
        <w:rPr>
          <w:szCs w:val="20"/>
          <w:highlight w:val="cyan"/>
          <w:u w:val="single"/>
        </w:rPr>
        <w:t>boost the frequency and scale of</w:t>
      </w:r>
      <w:r w:rsidRPr="005330A9">
        <w:rPr>
          <w:szCs w:val="20"/>
        </w:rPr>
        <w:t xml:space="preserve"> their horrifying </w:t>
      </w:r>
      <w:r w:rsidRPr="009F5E70">
        <w:rPr>
          <w:szCs w:val="20"/>
          <w:highlight w:val="cyan"/>
          <w:u w:val="single"/>
        </w:rPr>
        <w:t>attacks</w:t>
      </w:r>
      <w:r w:rsidRPr="005330A9">
        <w:rPr>
          <w:szCs w:val="20"/>
        </w:rPr>
        <w:t xml:space="preserve">, bringing the threat of random violence to a whole new level. </w:t>
      </w:r>
      <w:r w:rsidRPr="005330A9">
        <w:rPr>
          <w:szCs w:val="20"/>
          <w:u w:val="single"/>
        </w:rPr>
        <w:t>Turbulent conditions will encourage aggressive saber rattling</w:t>
      </w:r>
      <w:r w:rsidRPr="005330A9">
        <w:rPr>
          <w:szCs w:val="20"/>
        </w:rPr>
        <w:t xml:space="preserve"> and interdictions </w:t>
      </w:r>
      <w:r w:rsidRPr="005330A9">
        <w:rPr>
          <w:szCs w:val="20"/>
          <w:u w:val="single"/>
        </w:rPr>
        <w:t>by</w:t>
      </w:r>
      <w:r w:rsidRPr="005330A9">
        <w:rPr>
          <w:rFonts w:eastAsiaTheme="majorEastAsia" w:cstheme="majorBidi"/>
          <w:b/>
          <w:szCs w:val="20"/>
          <w:u w:val="single"/>
        </w:rPr>
        <w:t xml:space="preserve"> </w:t>
      </w:r>
      <w:r w:rsidRPr="005330A9">
        <w:rPr>
          <w:szCs w:val="20"/>
          <w:u w:val="single"/>
        </w:rPr>
        <w:t>rogue nations</w:t>
      </w:r>
      <w:r w:rsidRPr="005330A9">
        <w:rPr>
          <w:szCs w:val="20"/>
        </w:rPr>
        <w:t xml:space="preserve"> running amok. Age-old clashes will also take on a new, more heated sense of urgency. </w:t>
      </w:r>
      <w:r w:rsidRPr="009F5E70">
        <w:rPr>
          <w:szCs w:val="20"/>
          <w:highlight w:val="cyan"/>
          <w:u w:val="single"/>
        </w:rPr>
        <w:t>China will</w:t>
      </w:r>
      <w:r w:rsidRPr="005330A9">
        <w:rPr>
          <w:szCs w:val="20"/>
        </w:rPr>
        <w:t xml:space="preserve"> likely </w:t>
      </w:r>
      <w:r w:rsidRPr="009F5E70">
        <w:rPr>
          <w:szCs w:val="20"/>
          <w:highlight w:val="cyan"/>
          <w:u w:val="single"/>
        </w:rPr>
        <w:t>assume a</w:t>
      </w:r>
      <w:r w:rsidRPr="005330A9">
        <w:rPr>
          <w:szCs w:val="20"/>
          <w:u w:val="single"/>
        </w:rPr>
        <w:t xml:space="preserve">n increasingly </w:t>
      </w:r>
      <w:r w:rsidRPr="009F5E70">
        <w:rPr>
          <w:szCs w:val="20"/>
          <w:highlight w:val="cyan"/>
          <w:u w:val="single"/>
        </w:rPr>
        <w:t>belligerent posture toward Taiwan, while Iran may</w:t>
      </w:r>
      <w:r w:rsidRPr="005330A9">
        <w:rPr>
          <w:szCs w:val="20"/>
          <w:u w:val="single"/>
        </w:rPr>
        <w:t xml:space="preserve"> embark on overt </w:t>
      </w:r>
      <w:r w:rsidRPr="009F5E70">
        <w:rPr>
          <w:szCs w:val="20"/>
          <w:highlight w:val="cyan"/>
          <w:u w:val="single"/>
        </w:rPr>
        <w:t>coloniz</w:t>
      </w:r>
      <w:r w:rsidRPr="005330A9">
        <w:rPr>
          <w:szCs w:val="20"/>
          <w:u w:val="single"/>
        </w:rPr>
        <w:t>ation</w:t>
      </w:r>
      <w:r w:rsidRPr="005330A9">
        <w:rPr>
          <w:szCs w:val="20"/>
        </w:rPr>
        <w:t xml:space="preserve"> of its </w:t>
      </w:r>
      <w:r w:rsidRPr="009F5E70">
        <w:rPr>
          <w:szCs w:val="20"/>
          <w:highlight w:val="cyan"/>
          <w:u w:val="single"/>
        </w:rPr>
        <w:t>neighbors</w:t>
      </w:r>
      <w:r w:rsidRPr="005330A9">
        <w:rPr>
          <w:szCs w:val="20"/>
        </w:rPr>
        <w:t xml:space="preserve">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5330A9">
        <w:rPr>
          <w:szCs w:val="20"/>
          <w:u w:val="single"/>
        </w:rPr>
        <w:t xml:space="preserve">Terrorists employing </w:t>
      </w:r>
      <w:r w:rsidRPr="009F5E70">
        <w:rPr>
          <w:rStyle w:val="Emphasis"/>
          <w:highlight w:val="cyan"/>
        </w:rPr>
        <w:t>biol</w:t>
      </w:r>
      <w:r w:rsidRPr="005330A9">
        <w:rPr>
          <w:rStyle w:val="Emphasis"/>
        </w:rPr>
        <w:t>ogical</w:t>
      </w:r>
      <w:r w:rsidRPr="005330A9">
        <w:rPr>
          <w:szCs w:val="20"/>
          <w:u w:val="single"/>
        </w:rPr>
        <w:t xml:space="preserve"> </w:t>
      </w:r>
      <w:r w:rsidRPr="009F5E70">
        <w:rPr>
          <w:szCs w:val="20"/>
          <w:highlight w:val="cyan"/>
          <w:u w:val="single"/>
        </w:rPr>
        <w:t xml:space="preserve">or </w:t>
      </w:r>
      <w:r w:rsidRPr="009F5E70">
        <w:rPr>
          <w:rStyle w:val="Emphasis"/>
          <w:highlight w:val="cyan"/>
        </w:rPr>
        <w:t>nuclear</w:t>
      </w:r>
      <w:r w:rsidRPr="009F5E70">
        <w:rPr>
          <w:szCs w:val="20"/>
          <w:highlight w:val="cyan"/>
          <w:u w:val="single"/>
        </w:rPr>
        <w:t xml:space="preserve"> weapons will</w:t>
      </w:r>
      <w:r w:rsidRPr="005330A9">
        <w:rPr>
          <w:szCs w:val="20"/>
          <w:u w:val="single"/>
        </w:rPr>
        <w:t xml:space="preserve"> vie with conventional forces using jets, cruise missiles, and bunker-busting bombs to </w:t>
      </w:r>
      <w:r w:rsidRPr="009F5E70">
        <w:rPr>
          <w:szCs w:val="20"/>
          <w:highlight w:val="cyan"/>
          <w:u w:val="single"/>
        </w:rPr>
        <w:t>cause widespread destruction</w:t>
      </w:r>
      <w:r w:rsidRPr="005330A9">
        <w:rPr>
          <w:szCs w:val="20"/>
          <w:u w:val="single"/>
        </w:rPr>
        <w:t>. Many will interpret</w:t>
      </w:r>
      <w:r w:rsidRPr="005330A9">
        <w:rPr>
          <w:szCs w:val="20"/>
        </w:rPr>
        <w:t xml:space="preserve"> stepped-up </w:t>
      </w:r>
      <w:r w:rsidRPr="005330A9">
        <w:rPr>
          <w:szCs w:val="20"/>
          <w:u w:val="single"/>
        </w:rPr>
        <w:t>conflicts</w:t>
      </w:r>
      <w:r w:rsidRPr="005330A9">
        <w:rPr>
          <w:szCs w:val="20"/>
        </w:rPr>
        <w:t xml:space="preserve"> between Muslims and Western societies </w:t>
      </w:r>
      <w:r w:rsidRPr="009F5E70">
        <w:rPr>
          <w:szCs w:val="20"/>
          <w:highlight w:val="cyan"/>
          <w:u w:val="single"/>
        </w:rPr>
        <w:t xml:space="preserve">as the beginnings of a new </w:t>
      </w:r>
      <w:r w:rsidRPr="009F5E70">
        <w:rPr>
          <w:rStyle w:val="Emphasis"/>
          <w:highlight w:val="cyan"/>
        </w:rPr>
        <w:t>world war</w:t>
      </w:r>
    </w:p>
    <w:p w14:paraId="7E704539" w14:textId="77777777" w:rsidR="004160AE" w:rsidRPr="002C3D56" w:rsidRDefault="004160AE" w:rsidP="004160AE"/>
    <w:p w14:paraId="341C9F0F" w14:textId="77777777" w:rsidR="004160AE" w:rsidRPr="005330A9" w:rsidRDefault="004160AE" w:rsidP="004160AE">
      <w:pPr>
        <w:pStyle w:val="Heading4"/>
      </w:pPr>
      <w:r w:rsidRPr="005330A9">
        <w:t>Strong trade solves their impacts---it’s a conflict dampener</w:t>
      </w:r>
    </w:p>
    <w:p w14:paraId="490EC5F6" w14:textId="77777777" w:rsidR="004160AE" w:rsidRPr="005330A9" w:rsidRDefault="004160AE" w:rsidP="004160AE">
      <w:r w:rsidRPr="005330A9">
        <w:rPr>
          <w:rStyle w:val="Style13ptBold"/>
        </w:rPr>
        <w:t>Hillebrand 10</w:t>
      </w:r>
      <w:r w:rsidRPr="005330A9">
        <w:t xml:space="preserve"> – </w:t>
      </w:r>
      <w:r>
        <w:t xml:space="preserve">Professor of Diplomacy at the University of Kentucky </w:t>
      </w:r>
      <w:r w:rsidRPr="005330A9">
        <w:t>(Evan, “Deglobalization Scenarios: Who Wins? Who Loses?”, Global Economy Journal, Volume 10, Issue 2, Ebsco)</w:t>
      </w:r>
    </w:p>
    <w:p w14:paraId="56CD3B18" w14:textId="77777777" w:rsidR="004160AE" w:rsidRDefault="004160AE" w:rsidP="004160AE">
      <w:r w:rsidRPr="005330A9">
        <w:rPr>
          <w:bCs/>
          <w:u w:val="single"/>
        </w:rPr>
        <w:t>A long line of writers</w:t>
      </w:r>
      <w:r w:rsidRPr="005330A9">
        <w:rPr>
          <w:sz w:val="12"/>
        </w:rPr>
        <w:t xml:space="preserve"> from Cruce (1623) to Kant (1797) to Angell (1907) to Gartzke (2003) </w:t>
      </w:r>
      <w:r w:rsidRPr="005330A9">
        <w:rPr>
          <w:bCs/>
          <w:u w:val="single"/>
        </w:rPr>
        <w:t>have theorized that economic interdependence can lower the likelihood of war</w:t>
      </w:r>
      <w:r w:rsidRPr="005330A9">
        <w:rPr>
          <w:sz w:val="12"/>
        </w:rPr>
        <w:t xml:space="preserve">. Cruce thought that free trade enriched a society in general and so made people more peaceable; Kant thought that trade shifted political power away from the more warlike aristocracy, and Angell thought that </w:t>
      </w:r>
      <w:r w:rsidRPr="005330A9">
        <w:rPr>
          <w:bCs/>
          <w:u w:val="single"/>
        </w:rPr>
        <w:t>economic interdependence shifted cost/benefit calculations in a peace-promoting direction</w:t>
      </w:r>
      <w:r w:rsidRPr="005330A9">
        <w:rPr>
          <w:sz w:val="12"/>
        </w:rPr>
        <w:t xml:space="preserve">. Gartzke contends that </w:t>
      </w:r>
      <w:r w:rsidRPr="009F5E70">
        <w:rPr>
          <w:bCs/>
          <w:highlight w:val="cyan"/>
          <w:u w:val="single"/>
        </w:rPr>
        <w:t>trade relations enhance transparency</w:t>
      </w:r>
      <w:r w:rsidRPr="005330A9">
        <w:rPr>
          <w:bCs/>
          <w:u w:val="single"/>
        </w:rPr>
        <w:t xml:space="preserve"> among nations </w:t>
      </w:r>
      <w:r w:rsidRPr="009F5E70">
        <w:rPr>
          <w:bCs/>
          <w:highlight w:val="cyan"/>
          <w:u w:val="single"/>
        </w:rPr>
        <w:t>and</w:t>
      </w:r>
      <w:r w:rsidRPr="005330A9">
        <w:rPr>
          <w:bCs/>
          <w:u w:val="single"/>
        </w:rPr>
        <w:t xml:space="preserve"> thus </w:t>
      </w:r>
      <w:r w:rsidRPr="009F5E70">
        <w:rPr>
          <w:bCs/>
          <w:highlight w:val="cyan"/>
          <w:u w:val="single"/>
        </w:rPr>
        <w:t>help avoid</w:t>
      </w:r>
      <w:r w:rsidRPr="005330A9">
        <w:rPr>
          <w:bCs/>
          <w:u w:val="single"/>
        </w:rPr>
        <w:t xml:space="preserve"> bargaining </w:t>
      </w:r>
      <w:r w:rsidRPr="009F5E70">
        <w:rPr>
          <w:bCs/>
          <w:highlight w:val="cyan"/>
          <w:u w:val="single"/>
        </w:rPr>
        <w:t>miscalc</w:t>
      </w:r>
      <w:r w:rsidRPr="005330A9">
        <w:rPr>
          <w:bCs/>
          <w:u w:val="single"/>
        </w:rPr>
        <w:t>ulations</w:t>
      </w:r>
      <w:r w:rsidRPr="005330A9">
        <w:rPr>
          <w:sz w:val="12"/>
        </w:rPr>
        <w:t xml:space="preserve">. </w:t>
      </w:r>
      <w:r w:rsidRPr="005330A9">
        <w:rPr>
          <w:bCs/>
          <w:u w:val="single"/>
        </w:rPr>
        <w:t xml:space="preserve">There has also been a </w:t>
      </w:r>
      <w:r w:rsidRPr="009F5E70">
        <w:rPr>
          <w:bCs/>
          <w:highlight w:val="cyan"/>
          <w:u w:val="single"/>
        </w:rPr>
        <w:t>tremendous</w:t>
      </w:r>
      <w:r w:rsidRPr="005330A9">
        <w:rPr>
          <w:bCs/>
          <w:u w:val="single"/>
        </w:rPr>
        <w:t xml:space="preserve"> amount of </w:t>
      </w:r>
      <w:r w:rsidRPr="009F5E70">
        <w:rPr>
          <w:rStyle w:val="Emphasis"/>
          <w:highlight w:val="cyan"/>
        </w:rPr>
        <w:t>empirical research</w:t>
      </w:r>
      <w:r w:rsidRPr="005330A9">
        <w:rPr>
          <w:bCs/>
          <w:u w:val="single"/>
        </w:rPr>
        <w:t xml:space="preserve"> that mostly </w:t>
      </w:r>
      <w:r w:rsidRPr="009F5E70">
        <w:rPr>
          <w:bCs/>
          <w:highlight w:val="cyan"/>
          <w:u w:val="single"/>
        </w:rPr>
        <w:t>supports</w:t>
      </w:r>
      <w:r w:rsidRPr="005330A9">
        <w:rPr>
          <w:bCs/>
          <w:u w:val="single"/>
        </w:rPr>
        <w:t xml:space="preserve"> the idea of </w:t>
      </w:r>
      <w:r w:rsidRPr="009F5E70">
        <w:rPr>
          <w:bCs/>
          <w:highlight w:val="cyan"/>
          <w:u w:val="single"/>
        </w:rPr>
        <w:t>an inverse relationship between trade and war</w:t>
      </w:r>
      <w:r w:rsidRPr="005330A9">
        <w:rPr>
          <w:sz w:val="12"/>
        </w:rPr>
        <w:t xml:space="preserve">. Jack Levy said that, ―While there are extensive debates over the proper research designs for investigating this question, and while some empirical studies find that trade is associated with international conflict, </w:t>
      </w:r>
      <w:r w:rsidRPr="005330A9">
        <w:rPr>
          <w:bCs/>
          <w:u w:val="single"/>
        </w:rPr>
        <w:t xml:space="preserve">most </w:t>
      </w:r>
      <w:r w:rsidRPr="009F5E70">
        <w:rPr>
          <w:bCs/>
          <w:highlight w:val="cyan"/>
          <w:u w:val="single"/>
        </w:rPr>
        <w:t>studies conclude</w:t>
      </w:r>
      <w:r w:rsidRPr="005330A9">
        <w:rPr>
          <w:bCs/>
          <w:u w:val="single"/>
        </w:rPr>
        <w:t xml:space="preserve"> that </w:t>
      </w:r>
      <w:r w:rsidRPr="009F5E70">
        <w:rPr>
          <w:bCs/>
          <w:highlight w:val="cyan"/>
          <w:u w:val="single"/>
        </w:rPr>
        <w:t>trade is associated with peace</w:t>
      </w:r>
      <w:r w:rsidRPr="005330A9">
        <w:rPr>
          <w:sz w:val="12"/>
        </w:rPr>
        <w:t xml:space="preserve">,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Mansfied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5330A9">
        <w:rPr>
          <w:bCs/>
          <w:u w:val="single"/>
        </w:rPr>
        <w:t xml:space="preserve">The globalization scenario projects that the probability for </w:t>
      </w:r>
      <w:r w:rsidRPr="009F5E70">
        <w:rPr>
          <w:rStyle w:val="Emphasis"/>
          <w:highlight w:val="cyan"/>
        </w:rPr>
        <w:t>war will</w:t>
      </w:r>
      <w:r w:rsidRPr="005330A9">
        <w:rPr>
          <w:rStyle w:val="Emphasis"/>
        </w:rPr>
        <w:t xml:space="preserve"> gradually </w:t>
      </w:r>
      <w:r w:rsidRPr="009F5E70">
        <w:rPr>
          <w:rStyle w:val="Emphasis"/>
          <w:highlight w:val="cyan"/>
        </w:rPr>
        <w:t>decrease through 2035</w:t>
      </w:r>
      <w:r w:rsidRPr="005330A9">
        <w:rPr>
          <w:bCs/>
          <w:u w:val="single"/>
        </w:rPr>
        <w:t xml:space="preserve"> for every country</w:t>
      </w:r>
      <w:r w:rsidRPr="005330A9">
        <w:rPr>
          <w:sz w:val="12"/>
        </w:rPr>
        <w:t xml:space="preserve">—but not every dyad--that had a significant (greater than 0.5% chance of war) in 2005. </w:t>
      </w:r>
      <w:r w:rsidRPr="005330A9">
        <w:rPr>
          <w:bCs/>
          <w:u w:val="single"/>
        </w:rPr>
        <w:t xml:space="preserve">The decline in prospects for war stems from the scenario’s projections of rising levels of </w:t>
      </w:r>
      <w:r w:rsidRPr="009F5E70">
        <w:rPr>
          <w:bCs/>
          <w:highlight w:val="cyan"/>
          <w:u w:val="single"/>
        </w:rPr>
        <w:t>democracy, rising incomes, and</w:t>
      </w:r>
      <w:r w:rsidRPr="005330A9">
        <w:rPr>
          <w:bCs/>
          <w:u w:val="single"/>
        </w:rPr>
        <w:t xml:space="preserve"> rising trade </w:t>
      </w:r>
      <w:r w:rsidRPr="009F5E70">
        <w:rPr>
          <w:bCs/>
          <w:highlight w:val="cyan"/>
          <w:u w:val="single"/>
        </w:rPr>
        <w:t>interdependence</w:t>
      </w:r>
      <w:r w:rsidRPr="005330A9">
        <w:rPr>
          <w:bCs/>
          <w:u w:val="single"/>
        </w:rPr>
        <w:t xml:space="preserve">—all of these factors </w:t>
      </w:r>
      <w:r w:rsidRPr="009F5E70">
        <w:rPr>
          <w:bCs/>
          <w:highlight w:val="cyan"/>
          <w:u w:val="single"/>
        </w:rPr>
        <w:t xml:space="preserve">figure in the algorithm </w:t>
      </w:r>
      <w:r w:rsidRPr="005330A9">
        <w:rPr>
          <w:bCs/>
          <w:u w:val="single"/>
        </w:rPr>
        <w:t>that calculates the probabilities</w:t>
      </w:r>
      <w:r w:rsidRPr="005330A9">
        <w:rPr>
          <w:sz w:val="12"/>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9F5E70">
        <w:rPr>
          <w:rStyle w:val="Emphasis"/>
          <w:highlight w:val="cyan"/>
        </w:rPr>
        <w:t>Deglobalization raises the risks of war substantially</w:t>
      </w:r>
      <w:r w:rsidRPr="005330A9">
        <w:rPr>
          <w:sz w:val="12"/>
        </w:rPr>
        <w:t xml:space="preserve">. </w:t>
      </w:r>
      <w:r w:rsidRPr="009F5E70">
        <w:rPr>
          <w:bCs/>
          <w:highlight w:val="cyan"/>
          <w:u w:val="single"/>
        </w:rPr>
        <w:t>In a world with</w:t>
      </w:r>
      <w:r w:rsidRPr="005330A9">
        <w:rPr>
          <w:bCs/>
          <w:u w:val="single"/>
        </w:rPr>
        <w:t xml:space="preserve"> much </w:t>
      </w:r>
      <w:r w:rsidRPr="009F5E70">
        <w:rPr>
          <w:bCs/>
          <w:highlight w:val="cyan"/>
          <w:u w:val="single"/>
        </w:rPr>
        <w:t>lower</w:t>
      </w:r>
      <w:r w:rsidRPr="005330A9">
        <w:rPr>
          <w:bCs/>
          <w:u w:val="single"/>
        </w:rPr>
        <w:t xml:space="preserve"> average </w:t>
      </w:r>
      <w:r w:rsidRPr="009F5E70">
        <w:rPr>
          <w:bCs/>
          <w:highlight w:val="cyan"/>
          <w:u w:val="single"/>
        </w:rPr>
        <w:t>incomes</w:t>
      </w:r>
      <w:r w:rsidRPr="005330A9">
        <w:rPr>
          <w:bCs/>
          <w:u w:val="single"/>
        </w:rPr>
        <w:t xml:space="preserve">, less democracy, </w:t>
      </w:r>
      <w:r w:rsidRPr="009F5E70">
        <w:rPr>
          <w:bCs/>
          <w:highlight w:val="cyan"/>
          <w:u w:val="single"/>
        </w:rPr>
        <w:t>and less</w:t>
      </w:r>
      <w:r w:rsidRPr="005330A9">
        <w:rPr>
          <w:bCs/>
          <w:u w:val="single"/>
        </w:rPr>
        <w:t xml:space="preserve"> trade </w:t>
      </w:r>
      <w:r w:rsidRPr="009F5E70">
        <w:rPr>
          <w:bCs/>
          <w:highlight w:val="cyan"/>
          <w:u w:val="single"/>
        </w:rPr>
        <w:t>interdependence,</w:t>
      </w:r>
      <w:r w:rsidRPr="005330A9">
        <w:rPr>
          <w:bCs/>
          <w:u w:val="single"/>
        </w:rPr>
        <w:t xml:space="preserve"> the average probability of a country having at least one </w:t>
      </w:r>
      <w:r w:rsidRPr="009F5E70">
        <w:rPr>
          <w:bCs/>
          <w:highlight w:val="cyan"/>
          <w:u w:val="single"/>
        </w:rPr>
        <w:t>war</w:t>
      </w:r>
      <w:r w:rsidRPr="005330A9">
        <w:rPr>
          <w:bCs/>
          <w:u w:val="single"/>
        </w:rPr>
        <w:t xml:space="preserve"> in 2035 </w:t>
      </w:r>
      <w:r w:rsidRPr="009F5E70">
        <w:rPr>
          <w:bCs/>
          <w:highlight w:val="cyan"/>
          <w:u w:val="single"/>
        </w:rPr>
        <w:t>rises</w:t>
      </w:r>
      <w:r w:rsidRPr="005330A9">
        <w:rPr>
          <w:bCs/>
          <w:u w:val="single"/>
        </w:rPr>
        <w:t xml:space="preserve"> from 0.6% in the globalization scenario to 3.7% in the deglobalization scenario</w:t>
      </w:r>
      <w:r w:rsidRPr="005330A9">
        <w:rPr>
          <w:sz w:val="12"/>
        </w:rPr>
        <w:t xml:space="preserve">. </w:t>
      </w:r>
      <w:r w:rsidRPr="005330A9">
        <w:rPr>
          <w:bCs/>
          <w:u w:val="single"/>
        </w:rPr>
        <w:t>Among the top-20 war-prone countries, the average probability rises from 3.9% in the globalization scenario to 7.1% in the deglobalization scenario. The model estimates that in the deglobalization scenario there will be about 10 wars in 2035, vs. only 2 in the Globalization Scenario</w:t>
      </w:r>
      <w:r w:rsidRPr="005330A9">
        <w:rPr>
          <w:sz w:val="12"/>
        </w:rPr>
        <w:t xml:space="preserve">11. Over the whole period, 2005-2035, the model predicts four great power wars in the deglobalization scenario vs. 2 in the globalization scenario.12 Winners and Losers 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Deglobalization has a mixed impact on equality. In many non-OECD countries, the cut in imports from the rest of the world increases the share of manufacturing and in 61 countries raises the share of income going to the poor. But </w:t>
      </w:r>
      <w:r w:rsidRPr="005330A9">
        <w:rPr>
          <w:bCs/>
          <w:u w:val="single"/>
        </w:rPr>
        <w:t>since average productivity goes down in almost all countries, this gain in equality comes at the expense of reduced incomes and increased poverty in almost all countries.</w:t>
      </w:r>
      <w:r w:rsidRPr="005330A9">
        <w:rPr>
          <w:sz w:val="12"/>
        </w:rPr>
        <w:t xml:space="preserve"> The only winners were a small number of countries that were small and poor and not well integrated in the global economy to begin with—and the gains from deglobalization even for them were very small. </w:t>
      </w:r>
      <w:r w:rsidRPr="005330A9">
        <w:rPr>
          <w:bCs/>
          <w:u w:val="single"/>
        </w:rPr>
        <w:t xml:space="preserve">Politically, </w:t>
      </w:r>
      <w:r w:rsidRPr="009F5E70">
        <w:rPr>
          <w:bCs/>
          <w:highlight w:val="cyan"/>
          <w:u w:val="single"/>
        </w:rPr>
        <w:t>deglobalization makes for</w:t>
      </w:r>
      <w:r w:rsidRPr="005330A9">
        <w:rPr>
          <w:bCs/>
          <w:u w:val="single"/>
        </w:rPr>
        <w:t xml:space="preserve"> </w:t>
      </w:r>
      <w:r w:rsidRPr="009F5E70">
        <w:rPr>
          <w:bCs/>
          <w:highlight w:val="cyan"/>
          <w:u w:val="single"/>
        </w:rPr>
        <w:t xml:space="preserve">less stable </w:t>
      </w:r>
      <w:r w:rsidRPr="009F5E70">
        <w:rPr>
          <w:rStyle w:val="Emphasis"/>
          <w:highlight w:val="cyan"/>
        </w:rPr>
        <w:t>domestic politics</w:t>
      </w:r>
      <w:r w:rsidRPr="005330A9">
        <w:rPr>
          <w:bCs/>
          <w:u w:val="single"/>
        </w:rPr>
        <w:t xml:space="preserve"> and a greater likelihood of war. The likelihood of </w:t>
      </w:r>
      <w:r w:rsidRPr="009F5E70">
        <w:rPr>
          <w:rStyle w:val="Emphasis"/>
          <w:highlight w:val="cyan"/>
        </w:rPr>
        <w:t>state failure</w:t>
      </w:r>
      <w:r w:rsidRPr="005330A9">
        <w:rPr>
          <w:bCs/>
          <w:u w:val="single"/>
        </w:rPr>
        <w:t xml:space="preserve"> through internal war, projected to diminish through 2035 with increasing globalization, rises in the deglobalization scenario</w:t>
      </w:r>
      <w:r w:rsidRPr="005330A9">
        <w:rPr>
          <w:sz w:val="12"/>
        </w:rPr>
        <w:t xml:space="preserve"> particularly among the non-OECD democracies. Similarly, </w:t>
      </w:r>
      <w:r w:rsidRPr="005330A9">
        <w:rPr>
          <w:bCs/>
          <w:u w:val="single"/>
        </w:rPr>
        <w:t xml:space="preserve">deglobalization makes for </w:t>
      </w:r>
      <w:r w:rsidRPr="009F5E70">
        <w:rPr>
          <w:rStyle w:val="Emphasis"/>
          <w:highlight w:val="cyan"/>
        </w:rPr>
        <w:t>more fractious relations</w:t>
      </w:r>
      <w:r w:rsidRPr="005330A9">
        <w:rPr>
          <w:bCs/>
          <w:u w:val="single"/>
        </w:rPr>
        <w:t xml:space="preserve"> among states </w:t>
      </w:r>
      <w:r w:rsidRPr="009F5E70">
        <w:rPr>
          <w:bCs/>
          <w:highlight w:val="cyan"/>
          <w:u w:val="single"/>
        </w:rPr>
        <w:t>and</w:t>
      </w:r>
      <w:r w:rsidRPr="005330A9">
        <w:rPr>
          <w:bCs/>
          <w:u w:val="single"/>
        </w:rPr>
        <w:t xml:space="preserve"> the probability for </w:t>
      </w:r>
      <w:r w:rsidRPr="009F5E70">
        <w:rPr>
          <w:rStyle w:val="Emphasis"/>
          <w:highlight w:val="cyan"/>
        </w:rPr>
        <w:t>interstate war</w:t>
      </w:r>
      <w:r w:rsidRPr="005330A9">
        <w:rPr>
          <w:bCs/>
          <w:u w:val="single"/>
        </w:rPr>
        <w:t xml:space="preserve"> rises</w:t>
      </w:r>
      <w:r w:rsidRPr="005330A9">
        <w:t>.</w:t>
      </w:r>
    </w:p>
    <w:p w14:paraId="4CC6C377" w14:textId="262B0D24" w:rsidR="004160AE" w:rsidRDefault="004160AE" w:rsidP="004160AE"/>
    <w:p w14:paraId="5CA3EE06" w14:textId="4657B31B" w:rsidR="004160AE" w:rsidRDefault="004160AE" w:rsidP="004160AE">
      <w:pPr>
        <w:pStyle w:val="Heading4"/>
      </w:pPr>
      <w:r>
        <w:t>1nc moore evidence also lists multiple other impacts – each cause extinction</w:t>
      </w:r>
    </w:p>
    <w:p w14:paraId="2D7EFEC8" w14:textId="557F5BFC" w:rsidR="004160AE" w:rsidRDefault="004160AE" w:rsidP="004160AE"/>
    <w:p w14:paraId="6CE3A7EF" w14:textId="4F01D5DF" w:rsidR="004160AE" w:rsidRDefault="004160AE" w:rsidP="004160AE">
      <w:pPr>
        <w:pStyle w:val="Heading4"/>
      </w:pPr>
      <w:r>
        <w:t>Pharma</w:t>
      </w:r>
    </w:p>
    <w:p w14:paraId="2A7CE310" w14:textId="77777777" w:rsidR="004160AE" w:rsidRPr="00BC1514" w:rsidRDefault="004160AE" w:rsidP="004160AE">
      <w:r w:rsidRPr="00BC1514">
        <w:rPr>
          <w:rStyle w:val="Style13ptBold"/>
        </w:rPr>
        <w:t xml:space="preserve">Engelhardt 8 </w:t>
      </w:r>
      <w:r w:rsidRPr="00BC1514">
        <w:t>“Innovation and the Pharmaceutical Industry: Critical Reflections on the Virtues of Profit” Hugo Engelhardt – PhD, MD, Professor of Philosophy at Rice, Ebrary</w:t>
      </w:r>
    </w:p>
    <w:p w14:paraId="141FA0DA" w14:textId="77777777" w:rsidR="004160AE" w:rsidRPr="00BC1514" w:rsidRDefault="004160AE" w:rsidP="004160AE">
      <w:pPr>
        <w:rPr>
          <w:sz w:val="16"/>
        </w:rPr>
      </w:pPr>
      <w:r w:rsidRPr="00BC1514">
        <w:rPr>
          <w:sz w:val="16"/>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pharmaceutical and medical-device industries is tor many in particular morally dubious because it is acquired from those who have the bad fortune to be diseased or disabled. Although the suspicion of profit is not well-founded, this suspicion is a major moral and public-policy challenge.  </w:t>
      </w:r>
      <w:r w:rsidRPr="00E71324">
        <w:rPr>
          <w:rStyle w:val="StyleUnderline"/>
          <w:highlight w:val="cyan"/>
        </w:rPr>
        <w:t>Profit in</w:t>
      </w:r>
      <w:r w:rsidRPr="00BC1514">
        <w:rPr>
          <w:rStyle w:val="StyleUnderline"/>
        </w:rPr>
        <w:t xml:space="preserve"> the market for the </w:t>
      </w:r>
      <w:r w:rsidRPr="00E71324">
        <w:rPr>
          <w:rStyle w:val="StyleUnderline"/>
          <w:highlight w:val="cyan"/>
        </w:rPr>
        <w:t>pharma</w:t>
      </w:r>
      <w:r w:rsidRPr="00BC1514">
        <w:rPr>
          <w:sz w:val="16"/>
        </w:rPr>
        <w:t xml:space="preserve">ceutical and medical-device  </w:t>
      </w:r>
      <w:r w:rsidRPr="00BC1514">
        <w:rPr>
          <w:rStyle w:val="StyleUnderline"/>
        </w:rPr>
        <w:t xml:space="preserve">industries </w:t>
      </w:r>
      <w:r w:rsidRPr="00E71324">
        <w:rPr>
          <w:rStyle w:val="StyleUnderline"/>
          <w:highlight w:val="cyan"/>
        </w:rPr>
        <w:t>is to be celebrated</w:t>
      </w:r>
      <w:r w:rsidRPr="00BC1514">
        <w:rPr>
          <w:sz w:val="16"/>
        </w:rPr>
        <w:t xml:space="preserve">. This is the case, in that if one is of the view (1) that </w:t>
      </w:r>
      <w:r w:rsidRPr="00BC1514">
        <w:rPr>
          <w:rStyle w:val="StyleUnderline"/>
        </w:rPr>
        <w:t xml:space="preserve">the presence of </w:t>
      </w:r>
      <w:r w:rsidRPr="00E71324">
        <w:rPr>
          <w:rStyle w:val="StyleUnderline"/>
          <w:highlight w:val="cyan"/>
        </w:rPr>
        <w:t xml:space="preserve">additional resources for </w:t>
      </w:r>
      <w:r w:rsidRPr="00E71324">
        <w:rPr>
          <w:rStyle w:val="Emphasis"/>
          <w:highlight w:val="cyan"/>
        </w:rPr>
        <w:t>r</w:t>
      </w:r>
      <w:r w:rsidRPr="00BC1514">
        <w:rPr>
          <w:rStyle w:val="StyleUnderline"/>
        </w:rPr>
        <w:t xml:space="preserve">esearch </w:t>
      </w:r>
      <w:r w:rsidRPr="00E71324">
        <w:rPr>
          <w:rStyle w:val="StyleUnderline"/>
          <w:highlight w:val="cyan"/>
        </w:rPr>
        <w:t>and</w:t>
      </w:r>
      <w:r w:rsidRPr="00BC1514">
        <w:rPr>
          <w:rStyle w:val="StyleUnderline"/>
        </w:rPr>
        <w:t xml:space="preserve"> </w:t>
      </w:r>
      <w:r w:rsidRPr="00E71324">
        <w:rPr>
          <w:rStyle w:val="Emphasis"/>
          <w:highlight w:val="cyan"/>
        </w:rPr>
        <w:t>d</w:t>
      </w:r>
      <w:r w:rsidRPr="00BC1514">
        <w:rPr>
          <w:rStyle w:val="StyleUnderline"/>
        </w:rPr>
        <w:t xml:space="preserve">evelopment </w:t>
      </w:r>
      <w:r w:rsidRPr="00E71324">
        <w:rPr>
          <w:rStyle w:val="Emphasis"/>
          <w:highlight w:val="cyan"/>
        </w:rPr>
        <w:t>spurs innovation</w:t>
      </w:r>
      <w:r w:rsidRPr="00E71324">
        <w:rPr>
          <w:rStyle w:val="StyleUnderline"/>
          <w:highlight w:val="cyan"/>
        </w:rPr>
        <w:t xml:space="preserve"> in</w:t>
      </w:r>
      <w:r w:rsidRPr="00BC1514">
        <w:rPr>
          <w:rStyle w:val="StyleUnderline"/>
        </w:rPr>
        <w:t xml:space="preserve"> the </w:t>
      </w:r>
      <w:r w:rsidRPr="00E71324">
        <w:rPr>
          <w:rStyle w:val="StyleUnderline"/>
          <w:highlight w:val="cyan"/>
        </w:rPr>
        <w:t>development</w:t>
      </w:r>
      <w:r w:rsidRPr="00BC1514">
        <w:rPr>
          <w:rStyle w:val="StyleUnderline"/>
        </w:rPr>
        <w:t xml:space="preserve"> of pharmaceuticals</w:t>
      </w:r>
      <w:r w:rsidRPr="00BC1514">
        <w:rPr>
          <w:sz w:val="16"/>
        </w:rPr>
        <w:t xml:space="preserve"> and medical devices (i.e., if one is of the view that the allure of </w:t>
      </w:r>
      <w:r w:rsidRPr="00E71324">
        <w:rPr>
          <w:rStyle w:val="StyleUnderline"/>
          <w:highlight w:val="cyan"/>
        </w:rPr>
        <w:t>profit is</w:t>
      </w:r>
      <w:r w:rsidRPr="00BC1514">
        <w:rPr>
          <w:rStyle w:val="StyleUnderline"/>
        </w:rPr>
        <w:t xml:space="preserve"> one of </w:t>
      </w:r>
      <w:r w:rsidRPr="00E71324">
        <w:rPr>
          <w:rStyle w:val="StyleUnderline"/>
          <w:highlight w:val="cyan"/>
        </w:rPr>
        <w:t xml:space="preserve">the </w:t>
      </w:r>
      <w:r w:rsidRPr="00E71324">
        <w:rPr>
          <w:rStyle w:val="Emphasis"/>
          <w:highlight w:val="cyan"/>
        </w:rPr>
        <w:t>most effective way</w:t>
      </w:r>
      <w:r w:rsidRPr="00BC1514">
        <w:rPr>
          <w:rStyle w:val="StyleUnderline"/>
        </w:rPr>
        <w:t xml:space="preserve">s not only to acquire resources but productively </w:t>
      </w:r>
      <w:r w:rsidRPr="00E71324">
        <w:rPr>
          <w:rStyle w:val="StyleUnderline"/>
          <w:highlight w:val="cyan"/>
        </w:rPr>
        <w:t>to direct human energies</w:t>
      </w:r>
      <w:r w:rsidRPr="00BC1514">
        <w:rPr>
          <w:sz w:val="16"/>
        </w:rPr>
        <w:t xml:space="preserve"> in their use), (2) that given the limits of altruism and of the willingness of persons to be taxed, the possibility of profits is necessary to secure such resources, (3) that the allure of </w:t>
      </w:r>
      <w:r w:rsidRPr="00E71324">
        <w:rPr>
          <w:rStyle w:val="StyleUnderline"/>
          <w:highlight w:val="cyan"/>
        </w:rPr>
        <w:t>profits</w:t>
      </w:r>
      <w:r w:rsidRPr="00BC1514">
        <w:rPr>
          <w:sz w:val="16"/>
        </w:rPr>
        <w:t xml:space="preserve"> also tends to </w:t>
      </w:r>
      <w:r w:rsidRPr="00E71324">
        <w:rPr>
          <w:rStyle w:val="StyleUnderline"/>
          <w:highlight w:val="cyan"/>
        </w:rPr>
        <w:t xml:space="preserve">enhance </w:t>
      </w:r>
      <w:r w:rsidRPr="00BC1514">
        <w:rPr>
          <w:rStyle w:val="StyleUnderline"/>
        </w:rPr>
        <w:t>the creative use of available resources in the pursuit of pharmaceutical</w:t>
      </w:r>
      <w:r w:rsidRPr="00BC1514">
        <w:rPr>
          <w:sz w:val="16"/>
        </w:rPr>
        <w:t xml:space="preserve"> and medical-device </w:t>
      </w:r>
      <w:r w:rsidRPr="00E71324">
        <w:rPr>
          <w:rStyle w:val="StyleUnderline"/>
          <w:highlight w:val="cyan"/>
        </w:rPr>
        <w:t>innovation</w:t>
      </w:r>
      <w:r w:rsidRPr="00BC1514">
        <w:rPr>
          <w:sz w:val="16"/>
        </w:rPr>
        <w:t xml:space="preserve">, and (4) if one judges it to be the case that such </w:t>
      </w:r>
      <w:r w:rsidRPr="00E71324">
        <w:rPr>
          <w:rStyle w:val="Emphasis"/>
          <w:highlight w:val="cyan"/>
        </w:rPr>
        <w:t>innovation is</w:t>
      </w:r>
      <w:r w:rsidRPr="00BC1514">
        <w:rPr>
          <w:sz w:val="16"/>
        </w:rPr>
        <w:t xml:space="preserve"> both </w:t>
      </w:r>
      <w:r w:rsidRPr="00E71324">
        <w:rPr>
          <w:rStyle w:val="Emphasis"/>
          <w:highlight w:val="cyan"/>
        </w:rPr>
        <w:t>necessary to maintain the human species</w:t>
      </w:r>
      <w:r w:rsidRPr="00BC1514">
        <w:rPr>
          <w:sz w:val="16"/>
        </w:rPr>
        <w:t xml:space="preserve"> </w:t>
      </w:r>
      <w:r w:rsidRPr="00E71324">
        <w:rPr>
          <w:rStyle w:val="StyleUnderline"/>
          <w:highlight w:val="cyan"/>
        </w:rPr>
        <w:t>in a</w:t>
      </w:r>
      <w:r w:rsidRPr="00BC1514">
        <w:rPr>
          <w:rStyle w:val="StyleUnderline"/>
        </w:rPr>
        <w:t>n ever-</w:t>
      </w:r>
      <w:r w:rsidRPr="00E71324">
        <w:rPr>
          <w:rStyle w:val="StyleUnderline"/>
          <w:highlight w:val="cyan"/>
        </w:rPr>
        <w:t>changing and</w:t>
      </w:r>
      <w:r w:rsidRPr="00BC1514">
        <w:rPr>
          <w:rStyle w:val="StyleUnderline"/>
        </w:rPr>
        <w:t xml:space="preserve"> always </w:t>
      </w:r>
      <w:r w:rsidRPr="00E71324">
        <w:rPr>
          <w:rStyle w:val="StyleUnderline"/>
          <w:highlight w:val="cyan"/>
        </w:rPr>
        <w:t>dangerous</w:t>
      </w:r>
      <w:r w:rsidRPr="00BC1514">
        <w:rPr>
          <w:rStyle w:val="StyleUnderline"/>
        </w:rPr>
        <w:t xml:space="preserve"> </w:t>
      </w:r>
      <w:r w:rsidRPr="00E71324">
        <w:rPr>
          <w:rStyle w:val="StyleUnderline"/>
          <w:highlight w:val="cyan"/>
        </w:rPr>
        <w:t xml:space="preserve">environment in which </w:t>
      </w:r>
      <w:r w:rsidRPr="00E71324">
        <w:rPr>
          <w:rStyle w:val="Emphasis"/>
          <w:highlight w:val="cyan"/>
        </w:rPr>
        <w:t>new microbial</w:t>
      </w:r>
      <w:r w:rsidRPr="00E71324">
        <w:rPr>
          <w:rStyle w:val="StyleUnderline"/>
          <w:highlight w:val="cyan"/>
        </w:rPr>
        <w:t xml:space="preserve"> and other threats</w:t>
      </w:r>
      <w:r w:rsidRPr="00BC1514">
        <w:rPr>
          <w:rStyle w:val="StyleUnderline"/>
        </w:rPr>
        <w:t xml:space="preserve"> may </w:t>
      </w:r>
      <w:r w:rsidRPr="00E71324">
        <w:rPr>
          <w:rStyle w:val="StyleUnderline"/>
          <w:highlight w:val="cyan"/>
        </w:rPr>
        <w:t>at any time emerge to threaten</w:t>
      </w:r>
      <w:r w:rsidRPr="00BC1514">
        <w:rPr>
          <w:rStyle w:val="StyleUnderline"/>
        </w:rPr>
        <w:t xml:space="preserve"> </w:t>
      </w:r>
      <w:r w:rsidRPr="00E71324">
        <w:rPr>
          <w:rStyle w:val="Emphasis"/>
          <w:highlight w:val="cyan"/>
        </w:rPr>
        <w:t>human</w:t>
      </w:r>
      <w:r w:rsidRPr="00BC1514">
        <w:rPr>
          <w:sz w:val="16"/>
        </w:rPr>
        <w:t xml:space="preserve"> well-being, if not </w:t>
      </w:r>
      <w:r w:rsidRPr="00E71324">
        <w:rPr>
          <w:rStyle w:val="Emphasis"/>
          <w:highlight w:val="cyan"/>
        </w:rPr>
        <w:t>survival</w:t>
      </w:r>
      <w:r w:rsidRPr="00BC1514">
        <w:rPr>
          <w:sz w:val="16"/>
        </w:rPr>
        <w:t xml:space="preserve"> (i.e., that such </w:t>
      </w:r>
      <w:r w:rsidRPr="00E71324">
        <w:rPr>
          <w:rStyle w:val="StyleUnderline"/>
          <w:highlight w:val="cyan"/>
        </w:rPr>
        <w:t>innovation is necessary to prevent</w:t>
      </w:r>
      <w:r w:rsidRPr="00BC1514">
        <w:rPr>
          <w:rStyle w:val="StyleUnderline"/>
        </w:rPr>
        <w:t xml:space="preserve"> increases in morbidity and </w:t>
      </w:r>
      <w:r w:rsidRPr="00E71324">
        <w:rPr>
          <w:rStyle w:val="StyleUnderline"/>
          <w:highlight w:val="cyan"/>
        </w:rPr>
        <w:t>mortality</w:t>
      </w:r>
      <w:r w:rsidRPr="00BC1514">
        <w:rPr>
          <w:rStyle w:val="StyleUnderline"/>
        </w:rPr>
        <w:t xml:space="preserve"> risks</w:t>
      </w:r>
      <w:r w:rsidRPr="00BC1514">
        <w:rPr>
          <w:sz w:val="16"/>
        </w:rPr>
        <w:t xml:space="preserve">), </w:t>
      </w:r>
      <w:r w:rsidRPr="00BC1514">
        <w:rPr>
          <w:rStyle w:val="StyleUnderline"/>
        </w:rPr>
        <w:t>as well as</w:t>
      </w:r>
      <w:r w:rsidRPr="00BC1514">
        <w:rPr>
          <w:sz w:val="16"/>
        </w:rPr>
        <w:t xml:space="preserve"> (5) in order generally to </w:t>
      </w:r>
      <w:r w:rsidRPr="00BC1514">
        <w:rPr>
          <w:rStyle w:val="StyleUnderline"/>
        </w:rPr>
        <w:t>decrease morbidity</w:t>
      </w:r>
      <w:r w:rsidRPr="00BC1514">
        <w:rPr>
          <w:sz w:val="16"/>
        </w:rPr>
        <w:t xml:space="preserve"> and </w:t>
      </w:r>
      <w:r w:rsidRPr="00BC1514">
        <w:rPr>
          <w:rStyle w:val="StyleUnderline"/>
        </w:rPr>
        <w:t>mortality risks in the</w:t>
      </w:r>
      <w:r w:rsidRPr="00BC1514">
        <w:rPr>
          <w:sz w:val="16"/>
        </w:rPr>
        <w:t xml:space="preserve"> future, it then follows (6) that </w:t>
      </w:r>
      <w:r w:rsidRPr="00BC1514">
        <w:rPr>
          <w:rStyle w:val="StyleUnderline"/>
        </w:rPr>
        <w:t>one should be concerned regarding any policies that decrease the amount of resources and energies available to encourage such innovation</w:t>
      </w:r>
      <w:r w:rsidRPr="00BC1514">
        <w:rPr>
          <w:sz w:val="16"/>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14:paraId="1476BEA8" w14:textId="77777777" w:rsidR="004160AE" w:rsidRPr="004160AE" w:rsidRDefault="004160AE" w:rsidP="004160AE"/>
    <w:p w14:paraId="11F8C364" w14:textId="73750F94" w:rsidR="004160AE" w:rsidRDefault="004160AE" w:rsidP="004160AE">
      <w:pPr>
        <w:pStyle w:val="Heading4"/>
      </w:pPr>
      <w:r>
        <w:t>Econ</w:t>
      </w:r>
    </w:p>
    <w:p w14:paraId="20D53DEC" w14:textId="77777777" w:rsidR="004160AE" w:rsidRPr="00A15A2D" w:rsidRDefault="004160AE" w:rsidP="004160AE">
      <w:r w:rsidRPr="00A15A2D">
        <w:rPr>
          <w:rStyle w:val="Style13ptBold"/>
          <w:szCs w:val="26"/>
        </w:rPr>
        <w:t>Mann ’14</w:t>
      </w:r>
      <w:r w:rsidRPr="00A15A2D">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47" w:history="1">
        <w:r w:rsidRPr="00A15A2D">
          <w:rPr>
            <w:sz w:val="20"/>
          </w:rPr>
          <w:t>https://jscholarship.library.jhu.edu/bitstream/handle/1774.2/37262/MANN-THESIS-2014.pdf</w:t>
        </w:r>
      </w:hyperlink>
      <w:r w:rsidRPr="00A15A2D">
        <w:t>)</w:t>
      </w:r>
    </w:p>
    <w:p w14:paraId="2FB54A9F" w14:textId="77777777" w:rsidR="004160AE" w:rsidRDefault="004160AE" w:rsidP="004160AE">
      <w:r w:rsidRPr="00A15A2D">
        <w:t xml:space="preserve">The conclusions reached in this thesis demonstrate how </w:t>
      </w:r>
      <w:r w:rsidRPr="00911F26">
        <w:rPr>
          <w:rStyle w:val="StyleUnderline"/>
          <w:highlight w:val="yellow"/>
        </w:rPr>
        <w:t>economic considerations</w:t>
      </w:r>
      <w:r w:rsidRPr="00A15A2D">
        <w:rPr>
          <w:rStyle w:val="StyleUnderline"/>
        </w:rPr>
        <w:t xml:space="preserve"> within states </w:t>
      </w:r>
      <w:r w:rsidRPr="00911F26">
        <w:rPr>
          <w:rStyle w:val="StyleUnderline"/>
          <w:highlight w:val="yellow"/>
        </w:rPr>
        <w:t xml:space="preserve">can figure </w:t>
      </w:r>
      <w:r w:rsidRPr="00911F26">
        <w:rPr>
          <w:rStyle w:val="Emphasis"/>
          <w:highlight w:val="yellow"/>
        </w:rPr>
        <w:t>prominently into</w:t>
      </w:r>
      <w:r w:rsidRPr="00A15A2D">
        <w:rPr>
          <w:rStyle w:val="Emphasis"/>
        </w:rPr>
        <w:t xml:space="preserve"> the calculus for </w:t>
      </w:r>
      <w:r w:rsidRPr="00911F26">
        <w:rPr>
          <w:rStyle w:val="Emphasis"/>
          <w:highlight w:val="yellow"/>
        </w:rPr>
        <w:t>future conflicts</w:t>
      </w:r>
      <w:r w:rsidRPr="00A15A2D">
        <w:t xml:space="preserve">. The findings also suggest that </w:t>
      </w:r>
      <w:r w:rsidRPr="00A15A2D">
        <w:rPr>
          <w:rStyle w:val="StyleUnderline"/>
        </w:rPr>
        <w:t>security issues with economic or financial underpinnings will transcend classical determinants of war and conflict, and change the manner by which rival states engage in hostile acts toward one another</w:t>
      </w:r>
      <w:r w:rsidRPr="00A15A2D">
        <w:t xml:space="preserve">. The research shows that </w:t>
      </w:r>
      <w:r w:rsidRPr="00A15A2D">
        <w:rPr>
          <w:rStyle w:val="StyleUnderline"/>
        </w:rPr>
        <w:t xml:space="preserve">security concerns emanating from </w:t>
      </w:r>
      <w:r w:rsidRPr="00911F26">
        <w:rPr>
          <w:rStyle w:val="StyleUnderline"/>
          <w:highlight w:val="yellow"/>
        </w:rPr>
        <w:t>economic uncertainty</w:t>
      </w:r>
      <w:r w:rsidRPr="00A15A2D">
        <w:rPr>
          <w:rStyle w:val="StyleUnderline"/>
        </w:rPr>
        <w:t xml:space="preserve"> and the inherent vulnerabilities within global financial markets </w:t>
      </w:r>
      <w:r w:rsidRPr="00911F26">
        <w:rPr>
          <w:rStyle w:val="StyleUnderline"/>
          <w:highlight w:val="yellow"/>
        </w:rPr>
        <w:t>will present new challenges for national security</w:t>
      </w:r>
      <w:r w:rsidRPr="00A15A2D">
        <w:rPr>
          <w:rStyle w:val="StyleUnderline"/>
        </w:rPr>
        <w:t xml:space="preserve">, </w:t>
      </w:r>
      <w:r w:rsidRPr="00911F26">
        <w:rPr>
          <w:rStyle w:val="StyleUnderline"/>
          <w:highlight w:val="yellow"/>
        </w:rPr>
        <w:t>and</w:t>
      </w:r>
      <w:r w:rsidRPr="00A15A2D">
        <w:rPr>
          <w:rStyle w:val="StyleUnderline"/>
        </w:rPr>
        <w:t xml:space="preserve"> provide developing </w:t>
      </w:r>
      <w:r w:rsidRPr="00911F26">
        <w:rPr>
          <w:rStyle w:val="StyleUnderline"/>
          <w:highlight w:val="yellow"/>
        </w:rPr>
        <w:t>states new asymmetric options for balancing</w:t>
      </w:r>
      <w:r w:rsidRPr="00A15A2D">
        <w:rPr>
          <w:rStyle w:val="StyleUnderline"/>
        </w:rPr>
        <w:t xml:space="preserve"> </w:t>
      </w:r>
      <w:r w:rsidRPr="00911F26">
        <w:rPr>
          <w:rStyle w:val="StyleUnderline"/>
          <w:highlight w:val="yellow"/>
        </w:rPr>
        <w:t>against stronger states</w:t>
      </w:r>
      <w:r w:rsidRPr="00A15A2D">
        <w:rPr>
          <w:rStyle w:val="StyleUnderline"/>
        </w:rPr>
        <w:t>.</w:t>
      </w:r>
      <w:r w:rsidRPr="00A15A2D">
        <w:rPr>
          <w:sz w:val="10"/>
        </w:rPr>
        <w:t>¶</w:t>
      </w:r>
      <w:r w:rsidRPr="00A15A2D">
        <w:t xml:space="preserve"> </w:t>
      </w:r>
      <w:r w:rsidRPr="00A15A2D">
        <w:rPr>
          <w:rStyle w:val="StyleUnderline"/>
        </w:rPr>
        <w:t>The security areas</w:t>
      </w:r>
      <w:r w:rsidRPr="00A15A2D">
        <w:t xml:space="preserve">, identified in the proceeding chapters, </w:t>
      </w:r>
      <w:r w:rsidRPr="00A15A2D">
        <w:rPr>
          <w:rStyle w:val="StyleUnderline"/>
        </w:rPr>
        <w:t xml:space="preserve">are </w:t>
      </w:r>
      <w:r w:rsidRPr="00911F26">
        <w:rPr>
          <w:rStyle w:val="StyleUnderline"/>
          <w:highlight w:val="yellow"/>
        </w:rPr>
        <w:t xml:space="preserve">likely to mature into </w:t>
      </w:r>
      <w:r w:rsidRPr="00911F26">
        <w:rPr>
          <w:rStyle w:val="Emphasis"/>
          <w:highlight w:val="yellow"/>
        </w:rPr>
        <w:t>global security threats</w:t>
      </w:r>
      <w:r w:rsidRPr="00A15A2D">
        <w:rPr>
          <w:rStyle w:val="StyleUnderline"/>
        </w:rPr>
        <w:t xml:space="preserve"> in the immediate future</w:t>
      </w:r>
      <w:r w:rsidRPr="00A15A2D">
        <w:t xml:space="preserve">. As the case study on South Korea suggest, </w:t>
      </w:r>
      <w:r w:rsidRPr="00A15A2D">
        <w:rPr>
          <w:rStyle w:val="StyleUnderline"/>
        </w:rPr>
        <w:t xml:space="preserve">the overlapping security issues associated with economic decline and reduced military spending by the United States will </w:t>
      </w:r>
      <w:r w:rsidRPr="00A15A2D">
        <w:rPr>
          <w:rStyle w:val="Emphasis"/>
        </w:rPr>
        <w:t>affect allied confidence in America’s security guarantees</w:t>
      </w:r>
      <w:r w:rsidRPr="00A15A2D">
        <w:t xml:space="preserve">. The study shows that </w:t>
      </w:r>
      <w:r w:rsidRPr="00A15A2D">
        <w:rPr>
          <w:rStyle w:val="StyleUnderline"/>
        </w:rPr>
        <w:t xml:space="preserve">this outcome could cause </w:t>
      </w:r>
      <w:r w:rsidRPr="00A15A2D">
        <w:rPr>
          <w:rStyle w:val="Emphasis"/>
        </w:rPr>
        <w:t>regional instability</w:t>
      </w:r>
      <w:r w:rsidRPr="00A15A2D">
        <w:rPr>
          <w:rStyle w:val="StyleUnderline"/>
        </w:rPr>
        <w:t xml:space="preserve"> or realignments of strategic partnerships in the Asia-pacific region with ramifications for U.S. national security</w:t>
      </w:r>
      <w:r w:rsidRPr="00A15A2D">
        <w:t xml:space="preserve">. </w:t>
      </w:r>
      <w:r w:rsidRPr="00911F26">
        <w:rPr>
          <w:rStyle w:val="StyleUnderline"/>
          <w:highlight w:val="yellow"/>
        </w:rPr>
        <w:t>Rival states</w:t>
      </w:r>
      <w:r w:rsidRPr="00A15A2D">
        <w:rPr>
          <w:rStyle w:val="StyleUnderline"/>
        </w:rPr>
        <w:t xml:space="preserve"> and non-state groups </w:t>
      </w:r>
      <w:r w:rsidRPr="00911F26">
        <w:rPr>
          <w:rStyle w:val="StyleUnderline"/>
          <w:highlight w:val="yellow"/>
        </w:rPr>
        <w:t>may</w:t>
      </w:r>
      <w:r w:rsidRPr="00A15A2D">
        <w:rPr>
          <w:rStyle w:val="StyleUnderline"/>
        </w:rPr>
        <w:t xml:space="preserve"> also </w:t>
      </w:r>
      <w:r w:rsidRPr="00911F26">
        <w:rPr>
          <w:rStyle w:val="StyleUnderline"/>
          <w:highlight w:val="yellow"/>
        </w:rPr>
        <w:t xml:space="preserve">become </w:t>
      </w:r>
      <w:r w:rsidRPr="00911F26">
        <w:rPr>
          <w:rStyle w:val="Emphasis"/>
          <w:highlight w:val="yellow"/>
        </w:rPr>
        <w:t>emboldened to challenge America</w:t>
      </w:r>
      <w:r w:rsidRPr="00A15A2D">
        <w:rPr>
          <w:rStyle w:val="Emphasis"/>
        </w:rPr>
        <w:t>’s status</w:t>
      </w:r>
      <w:r w:rsidRPr="00A15A2D">
        <w:t xml:space="preserve"> in the unipolar international system.</w:t>
      </w:r>
      <w:r w:rsidRPr="00A15A2D">
        <w:rPr>
          <w:sz w:val="10"/>
        </w:rPr>
        <w:t>¶</w:t>
      </w:r>
      <w:r w:rsidRPr="00A15A2D">
        <w:t xml:space="preserve"> </w:t>
      </w:r>
      <w:r w:rsidRPr="00A15A2D">
        <w:rPr>
          <w:rStyle w:val="StyleUnderline"/>
        </w:rPr>
        <w:t xml:space="preserve">The potential risks associated with </w:t>
      </w:r>
      <w:r w:rsidRPr="00A15A2D">
        <w:rPr>
          <w:rStyle w:val="Emphasis"/>
        </w:rPr>
        <w:t xml:space="preserve">stolen or </w:t>
      </w:r>
      <w:r w:rsidRPr="00911F26">
        <w:rPr>
          <w:rStyle w:val="Emphasis"/>
          <w:highlight w:val="yellow"/>
        </w:rPr>
        <w:t>loose WMD</w:t>
      </w:r>
      <w:r w:rsidRPr="00A15A2D">
        <w:t xml:space="preserve">, </w:t>
      </w:r>
      <w:r w:rsidRPr="00A15A2D">
        <w:rPr>
          <w:rStyle w:val="StyleUnderline"/>
        </w:rPr>
        <w:t xml:space="preserve">resulting from poor security, </w:t>
      </w:r>
      <w:r w:rsidRPr="00911F26">
        <w:rPr>
          <w:rStyle w:val="StyleUnderline"/>
          <w:highlight w:val="yellow"/>
        </w:rPr>
        <w:t>can</w:t>
      </w:r>
      <w:r w:rsidRPr="00A15A2D">
        <w:rPr>
          <w:rStyle w:val="StyleUnderline"/>
        </w:rPr>
        <w:t xml:space="preserve"> also </w:t>
      </w:r>
      <w:r w:rsidRPr="00911F26">
        <w:rPr>
          <w:rStyle w:val="StyleUnderline"/>
          <w:highlight w:val="yellow"/>
        </w:rPr>
        <w:t>pose a threat to</w:t>
      </w:r>
      <w:r w:rsidRPr="00A15A2D">
        <w:rPr>
          <w:rStyle w:val="StyleUnderline"/>
        </w:rPr>
        <w:t xml:space="preserve"> U.S. national </w:t>
      </w:r>
      <w:r w:rsidRPr="00911F26">
        <w:rPr>
          <w:rStyle w:val="StyleUnderline"/>
          <w:highlight w:val="yellow"/>
        </w:rPr>
        <w:t>security</w:t>
      </w:r>
      <w:r w:rsidRPr="00A15A2D">
        <w:t xml:space="preserve">. The case study on Pakistan, Syria and North Korea show how </w:t>
      </w:r>
      <w:r w:rsidRPr="00A15A2D">
        <w:rPr>
          <w:rStyle w:val="StyleUnderline"/>
        </w:rPr>
        <w:t xml:space="preserve">financial constraints affect weapons security making weapons vulnerable to theft, and how </w:t>
      </w:r>
      <w:r w:rsidRPr="00911F26">
        <w:rPr>
          <w:rStyle w:val="StyleUnderline"/>
          <w:highlight w:val="yellow"/>
        </w:rPr>
        <w:t>financial factors can influence WMD proliferation</w:t>
      </w:r>
      <w:r w:rsidRPr="00A15A2D">
        <w:t xml:space="preserve"> by contributing to the motivating factors behind a trusted insider’s decision to sell weapons technology. The </w:t>
      </w:r>
      <w:r w:rsidRPr="00A15A2D">
        <w:rPr>
          <w:rStyle w:val="StyleUnderline"/>
        </w:rPr>
        <w:t xml:space="preserve">inherent </w:t>
      </w:r>
      <w:r w:rsidRPr="00911F26">
        <w:rPr>
          <w:rStyle w:val="StyleUnderline"/>
          <w:highlight w:val="yellow"/>
        </w:rPr>
        <w:t>vulnerabilities within</w:t>
      </w:r>
      <w:r w:rsidRPr="00A15A2D">
        <w:rPr>
          <w:rStyle w:val="StyleUnderline"/>
        </w:rPr>
        <w:t xml:space="preserve"> the global financial </w:t>
      </w:r>
      <w:r w:rsidRPr="00911F26">
        <w:rPr>
          <w:rStyle w:val="StyleUnderline"/>
          <w:highlight w:val="yellow"/>
        </w:rPr>
        <w:t>markets will provide terrorists’</w:t>
      </w:r>
      <w:r w:rsidRPr="00A15A2D">
        <w:rPr>
          <w:rStyle w:val="StyleUnderline"/>
        </w:rPr>
        <w:t xml:space="preserve"> organizations and other non-state groups</w:t>
      </w:r>
      <w:r w:rsidRPr="00A15A2D">
        <w:t xml:space="preserve">, who object to the current international system or distribution of power, </w:t>
      </w:r>
      <w:r w:rsidRPr="00A15A2D">
        <w:rPr>
          <w:rStyle w:val="StyleUnderline"/>
        </w:rPr>
        <w:t xml:space="preserve">with </w:t>
      </w:r>
      <w:r w:rsidRPr="00911F26">
        <w:rPr>
          <w:rStyle w:val="StyleUnderline"/>
          <w:highlight w:val="yellow"/>
        </w:rPr>
        <w:t>opportunities to</w:t>
      </w:r>
      <w:r w:rsidRPr="00A15A2D">
        <w:rPr>
          <w:rStyle w:val="StyleUnderline"/>
        </w:rPr>
        <w:t xml:space="preserve"> disrupt global finance and perhaps </w:t>
      </w:r>
      <w:r w:rsidRPr="00911F26">
        <w:rPr>
          <w:rStyle w:val="StyleUnderline"/>
          <w:highlight w:val="yellow"/>
        </w:rPr>
        <w:t>weaken America’s status</w:t>
      </w:r>
      <w:r w:rsidRPr="00A15A2D">
        <w:t>.</w:t>
      </w:r>
    </w:p>
    <w:p w14:paraId="067DBD56" w14:textId="1B0CCC99" w:rsidR="004160AE" w:rsidRDefault="004160AE" w:rsidP="004160AE"/>
    <w:p w14:paraId="249FF959" w14:textId="77777777" w:rsidR="004160AE" w:rsidRPr="001208E5" w:rsidRDefault="004160AE" w:rsidP="004160AE">
      <w:pPr>
        <w:pStyle w:val="Heading4"/>
      </w:pPr>
      <w:r>
        <w:t>US leadership is key to solve extinction</w:t>
      </w:r>
    </w:p>
    <w:p w14:paraId="282D8BFF" w14:textId="77777777" w:rsidR="004160AE" w:rsidRPr="001208E5" w:rsidRDefault="004160AE" w:rsidP="004160AE">
      <w:pPr>
        <w:rPr>
          <w:sz w:val="16"/>
        </w:rPr>
      </w:pPr>
      <w:r w:rsidRPr="001208E5">
        <w:rPr>
          <w:sz w:val="16"/>
        </w:rPr>
        <w:t xml:space="preserve">Hal </w:t>
      </w:r>
      <w:r w:rsidRPr="001208E5">
        <w:rPr>
          <w:rStyle w:val="Style13ptBold"/>
        </w:rPr>
        <w:t>Brands 17</w:t>
      </w:r>
      <w:r w:rsidRPr="001208E5">
        <w:rPr>
          <w:sz w:val="16"/>
        </w:rPr>
        <w:t xml:space="preserve">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AMERICA AND THE GEOPOLITICS OF UPHEAVAL, </w:t>
      </w:r>
      <w:hyperlink r:id="rId48" w:history="1">
        <w:r w:rsidRPr="001208E5">
          <w:rPr>
            <w:rStyle w:val="Hyperlink"/>
            <w:sz w:val="16"/>
          </w:rPr>
          <w:t>http://www.foreignpolicyi.org/content/america-and-geopolitics-upheaval</w:t>
        </w:r>
      </w:hyperlink>
      <w:r w:rsidRPr="001208E5">
        <w:rPr>
          <w:sz w:val="16"/>
        </w:rPr>
        <w:t>, DOA: 8-10-17, y2k</w:t>
      </w:r>
    </w:p>
    <w:p w14:paraId="7660861B" w14:textId="77777777" w:rsidR="004160AE" w:rsidRPr="003C30EE" w:rsidRDefault="004160AE" w:rsidP="004160AE">
      <w:pPr>
        <w:rPr>
          <w:sz w:val="14"/>
        </w:rPr>
      </w:pPr>
      <w:r w:rsidRPr="003C30EE">
        <w:rPr>
          <w:rStyle w:val="StyleUnderline"/>
        </w:rPr>
        <w:t>During</w:t>
      </w:r>
      <w:r w:rsidRPr="003C30EE">
        <w:rPr>
          <w:sz w:val="14"/>
        </w:rPr>
        <w:t xml:space="preserve"> Donald </w:t>
      </w:r>
      <w:r w:rsidRPr="00911F26">
        <w:rPr>
          <w:rStyle w:val="StyleUnderline"/>
          <w:highlight w:val="yellow"/>
        </w:rPr>
        <w:t>Trump’s presidency</w:t>
      </w:r>
      <w:r w:rsidRPr="00A45E87">
        <w:rPr>
          <w:rStyle w:val="StyleUnderline"/>
        </w:rPr>
        <w:t xml:space="preserve"> and after, U.S. foreign </w:t>
      </w:r>
      <w:r w:rsidRPr="003C30EE">
        <w:rPr>
          <w:rStyle w:val="StyleUnderline"/>
        </w:rPr>
        <w:t xml:space="preserve">policy </w:t>
      </w:r>
      <w:r w:rsidRPr="00911F26">
        <w:rPr>
          <w:rStyle w:val="StyleUnderline"/>
          <w:highlight w:val="yellow"/>
        </w:rPr>
        <w:t>is likely to be wracked by crises</w:t>
      </w:r>
      <w:r w:rsidRPr="003C30EE">
        <w:rPr>
          <w:sz w:val="14"/>
        </w:rPr>
        <w:t xml:space="preserve">. The instability and </w:t>
      </w:r>
      <w:r w:rsidRPr="00A45E87">
        <w:rPr>
          <w:rStyle w:val="Emphasis"/>
        </w:rPr>
        <w:t xml:space="preserve">violence along </w:t>
      </w:r>
      <w:r w:rsidRPr="00911F26">
        <w:rPr>
          <w:rStyle w:val="Emphasis"/>
          <w:highlight w:val="yellow"/>
        </w:rPr>
        <w:t>a resurgent Russia</w:t>
      </w:r>
      <w:r w:rsidRPr="00A45E87">
        <w:rPr>
          <w:rStyle w:val="Emphasis"/>
        </w:rPr>
        <w:t>’s periphery,</w:t>
      </w:r>
      <w:r w:rsidRPr="003C30EE">
        <w:rPr>
          <w:sz w:val="14"/>
        </w:rPr>
        <w:t xml:space="preserve"> the growing </w:t>
      </w:r>
      <w:r w:rsidRPr="00911F26">
        <w:rPr>
          <w:rStyle w:val="Emphasis"/>
          <w:highlight w:val="yellow"/>
        </w:rPr>
        <w:t>frictions with</w:t>
      </w:r>
      <w:r w:rsidRPr="003C30EE">
        <w:rPr>
          <w:sz w:val="14"/>
        </w:rPr>
        <w:t xml:space="preserve"> an increasingly assertive </w:t>
      </w:r>
      <w:r w:rsidRPr="00911F26">
        <w:rPr>
          <w:rStyle w:val="Emphasis"/>
          <w:highlight w:val="yellow"/>
        </w:rPr>
        <w:t>China</w:t>
      </w:r>
      <w:r w:rsidRPr="003C30EE">
        <w:rPr>
          <w:sz w:val="14"/>
        </w:rPr>
        <w:t xml:space="preserve">, the </w:t>
      </w:r>
      <w:r w:rsidRPr="00A45E87">
        <w:rPr>
          <w:rStyle w:val="Emphasis"/>
        </w:rPr>
        <w:t xml:space="preserve">provocations of </w:t>
      </w:r>
      <w:r w:rsidRPr="00911F26">
        <w:rPr>
          <w:rStyle w:val="Emphasis"/>
          <w:highlight w:val="yellow"/>
        </w:rPr>
        <w:t>a rapidly nuclearizing North Korea</w:t>
      </w:r>
      <w:r w:rsidRPr="003C30EE">
        <w:rPr>
          <w:sz w:val="14"/>
        </w:rPr>
        <w:t xml:space="preserve"> and the profound </w:t>
      </w:r>
      <w:r w:rsidRPr="00911F26">
        <w:rPr>
          <w:rStyle w:val="Emphasis"/>
          <w:highlight w:val="yellow"/>
        </w:rPr>
        <w:t>chaos</w:t>
      </w:r>
      <w:r w:rsidRPr="00A45E87">
        <w:rPr>
          <w:rStyle w:val="Emphasis"/>
        </w:rPr>
        <w:t xml:space="preserve"> at work </w:t>
      </w:r>
      <w:r w:rsidRPr="00911F26">
        <w:rPr>
          <w:rStyle w:val="Emphasis"/>
          <w:highlight w:val="yellow"/>
        </w:rPr>
        <w:t>throughout the Middle East</w:t>
      </w:r>
      <w:r w:rsidRPr="00911F26">
        <w:rPr>
          <w:sz w:val="14"/>
          <w:highlight w:val="yellow"/>
        </w:rPr>
        <w:t>:</w:t>
      </w:r>
      <w:r w:rsidRPr="003C30EE">
        <w:rPr>
          <w:sz w:val="14"/>
        </w:rPr>
        <w:t xml:space="preserve"> these and other challenges have recently tested U.S. officials and are likely to do so for the foreseeable future. </w:t>
      </w:r>
      <w:r w:rsidRPr="00A45E87">
        <w:rPr>
          <w:rStyle w:val="StyleUnderline"/>
        </w:rPr>
        <w:t xml:space="preserve">The world now seems less stable and more dangerous than at any time since the Cold War; </w:t>
      </w:r>
      <w:r w:rsidRPr="00911F26">
        <w:rPr>
          <w:rStyle w:val="StyleUnderline"/>
          <w:highlight w:val="yellow"/>
        </w:rPr>
        <w:t xml:space="preserve">the number and severity of </w:t>
      </w:r>
      <w:r w:rsidRPr="003C30EE">
        <w:rPr>
          <w:rStyle w:val="StyleUnderline"/>
        </w:rPr>
        <w:t xml:space="preserve">global </w:t>
      </w:r>
      <w:r w:rsidRPr="00911F26">
        <w:rPr>
          <w:rStyle w:val="StyleUnderline"/>
          <w:highlight w:val="yellow"/>
        </w:rPr>
        <w:t>crises are increasing</w:t>
      </w:r>
      <w:r w:rsidRPr="003C30EE">
        <w:rPr>
          <w:sz w:val="14"/>
        </w:rPr>
        <w:t xml:space="preserve">. Yet </w:t>
      </w:r>
      <w:r w:rsidRPr="00911F26">
        <w:rPr>
          <w:rStyle w:val="StyleUnderline"/>
          <w:highlight w:val="yellow"/>
        </w:rPr>
        <w:t>crises</w:t>
      </w:r>
      <w:r w:rsidRPr="00A45E87">
        <w:rPr>
          <w:rStyle w:val="StyleUnderline"/>
        </w:rPr>
        <w:t xml:space="preserve"> do not occur in a vacuum; they </w:t>
      </w:r>
      <w:r w:rsidRPr="00911F26">
        <w:rPr>
          <w:rStyle w:val="StyleUnderline"/>
          <w:highlight w:val="yellow"/>
        </w:rPr>
        <w:t>are symptomatic of deeper changes in the international order</w:t>
      </w:r>
      <w:r w:rsidRPr="00A45E87">
        <w:rPr>
          <w:rStyle w:val="StyleUnderline"/>
        </w:rPr>
        <w:t>.</w:t>
      </w:r>
      <w:r w:rsidRPr="003C30EE">
        <w:rPr>
          <w:sz w:val="14"/>
        </w:rPr>
        <w:t xml:space="preserve"> Accordingly, America’s responses will be ill-informed and astrategic unless Washington first forms a deeper conception of the current moment. </w:t>
      </w:r>
      <w:r w:rsidRPr="00A45E87">
        <w:rPr>
          <w:rStyle w:val="StyleUnderline"/>
        </w:rPr>
        <w:t>The geopolitical changes underway are often framed in terms of “polarity”—the debate on whether America’s “unipolar moment” is over and a multipolar world has emerged</w:t>
      </w:r>
      <w:r w:rsidRPr="003C30EE">
        <w:rPr>
          <w:sz w:val="14"/>
        </w:rPr>
        <w:t xml:space="preserve">. But this debate is misleading. On the one hand, discussions of polarity frequently exaggerate American decline, obscuring the fact that even though Washington’s international superiority has diminished, its global lead over any single challenger remains quite impressive. On the other hand, the polarity debate actually obscures both the degree and breadth of the ongoing changes in the international system, and of the challenges facing American officials. The fundamental fact of international politics today is that </w:t>
      </w:r>
      <w:r w:rsidRPr="00A45E87">
        <w:rPr>
          <w:rStyle w:val="StyleUnderline"/>
        </w:rPr>
        <w:t>the post–Cold War era has ended.</w:t>
      </w:r>
      <w:r w:rsidRPr="003C30EE">
        <w:rPr>
          <w:sz w:val="14"/>
        </w:rPr>
        <w:t xml:space="preserve"> The defining features of that period were uncontested U.S. and Western primacy, marked declines in ideological struggle and great-power conflict, and remarkable global cooperation in addressing key international-security challenges. </w:t>
      </w:r>
      <w:r w:rsidRPr="00A45E87">
        <w:rPr>
          <w:rStyle w:val="StyleUnderline"/>
        </w:rPr>
        <w:t>Now, however, the world has returned to a more normal—which is to say, more dangerous and unsettled—state</w:t>
      </w:r>
      <w:r w:rsidRPr="003C30EE">
        <w:rPr>
          <w:sz w:val="14"/>
        </w:rPr>
        <w:t xml:space="preserve">. The core characteristics of the emerging era are </w:t>
      </w:r>
      <w:r w:rsidRPr="00911F26">
        <w:rPr>
          <w:rStyle w:val="StyleUnderline"/>
          <w:highlight w:val="yellow"/>
        </w:rPr>
        <w:t>the</w:t>
      </w:r>
      <w:r w:rsidRPr="003C30EE">
        <w:rPr>
          <w:rStyle w:val="StyleUnderline"/>
        </w:rPr>
        <w:t xml:space="preserve"> gradual </w:t>
      </w:r>
      <w:r w:rsidRPr="00911F26">
        <w:rPr>
          <w:rStyle w:val="StyleUnderline"/>
          <w:highlight w:val="yellow"/>
        </w:rPr>
        <w:t>erosion of U.S.</w:t>
      </w:r>
      <w:r w:rsidRPr="003C30EE">
        <w:rPr>
          <w:rStyle w:val="StyleUnderline"/>
        </w:rPr>
        <w:t xml:space="preserve"> and Western </w:t>
      </w:r>
      <w:r w:rsidRPr="00911F26">
        <w:rPr>
          <w:rStyle w:val="StyleUnderline"/>
          <w:highlight w:val="yellow"/>
        </w:rPr>
        <w:t>primacy</w:t>
      </w:r>
      <w:r w:rsidRPr="003C30EE">
        <w:rPr>
          <w:rStyle w:val="StyleUnderline"/>
        </w:rPr>
        <w:t xml:space="preserve">, </w:t>
      </w:r>
      <w:r w:rsidRPr="00911F26">
        <w:rPr>
          <w:rStyle w:val="StyleUnderline"/>
          <w:highlight w:val="yellow"/>
        </w:rPr>
        <w:t>revived</w:t>
      </w:r>
      <w:r w:rsidRPr="003C30EE">
        <w:rPr>
          <w:rStyle w:val="StyleUnderline"/>
        </w:rPr>
        <w:t xml:space="preserve"> great-power </w:t>
      </w:r>
      <w:r w:rsidRPr="00911F26">
        <w:rPr>
          <w:rStyle w:val="StyleUnderline"/>
          <w:highlight w:val="yellow"/>
        </w:rPr>
        <w:t>competition across all three</w:t>
      </w:r>
      <w:r w:rsidRPr="003C30EE">
        <w:rPr>
          <w:rStyle w:val="StyleUnderline"/>
        </w:rPr>
        <w:t xml:space="preserve"> key </w:t>
      </w:r>
      <w:r w:rsidRPr="00911F26">
        <w:rPr>
          <w:rStyle w:val="StyleUnderline"/>
          <w:highlight w:val="yellow"/>
        </w:rPr>
        <w:t>regions of Eurasia</w:t>
      </w:r>
      <w:r w:rsidRPr="003C30EE">
        <w:rPr>
          <w:rStyle w:val="StyleUnderline"/>
        </w:rPr>
        <w:t xml:space="preserve">, </w:t>
      </w:r>
      <w:r w:rsidRPr="00911F26">
        <w:rPr>
          <w:rStyle w:val="StyleUnderline"/>
          <w:highlight w:val="yellow"/>
        </w:rPr>
        <w:t>renewed</w:t>
      </w:r>
      <w:r w:rsidRPr="003C30EE">
        <w:rPr>
          <w:rStyle w:val="StyleUnderline"/>
        </w:rPr>
        <w:t xml:space="preserve"> global </w:t>
      </w:r>
      <w:r w:rsidRPr="00911F26">
        <w:rPr>
          <w:rStyle w:val="StyleUnderline"/>
          <w:highlight w:val="yellow"/>
        </w:rPr>
        <w:t>ideological struggle</w:t>
      </w:r>
      <w:r w:rsidRPr="003C30EE">
        <w:rPr>
          <w:rStyle w:val="StyleUnderline"/>
        </w:rPr>
        <w:t xml:space="preserve">, </w:t>
      </w:r>
      <w:r w:rsidRPr="00911F26">
        <w:rPr>
          <w:rStyle w:val="StyleUnderline"/>
          <w:highlight w:val="yellow"/>
        </w:rPr>
        <w:t>and</w:t>
      </w:r>
      <w:r w:rsidRPr="003C30EE">
        <w:rPr>
          <w:rStyle w:val="StyleUnderline"/>
        </w:rPr>
        <w:t xml:space="preserve"> </w:t>
      </w:r>
      <w:r w:rsidRPr="00911F26">
        <w:rPr>
          <w:rStyle w:val="StyleUnderline"/>
          <w:highlight w:val="yellow"/>
        </w:rPr>
        <w:t>empowerment of the agents of</w:t>
      </w:r>
      <w:r w:rsidRPr="003C30EE">
        <w:rPr>
          <w:rStyle w:val="StyleUnderline"/>
        </w:rPr>
        <w:t xml:space="preserve"> international strife and </w:t>
      </w:r>
      <w:r w:rsidRPr="00911F26">
        <w:rPr>
          <w:rStyle w:val="StyleUnderline"/>
          <w:highlight w:val="yellow"/>
        </w:rPr>
        <w:t>disorder</w:t>
      </w:r>
      <w:r w:rsidRPr="003C30EE">
        <w:rPr>
          <w:sz w:val="14"/>
        </w:rPr>
        <w:t xml:space="preserve">. What makes the present period so tumultuous is that </w:t>
      </w:r>
      <w:r w:rsidRPr="003C30EE">
        <w:rPr>
          <w:rStyle w:val="StyleUnderline"/>
        </w:rPr>
        <w:t>these forces often compound one another’s destabilizing effects</w:t>
      </w:r>
      <w:r w:rsidRPr="003C30EE">
        <w:rPr>
          <w:sz w:val="14"/>
        </w:rPr>
        <w:t xml:space="preserve">; moreover, </w:t>
      </w:r>
      <w:r w:rsidRPr="003C30EE">
        <w:rPr>
          <w:rStyle w:val="StyleUnderline"/>
        </w:rPr>
        <w:t>their</w:t>
      </w:r>
      <w:r w:rsidRPr="003C30EE">
        <w:rPr>
          <w:sz w:val="14"/>
        </w:rPr>
        <w:t xml:space="preserve"> collective </w:t>
      </w:r>
      <w:r w:rsidRPr="003C30EE">
        <w:rPr>
          <w:rStyle w:val="StyleUnderline"/>
        </w:rPr>
        <w:t>impact is magnified by</w:t>
      </w:r>
      <w:r w:rsidRPr="003C30EE">
        <w:rPr>
          <w:sz w:val="14"/>
        </w:rPr>
        <w:t xml:space="preserve"> a growing </w:t>
      </w:r>
      <w:r w:rsidRPr="003C30EE">
        <w:rPr>
          <w:rStyle w:val="StyleUnderline"/>
        </w:rPr>
        <w:t>uncertainty about whether America</w:t>
      </w:r>
      <w:r w:rsidRPr="003C30EE">
        <w:rPr>
          <w:sz w:val="14"/>
        </w:rPr>
        <w:t xml:space="preserve"> and other traditional defenders of the international system </w:t>
      </w:r>
      <w:r w:rsidRPr="003C30EE">
        <w:rPr>
          <w:rStyle w:val="StyleUnderline"/>
        </w:rPr>
        <w:t>will continue playing that role in the future</w:t>
      </w:r>
      <w:r w:rsidRPr="003C30EE">
        <w:rPr>
          <w:sz w:val="14"/>
        </w:rPr>
        <w:t xml:space="preserve">. </w:t>
      </w:r>
      <w:r w:rsidRPr="003C30EE">
        <w:rPr>
          <w:rStyle w:val="StyleUnderline"/>
        </w:rPr>
        <w:t>American primacy is not dead</w:t>
      </w:r>
      <w:r w:rsidRPr="003C30EE">
        <w:rPr>
          <w:sz w:val="14"/>
        </w:rPr>
        <w:t xml:space="preserve">, in other words, and true multipolarity is still a long ways off. </w:t>
      </w:r>
      <w:r w:rsidRPr="003C30EE">
        <w:rPr>
          <w:rStyle w:val="StyleUnderline"/>
        </w:rPr>
        <w:t xml:space="preserve">But </w:t>
      </w:r>
      <w:r w:rsidRPr="00911F26">
        <w:rPr>
          <w:rStyle w:val="StyleUnderline"/>
          <w:highlight w:val="yellow"/>
        </w:rPr>
        <w:t>U.S. primacy is far more contested</w:t>
      </w:r>
      <w:r w:rsidRPr="003C30EE">
        <w:rPr>
          <w:sz w:val="14"/>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uncontested U.S. primacy. America emerged from the Cold War with clear economic dominance, possessing nearly 25 percent of global GDP in 1994. It controlled nearly 40 percent of world defense outlays, along with utterly unrivaled advantages in global power-projection capabilities. Crucially, these capabilities not only gave Washington an enormous lead over any geopolitical competitor; they also provided the ability—as Saddam Hussein discovered in 1991—to marshal decisive military might in virtually all the key strategic regions around the world.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the sheer geopolitical dominance of the Western coalition meant that it was dangerous if not impossible for countries like Russia and China to mount serious great-power challenges of their own. Admittedly, there remained sometimes-serious disagreements between the United States and these countries, over issues from NATO enlargement to Taiwan, and those disagreements would grow more pronounced with time. But the danger of great-power war was nonetheless historically low during the 1990s, and great-power rivalries were more muted than at any time since the Concert of Europe. All of these characteristics fed into a final post–Cold War phenomenon: remarkable multilateral cooperation in addressing the relatively mild international disorder of the day. </w:t>
      </w:r>
      <w:r w:rsidRPr="00911F26">
        <w:rPr>
          <w:rStyle w:val="StyleUnderline"/>
          <w:highlight w:val="yellow"/>
        </w:rPr>
        <w:t>With</w:t>
      </w:r>
      <w:r w:rsidRPr="003C30EE">
        <w:rPr>
          <w:rStyle w:val="StyleUnderline"/>
        </w:rPr>
        <w:t xml:space="preserve"> great-power </w:t>
      </w:r>
      <w:r w:rsidRPr="00911F26">
        <w:rPr>
          <w:rStyle w:val="StyleUnderline"/>
          <w:highlight w:val="yellow"/>
        </w:rPr>
        <w:t>conflict dormant, U.S. foreign policy</w:t>
      </w:r>
      <w:r w:rsidRPr="003C30EE">
        <w:rPr>
          <w:rStyle w:val="StyleUnderline"/>
        </w:rPr>
        <w:t xml:space="preserve"> and the international community </w:t>
      </w:r>
      <w:r w:rsidRPr="00911F26">
        <w:rPr>
          <w:rStyle w:val="StyleUnderline"/>
          <w:highlight w:val="yellow"/>
        </w:rPr>
        <w:t>focused</w:t>
      </w:r>
      <w:r w:rsidRPr="003C30EE">
        <w:rPr>
          <w:rStyle w:val="StyleUnderline"/>
        </w:rPr>
        <w:t xml:space="preserve"> largely </w:t>
      </w:r>
      <w:r w:rsidRPr="00911F26">
        <w:rPr>
          <w:rStyle w:val="StyleUnderline"/>
          <w:highlight w:val="yellow"/>
        </w:rPr>
        <w:t>on combating</w:t>
      </w:r>
      <w:r w:rsidRPr="003C30EE">
        <w:rPr>
          <w:rStyle w:val="StyleUnderline"/>
        </w:rPr>
        <w:t xml:space="preserve"> lesser geopolitical “spoilers,”</w:t>
      </w:r>
      <w:r w:rsidRPr="003C30EE">
        <w:rPr>
          <w:sz w:val="14"/>
        </w:rPr>
        <w:t xml:space="preserve"> </w:t>
      </w:r>
      <w:r w:rsidRPr="003C30EE">
        <w:rPr>
          <w:rStyle w:val="StyleUnderline"/>
        </w:rPr>
        <w:t>from</w:t>
      </w:r>
      <w:r w:rsidRPr="003C30EE">
        <w:rPr>
          <w:sz w:val="14"/>
        </w:rPr>
        <w:t xml:space="preserve"> ethnic cleansing to mass-casualty </w:t>
      </w:r>
      <w:r w:rsidRPr="00911F26">
        <w:rPr>
          <w:rStyle w:val="StyleUnderline"/>
          <w:highlight w:val="yellow"/>
        </w:rPr>
        <w:t>terrorism</w:t>
      </w:r>
      <w:r w:rsidRPr="003C30EE">
        <w:rPr>
          <w:rStyle w:val="StyleUnderline"/>
        </w:rPr>
        <w:t xml:space="preserve"> </w:t>
      </w:r>
      <w:r w:rsidRPr="00911F26">
        <w:rPr>
          <w:rStyle w:val="StyleUnderline"/>
          <w:highlight w:val="yellow"/>
        </w:rPr>
        <w:t>to</w:t>
      </w:r>
      <w:r w:rsidRPr="003C30EE">
        <w:rPr>
          <w:rStyle w:val="StyleUnderline"/>
        </w:rPr>
        <w:t xml:space="preserve"> the actions of </w:t>
      </w:r>
      <w:r w:rsidRPr="00911F26">
        <w:rPr>
          <w:rStyle w:val="StyleUnderline"/>
          <w:highlight w:val="yellow"/>
        </w:rPr>
        <w:t>aggressive</w:t>
      </w:r>
      <w:r w:rsidRPr="003C30EE">
        <w:rPr>
          <w:rStyle w:val="StyleUnderline"/>
        </w:rPr>
        <w:t xml:space="preserve"> regional </w:t>
      </w:r>
      <w:r w:rsidRPr="00911F26">
        <w:rPr>
          <w:rStyle w:val="StyleUnderline"/>
          <w:highlight w:val="yellow"/>
        </w:rPr>
        <w:t>powers such as Iraq or North Korea</w:t>
      </w:r>
      <w:r w:rsidRPr="003C30EE">
        <w:rPr>
          <w:sz w:val="14"/>
        </w:rPr>
        <w:t xml:space="preserve">. </w:t>
      </w:r>
      <w:r w:rsidRPr="003C30EE">
        <w:rPr>
          <w:rStyle w:val="StyleUnderline"/>
        </w:rPr>
        <w:t>These efforts</w:t>
      </w:r>
      <w:r w:rsidRPr="003C30EE">
        <w:rPr>
          <w:sz w:val="14"/>
        </w:rPr>
        <w:t xml:space="preserve">, in turn, </w:t>
      </w:r>
      <w:r w:rsidRPr="003C30EE">
        <w:rPr>
          <w:rStyle w:val="StyleUnderline"/>
        </w:rPr>
        <w:t>were</w:t>
      </w:r>
      <w:r w:rsidRPr="003C30EE">
        <w:rPr>
          <w:sz w:val="14"/>
        </w:rPr>
        <w:t xml:space="preserve"> greatly </w:t>
      </w:r>
      <w:r w:rsidRPr="003C30EE">
        <w:rPr>
          <w:rStyle w:val="StyleUnderline"/>
        </w:rPr>
        <w:t>aided by the relatively tranquil state of international politics</w:t>
      </w:r>
      <w:r w:rsidRPr="003C30EE">
        <w:rPr>
          <w:sz w:val="14"/>
        </w:rPr>
        <w:t xml:space="preserve">. </w:t>
      </w:r>
      <w:r w:rsidRPr="00911F26">
        <w:rPr>
          <w:rStyle w:val="StyleUnderline"/>
          <w:highlight w:val="yellow"/>
        </w:rPr>
        <w:t xml:space="preserve">The absence of great-power conflict made it </w:t>
      </w:r>
      <w:r w:rsidRPr="003C30EE">
        <w:rPr>
          <w:rStyle w:val="StyleUnderline"/>
        </w:rPr>
        <w:t xml:space="preserve">far </w:t>
      </w:r>
      <w:r w:rsidRPr="00911F26">
        <w:rPr>
          <w:rStyle w:val="StyleUnderline"/>
          <w:highlight w:val="yellow"/>
        </w:rPr>
        <w:t>easier to organize</w:t>
      </w:r>
      <w:r w:rsidRPr="003C30EE">
        <w:rPr>
          <w:rStyle w:val="StyleUnderline"/>
        </w:rPr>
        <w:t xml:space="preserve"> broad coalitions to confront malevolent actors</w:t>
      </w:r>
      <w:r w:rsidRPr="003C30EE">
        <w:rPr>
          <w:sz w:val="14"/>
        </w:rPr>
        <w:t xml:space="preserve">,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w:t>
      </w:r>
      <w:r w:rsidRPr="003C30EE">
        <w:rPr>
          <w:rStyle w:val="StyleUnderline"/>
        </w:rPr>
        <w:t>the structure of international politics was uniquely conducive to the promotion of U.S. interests and ideals</w:t>
      </w:r>
      <w:r w:rsidRPr="003C30EE">
        <w:rPr>
          <w:sz w:val="14"/>
        </w:rPr>
        <w:t xml:space="preserve">—a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The United States still possesses substantial economic advantages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What has happened over the past fifteen years, however, is that the extent of U.S. and Western primacy has diminished. The U.S. shares of global wealth and military spending have declined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Western overmatch remains impressive by historical standards, but the global playing field is slanted much less dramatically than before. Meanwhile, the relative positions of America’s principal competitors have improved significantly. Russian economic power remains unimpressive, but an aggressive military modernization program has roughly doubled defense spending over a decade while also developing the capabilities needed to compete with the West—airborne assault units, special-operations forces, ballistic and other missile systems, and anti-access/area-denial capabilities, among others. China, meanwhile, has expanded its share of global wealth more than threefold, from 3.3 to 11.8 percent, between 1994 and 2015, and its share of world military spending more than fivefold, from 2.2 to 12.2 percent. As in Russia’s case, China’s military buildup has featured the tools—ballistic and cruise missiles, diesel-electric and nuclear submarines, advanced air defenses, and fourth-generation fighters—needed to offset longstanding U.S. advantages in the Asia-Pacific, as well as capabilities, such as aircraft carriers, needed to project Chinese power even further afield. The uncontested U.S. primacy of the 1990s has become the highly contested primacy of today. This is no academic distinction; the pernicious effects of this shift are already being seen. The decline of allied military power has made it harder for those allies to defend themselves against growing security threats, and to make more than token military contributions to addressing global challenges such as the rise of the Islamic State. Secretary of Defense Robert Gates famously warned in 2011 that NATO faced a “dim if not dismal future” if European capabilities continued to erode; American frustration has only become more pronounced since then. More fundamentally still, the changing power balance means that U.S. rivals and adversaries now have greater ability to shift the international order to suit their own preferences, a factor driving a second key shift in global politics today. If great-power comity was the post–Cold War norm, great-power competition is the standard today. Authoritarian rivals that were never fully reconciled to the post–Cold War order, and accepted it only to the degree compelled by U.S. and Western primacy, are now using their greater relative power to push back against that order in key geopolitical regions from East Asia to the Middle East to eastern Europe. Because Washington’s principal adversaries can concentrate their resources regionally, rather than having to distribute them globally, the power shifts that have occurred in recent years are having outsized effects at the regional level. And because the regional orders now being challenged have been the foundation of the broader post–Cold War system, these countries are effectively subverting the system “from the bottom up.” Consider Chinese behavior in East Asia. Chinese leaders always saw America’s post–Cold War dominance as a transitory condition to be suffered for a time, not something to be welcomed forever. And so as China’s geopolitical potential has soared, Beijing has taken bolder steps to erect a Sino-centric regional order. It has asserted expansive maritime claims and used techniques such as island building to shift facts on the ground without risking a premature military clash with America. It has challenged longstanding norms such as freedom of navigation in the South China Sea, and steadily increased efforts to coerce its neighbors. It has probed and worked to weaken U.S. alliances and partnerships, by simultaneously wooing and intimidating America’s regional friends. Finally, Beijing has conducted a major military buildup focused precisely on capabilities that will give it dominance over its neighbors and prevent the United States from intervening in their defense. These efforts are now having an accumulating effect.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Great-power competition is even more unvarnished in Europe, where a militarily resurgent Russia is reasserting lost influence and undoing key aspects of the post–Cold War settlement. Moscow has waged wars of conquest against Georgia and Ukraine; it has worked to undermine NATO and the European Union through efforts ranging from paramilitary subversion, to military intimidation, to financial support for anti-EU and anti-NATO politicians and other intervention in Western political processes. In doing all of this, Russia has fundamentally contested the notion of a post–Cold War Europe whole, free and at peace; it has challenged—with some success—the institutions that have long maintained security and prosperity in the region.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Iran is not in the same power-political class as Russia or China, but it is a regional power seeking to assert regional mastery. It is doing so via the use of proxies and its own forces in conflicts in Syria, Yemen and Iraq, via the weaponization of sectarianism in countries across the region, and via investments in asymmetric capabilities such as ballistic missiles and special-operations forces. This agenda has led Tehran into conflict with U.S. security partners such as Egypt, Saudi Arabia and the United Arab Emirates; it has contributed significantly to the instability that plagues the region. Each of these geopolitical challenges is different, of course. But taken collectively, they represent a geopolitical sea change from the post–Cold War era. </w:t>
      </w:r>
      <w:r w:rsidRPr="003C30EE">
        <w:rPr>
          <w:rStyle w:val="StyleUnderline"/>
        </w:rPr>
        <w:t xml:space="preserve">The </w:t>
      </w:r>
      <w:r w:rsidRPr="00911F26">
        <w:rPr>
          <w:rStyle w:val="StyleUnderline"/>
          <w:highlight w:val="yellow"/>
        </w:rPr>
        <w:t>revival of</w:t>
      </w:r>
      <w:r w:rsidRPr="003C30EE">
        <w:rPr>
          <w:rStyle w:val="StyleUnderline"/>
        </w:rPr>
        <w:t xml:space="preserve"> great-power </w:t>
      </w:r>
      <w:r w:rsidRPr="00911F26">
        <w:rPr>
          <w:rStyle w:val="StyleUnderline"/>
          <w:highlight w:val="yellow"/>
        </w:rPr>
        <w:t>competition entails</w:t>
      </w:r>
      <w:r w:rsidRPr="003C30EE">
        <w:rPr>
          <w:rStyle w:val="StyleUnderline"/>
        </w:rPr>
        <w:t xml:space="preserve"> sharper international </w:t>
      </w:r>
      <w:r w:rsidRPr="00911F26">
        <w:rPr>
          <w:rStyle w:val="StyleUnderline"/>
          <w:highlight w:val="yellow"/>
        </w:rPr>
        <w:t>tensions</w:t>
      </w:r>
      <w:r w:rsidRPr="003C30EE">
        <w:rPr>
          <w:rStyle w:val="StyleUnderline"/>
        </w:rPr>
        <w:t xml:space="preserve"> than have been known for decades</w:t>
      </w:r>
      <w:r w:rsidRPr="003C30EE">
        <w:rPr>
          <w:sz w:val="14"/>
        </w:rPr>
        <w:t xml:space="preserve">, and the return of Cold War phenomena </w:t>
      </w:r>
      <w:r w:rsidRPr="00911F26">
        <w:rPr>
          <w:rStyle w:val="Emphasis"/>
          <w:highlight w:val="yellow"/>
        </w:rPr>
        <w:t>such as arms races</w:t>
      </w:r>
      <w:r w:rsidRPr="003C30EE">
        <w:rPr>
          <w:rStyle w:val="Emphasis"/>
        </w:rPr>
        <w:t xml:space="preserve"> and </w:t>
      </w:r>
      <w:r w:rsidRPr="00911F26">
        <w:rPr>
          <w:rStyle w:val="Emphasis"/>
          <w:highlight w:val="yellow"/>
        </w:rPr>
        <w:t>security dilemmas</w:t>
      </w:r>
      <w:r w:rsidRPr="003C30EE">
        <w:rPr>
          <w:sz w:val="14"/>
        </w:rPr>
        <w:t xml:space="preserve">. It entails </w:t>
      </w:r>
      <w:r w:rsidRPr="003C30EE">
        <w:rPr>
          <w:rStyle w:val="Emphasis"/>
        </w:rPr>
        <w:t>intensifying conflicts</w:t>
      </w:r>
      <w:r w:rsidRPr="003C30EE">
        <w:rPr>
          <w:sz w:val="14"/>
        </w:rPr>
        <w:t xml:space="preserve"> </w:t>
      </w:r>
      <w:r w:rsidRPr="003C30EE">
        <w:rPr>
          <w:rStyle w:val="StyleUnderline"/>
        </w:rPr>
        <w:t>over the global rules of the road</w:t>
      </w:r>
      <w:r w:rsidRPr="003C30EE">
        <w:rPr>
          <w:sz w:val="14"/>
        </w:rPr>
        <w:t xml:space="preserve">, on issues </w:t>
      </w:r>
      <w:r w:rsidRPr="003C30EE">
        <w:rPr>
          <w:rStyle w:val="StyleUnderline"/>
        </w:rPr>
        <w:t>from</w:t>
      </w:r>
      <w:r w:rsidRPr="003C30EE">
        <w:rPr>
          <w:sz w:val="14"/>
        </w:rPr>
        <w:t xml:space="preserve"> freedom of navigation in the </w:t>
      </w:r>
      <w:r w:rsidRPr="00911F26">
        <w:rPr>
          <w:rStyle w:val="Emphasis"/>
          <w:highlight w:val="yellow"/>
        </w:rPr>
        <w:t>South China Sea</w:t>
      </w:r>
      <w:r w:rsidRPr="003C30EE">
        <w:rPr>
          <w:rStyle w:val="Emphasis"/>
        </w:rPr>
        <w:t xml:space="preserve"> to the illegitimacy of </w:t>
      </w:r>
      <w:r w:rsidRPr="00911F26">
        <w:rPr>
          <w:rStyle w:val="Emphasis"/>
          <w:highlight w:val="yellow"/>
        </w:rPr>
        <w:t>altering borders by force</w:t>
      </w:r>
      <w:r w:rsidRPr="003C30EE">
        <w:rPr>
          <w:sz w:val="14"/>
        </w:rPr>
        <w:t xml:space="preserve">. It entails </w:t>
      </w:r>
      <w:r w:rsidRPr="003C30EE">
        <w:rPr>
          <w:rStyle w:val="StyleUnderline"/>
        </w:rPr>
        <w:t>starker struggles over</w:t>
      </w:r>
      <w:r w:rsidRPr="003C30EE">
        <w:rPr>
          <w:sz w:val="14"/>
        </w:rPr>
        <w:t xml:space="preserve"> states that reside at </w:t>
      </w:r>
      <w:r w:rsidRPr="003C30EE">
        <w:rPr>
          <w:rStyle w:val="StyleUnderline"/>
        </w:rPr>
        <w:t xml:space="preserve">the </w:t>
      </w:r>
      <w:r w:rsidRPr="00911F26">
        <w:rPr>
          <w:rStyle w:val="StyleUnderline"/>
          <w:highlight w:val="yellow"/>
        </w:rPr>
        <w:t>intersection of</w:t>
      </w:r>
      <w:r w:rsidRPr="003C30EE">
        <w:rPr>
          <w:rStyle w:val="StyleUnderline"/>
        </w:rPr>
        <w:t xml:space="preserve"> rival great powers’ </w:t>
      </w:r>
      <w:r w:rsidRPr="00911F26">
        <w:rPr>
          <w:rStyle w:val="StyleUnderline"/>
          <w:highlight w:val="yellow"/>
        </w:rPr>
        <w:t>spheres of influence</w:t>
      </w:r>
      <w:r w:rsidRPr="003C30EE">
        <w:rPr>
          <w:sz w:val="14"/>
        </w:rPr>
        <w:t xml:space="preserve">, such as the </w:t>
      </w:r>
      <w:r w:rsidRPr="00911F26">
        <w:rPr>
          <w:rStyle w:val="Emphasis"/>
          <w:highlight w:val="yellow"/>
        </w:rPr>
        <w:t>Philippines, Ukraine and Iraq</w:t>
      </w:r>
      <w:r w:rsidRPr="00911F26">
        <w:rPr>
          <w:sz w:val="14"/>
          <w:highlight w:val="yellow"/>
        </w:rPr>
        <w:t>.</w:t>
      </w:r>
      <w:r w:rsidRPr="003C30EE">
        <w:rPr>
          <w:sz w:val="14"/>
        </w:rPr>
        <w:t xml:space="preserve"> Finally, it raises the prospect that </w:t>
      </w:r>
      <w:r w:rsidRPr="00911F26">
        <w:rPr>
          <w:rStyle w:val="Emphasis"/>
          <w:highlight w:val="yellow"/>
        </w:rPr>
        <w:t>great-power rivalry could lead to great-power war</w:t>
      </w:r>
      <w:r w:rsidRPr="003C30EE">
        <w:rPr>
          <w:rStyle w:val="Emphasis"/>
        </w:rPr>
        <w:t>—</w:t>
      </w:r>
      <w:r w:rsidRPr="003C30EE">
        <w:rPr>
          <w:sz w:val="14"/>
        </w:rPr>
        <w:t xml:space="preserve">a phenomenon that seemed to have followed the Soviet Union onto the ash heap of history with the end of the Cold War. </w:t>
      </w:r>
      <w:r w:rsidRPr="003C30EE">
        <w:rPr>
          <w:rStyle w:val="StyleUnderline"/>
        </w:rPr>
        <w:t>The world has not yet returned to the titanic geopolitical struggles of the twentieth century, but it is returning to the historical norm of great-power strife—with all the dangers that entails.</w:t>
      </w:r>
    </w:p>
    <w:p w14:paraId="5511BD82" w14:textId="0996217C" w:rsidR="004160AE" w:rsidRDefault="004160AE" w:rsidP="004160AE"/>
    <w:p w14:paraId="5F8F545B" w14:textId="4EDE8AE4" w:rsidR="001E777F" w:rsidRDefault="001E777F" w:rsidP="001E777F">
      <w:pPr>
        <w:pStyle w:val="Heading4"/>
      </w:pPr>
      <w:r>
        <w:t>Tech Innovation</w:t>
      </w:r>
    </w:p>
    <w:p w14:paraId="232A6E69" w14:textId="77777777" w:rsidR="001E777F" w:rsidRPr="00DA0C49" w:rsidRDefault="001E777F" w:rsidP="001E777F">
      <w:r w:rsidRPr="00363E0A">
        <w:rPr>
          <w:rStyle w:val="Style13ptBold"/>
        </w:rPr>
        <w:t>Naam 13 –</w:t>
      </w:r>
      <w:r>
        <w:t xml:space="preserve"> </w:t>
      </w:r>
      <w:r w:rsidRPr="00DA0C49">
        <w:t xml:space="preserve">Ramez </w:t>
      </w:r>
      <w:r w:rsidRPr="00363E0A">
        <w:t>Naam</w:t>
      </w:r>
      <w:r w:rsidRPr="00DA0C49">
        <w:t>, Fellow of the Institute for Ethics and Emerging Technologies, former Microsoft executive, "</w:t>
      </w:r>
      <w:r w:rsidRPr="003E0438">
        <w:rPr>
          <w:rStyle w:val="Emphasis"/>
          <w:highlight w:val="cyan"/>
        </w:rPr>
        <w:t>How Innovation Could Save the Planet</w:t>
      </w:r>
      <w:r w:rsidRPr="00DA0C49">
        <w:t>", World Future Society, The Futurist, 2013 Issues of The Futurist, March-April 2013 (Vol. 47, No. 2), www.wfs.org/futurist/2013-issues-futurist/march-april-2013-vol-47-no-2/how-innovation-could-save-planet)</w:t>
      </w:r>
    </w:p>
    <w:p w14:paraId="2DDA6A7E" w14:textId="77777777" w:rsidR="001E777F" w:rsidRPr="00DA0C49" w:rsidRDefault="001E777F" w:rsidP="001E777F">
      <w:pPr>
        <w:rPr>
          <w:sz w:val="14"/>
        </w:rPr>
      </w:pPr>
      <w:r w:rsidRPr="00DA0C49">
        <w:rPr>
          <w:sz w:val="14"/>
        </w:rPr>
        <w:t xml:space="preserve">The Best of Times: Unprecedented Prosperity There are many ways in which we are living in the most wonderful age ever. We can imagine we are heading toward a sort of science-fiction utopia, where we are incredibly rich and incredibly prosperous, and the planet is healthy. But </w:t>
      </w:r>
      <w:r w:rsidRPr="00DA0C49">
        <w:rPr>
          <w:rStyle w:val="StyleUnderline"/>
        </w:rPr>
        <w:t>there are</w:t>
      </w:r>
      <w:r w:rsidRPr="00DA0C49">
        <w:rPr>
          <w:sz w:val="14"/>
        </w:rPr>
        <w:t xml:space="preserve"> other </w:t>
      </w:r>
      <w:r w:rsidRPr="00DA0C49">
        <w:rPr>
          <w:rStyle w:val="StyleUnderline"/>
        </w:rPr>
        <w:t xml:space="preserve">reasons to fear that </w:t>
      </w:r>
      <w:r w:rsidRPr="003E0438">
        <w:rPr>
          <w:rStyle w:val="StyleUnderline"/>
          <w:highlight w:val="cyan"/>
        </w:rPr>
        <w:t>we’re headed toward a dystopia</w:t>
      </w:r>
      <w:r w:rsidRPr="00DA0C49">
        <w:rPr>
          <w:sz w:val="14"/>
        </w:rPr>
        <w:t xml:space="preserve"> of sorts. Ramez Naam spoke at WorldFuture 2013, the annual conference of the World Future Society in Chicago, in July of 2013. On the positive side, life expectancy has been rising for the last 150 years, and faster since the early part of the twentieth century in the developing world than it has in the rich world. Along with that has come a massive reduction in poverty. The most fundamental empowerer of humans—education—has also soared, not just in the rich world, but throughout the world. Another great empowerer of humanity is connectivity: Access to information and access to communication both have soared. The number of mobile phones on the planet was effectively zero in the early 1990s, and now it’s in excess of 4 billion. More than three-quarters of humanity, in the span of one generation, have gotten access to connectivity that, as my friend Peter Diamandis likes to say, is greater than any president before 1995 had. A reasonably well-off person in India or in Nigeria has better access to information than Ronald Reagan did during most of his career. With increased connectivity has come an increase in democracy. As people have gotten richer, more educated, more able to access information, and more able to communicate, they have demanded more control over the places where they live. The fraction of nations that are functional democracies is at an all-time high in this world—more than double what it was in the 1970s—with the collapse of the Soviet Union.* Economically, the world is a more equal place than it has been in decades. In the West, and especially in the United States, we hear a lot about growing inequality, but on a global scale, the opposite is true. As billions are rising out of poverty around the world, the global middle classes are catching up with the global rich. </w:t>
      </w:r>
      <w:r w:rsidRPr="00DA0C49">
        <w:rPr>
          <w:rStyle w:val="StyleUnderline"/>
        </w:rPr>
        <w:t xml:space="preserve">In many ways, this is the age of the greatest human prosperity, freedom, and potential that has ever been on the face of this planet. But in other ways, </w:t>
      </w:r>
      <w:r w:rsidRPr="003E0438">
        <w:rPr>
          <w:rStyle w:val="StyleUnderline"/>
          <w:highlight w:val="cyan"/>
        </w:rPr>
        <w:t>we are facing some of the largest risks ever</w:t>
      </w:r>
      <w:r w:rsidRPr="00DA0C49">
        <w:rPr>
          <w:rStyle w:val="StyleUnderline"/>
        </w:rPr>
        <w:t xml:space="preserve">. </w:t>
      </w:r>
      <w:r w:rsidRPr="00DA0C49">
        <w:rPr>
          <w:sz w:val="14"/>
        </w:rPr>
        <w:t xml:space="preserve">The Worst of Times: The Greatest Risks </w:t>
      </w:r>
      <w:r w:rsidRPr="003E0438">
        <w:rPr>
          <w:rStyle w:val="StyleUnderline"/>
          <w:highlight w:val="cyan"/>
        </w:rPr>
        <w:t>At its peak, the</w:t>
      </w:r>
      <w:r w:rsidRPr="00DA0C49">
        <w:rPr>
          <w:rStyle w:val="StyleUnderline"/>
        </w:rPr>
        <w:t xml:space="preserve"> ancient </w:t>
      </w:r>
      <w:r w:rsidRPr="003E0438">
        <w:rPr>
          <w:rStyle w:val="StyleUnderline"/>
          <w:highlight w:val="cyan"/>
        </w:rPr>
        <w:t>Maya</w:t>
      </w:r>
      <w:r w:rsidRPr="00DA0C49">
        <w:rPr>
          <w:rStyle w:val="StyleUnderline"/>
        </w:rPr>
        <w:t xml:space="preserve">n city of Tikal </w:t>
      </w:r>
      <w:r w:rsidRPr="003E0438">
        <w:rPr>
          <w:rStyle w:val="StyleUnderline"/>
          <w:highlight w:val="cyan"/>
        </w:rPr>
        <w:t>was a metropolis</w:t>
      </w:r>
      <w:r w:rsidRPr="00DA0C49">
        <w:rPr>
          <w:rStyle w:val="StyleUnderline"/>
        </w:rPr>
        <w:t>, a city of 200,000 people inside of a civilization of about 20 million people. Now, if you walk around any Mayan city, you see mounds of dirt. That’s because these structures were all abandoned</w:t>
      </w:r>
      <w:r w:rsidRPr="00DA0C49">
        <w:rPr>
          <w:sz w:val="14"/>
        </w:rPr>
        <w:t xml:space="preserve"> by about the mid-900s AD. We know now what happened: </w:t>
      </w:r>
      <w:r w:rsidRPr="003E0438">
        <w:rPr>
          <w:rStyle w:val="Emphasis"/>
          <w:highlight w:val="cyan"/>
        </w:rPr>
        <w:t>The Mayan civilization grew too large. It overpopulated</w:t>
      </w:r>
      <w:r w:rsidRPr="00DA0C49">
        <w:rPr>
          <w:rStyle w:val="StyleUnderline"/>
        </w:rPr>
        <w:t xml:space="preserve">. To feed themselves, they had to convert forest into farmland. They chopped down all of the forest. That, in turn, led to soil erosion. It also worsened drought, because trees, among other things, trap moisture and create a precipitation cycle. </w:t>
      </w:r>
      <w:r w:rsidRPr="00DA0C49">
        <w:rPr>
          <w:sz w:val="14"/>
        </w:rPr>
        <w:t xml:space="preserve">When that happened, and was met by some normal (not human-caused) climate change, </w:t>
      </w:r>
      <w:r w:rsidRPr="00DA0C49">
        <w:rPr>
          <w:rStyle w:val="StyleUnderline"/>
        </w:rPr>
        <w:t>the Mayans found they didn’t have enough food.</w:t>
      </w:r>
      <w:r w:rsidRPr="00DA0C49">
        <w:rPr>
          <w:sz w:val="14"/>
        </w:rPr>
        <w:t xml:space="preserve"> They exhausted their primary energy supply, which is food. </w:t>
      </w:r>
      <w:r w:rsidRPr="003E0438">
        <w:rPr>
          <w:rStyle w:val="StyleUnderline"/>
          <w:highlight w:val="cyan"/>
        </w:rPr>
        <w:t>That in turn led to</w:t>
      </w:r>
      <w:r w:rsidRPr="00DA0C49">
        <w:rPr>
          <w:rStyle w:val="StyleUnderline"/>
        </w:rPr>
        <w:t xml:space="preserve"> more </w:t>
      </w:r>
      <w:r w:rsidRPr="003E0438">
        <w:rPr>
          <w:rStyle w:val="StyleUnderline"/>
          <w:highlight w:val="cyan"/>
        </w:rPr>
        <w:t>violence</w:t>
      </w:r>
      <w:r w:rsidRPr="00DA0C49">
        <w:rPr>
          <w:rStyle w:val="StyleUnderline"/>
        </w:rPr>
        <w:t xml:space="preserve"> in their society </w:t>
      </w:r>
      <w:r w:rsidRPr="003E0438">
        <w:rPr>
          <w:rStyle w:val="StyleUnderline"/>
          <w:highlight w:val="cyan"/>
        </w:rPr>
        <w:t>and ultimately</w:t>
      </w:r>
      <w:r w:rsidRPr="00DA0C49">
        <w:rPr>
          <w:rStyle w:val="StyleUnderline"/>
        </w:rPr>
        <w:t xml:space="preserve"> to a complete </w:t>
      </w:r>
      <w:r w:rsidRPr="003E0438">
        <w:rPr>
          <w:rStyle w:val="StyleUnderline"/>
          <w:highlight w:val="cyan"/>
        </w:rPr>
        <w:t>collapse</w:t>
      </w:r>
      <w:r w:rsidRPr="00DA0C49">
        <w:rPr>
          <w:rStyle w:val="StyleUnderline"/>
        </w:rPr>
        <w:t>. The greatest energy source for human civilization today</w:t>
      </w:r>
      <w:r w:rsidRPr="00DA0C49">
        <w:rPr>
          <w:sz w:val="14"/>
        </w:rPr>
        <w:t xml:space="preserve"> is fossil fuels. Among those, </w:t>
      </w:r>
      <w:r w:rsidRPr="00DA0C49">
        <w:rPr>
          <w:rStyle w:val="StyleUnderline"/>
        </w:rPr>
        <w:t>none is more important than oil</w:t>
      </w:r>
      <w:r w:rsidRPr="00DA0C49">
        <w:rPr>
          <w:sz w:val="14"/>
        </w:rPr>
        <w:t xml:space="preserve">. In 1956, M. King Hubbert looked at production in individual oil fields and predicted that the United States would see the peak of its oil production in 1970 or so, and then drop. His prediction largely came true: Oil production went up but did peak in the 1970s, then plummeted. Oil production has recently gone up in the United States a little bit, but it’s still just barely more than half of what it was in its peak in the 1970s. Hubbert also predicted that the global oil market would peak in about 2000, and for a long time he looked very foolish. But it now has basically plateaued. Since 2004, oil production has increased by about 4%, whereas in the 1950s it rose by about 4% every three months. </w:t>
      </w:r>
      <w:r w:rsidRPr="00DA0C49">
        <w:rPr>
          <w:rStyle w:val="StyleUnderline"/>
        </w:rPr>
        <w:t>We haven’t hit a peak; oil production around the world is still rising a little bit. It’s certainly not declining, but we do appear to be near a plateau; supply is definitely rising more slowly than demand</w:t>
      </w:r>
      <w:r w:rsidRPr="00DA0C49">
        <w:rPr>
          <w:sz w:val="14"/>
        </w:rPr>
        <w:t xml:space="preserve">. Though there’s plenty of oil in the ground, the oil that remains is in smaller fields, further from shore, under lower pressure, and harder to pump out. </w:t>
      </w:r>
      <w:r w:rsidRPr="003E0438">
        <w:rPr>
          <w:rStyle w:val="StyleUnderline"/>
          <w:highlight w:val="cyan"/>
        </w:rPr>
        <w:t>Water</w:t>
      </w:r>
      <w:r w:rsidRPr="00DA0C49">
        <w:rPr>
          <w:rStyle w:val="StyleUnderline"/>
        </w:rPr>
        <w:t xml:space="preserve"> </w:t>
      </w:r>
      <w:r w:rsidRPr="003E0438">
        <w:rPr>
          <w:rStyle w:val="StyleUnderline"/>
          <w:highlight w:val="cyan"/>
        </w:rPr>
        <w:t>is</w:t>
      </w:r>
      <w:r w:rsidRPr="00DA0C49">
        <w:rPr>
          <w:rStyle w:val="StyleUnderline"/>
        </w:rPr>
        <w:t xml:space="preserve"> another resource that is </w:t>
      </w:r>
      <w:r w:rsidRPr="003E0438">
        <w:rPr>
          <w:rStyle w:val="StyleUnderline"/>
          <w:highlight w:val="cyan"/>
        </w:rPr>
        <w:t>incredibly</w:t>
      </w:r>
      <w:r w:rsidRPr="00DA0C49">
        <w:rPr>
          <w:rStyle w:val="StyleUnderline"/>
        </w:rPr>
        <w:t xml:space="preserve"> </w:t>
      </w:r>
      <w:r w:rsidRPr="003E0438">
        <w:rPr>
          <w:rStyle w:val="StyleUnderline"/>
          <w:highlight w:val="cyan"/>
        </w:rPr>
        <w:t>precious</w:t>
      </w:r>
      <w:r w:rsidRPr="00DA0C49">
        <w:rPr>
          <w:rStyle w:val="StyleUnderline"/>
        </w:rPr>
        <w:t xml:space="preserve"> </w:t>
      </w:r>
      <w:r w:rsidRPr="00DA0C49">
        <w:rPr>
          <w:sz w:val="14"/>
          <w:szCs w:val="16"/>
        </w:rPr>
        <w:t xml:space="preserve">to us. </w:t>
      </w:r>
      <w:r w:rsidRPr="00DA0C49">
        <w:rPr>
          <w:rStyle w:val="StyleUnderline"/>
          <w:sz w:val="14"/>
          <w:szCs w:val="16"/>
        </w:rPr>
        <w:t>The predominant way in which we use water is through the food that we eat: 70% of the freshwater that humanity uses goes into agriculture. The Ogallala Aquifer</w:t>
      </w:r>
      <w:r w:rsidRPr="00DA0C49">
        <w:rPr>
          <w:sz w:val="14"/>
          <w:szCs w:val="16"/>
        </w:rPr>
        <w:t xml:space="preserve">, the giant body of freshwater under the surface of the Earth in the Great Plains of the United States, is fossil water left from the melting and the retreat of glaciers in the end of the last Ice Age, 12,000–14,000 years ago. Its </w:t>
      </w:r>
      <w:r w:rsidRPr="00DA0C49">
        <w:rPr>
          <w:rStyle w:val="StyleUnderline"/>
          <w:sz w:val="14"/>
          <w:szCs w:val="16"/>
        </w:rPr>
        <w:t>refill time is somewhere between 5,000 and 10,000 years from normal rainfall. Since 1960, we’ve drained between a third and a half of the water in this body,</w:t>
      </w:r>
      <w:r w:rsidRPr="00DA0C49">
        <w:rPr>
          <w:sz w:val="14"/>
          <w:szCs w:val="16"/>
        </w:rPr>
        <w:t xml:space="preserve"> depending on what estimate you look at. In </w:t>
      </w:r>
      <w:r w:rsidRPr="00DA0C49">
        <w:rPr>
          <w:rStyle w:val="StyleUnderline"/>
          <w:sz w:val="14"/>
          <w:szCs w:val="16"/>
        </w:rPr>
        <w:t xml:space="preserve">some areas, the water table is dropping about three feet per year. </w:t>
      </w:r>
      <w:r w:rsidRPr="00DA0C49">
        <w:rPr>
          <w:sz w:val="14"/>
          <w:szCs w:val="16"/>
        </w:rPr>
        <w:t xml:space="preserve">If this was a surface lake in the United States or Canada, and people saw that happening, they’d stop it. But because it’s out of sight, it’s just considered a resource that we can tap. And indeed, </w:t>
      </w:r>
      <w:r w:rsidRPr="00DA0C49">
        <w:rPr>
          <w:rStyle w:val="StyleUnderline"/>
          <w:sz w:val="14"/>
          <w:szCs w:val="16"/>
        </w:rPr>
        <w:t>in the north Texas area, wells are starting to fail already, and farms are being abandoned in some cases, because they can’t get to the water that they once did. Perhaps the largest risk of all is climate change. We’ve increased the temperature of the planet by about 2°F in the last 130 years, and that rate is accelerating. This is primarily because of the carbon dioxide we’ve put into the atmosphere</w:t>
      </w:r>
      <w:r w:rsidRPr="00DA0C49">
        <w:rPr>
          <w:sz w:val="12"/>
        </w:rPr>
        <w:t xml:space="preserve">, along </w:t>
      </w:r>
      <w:r w:rsidRPr="00DA0C49">
        <w:rPr>
          <w:sz w:val="14"/>
        </w:rPr>
        <w:t xml:space="preserve">with methane and nitrous oxide. </w:t>
      </w:r>
      <w:r w:rsidRPr="003E0438">
        <w:rPr>
          <w:rStyle w:val="StyleUnderline"/>
          <w:highlight w:val="cyan"/>
        </w:rPr>
        <w:t>CO2 levels</w:t>
      </w:r>
      <w:r w:rsidRPr="00DA0C49">
        <w:rPr>
          <w:rStyle w:val="StyleUnderline"/>
        </w:rPr>
        <w:t xml:space="preserve">, now at over 390 parts per million, </w:t>
      </w:r>
      <w:r w:rsidRPr="003E0438">
        <w:rPr>
          <w:rStyle w:val="StyleUnderline"/>
          <w:highlight w:val="cyan"/>
        </w:rPr>
        <w:t>are the highest they’ve been in about 15 million years</w:t>
      </w:r>
      <w:r w:rsidRPr="00DA0C49">
        <w:rPr>
          <w:sz w:val="14"/>
        </w:rPr>
        <w:t xml:space="preserve">. Ice cores go back at least a million years, and we know that they’re the highest they’ve been in that time. Historically, when CO2 levels are high, temperature is also high. But also, historically, in the lifetime of our species, </w:t>
      </w:r>
      <w:r w:rsidRPr="00DA0C49">
        <w:rPr>
          <w:rStyle w:val="StyleUnderline"/>
        </w:rPr>
        <w:t xml:space="preserve">we’ve actually never existed as human beings while CO2 levels have been this high. </w:t>
      </w:r>
      <w:r w:rsidRPr="00DA0C49">
        <w:rPr>
          <w:sz w:val="14"/>
        </w:rPr>
        <w:t xml:space="preserve">For example, </w:t>
      </w:r>
      <w:r w:rsidRPr="00DA0C49">
        <w:rPr>
          <w:rStyle w:val="StyleUnderline"/>
        </w:rPr>
        <w:t>glaciers</w:t>
      </w:r>
      <w:r w:rsidRPr="00DA0C49">
        <w:rPr>
          <w:sz w:val="14"/>
        </w:rPr>
        <w:t xml:space="preserve"> such as the Bear and Pedersen in Alaska </w:t>
      </w:r>
      <w:r w:rsidRPr="00DA0C49">
        <w:rPr>
          <w:rStyle w:val="StyleUnderline"/>
        </w:rPr>
        <w:t>have disappeared</w:t>
      </w:r>
      <w:r w:rsidRPr="00DA0C49">
        <w:rPr>
          <w:sz w:val="14"/>
        </w:rPr>
        <w:t xml:space="preserve"> just since 1920. </w:t>
      </w:r>
      <w:r w:rsidRPr="00DA0C49">
        <w:rPr>
          <w:rStyle w:val="StyleUnderline"/>
        </w:rPr>
        <w:t xml:space="preserve">As these glaciers melt, they produce water that goes into the seas and helps to raise sea levels. Over the next century, the seas are expected to rise about 3 to 6 feet. </w:t>
      </w:r>
      <w:r w:rsidRPr="00DA0C49">
        <w:rPr>
          <w:sz w:val="14"/>
        </w:rPr>
        <w:t xml:space="preserve">Most of that actually will not be melting glaciers; it’s thermal expansion: As the ocean gets warmer, it gets a little bit bigger. But 3 to 6 feet over a century doesn’t sound like that big a deal to us, so we think of that as a distant problem. The reality is that </w:t>
      </w:r>
      <w:r w:rsidRPr="00DA0C49">
        <w:rPr>
          <w:rStyle w:val="StyleUnderline"/>
        </w:rPr>
        <w:t xml:space="preserve">there’s a more severe problem with climate change: its impact on the weather and on agriculture. </w:t>
      </w:r>
      <w:r w:rsidRPr="00DA0C49">
        <w:rPr>
          <w:sz w:val="18"/>
        </w:rPr>
        <w:t>In 2003, Europe went through its worst heat wave since 1540. Ukraine lost 75% of its wheat crop. In 2009, China had a once-in-a-century level drought; in 2010 they had another once-in-a-century level drought. That’s twice. Wells that had given water continuously since the fifteenth century ran dry. When those rains returned, when the water that was soaked up by the atmosphere came back down, it came down on Pakistan, and half of Pakistan was under water in the floods of 2010. An area larger than Germany was under water. Warmer air carries more water. Every degree Celsius that you increase the temperature value of air, it carries 7% more water. But it doesn’t carry that water uniformly. It can suck water away from one place and then deliver it in a deluge in another place. So both the droughts are up and flooding is up simultaneously, as precipitation becomes more lumpy and more concentrated. In Russia’s 2010 heat wave, 55,000 people died, 11,000 of them in Moscow alone. In 2011, the United States had the driest 10-month period ever in the American South, and Texas saw its worst wildfires ever. And</w:t>
      </w:r>
      <w:r w:rsidRPr="00DA0C49">
        <w:rPr>
          <w:rStyle w:val="StyleUnderline"/>
          <w:sz w:val="18"/>
        </w:rPr>
        <w:t xml:space="preserve"> </w:t>
      </w:r>
      <w:r w:rsidRPr="00DA0C49">
        <w:rPr>
          <w:rStyle w:val="StyleUnderline"/>
        </w:rPr>
        <w:t xml:space="preserve">2012 was the worst drought in the United States since the Dust Bowl—the corn crop shrank by 20%. So that’s the big risk the world faces: that radical weather will change how we grow food, which is still our most important energy source—even more important than fossil fuels. </w:t>
      </w:r>
      <w:r w:rsidRPr="00DA0C49">
        <w:rPr>
          <w:sz w:val="14"/>
        </w:rPr>
        <w:t xml:space="preserve">A number of people in the environmentalist movement are saying that we have to just stop growing. For instance, in his book Peak Everything: Waking Up to the Century of Declines, Richard Heinberg of the Post-Carbon Institute says that the Earth is full. Get used to it, and get ready for a world where you live with less wealth, and where your children live with less wealth, than any before. I don’t think this idea of stopping growth is realistic, because there are a top billion people who live pretty well and there are another 6 billion who don’t and are hungry for it. </w:t>
      </w:r>
      <w:r w:rsidRPr="003E0438">
        <w:rPr>
          <w:rStyle w:val="StyleUnderline"/>
          <w:highlight w:val="cyan"/>
        </w:rPr>
        <w:t>We see demand rising for everything—water, food, energy—</w:t>
      </w:r>
      <w:r w:rsidRPr="00DA0C49">
        <w:rPr>
          <w:rStyle w:val="StyleUnderline"/>
        </w:rPr>
        <w:t xml:space="preserve">and that demand is rising </w:t>
      </w:r>
      <w:r w:rsidRPr="00DA0C49">
        <w:rPr>
          <w:sz w:val="14"/>
        </w:rPr>
        <w:t xml:space="preserve">not in the United States or Europe or Canada or Australia. It’s rising </w:t>
      </w:r>
      <w:r w:rsidRPr="00DA0C49">
        <w:rPr>
          <w:rStyle w:val="StyleUnderline"/>
        </w:rPr>
        <w:t xml:space="preserve">in the developing world. This is the area that will create all of the increased demand for physical resources. </w:t>
      </w:r>
      <w:r w:rsidRPr="00DA0C49">
        <w:rPr>
          <w:sz w:val="14"/>
        </w:rPr>
        <w:t xml:space="preserve">Even if we could, by some chance, say That’s enough, sorry, we’re not going to let you use these resources, which is doubtful, it wouldn’t be just, because the West got rich by using those natural resources. So we need to find a different way. Ideas as a Resource Expander, Resource Preserver, and Waste Reducer </w:t>
      </w:r>
      <w:r w:rsidRPr="00DA0C49">
        <w:rPr>
          <w:rStyle w:val="StyleUnderline"/>
        </w:rPr>
        <w:t>The best-selling environmental book of all time, Limits to Growth</w:t>
      </w:r>
      <w:r w:rsidRPr="00DA0C49">
        <w:rPr>
          <w:sz w:val="14"/>
        </w:rPr>
        <w:t xml:space="preserve">, was based on computer modeling. It was a simple model with only about eight variables of what would happen in the world. It </w:t>
      </w:r>
      <w:r w:rsidRPr="00DA0C49">
        <w:rPr>
          <w:rStyle w:val="StyleUnderline"/>
        </w:rPr>
        <w:t>showed that economic growth</w:t>
      </w:r>
      <w:r w:rsidRPr="00DA0C49">
        <w:rPr>
          <w:sz w:val="14"/>
        </w:rPr>
        <w:t xml:space="preserve">, more wealth, </w:t>
      </w:r>
      <w:r w:rsidRPr="00DA0C49">
        <w:rPr>
          <w:rStyle w:val="StyleUnderline"/>
        </w:rPr>
        <w:t xml:space="preserve">would inevitably lead to more pollution and more consumption of finite resources, which would in turn take us beyond the limits and lead ultimately to collapse. </w:t>
      </w:r>
      <w:r w:rsidRPr="00DA0C49">
        <w:rPr>
          <w:sz w:val="14"/>
        </w:rPr>
        <w:t xml:space="preserve">While it’s been widely reported recently that its predictions are coming true, that’s actually not the case. </w:t>
      </w:r>
      <w:r w:rsidRPr="00DA0C49">
        <w:rPr>
          <w:rStyle w:val="StyleUnderline"/>
        </w:rPr>
        <w:t>If you look at the vast majority of the numbers that the researchers predict in this model, they’re not coming true. Why did they get these things wrong?</w:t>
      </w:r>
      <w:r w:rsidRPr="00DA0C49">
        <w:rPr>
          <w:sz w:val="14"/>
        </w:rPr>
        <w:t xml:space="preserve"> The most important thing that the </w:t>
      </w:r>
      <w:r w:rsidRPr="00DA0C49">
        <w:rPr>
          <w:rStyle w:val="StyleUnderline"/>
        </w:rPr>
        <w:t>forecasters</w:t>
      </w:r>
      <w:r w:rsidRPr="00DA0C49">
        <w:rPr>
          <w:sz w:val="14"/>
        </w:rPr>
        <w:t xml:space="preserve"> did was </w:t>
      </w:r>
      <w:r w:rsidRPr="00DA0C49">
        <w:rPr>
          <w:rStyle w:val="StyleUnderline"/>
        </w:rPr>
        <w:t xml:space="preserve">underestimate </w:t>
      </w:r>
      <w:r w:rsidRPr="00DA0C49">
        <w:rPr>
          <w:rStyle w:val="Emphasis"/>
        </w:rPr>
        <w:t>the power of new ideas to expand resources</w:t>
      </w:r>
      <w:r w:rsidRPr="00DA0C49">
        <w:rPr>
          <w:rStyle w:val="StyleUnderline"/>
        </w:rPr>
        <w:t xml:space="preserve">, or to expand wealth while using fewer resources. Ideas have done tremendous things for us. Let’s start with food. </w:t>
      </w:r>
      <w:r w:rsidRPr="00DA0C49">
        <w:rPr>
          <w:sz w:val="14"/>
        </w:rPr>
        <w:t xml:space="preserve">In The Population Bomb (1968), Paul Ehrlich predicted that food supply could not support the population, just as Malthus did. But </w:t>
      </w:r>
      <w:r w:rsidRPr="00DA0C49">
        <w:rPr>
          <w:rStyle w:val="StyleUnderline"/>
        </w:rPr>
        <w:t xml:space="preserve">what’s happened is that </w:t>
      </w:r>
      <w:r w:rsidRPr="003E0438">
        <w:rPr>
          <w:rStyle w:val="StyleUnderline"/>
          <w:highlight w:val="cyan"/>
        </w:rPr>
        <w:t>we’ve doubled population since 1960</w:t>
      </w:r>
      <w:r w:rsidRPr="00DA0C49">
        <w:rPr>
          <w:rStyle w:val="StyleUnderline"/>
        </w:rPr>
        <w:t>, and we’ve nearly tripled the food supply in total.</w:t>
      </w:r>
      <w:r w:rsidRPr="00DA0C49">
        <w:rPr>
          <w:sz w:val="14"/>
        </w:rPr>
        <w:t xml:space="preserve"> We’ve increased by 30%–40% the food supply per person since the 1960s. Let’s look at this on a very long time scale. How many people can you feed with an acre of land? </w:t>
      </w:r>
      <w:r w:rsidRPr="00DA0C49">
        <w:rPr>
          <w:rStyle w:val="StyleUnderline"/>
        </w:rPr>
        <w:t>Before the advent of agriculture, an acre of land could feed less than a thousandth of a person. Today it’s about three people, on average, who can be fed by one acre of land.</w:t>
      </w:r>
      <w:r w:rsidRPr="00DA0C49">
        <w:rPr>
          <w:sz w:val="14"/>
        </w:rPr>
        <w:t xml:space="preserve"> Pre-agriculture, it took 3,000 acres for one person to stay alive through hunting and gathering. With agriculture, that footprint has shrunk from 3,000 acres to one-third of one acre. That’s not because there’s any more sunlight, which is ultimately what food is; </w:t>
      </w:r>
      <w:r w:rsidRPr="00DA0C49">
        <w:rPr>
          <w:rStyle w:val="StyleUnderline"/>
        </w:rPr>
        <w:t xml:space="preserve">it’s because we’ve changed the productivity of the resource by innovation in farming—and then thousands of innovations on top of that to increase it even more. </w:t>
      </w:r>
      <w:r w:rsidRPr="00DA0C49">
        <w:rPr>
          <w:sz w:val="14"/>
        </w:rPr>
        <w:t xml:space="preserve">In fact, </w:t>
      </w:r>
      <w:r w:rsidRPr="00DA0C49">
        <w:rPr>
          <w:rStyle w:val="StyleUnderline"/>
        </w:rPr>
        <w:t>the reason we have the forests that we have on the planet is because we were able to handle a doubling of the population since 1960 without increasing farmland by more than about 10%. If we had to have doubled our farmland, we would have chopped down all the remaining forests on the planet</w:t>
      </w:r>
      <w:r w:rsidRPr="003E0438">
        <w:rPr>
          <w:rStyle w:val="StyleUnderline"/>
          <w:highlight w:val="cyan"/>
        </w:rPr>
        <w:t xml:space="preserve">. </w:t>
      </w:r>
      <w:r w:rsidRPr="003E0438">
        <w:rPr>
          <w:rStyle w:val="Emphasis"/>
          <w:highlight w:val="cyan"/>
        </w:rPr>
        <w:t>Ideas can reduce resource use</w:t>
      </w:r>
      <w:r w:rsidRPr="00DA0C49">
        <w:rPr>
          <w:sz w:val="14"/>
        </w:rPr>
        <w:t xml:space="preserve">. I can give you many other examples. </w:t>
      </w:r>
      <w:r w:rsidRPr="00DA0C49">
        <w:rPr>
          <w:rStyle w:val="StyleUnderline"/>
        </w:rPr>
        <w:t xml:space="preserve">In the United States, the </w:t>
      </w:r>
      <w:r w:rsidRPr="003E0438">
        <w:rPr>
          <w:rStyle w:val="StyleUnderline"/>
          <w:highlight w:val="cyan"/>
        </w:rPr>
        <w:t>amount of energy used on farms per calorie grown has</w:t>
      </w:r>
      <w:r w:rsidRPr="00DA0C49">
        <w:rPr>
          <w:rStyle w:val="StyleUnderline"/>
        </w:rPr>
        <w:t xml:space="preserve"> actually </w:t>
      </w:r>
      <w:r w:rsidRPr="003E0438">
        <w:rPr>
          <w:rStyle w:val="StyleUnderline"/>
          <w:highlight w:val="cyan"/>
        </w:rPr>
        <w:t>dropped</w:t>
      </w:r>
      <w:r w:rsidRPr="00DA0C49">
        <w:rPr>
          <w:rStyle w:val="StyleUnderline"/>
        </w:rPr>
        <w:t xml:space="preserve"> by about half since the 1970s. That’s in part because we now only use about a tenth of the energy to create synthetic nitrogen fertilizer, which is an important input. The amount of food that you can grow per drop of water has roughly doubled since the 1980s. In wheat, it’s actually more than tripled since 1960. The amount of water that we use in the United States per person has dropped by about a third since the 1970s, after rising for decades</w:t>
      </w:r>
      <w:r w:rsidRPr="00DA0C49">
        <w:rPr>
          <w:sz w:val="14"/>
        </w:rPr>
        <w:t xml:space="preserve">. As agriculture has gotten more efficient, we’re using less water per person. So, again, ideas can reduce resource use. </w:t>
      </w:r>
      <w:r w:rsidRPr="003E0438">
        <w:rPr>
          <w:rStyle w:val="Emphasis"/>
          <w:highlight w:val="cyan"/>
        </w:rPr>
        <w:t>Ideas can</w:t>
      </w:r>
      <w:r w:rsidRPr="00DA0C49">
        <w:rPr>
          <w:rStyle w:val="Emphasis"/>
        </w:rPr>
        <w:t xml:space="preserve"> also </w:t>
      </w:r>
      <w:r w:rsidRPr="003E0438">
        <w:rPr>
          <w:rStyle w:val="Emphasis"/>
          <w:highlight w:val="cyan"/>
        </w:rPr>
        <w:t>find substitutes for scarce resources</w:t>
      </w:r>
      <w:r w:rsidRPr="00DA0C49">
        <w:rPr>
          <w:sz w:val="14"/>
        </w:rPr>
        <w:t xml:space="preserve">. We’re at risk of running out of many things, right? Well, let’s think about some things that have happened in the past. </w:t>
      </w:r>
      <w:r w:rsidRPr="00DA0C49">
        <w:rPr>
          <w:rStyle w:val="StyleUnderline"/>
        </w:rPr>
        <w:t>The sperm whale was almost hunted into extinction</w:t>
      </w:r>
      <w:r w:rsidRPr="00DA0C49">
        <w:rPr>
          <w:sz w:val="14"/>
        </w:rPr>
        <w:t xml:space="preserve">. Sperm whales were, in the mid-1800s, the best source of illumination. </w:t>
      </w:r>
      <w:r w:rsidRPr="00DA0C49">
        <w:rPr>
          <w:rStyle w:val="StyleUnderline"/>
        </w:rPr>
        <w:t>Sperm whale oil—spermaceti—was the premier source of lighting</w:t>
      </w:r>
      <w:r w:rsidRPr="00DA0C49">
        <w:rPr>
          <w:sz w:val="14"/>
        </w:rPr>
        <w:t xml:space="preserve">. It burned without smoke, giving a clear, steady light, and </w:t>
      </w:r>
      <w:r w:rsidRPr="00DA0C49">
        <w:rPr>
          <w:rStyle w:val="StyleUnderline"/>
        </w:rPr>
        <w:t>the demand for it led to huge hunting of the sperm whales. In a period of about 30 years, we killed off about a third of the sperm whales on the planet. That led to a phenomenon of “peak sperm-whale oil</w:t>
      </w:r>
      <w:r w:rsidRPr="00DA0C49">
        <w:rPr>
          <w:sz w:val="14"/>
        </w:rPr>
        <w:t xml:space="preserve">”: The number of sperm whales that the fleet could bring in dropped over time as the sperm whales became more scarce and more afraid of human hunters. </w:t>
      </w:r>
      <w:r w:rsidRPr="00DA0C49">
        <w:rPr>
          <w:rStyle w:val="StyleUnderline"/>
        </w:rPr>
        <w:t xml:space="preserve">Demand rose as supply dropped, and the prices skyrocketed. So it looked a little bit like the situation with oil now. </w:t>
      </w:r>
      <w:r w:rsidRPr="00DA0C49">
        <w:rPr>
          <w:sz w:val="14"/>
        </w:rPr>
        <w:t xml:space="preserve">That was solved not by the discovery of more sperm whales, nor by giving up on this thing of lighting. Rather, Abraham </w:t>
      </w:r>
      <w:r w:rsidRPr="003E0438">
        <w:rPr>
          <w:rStyle w:val="StyleUnderline"/>
          <w:highlight w:val="cyan"/>
        </w:rPr>
        <w:t>Gesner</w:t>
      </w:r>
      <w:r w:rsidRPr="00DA0C49">
        <w:rPr>
          <w:sz w:val="14"/>
        </w:rPr>
        <w:t xml:space="preserve">, a Canadian, </w:t>
      </w:r>
      <w:r w:rsidRPr="003E0438">
        <w:rPr>
          <w:rStyle w:val="StyleUnderline"/>
          <w:highlight w:val="cyan"/>
        </w:rPr>
        <w:t>discovered</w:t>
      </w:r>
      <w:r w:rsidRPr="00DA0C49">
        <w:rPr>
          <w:rStyle w:val="StyleUnderline"/>
        </w:rPr>
        <w:t xml:space="preserve"> </w:t>
      </w:r>
      <w:r w:rsidRPr="00DA0C49">
        <w:rPr>
          <w:sz w:val="14"/>
        </w:rPr>
        <w:t>this thing called</w:t>
      </w:r>
      <w:r w:rsidRPr="00DA0C49">
        <w:rPr>
          <w:rStyle w:val="StyleUnderline"/>
        </w:rPr>
        <w:t xml:space="preserve"> </w:t>
      </w:r>
      <w:r w:rsidRPr="003E0438">
        <w:rPr>
          <w:rStyle w:val="StyleUnderline"/>
          <w:highlight w:val="cyan"/>
        </w:rPr>
        <w:t>kerosene</w:t>
      </w:r>
      <w:r w:rsidRPr="00DA0C49">
        <w:rPr>
          <w:rStyle w:val="StyleUnderline"/>
        </w:rPr>
        <w:t xml:space="preserve">. He found that, if he took coal, heated it up, captured the fumes, and distilled them, he could create this fluid that burned very clear. And he could create it in quantities thousands of times greater than the sperm whales ever could have given up. </w:t>
      </w:r>
      <w:r w:rsidRPr="00DA0C49">
        <w:rPr>
          <w:sz w:val="14"/>
        </w:rPr>
        <w:t xml:space="preserve">We have no information suggesting that </w:t>
      </w:r>
      <w:r w:rsidRPr="00DA0C49">
        <w:rPr>
          <w:rStyle w:val="StyleUnderline"/>
        </w:rPr>
        <w:t>Gesner</w:t>
      </w:r>
      <w:r w:rsidRPr="00DA0C49">
        <w:rPr>
          <w:sz w:val="14"/>
        </w:rPr>
        <w:t xml:space="preserve"> was an environmentalist or that he cared about sperm whales at all. He </w:t>
      </w:r>
      <w:r w:rsidRPr="00DA0C49">
        <w:rPr>
          <w:rStyle w:val="StyleUnderline"/>
        </w:rPr>
        <w:t xml:space="preserve">was motivated by scientific curiosity and by the huge business opportunity of going after this lighting market. </w:t>
      </w:r>
      <w:r w:rsidRPr="003E0438">
        <w:rPr>
          <w:rStyle w:val="StyleUnderline"/>
          <w:highlight w:val="cyan"/>
        </w:rPr>
        <w:t>What he</w:t>
      </w:r>
      <w:r w:rsidRPr="00DA0C49">
        <w:rPr>
          <w:rStyle w:val="StyleUnderline"/>
        </w:rPr>
        <w:t xml:space="preserve"> did </w:t>
      </w:r>
      <w:r w:rsidRPr="003E0438">
        <w:rPr>
          <w:rStyle w:val="StyleUnderline"/>
          <w:highlight w:val="cyan"/>
        </w:rPr>
        <w:t>was</w:t>
      </w:r>
      <w:r w:rsidRPr="00DA0C49">
        <w:rPr>
          <w:rStyle w:val="StyleUnderline"/>
        </w:rPr>
        <w:t xml:space="preserve"> dramatically lower the cost of lighting while </w:t>
      </w:r>
      <w:r w:rsidRPr="003E0438">
        <w:rPr>
          <w:rStyle w:val="StyleUnderline"/>
          <w:highlight w:val="cyan"/>
        </w:rPr>
        <w:t>saving the sperm whales from extinction</w:t>
      </w:r>
      <w:r w:rsidRPr="00DA0C49">
        <w:rPr>
          <w:rStyle w:val="StyleUnderline"/>
        </w:rPr>
        <w:t xml:space="preserve">. </w:t>
      </w:r>
      <w:r w:rsidRPr="00DA0C49">
        <w:rPr>
          <w:sz w:val="14"/>
        </w:rPr>
        <w:t xml:space="preserve">One more thing that </w:t>
      </w:r>
      <w:r w:rsidRPr="003E0438">
        <w:rPr>
          <w:rStyle w:val="Emphasis"/>
          <w:highlight w:val="cyan"/>
        </w:rPr>
        <w:t>ideas can do is transform waste into value</w:t>
      </w:r>
      <w:r w:rsidRPr="00DA0C49">
        <w:rPr>
          <w:rStyle w:val="StyleUnderline"/>
        </w:rPr>
        <w:t xml:space="preserve">. In places like Germany and Japan, people are mining landfills. Japan estimates that its landfills alone contain 10-year supplies of gold and rare-earth minerals for the world market. Alcoa estimates that the world’s landfills contain a 15-year supply of aluminum. So there’s tremendous value. </w:t>
      </w:r>
      <w:r w:rsidRPr="00DA0C49">
        <w:rPr>
          <w:sz w:val="14"/>
        </w:rPr>
        <w:t xml:space="preserve">When we throw things away, they’re not destroyed. If we “consume” things like aluminum, we’re not really consuming it, we’re rearranging it. We’re changing where it’s located. And </w:t>
      </w:r>
      <w:r w:rsidRPr="00DA0C49">
        <w:rPr>
          <w:rStyle w:val="StyleUnderline"/>
        </w:rPr>
        <w:t xml:space="preserve">in some cases, the concentration of these resources in our landfills is actually higher than it was in our mines. What it takes is energy and technology to get that resource back out and put it back into circulation. </w:t>
      </w:r>
      <w:r w:rsidRPr="00DA0C49">
        <w:rPr>
          <w:sz w:val="14"/>
        </w:rPr>
        <w:t xml:space="preserve">Ideas for Stretching the Limits So ideas can reduce resource use, can find substitutes for scarce resources, and can transform waste into value. In that context, what are the limits to growth? </w:t>
      </w:r>
      <w:r w:rsidRPr="00DA0C49">
        <w:rPr>
          <w:rStyle w:val="StyleUnderline"/>
        </w:rPr>
        <w:t xml:space="preserve">Is there a population limit? Yes, there certainly is, but it doesn’t look like we’re going to hit that. Projections right now are that, by the middle of this century, world population will peak between 9 billion and 10 billion, and then start to decline. In fact, we’ll be talking much more about the graying of civilization, and perhaps underpopulation—too-low birthrates on a current trend. </w:t>
      </w:r>
      <w:r w:rsidRPr="00DA0C49">
        <w:rPr>
          <w:sz w:val="14"/>
        </w:rPr>
        <w:t xml:space="preserve">What about physical resources? </w:t>
      </w:r>
      <w:r w:rsidRPr="003E0438">
        <w:rPr>
          <w:rStyle w:val="StyleUnderline"/>
          <w:highlight w:val="cyan"/>
        </w:rPr>
        <w:t>Are there limits to physical resource use on this planet? Absolutely. It really is a finite planet</w:t>
      </w:r>
      <w:r w:rsidRPr="00DA0C49">
        <w:rPr>
          <w:rStyle w:val="StyleUnderline"/>
        </w:rPr>
        <w:t xml:space="preserve">. </w:t>
      </w:r>
      <w:r w:rsidRPr="00DA0C49">
        <w:rPr>
          <w:sz w:val="10"/>
        </w:rPr>
        <w:t>But where are those limits? To illustrate, let’s start with energy. This is the most important resource that we use, in many ways. But when we consider all the fossil fuels that humanity uses today—all the oil, coal, natural gas, and so on—it pales in comparison to a much larger resource, all around us, which is the amount of energy coming in from our Sun every day. The amount of energy from sunlight that strikes the top of the atmosphere is about 10,000 times as much as the energy that we use from fossil fuels on a daily basis. Ten seconds of sunlight hitting the Earth is as much energy as humanity uses in an entire day; one hour of sunlight hitting the Earth provides as much energy to the planet as a whole as humanity uses from all sources combined in one year. This is an incredibly abundant resource. It manifests in many ways. It heats the atmosphere differentially, creating winds that we can capture for wind power. It evaporates water, which leads to precipitation elsewhere, which turns into things like rivers and waterfalls, which we can capture as hydropower. But by far the largest fraction of it—more than half—is photons hitting the surface of the Earth. Those are so abundant that, with one-third of 1% of the Earth’s land area, using current technology of about 14%-efficient solar cells, we could capture enough electricity to power all of current human needs. The problem is not the abundance of the energy; the problem is cost. Our technology is primitive. Our technology for building solar cells is similar to our technology for manufacturing computer chips. They’re built on silicon wafers in clean rooms at high temperatures, and so they’re very, very expensive. But innovation has been dropping that cost tremendously. Over the last 30 years, we’ve gone from a watt of solar power costing $20 to about $1. That’s a factor of 20. We roughly drop the cost of solar by one-half every decade, more or less. That means that, in the sunniest parts of the world today, solar is now basically at parity in cost, without subsidies, with coal and natural gas. Over the next 12–15 years, that will spread to most of the planet. That’s incredibly good news for us. Of course, we don’t just use energy while the Sun is shining. We use energy at night to power our cities; we use energy in things like vehicles that have to move and that have high energy densities. Both of these need storage, and today’s storage is actually a bigger challenge than capturing energy. But there’s reason to believe that we can tackle the storage problem, as well. For example, consider lithium ion batteries—the batteries that are in your laptop, your cell phone, and so on. The demand to have longer-lasting devices drove tremendous innovations in these batteries in the 1990s and the early part of the 2000s. Between 1991 and 2005, the cost of storage in lithium ion batteries dropped by about a factor of nine, and the density of storage—how much energy you can store in an ounce of battery—increased by a little over double in that time. If we do that again, we would be at the point where grid-scale storage is affordable and we can store that energy overnight. Our electric vehicles have ranges similar to the range you can get in a gasoline-powered vehicle. This is a tall order. This represents perhaps tens of billions of dollars in R&amp;D, but it is something that is possible and for which there is precedent. Another approach being taken is turning energy into fuel. When you use a fuel such as gasoline, it’s not really an energy source. It’s an energy carrier, an energy storage system, if you will. You can store a lot of energy in a very small amount. Today, two pioneers in genome sequencing—Craig Venter and George Church—both have founded companies to create next-generation biofuels. What they’re both leveraging is that gene-sequencing cost is the fastest quantitative area of progress on the planet. What they’re trying to do is engineer microorganisms that consume CO2, sunlight, and sugar and actually excrete fuel as a byproduct. If we could do this, maybe just 1% of the Earth’s surface—or a thirtieth of what we use for agriculture—could provide all the liquid fuels that we need. We would conveniently grow algae on saltwater and waste water, so biofuel production wouldn’t compete for freshwater. And the possible yields are vast if we can get there. If we can crack energy, we can crack everything else: • Water. Water is life. We live in a water world, but only about a tenth of a percent of the water in the world is freshwater that’s accessible to us in some way. Ninety-seven percent of the world’s water is in the oceans and is salty. It used to be that desalination meant boiling water and then catching the steam and letting it condense. Between the times of the ancient Greeks and 1960, desalination technology didn’t really change. But then, it did. People started to create membranes modeled on what cells do, which is allow some things through but not others. They used plastics to force water through and get only the fresh and not the salty. As a result, the amount of energy it takes to desalinate a liter of water has dropped by about a factor of nine in that time. Now, in the world’s largest desalination plants, the price of desalinated water is about a tenth of a cent per gallon. The technology has gotten to the point where it is starting to become a realistic option as an alternative to using up scarce freshwater resources. • Food. Can we grow enough food? Between now and 2050, we have to increase food yield by about 70%. Is that possible? I think it is. In industrialized nations, food yields are already twice what they are in the world as a whole. That’s because we have irrigation, tractors, better pesticides, and so on. Given such energy and wealth, we already know that we can grow enough food to feed the planet. Another option that’s probably cheaper would be to leverage some things that nature’s already produced. What most people don’t know is that the yield of corn per acre and in calories is about 70% higher than the yield of wheat. Corn is a C 4 photosynthesis crop: It uses a different way of turning sunlight and CO2 into sugars that evolved only 30 million years ago. Now, scientists around the world are working on taking these C 4 genes from crops like corn and transplanting them into wheat and rice, which could right away increase the yield of those staple grains by more than 50%. Physical limits do exist, but they are extremely distant. We cannot grow exponentially in our physical resource use forever, but that point is still at least centuries in the future. It’s something we have to address eventually, but it’s not a problem that’s pressing right now. • Wealth. One thing that people don’t appreciate very much is that wealth has been decoupling from physical resource use on this planet. Energy use per capita is going up, CO2 emissions per capita have been going up a little bit, but they are both widely outstripped by the amount of wealth that we’re creating. That’s because we can be more efficient in everything—using less energy per unit of food grown, and so on. This again might sound extremely counterintuitive, but let me give you one concrete example of how that happens. Compare the ENIAC—which in the 1940s was the first digital computer ever created—to an iPhone. An iPhone is billions of times smaller, uses billions of times less energy, and has billions of times more computing power than ENIAC. If you tried to create an iPhone using ENIAC technology, it would be a cube a mile on the side, and it would use more electricity than the state of California. And it wouldn’t have access to the Internet, because you’d have to invent that, as well. This is what I mean when I say ideas are the ultimate resource. The difference between an ENIAC and an iPhone is that the iPhone is embodied knowledge that allows you to do more with less resources. That phenomenon is not limited to high tech. It’s everywhere around us. So ideas are the ultimate resource. They’re the only resource that accumulates over time. Our store of knowledge is actually larger than in the past, as opposed to all physical resources</w:t>
      </w:r>
      <w:r w:rsidRPr="00DA0C49">
        <w:rPr>
          <w:rStyle w:val="StyleUnderline"/>
        </w:rPr>
        <w:t xml:space="preserve">. </w:t>
      </w:r>
      <w:r w:rsidRPr="00DA0C49">
        <w:rPr>
          <w:sz w:val="14"/>
        </w:rPr>
        <w:t xml:space="preserve">Challenges Ahead for Innovation Today we are seeing a race between our rate of consumption and our rate of innovation, and there are multiple challenges. One challenge is the Darwinian process, survival of the fittest. In areas like green tech, there will be hundreds and even thousands of companies founded, and 99% of them will go under. That is how innovation happens. The other problem is scale. Just as an example, one of the world’s largest solar arrays is at Nellis Air Force Base in California, and we would need about 10 million of these in order to meet the world’s electricity needs. We have the land, we have the solar energy coming in, but there’s a lot of industrial production that has to happen before we get to that point. Innovation is incredibly powerful, but the pace of innovation compared to the pace of consumption is very important. One thing we can do to increase the pace of innovation is to address the biggest challenge, which is market failure. In 1967, you could stick your hand into the Cuyahoga River, in Ohio, and come up covered in muck and oil. At that time, the river was lined with businesses and factories, and for them the river was a free resource. It was cheaper to pump their waste into the river than it was to pay for disposal at some other sort of facility. The river was a commons that anybody could use or abuse, and the waste they were producing was an externality. To that business or factory, there was no cost to pumping waste into this river. But to the people who depended upon the river, there was a high cost overall. That’s what I mean by a market externality and a market failure, because this was an important resource to all of us. But no one owned it, no one bought or sold it, and so it was treated badly in a way that things with a price are not. That ultimately culminated when, in June 1969, a railway car passing on a bridge threw a spark; the spark hit a slick of oil a mile long on the river, and the river burst into flames. The story made the cover of Time magazine. In many ways, the environmental movement was born of this event as much as it was of Rachel Carson’s Silent Spring. In the following three years, the United States created the Environmental Protection Agency and passed the Clean Water and Clean Air acts. Almost every environmental problem on the planet is an issue of the commons, whether it’s chopping down forests that no one owns, draining lakes that no one owns, using up fish in the ocean that no one owns, or polluting the atmosphere because no one owns it, or heating up the planet. They’re all issues of the commons. They’re all issues where there is no cost to an individual entity to deplete something and no cost to overconsume something, but there is a greater cost that’s externalized and pushed on everybody else who shares this. Now let’s come back again to what Limits to Growth said, which was that economic growth always led to more pollution and more consumption, put us beyond limits, and ends with collapse. So if that’s the case, all those things we just talked about should be getting worse. But as the condition of the Cuyahoga River today illustrates, that is not the case. GDP in the United States is three times what it was when the Cuyahoga River caught on fire, so shouldn’t it be more polluted? It’s not. Instead, it’s the cleanest it’s been in decades. That’s not because we stopped growth. It’s because we made intelligent choices about managing that commons. Another example: In the 1970s, we discovered that the ozone layer was thinning to such an extent that it literally could drive the extinction of all land species on Earth. But it’s actually getting better. It’s turned a corner, it’s improving ahead of schedule, and it’s on track to being the healthiest it’s been in a century. That’s because we’ve reduced the emissions of CFCs, which destroy ozone; we’ve dropped the amount of them that we emit into the atmosphere basically to zero. And yet industry has not ground to a halt because of this, either. Economic growth has not faltered. And one last example: Acid rain—which is primarily produced by sulfur dioxide emitted by coal-burning power plants—is mostly gone as an issue. Emissions of sulfur dioxide are down by about a factor of two. That’s in part because we created a strategy called cap and trade: It capped the amount of SO2 that you could emit, then allowed you to swap and buy emission credits from others to find the optimal way to do that. The cost, interestingly enough, has always been lower than projected. In each of these cases, industry has said, This will end things. Ronald Reagan’s chief of staff said the economy would grind to a halt, and the EPA would come in with lower cost estimates. But the EPA has always been wrong: The EPA cost estimate has always been too high. Analysis of all of these efforts in the past shows that reducing emissions is always cheaper than you expect, but cleaning up the mess afterwards is always more expensive than you’d guess. Today, the biggest commons issue is that of climate change, with the CO2 and other greenhouse gases that we’re pumping into the atmosphere. A logical thing to do would be to put a price on these. If you pollute, if you’re pumping CO2 into the atmosphere and it’s warming the planet, so you’re causing harm to other people in a very diffuse way. Therefore, you should be paying in proportion to that harm you’re doing to offset it. But if we do that, won’t that have a massive impact on the economy? This all relates to energy, which drives a huge fraction of the economy. Manufacturing depends on it. Transport depends on it. So wouldn’t it be a huge problem if we were to actually put a price on these carbon emissions? Well, there has been innovative thinking about that, as well. One thing that economists have always told us is that, if you’re going to tax, tax the bad, not the good. Whatever it is that you tax, you will get less of it. So tax the bad, not the good. The model that would be the ideal for putting a price on pollution is what we call a revenue-neutral model. Revenue-neutral carbon tax, revenue-neutral cap and trade. Let’s model it as a tax: Today, a country makes a certain amount of revenue for its government in income tax, let’s say. If you want to tax pollution, the way to do this without impacting the economy is to increase your pollution tax in the same manner that you decrease the income tax. The government then is capturing the same amount of money from the economy as a whole, so there’s no economic slowdown as a result of this. This has a positive effect on the environment because it tips the scales of price. Now, if you’re shopping for energy, and you’re looking at solar versus coal or natural gas, the carbon price has increased the price of coal and natural gas to you, but not the cost of solar. It shifts customer behavior from one to the other while having no net impact on the economy, and probably a net benefit on the economy in the long run as more investment in green energy drives the price down. Toward a Wealthier, Cleaner Future The number-one thing I want you to take away is that pollution and overconsumption are not inevitable outcomes of growth. While tripling the wealth of North America, for instance, we’ve gone from an ozone layer that was rapidly deteriorating to one that is bouncing back. The fundamental issue is not one of limits to growth; it’s one of the policy we choose, and it’s one of how we structure our economy to value all the things we depend upon and not just those things that are owned privately. What can we do, each of us? Four things: First is to communicate. These issues are divisive, but we know that beliefs and attitudes on issues like this spread word of mouth. They spread person to person, from person you trust to person you trust. So talk about it. Many of us have friends or colleagues or family on the other side of these issues, but talk about it. You’re better able to persuade them than anyone else is. Second is to participate. By that I mean politically. Local governments, state and province governments, and national governments are responsive when they hear from their constituents about these issues. It changes their attitudes. Because so few constituents actually make a call to the office of their legislator, or write a letter, a few can make a very large impact. Third is to innovate. </w:t>
      </w:r>
      <w:r w:rsidRPr="003E0438">
        <w:rPr>
          <w:rStyle w:val="Emphasis"/>
          <w:highlight w:val="cyan"/>
        </w:rPr>
        <w:t>These problems aren’t solved yet</w:t>
      </w:r>
      <w:r w:rsidRPr="00DA0C49">
        <w:rPr>
          <w:sz w:val="14"/>
        </w:rPr>
        <w:t xml:space="preserve">. </w:t>
      </w:r>
      <w:r w:rsidRPr="003E0438">
        <w:rPr>
          <w:rStyle w:val="StyleUnderline"/>
          <w:highlight w:val="cyan"/>
        </w:rPr>
        <w:t>We don’t have the tech</w:t>
      </w:r>
      <w:r w:rsidRPr="00DA0C49">
        <w:rPr>
          <w:sz w:val="14"/>
        </w:rPr>
        <w:t xml:space="preserve">nologies </w:t>
      </w:r>
      <w:r w:rsidRPr="003E0438">
        <w:rPr>
          <w:rStyle w:val="StyleUnderline"/>
          <w:highlight w:val="cyan"/>
        </w:rPr>
        <w:t>for these problems today</w:t>
      </w:r>
      <w:r w:rsidRPr="00DA0C49">
        <w:rPr>
          <w:sz w:val="14"/>
        </w:rPr>
        <w:t xml:space="preserve">. </w:t>
      </w:r>
      <w:r w:rsidRPr="00DA0C49">
        <w:rPr>
          <w:rStyle w:val="StyleUnderline"/>
        </w:rPr>
        <w:t xml:space="preserve">The </w:t>
      </w:r>
      <w:r w:rsidRPr="003E0438">
        <w:rPr>
          <w:rStyle w:val="StyleUnderline"/>
          <w:highlight w:val="cyan"/>
        </w:rPr>
        <w:t>trend lines look</w:t>
      </w:r>
      <w:r w:rsidRPr="00DA0C49">
        <w:rPr>
          <w:rStyle w:val="StyleUnderline"/>
        </w:rPr>
        <w:t xml:space="preserve"> very </w:t>
      </w:r>
      <w:r w:rsidRPr="003E0438">
        <w:rPr>
          <w:rStyle w:val="StyleUnderline"/>
          <w:highlight w:val="cyan"/>
        </w:rPr>
        <w:t>good, but the</w:t>
      </w:r>
      <w:r w:rsidRPr="00DA0C49">
        <w:rPr>
          <w:rStyle w:val="StyleUnderline"/>
        </w:rPr>
        <w:t xml:space="preserve"> </w:t>
      </w:r>
      <w:r w:rsidRPr="003E0438">
        <w:rPr>
          <w:rStyle w:val="StyleUnderline"/>
          <w:highlight w:val="cyan"/>
        </w:rPr>
        <w:t>next 10 years</w:t>
      </w:r>
      <w:r w:rsidRPr="00DA0C49">
        <w:rPr>
          <w:rStyle w:val="StyleUnderline"/>
        </w:rPr>
        <w:t xml:space="preserve"> of those trend lines </w:t>
      </w:r>
      <w:r w:rsidRPr="003E0438">
        <w:rPr>
          <w:rStyle w:val="StyleUnderline"/>
          <w:highlight w:val="cyan"/>
        </w:rPr>
        <w:t>demand lots of</w:t>
      </w:r>
      <w:r w:rsidRPr="00DA0C49">
        <w:rPr>
          <w:rStyle w:val="StyleUnderline"/>
        </w:rPr>
        <w:t xml:space="preserve"> bright </w:t>
      </w:r>
      <w:r w:rsidRPr="003E0438">
        <w:rPr>
          <w:rStyle w:val="StyleUnderline"/>
          <w:highlight w:val="cyan"/>
        </w:rPr>
        <w:t>people</w:t>
      </w:r>
      <w:r w:rsidRPr="00DA0C49">
        <w:rPr>
          <w:rStyle w:val="StyleUnderline"/>
        </w:rPr>
        <w:t xml:space="preserve">, lots of bright </w:t>
      </w:r>
      <w:r w:rsidRPr="003E0438">
        <w:rPr>
          <w:rStyle w:val="StyleUnderline"/>
          <w:highlight w:val="cyan"/>
        </w:rPr>
        <w:t>ideas, and</w:t>
      </w:r>
      <w:r w:rsidRPr="00DA0C49">
        <w:rPr>
          <w:rStyle w:val="StyleUnderline"/>
        </w:rPr>
        <w:t xml:space="preserve"> lots of </w:t>
      </w:r>
      <w:r w:rsidRPr="003E0438">
        <w:rPr>
          <w:rStyle w:val="StyleUnderline"/>
          <w:highlight w:val="cyan"/>
        </w:rPr>
        <w:t>R&amp;D</w:t>
      </w:r>
      <w:r w:rsidRPr="003E0438">
        <w:rPr>
          <w:sz w:val="14"/>
          <w:highlight w:val="cyan"/>
        </w:rPr>
        <w:t>.</w:t>
      </w:r>
      <w:r w:rsidRPr="00DA0C49">
        <w:rPr>
          <w:sz w:val="14"/>
        </w:rPr>
        <w:t xml:space="preserve"> So if you’re thinking about a career change, or if you know any young people trying to figure out what their career is now, these are careers that (A) will be very important to us in the future and (B) will probably be quite lucrative for them.</w:t>
      </w:r>
    </w:p>
    <w:p w14:paraId="4A831E33" w14:textId="77777777" w:rsidR="001E777F" w:rsidRPr="001E777F" w:rsidRDefault="001E777F" w:rsidP="001E777F"/>
    <w:p w14:paraId="37486555" w14:textId="77EEFB49" w:rsidR="004160AE" w:rsidRDefault="004160AE" w:rsidP="004160AE">
      <w:pPr>
        <w:pStyle w:val="Heading3"/>
      </w:pPr>
      <w:r>
        <w:t>Impact---Trade---War---A2: Studies</w:t>
      </w:r>
    </w:p>
    <w:p w14:paraId="6F64380E" w14:textId="77777777" w:rsidR="004160AE" w:rsidRDefault="004160AE" w:rsidP="004160AE"/>
    <w:p w14:paraId="72C76A8B" w14:textId="77777777" w:rsidR="004160AE" w:rsidRDefault="004160AE" w:rsidP="004160AE">
      <w:pPr>
        <w:pStyle w:val="Heading4"/>
      </w:pPr>
      <w:r w:rsidRPr="00C43C1B">
        <w:rPr>
          <w:u w:val="single"/>
        </w:rPr>
        <w:t>Robust empirical analysis</w:t>
      </w:r>
      <w:r>
        <w:t xml:space="preserve"> supports our impact</w:t>
      </w:r>
    </w:p>
    <w:p w14:paraId="674F4144" w14:textId="77777777" w:rsidR="004160AE" w:rsidRDefault="004160AE" w:rsidP="004160AE">
      <w:r w:rsidRPr="00C43C1B">
        <w:rPr>
          <w:rStyle w:val="Style13ptBold"/>
        </w:rPr>
        <w:t>Lee 9 –</w:t>
      </w:r>
      <w:r>
        <w:t xml:space="preserve"> Jong-Wha Lee+ and Ju Hyun Pyun++, Office of Regional Economic Integration, Asian Development Bank, Department of Economics at UC Davis, “Does Trade Integration Contribute to Peace?”, January, https://www.google.com/url?sa=t&amp;rct=j&amp;q=&amp;esrc=s&amp;source=web&amp;cd=1&amp;cad=rja&amp;uact=8&amp;ved=0ahUKEwifkM7N0-nPAhWI0iYKHVL6BDEQFggeMAA&amp;url=https%3A%2F%2Faric.adb.org%2Fpdf%2Fworkingpaper%2FWP24_Does_Trade_Integration.pdf&amp;usg=AFQjCNHe4VbXX-sMUhYrXfMpMExPDX0T0w&amp;sig2=_WoITXfLBbJ-MzWUteXLtg</w:t>
      </w:r>
    </w:p>
    <w:p w14:paraId="6687C7C2" w14:textId="77777777" w:rsidR="004160AE" w:rsidRDefault="004160AE" w:rsidP="004160AE">
      <w:r>
        <w:t xml:space="preserve">This paper investigates the effect of trade integration on military conflict. Our </w:t>
      </w:r>
      <w:r w:rsidRPr="00C43C1B">
        <w:rPr>
          <w:rStyle w:val="Emphasis"/>
          <w:highlight w:val="cyan"/>
        </w:rPr>
        <w:t>empirical analysis</w:t>
      </w:r>
      <w:r w:rsidRPr="00C43C1B">
        <w:rPr>
          <w:rStyle w:val="StyleUnderline"/>
        </w:rPr>
        <w:t xml:space="preserve">, based </w:t>
      </w:r>
      <w:r w:rsidRPr="00C43C1B">
        <w:rPr>
          <w:rStyle w:val="StyleUnderline"/>
          <w:highlight w:val="cyan"/>
        </w:rPr>
        <w:t xml:space="preserve">on a </w:t>
      </w:r>
      <w:r w:rsidRPr="00C43C1B">
        <w:rPr>
          <w:rStyle w:val="Emphasis"/>
          <w:highlight w:val="cyan"/>
        </w:rPr>
        <w:t>large</w:t>
      </w:r>
      <w:r w:rsidRPr="00C43C1B">
        <w:rPr>
          <w:rStyle w:val="Emphasis"/>
        </w:rPr>
        <w:t xml:space="preserve"> panel </w:t>
      </w:r>
      <w:r w:rsidRPr="00C43C1B">
        <w:rPr>
          <w:rStyle w:val="Emphasis"/>
          <w:highlight w:val="cyan"/>
        </w:rPr>
        <w:t>data set</w:t>
      </w:r>
      <w:r w:rsidRPr="00C43C1B">
        <w:rPr>
          <w:rStyle w:val="StyleUnderline"/>
        </w:rPr>
        <w:t xml:space="preserve"> of 290,040 country-pair observations </w:t>
      </w:r>
      <w:r w:rsidRPr="00C43C1B">
        <w:rPr>
          <w:rStyle w:val="StyleUnderline"/>
          <w:highlight w:val="cyan"/>
        </w:rPr>
        <w:t>from 1950 to 2000, confirms</w:t>
      </w:r>
      <w:r w:rsidRPr="00C43C1B">
        <w:rPr>
          <w:rStyle w:val="StyleUnderline"/>
        </w:rPr>
        <w:t xml:space="preserve"> that </w:t>
      </w:r>
      <w:r w:rsidRPr="00C43C1B">
        <w:rPr>
          <w:rStyle w:val="StyleUnderline"/>
          <w:highlight w:val="cyan"/>
        </w:rPr>
        <w:t>an increase in</w:t>
      </w:r>
      <w:r>
        <w:t xml:space="preserve"> bilateral </w:t>
      </w:r>
      <w:r w:rsidRPr="00C43C1B">
        <w:rPr>
          <w:rStyle w:val="StyleUnderline"/>
          <w:highlight w:val="cyan"/>
        </w:rPr>
        <w:t>trade</w:t>
      </w:r>
      <w:r w:rsidRPr="00C43C1B">
        <w:rPr>
          <w:rStyle w:val="StyleUnderline"/>
        </w:rPr>
        <w:t xml:space="preserve"> interdependence </w:t>
      </w:r>
      <w:r>
        <w:t xml:space="preserve">and global trade openness </w:t>
      </w:r>
      <w:r w:rsidRPr="00C43C1B">
        <w:rPr>
          <w:rStyle w:val="StyleUnderline"/>
          <w:highlight w:val="cyan"/>
        </w:rPr>
        <w:t>significantly promotes peace</w:t>
      </w:r>
      <w:r>
        <w:t xml:space="preserve">. It also suggests that the effect of trade openness varies depending on the geographical proximity of countries. The peace-promotion effect of bilateral trade integration is significantly higher for contiguous countries that are likely to experience more conflicts. </w:t>
      </w:r>
      <w:r w:rsidRPr="00C43C1B">
        <w:rPr>
          <w:rStyle w:val="StyleUnderline"/>
        </w:rPr>
        <w:t>The analysis shows</w:t>
      </w:r>
      <w:r>
        <w:t xml:space="preserve">, however, </w:t>
      </w:r>
      <w:r w:rsidRPr="00C43C1B">
        <w:rPr>
          <w:rStyle w:val="StyleUnderline"/>
        </w:rPr>
        <w:t>that an increase in global trade openness reduces the probability of conflict more for countries far apart from each other than it does for countries sharing borders</w:t>
      </w:r>
      <w:r>
        <w:t xml:space="preserve">. The results also show that military conflict between countries significantly reduces not only bilateral trade interdependence but also multilateral trade integration. </w:t>
      </w:r>
      <w:r w:rsidRPr="00C43C1B">
        <w:rPr>
          <w:rStyle w:val="StyleUnderline"/>
          <w:highlight w:val="cyan"/>
        </w:rPr>
        <w:t>The</w:t>
      </w:r>
      <w:r w:rsidRPr="00C43C1B">
        <w:rPr>
          <w:rStyle w:val="StyleUnderline"/>
        </w:rPr>
        <w:t xml:space="preserve"> main </w:t>
      </w:r>
      <w:r w:rsidRPr="00C43C1B">
        <w:rPr>
          <w:rStyle w:val="StyleUnderline"/>
          <w:highlight w:val="cyan"/>
        </w:rPr>
        <w:t>finding of</w:t>
      </w:r>
      <w:r w:rsidRPr="00C43C1B">
        <w:rPr>
          <w:rStyle w:val="StyleUnderline"/>
        </w:rPr>
        <w:t xml:space="preserve"> the </w:t>
      </w:r>
      <w:r w:rsidRPr="00C43C1B">
        <w:rPr>
          <w:rStyle w:val="StyleUnderline"/>
          <w:highlight w:val="cyan"/>
        </w:rPr>
        <w:t>peace-promotion</w:t>
      </w:r>
      <w:r w:rsidRPr="00C43C1B">
        <w:rPr>
          <w:rStyle w:val="StyleUnderline"/>
        </w:rPr>
        <w:t xml:space="preserve"> effect of</w:t>
      </w:r>
      <w:r>
        <w:t xml:space="preserve"> bilateral and global </w:t>
      </w:r>
      <w:r w:rsidRPr="00C43C1B">
        <w:rPr>
          <w:rStyle w:val="StyleUnderline"/>
        </w:rPr>
        <w:t xml:space="preserve">trade integration </w:t>
      </w:r>
      <w:r w:rsidRPr="00C43C1B">
        <w:rPr>
          <w:rStyle w:val="Emphasis"/>
          <w:highlight w:val="cyan"/>
        </w:rPr>
        <w:t>holds robust when controlling</w:t>
      </w:r>
      <w:r w:rsidRPr="00C43C1B">
        <w:rPr>
          <w:rStyle w:val="StyleUnderline"/>
          <w:highlight w:val="cyan"/>
        </w:rPr>
        <w:t xml:space="preserve"> for</w:t>
      </w:r>
      <w:r>
        <w:t xml:space="preserve"> the </w:t>
      </w:r>
      <w:r w:rsidRPr="00C43C1B">
        <w:rPr>
          <w:rStyle w:val="StyleUnderline"/>
          <w:highlight w:val="cyan"/>
        </w:rPr>
        <w:t>natural and geopolitical characteristics</w:t>
      </w:r>
      <w:r>
        <w:t xml:space="preserve"> of dyads of states </w:t>
      </w:r>
      <w:r w:rsidRPr="00C43C1B">
        <w:rPr>
          <w:rStyle w:val="StyleUnderline"/>
          <w:highlight w:val="cyan"/>
        </w:rPr>
        <w:t>that</w:t>
      </w:r>
      <w:r w:rsidRPr="00C43C1B">
        <w:rPr>
          <w:rStyle w:val="StyleUnderline"/>
        </w:rPr>
        <w:t xml:space="preserve"> may </w:t>
      </w:r>
      <w:r w:rsidRPr="00C43C1B">
        <w:rPr>
          <w:rStyle w:val="StyleUnderline"/>
          <w:highlight w:val="cyan"/>
        </w:rPr>
        <w:t>influence the probability</w:t>
      </w:r>
      <w:r w:rsidRPr="00C43C1B">
        <w:rPr>
          <w:rStyle w:val="StyleUnderline"/>
        </w:rPr>
        <w:t xml:space="preserve"> of</w:t>
      </w:r>
      <w:r>
        <w:t xml:space="preserve"> military </w:t>
      </w:r>
      <w:r w:rsidRPr="00C43C1B">
        <w:rPr>
          <w:rStyle w:val="StyleUnderline"/>
        </w:rPr>
        <w:t>conflict</w:t>
      </w:r>
      <w:r>
        <w:t xml:space="preserve"> and for the simultaneous determination of trade and peace.</w:t>
      </w:r>
    </w:p>
    <w:p w14:paraId="02075990" w14:textId="77777777" w:rsidR="004160AE" w:rsidRDefault="004160AE" w:rsidP="004160AE"/>
    <w:p w14:paraId="6F0394FE" w14:textId="77777777" w:rsidR="004160AE" w:rsidRDefault="004160AE" w:rsidP="004160AE">
      <w:pPr>
        <w:pStyle w:val="Heading4"/>
      </w:pPr>
      <w:r>
        <w:rPr>
          <w:u w:val="single"/>
        </w:rPr>
        <w:t>Opportunity costs</w:t>
      </w:r>
      <w:r>
        <w:t xml:space="preserve"> and </w:t>
      </w:r>
      <w:r>
        <w:rPr>
          <w:u w:val="single"/>
        </w:rPr>
        <w:t>signaling</w:t>
      </w:r>
      <w:r>
        <w:t xml:space="preserve"> both decrease conflict---empirical studies are Neg</w:t>
      </w:r>
    </w:p>
    <w:p w14:paraId="7777D081" w14:textId="77777777" w:rsidR="004160AE" w:rsidRPr="001D435E" w:rsidRDefault="004160AE" w:rsidP="004160AE">
      <w:r w:rsidRPr="001D435E">
        <w:rPr>
          <w:rStyle w:val="Style13ptBold"/>
        </w:rPr>
        <w:t>Kim 13 –</w:t>
      </w:r>
      <w:r>
        <w:t xml:space="preserve"> Nam Kyu Kim, Professor of Political Science at the University of Nebraska-Lincoln, “Testing Two Explanations of the Liberal Peace: The Opportunity Cost and Signaling Arguments”, Journal of Conflict Resolution, 85(5), p. 895</w:t>
      </w:r>
    </w:p>
    <w:p w14:paraId="4A86DBED" w14:textId="77777777" w:rsidR="004160AE" w:rsidRDefault="004160AE" w:rsidP="004160AE">
      <w:r>
        <w:t xml:space="preserve">The effect of economic integration and interdependence on interstate conflict has been a central question in political science for centuries. According to the liberal peace literature, </w:t>
      </w:r>
      <w:r w:rsidRPr="007F5E2F">
        <w:rPr>
          <w:rStyle w:val="StyleUnderline"/>
          <w:highlight w:val="cyan"/>
        </w:rPr>
        <w:t>increased commerce reduces</w:t>
      </w:r>
      <w:r w:rsidRPr="001D435E">
        <w:rPr>
          <w:rStyle w:val="StyleUnderline"/>
        </w:rPr>
        <w:t xml:space="preserve"> the likelihood of interstate </w:t>
      </w:r>
      <w:r w:rsidRPr="007F5E2F">
        <w:rPr>
          <w:rStyle w:val="StyleUnderline"/>
          <w:highlight w:val="cyan"/>
        </w:rPr>
        <w:t>conflicts</w:t>
      </w:r>
      <w:r w:rsidRPr="001D435E">
        <w:rPr>
          <w:rStyle w:val="StyleUnderline"/>
        </w:rPr>
        <w:t xml:space="preserve">. The </w:t>
      </w:r>
      <w:r w:rsidRPr="007F5E2F">
        <w:rPr>
          <w:rStyle w:val="StyleUnderline"/>
          <w:highlight w:val="cyan"/>
        </w:rPr>
        <w:t>explanations</w:t>
      </w:r>
      <w:r>
        <w:t xml:space="preserve"> of the liberal peace </w:t>
      </w:r>
      <w:r w:rsidRPr="007F5E2F">
        <w:rPr>
          <w:rStyle w:val="StyleUnderline"/>
          <w:highlight w:val="cyan"/>
        </w:rPr>
        <w:t>can be grouped into</w:t>
      </w:r>
      <w:r w:rsidRPr="001D435E">
        <w:rPr>
          <w:rStyle w:val="StyleUnderline"/>
        </w:rPr>
        <w:t xml:space="preserve"> two sets of arguments: the </w:t>
      </w:r>
      <w:r w:rsidRPr="007F5E2F">
        <w:rPr>
          <w:rStyle w:val="Emphasis"/>
          <w:highlight w:val="cyan"/>
        </w:rPr>
        <w:t>‘‘opportunity cost’’</w:t>
      </w:r>
      <w:r w:rsidRPr="007F5E2F">
        <w:rPr>
          <w:rStyle w:val="StyleUnderline"/>
          <w:highlight w:val="cyan"/>
        </w:rPr>
        <w:t xml:space="preserve"> and </w:t>
      </w:r>
      <w:r w:rsidRPr="007F5E2F">
        <w:rPr>
          <w:rStyle w:val="Emphasis"/>
          <w:highlight w:val="cyan"/>
        </w:rPr>
        <w:t>‘‘signaling’’</w:t>
      </w:r>
      <w:r w:rsidRPr="001D435E">
        <w:rPr>
          <w:rStyle w:val="StyleUnderline"/>
        </w:rPr>
        <w:t xml:space="preserve"> arguments</w:t>
      </w:r>
      <w:r>
        <w:t xml:space="preserve">, although other variants of explanations abound.1 The basis of the opportunity cost argument is that </w:t>
      </w:r>
      <w:r w:rsidRPr="001D435E">
        <w:rPr>
          <w:rStyle w:val="StyleUnderline"/>
        </w:rPr>
        <w:t xml:space="preserve">militarized conflict diminishes interstate commerce. The </w:t>
      </w:r>
      <w:r w:rsidRPr="007F5E2F">
        <w:rPr>
          <w:rStyle w:val="StyleUnderline"/>
          <w:highlight w:val="cyan"/>
        </w:rPr>
        <w:t>fear of lost gains</w:t>
      </w:r>
      <w:r w:rsidRPr="001D435E">
        <w:rPr>
          <w:rStyle w:val="StyleUnderline"/>
        </w:rPr>
        <w:t xml:space="preserve"> from commerce </w:t>
      </w:r>
      <w:r w:rsidRPr="007F5E2F">
        <w:rPr>
          <w:rStyle w:val="StyleUnderline"/>
          <w:highlight w:val="cyan"/>
        </w:rPr>
        <w:t>discourages</w:t>
      </w:r>
      <w:r w:rsidRPr="001D435E">
        <w:rPr>
          <w:rStyle w:val="StyleUnderline"/>
        </w:rPr>
        <w:t xml:space="preserve"> states from engaging in </w:t>
      </w:r>
      <w:r w:rsidRPr="007F5E2F">
        <w:rPr>
          <w:rStyle w:val="StyleUnderline"/>
          <w:highlight w:val="cyan"/>
        </w:rPr>
        <w:t>military disputes</w:t>
      </w:r>
      <w:r>
        <w:t xml:space="preserve">. On the other hand, the signaling argument emphasizes that </w:t>
      </w:r>
      <w:r w:rsidRPr="001D435E">
        <w:rPr>
          <w:rStyle w:val="StyleUnderline"/>
        </w:rPr>
        <w:t xml:space="preserve">the </w:t>
      </w:r>
      <w:r w:rsidRPr="007F5E2F">
        <w:rPr>
          <w:rStyle w:val="StyleUnderline"/>
          <w:highlight w:val="cyan"/>
        </w:rPr>
        <w:t>opportunity costs</w:t>
      </w:r>
      <w:r w:rsidRPr="001D435E">
        <w:rPr>
          <w:rStyle w:val="StyleUnderline"/>
        </w:rPr>
        <w:t xml:space="preserve"> of fighting </w:t>
      </w:r>
      <w:r w:rsidRPr="007F5E2F">
        <w:rPr>
          <w:rStyle w:val="StyleUnderline"/>
          <w:highlight w:val="cyan"/>
        </w:rPr>
        <w:t>allow states to reveal information</w:t>
      </w:r>
      <w:r w:rsidRPr="001D435E">
        <w:rPr>
          <w:rStyle w:val="StyleUnderline"/>
        </w:rPr>
        <w:t>. Only resolute political leaders will engage in military dispute, foregoing</w:t>
      </w:r>
      <w:r>
        <w:t xml:space="preserve"> potential </w:t>
      </w:r>
      <w:r w:rsidRPr="001D435E">
        <w:rPr>
          <w:rStyle w:val="StyleUnderline"/>
        </w:rPr>
        <w:t>gains from trade</w:t>
      </w:r>
      <w:r>
        <w:t xml:space="preserve"> and foreign investment. </w:t>
      </w:r>
      <w:r w:rsidRPr="001D435E">
        <w:rPr>
          <w:rStyle w:val="StyleUnderline"/>
        </w:rPr>
        <w:t xml:space="preserve">Therefore, economically </w:t>
      </w:r>
      <w:r w:rsidRPr="007F5E2F">
        <w:rPr>
          <w:rStyle w:val="StyleUnderline"/>
          <w:highlight w:val="cyan"/>
        </w:rPr>
        <w:t>globalized states</w:t>
      </w:r>
      <w:r w:rsidRPr="001D435E">
        <w:rPr>
          <w:rStyle w:val="StyleUnderline"/>
        </w:rPr>
        <w:t xml:space="preserve"> can </w:t>
      </w:r>
      <w:r w:rsidRPr="007F5E2F">
        <w:rPr>
          <w:rStyle w:val="StyleUnderline"/>
          <w:highlight w:val="cyan"/>
        </w:rPr>
        <w:t>more credibly communicate</w:t>
      </w:r>
      <w:r>
        <w:t xml:space="preserve"> their </w:t>
      </w:r>
      <w:r w:rsidRPr="007F5E2F">
        <w:rPr>
          <w:rStyle w:val="StyleUnderline"/>
          <w:highlight w:val="cyan"/>
        </w:rPr>
        <w:t>intentions</w:t>
      </w:r>
      <w:r w:rsidRPr="001D435E">
        <w:rPr>
          <w:rStyle w:val="StyleUnderline"/>
        </w:rPr>
        <w:t xml:space="preserve"> and resolve</w:t>
      </w:r>
      <w:r>
        <w:t xml:space="preserve"> with each other, </w:t>
      </w:r>
      <w:r w:rsidRPr="007F5E2F">
        <w:rPr>
          <w:rStyle w:val="StyleUnderline"/>
          <w:highlight w:val="cyan"/>
        </w:rPr>
        <w:t>reducing uncertainty and</w:t>
      </w:r>
      <w:r>
        <w:t xml:space="preserve"> thus the </w:t>
      </w:r>
      <w:r w:rsidRPr="001D435E">
        <w:rPr>
          <w:rStyle w:val="StyleUnderline"/>
        </w:rPr>
        <w:t xml:space="preserve">likelihood of </w:t>
      </w:r>
      <w:r w:rsidRPr="007F5E2F">
        <w:rPr>
          <w:rStyle w:val="StyleUnderline"/>
          <w:highlight w:val="cyan"/>
        </w:rPr>
        <w:t>conflict</w:t>
      </w:r>
      <w:r>
        <w:t>.</w:t>
      </w:r>
    </w:p>
    <w:p w14:paraId="32AFDEB4" w14:textId="77777777" w:rsidR="004160AE" w:rsidRDefault="004160AE" w:rsidP="004160AE">
      <w:r w:rsidRPr="007F5E2F">
        <w:rPr>
          <w:rStyle w:val="StyleUnderline"/>
          <w:highlight w:val="cyan"/>
        </w:rPr>
        <w:t xml:space="preserve">An </w:t>
      </w:r>
      <w:r w:rsidRPr="007F5E2F">
        <w:rPr>
          <w:rStyle w:val="Emphasis"/>
          <w:highlight w:val="cyan"/>
        </w:rPr>
        <w:t>increasing number of empirical studies</w:t>
      </w:r>
      <w:r w:rsidRPr="001D435E">
        <w:rPr>
          <w:rStyle w:val="StyleUnderline"/>
        </w:rPr>
        <w:t xml:space="preserve"> have </w:t>
      </w:r>
      <w:r w:rsidRPr="007F5E2F">
        <w:rPr>
          <w:rStyle w:val="StyleUnderline"/>
          <w:highlight w:val="cyan"/>
        </w:rPr>
        <w:t>demonstrated</w:t>
      </w:r>
      <w:r w:rsidRPr="001D435E">
        <w:rPr>
          <w:rStyle w:val="StyleUnderline"/>
        </w:rPr>
        <w:t xml:space="preserve"> the </w:t>
      </w:r>
      <w:r w:rsidRPr="007F5E2F">
        <w:rPr>
          <w:rStyle w:val="StyleUnderline"/>
          <w:highlight w:val="cyan"/>
        </w:rPr>
        <w:t>pacifying effects of</w:t>
      </w:r>
      <w:r w:rsidRPr="001D435E">
        <w:rPr>
          <w:rStyle w:val="StyleUnderline"/>
        </w:rPr>
        <w:t xml:space="preserve"> economic </w:t>
      </w:r>
      <w:r w:rsidRPr="007F5E2F">
        <w:rPr>
          <w:rStyle w:val="StyleUnderline"/>
          <w:highlight w:val="cyan"/>
        </w:rPr>
        <w:t>interdependence</w:t>
      </w:r>
      <w:r w:rsidRPr="001D435E">
        <w:rPr>
          <w:rStyle w:val="StyleUnderline"/>
        </w:rPr>
        <w:t xml:space="preserve"> (e.g., Gartzke, Li, and Boehmer 2001; Gartzke and Li 2003; Gartzke 2007; Hegre, Oneal, and Russett 2010; Martin, Mayer, and Thoenig 2008; Oneal and Russett 1997, 1999)</w:t>
      </w:r>
      <w:r>
        <w:t xml:space="preserve">. Yet, the existing literature has paid scant attention to differentiating the two arguments. </w:t>
      </w:r>
      <w:r w:rsidRPr="001D435E">
        <w:rPr>
          <w:rStyle w:val="StyleUnderline"/>
        </w:rPr>
        <w:t>Both arguments predict that increased economic globalization and interdependence reduce the risk of military conflict</w:t>
      </w:r>
      <w:r>
        <w:t>. Therefore, the previous focus on conflict onset or initiation does not provide a critical test of these two alternative theories. It is important to conduct such a test, given that several scholars (e.g., Mansfield and Pollins 2001; Way, forthcoming) criticize the underspecified causal mechanisms for the liberal peace and the poor match between theory and method. We still do not know which causal mechanism is responsible for the empirical regularity that economically globalized or interdependent dyads have a lower propensity to experience militarized disputes. The lack of empirical studies well suited to distinguishing the two theories will hinder the identification and development of the microfoundations underlying the liberal peace.</w:t>
      </w:r>
    </w:p>
    <w:p w14:paraId="1FFF5D6F" w14:textId="77777777" w:rsidR="004160AE" w:rsidRPr="00125911" w:rsidRDefault="004160AE" w:rsidP="004160AE"/>
    <w:p w14:paraId="22B02E16" w14:textId="77777777" w:rsidR="004160AE" w:rsidRPr="007F5E2F" w:rsidRDefault="004160AE" w:rsidP="004160AE">
      <w:pPr>
        <w:pStyle w:val="Heading4"/>
      </w:pPr>
      <w:r w:rsidRPr="007F5E2F">
        <w:rPr>
          <w:u w:val="single"/>
        </w:rPr>
        <w:t>Diverse</w:t>
      </w:r>
      <w:r>
        <w:t xml:space="preserve"> and </w:t>
      </w:r>
      <w:r w:rsidRPr="007F5E2F">
        <w:rPr>
          <w:u w:val="single"/>
        </w:rPr>
        <w:t>historically corroborated</w:t>
      </w:r>
      <w:r>
        <w:t xml:space="preserve"> models prove the link</w:t>
      </w:r>
    </w:p>
    <w:p w14:paraId="5BE4D5C3" w14:textId="77777777" w:rsidR="004160AE" w:rsidRDefault="004160AE" w:rsidP="004160AE">
      <w:r w:rsidRPr="00125911">
        <w:rPr>
          <w:rStyle w:val="Style13ptBold"/>
        </w:rPr>
        <w:t>Reed 3 –</w:t>
      </w:r>
      <w:r>
        <w:t xml:space="preserve"> William Reed, Professor of Political Science at Rice University, “Information and Economic Interdependence”, Journal of Conflict Resolution, Volume 47, Number 1, p. 67-68</w:t>
      </w:r>
    </w:p>
    <w:p w14:paraId="74E97686" w14:textId="77777777" w:rsidR="004160AE" w:rsidRDefault="004160AE" w:rsidP="004160AE">
      <w:r>
        <w:t xml:space="preserve">My results suggest that </w:t>
      </w:r>
      <w:r w:rsidRPr="007F5E2F">
        <w:rPr>
          <w:rStyle w:val="StyleUnderline"/>
          <w:highlight w:val="cyan"/>
        </w:rPr>
        <w:t>a focus on traditional</w:t>
      </w:r>
      <w:r>
        <w:t xml:space="preserve"> world politics </w:t>
      </w:r>
      <w:r w:rsidRPr="007F5E2F">
        <w:rPr>
          <w:rStyle w:val="StyleUnderline"/>
        </w:rPr>
        <w:t xml:space="preserve">explanatory </w:t>
      </w:r>
      <w:r w:rsidRPr="007F5E2F">
        <w:rPr>
          <w:rStyle w:val="StyleUnderline"/>
          <w:highlight w:val="cyan"/>
        </w:rPr>
        <w:t>variables</w:t>
      </w:r>
      <w:r w:rsidRPr="007F5E2F">
        <w:rPr>
          <w:rStyle w:val="StyleUnderline"/>
        </w:rPr>
        <w:t xml:space="preserve"> alone </w:t>
      </w:r>
      <w:r w:rsidRPr="007F5E2F">
        <w:rPr>
          <w:rStyle w:val="StyleUnderline"/>
          <w:highlight w:val="cyan"/>
        </w:rPr>
        <w:t xml:space="preserve">is </w:t>
      </w:r>
      <w:r w:rsidRPr="007F5E2F">
        <w:rPr>
          <w:rStyle w:val="Emphasis"/>
          <w:highlight w:val="cyan"/>
        </w:rPr>
        <w:t>insufficient</w:t>
      </w:r>
      <w:r w:rsidRPr="007F5E2F">
        <w:rPr>
          <w:rStyle w:val="StyleUnderline"/>
          <w:highlight w:val="cyan"/>
        </w:rPr>
        <w:t>. Instead,</w:t>
      </w:r>
      <w:r w:rsidRPr="007F5E2F">
        <w:rPr>
          <w:rStyle w:val="StyleUnderline"/>
        </w:rPr>
        <w:t xml:space="preserve"> the </w:t>
      </w:r>
      <w:r w:rsidRPr="007F5E2F">
        <w:rPr>
          <w:rStyle w:val="StyleUnderline"/>
          <w:highlight w:val="cyan"/>
        </w:rPr>
        <w:t>distribution of info</w:t>
      </w:r>
      <w:r w:rsidRPr="007F5E2F">
        <w:rPr>
          <w:rStyle w:val="StyleUnderline"/>
        </w:rPr>
        <w:t>rmation</w:t>
      </w:r>
      <w:r>
        <w:t xml:space="preserve"> and its relationship to the standard explanatory variables </w:t>
      </w:r>
      <w:r w:rsidRPr="007F5E2F">
        <w:rPr>
          <w:rStyle w:val="StyleUnderline"/>
          <w:highlight w:val="cyan"/>
        </w:rPr>
        <w:t>is</w:t>
      </w:r>
      <w:r w:rsidRPr="007F5E2F">
        <w:rPr>
          <w:rStyle w:val="StyleUnderline"/>
        </w:rPr>
        <w:t xml:space="preserve"> a</w:t>
      </w:r>
      <w:r>
        <w:t xml:space="preserve"> potentially </w:t>
      </w:r>
      <w:r w:rsidRPr="007F5E2F">
        <w:rPr>
          <w:rStyle w:val="StyleUnderline"/>
          <w:highlight w:val="cyan"/>
        </w:rPr>
        <w:t>important</w:t>
      </w:r>
      <w:r w:rsidRPr="007F5E2F">
        <w:rPr>
          <w:rStyle w:val="StyleUnderline"/>
        </w:rPr>
        <w:t xml:space="preserve"> determinant</w:t>
      </w:r>
      <w:r>
        <w:t xml:space="preserve"> of international interactions. I illustrate the effect of information formally and provide a rational explanation </w:t>
      </w:r>
      <w:r w:rsidRPr="007F5E2F">
        <w:rPr>
          <w:rStyle w:val="StyleUnderline"/>
          <w:highlight w:val="cyan"/>
        </w:rPr>
        <w:t>for</w:t>
      </w:r>
      <w:r w:rsidRPr="007F5E2F">
        <w:rPr>
          <w:rStyle w:val="StyleUnderline"/>
        </w:rPr>
        <w:t xml:space="preserve"> the </w:t>
      </w:r>
      <w:r w:rsidRPr="007F5E2F">
        <w:rPr>
          <w:rStyle w:val="StyleUnderline"/>
          <w:highlight w:val="cyan"/>
        </w:rPr>
        <w:t>relations</w:t>
      </w:r>
      <w:r w:rsidRPr="007F5E2F">
        <w:rPr>
          <w:rStyle w:val="StyleUnderline"/>
        </w:rPr>
        <w:t xml:space="preserve">hip </w:t>
      </w:r>
      <w:r w:rsidRPr="007F5E2F">
        <w:rPr>
          <w:rStyle w:val="StyleUnderline"/>
          <w:highlight w:val="cyan"/>
        </w:rPr>
        <w:t>between</w:t>
      </w:r>
      <w:r w:rsidRPr="007F5E2F">
        <w:rPr>
          <w:rStyle w:val="StyleUnderline"/>
        </w:rPr>
        <w:t xml:space="preserve"> economic </w:t>
      </w:r>
      <w:r w:rsidRPr="007F5E2F">
        <w:rPr>
          <w:rStyle w:val="StyleUnderline"/>
          <w:highlight w:val="cyan"/>
        </w:rPr>
        <w:t>interdependence and</w:t>
      </w:r>
      <w:r w:rsidRPr="007F5E2F">
        <w:rPr>
          <w:rStyle w:val="StyleUnderline"/>
        </w:rPr>
        <w:t xml:space="preserve"> militarized </w:t>
      </w:r>
      <w:r w:rsidRPr="007F5E2F">
        <w:rPr>
          <w:rStyle w:val="StyleUnderline"/>
          <w:highlight w:val="cyan"/>
        </w:rPr>
        <w:t>conflict. Bargaining models suggest</w:t>
      </w:r>
      <w:r w:rsidRPr="007F5E2F">
        <w:rPr>
          <w:rStyle w:val="StyleUnderline"/>
        </w:rPr>
        <w:t xml:space="preserve"> that </w:t>
      </w:r>
      <w:r w:rsidRPr="007F5E2F">
        <w:rPr>
          <w:rStyle w:val="StyleUnderline"/>
          <w:highlight w:val="cyan"/>
        </w:rPr>
        <w:t>if</w:t>
      </w:r>
      <w:r w:rsidRPr="007F5E2F">
        <w:rPr>
          <w:rStyle w:val="StyleUnderline"/>
        </w:rPr>
        <w:t xml:space="preserve"> the </w:t>
      </w:r>
      <w:r w:rsidRPr="007F5E2F">
        <w:rPr>
          <w:rStyle w:val="StyleUnderline"/>
          <w:highlight w:val="cyan"/>
        </w:rPr>
        <w:t>absence of trade is associated with</w:t>
      </w:r>
      <w:r w:rsidRPr="007F5E2F">
        <w:rPr>
          <w:rStyle w:val="StyleUnderline"/>
        </w:rPr>
        <w:t xml:space="preserve"> greater </w:t>
      </w:r>
      <w:r w:rsidRPr="007F5E2F">
        <w:rPr>
          <w:rStyle w:val="StyleUnderline"/>
          <w:highlight w:val="cyan"/>
        </w:rPr>
        <w:t>variance in</w:t>
      </w:r>
      <w:r w:rsidRPr="007F5E2F">
        <w:rPr>
          <w:rStyle w:val="StyleUnderline"/>
        </w:rPr>
        <w:t xml:space="preserve"> the distribution of types of </w:t>
      </w:r>
      <w:r w:rsidRPr="007F5E2F">
        <w:rPr>
          <w:rStyle w:val="StyleUnderline"/>
          <w:highlight w:val="cyan"/>
        </w:rPr>
        <w:t>defenders</w:t>
      </w:r>
      <w:r w:rsidRPr="007F5E2F">
        <w:rPr>
          <w:rStyle w:val="StyleUnderline"/>
        </w:rPr>
        <w:t xml:space="preserve">, the </w:t>
      </w:r>
      <w:r w:rsidRPr="007F5E2F">
        <w:rPr>
          <w:rStyle w:val="StyleUnderline"/>
          <w:highlight w:val="cyan"/>
        </w:rPr>
        <w:t>probability of conflict is greatest</w:t>
      </w:r>
      <w:r w:rsidRPr="007F5E2F">
        <w:rPr>
          <w:rStyle w:val="StyleUnderline"/>
        </w:rPr>
        <w:t xml:space="preserve"> between states with low levels of economic interdependence. </w:t>
      </w:r>
      <w:r w:rsidRPr="007F5E2F">
        <w:rPr>
          <w:rStyle w:val="StyleUnderline"/>
          <w:highlight w:val="cyan"/>
        </w:rPr>
        <w:t>The</w:t>
      </w:r>
      <w:r w:rsidRPr="007F5E2F">
        <w:rPr>
          <w:rStyle w:val="StyleUnderline"/>
        </w:rPr>
        <w:t xml:space="preserve"> hypothesized </w:t>
      </w:r>
      <w:r w:rsidRPr="007F5E2F">
        <w:rPr>
          <w:rStyle w:val="StyleUnderline"/>
          <w:highlight w:val="cyan"/>
        </w:rPr>
        <w:t>link between uncertainty and</w:t>
      </w:r>
      <w:r w:rsidRPr="007F5E2F">
        <w:rPr>
          <w:rStyle w:val="StyleUnderline"/>
        </w:rPr>
        <w:t xml:space="preserve"> economic </w:t>
      </w:r>
      <w:r w:rsidRPr="007F5E2F">
        <w:rPr>
          <w:rStyle w:val="StyleUnderline"/>
          <w:highlight w:val="cyan"/>
        </w:rPr>
        <w:t xml:space="preserve">interdependence is </w:t>
      </w:r>
      <w:r w:rsidRPr="007F5E2F">
        <w:rPr>
          <w:rStyle w:val="Emphasis"/>
          <w:highlight w:val="cyan"/>
        </w:rPr>
        <w:t>corroborated with historical data</w:t>
      </w:r>
      <w:r w:rsidRPr="007F5E2F">
        <w:rPr>
          <w:rStyle w:val="StyleUnderline"/>
        </w:rPr>
        <w:t xml:space="preserve"> analysis, which illustrates a correlation between the level of trade and uncertainty. This suggests that as states become less economically dependent</w:t>
      </w:r>
      <w:r>
        <w:t xml:space="preserve"> on each other, </w:t>
      </w:r>
      <w:r w:rsidRPr="007F5E2F">
        <w:rPr>
          <w:rStyle w:val="StyleUnderline"/>
        </w:rPr>
        <w:t>uncertainty</w:t>
      </w:r>
      <w:r>
        <w:t xml:space="preserve"> about their opponent’s type </w:t>
      </w:r>
      <w:r w:rsidRPr="007F5E2F">
        <w:rPr>
          <w:rStyle w:val="StyleUnderline"/>
        </w:rPr>
        <w:t>is greatest</w:t>
      </w:r>
      <w:r>
        <w:t>. I argue that because uncertainty is necessary for conflict, this covariation at least partially explains the observed relationship between economic interdependence and the onset of militarized conflict.</w:t>
      </w:r>
    </w:p>
    <w:p w14:paraId="3B74E6F8" w14:textId="77777777" w:rsidR="004160AE" w:rsidRDefault="004160AE" w:rsidP="004160AE">
      <w:r>
        <w:t xml:space="preserve">These findings offer important clues about the credibility of bargaining models of international politics. </w:t>
      </w:r>
      <w:r w:rsidRPr="007F5E2F">
        <w:rPr>
          <w:rStyle w:val="StyleUnderline"/>
        </w:rPr>
        <w:t>The results</w:t>
      </w:r>
      <w:r>
        <w:t xml:space="preserve"> I report </w:t>
      </w:r>
      <w:r w:rsidRPr="007F5E2F">
        <w:rPr>
          <w:rStyle w:val="StyleUnderline"/>
        </w:rPr>
        <w:t>provide</w:t>
      </w:r>
      <w:r>
        <w:t xml:space="preserve"> tentative, but encouraging, </w:t>
      </w:r>
      <w:r w:rsidRPr="007F5E2F">
        <w:rPr>
          <w:rStyle w:val="StyleUnderline"/>
        </w:rPr>
        <w:t>support for the use of a bargaining framework to understand international interactions</w:t>
      </w:r>
      <w:r>
        <w:t xml:space="preserve">. My argument and </w:t>
      </w:r>
      <w:r w:rsidRPr="007F5E2F">
        <w:rPr>
          <w:rStyle w:val="StyleUnderline"/>
          <w:highlight w:val="cyan"/>
        </w:rPr>
        <w:t>results</w:t>
      </w:r>
      <w:r>
        <w:t xml:space="preserve"> are consistent with others who utilize a bargaining framework and </w:t>
      </w:r>
      <w:r w:rsidRPr="007F5E2F">
        <w:rPr>
          <w:rStyle w:val="StyleUnderline"/>
          <w:highlight w:val="cyan"/>
        </w:rPr>
        <w:t xml:space="preserve">suggest a </w:t>
      </w:r>
      <w:r w:rsidRPr="007F5E2F">
        <w:rPr>
          <w:rStyle w:val="Emphasis"/>
          <w:highlight w:val="cyan"/>
        </w:rPr>
        <w:t>much richer relationship</w:t>
      </w:r>
      <w:r w:rsidRPr="007F5E2F">
        <w:rPr>
          <w:rStyle w:val="StyleUnderline"/>
          <w:highlight w:val="cyan"/>
        </w:rPr>
        <w:t xml:space="preserve"> between</w:t>
      </w:r>
      <w:r w:rsidRPr="007F5E2F">
        <w:rPr>
          <w:rStyle w:val="StyleUnderline"/>
        </w:rPr>
        <w:t xml:space="preserve"> economic </w:t>
      </w:r>
      <w:r w:rsidRPr="007F5E2F">
        <w:rPr>
          <w:rStyle w:val="StyleUnderline"/>
          <w:highlight w:val="cyan"/>
        </w:rPr>
        <w:t>interdependence and</w:t>
      </w:r>
      <w:r w:rsidRPr="007F5E2F">
        <w:rPr>
          <w:rStyle w:val="StyleUnderline"/>
        </w:rPr>
        <w:t xml:space="preserve"> the </w:t>
      </w:r>
      <w:r w:rsidRPr="007F5E2F">
        <w:rPr>
          <w:rStyle w:val="StyleUnderline"/>
          <w:highlight w:val="cyan"/>
        </w:rPr>
        <w:t>probability of</w:t>
      </w:r>
      <w:r w:rsidRPr="007F5E2F">
        <w:rPr>
          <w:rStyle w:val="StyleUnderline"/>
        </w:rPr>
        <w:t xml:space="preserve"> militarized </w:t>
      </w:r>
      <w:r w:rsidRPr="007F5E2F">
        <w:rPr>
          <w:rStyle w:val="StyleUnderline"/>
          <w:highlight w:val="cyan"/>
        </w:rPr>
        <w:t>conflict</w:t>
      </w:r>
      <w:r>
        <w:t xml:space="preserve">. Specifically, I find that </w:t>
      </w:r>
      <w:r w:rsidRPr="007F5E2F">
        <w:rPr>
          <w:rStyle w:val="StyleUnderline"/>
        </w:rPr>
        <w:t>asymmetric information and</w:t>
      </w:r>
      <w:r>
        <w:t xml:space="preserve"> greater </w:t>
      </w:r>
      <w:r w:rsidRPr="007F5E2F">
        <w:rPr>
          <w:rStyle w:val="StyleUnderline"/>
        </w:rPr>
        <w:t>variance in</w:t>
      </w:r>
      <w:r>
        <w:t xml:space="preserve"> the distribution of types of </w:t>
      </w:r>
      <w:r w:rsidRPr="007F5E2F">
        <w:rPr>
          <w:rStyle w:val="StyleUnderline"/>
        </w:rPr>
        <w:t>defenders is related to trade</w:t>
      </w:r>
      <w:r>
        <w:t>, and I claim that the often debated relationship between trade and militarized conflict may, at least to some extent, be an artifact of the relationship between economic interdependence and the distribution of information.</w:t>
      </w:r>
    </w:p>
    <w:p w14:paraId="0ECD8E57" w14:textId="77777777" w:rsidR="004160AE" w:rsidRDefault="004160AE" w:rsidP="004160AE">
      <w:r>
        <w:t xml:space="preserve">Furthermore, I show the logit and probit models frequently employed by international politics researchers may yield inconsistent parameter estimates as a result of the heterogeneity present in international relations data, and </w:t>
      </w:r>
      <w:r w:rsidRPr="007F5E2F">
        <w:rPr>
          <w:rStyle w:val="StyleUnderline"/>
        </w:rPr>
        <w:t xml:space="preserve">I offer </w:t>
      </w:r>
      <w:r w:rsidRPr="007F5E2F">
        <w:rPr>
          <w:rStyle w:val="StyleUnderline"/>
          <w:highlight w:val="cyan"/>
        </w:rPr>
        <w:t>a Bayesian alternative to</w:t>
      </w:r>
      <w:r w:rsidRPr="007F5E2F">
        <w:rPr>
          <w:rStyle w:val="StyleUnderline"/>
        </w:rPr>
        <w:t xml:space="preserve"> the </w:t>
      </w:r>
      <w:r w:rsidRPr="007F5E2F">
        <w:rPr>
          <w:rStyle w:val="StyleUnderline"/>
          <w:highlight w:val="cyan"/>
        </w:rPr>
        <w:t>standard</w:t>
      </w:r>
      <w:r w:rsidRPr="007F5E2F">
        <w:rPr>
          <w:rStyle w:val="StyleUnderline"/>
        </w:rPr>
        <w:t xml:space="preserve"> empirical </w:t>
      </w:r>
      <w:r w:rsidRPr="007F5E2F">
        <w:rPr>
          <w:rStyle w:val="StyleUnderline"/>
          <w:highlight w:val="cyan"/>
        </w:rPr>
        <w:t>models</w:t>
      </w:r>
      <w:r w:rsidRPr="007F5E2F">
        <w:rPr>
          <w:rStyle w:val="StyleUnderline"/>
        </w:rPr>
        <w:t>. Evidence is rapidly mounting to suggest heterogeneous data are the norm in international politics</w:t>
      </w:r>
      <w:r>
        <w:t xml:space="preserve"> (Clark and Nordstrom 2002; Box- Steffensmeier and Zorn 2001; Lemke 2002). As a result, it is essential for future research to recognize the threat that such heterogeneity poses for inferences about international interactions. However, this study is not without its weaknesses. It is difficult to make a very sharp inference about the relationship between the variance in the model and economic interdependence with the simple graphical illustration I present. Moreover, the statistical model is likely overparameterized and is only identified because of the priors.Animportant next step in this line of inquiry is to partition out the variance in militarized conflict that is explained by information effects from the effect of economic interdependence. This can be accomplished within the Bayesian framework and avoids the potential problem of overparameterization.10</w:t>
      </w:r>
    </w:p>
    <w:p w14:paraId="23C4283D" w14:textId="77777777" w:rsidR="004160AE" w:rsidRPr="004160AE" w:rsidRDefault="004160AE" w:rsidP="004160AE"/>
    <w:p w14:paraId="20E3BFF1" w14:textId="3883621D" w:rsidR="004160AE" w:rsidRDefault="004160AE" w:rsidP="00A42F77">
      <w:pPr>
        <w:pStyle w:val="Heading3"/>
      </w:pPr>
      <w:r>
        <w:t>Impact---Trade---A2:  Resiliency</w:t>
      </w:r>
    </w:p>
    <w:p w14:paraId="04EE7BB1" w14:textId="4C0BE927" w:rsidR="004160AE" w:rsidRDefault="004160AE" w:rsidP="004160AE"/>
    <w:p w14:paraId="7FFC4B51" w14:textId="3A1A2570" w:rsidR="004160AE" w:rsidRDefault="004160AE" w:rsidP="004160AE">
      <w:pPr>
        <w:pStyle w:val="Heading4"/>
      </w:pPr>
      <w:r>
        <w:t>Magnitude of the link overwhelms resiliency – they wreck US leadership and collapse the worlds biggest trade deal overnight</w:t>
      </w:r>
    </w:p>
    <w:p w14:paraId="463F5EC0" w14:textId="77777777" w:rsidR="004160AE" w:rsidRPr="006A3680" w:rsidRDefault="004160AE" w:rsidP="004160AE"/>
    <w:p w14:paraId="0822BB8D" w14:textId="77777777" w:rsidR="004160AE" w:rsidRPr="0065043C" w:rsidRDefault="004160AE" w:rsidP="004160AE">
      <w:pPr>
        <w:pStyle w:val="Heading4"/>
      </w:pPr>
      <w:r>
        <w:t xml:space="preserve">There’s </w:t>
      </w:r>
      <w:r>
        <w:rPr>
          <w:u w:val="single"/>
        </w:rPr>
        <w:t>latent support</w:t>
      </w:r>
      <w:r>
        <w:t xml:space="preserve"> for protectionism---the balance is </w:t>
      </w:r>
      <w:r>
        <w:rPr>
          <w:u w:val="single"/>
        </w:rPr>
        <w:t>fragile</w:t>
      </w:r>
    </w:p>
    <w:p w14:paraId="3781D4DC" w14:textId="77777777" w:rsidR="004160AE" w:rsidRPr="005330A9" w:rsidRDefault="004160AE" w:rsidP="004160AE">
      <w:pPr>
        <w:rPr>
          <w:rStyle w:val="Style13ptBold"/>
        </w:rPr>
      </w:pPr>
      <w:r>
        <w:rPr>
          <w:rStyle w:val="Style13ptBold"/>
        </w:rPr>
        <w:t xml:space="preserve">Dove </w:t>
      </w:r>
      <w:r w:rsidRPr="005330A9">
        <w:rPr>
          <w:rStyle w:val="Style13ptBold"/>
        </w:rPr>
        <w:t>16</w:t>
      </w:r>
    </w:p>
    <w:p w14:paraId="0ACFBE16" w14:textId="77777777" w:rsidR="004160AE" w:rsidRPr="005330A9" w:rsidRDefault="004160AE" w:rsidP="004160AE">
      <w:r w:rsidRPr="005330A9">
        <w:t>Jonathan Dove Jonathan is a recent law graduate from the University of Law in London. His core focus is on China’s industrial, trade and foreign policy. “Trade Tensions Mount as China Vies for Market Economy Status” July 25, 2016 http://chargedaffairs.org/trade-tensions-mount-as-china-vies-for-market-economy-status/</w:t>
      </w:r>
    </w:p>
    <w:p w14:paraId="5EBC1461" w14:textId="77777777" w:rsidR="004160AE" w:rsidRDefault="004160AE" w:rsidP="004160AE">
      <w:pPr>
        <w:rPr>
          <w:rStyle w:val="StyleUnderline"/>
        </w:rPr>
      </w:pPr>
      <w:r w:rsidRPr="005330A9">
        <w:t xml:space="preserve">Anti-trade Rhetoric </w:t>
      </w:r>
      <w:r w:rsidRPr="00DC636E">
        <w:t xml:space="preserve">Nonetheless, </w:t>
      </w:r>
      <w:r w:rsidRPr="009F5E70">
        <w:rPr>
          <w:rStyle w:val="StyleUnderline"/>
          <w:highlight w:val="cyan"/>
        </w:rPr>
        <w:t>a wave of protectionist</w:t>
      </w:r>
      <w:r w:rsidRPr="00DC636E">
        <w:rPr>
          <w:rStyle w:val="StyleUnderline"/>
        </w:rPr>
        <w:t xml:space="preserve"> and anti-trade </w:t>
      </w:r>
      <w:r w:rsidRPr="009F5E70">
        <w:rPr>
          <w:rStyle w:val="StyleUnderline"/>
          <w:highlight w:val="cyan"/>
        </w:rPr>
        <w:t>sentiment</w:t>
      </w:r>
      <w:r w:rsidRPr="009F5E70">
        <w:rPr>
          <w:highlight w:val="cyan"/>
        </w:rPr>
        <w:t xml:space="preserve"> </w:t>
      </w:r>
      <w:r w:rsidRPr="009F5E70">
        <w:rPr>
          <w:rStyle w:val="StyleUnderline"/>
          <w:highlight w:val="cyan"/>
        </w:rPr>
        <w:t>appears to breaking</w:t>
      </w:r>
      <w:r w:rsidRPr="00DC636E">
        <w:rPr>
          <w:rStyle w:val="StyleUnderline"/>
        </w:rPr>
        <w:t xml:space="preserve"> across the developed world. O</w:t>
      </w:r>
      <w:r w:rsidRPr="009F5E70">
        <w:rPr>
          <w:rStyle w:val="StyleUnderline"/>
          <w:highlight w:val="cyan"/>
        </w:rPr>
        <w:t xml:space="preserve">n the back of a </w:t>
      </w:r>
      <w:r w:rsidRPr="009F5E70">
        <w:rPr>
          <w:rStyle w:val="Emphasis"/>
          <w:highlight w:val="cyan"/>
        </w:rPr>
        <w:t>fragile world economy</w:t>
      </w:r>
      <w:r w:rsidRPr="009F5E70">
        <w:rPr>
          <w:rStyle w:val="StyleUnderline"/>
          <w:highlight w:val="cyan"/>
        </w:rPr>
        <w:t>, the WTO reported</w:t>
      </w:r>
      <w:r w:rsidRPr="00DC636E">
        <w:rPr>
          <w:rStyle w:val="StyleUnderline"/>
        </w:rPr>
        <w:t xml:space="preserve"> that 2016 would be the fifth consecutive year of </w:t>
      </w:r>
      <w:r w:rsidRPr="009F5E70">
        <w:rPr>
          <w:rStyle w:val="StyleUnderline"/>
          <w:highlight w:val="cyan"/>
        </w:rPr>
        <w:t>subpar growth in</w:t>
      </w:r>
      <w:r w:rsidRPr="00DC636E">
        <w:rPr>
          <w:rStyle w:val="StyleUnderline"/>
        </w:rPr>
        <w:t xml:space="preserve"> international </w:t>
      </w:r>
      <w:r w:rsidRPr="009F5E70">
        <w:rPr>
          <w:rStyle w:val="StyleUnderline"/>
          <w:highlight w:val="cyan"/>
        </w:rPr>
        <w:t>trade</w:t>
      </w:r>
      <w:r w:rsidRPr="00DC636E">
        <w:t xml:space="preserve"> at below 3 per cent. In a later report released </w:t>
      </w:r>
      <w:r w:rsidRPr="00DC636E">
        <w:rPr>
          <w:rStyle w:val="StyleUnderline"/>
        </w:rPr>
        <w:t xml:space="preserve">in June, the WTO observed that protectionist trade measures had grown in the G20 economies at a rate not seen since the 2008 financial crisis. The </w:t>
      </w:r>
      <w:r w:rsidRPr="009F5E70">
        <w:rPr>
          <w:rStyle w:val="StyleUnderline"/>
          <w:highlight w:val="cyan"/>
        </w:rPr>
        <w:t>unforeseen</w:t>
      </w:r>
      <w:r w:rsidRPr="00DC636E">
        <w:rPr>
          <w:rStyle w:val="StyleUnderline"/>
        </w:rPr>
        <w:t xml:space="preserve"> strain of economic </w:t>
      </w:r>
      <w:r w:rsidRPr="009F5E70">
        <w:rPr>
          <w:rStyle w:val="StyleUnderline"/>
          <w:highlight w:val="cyan"/>
        </w:rPr>
        <w:t>populism and nationalism</w:t>
      </w:r>
      <w:r w:rsidRPr="00DC636E">
        <w:rPr>
          <w:rStyle w:val="StyleUnderline"/>
        </w:rPr>
        <w:t xml:space="preserve"> in the West </w:t>
      </w:r>
      <w:r w:rsidRPr="009F5E70">
        <w:rPr>
          <w:rStyle w:val="StyleUnderline"/>
          <w:highlight w:val="cyan"/>
        </w:rPr>
        <w:t>is also forcing</w:t>
      </w:r>
      <w:r w:rsidRPr="00DC636E">
        <w:rPr>
          <w:rStyle w:val="StyleUnderline"/>
        </w:rPr>
        <w:t xml:space="preserve"> political </w:t>
      </w:r>
      <w:r w:rsidRPr="009F5E70">
        <w:rPr>
          <w:rStyle w:val="StyleUnderline"/>
          <w:highlight w:val="cyan"/>
        </w:rPr>
        <w:t>establishments to adapt</w:t>
      </w:r>
      <w:r w:rsidRPr="00DC636E">
        <w:rPr>
          <w:rStyle w:val="StyleUnderline"/>
        </w:rPr>
        <w:t>.</w:t>
      </w:r>
      <w:r w:rsidRPr="00DC636E">
        <w:t xml:space="preserve"> If he wins the U.S. presidential content in November, Republican nominee Donald </w:t>
      </w:r>
      <w:r w:rsidRPr="00DC636E">
        <w:rPr>
          <w:rStyle w:val="StyleUnderline"/>
        </w:rPr>
        <w:t>Trump</w:t>
      </w:r>
      <w:r w:rsidRPr="00DC636E">
        <w:t xml:space="preserve"> </w:t>
      </w:r>
      <w:r w:rsidRPr="00DC636E">
        <w:rPr>
          <w:rStyle w:val="StyleUnderline"/>
        </w:rPr>
        <w:t>has pledged to repeal NAFTA, scrap</w:t>
      </w:r>
      <w:r w:rsidRPr="00DC636E">
        <w:t xml:space="preserve"> the Trans-Pacific Partnership </w:t>
      </w:r>
      <w:r w:rsidRPr="00DC636E">
        <w:rPr>
          <w:rStyle w:val="StyleUnderline"/>
        </w:rPr>
        <w:t>(TPP) and impose a blanket 45 percent tariff on Chinese imports</w:t>
      </w:r>
      <w:r w:rsidRPr="00DC636E">
        <w:t xml:space="preserve">. Democratic nominee Hilary </w:t>
      </w:r>
      <w:r w:rsidRPr="00DC636E">
        <w:rPr>
          <w:rStyle w:val="StyleUnderline"/>
        </w:rPr>
        <w:t>Clinton has</w:t>
      </w:r>
      <w:r w:rsidRPr="00DC636E">
        <w:t xml:space="preserve"> also </w:t>
      </w:r>
      <w:r w:rsidRPr="00DC636E">
        <w:rPr>
          <w:rStyle w:val="StyleUnderline"/>
        </w:rPr>
        <w:t>come out against the TPP,</w:t>
      </w:r>
      <w:r w:rsidRPr="00DC636E">
        <w:t xml:space="preserve"> despite having lauded it as the ‘gold standard’ during her tenure as secretary of state. </w:t>
      </w:r>
      <w:r w:rsidRPr="00DC636E">
        <w:rPr>
          <w:rStyle w:val="Emphasis"/>
        </w:rPr>
        <w:t>Br</w:t>
      </w:r>
      <w:r w:rsidRPr="00DC636E">
        <w:t xml:space="preserve">itain’s recent </w:t>
      </w:r>
      <w:r w:rsidRPr="00DC636E">
        <w:rPr>
          <w:rStyle w:val="Emphasis"/>
        </w:rPr>
        <w:t>exit</w:t>
      </w:r>
      <w:r w:rsidRPr="00DC636E">
        <w:t xml:space="preserve"> from the EU </w:t>
      </w:r>
      <w:r w:rsidRPr="00DC636E">
        <w:rPr>
          <w:rStyle w:val="StyleUnderline"/>
        </w:rPr>
        <w:t>further underlines the seismic impact of a working class who feel disenfranchised by globalization</w:t>
      </w:r>
      <w:r w:rsidRPr="00DC636E">
        <w:t xml:space="preserve">. While many of the Leave campaign’s arguments have been exposed as woefully distorted, the political drama of recent months has revealed globalization to be a complex and imperfect enterprise, and the need to reassess its perception and impact among the broader electorate must be embraced. In the context of free trade, it forces a reckoning that open markets are equally capable of producing losers as well as winners, challenging the conventional wisdom that it results in plainly justifiable net gains for all. Recent studies by the Massachusetts Institute of Technology and others highlight the oft-overlooked setbacks on the US labour market arising from Chinese import competition, which estimate that China’s rise has eliminated at least one million domestic factory jobs. Managing Globalization Yet </w:t>
      </w:r>
      <w:r w:rsidRPr="009F5E70">
        <w:rPr>
          <w:rStyle w:val="StyleUnderline"/>
          <w:highlight w:val="cyan"/>
        </w:rPr>
        <w:t>despite</w:t>
      </w:r>
      <w:r w:rsidRPr="00DC636E">
        <w:rPr>
          <w:rStyle w:val="StyleUnderline"/>
        </w:rPr>
        <w:t xml:space="preserve"> its </w:t>
      </w:r>
      <w:r w:rsidRPr="009F5E70">
        <w:rPr>
          <w:rStyle w:val="StyleUnderline"/>
          <w:highlight w:val="cyan"/>
        </w:rPr>
        <w:t>complexities</w:t>
      </w:r>
      <w:r w:rsidRPr="00DC636E">
        <w:rPr>
          <w:rStyle w:val="StyleUnderline"/>
        </w:rPr>
        <w:t xml:space="preserve">, free </w:t>
      </w:r>
      <w:r w:rsidRPr="009F5E70">
        <w:rPr>
          <w:rStyle w:val="StyleUnderline"/>
          <w:highlight w:val="cyan"/>
        </w:rPr>
        <w:t>trade has coincided with</w:t>
      </w:r>
      <w:r w:rsidRPr="00DC636E">
        <w:rPr>
          <w:rStyle w:val="StyleUnderline"/>
        </w:rPr>
        <w:t xml:space="preserve"> an </w:t>
      </w:r>
      <w:r w:rsidRPr="009F5E70">
        <w:rPr>
          <w:rStyle w:val="StyleUnderline"/>
          <w:highlight w:val="cyan"/>
        </w:rPr>
        <w:t>unprecedented</w:t>
      </w:r>
      <w:r w:rsidRPr="00DC636E">
        <w:rPr>
          <w:rStyle w:val="StyleUnderline"/>
        </w:rPr>
        <w:t xml:space="preserve"> era of global peace and </w:t>
      </w:r>
      <w:r w:rsidRPr="009F5E70">
        <w:rPr>
          <w:rStyle w:val="StyleUnderline"/>
          <w:highlight w:val="cyan"/>
        </w:rPr>
        <w:t>prosperity, moulding a world order based on interdependence</w:t>
      </w:r>
      <w:r w:rsidRPr="00DC636E">
        <w:rPr>
          <w:rStyle w:val="StyleUnderline"/>
        </w:rPr>
        <w:t>, coexistence, and mutual benefit between nations</w:t>
      </w:r>
      <w:r w:rsidRPr="00DC636E">
        <w:t xml:space="preserve">. </w:t>
      </w:r>
      <w:r w:rsidRPr="00DC636E">
        <w:rPr>
          <w:rStyle w:val="StyleUnderline"/>
        </w:rPr>
        <w:t>To ignore this connection would be disingenuous, given the fact that protectionism has also historically been a key precursor to conflict and war</w:t>
      </w:r>
      <w:r w:rsidRPr="00DC636E">
        <w:t>. As Christine Lagarde, head of the International Monetary Fund, stated: “I hope we can be informed by history to actually address the negative impact of globalization in order to leverage the benefits it can deliver.” To this end, Western politicians must seek to heal the disconnect between the valuable yet nebulous ideal of globalization and the real discontent felt by its people. In China, structural economic reform is needed to address the roots of overcapacity and restore balance to global markets.</w:t>
      </w:r>
      <w:r w:rsidRPr="00DC636E">
        <w:rPr>
          <w:rStyle w:val="StyleUnderline"/>
        </w:rPr>
        <w:t xml:space="preserve"> China should also consider deferring its claim to MES until after the steel crisis has been resolved. While a setback to its strategic ambitions, a delay would give it time to continue market reforms and lobby for further international support, which would imbue a later transition to MES with greater credibility. In the meantime, such refrain may be considered as a sign of good faith, which could be rewarded with fewer tariffs being levied by Europe and the United States.</w:t>
      </w:r>
      <w:r w:rsidRPr="00DC636E">
        <w:t xml:space="preserve"> </w:t>
      </w:r>
      <w:r w:rsidRPr="00DC636E">
        <w:rPr>
          <w:rStyle w:val="StyleUnderline"/>
        </w:rPr>
        <w:t xml:space="preserve">Earlier </w:t>
      </w:r>
      <w:r w:rsidRPr="009F5E70">
        <w:rPr>
          <w:rStyle w:val="StyleUnderline"/>
          <w:highlight w:val="cyan"/>
        </w:rPr>
        <w:t>last week</w:t>
      </w:r>
      <w:r w:rsidRPr="00DC636E">
        <w:rPr>
          <w:rStyle w:val="StyleUnderline"/>
        </w:rPr>
        <w:t xml:space="preserve">, the </w:t>
      </w:r>
      <w:r w:rsidRPr="009F5E70">
        <w:rPr>
          <w:rStyle w:val="StyleUnderline"/>
          <w:highlight w:val="cyan"/>
        </w:rPr>
        <w:t>EU and China agreed to set up a</w:t>
      </w:r>
      <w:r w:rsidRPr="00DC636E">
        <w:rPr>
          <w:rStyle w:val="StyleUnderline"/>
        </w:rPr>
        <w:t xml:space="preserve"> bilateral </w:t>
      </w:r>
      <w:r w:rsidRPr="009F5E70">
        <w:rPr>
          <w:rStyle w:val="StyleUnderline"/>
          <w:highlight w:val="cyan"/>
        </w:rPr>
        <w:t>working group to monitor</w:t>
      </w:r>
      <w:r w:rsidRPr="00DC636E">
        <w:rPr>
          <w:rStyle w:val="StyleUnderline"/>
        </w:rPr>
        <w:t xml:space="preserve"> Chinese commitments to reduce </w:t>
      </w:r>
      <w:r w:rsidRPr="009F5E70">
        <w:rPr>
          <w:rStyle w:val="StyleUnderline"/>
          <w:highlight w:val="cyan"/>
        </w:rPr>
        <w:t>steel exports. This encouraging</w:t>
      </w:r>
      <w:r w:rsidRPr="00DC636E">
        <w:rPr>
          <w:rStyle w:val="StyleUnderline"/>
        </w:rPr>
        <w:t xml:space="preserve"> and rational </w:t>
      </w:r>
      <w:r w:rsidRPr="009F5E70">
        <w:rPr>
          <w:rStyle w:val="StyleUnderline"/>
          <w:highlight w:val="cyan"/>
        </w:rPr>
        <w:t>effort</w:t>
      </w:r>
      <w:r w:rsidRPr="00DC636E">
        <w:rPr>
          <w:rStyle w:val="StyleUnderline"/>
        </w:rPr>
        <w:t xml:space="preserve"> at collaboration should be praised at a time when the underpinnings of globalization are distending. This </w:t>
      </w:r>
      <w:r w:rsidRPr="009F5E70">
        <w:rPr>
          <w:rStyle w:val="StyleUnderline"/>
          <w:highlight w:val="cyan"/>
        </w:rPr>
        <w:t>sets the stage for a controlled</w:t>
      </w:r>
      <w:r w:rsidRPr="00DC636E">
        <w:rPr>
          <w:rStyle w:val="StyleUnderline"/>
        </w:rPr>
        <w:t xml:space="preserve"> and deliberate </w:t>
      </w:r>
      <w:r w:rsidRPr="009F5E70">
        <w:rPr>
          <w:rStyle w:val="StyleUnderline"/>
          <w:highlight w:val="cyan"/>
        </w:rPr>
        <w:t>response to overcapacity to be ironed out</w:t>
      </w:r>
      <w:r w:rsidRPr="00DC636E">
        <w:rPr>
          <w:rStyle w:val="StyleUnderline"/>
        </w:rPr>
        <w:t xml:space="preserve"> by policymakers, </w:t>
      </w:r>
      <w:r w:rsidRPr="009F5E70">
        <w:rPr>
          <w:rStyle w:val="StyleUnderline"/>
          <w:highlight w:val="cyan"/>
        </w:rPr>
        <w:t>while</w:t>
      </w:r>
      <w:r w:rsidRPr="00DC636E">
        <w:rPr>
          <w:rStyle w:val="StyleUnderline"/>
        </w:rPr>
        <w:t xml:space="preserve"> reducing uncertainty, </w:t>
      </w:r>
      <w:r w:rsidRPr="009F5E70">
        <w:rPr>
          <w:rStyle w:val="StyleUnderline"/>
          <w:highlight w:val="cyan"/>
        </w:rPr>
        <w:t xml:space="preserve">maintaining </w:t>
      </w:r>
      <w:r w:rsidRPr="009F5E70">
        <w:rPr>
          <w:rStyle w:val="Emphasis"/>
          <w:highlight w:val="cyan"/>
        </w:rPr>
        <w:t>trade growth</w:t>
      </w:r>
      <w:r w:rsidRPr="00DC636E">
        <w:rPr>
          <w:rStyle w:val="StyleUnderline"/>
        </w:rPr>
        <w:t xml:space="preserve"> and avoiding the risk of harmful reprisals. It is towards these broad, but very consequential goals that globalization strives, and must continue to strive.</w:t>
      </w:r>
    </w:p>
    <w:p w14:paraId="60C6D0A6" w14:textId="77777777" w:rsidR="004160AE" w:rsidRPr="004160AE" w:rsidRDefault="004160AE" w:rsidP="004160AE"/>
    <w:p w14:paraId="52C65788" w14:textId="4ED6C8D7" w:rsidR="00A42F77" w:rsidRPr="00A42F77" w:rsidRDefault="00A42F77" w:rsidP="00A42F77">
      <w:pPr>
        <w:pStyle w:val="Heading3"/>
      </w:pPr>
      <w:r w:rsidRPr="00A42F77">
        <w:t>Impact---Trade---</w:t>
      </w:r>
      <w:r w:rsidR="00272C42">
        <w:t>Ext---Yes Trade Impact</w:t>
      </w:r>
    </w:p>
    <w:p w14:paraId="5B6FE89D" w14:textId="6F3BAC65" w:rsidR="00A42F77" w:rsidRDefault="00A42F77" w:rsidP="00A42F77"/>
    <w:p w14:paraId="1DEE6530" w14:textId="77777777" w:rsidR="00A42F77" w:rsidRPr="00DA0C49" w:rsidRDefault="00A42F77" w:rsidP="00A42F77">
      <w:pPr>
        <w:rPr>
          <w:sz w:val="16"/>
        </w:rPr>
      </w:pPr>
    </w:p>
    <w:p w14:paraId="5DACA4BF" w14:textId="77777777" w:rsidR="00A42F77" w:rsidRPr="00DA0C49" w:rsidRDefault="00A42F77" w:rsidP="00A42F77">
      <w:pPr>
        <w:pStyle w:val="Heading4"/>
        <w:rPr>
          <w:rFonts w:cs="Times New Roman"/>
        </w:rPr>
      </w:pPr>
      <w:r w:rsidRPr="00DA0C49">
        <w:rPr>
          <w:rFonts w:cs="Times New Roman"/>
        </w:rPr>
        <w:t>Nuclear war</w:t>
      </w:r>
    </w:p>
    <w:p w14:paraId="43392A13" w14:textId="77777777" w:rsidR="00A42F77" w:rsidRPr="00DA0C49" w:rsidRDefault="00A42F77" w:rsidP="00A42F77">
      <w:r w:rsidRPr="00DA0C49">
        <w:rPr>
          <w:rStyle w:val="Style13ptBold"/>
        </w:rPr>
        <w:t>Sapiro 14 –</w:t>
      </w:r>
      <w:r w:rsidRPr="00DA0C49">
        <w:t xml:space="preserve"> Miriam Sapiro, Visiting Fellow in the Global Economy and Development Program at Brookings, Former Deputy US Trade Representative, Former Director of European Affairs at the National Security Council, “Why Trade Matters”, September, http://www.brookings.edu/~/media/research/files/papers/2014/09/why%20trade%20matters/trade%20global%20views_final.pdf</w:t>
      </w:r>
    </w:p>
    <w:p w14:paraId="030FE9F5" w14:textId="77777777" w:rsidR="00A42F77" w:rsidRPr="00DA0C49" w:rsidRDefault="00A42F77" w:rsidP="00A42F77">
      <w:r w:rsidRPr="00DA0C49">
        <w:t xml:space="preserve">This policy brief explores the economic rationale and strategic imperative of an ambitious domestic and global trade agenda from the perspective of the United States. </w:t>
      </w:r>
      <w:r w:rsidRPr="00DA0C49">
        <w:rPr>
          <w:rStyle w:val="StyleUnderline"/>
        </w:rPr>
        <w:t>International trade is often viewed through the relatively narrow prism</w:t>
      </w:r>
      <w:r w:rsidRPr="00DA0C49">
        <w:t xml:space="preserve"> of trade-offs that might be made among domestic sectors or between trading partners, </w:t>
      </w:r>
      <w:r w:rsidRPr="00DA0C49">
        <w:rPr>
          <w:rStyle w:val="StyleUnderline"/>
        </w:rPr>
        <w:t>but it is important to consider also the impact that increased trade has on global growth, development and security</w:t>
      </w:r>
      <w:r w:rsidRPr="00DA0C49">
        <w:t>. With that context in mind, this paper assesses the implications of the Asia-Pacific and European trade negotiations underway, including for countries that are not participating but aspire to join.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w:t>
      </w:r>
    </w:p>
    <w:p w14:paraId="148F0152" w14:textId="77777777" w:rsidR="00A42F77" w:rsidRPr="00DA0C49" w:rsidRDefault="00A42F77" w:rsidP="00A42F77">
      <w:r w:rsidRPr="00DA0C49">
        <w:t xml:space="preserve">It is fair to ask whether we should be concerned about the future of international trade policy when </w:t>
      </w:r>
      <w:r w:rsidRPr="00DA0C49">
        <w:rPr>
          <w:rStyle w:val="StyleUnderline"/>
        </w:rPr>
        <w:t>dire developments are threatening the security interests of</w:t>
      </w:r>
      <w:r w:rsidRPr="00DA0C49">
        <w:t xml:space="preserve"> the United States and its partners in </w:t>
      </w:r>
      <w:r w:rsidRPr="00DA0C49">
        <w:rPr>
          <w:rStyle w:val="StyleUnderline"/>
        </w:rPr>
        <w:t xml:space="preserve">the Middle East, Asia, Africa and Europe. </w:t>
      </w:r>
      <w:r w:rsidRPr="003E0438">
        <w:rPr>
          <w:rStyle w:val="StyleUnderline"/>
          <w:highlight w:val="cyan"/>
        </w:rPr>
        <w:t xml:space="preserve">In the </w:t>
      </w:r>
      <w:r w:rsidRPr="003E0438">
        <w:rPr>
          <w:rStyle w:val="Emphasis"/>
          <w:highlight w:val="cyan"/>
        </w:rPr>
        <w:t>Middle East</w:t>
      </w:r>
      <w:r w:rsidRPr="00DA0C49">
        <w:rPr>
          <w:rStyle w:val="StyleUnderline"/>
        </w:rPr>
        <w:t xml:space="preserve">, significant areas of </w:t>
      </w:r>
      <w:r w:rsidRPr="003E0438">
        <w:rPr>
          <w:rStyle w:val="StyleUnderline"/>
          <w:highlight w:val="cyan"/>
        </w:rPr>
        <w:t>Iraq have been overrun</w:t>
      </w:r>
      <w:r w:rsidRPr="00DA0C49">
        <w:t xml:space="preserve"> by a toxic offshoot of Al-Qaeda, </w:t>
      </w:r>
      <w:r w:rsidRPr="00DA0C49">
        <w:rPr>
          <w:rStyle w:val="StyleUnderline"/>
        </w:rPr>
        <w:t xml:space="preserve">civil war in </w:t>
      </w:r>
      <w:r w:rsidRPr="003E0438">
        <w:rPr>
          <w:rStyle w:val="StyleUnderline"/>
          <w:highlight w:val="cyan"/>
        </w:rPr>
        <w:t>Syria rages</w:t>
      </w:r>
      <w:r w:rsidRPr="00DA0C49">
        <w:t xml:space="preserve"> with no end in sight, </w:t>
      </w:r>
      <w:r w:rsidRPr="00DA0C49">
        <w:rPr>
          <w:rStyle w:val="StyleUnderline"/>
        </w:rPr>
        <w:t xml:space="preserve">and the Israeli-Palestinian </w:t>
      </w:r>
      <w:r w:rsidRPr="003E0438">
        <w:rPr>
          <w:rStyle w:val="StyleUnderline"/>
          <w:highlight w:val="cyan"/>
        </w:rPr>
        <w:t>peace process is in tatters</w:t>
      </w:r>
      <w:r w:rsidRPr="00DA0C49">
        <w:rPr>
          <w:rStyle w:val="StyleUnderline"/>
        </w:rPr>
        <w:t xml:space="preserve">. Nuclear negotiations with Iran have run into trouble, while </w:t>
      </w:r>
      <w:r w:rsidRPr="003E0438">
        <w:rPr>
          <w:rStyle w:val="StyleUnderline"/>
          <w:highlight w:val="cyan"/>
        </w:rPr>
        <w:t>Libya and Egypt face</w:t>
      </w:r>
      <w:r w:rsidRPr="00DA0C49">
        <w:rPr>
          <w:rStyle w:val="StyleUnderline"/>
        </w:rPr>
        <w:t xml:space="preserve"> continuing </w:t>
      </w:r>
      <w:r w:rsidRPr="003E0438">
        <w:rPr>
          <w:rStyle w:val="StyleUnderline"/>
          <w:highlight w:val="cyan"/>
        </w:rPr>
        <w:t>instability</w:t>
      </w:r>
      <w:r w:rsidRPr="00DA0C49">
        <w:rPr>
          <w:rStyle w:val="StyleUnderline"/>
        </w:rPr>
        <w:t xml:space="preserve"> and domestic challenges. In Asia, historic rivalries and disputes over territory have heightened tensions across the region, most acutely by </w:t>
      </w:r>
      <w:r w:rsidRPr="003E0438">
        <w:rPr>
          <w:rStyle w:val="StyleUnderline"/>
          <w:highlight w:val="cyan"/>
        </w:rPr>
        <w:t>China</w:t>
      </w:r>
      <w:r w:rsidRPr="00DA0C49">
        <w:rPr>
          <w:rStyle w:val="StyleUnderline"/>
        </w:rPr>
        <w:t xml:space="preserve">’s aggressive </w:t>
      </w:r>
      <w:r w:rsidRPr="003E0438">
        <w:rPr>
          <w:rStyle w:val="StyleUnderline"/>
          <w:highlight w:val="cyan"/>
        </w:rPr>
        <w:t xml:space="preserve">moves in the </w:t>
      </w:r>
      <w:r w:rsidRPr="003E0438">
        <w:rPr>
          <w:rStyle w:val="Emphasis"/>
          <w:highlight w:val="cyan"/>
        </w:rPr>
        <w:t>S</w:t>
      </w:r>
      <w:r w:rsidRPr="00DA0C49">
        <w:rPr>
          <w:rStyle w:val="StyleUnderline"/>
        </w:rPr>
        <w:t xml:space="preserve">outh </w:t>
      </w:r>
      <w:r w:rsidRPr="003E0438">
        <w:rPr>
          <w:rStyle w:val="Emphasis"/>
          <w:highlight w:val="cyan"/>
        </w:rPr>
        <w:t>C</w:t>
      </w:r>
      <w:r w:rsidRPr="00DA0C49">
        <w:rPr>
          <w:rStyle w:val="StyleUnderline"/>
        </w:rPr>
        <w:t xml:space="preserve">hina </w:t>
      </w:r>
      <w:r w:rsidRPr="003E0438">
        <w:rPr>
          <w:rStyle w:val="Emphasis"/>
          <w:highlight w:val="cyan"/>
        </w:rPr>
        <w:t>S</w:t>
      </w:r>
      <w:r w:rsidRPr="00DA0C49">
        <w:rPr>
          <w:rStyle w:val="StyleUnderline"/>
        </w:rPr>
        <w:t xml:space="preserve">ea towards Vietnam, Japan and the Philippines. </w:t>
      </w:r>
      <w:r w:rsidRPr="003E0438">
        <w:rPr>
          <w:rStyle w:val="StyleUnderline"/>
          <w:highlight w:val="cyan"/>
        </w:rPr>
        <w:t>Nuclear</w:t>
      </w:r>
      <w:r w:rsidRPr="00DA0C49">
        <w:rPr>
          <w:rStyle w:val="StyleUnderline"/>
        </w:rPr>
        <w:t xml:space="preserve">-armed </w:t>
      </w:r>
      <w:r w:rsidRPr="003E0438">
        <w:rPr>
          <w:rStyle w:val="StyleUnderline"/>
          <w:highlight w:val="cyan"/>
        </w:rPr>
        <w:t>North Korea remains</w:t>
      </w:r>
      <w:r w:rsidRPr="00DA0C49">
        <w:rPr>
          <w:rStyle w:val="StyleUnderline"/>
        </w:rPr>
        <w:t xml:space="preserve"> isolated, </w:t>
      </w:r>
      <w:r w:rsidRPr="003E0438">
        <w:rPr>
          <w:rStyle w:val="StyleUnderline"/>
          <w:highlight w:val="cyan"/>
        </w:rPr>
        <w:t>reckless</w:t>
      </w:r>
      <w:r w:rsidRPr="00DA0C49">
        <w:rPr>
          <w:rStyle w:val="StyleUnderline"/>
        </w:rPr>
        <w:t xml:space="preserve"> and unpredictable. In </w:t>
      </w:r>
      <w:r w:rsidRPr="003E0438">
        <w:rPr>
          <w:rStyle w:val="StyleUnderline"/>
          <w:highlight w:val="cyan"/>
        </w:rPr>
        <w:t>Africa</w:t>
      </w:r>
      <w:r w:rsidRPr="00DA0C49">
        <w:rPr>
          <w:rStyle w:val="StyleUnderline"/>
        </w:rPr>
        <w:t xml:space="preserve">, countries </w:t>
      </w:r>
      <w:r w:rsidRPr="003E0438">
        <w:rPr>
          <w:rStyle w:val="StyleUnderline"/>
          <w:highlight w:val="cyan"/>
        </w:rPr>
        <w:t>are struggling</w:t>
      </w:r>
      <w:r w:rsidRPr="00DA0C49">
        <w:rPr>
          <w:rStyle w:val="StyleUnderline"/>
        </w:rPr>
        <w:t xml:space="preserve"> with rising terrorism, violence and corruption. In Europe, </w:t>
      </w:r>
      <w:r w:rsidRPr="003E0438">
        <w:rPr>
          <w:rStyle w:val="StyleUnderline"/>
          <w:highlight w:val="cyan"/>
        </w:rPr>
        <w:t>Russia</w:t>
      </w:r>
      <w:r w:rsidRPr="00DA0C49">
        <w:rPr>
          <w:rStyle w:val="StyleUnderline"/>
        </w:rPr>
        <w:t xml:space="preserve"> continues to </w:t>
      </w:r>
      <w:r w:rsidRPr="003E0438">
        <w:rPr>
          <w:rStyle w:val="StyleUnderline"/>
          <w:highlight w:val="cyan"/>
        </w:rPr>
        <w:t>foment instability</w:t>
      </w:r>
      <w:r w:rsidRPr="00DA0C49">
        <w:rPr>
          <w:rStyle w:val="StyleUnderline"/>
        </w:rPr>
        <w:t xml:space="preserve"> and destruction in eastern Ukraine</w:t>
      </w:r>
      <w:r w:rsidRPr="00DA0C49">
        <w:t>. And within the European Union, lagging economic recovery and the surge in support for extremist parties have left people fearful of increasing violence against immigrants and minority groups and skeptical of further integration.</w:t>
      </w:r>
    </w:p>
    <w:p w14:paraId="4D326BCD" w14:textId="77777777" w:rsidR="00A42F77" w:rsidRPr="00DA0C49" w:rsidRDefault="00A42F77" w:rsidP="00A42F77">
      <w:r w:rsidRPr="00DA0C49">
        <w:t xml:space="preserve">It is tempting to focus solely on these pressing problems and defer less urgent issues—such as forging new disciplines for international trade—to another day, especially when such issues pose challenges of their own. But that would be a mistake. A key motivation in building greater domestic and international consensus for advancing trade liberalization now is precisely the role that </w:t>
      </w:r>
      <w:r w:rsidRPr="003E0438">
        <w:rPr>
          <w:rStyle w:val="Emphasis"/>
          <w:highlight w:val="cyan"/>
        </w:rPr>
        <w:t>greater</w:t>
      </w:r>
      <w:r w:rsidRPr="00DA0C49">
        <w:rPr>
          <w:rStyle w:val="Emphasis"/>
        </w:rPr>
        <w:t xml:space="preserve"> economic </w:t>
      </w:r>
      <w:r w:rsidRPr="003E0438">
        <w:rPr>
          <w:rStyle w:val="Emphasis"/>
          <w:highlight w:val="cyan"/>
        </w:rPr>
        <w:t>integration</w:t>
      </w:r>
      <w:r w:rsidRPr="003E0438">
        <w:rPr>
          <w:rStyle w:val="StyleUnderline"/>
          <w:highlight w:val="cyan"/>
        </w:rPr>
        <w:t xml:space="preserve"> can</w:t>
      </w:r>
      <w:r w:rsidRPr="00DA0C49">
        <w:t xml:space="preserve"> play in </w:t>
      </w:r>
      <w:r w:rsidRPr="003E0438">
        <w:rPr>
          <w:rStyle w:val="StyleUnderline"/>
          <w:highlight w:val="cyan"/>
        </w:rPr>
        <w:t>open</w:t>
      </w:r>
      <w:r w:rsidRPr="00DA0C49">
        <w:rPr>
          <w:rStyle w:val="StyleUnderline"/>
        </w:rPr>
        <w:t xml:space="preserve">ing up new avenues of </w:t>
      </w:r>
      <w:r w:rsidRPr="003E0438">
        <w:rPr>
          <w:rStyle w:val="StyleUnderline"/>
          <w:highlight w:val="cyan"/>
        </w:rPr>
        <w:t xml:space="preserve">opportunity for </w:t>
      </w:r>
      <w:r w:rsidRPr="00DA0C49">
        <w:rPr>
          <w:rStyle w:val="Emphasis"/>
        </w:rPr>
        <w:t xml:space="preserve">promoting </w:t>
      </w:r>
      <w:r w:rsidRPr="003E0438">
        <w:rPr>
          <w:rStyle w:val="Emphasis"/>
          <w:highlight w:val="cyan"/>
        </w:rPr>
        <w:t>development</w:t>
      </w:r>
      <w:r w:rsidRPr="003E0438">
        <w:rPr>
          <w:rStyle w:val="StyleUnderline"/>
          <w:highlight w:val="cyan"/>
        </w:rPr>
        <w:t xml:space="preserve"> and </w:t>
      </w:r>
      <w:r w:rsidRPr="003E0438">
        <w:rPr>
          <w:rStyle w:val="Emphasis"/>
          <w:highlight w:val="cyan"/>
        </w:rPr>
        <w:t>increasing</w:t>
      </w:r>
      <w:r w:rsidRPr="00DA0C49">
        <w:rPr>
          <w:rStyle w:val="Emphasis"/>
        </w:rPr>
        <w:t xml:space="preserve"> economic </w:t>
      </w:r>
      <w:r w:rsidRPr="003E0438">
        <w:rPr>
          <w:rStyle w:val="Emphasis"/>
          <w:highlight w:val="cyan"/>
        </w:rPr>
        <w:t>prosperity</w:t>
      </w:r>
      <w:r w:rsidRPr="003E0438">
        <w:rPr>
          <w:rStyle w:val="StyleUnderline"/>
          <w:highlight w:val="cyan"/>
        </w:rPr>
        <w:t>. Such</w:t>
      </w:r>
      <w:r w:rsidRPr="00DA0C49">
        <w:rPr>
          <w:rStyle w:val="StyleUnderline"/>
        </w:rPr>
        <w:t xml:space="preserve"> initiatives </w:t>
      </w:r>
      <w:r w:rsidRPr="003E0438">
        <w:rPr>
          <w:rStyle w:val="StyleUnderline"/>
          <w:highlight w:val="cyan"/>
        </w:rPr>
        <w:t>can</w:t>
      </w:r>
      <w:r w:rsidRPr="00DA0C49">
        <w:rPr>
          <w:rStyle w:val="StyleUnderline"/>
        </w:rPr>
        <w:t xml:space="preserve"> help </w:t>
      </w:r>
      <w:r w:rsidRPr="003E0438">
        <w:rPr>
          <w:rStyle w:val="Emphasis"/>
          <w:highlight w:val="cyan"/>
        </w:rPr>
        <w:t>stabilize key regions</w:t>
      </w:r>
      <w:r w:rsidRPr="00DA0C49">
        <w:rPr>
          <w:rStyle w:val="StyleUnderline"/>
        </w:rPr>
        <w:t xml:space="preserve"> and strengthen the security</w:t>
      </w:r>
      <w:r w:rsidRPr="00DA0C49">
        <w:t xml:space="preserve"> of the United States and its partners.</w:t>
      </w:r>
    </w:p>
    <w:p w14:paraId="225E6D1E" w14:textId="77777777" w:rsidR="00A42F77" w:rsidRPr="00DA0C49" w:rsidRDefault="00A42F77" w:rsidP="00A42F77">
      <w:r w:rsidRPr="00DA0C49">
        <w:t xml:space="preserve">The last century provides a powerful example of how </w:t>
      </w:r>
      <w:r w:rsidRPr="003E0438">
        <w:rPr>
          <w:rStyle w:val="StyleUnderline"/>
          <w:highlight w:val="cyan"/>
        </w:rPr>
        <w:t>expanding trade relations</w:t>
      </w:r>
      <w:r w:rsidRPr="00DA0C49">
        <w:rPr>
          <w:rStyle w:val="StyleUnderline"/>
        </w:rPr>
        <w:t xml:space="preserve"> can help </w:t>
      </w:r>
      <w:r w:rsidRPr="003E0438">
        <w:rPr>
          <w:rStyle w:val="StyleUnderline"/>
          <w:highlight w:val="cyan"/>
        </w:rPr>
        <w:t xml:space="preserve">reduce </w:t>
      </w:r>
      <w:r w:rsidRPr="003E0438">
        <w:rPr>
          <w:rStyle w:val="Emphasis"/>
          <w:highlight w:val="cyan"/>
        </w:rPr>
        <w:t>global tensions</w:t>
      </w:r>
      <w:r w:rsidRPr="00DA0C49">
        <w:t xml:space="preserve"> and raise living standards. Following World War II, building stronger economic cooperation was a centerpiece of allied efforts to erase battle scars and embrace former enemies. In defeat, the economies of Germany, Italy and Japan faced ruin and people were on the verge of starvation. The United States led efforts to rebuild Europe and to repair Japan’s economy. A key element of the Marshall Plan, which established the foundation for unprecedented growth and the level of European integration that exists today, was to revive trade 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 </w:t>
      </w:r>
    </w:p>
    <w:p w14:paraId="1B8CE2FB" w14:textId="77777777" w:rsidR="00A42F77" w:rsidRDefault="00A42F77" w:rsidP="00A42F77">
      <w:r w:rsidRPr="00DA0C49">
        <w:t xml:space="preserve">There have been subsequent calls for a “Marshall Plan” for other parts of the world,2 although the confluence of dedicated resources, coordinated support and existing capacity has been difficult to replicate. Nonetheless, </w:t>
      </w:r>
      <w:r w:rsidRPr="00DA0C49">
        <w:rPr>
          <w:rStyle w:val="StyleUnderline"/>
        </w:rPr>
        <w:t xml:space="preserve">important lessons have been learned about the valuable role </w:t>
      </w:r>
      <w:r w:rsidRPr="003E0438">
        <w:rPr>
          <w:rStyle w:val="StyleUnderline"/>
          <w:highlight w:val="cyan"/>
        </w:rPr>
        <w:t>economic development can</w:t>
      </w:r>
      <w:r w:rsidRPr="00DA0C49">
        <w:rPr>
          <w:rStyle w:val="StyleUnderline"/>
        </w:rPr>
        <w:t xml:space="preserve"> play in </w:t>
      </w:r>
      <w:r w:rsidRPr="003E0438">
        <w:rPr>
          <w:rStyle w:val="Emphasis"/>
          <w:highlight w:val="cyan"/>
        </w:rPr>
        <w:t>defus</w:t>
      </w:r>
      <w:r w:rsidRPr="00DA0C49">
        <w:rPr>
          <w:rStyle w:val="Emphasis"/>
        </w:rPr>
        <w:t xml:space="preserve">ing </w:t>
      </w:r>
      <w:r w:rsidRPr="003E0438">
        <w:rPr>
          <w:rStyle w:val="Emphasis"/>
          <w:highlight w:val="cyan"/>
        </w:rPr>
        <w:t>tensions</w:t>
      </w:r>
      <w:r w:rsidRPr="003E0438">
        <w:rPr>
          <w:rStyle w:val="StyleUnderline"/>
          <w:highlight w:val="cyan"/>
        </w:rPr>
        <w:t>, and</w:t>
      </w:r>
      <w:r w:rsidRPr="00DA0C49">
        <w:rPr>
          <w:rStyle w:val="StyleUnderline"/>
        </w:rPr>
        <w:t xml:space="preserve"> how opening markets can </w:t>
      </w:r>
      <w:r w:rsidRPr="003E0438">
        <w:rPr>
          <w:rStyle w:val="Emphasis"/>
          <w:highlight w:val="cyan"/>
        </w:rPr>
        <w:t>hasten growth</w:t>
      </w:r>
      <w:r w:rsidRPr="00DA0C49">
        <w:t xml:space="preserve">. There is again a growing recognition that </w:t>
      </w:r>
      <w:r w:rsidRPr="00DA0C49">
        <w:rPr>
          <w:rStyle w:val="StyleUnderline"/>
        </w:rPr>
        <w:t>economic security and national security are two sides of the same coin</w:t>
      </w:r>
      <w:r w:rsidRPr="00DA0C49">
        <w:t>. General Carter Ham, who stepped down as head of U.S. Africa Command last year, observed the close connection between increasing prosperity and bolstering stability. During his time in Africa he had seen that “security and stability in many ways depends a lot more on economic growth and opportunity than it does on military strength.”3 Where people have opportunities for themselves and their children, he found, the result was better governance, increased respect for human rights and lower levels of conflict.</w:t>
      </w:r>
    </w:p>
    <w:p w14:paraId="06EC6AD0" w14:textId="77777777" w:rsidR="00A42F77" w:rsidRDefault="00A42F77" w:rsidP="00A42F77"/>
    <w:p w14:paraId="36CA66CF" w14:textId="77777777" w:rsidR="00A42F77" w:rsidRDefault="00A42F77" w:rsidP="00A42F77">
      <w:pPr>
        <w:pStyle w:val="Heading4"/>
      </w:pPr>
      <w:r>
        <w:t>Great power war</w:t>
      </w:r>
    </w:p>
    <w:p w14:paraId="0DD6E45A" w14:textId="77777777" w:rsidR="00A42F77" w:rsidRDefault="00A42F77" w:rsidP="00A42F77">
      <w:r>
        <w:t xml:space="preserve">Daniel W. </w:t>
      </w:r>
      <w:r w:rsidRPr="00E40F51">
        <w:rPr>
          <w:rStyle w:val="Style13ptBold"/>
        </w:rPr>
        <w:t>Drezner 16</w:t>
      </w:r>
      <w:r>
        <w:t xml:space="preserve">, nonresident senior fellow at the Brookings Institution, professor of international politics at the Fletcher School of Law and Diplomacy at Tufts University, May 2016, “Five Known Unknowns about the Next Generation Global Political Economy,” </w:t>
      </w:r>
      <w:hyperlink r:id="rId49" w:history="1">
        <w:r w:rsidRPr="000A0ED4">
          <w:rPr>
            <w:rStyle w:val="Hyperlink"/>
          </w:rPr>
          <w:t>https://www.brookings.edu/wp-content/uploads/2016/07/IOS-Drezner-web-1.pdf</w:t>
        </w:r>
      </w:hyperlink>
    </w:p>
    <w:p w14:paraId="0802F94F" w14:textId="77777777" w:rsidR="00A42F77" w:rsidRPr="008B0682" w:rsidRDefault="00A42F77" w:rsidP="00A42F77">
      <w:pPr>
        <w:rPr>
          <w:sz w:val="16"/>
        </w:rPr>
      </w:pPr>
      <w:r w:rsidRPr="008B0682">
        <w:rPr>
          <w:sz w:val="16"/>
        </w:rPr>
        <w:t>3. Will geopolitical rivalries or technological innovation alter the patterns of economic interdependence?</w:t>
      </w:r>
    </w:p>
    <w:p w14:paraId="75231068" w14:textId="77777777" w:rsidR="00A42F77" w:rsidRPr="008B0682" w:rsidRDefault="00A42F77" w:rsidP="00A42F77">
      <w:pPr>
        <w:rPr>
          <w:sz w:val="16"/>
        </w:rPr>
      </w:pPr>
      <w:r w:rsidRPr="008B0682">
        <w:rPr>
          <w:rStyle w:val="StyleUnderline"/>
        </w:rPr>
        <w:t xml:space="preserve">Multiple </w:t>
      </w:r>
      <w:r w:rsidRPr="008C7B57">
        <w:rPr>
          <w:rStyle w:val="StyleUnderline"/>
          <w:highlight w:val="yellow"/>
        </w:rPr>
        <w:t>scholars</w:t>
      </w:r>
      <w:r w:rsidRPr="008B0682">
        <w:rPr>
          <w:rStyle w:val="StyleUnderline"/>
        </w:rPr>
        <w:t xml:space="preserve"> have </w:t>
      </w:r>
      <w:r w:rsidRPr="008C7B57">
        <w:rPr>
          <w:rStyle w:val="StyleUnderline"/>
          <w:highlight w:val="yellow"/>
        </w:rPr>
        <w:t>observed</w:t>
      </w:r>
      <w:r w:rsidRPr="008B0682">
        <w:rPr>
          <w:rStyle w:val="StyleUnderline"/>
        </w:rPr>
        <w:t xml:space="preserve"> a </w:t>
      </w:r>
      <w:r w:rsidRPr="008B0682">
        <w:rPr>
          <w:rStyle w:val="Emphasis"/>
        </w:rPr>
        <w:t xml:space="preserve">secular </w:t>
      </w:r>
      <w:r w:rsidRPr="008C7B57">
        <w:rPr>
          <w:rStyle w:val="Emphasis"/>
          <w:highlight w:val="yellow"/>
        </w:rPr>
        <w:t>decline in interstate violence</w:t>
      </w:r>
      <w:r w:rsidRPr="008B0682">
        <w:rPr>
          <w:rStyle w:val="StyleUnderline"/>
        </w:rPr>
        <w:t xml:space="preserve"> in recent decades</w:t>
      </w:r>
      <w:r w:rsidRPr="008B0682">
        <w:rPr>
          <w:sz w:val="16"/>
        </w:rPr>
        <w:t xml:space="preserve">.105 The Kantian triad of more democracies, stronger multilateral institutions, and greater levels of cross-border trade is well known. In recent years, </w:t>
      </w:r>
      <w:r w:rsidRPr="008B0682">
        <w:rPr>
          <w:rStyle w:val="StyleUnderline"/>
        </w:rPr>
        <w:t xml:space="preserve">international relations theorists have stressed that </w:t>
      </w:r>
      <w:r w:rsidRPr="008C7B57">
        <w:rPr>
          <w:rStyle w:val="Emphasis"/>
          <w:highlight w:val="yellow"/>
        </w:rPr>
        <w:t>commercial interdependence</w:t>
      </w:r>
      <w:r w:rsidRPr="008C7B57">
        <w:rPr>
          <w:rStyle w:val="StyleUnderline"/>
          <w:highlight w:val="yellow"/>
        </w:rPr>
        <w:t xml:space="preserve"> is a bigger driver</w:t>
      </w:r>
      <w:r w:rsidRPr="008B0682">
        <w:rPr>
          <w:rStyle w:val="StyleUnderline"/>
        </w:rPr>
        <w:t xml:space="preserve"> of this phenomenon than previously thought</w:t>
      </w:r>
      <w:r w:rsidRPr="008B0682">
        <w:rPr>
          <w:sz w:val="16"/>
        </w:rPr>
        <w:t xml:space="preserve">.106 The liberal logic is straightforward. The </w:t>
      </w:r>
      <w:r w:rsidRPr="008B0682">
        <w:rPr>
          <w:rStyle w:val="StyleUnderline"/>
        </w:rPr>
        <w:t>benefits of cross-border exchange and economic interdependence act as a powerful brake on the utility of violence in international politics</w:t>
      </w:r>
      <w:r w:rsidRPr="008B0682">
        <w:rPr>
          <w:sz w:val="16"/>
        </w:rPr>
        <w:t xml:space="preserve">. The global supply chain and “just in time” delivery systems have further imbricated national economies into the international system. </w:t>
      </w:r>
      <w:r w:rsidRPr="008B0682">
        <w:rPr>
          <w:rStyle w:val="StyleUnderline"/>
        </w:rPr>
        <w:t xml:space="preserve">This creates incentives for governments to preserve an open economy </w:t>
      </w:r>
      <w:r w:rsidRPr="008B0682">
        <w:rPr>
          <w:rStyle w:val="Emphasis"/>
        </w:rPr>
        <w:t>even during times of crisis</w:t>
      </w:r>
      <w:r w:rsidRPr="008B0682">
        <w:rPr>
          <w:sz w:val="16"/>
        </w:rPr>
        <w:t>.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p>
    <w:p w14:paraId="5D395546" w14:textId="77777777" w:rsidR="00A42F77" w:rsidRPr="008B0682" w:rsidRDefault="00A42F77" w:rsidP="00A42F77">
      <w:pPr>
        <w:rPr>
          <w:sz w:val="16"/>
        </w:rPr>
      </w:pPr>
      <w:r w:rsidRPr="008B0682">
        <w:rPr>
          <w:rStyle w:val="StyleUnderline"/>
        </w:rPr>
        <w:t>Globalization therefore creates powerful pressures on governments not to close off their economies through protectionism or military aggression</w:t>
      </w:r>
      <w:r w:rsidRPr="008B0682">
        <w:rPr>
          <w:sz w:val="16"/>
        </w:rPr>
        <w:t xml:space="preserve">. </w:t>
      </w:r>
      <w:r w:rsidRPr="008C7B57">
        <w:rPr>
          <w:rStyle w:val="StyleUnderline"/>
          <w:highlight w:val="yellow"/>
        </w:rPr>
        <w:t>Interdependence</w:t>
      </w:r>
      <w:r w:rsidRPr="008B0682">
        <w:rPr>
          <w:rStyle w:val="StyleUnderline"/>
        </w:rPr>
        <w:t xml:space="preserve"> can</w:t>
      </w:r>
      <w:r w:rsidRPr="008B0682">
        <w:rPr>
          <w:sz w:val="16"/>
        </w:rPr>
        <w:t xml:space="preserve"> also </w:t>
      </w:r>
      <w:r w:rsidRPr="008C7B57">
        <w:rPr>
          <w:rStyle w:val="StyleUnderline"/>
          <w:highlight w:val="yellow"/>
        </w:rPr>
        <w:t>tamp down conflicts</w:t>
      </w:r>
      <w:r w:rsidRPr="008B0682">
        <w:rPr>
          <w:rStyle w:val="StyleUnderline"/>
        </w:rPr>
        <w:t xml:space="preserve"> that would </w:t>
      </w:r>
      <w:r w:rsidRPr="008C7B57">
        <w:rPr>
          <w:rStyle w:val="Emphasis"/>
          <w:highlight w:val="yellow"/>
        </w:rPr>
        <w:t>otherwise</w:t>
      </w:r>
      <w:r w:rsidRPr="008B0682">
        <w:rPr>
          <w:rStyle w:val="Emphasis"/>
        </w:rPr>
        <w:t xml:space="preserve"> be </w:t>
      </w:r>
      <w:r w:rsidRPr="008C7B57">
        <w:rPr>
          <w:rStyle w:val="Emphasis"/>
          <w:highlight w:val="yellow"/>
        </w:rPr>
        <w:t>likely</w:t>
      </w:r>
      <w:r w:rsidRPr="008B0682">
        <w:rPr>
          <w:rStyle w:val="Emphasis"/>
        </w:rPr>
        <w:t xml:space="preserve"> to break out </w:t>
      </w:r>
      <w:r w:rsidRPr="008C7B57">
        <w:rPr>
          <w:rStyle w:val="Emphasis"/>
          <w:highlight w:val="yellow"/>
        </w:rPr>
        <w:t>during a great power transition</w:t>
      </w:r>
      <w:r w:rsidRPr="008B0682">
        <w:rPr>
          <w:sz w:val="16"/>
        </w:rPr>
        <w:t xml:space="preserve">. Of the 15 times a rising power has emerged to challenge a ruling power between 1500 and 2000, war broke out 11 times.109 Despite these odds, </w:t>
      </w:r>
      <w:r w:rsidRPr="008B0682">
        <w:rPr>
          <w:rStyle w:val="StyleUnderline"/>
        </w:rPr>
        <w:t>China’s recent rise to great power status has elevated tensions without leading to anything approaching war</w:t>
      </w:r>
      <w:r w:rsidRPr="008B0682">
        <w:rPr>
          <w:sz w:val="16"/>
        </w:rPr>
        <w:t xml:space="preserve">. It could be argued that </w:t>
      </w:r>
      <w:r w:rsidRPr="008B0682">
        <w:rPr>
          <w:rStyle w:val="StyleUnderline"/>
        </w:rPr>
        <w:t xml:space="preserve">the </w:t>
      </w:r>
      <w:r w:rsidRPr="008C7B57">
        <w:rPr>
          <w:rStyle w:val="StyleUnderline"/>
          <w:highlight w:val="yellow"/>
        </w:rPr>
        <w:t>Sino-American</w:t>
      </w:r>
      <w:r w:rsidRPr="008B0682">
        <w:rPr>
          <w:rStyle w:val="StyleUnderline"/>
        </w:rPr>
        <w:t xml:space="preserve"> economic relationship is so deep</w:t>
      </w:r>
      <w:r w:rsidRPr="008B0682">
        <w:rPr>
          <w:sz w:val="16"/>
        </w:rPr>
        <w:t xml:space="preserve"> that </w:t>
      </w:r>
      <w:r w:rsidRPr="008B0682">
        <w:rPr>
          <w:rStyle w:val="StyleUnderline"/>
        </w:rPr>
        <w:t xml:space="preserve">it has </w:t>
      </w:r>
      <w:r w:rsidRPr="008B0682">
        <w:rPr>
          <w:rStyle w:val="Emphasis"/>
        </w:rPr>
        <w:t xml:space="preserve">tamped down the </w:t>
      </w:r>
      <w:r w:rsidRPr="008C7B57">
        <w:rPr>
          <w:rStyle w:val="Emphasis"/>
          <w:highlight w:val="yellow"/>
        </w:rPr>
        <w:t>great power conflict</w:t>
      </w:r>
      <w:r w:rsidRPr="008B0682">
        <w:rPr>
          <w:rStyle w:val="Emphasis"/>
        </w:rPr>
        <w:t xml:space="preserve"> that </w:t>
      </w:r>
      <w:r w:rsidRPr="008C7B57">
        <w:rPr>
          <w:rStyle w:val="Emphasis"/>
          <w:highlight w:val="yellow"/>
        </w:rPr>
        <w:t>would otherwise have been in full bloom</w:t>
      </w:r>
      <w:r w:rsidRPr="008B0682">
        <w:rPr>
          <w:sz w:val="16"/>
        </w:rPr>
        <w:t xml:space="preserve"> over the past two decades. Instead, both China and the United States have taken pains to talk about the need for a new kind of great power relationship. </w:t>
      </w:r>
      <w:r w:rsidRPr="008C7B57">
        <w:rPr>
          <w:rStyle w:val="StyleUnderline"/>
          <w:highlight w:val="yellow"/>
        </w:rPr>
        <w:t>Interdependence can</w:t>
      </w:r>
      <w:r w:rsidRPr="008B0682">
        <w:rPr>
          <w:sz w:val="16"/>
        </w:rPr>
        <w:t xml:space="preserve"> help to </w:t>
      </w:r>
      <w:r w:rsidRPr="008C7B57">
        <w:rPr>
          <w:rStyle w:val="Emphasis"/>
          <w:highlight w:val="yellow"/>
        </w:rPr>
        <w:t>reduce</w:t>
      </w:r>
      <w:r w:rsidRPr="008B0682">
        <w:rPr>
          <w:rStyle w:val="Emphasis"/>
        </w:rPr>
        <w:t xml:space="preserve"> the </w:t>
      </w:r>
      <w:r w:rsidRPr="008C7B57">
        <w:rPr>
          <w:rStyle w:val="Emphasis"/>
          <w:highlight w:val="yellow"/>
        </w:rPr>
        <w:t>likelihood of</w:t>
      </w:r>
      <w:r w:rsidRPr="008B0682">
        <w:rPr>
          <w:rStyle w:val="Emphasis"/>
        </w:rPr>
        <w:t xml:space="preserve"> an extreme event</w:t>
      </w:r>
      <w:r w:rsidRPr="008B0682">
        <w:rPr>
          <w:sz w:val="16"/>
        </w:rPr>
        <w:t>—</w:t>
      </w:r>
      <w:r w:rsidRPr="008B0682">
        <w:rPr>
          <w:rStyle w:val="StyleUnderline"/>
        </w:rPr>
        <w:t xml:space="preserve">such as a </w:t>
      </w:r>
      <w:r w:rsidRPr="008C7B57">
        <w:rPr>
          <w:rStyle w:val="Emphasis"/>
          <w:highlight w:val="yellow"/>
        </w:rPr>
        <w:t>great power war</w:t>
      </w:r>
      <w:r w:rsidRPr="008B0682">
        <w:rPr>
          <w:sz w:val="16"/>
        </w:rPr>
        <w:t>—</w:t>
      </w:r>
      <w:r w:rsidRPr="008B0682">
        <w:rPr>
          <w:rStyle w:val="StyleUnderline"/>
        </w:rPr>
        <w:t>from taking place</w:t>
      </w:r>
      <w:r w:rsidRPr="008B0682">
        <w:rPr>
          <w:sz w:val="16"/>
        </w:rPr>
        <w:t>.</w:t>
      </w:r>
    </w:p>
    <w:p w14:paraId="7B89430E" w14:textId="77777777" w:rsidR="00A42F77" w:rsidRPr="008B0682" w:rsidRDefault="00A42F77" w:rsidP="00A42F77">
      <w:pPr>
        <w:rPr>
          <w:sz w:val="16"/>
        </w:rPr>
      </w:pPr>
      <w:r w:rsidRPr="00454098">
        <w:rPr>
          <w:rStyle w:val="Emphasis"/>
        </w:rPr>
        <w:t>Will this be true for the next generation economy as well?</w:t>
      </w:r>
      <w:r w:rsidRPr="008B0682">
        <w:rPr>
          <w:sz w:val="16"/>
        </w:rPr>
        <w:t xml:space="preserve">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But 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w:t>
      </w:r>
    </w:p>
    <w:p w14:paraId="5BDE6E1D" w14:textId="77777777" w:rsidR="00A42F77" w:rsidRPr="008B0682" w:rsidRDefault="00A42F77" w:rsidP="00A42F77">
      <w:pPr>
        <w:rPr>
          <w:sz w:val="16"/>
        </w:rPr>
      </w:pPr>
      <w:r w:rsidRPr="008B0682">
        <w:rPr>
          <w:rStyle w:val="StyleUnderline"/>
        </w:rPr>
        <w:t>A different counterargument is</w:t>
      </w:r>
      <w:r w:rsidRPr="008B0682">
        <w:rPr>
          <w:sz w:val="16"/>
        </w:rPr>
        <w:t xml:space="preserve"> that the </w:t>
      </w:r>
      <w:r w:rsidRPr="008B0682">
        <w:rPr>
          <w:rStyle w:val="Emphasis"/>
        </w:rPr>
        <w:t xml:space="preserve">continued </w:t>
      </w:r>
      <w:r w:rsidRPr="00983506">
        <w:rPr>
          <w:rStyle w:val="Emphasis"/>
          <w:highlight w:val="yellow"/>
        </w:rPr>
        <w:t>growth of interdependence will stall out</w:t>
      </w:r>
      <w:r w:rsidRPr="008B0682">
        <w:rPr>
          <w:rStyle w:val="StyleUnderline"/>
        </w:rPr>
        <w:t>. Since 2008</w:t>
      </w:r>
      <w:r w:rsidRPr="008B0682">
        <w:rPr>
          <w:sz w:val="16"/>
        </w:rPr>
        <w:t xml:space="preserve">, for example, </w:t>
      </w:r>
      <w:r w:rsidRPr="008B0682">
        <w:rPr>
          <w:rStyle w:val="StyleUnderline"/>
        </w:rPr>
        <w:t xml:space="preserve">the </w:t>
      </w:r>
      <w:r w:rsidRPr="00983506">
        <w:rPr>
          <w:rStyle w:val="Emphasis"/>
          <w:highlight w:val="yellow"/>
        </w:rPr>
        <w:t>growth in</w:t>
      </w:r>
      <w:r w:rsidRPr="008B0682">
        <w:rPr>
          <w:rStyle w:val="Emphasis"/>
        </w:rPr>
        <w:t xml:space="preserve"> global </w:t>
      </w:r>
      <w:r w:rsidRPr="00983506">
        <w:rPr>
          <w:rStyle w:val="Emphasis"/>
          <w:highlight w:val="yellow"/>
        </w:rPr>
        <w:t>trade flows has been muted</w:t>
      </w:r>
      <w:r w:rsidRPr="008B0682">
        <w:rPr>
          <w:sz w:val="16"/>
        </w:rPr>
        <w:t xml:space="preserve">, and global capital flows are still considerably smaller than they were in the pre-crisis era.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8B0682">
        <w:rPr>
          <w:rStyle w:val="StyleUnderline"/>
        </w:rPr>
        <w:t>While the stock of interdependence remains high, the flow has slowed to a trickle</w:t>
      </w:r>
      <w:r w:rsidRPr="008B0682">
        <w:rPr>
          <w:sz w:val="16"/>
        </w:rPr>
        <w:t>. The Financial Times has suggested that the global economy has hit “peak trade.”115</w:t>
      </w:r>
    </w:p>
    <w:p w14:paraId="7F333C74" w14:textId="77777777" w:rsidR="00A42F77" w:rsidRPr="008B0682" w:rsidRDefault="00A42F77" w:rsidP="00A42F77">
      <w:pPr>
        <w:rPr>
          <w:sz w:val="16"/>
        </w:rPr>
      </w:pPr>
      <w:r w:rsidRPr="00983506">
        <w:rPr>
          <w:rStyle w:val="Emphasis"/>
          <w:highlight w:val="yellow"/>
        </w:rPr>
        <w:t>If</w:t>
      </w:r>
      <w:r w:rsidRPr="008B0682">
        <w:rPr>
          <w:rStyle w:val="Emphasis"/>
        </w:rPr>
        <w:t xml:space="preserve"> economic </w:t>
      </w:r>
      <w:r w:rsidRPr="00983506">
        <w:rPr>
          <w:rStyle w:val="Emphasis"/>
          <w:highlight w:val="yellow"/>
        </w:rPr>
        <w:t>growth</w:t>
      </w:r>
      <w:r w:rsidRPr="008B0682">
        <w:rPr>
          <w:rStyle w:val="Emphasis"/>
        </w:rPr>
        <w:t xml:space="preserve"> continues to </w:t>
      </w:r>
      <w:r w:rsidRPr="00983506">
        <w:rPr>
          <w:rStyle w:val="Emphasis"/>
          <w:highlight w:val="yellow"/>
        </w:rPr>
        <w:t>outstrip trade</w:t>
      </w:r>
      <w:r w:rsidRPr="008B0682">
        <w:rPr>
          <w:rStyle w:val="StyleUnderline"/>
        </w:rPr>
        <w:t>, then</w:t>
      </w:r>
      <w:r w:rsidRPr="008B0682">
        <w:rPr>
          <w:sz w:val="16"/>
        </w:rPr>
        <w:t xml:space="preserve"> the level of </w:t>
      </w:r>
      <w:r w:rsidRPr="00983506">
        <w:rPr>
          <w:rStyle w:val="StyleUnderline"/>
          <w:highlight w:val="yellow"/>
        </w:rPr>
        <w:t>interdependence will</w:t>
      </w:r>
      <w:r w:rsidRPr="008B0682">
        <w:rPr>
          <w:rStyle w:val="StyleUnderline"/>
        </w:rPr>
        <w:t xml:space="preserve"> slowly </w:t>
      </w:r>
      <w:r w:rsidRPr="00983506">
        <w:rPr>
          <w:rStyle w:val="StyleUnderline"/>
          <w:highlight w:val="yellow"/>
        </w:rPr>
        <w:t>decline</w:t>
      </w:r>
      <w:r w:rsidRPr="008B0682">
        <w:rPr>
          <w:sz w:val="16"/>
        </w:rPr>
        <w:t xml:space="preserve">, thereby </w:t>
      </w:r>
      <w:r w:rsidRPr="00983506">
        <w:rPr>
          <w:rStyle w:val="Emphasis"/>
          <w:highlight w:val="yellow"/>
        </w:rPr>
        <w:t>weakening</w:t>
      </w:r>
      <w:r w:rsidRPr="008B0682">
        <w:rPr>
          <w:rStyle w:val="Emphasis"/>
        </w:rPr>
        <w:t xml:space="preserve"> the liberal </w:t>
      </w:r>
      <w:r w:rsidRPr="00983506">
        <w:rPr>
          <w:rStyle w:val="Emphasis"/>
          <w:highlight w:val="yellow"/>
        </w:rPr>
        <w:t>constraint on great power conflicts</w:t>
      </w:r>
      <w:r w:rsidRPr="008B0682">
        <w:rPr>
          <w:sz w:val="16"/>
        </w:rPr>
        <w:t>. And there are several reasons to posit why interdependence might stall out.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p>
    <w:p w14:paraId="6BA319E3" w14:textId="77777777" w:rsidR="00A42F77" w:rsidRPr="008B0682" w:rsidRDefault="00A42F77" w:rsidP="00A42F77">
      <w:pPr>
        <w:rPr>
          <w:sz w:val="16"/>
        </w:rPr>
      </w:pPr>
      <w:r w:rsidRPr="008B0682">
        <w:rPr>
          <w:sz w:val="16"/>
        </w:rPr>
        <w:t xml:space="preserve">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p>
    <w:p w14:paraId="6B24FB18" w14:textId="77777777" w:rsidR="00A42F77" w:rsidRPr="00E21724" w:rsidRDefault="00A42F77" w:rsidP="00A42F77">
      <w:r w:rsidRPr="008B0682">
        <w:rPr>
          <w:sz w:val="16"/>
        </w:rPr>
        <w:t xml:space="preserve">Geopolitical ambitions could reduce economic interdependence even further.120 </w:t>
      </w:r>
      <w:r w:rsidRPr="008B0682">
        <w:rPr>
          <w:rStyle w:val="StyleUnderline"/>
        </w:rPr>
        <w:t>Russia and China have territorial</w:t>
      </w:r>
      <w:r w:rsidRPr="008B0682">
        <w:rPr>
          <w:sz w:val="16"/>
        </w:rPr>
        <w:t xml:space="preserve"> and quasi-territorial </w:t>
      </w:r>
      <w:r w:rsidRPr="008B0682">
        <w:rPr>
          <w:rStyle w:val="StyleUnderline"/>
        </w:rPr>
        <w:t>ambitions beyond their recognized borders</w:t>
      </w:r>
      <w:r w:rsidRPr="008B0682">
        <w:rPr>
          <w:sz w:val="16"/>
        </w:rPr>
        <w:t xml:space="preserve">, and the United States has attempted to counter what it sees as revisionist behavior by both countries. </w:t>
      </w:r>
      <w:r w:rsidRPr="008B0682">
        <w:rPr>
          <w:rStyle w:val="StyleUnderline"/>
        </w:rPr>
        <w:t xml:space="preserve">In a </w:t>
      </w:r>
      <w:r w:rsidRPr="008B0682">
        <w:rPr>
          <w:rStyle w:val="Emphasis"/>
        </w:rPr>
        <w:t>low-growth world</w:t>
      </w:r>
      <w:r w:rsidRPr="008B0682">
        <w:rPr>
          <w:sz w:val="16"/>
        </w:rPr>
        <w:t xml:space="preserve">, it is possible that </w:t>
      </w:r>
      <w:r w:rsidRPr="008B0682">
        <w:rPr>
          <w:rStyle w:val="StyleUnderline"/>
        </w:rPr>
        <w:t>leaders of either country would</w:t>
      </w:r>
      <w:r w:rsidRPr="008B0682">
        <w:rPr>
          <w:sz w:val="16"/>
        </w:rPr>
        <w:t xml:space="preserve"> choose to </w:t>
      </w:r>
      <w:r w:rsidRPr="008B0682">
        <w:rPr>
          <w:rStyle w:val="Emphasis"/>
        </w:rPr>
        <w:t>prioritize their nationalist ambitions over economic growth</w:t>
      </w:r>
      <w:r w:rsidRPr="008B0682">
        <w:rPr>
          <w:sz w:val="16"/>
        </w:rPr>
        <w:t xml:space="preserve">. More generally, </w:t>
      </w:r>
      <w:r w:rsidRPr="008B0682">
        <w:rPr>
          <w:rStyle w:val="StyleUnderline"/>
        </w:rPr>
        <w:t xml:space="preserve">it could be that the </w:t>
      </w:r>
      <w:r w:rsidRPr="004A0A8C">
        <w:rPr>
          <w:rStyle w:val="Emphasis"/>
          <w:highlight w:val="yellow"/>
        </w:rPr>
        <w:t>expectation of future gains from interdependence</w:t>
      </w:r>
      <w:r w:rsidRPr="008B0682">
        <w:rPr>
          <w:sz w:val="16"/>
        </w:rPr>
        <w:t>—</w:t>
      </w:r>
      <w:r w:rsidRPr="004A0A8C">
        <w:rPr>
          <w:rStyle w:val="StyleUnderline"/>
          <w:highlight w:val="yellow"/>
        </w:rPr>
        <w:t xml:space="preserve">rather than </w:t>
      </w:r>
      <w:r w:rsidRPr="004A0A8C">
        <w:rPr>
          <w:rStyle w:val="Emphasis"/>
          <w:highlight w:val="yellow"/>
        </w:rPr>
        <w:t>existing</w:t>
      </w:r>
      <w:r w:rsidRPr="004A0A8C">
        <w:rPr>
          <w:rStyle w:val="StyleUnderline"/>
          <w:highlight w:val="yellow"/>
        </w:rPr>
        <w:t xml:space="preserve"> levels</w:t>
      </w:r>
      <w:r w:rsidRPr="008B0682">
        <w:rPr>
          <w:rStyle w:val="StyleUnderline"/>
        </w:rPr>
        <w:t xml:space="preserve"> of interdependence</w:t>
      </w:r>
      <w:r w:rsidRPr="008B0682">
        <w:rPr>
          <w:sz w:val="16"/>
        </w:rPr>
        <w:t>—</w:t>
      </w:r>
      <w:r w:rsidRPr="004A0A8C">
        <w:rPr>
          <w:rStyle w:val="Emphasis"/>
          <w:highlight w:val="yellow"/>
        </w:rPr>
        <w:t>constrains great power bellicosity</w:t>
      </w:r>
      <w:r w:rsidRPr="008B0682">
        <w:rPr>
          <w:sz w:val="16"/>
        </w:rPr>
        <w:t xml:space="preserve">.121 </w:t>
      </w:r>
      <w:r w:rsidRPr="008B0682">
        <w:rPr>
          <w:rStyle w:val="StyleUnderline"/>
        </w:rPr>
        <w:t xml:space="preserve">If great powers expect that the </w:t>
      </w:r>
      <w:r w:rsidRPr="008B0682">
        <w:rPr>
          <w:rStyle w:val="Emphasis"/>
        </w:rPr>
        <w:t>future benefits</w:t>
      </w:r>
      <w:r w:rsidRPr="008B0682">
        <w:rPr>
          <w:rStyle w:val="StyleUnderline"/>
        </w:rPr>
        <w:t xml:space="preserve"> of international trade</w:t>
      </w:r>
      <w:r w:rsidRPr="008B0682">
        <w:rPr>
          <w:sz w:val="16"/>
        </w:rPr>
        <w:t xml:space="preserve"> and investment </w:t>
      </w:r>
      <w:r w:rsidRPr="008B0682">
        <w:rPr>
          <w:rStyle w:val="StyleUnderline"/>
        </w:rPr>
        <w:t>will wane</w:t>
      </w:r>
      <w:r w:rsidRPr="008B0682">
        <w:rPr>
          <w:sz w:val="16"/>
        </w:rPr>
        <w:t xml:space="preserve">, then commercial </w:t>
      </w:r>
      <w:r w:rsidRPr="008B0682">
        <w:rPr>
          <w:rStyle w:val="StyleUnderline"/>
        </w:rPr>
        <w:t>constraints on revisionist behavior will lessen</w:t>
      </w:r>
      <w:r w:rsidRPr="008B0682">
        <w:rPr>
          <w:sz w:val="16"/>
        </w:rPr>
        <w:t xml:space="preserve">. All else equal, </w:t>
      </w:r>
      <w:r w:rsidRPr="008B0682">
        <w:rPr>
          <w:rStyle w:val="StyleUnderline"/>
        </w:rPr>
        <w:t xml:space="preserve">this </w:t>
      </w:r>
      <w:r w:rsidRPr="008B0682">
        <w:rPr>
          <w:rStyle w:val="Emphasis"/>
        </w:rPr>
        <w:t>increases the likelihood of great power conflict</w:t>
      </w:r>
      <w:r w:rsidRPr="008B0682">
        <w:rPr>
          <w:sz w:val="16"/>
        </w:rPr>
        <w:t xml:space="preserve"> going forward</w:t>
      </w:r>
      <w:r>
        <w:rPr>
          <w:sz w:val="16"/>
        </w:rPr>
        <w:t>.</w:t>
      </w:r>
    </w:p>
    <w:p w14:paraId="5F5184F8" w14:textId="77777777" w:rsidR="00A42F77" w:rsidRPr="00A42F77" w:rsidRDefault="00A42F77" w:rsidP="00A42F77"/>
    <w:p w14:paraId="4AB4AE7B" w14:textId="77777777" w:rsidR="00A42F77" w:rsidRPr="00A42F77" w:rsidRDefault="00A42F77" w:rsidP="00A42F77"/>
    <w:p w14:paraId="656EB3B4" w14:textId="77777777" w:rsidR="001E777F" w:rsidRDefault="001E777F" w:rsidP="001E777F">
      <w:pPr>
        <w:pStyle w:val="Heading3"/>
      </w:pPr>
      <w:r>
        <w:t>Impact---Trade---Mexico---2NC</w:t>
      </w:r>
    </w:p>
    <w:p w14:paraId="62F0F640" w14:textId="77777777" w:rsidR="001E777F" w:rsidRDefault="001E777F" w:rsidP="001E777F"/>
    <w:p w14:paraId="5123EABD" w14:textId="77777777" w:rsidR="001E777F" w:rsidRDefault="001E777F" w:rsidP="001E777F">
      <w:pPr>
        <w:pStyle w:val="Heading4"/>
      </w:pPr>
      <w:r>
        <w:t>Withdrawing from NAFTA wrecks US-Mexican relations and makes combatting drug cartels impossible</w:t>
      </w:r>
    </w:p>
    <w:p w14:paraId="69F1274E" w14:textId="77777777" w:rsidR="001E777F" w:rsidRPr="008F52B1" w:rsidRDefault="001E777F" w:rsidP="001E777F">
      <w:r>
        <w:t xml:space="preserve">David </w:t>
      </w:r>
      <w:r w:rsidRPr="008F52B1">
        <w:rPr>
          <w:rStyle w:val="Style13ptBold"/>
        </w:rPr>
        <w:t>Agren</w:t>
      </w:r>
      <w:r>
        <w:t>, 10/10/</w:t>
      </w:r>
      <w:r w:rsidRPr="008F52B1">
        <w:rPr>
          <w:rStyle w:val="Style13ptBold"/>
        </w:rPr>
        <w:t>17</w:t>
      </w:r>
      <w:r>
        <w:t>, (David Agren has covered Mexico since 2005 for publications including the Guardian, USA Today and Maclean's magazine. He also works as Mexico correspondent for the Committee to Protect Journalists, “Mexico warns that abandoning Nafta could end broader cooperation with US”, The Guardian, https://www.theguardian.com/world/2017/oct/10/mexico-nafta-luis-videgaray-warning-trump)</w:t>
      </w:r>
    </w:p>
    <w:p w14:paraId="637DC296" w14:textId="77777777" w:rsidR="001E777F" w:rsidRPr="00763F1D" w:rsidRDefault="001E777F" w:rsidP="001E777F">
      <w:pPr>
        <w:rPr>
          <w:sz w:val="16"/>
        </w:rPr>
      </w:pPr>
      <w:r w:rsidRPr="00911F26">
        <w:rPr>
          <w:rStyle w:val="Emphasis"/>
          <w:highlight w:val="yellow"/>
        </w:rPr>
        <w:t>Mexico</w:t>
      </w:r>
      <w:r w:rsidRPr="0031616B">
        <w:rPr>
          <w:rStyle w:val="Emphasis"/>
        </w:rPr>
        <w:t xml:space="preserve">’s foreign minister has </w:t>
      </w:r>
      <w:r w:rsidRPr="00911F26">
        <w:rPr>
          <w:rStyle w:val="Emphasis"/>
          <w:highlight w:val="yellow"/>
        </w:rPr>
        <w:t>warned that terminating Nafta could bring relations with the US to a breaking point</w:t>
      </w:r>
      <w:r w:rsidRPr="00763F1D">
        <w:rPr>
          <w:sz w:val="16"/>
        </w:rPr>
        <w:t xml:space="preserve">, </w:t>
      </w:r>
      <w:r w:rsidRPr="00911F26">
        <w:rPr>
          <w:rStyle w:val="StyleUnderline"/>
          <w:highlight w:val="yellow"/>
        </w:rPr>
        <w:t>raising the prospect that</w:t>
      </w:r>
      <w:r w:rsidRPr="0031616B">
        <w:rPr>
          <w:rStyle w:val="StyleUnderline"/>
        </w:rPr>
        <w:t xml:space="preserve"> bilateral </w:t>
      </w:r>
      <w:r w:rsidRPr="00911F26">
        <w:rPr>
          <w:rStyle w:val="StyleUnderline"/>
          <w:highlight w:val="yellow"/>
        </w:rPr>
        <w:t>cooperation against drug trafficking</w:t>
      </w:r>
      <w:r w:rsidRPr="0031616B">
        <w:rPr>
          <w:rStyle w:val="StyleUnderline"/>
        </w:rPr>
        <w:t xml:space="preserve"> </w:t>
      </w:r>
      <w:r w:rsidRPr="00EE0241">
        <w:rPr>
          <w:rStyle w:val="StyleUnderline"/>
          <w:sz w:val="16"/>
        </w:rPr>
        <w:t xml:space="preserve">and illegal migration </w:t>
      </w:r>
      <w:r w:rsidRPr="00911F26">
        <w:rPr>
          <w:rStyle w:val="StyleUnderline"/>
          <w:highlight w:val="yellow"/>
        </w:rPr>
        <w:t>could be adversely affected</w:t>
      </w:r>
      <w:r w:rsidRPr="00763F1D">
        <w:rPr>
          <w:sz w:val="16"/>
        </w:rPr>
        <w:t xml:space="preserve"> by Donald Trump’s bellicose trade rhetoric.</w:t>
      </w:r>
    </w:p>
    <w:p w14:paraId="6A9ED9DE" w14:textId="77777777" w:rsidR="001E777F" w:rsidRPr="00763F1D" w:rsidRDefault="001E777F" w:rsidP="001E777F">
      <w:pPr>
        <w:rPr>
          <w:sz w:val="16"/>
        </w:rPr>
      </w:pPr>
      <w:r w:rsidRPr="00763F1D">
        <w:rPr>
          <w:rStyle w:val="StyleUnderline"/>
        </w:rPr>
        <w:t>The threat from</w:t>
      </w:r>
      <w:r w:rsidRPr="00763F1D">
        <w:rPr>
          <w:sz w:val="16"/>
        </w:rPr>
        <w:t xml:space="preserve"> the foreign minister, Luis </w:t>
      </w:r>
      <w:r w:rsidRPr="00763F1D">
        <w:rPr>
          <w:rStyle w:val="StyleUnderline"/>
        </w:rPr>
        <w:t xml:space="preserve">Videgaray, came as </w:t>
      </w:r>
      <w:r w:rsidRPr="00763F1D">
        <w:rPr>
          <w:sz w:val="16"/>
        </w:rPr>
        <w:t xml:space="preserve">Donald </w:t>
      </w:r>
      <w:r w:rsidRPr="00763F1D">
        <w:rPr>
          <w:rStyle w:val="StyleUnderline"/>
        </w:rPr>
        <w:t>Trump</w:t>
      </w:r>
      <w:r w:rsidRPr="00763F1D">
        <w:rPr>
          <w:sz w:val="16"/>
        </w:rPr>
        <w:t xml:space="preserve"> once again </w:t>
      </w:r>
      <w:r w:rsidRPr="00763F1D">
        <w:rPr>
          <w:rStyle w:val="StyleUnderline"/>
        </w:rPr>
        <w:t>threatened to tear up the three-country trade treaty between the US, Canada and Mexico ahead of a fourth round of Nafta negotiations</w:t>
      </w:r>
      <w:r w:rsidRPr="00763F1D">
        <w:rPr>
          <w:sz w:val="16"/>
        </w:rPr>
        <w:t>.</w:t>
      </w:r>
    </w:p>
    <w:p w14:paraId="6B1910A2" w14:textId="77777777" w:rsidR="001E777F" w:rsidRPr="00763F1D" w:rsidRDefault="001E777F" w:rsidP="001E777F">
      <w:pPr>
        <w:rPr>
          <w:sz w:val="16"/>
        </w:rPr>
      </w:pPr>
      <w:r w:rsidRPr="00911F26">
        <w:rPr>
          <w:rStyle w:val="StyleUnderline"/>
          <w:highlight w:val="yellow"/>
        </w:rPr>
        <w:t>Mexico and the US work closely on</w:t>
      </w:r>
      <w:r w:rsidRPr="00763F1D">
        <w:rPr>
          <w:rStyle w:val="StyleUnderline"/>
        </w:rPr>
        <w:t xml:space="preserve"> issues such as</w:t>
      </w:r>
      <w:r w:rsidRPr="00763F1D">
        <w:rPr>
          <w:sz w:val="16"/>
        </w:rPr>
        <w:t xml:space="preserve"> border security, </w:t>
      </w:r>
      <w:r w:rsidRPr="00911F26">
        <w:rPr>
          <w:rStyle w:val="StyleUnderline"/>
          <w:highlight w:val="yellow"/>
        </w:rPr>
        <w:t>combatting drug cartels</w:t>
      </w:r>
      <w:r w:rsidRPr="00763F1D">
        <w:rPr>
          <w:sz w:val="16"/>
        </w:rPr>
        <w:t xml:space="preserve"> and efforts to stop migrants reaching the US border, </w:t>
      </w:r>
      <w:r w:rsidRPr="00911F26">
        <w:rPr>
          <w:rStyle w:val="StyleUnderline"/>
          <w:highlight w:val="yellow"/>
        </w:rPr>
        <w:t>but relations</w:t>
      </w:r>
      <w:r w:rsidRPr="00763F1D">
        <w:rPr>
          <w:rStyle w:val="StyleUnderline"/>
        </w:rPr>
        <w:t xml:space="preserve"> between the two neighbors </w:t>
      </w:r>
      <w:r w:rsidRPr="00911F26">
        <w:rPr>
          <w:rStyle w:val="StyleUnderline"/>
          <w:highlight w:val="yellow"/>
        </w:rPr>
        <w:t>have grown increasingly tense</w:t>
      </w:r>
      <w:r w:rsidRPr="00763F1D">
        <w:rPr>
          <w:rStyle w:val="StyleUnderline"/>
        </w:rPr>
        <w:t xml:space="preserve"> since Trump launched his election campaign</w:t>
      </w:r>
      <w:r w:rsidRPr="00763F1D">
        <w:rPr>
          <w:sz w:val="16"/>
        </w:rPr>
        <w:t xml:space="preserve"> on a wave of anti-Mexican sentiment.</w:t>
      </w:r>
    </w:p>
    <w:p w14:paraId="3BA001C6" w14:textId="77777777" w:rsidR="001E777F" w:rsidRDefault="001E777F" w:rsidP="001E777F">
      <w:pPr>
        <w:rPr>
          <w:rStyle w:val="StyleUnderline"/>
        </w:rPr>
      </w:pPr>
      <w:r w:rsidRPr="00763F1D">
        <w:rPr>
          <w:sz w:val="16"/>
        </w:rPr>
        <w:t xml:space="preserve">Speaking in a senate hearing on Tuesday, </w:t>
      </w:r>
      <w:r w:rsidRPr="00763F1D">
        <w:rPr>
          <w:rStyle w:val="StyleUnderline"/>
        </w:rPr>
        <w:t>Videgaray stressed that Mexico “wants an agreement” on Nafta</w:t>
      </w:r>
      <w:r w:rsidRPr="00763F1D">
        <w:rPr>
          <w:sz w:val="16"/>
        </w:rPr>
        <w:t xml:space="preserve"> – </w:t>
      </w:r>
      <w:r w:rsidRPr="00763F1D">
        <w:rPr>
          <w:rStyle w:val="StyleUnderline"/>
        </w:rPr>
        <w:t>but</w:t>
      </w:r>
      <w:r w:rsidRPr="00763F1D">
        <w:rPr>
          <w:sz w:val="16"/>
        </w:rPr>
        <w:t xml:space="preserve"> also </w:t>
      </w:r>
      <w:r w:rsidRPr="00763F1D">
        <w:rPr>
          <w:rStyle w:val="StyleUnderline"/>
        </w:rPr>
        <w:t>warned that Mexican officials were ready to walk away from negotiations or even withdraw entirely from the deal.</w:t>
      </w:r>
    </w:p>
    <w:p w14:paraId="0470EA91" w14:textId="77777777" w:rsidR="001E777F" w:rsidRPr="00763F1D" w:rsidRDefault="001E777F" w:rsidP="001E777F">
      <w:pPr>
        <w:rPr>
          <w:sz w:val="16"/>
        </w:rPr>
      </w:pPr>
      <w:r w:rsidRPr="00763F1D">
        <w:rPr>
          <w:sz w:val="16"/>
        </w:rPr>
        <w:t>“We always have to be ready to get up from the table. This is a logical posture in any negotiation. It’s also a principle of dignity and sovereignty,” Videgaray said. “Mexico is much bigger than Nafta and we have to be ready for any scenario in the negotiations.”</w:t>
      </w:r>
    </w:p>
    <w:p w14:paraId="7AE363C9" w14:textId="77777777" w:rsidR="001E777F" w:rsidRPr="00763F1D" w:rsidRDefault="001E777F" w:rsidP="001E777F">
      <w:pPr>
        <w:rPr>
          <w:sz w:val="16"/>
        </w:rPr>
      </w:pPr>
      <w:r w:rsidRPr="00763F1D">
        <w:rPr>
          <w:sz w:val="16"/>
        </w:rPr>
        <w:t>He added that the end of Nafta “won’t be the end of the world”.</w:t>
      </w:r>
    </w:p>
    <w:p w14:paraId="00780F2F" w14:textId="77777777" w:rsidR="001E777F" w:rsidRPr="00763F1D" w:rsidRDefault="001E777F" w:rsidP="001E777F">
      <w:pPr>
        <w:rPr>
          <w:sz w:val="16"/>
        </w:rPr>
      </w:pPr>
      <w:r w:rsidRPr="00763F1D">
        <w:rPr>
          <w:sz w:val="16"/>
        </w:rPr>
        <w:t>Videgaray’s comments departed sharply from Mexico’s previous strategy of trying to avoid antagonizing Trump. Officials have gone out of their way to ignore the US president’s repeated insults and his promise that Mexico will pay for the construction of a border wall.</w:t>
      </w:r>
    </w:p>
    <w:p w14:paraId="18EB269D" w14:textId="77777777" w:rsidR="001E777F" w:rsidRPr="00763F1D" w:rsidRDefault="001E777F" w:rsidP="001E777F">
      <w:pPr>
        <w:rPr>
          <w:sz w:val="16"/>
        </w:rPr>
      </w:pPr>
      <w:r w:rsidRPr="00763F1D">
        <w:rPr>
          <w:sz w:val="16"/>
        </w:rPr>
        <w:t xml:space="preserve">Analysts said that </w:t>
      </w:r>
      <w:r w:rsidRPr="00763F1D">
        <w:rPr>
          <w:rStyle w:val="StyleUnderline"/>
        </w:rPr>
        <w:t xml:space="preserve">Mexico’s apparent patience with Trump’s rhetoric suggested it was trying to keep the treaty at any cost – </w:t>
      </w:r>
      <w:r w:rsidRPr="00763F1D">
        <w:rPr>
          <w:sz w:val="16"/>
        </w:rPr>
        <w:t xml:space="preserve">and for understandable reasons: </w:t>
      </w:r>
      <w:r w:rsidRPr="00763F1D">
        <w:rPr>
          <w:rStyle w:val="StyleUnderline"/>
        </w:rPr>
        <w:t>more than $1m a minute in merchandise crosses the US-Mexico border</w:t>
      </w:r>
      <w:r w:rsidRPr="00763F1D">
        <w:rPr>
          <w:sz w:val="16"/>
        </w:rPr>
        <w:t>.</w:t>
      </w:r>
    </w:p>
    <w:p w14:paraId="103512C8" w14:textId="77777777" w:rsidR="001E777F" w:rsidRDefault="001E777F" w:rsidP="001E777F">
      <w:pPr>
        <w:rPr>
          <w:rStyle w:val="Emphasis"/>
        </w:rPr>
      </w:pPr>
      <w:r w:rsidRPr="00911F26">
        <w:rPr>
          <w:rStyle w:val="StyleUnderline"/>
          <w:highlight w:val="yellow"/>
        </w:rPr>
        <w:t>Mexican business</w:t>
      </w:r>
      <w:r w:rsidRPr="00763F1D">
        <w:rPr>
          <w:rStyle w:val="StyleUnderline"/>
        </w:rPr>
        <w:t xml:space="preserve"> also </w:t>
      </w:r>
      <w:r w:rsidRPr="00911F26">
        <w:rPr>
          <w:rStyle w:val="StyleUnderline"/>
          <w:highlight w:val="yellow"/>
        </w:rPr>
        <w:t>bet big on Nafta</w:t>
      </w:r>
      <w:r w:rsidRPr="00763F1D">
        <w:rPr>
          <w:rStyle w:val="StyleUnderline"/>
        </w:rPr>
        <w:t xml:space="preserve">, which was enacted in 1994 and turned Mexico into an outward-looking and manufacturing-oriented economy, </w:t>
      </w:r>
      <w:r w:rsidRPr="00911F26">
        <w:rPr>
          <w:rStyle w:val="StyleUnderline"/>
          <w:highlight w:val="yellow"/>
        </w:rPr>
        <w:t>with</w:t>
      </w:r>
      <w:r w:rsidRPr="00763F1D">
        <w:rPr>
          <w:rStyle w:val="StyleUnderline"/>
        </w:rPr>
        <w:t xml:space="preserve"> </w:t>
      </w:r>
      <w:r w:rsidRPr="00911F26">
        <w:rPr>
          <w:rStyle w:val="Emphasis"/>
          <w:highlight w:val="yellow"/>
        </w:rPr>
        <w:t>80% of its exports heading to the US market</w:t>
      </w:r>
      <w:r w:rsidRPr="00763F1D">
        <w:rPr>
          <w:rStyle w:val="Emphasis"/>
        </w:rPr>
        <w:t>.</w:t>
      </w:r>
    </w:p>
    <w:p w14:paraId="5F1E350B" w14:textId="77777777" w:rsidR="001E777F" w:rsidRDefault="001E777F" w:rsidP="001E777F">
      <w:pPr>
        <w:rPr>
          <w:rStyle w:val="Emphasis"/>
        </w:rPr>
      </w:pPr>
      <w:r w:rsidRPr="00763F1D">
        <w:rPr>
          <w:sz w:val="16"/>
        </w:rPr>
        <w:t xml:space="preserve">Closer </w:t>
      </w:r>
      <w:r w:rsidRPr="00763F1D">
        <w:rPr>
          <w:rStyle w:val="StyleUnderline"/>
        </w:rPr>
        <w:t xml:space="preserve">economic ties have been mirrored by closer cooperation on law enforcement </w:t>
      </w:r>
      <w:r w:rsidRPr="00763F1D">
        <w:rPr>
          <w:sz w:val="16"/>
        </w:rPr>
        <w:t xml:space="preserve">and migration: traditionally wary of its northern neighbor, </w:t>
      </w:r>
      <w:r w:rsidRPr="00911F26">
        <w:rPr>
          <w:rStyle w:val="Emphasis"/>
          <w:highlight w:val="yellow"/>
        </w:rPr>
        <w:t>Mexico has</w:t>
      </w:r>
      <w:r w:rsidRPr="00763F1D">
        <w:rPr>
          <w:rStyle w:val="Emphasis"/>
        </w:rPr>
        <w:t xml:space="preserve"> over the past 15 years </w:t>
      </w:r>
      <w:r w:rsidRPr="00911F26">
        <w:rPr>
          <w:rStyle w:val="Emphasis"/>
          <w:highlight w:val="yellow"/>
        </w:rPr>
        <w:t>allowed</w:t>
      </w:r>
      <w:r w:rsidRPr="00763F1D">
        <w:rPr>
          <w:rStyle w:val="Emphasis"/>
        </w:rPr>
        <w:t xml:space="preserve"> much closer </w:t>
      </w:r>
      <w:r w:rsidRPr="00911F26">
        <w:rPr>
          <w:rStyle w:val="Emphasis"/>
          <w:highlight w:val="yellow"/>
        </w:rPr>
        <w:t>US involvement in its efforts to fight criminal groups</w:t>
      </w:r>
      <w:r w:rsidRPr="00763F1D">
        <w:rPr>
          <w:rStyle w:val="Emphasis"/>
        </w:rPr>
        <w:t>.</w:t>
      </w:r>
    </w:p>
    <w:p w14:paraId="24E5D9E7" w14:textId="77777777" w:rsidR="001E777F" w:rsidRPr="00763F1D" w:rsidRDefault="001E777F" w:rsidP="001E777F">
      <w:pPr>
        <w:rPr>
          <w:sz w:val="16"/>
        </w:rPr>
      </w:pPr>
      <w:r w:rsidRPr="00763F1D">
        <w:rPr>
          <w:sz w:val="16"/>
        </w:rPr>
        <w:t>Under pressure from Washington, Mexico launched an aggressive campaign against illegal migrants in 2014, and has detained and deported thousands of people fleeing violence and corruption in Central America.</w:t>
      </w:r>
    </w:p>
    <w:p w14:paraId="20E5281F" w14:textId="77777777" w:rsidR="001E777F" w:rsidRPr="00763F1D" w:rsidRDefault="001E777F" w:rsidP="001E777F">
      <w:pPr>
        <w:rPr>
          <w:sz w:val="16"/>
        </w:rPr>
      </w:pPr>
      <w:r w:rsidRPr="00763F1D">
        <w:rPr>
          <w:sz w:val="16"/>
        </w:rPr>
        <w:t xml:space="preserve">But Videgaray’s statements in the senate suggested </w:t>
      </w:r>
      <w:r w:rsidRPr="00763F1D">
        <w:rPr>
          <w:rStyle w:val="StyleUnderline"/>
        </w:rPr>
        <w:t>sentiments in Mexico were turning tougher and patience running out with Trump</w:t>
      </w:r>
      <w:r w:rsidRPr="00763F1D">
        <w:rPr>
          <w:sz w:val="16"/>
        </w:rPr>
        <w:t>, whose Twitter attacks and Nafta threats have tormented the Mexican economy and sent the peso plunging.</w:t>
      </w:r>
    </w:p>
    <w:p w14:paraId="1240DF64" w14:textId="77777777" w:rsidR="001E777F" w:rsidRPr="00763F1D" w:rsidRDefault="001E777F" w:rsidP="001E777F">
      <w:pPr>
        <w:rPr>
          <w:sz w:val="16"/>
        </w:rPr>
      </w:pPr>
      <w:r w:rsidRPr="00763F1D">
        <w:rPr>
          <w:rStyle w:val="Emphasis"/>
        </w:rPr>
        <w:t xml:space="preserve">Mexican </w:t>
      </w:r>
      <w:r w:rsidRPr="00911F26">
        <w:rPr>
          <w:rStyle w:val="Emphasis"/>
          <w:highlight w:val="yellow"/>
        </w:rPr>
        <w:t>officials have</w:t>
      </w:r>
      <w:r w:rsidRPr="00763F1D">
        <w:rPr>
          <w:rStyle w:val="Emphasis"/>
        </w:rPr>
        <w:t xml:space="preserve"> traditionally </w:t>
      </w:r>
      <w:r w:rsidRPr="00911F26">
        <w:rPr>
          <w:rStyle w:val="Emphasis"/>
          <w:highlight w:val="yellow"/>
        </w:rPr>
        <w:t>kept trade negotiations separate from</w:t>
      </w:r>
      <w:r w:rsidRPr="00763F1D">
        <w:rPr>
          <w:rStyle w:val="Emphasis"/>
        </w:rPr>
        <w:t xml:space="preserve"> talks on </w:t>
      </w:r>
      <w:r w:rsidRPr="00911F26">
        <w:rPr>
          <w:rStyle w:val="Emphasis"/>
          <w:highlight w:val="yellow"/>
        </w:rPr>
        <w:t>security issues, but Videgaray appeared to be playing hardball</w:t>
      </w:r>
      <w:r w:rsidRPr="00763F1D">
        <w:rPr>
          <w:sz w:val="16"/>
        </w:rPr>
        <w:t>, said Brenda Estefan, former security attaché at the Mexican embassy in Washington.</w:t>
      </w:r>
    </w:p>
    <w:p w14:paraId="5DC6C6A9" w14:textId="77777777" w:rsidR="001E777F" w:rsidRPr="00763F1D" w:rsidRDefault="001E777F" w:rsidP="001E777F">
      <w:pPr>
        <w:rPr>
          <w:sz w:val="16"/>
        </w:rPr>
      </w:pPr>
      <w:r w:rsidRPr="00763F1D">
        <w:rPr>
          <w:sz w:val="16"/>
        </w:rPr>
        <w:t>“</w:t>
      </w:r>
      <w:r w:rsidRPr="00763F1D">
        <w:rPr>
          <w:rStyle w:val="Emphasis"/>
        </w:rPr>
        <w:t xml:space="preserve">Videgaray is stressing now that </w:t>
      </w:r>
      <w:r w:rsidRPr="00911F26">
        <w:rPr>
          <w:rStyle w:val="Emphasis"/>
          <w:highlight w:val="yellow"/>
        </w:rPr>
        <w:t>the entire bilateral relationship is on the table</w:t>
      </w:r>
      <w:r w:rsidRPr="00763F1D">
        <w:rPr>
          <w:sz w:val="16"/>
        </w:rPr>
        <w:t>,” she said. “</w:t>
      </w:r>
      <w:r w:rsidRPr="00763F1D">
        <w:rPr>
          <w:rStyle w:val="StyleUnderline"/>
        </w:rPr>
        <w:t>With the whole bilateral relationship on the table, Mexico has more leverage – it makes it more costly for the US to walk away</w:t>
      </w:r>
      <w:r w:rsidRPr="00763F1D">
        <w:rPr>
          <w:sz w:val="16"/>
        </w:rPr>
        <w:t>.”</w:t>
      </w:r>
    </w:p>
    <w:p w14:paraId="2DC0183D" w14:textId="77777777" w:rsidR="001E777F" w:rsidRPr="00763F1D" w:rsidRDefault="001E777F" w:rsidP="001E777F">
      <w:pPr>
        <w:rPr>
          <w:sz w:val="16"/>
        </w:rPr>
      </w:pPr>
      <w:r w:rsidRPr="00763F1D">
        <w:rPr>
          <w:sz w:val="16"/>
        </w:rPr>
        <w:t>The escalation in rhetoric followed the publication of an interview with Trump in Forbes magazine, in which the US president mused openly of ending Nafta.</w:t>
      </w:r>
    </w:p>
    <w:p w14:paraId="3D6EA3A4" w14:textId="77777777" w:rsidR="001E777F" w:rsidRPr="00763F1D" w:rsidRDefault="001E777F" w:rsidP="001E777F">
      <w:pPr>
        <w:rPr>
          <w:sz w:val="16"/>
        </w:rPr>
      </w:pPr>
      <w:r w:rsidRPr="00763F1D">
        <w:rPr>
          <w:sz w:val="16"/>
        </w:rPr>
        <w:t>“I happen to think Nafta will have to be terminated if we’re going make it good. Otherwise, I believe you can’t negotiate a good deal,” Trump said.</w:t>
      </w:r>
    </w:p>
    <w:p w14:paraId="5888AF5B" w14:textId="77777777" w:rsidR="001E777F" w:rsidRPr="00763F1D" w:rsidRDefault="001E777F" w:rsidP="001E777F">
      <w:pPr>
        <w:rPr>
          <w:sz w:val="16"/>
        </w:rPr>
      </w:pPr>
      <w:r w:rsidRPr="00763F1D">
        <w:rPr>
          <w:sz w:val="16"/>
        </w:rPr>
        <w:t>“[The Trans-Pacific Partnership] would have been a large-scale version of Nafta. It would have been a disaster,” he added. “I like bilateral deals.”</w:t>
      </w:r>
    </w:p>
    <w:p w14:paraId="0EBC1BAA" w14:textId="77777777" w:rsidR="001E777F" w:rsidRPr="00763F1D" w:rsidRDefault="001E777F" w:rsidP="001E777F">
      <w:pPr>
        <w:rPr>
          <w:sz w:val="16"/>
        </w:rPr>
      </w:pPr>
      <w:r w:rsidRPr="00763F1D">
        <w:rPr>
          <w:sz w:val="16"/>
        </w:rPr>
        <w:t>Business leaders meeting in Mexico City on Monday at a US Chamber of Commerce gathering warned that US negotiators had introduced several “poison pills” to sabotage the Nafta negotiations, including a sunset clause and the elimination of dispute resolution mechanisms.</w:t>
      </w:r>
    </w:p>
    <w:p w14:paraId="617E07EC" w14:textId="77777777" w:rsidR="001E777F" w:rsidRPr="00763F1D" w:rsidRDefault="001E777F" w:rsidP="001E777F">
      <w:pPr>
        <w:rPr>
          <w:sz w:val="16"/>
        </w:rPr>
      </w:pPr>
      <w:r w:rsidRPr="00763F1D">
        <w:rPr>
          <w:sz w:val="16"/>
        </w:rPr>
        <w:t xml:space="preserve">Speaking in Mexico City, Thomas Donohue, </w:t>
      </w:r>
      <w:r w:rsidRPr="00763F1D">
        <w:rPr>
          <w:rStyle w:val="StyleUnderline"/>
        </w:rPr>
        <w:t xml:space="preserve">the president of the US Chamber of Commerce in Mexico, warned that </w:t>
      </w:r>
      <w:r w:rsidRPr="00911F26">
        <w:rPr>
          <w:rStyle w:val="StyleUnderline"/>
          <w:highlight w:val="yellow"/>
        </w:rPr>
        <w:t>the “existential threat” to Nafta endangered regional security</w:t>
      </w:r>
      <w:r w:rsidRPr="00763F1D">
        <w:rPr>
          <w:sz w:val="16"/>
        </w:rPr>
        <w:t>, Reuters reported.</w:t>
      </w:r>
    </w:p>
    <w:p w14:paraId="3B02C74B" w14:textId="77777777" w:rsidR="001E777F" w:rsidRPr="00763F1D" w:rsidRDefault="001E777F" w:rsidP="001E777F">
      <w:pPr>
        <w:rPr>
          <w:sz w:val="16"/>
        </w:rPr>
      </w:pPr>
      <w:r w:rsidRPr="00763F1D">
        <w:rPr>
          <w:sz w:val="16"/>
        </w:rPr>
        <w:t>Videgaray also described several deal breakers being brought to the negotiating table, such as “administered trade, restrictions, tariffs, barriers, which perverts the kind of agreement that it is, and this doesn’t suit Mexico”.</w:t>
      </w:r>
    </w:p>
    <w:p w14:paraId="74A46AEC" w14:textId="77777777" w:rsidR="001E777F" w:rsidRPr="00763F1D" w:rsidRDefault="001E777F" w:rsidP="001E777F">
      <w:pPr>
        <w:rPr>
          <w:sz w:val="16"/>
        </w:rPr>
      </w:pPr>
      <w:r w:rsidRPr="00763F1D">
        <w:rPr>
          <w:sz w:val="16"/>
        </w:rPr>
        <w:t>“What we cannot lose is that a free trade agreement stops being a free trade agreement,” he said.</w:t>
      </w:r>
    </w:p>
    <w:p w14:paraId="62A6E867" w14:textId="77777777" w:rsidR="001E777F" w:rsidRPr="00CC4F30" w:rsidRDefault="001E777F" w:rsidP="001E777F">
      <w:pPr>
        <w:pStyle w:val="Heading4"/>
      </w:pPr>
      <w:r>
        <w:t>Multiple scenarios for nuclear escalation</w:t>
      </w:r>
    </w:p>
    <w:p w14:paraId="382E9D3F" w14:textId="77777777" w:rsidR="001E777F" w:rsidRPr="00BD0021" w:rsidRDefault="001E777F" w:rsidP="001E777F">
      <w:r w:rsidRPr="00BD0021">
        <w:rPr>
          <w:rStyle w:val="Style13ptBold"/>
        </w:rPr>
        <w:t>Metz, 14</w:t>
      </w:r>
      <w:r>
        <w:t xml:space="preserve"> - Ph.D. from the Johns Hopkins University, and an MA and BA from the University of South Carolina, Director of Research at the Strategic Studies Institute (Steven, "Strategic Horizons: All Options Bad If Mexico’s Drug Violence Expands to U.S.," </w:t>
      </w:r>
      <w:r w:rsidRPr="00D43347">
        <w:rPr>
          <w:i/>
        </w:rPr>
        <w:t>World Politics Review</w:t>
      </w:r>
      <w:r>
        <w:t>, 2-19-2014, https://www.worldpoliticsreview.com/articles/13576/strategic-horizons-all-options-bad-if-mexico-s-drug-violence-expands-to-u-s)</w:t>
      </w:r>
    </w:p>
    <w:p w14:paraId="6F534DF4" w14:textId="77777777" w:rsidR="001E777F" w:rsidRDefault="001E777F" w:rsidP="001E777F">
      <w:pPr>
        <w:rPr>
          <w:sz w:val="16"/>
        </w:rPr>
      </w:pPr>
      <w:r w:rsidRPr="003056EC">
        <w:rPr>
          <w:sz w:val="16"/>
        </w:rPr>
        <w:t xml:space="preserve">Over the past few decades, violence in Mexico has reached horrific levels, claiming the lives of 70,000 as criminal organizations fight each other for control of the drug trade and wage war on the Mexican police, military, government officials and anyone else unlucky enough to get caught in the crossfire. The chaos has spread southward, engulfing Guatemala, Honduras and Belize. Americans must face the possibility that the </w:t>
      </w:r>
      <w:r w:rsidRPr="00D43347">
        <w:rPr>
          <w:rStyle w:val="StyleUnderline"/>
        </w:rPr>
        <w:t>conflict may</w:t>
      </w:r>
      <w:r w:rsidRPr="003056EC">
        <w:rPr>
          <w:sz w:val="16"/>
        </w:rPr>
        <w:t xml:space="preserve"> also </w:t>
      </w:r>
      <w:r w:rsidRPr="00D43347">
        <w:rPr>
          <w:rStyle w:val="StyleUnderline"/>
        </w:rPr>
        <w:t>expand northward</w:t>
      </w:r>
      <w:r w:rsidRPr="003056EC">
        <w:rPr>
          <w:sz w:val="16"/>
        </w:rPr>
        <w:t xml:space="preserve">, </w:t>
      </w:r>
      <w:r w:rsidRPr="00D43347">
        <w:rPr>
          <w:rStyle w:val="StyleUnderline"/>
        </w:rPr>
        <w:t xml:space="preserve">with </w:t>
      </w:r>
      <w:r w:rsidRPr="00D43347">
        <w:rPr>
          <w:rStyle w:val="Emphasis"/>
        </w:rPr>
        <w:t>intergang warfare</w:t>
      </w:r>
      <w:r w:rsidRPr="003056EC">
        <w:rPr>
          <w:sz w:val="16"/>
        </w:rPr>
        <w:t xml:space="preserve">, </w:t>
      </w:r>
      <w:r w:rsidRPr="00D43347">
        <w:rPr>
          <w:rStyle w:val="StyleUnderline"/>
        </w:rPr>
        <w:t>assassinations of government officials</w:t>
      </w:r>
      <w:r w:rsidRPr="003056EC">
        <w:rPr>
          <w:sz w:val="16"/>
        </w:rPr>
        <w:t xml:space="preserve"> </w:t>
      </w:r>
      <w:r w:rsidRPr="00D43347">
        <w:rPr>
          <w:rStyle w:val="StyleUnderline"/>
        </w:rPr>
        <w:t xml:space="preserve">and outright </w:t>
      </w:r>
      <w:r w:rsidRPr="00D43347">
        <w:rPr>
          <w:rStyle w:val="Emphasis"/>
        </w:rPr>
        <w:t>terrorism</w:t>
      </w:r>
      <w:r w:rsidRPr="003056EC">
        <w:rPr>
          <w:sz w:val="16"/>
        </w:rPr>
        <w:t xml:space="preserve"> </w:t>
      </w:r>
      <w:r w:rsidRPr="00D43347">
        <w:rPr>
          <w:rStyle w:val="StyleUnderline"/>
        </w:rPr>
        <w:t>in the U</w:t>
      </w:r>
      <w:r w:rsidRPr="003056EC">
        <w:rPr>
          <w:sz w:val="16"/>
        </w:rPr>
        <w:t xml:space="preserve">nited </w:t>
      </w:r>
      <w:r w:rsidRPr="00D43347">
        <w:rPr>
          <w:rStyle w:val="StyleUnderline"/>
        </w:rPr>
        <w:t>S</w:t>
      </w:r>
      <w:r w:rsidRPr="003056EC">
        <w:rPr>
          <w:sz w:val="16"/>
        </w:rPr>
        <w:t xml:space="preserve">tates. If so, </w:t>
      </w:r>
      <w:r w:rsidRPr="00D43347">
        <w:rPr>
          <w:rStyle w:val="StyleUnderline"/>
        </w:rPr>
        <w:t>this will force Americans to undertake</w:t>
      </w:r>
      <w:r w:rsidRPr="003056EC">
        <w:rPr>
          <w:sz w:val="16"/>
        </w:rPr>
        <w:t xml:space="preserve"> a fundamental </w:t>
      </w:r>
      <w:r w:rsidRPr="00D43347">
        <w:rPr>
          <w:rStyle w:val="StyleUnderline"/>
        </w:rPr>
        <w:t>reassessment of the threat</w:t>
      </w:r>
      <w:r w:rsidRPr="003056EC">
        <w:rPr>
          <w:sz w:val="16"/>
        </w:rPr>
        <w:t xml:space="preserve">, possibly redefining it as a security issue </w:t>
      </w:r>
      <w:r w:rsidRPr="00D43347">
        <w:rPr>
          <w:rStyle w:val="StyleUnderline"/>
        </w:rPr>
        <w:t xml:space="preserve">demanding the </w:t>
      </w:r>
      <w:r w:rsidRPr="00D43347">
        <w:rPr>
          <w:rStyle w:val="Emphasis"/>
        </w:rPr>
        <w:t>use of U.S. military power</w:t>
      </w:r>
      <w:r w:rsidRPr="003056EC">
        <w:rPr>
          <w:sz w:val="16"/>
        </w:rPr>
        <w:t xml:space="preserve">. </w:t>
      </w:r>
    </w:p>
    <w:p w14:paraId="69E28233" w14:textId="77777777" w:rsidR="001E777F" w:rsidRDefault="001E777F" w:rsidP="001E777F">
      <w:pPr>
        <w:rPr>
          <w:sz w:val="16"/>
        </w:rPr>
      </w:pPr>
      <w:r w:rsidRPr="003056EC">
        <w:rPr>
          <w:sz w:val="16"/>
        </w:rPr>
        <w:t xml:space="preserve">One way that large-scale drug violence might move to the United States is if the cartels miscalculate and think they can intimidate the U.S. government or strike at American targets safely from a Mexican sanctuary. The most likely candidate would be the group known as the Zetas. They were created when elite government anti-drug commandos switched sides in the drug war, first serving as mercenaries for the Gulf Cartel and then becoming a powerful cartel in their own right. The Zetas used to recruit mostly ex-military and ex-law enforcement members in large part to maintain discipline and control. But the pool of soldiers and policemen willing to join the narcotraffickers was inadequate to fuel the group’s ambition. Now the Zetas are tapping a very different, much larger, but less disciplined pool of recruits in U.S. prisons and street gangs. </w:t>
      </w:r>
    </w:p>
    <w:p w14:paraId="31A9C268" w14:textId="77777777" w:rsidR="001E777F" w:rsidRDefault="001E777F" w:rsidP="001E777F">
      <w:pPr>
        <w:rPr>
          <w:sz w:val="16"/>
        </w:rPr>
      </w:pPr>
      <w:r w:rsidRPr="003056EC">
        <w:rPr>
          <w:sz w:val="16"/>
        </w:rPr>
        <w:t xml:space="preserve">This is an ominous turn of events. Since intimidation through extreme violence is a trademark of the Zetas, its spread to the United States raises the possibility of large-scale violence on American soil. As George Grayson of the College of William and Mary put it, “The Zetas are determined to gain the reputation of being the most sadistic, cruel and beastly organization that ever existed.” And without concern for extradition, which helped break the back of the Colombian drug cartels, the Zetas show little fear of the United States government, already having ordered direct violence against American law enforcement. </w:t>
      </w:r>
    </w:p>
    <w:p w14:paraId="5893EE7D" w14:textId="77777777" w:rsidR="001E777F" w:rsidRDefault="001E777F" w:rsidP="001E777F">
      <w:pPr>
        <w:rPr>
          <w:sz w:val="16"/>
        </w:rPr>
      </w:pPr>
      <w:r w:rsidRPr="003056EC">
        <w:rPr>
          <w:sz w:val="16"/>
        </w:rPr>
        <w:t xml:space="preserve">Like the Zetas, </w:t>
      </w:r>
      <w:r w:rsidRPr="00D43347">
        <w:rPr>
          <w:rStyle w:val="StyleUnderline"/>
        </w:rPr>
        <w:t>most</w:t>
      </w:r>
      <w:r w:rsidRPr="003056EC">
        <w:rPr>
          <w:sz w:val="16"/>
        </w:rPr>
        <w:t xml:space="preserve"> of the other </w:t>
      </w:r>
      <w:r w:rsidRPr="00911F26">
        <w:rPr>
          <w:rStyle w:val="StyleUnderline"/>
          <w:highlight w:val="yellow"/>
        </w:rPr>
        <w:t>Mexican cartels are</w:t>
      </w:r>
      <w:r w:rsidRPr="00D43347">
        <w:rPr>
          <w:rStyle w:val="StyleUnderline"/>
        </w:rPr>
        <w:t xml:space="preserve"> </w:t>
      </w:r>
      <w:r w:rsidRPr="00911F26">
        <w:rPr>
          <w:rStyle w:val="Emphasis"/>
          <w:highlight w:val="yellow"/>
        </w:rPr>
        <w:t>expanding their operations inside the U</w:t>
      </w:r>
      <w:r w:rsidRPr="003056EC">
        <w:rPr>
          <w:sz w:val="16"/>
        </w:rPr>
        <w:t xml:space="preserve">nited </w:t>
      </w:r>
      <w:r w:rsidRPr="00911F26">
        <w:rPr>
          <w:rStyle w:val="Emphasis"/>
          <w:highlight w:val="yellow"/>
        </w:rPr>
        <w:t>S</w:t>
      </w:r>
      <w:r w:rsidRPr="003056EC">
        <w:rPr>
          <w:sz w:val="16"/>
        </w:rPr>
        <w:t xml:space="preserve">tates. Only a handful of U.S. states are free of them today. So far the cartels don’t appear directly responsible for large numbers of killings in the United States, but </w:t>
      </w:r>
      <w:r w:rsidRPr="00D43347">
        <w:rPr>
          <w:rStyle w:val="StyleUnderline"/>
        </w:rPr>
        <w:t xml:space="preserve">as expansion and reliance on undisciplined recruits looking to make a name for themselves through </w:t>
      </w:r>
      <w:r w:rsidRPr="00D43347">
        <w:rPr>
          <w:rStyle w:val="Emphasis"/>
        </w:rPr>
        <w:t>ferocity</w:t>
      </w:r>
      <w:r w:rsidRPr="003056EC">
        <w:rPr>
          <w:sz w:val="16"/>
        </w:rPr>
        <w:t xml:space="preserve"> continue, the </w:t>
      </w:r>
      <w:r w:rsidRPr="00911F26">
        <w:rPr>
          <w:rStyle w:val="StyleUnderline"/>
          <w:highlight w:val="yellow"/>
        </w:rPr>
        <w:t>chances of miscalc</w:t>
      </w:r>
      <w:r w:rsidRPr="00D43347">
        <w:rPr>
          <w:rStyle w:val="StyleUnderline"/>
        </w:rPr>
        <w:t>ulation or violent freelancing</w:t>
      </w:r>
      <w:r w:rsidRPr="003056EC">
        <w:rPr>
          <w:sz w:val="16"/>
        </w:rPr>
        <w:t xml:space="preserve"> by a cartel affiliate </w:t>
      </w:r>
      <w:r w:rsidRPr="00911F26">
        <w:rPr>
          <w:rStyle w:val="Emphasis"/>
          <w:highlight w:val="yellow"/>
        </w:rPr>
        <w:t>mount</w:t>
      </w:r>
      <w:r w:rsidRPr="003056EC">
        <w:rPr>
          <w:sz w:val="16"/>
        </w:rPr>
        <w:t xml:space="preserve">. </w:t>
      </w:r>
      <w:r w:rsidRPr="00911F26">
        <w:rPr>
          <w:rStyle w:val="StyleUnderline"/>
          <w:highlight w:val="yellow"/>
        </w:rPr>
        <w:t>This could</w:t>
      </w:r>
      <w:r w:rsidRPr="003056EC">
        <w:rPr>
          <w:sz w:val="16"/>
        </w:rPr>
        <w:t xml:space="preserve"> potentially </w:t>
      </w:r>
      <w:r w:rsidRPr="00911F26">
        <w:rPr>
          <w:rStyle w:val="StyleUnderline"/>
          <w:highlight w:val="yellow"/>
        </w:rPr>
        <w:t>move</w:t>
      </w:r>
      <w:r w:rsidRPr="003056EC">
        <w:rPr>
          <w:sz w:val="16"/>
        </w:rPr>
        <w:t xml:space="preserve"> beyond intergang warfare </w:t>
      </w:r>
      <w:r w:rsidRPr="00911F26">
        <w:rPr>
          <w:rStyle w:val="StyleUnderline"/>
          <w:highlight w:val="yellow"/>
        </w:rPr>
        <w:t>to</w:t>
      </w:r>
      <w:r w:rsidRPr="003056EC">
        <w:rPr>
          <w:sz w:val="16"/>
        </w:rPr>
        <w:t xml:space="preserve"> the killing of U.S. officials or </w:t>
      </w:r>
      <w:r w:rsidRPr="00911F26">
        <w:rPr>
          <w:rStyle w:val="Emphasis"/>
          <w:highlight w:val="yellow"/>
        </w:rPr>
        <w:t>outright terrorism</w:t>
      </w:r>
      <w:r w:rsidRPr="003056EC">
        <w:rPr>
          <w:sz w:val="16"/>
        </w:rPr>
        <w:t xml:space="preserve"> like the car bombs that drug cartels used in Mexico and Colombia. In an assessment for the U.S. Army War College Strategic Studies Institute, Robert Bunker and John Sullivan considered narcotrafficker car bombs inside the United States to be unlikely but not impossible. </w:t>
      </w:r>
    </w:p>
    <w:p w14:paraId="3E312207" w14:textId="77777777" w:rsidR="001E777F" w:rsidRDefault="001E777F" w:rsidP="001E777F">
      <w:pPr>
        <w:rPr>
          <w:sz w:val="16"/>
        </w:rPr>
      </w:pPr>
      <w:r w:rsidRPr="003056EC">
        <w:rPr>
          <w:sz w:val="16"/>
        </w:rPr>
        <w:t xml:space="preserve">A second way that Mexico’s violence could spread north is via the </w:t>
      </w:r>
      <w:r w:rsidRPr="00D43347">
        <w:rPr>
          <w:rStyle w:val="StyleUnderline"/>
        </w:rPr>
        <w:t>partnership between the narcotraffickers and ideologically motivated terrorist groups</w:t>
      </w:r>
      <w:r w:rsidRPr="003056EC">
        <w:rPr>
          <w:sz w:val="16"/>
        </w:rPr>
        <w:t xml:space="preserve">. The </w:t>
      </w:r>
      <w:r w:rsidRPr="00911F26">
        <w:rPr>
          <w:rStyle w:val="StyleUnderline"/>
          <w:highlight w:val="yellow"/>
        </w:rPr>
        <w:t>Zetas</w:t>
      </w:r>
      <w:r w:rsidRPr="003056EC">
        <w:rPr>
          <w:sz w:val="16"/>
        </w:rPr>
        <w:t xml:space="preserve"> already </w:t>
      </w:r>
      <w:r w:rsidRPr="00911F26">
        <w:rPr>
          <w:rStyle w:val="StyleUnderline"/>
          <w:highlight w:val="yellow"/>
        </w:rPr>
        <w:t>have a</w:t>
      </w:r>
      <w:r w:rsidRPr="00D43347">
        <w:rPr>
          <w:rStyle w:val="StyleUnderline"/>
        </w:rPr>
        <w:t xml:space="preserve"> </w:t>
      </w:r>
      <w:r w:rsidRPr="00D43347">
        <w:rPr>
          <w:rStyle w:val="Emphasis"/>
        </w:rPr>
        <w:t xml:space="preserve">substantial </w:t>
      </w:r>
      <w:r w:rsidRPr="00911F26">
        <w:rPr>
          <w:rStyle w:val="Emphasis"/>
          <w:highlight w:val="yellow"/>
        </w:rPr>
        <w:t>connection</w:t>
      </w:r>
      <w:r w:rsidRPr="003056EC">
        <w:rPr>
          <w:sz w:val="16"/>
        </w:rPr>
        <w:t xml:space="preserve"> </w:t>
      </w:r>
      <w:r w:rsidRPr="00911F26">
        <w:rPr>
          <w:rStyle w:val="StyleUnderline"/>
          <w:highlight w:val="yellow"/>
        </w:rPr>
        <w:t>to Hezbollah</w:t>
      </w:r>
      <w:r w:rsidRPr="003056EC">
        <w:rPr>
          <w:sz w:val="16"/>
        </w:rPr>
        <w:t xml:space="preserve">, </w:t>
      </w:r>
      <w:r w:rsidRPr="00911F26">
        <w:rPr>
          <w:rStyle w:val="StyleUnderline"/>
          <w:highlight w:val="yellow"/>
        </w:rPr>
        <w:t>based on</w:t>
      </w:r>
      <w:r w:rsidRPr="00D43347">
        <w:rPr>
          <w:rStyle w:val="StyleUnderline"/>
        </w:rPr>
        <w:t xml:space="preserve"> </w:t>
      </w:r>
      <w:r w:rsidRPr="00911F26">
        <w:rPr>
          <w:rStyle w:val="Emphasis"/>
          <w:highlight w:val="yellow"/>
        </w:rPr>
        <w:t>collaborative narcotrafficking</w:t>
      </w:r>
      <w:r w:rsidRPr="003056EC">
        <w:rPr>
          <w:sz w:val="16"/>
        </w:rPr>
        <w:t xml:space="preserve"> </w:t>
      </w:r>
      <w:r w:rsidRPr="00911F26">
        <w:rPr>
          <w:rStyle w:val="StyleUnderline"/>
          <w:highlight w:val="yellow"/>
        </w:rPr>
        <w:t>and</w:t>
      </w:r>
      <w:r w:rsidRPr="003056EC">
        <w:rPr>
          <w:sz w:val="16"/>
        </w:rPr>
        <w:t xml:space="preserve"> </w:t>
      </w:r>
      <w:r w:rsidRPr="00911F26">
        <w:rPr>
          <w:rStyle w:val="Emphasis"/>
          <w:highlight w:val="yellow"/>
        </w:rPr>
        <w:t>arms smuggling</w:t>
      </w:r>
      <w:r w:rsidRPr="003056EC">
        <w:rPr>
          <w:sz w:val="16"/>
        </w:rPr>
        <w:t xml:space="preserve">. Hezbollah has relied on terrorism since its founding and has few qualms about conducting attacks far from its home turf in southern Lebanon. </w:t>
      </w:r>
      <w:r w:rsidRPr="00D43347">
        <w:rPr>
          <w:rStyle w:val="StyleUnderline"/>
        </w:rPr>
        <w:t xml:space="preserve">Since </w:t>
      </w:r>
      <w:r w:rsidRPr="00911F26">
        <w:rPr>
          <w:rStyle w:val="StyleUnderline"/>
          <w:highlight w:val="yellow"/>
        </w:rPr>
        <w:t>Hezbollah is a</w:t>
      </w:r>
      <w:r w:rsidRPr="00D43347">
        <w:rPr>
          <w:rStyle w:val="StyleUnderline"/>
        </w:rPr>
        <w:t xml:space="preserve"> </w:t>
      </w:r>
      <w:r w:rsidRPr="00D43347">
        <w:rPr>
          <w:rStyle w:val="Emphasis"/>
        </w:rPr>
        <w:t>close ally</w:t>
      </w:r>
      <w:r w:rsidRPr="00D43347">
        <w:rPr>
          <w:rStyle w:val="StyleUnderline"/>
        </w:rPr>
        <w:t xml:space="preserve"> or </w:t>
      </w:r>
      <w:r w:rsidRPr="00911F26">
        <w:rPr>
          <w:rStyle w:val="Emphasis"/>
          <w:highlight w:val="yellow"/>
        </w:rPr>
        <w:t>proxy of Iran</w:t>
      </w:r>
      <w:r w:rsidRPr="003056EC">
        <w:rPr>
          <w:sz w:val="16"/>
        </w:rPr>
        <w:t xml:space="preserve">, </w:t>
      </w:r>
      <w:r w:rsidRPr="00911F26">
        <w:rPr>
          <w:rStyle w:val="StyleUnderline"/>
          <w:highlight w:val="yellow"/>
        </w:rPr>
        <w:t>it might</w:t>
      </w:r>
      <w:r w:rsidRPr="003056EC">
        <w:rPr>
          <w:sz w:val="16"/>
        </w:rPr>
        <w:t xml:space="preserve"> some day attempt to </w:t>
      </w:r>
      <w:r w:rsidRPr="00911F26">
        <w:rPr>
          <w:rStyle w:val="Emphasis"/>
          <w:highlight w:val="yellow"/>
        </w:rPr>
        <w:t>strike the U</w:t>
      </w:r>
      <w:r w:rsidRPr="003056EC">
        <w:rPr>
          <w:sz w:val="16"/>
        </w:rPr>
        <w:t xml:space="preserve">nited </w:t>
      </w:r>
      <w:r w:rsidRPr="00911F26">
        <w:rPr>
          <w:rStyle w:val="Emphasis"/>
          <w:highlight w:val="yellow"/>
        </w:rPr>
        <w:t>S</w:t>
      </w:r>
      <w:r w:rsidRPr="003056EC">
        <w:rPr>
          <w:sz w:val="16"/>
        </w:rPr>
        <w:t xml:space="preserve">tates </w:t>
      </w:r>
      <w:r w:rsidRPr="00911F26">
        <w:rPr>
          <w:rStyle w:val="StyleUnderline"/>
          <w:highlight w:val="yellow"/>
        </w:rPr>
        <w:t>in</w:t>
      </w:r>
      <w:r w:rsidRPr="003056EC">
        <w:rPr>
          <w:sz w:val="16"/>
        </w:rPr>
        <w:t xml:space="preserve"> </w:t>
      </w:r>
      <w:r w:rsidRPr="00911F26">
        <w:rPr>
          <w:rStyle w:val="Emphasis"/>
          <w:highlight w:val="yellow"/>
        </w:rPr>
        <w:t>retribution</w:t>
      </w:r>
      <w:r w:rsidRPr="003056EC">
        <w:rPr>
          <w:sz w:val="16"/>
        </w:rPr>
        <w:t xml:space="preserve"> </w:t>
      </w:r>
      <w:r w:rsidRPr="00D43347">
        <w:rPr>
          <w:rStyle w:val="StyleUnderline"/>
        </w:rPr>
        <w:t>for American action against Tehran</w:t>
      </w:r>
      <w:r w:rsidRPr="003056EC">
        <w:rPr>
          <w:sz w:val="16"/>
        </w:rPr>
        <w:t xml:space="preserve">. If so, </w:t>
      </w:r>
      <w:r w:rsidRPr="00D43347">
        <w:rPr>
          <w:rStyle w:val="StyleUnderline"/>
        </w:rPr>
        <w:t>it would</w:t>
      </w:r>
      <w:r w:rsidRPr="003056EC">
        <w:rPr>
          <w:sz w:val="16"/>
        </w:rPr>
        <w:t xml:space="preserve"> likely </w:t>
      </w:r>
      <w:r w:rsidRPr="00D43347">
        <w:rPr>
          <w:rStyle w:val="StyleUnderline"/>
        </w:rPr>
        <w:t>attempt to exploit its connection with the Zetas</w:t>
      </w:r>
      <w:r w:rsidRPr="003056EC">
        <w:rPr>
          <w:sz w:val="16"/>
        </w:rPr>
        <w:t xml:space="preserve">, </w:t>
      </w:r>
      <w:r w:rsidRPr="00911F26">
        <w:rPr>
          <w:rStyle w:val="StyleUnderline"/>
          <w:highlight w:val="yellow"/>
        </w:rPr>
        <w:t>pulling</w:t>
      </w:r>
      <w:r w:rsidRPr="00D43347">
        <w:rPr>
          <w:rStyle w:val="StyleUnderline"/>
        </w:rPr>
        <w:t xml:space="preserve"> the </w:t>
      </w:r>
      <w:r w:rsidRPr="00911F26">
        <w:rPr>
          <w:rStyle w:val="StyleUnderline"/>
          <w:highlight w:val="yellow"/>
        </w:rPr>
        <w:t>narcotraffickers into a</w:t>
      </w:r>
      <w:r w:rsidRPr="00D43347">
        <w:rPr>
          <w:rStyle w:val="StyleUnderline"/>
        </w:rPr>
        <w:t xml:space="preserve"> </w:t>
      </w:r>
      <w:r w:rsidRPr="00911F26">
        <w:rPr>
          <w:rStyle w:val="Emphasis"/>
          <w:highlight w:val="yellow"/>
        </w:rPr>
        <w:t>transnational proxy war</w:t>
      </w:r>
      <w:r w:rsidRPr="000F0756">
        <w:rPr>
          <w:sz w:val="16"/>
        </w:rPr>
        <w:t>.</w:t>
      </w:r>
      <w:r w:rsidRPr="003056EC">
        <w:rPr>
          <w:sz w:val="16"/>
        </w:rPr>
        <w:t xml:space="preserve"> The foundation for this scenario is already in place: Security analysts like Douglas Farah have warned of a “tier-one security threat for the United States” from an “improbable alliance” between narcotraffickers and anti-American states like Iran and the “Bolivarian” regime in Venezuela. </w:t>
      </w:r>
      <w:r w:rsidRPr="00911F26">
        <w:rPr>
          <w:rStyle w:val="StyleUnderline"/>
          <w:highlight w:val="yellow"/>
        </w:rPr>
        <w:t>The longer this relationship continues</w:t>
      </w:r>
      <w:r w:rsidRPr="00D43347">
        <w:rPr>
          <w:rStyle w:val="StyleUnderline"/>
        </w:rPr>
        <w:t xml:space="preserve"> and the more it expands</w:t>
      </w:r>
      <w:r w:rsidRPr="003056EC">
        <w:rPr>
          <w:sz w:val="16"/>
        </w:rPr>
        <w:t xml:space="preserve">, </w:t>
      </w:r>
      <w:r w:rsidRPr="00911F26">
        <w:rPr>
          <w:rStyle w:val="StyleUnderline"/>
          <w:highlight w:val="yellow"/>
        </w:rPr>
        <w:t xml:space="preserve">the </w:t>
      </w:r>
      <w:r w:rsidRPr="00911F26">
        <w:rPr>
          <w:rStyle w:val="Emphasis"/>
          <w:highlight w:val="yellow"/>
        </w:rPr>
        <w:t>greater the chances of</w:t>
      </w:r>
      <w:r w:rsidRPr="00D43347">
        <w:rPr>
          <w:rStyle w:val="Emphasis"/>
        </w:rPr>
        <w:t xml:space="preserve"> dangerous </w:t>
      </w:r>
      <w:r w:rsidRPr="00911F26">
        <w:rPr>
          <w:rStyle w:val="Emphasis"/>
          <w:highlight w:val="yellow"/>
        </w:rPr>
        <w:t>miscalc</w:t>
      </w:r>
      <w:r w:rsidRPr="00D43347">
        <w:rPr>
          <w:rStyle w:val="Emphasis"/>
        </w:rPr>
        <w:t>ulation</w:t>
      </w:r>
      <w:r w:rsidRPr="003056EC">
        <w:rPr>
          <w:sz w:val="16"/>
        </w:rPr>
        <w:t xml:space="preserve">. </w:t>
      </w:r>
    </w:p>
    <w:p w14:paraId="7DF3409A" w14:textId="77777777" w:rsidR="001E777F" w:rsidRDefault="001E777F" w:rsidP="001E777F">
      <w:pPr>
        <w:rPr>
          <w:sz w:val="16"/>
        </w:rPr>
      </w:pPr>
      <w:r w:rsidRPr="003056EC">
        <w:rPr>
          <w:sz w:val="16"/>
        </w:rPr>
        <w:t xml:space="preserve">No matter how violence from the Mexican cartels came to the United States, the key issue would be Washington’s response. If the Zetas, another Mexican cartel or someone acting in their stead launched a campaign of assassinations or bombings in the United States or helped Hezbollah or some other transnational terrorist organization with a mass casualty attack, and the Mexican government proved unwilling or unable to respond in a way that Washington considered adequate, </w:t>
      </w:r>
      <w:r w:rsidRPr="00911F26">
        <w:rPr>
          <w:rStyle w:val="Emphasis"/>
          <w:highlight w:val="yellow"/>
        </w:rPr>
        <w:t>the U</w:t>
      </w:r>
      <w:r w:rsidRPr="003056EC">
        <w:rPr>
          <w:sz w:val="16"/>
        </w:rPr>
        <w:t xml:space="preserve">nited </w:t>
      </w:r>
      <w:r w:rsidRPr="00911F26">
        <w:rPr>
          <w:rStyle w:val="Emphasis"/>
          <w:highlight w:val="yellow"/>
        </w:rPr>
        <w:t>S</w:t>
      </w:r>
      <w:r w:rsidRPr="003056EC">
        <w:rPr>
          <w:sz w:val="16"/>
        </w:rPr>
        <w:t xml:space="preserve">tates </w:t>
      </w:r>
      <w:r w:rsidRPr="00911F26">
        <w:rPr>
          <w:rStyle w:val="Emphasis"/>
          <w:highlight w:val="yellow"/>
        </w:rPr>
        <w:t>would have to consider military action</w:t>
      </w:r>
      <w:r w:rsidRPr="003056EC">
        <w:rPr>
          <w:sz w:val="16"/>
        </w:rPr>
        <w:t xml:space="preserve">. </w:t>
      </w:r>
    </w:p>
    <w:p w14:paraId="780260E2" w14:textId="77777777" w:rsidR="001E777F" w:rsidRDefault="001E777F" w:rsidP="001E777F">
      <w:pPr>
        <w:rPr>
          <w:sz w:val="16"/>
        </w:rPr>
      </w:pPr>
      <w:r w:rsidRPr="003056EC">
        <w:rPr>
          <w:sz w:val="16"/>
        </w:rPr>
        <w:t xml:space="preserve">While the United States has deep cultural and economic ties to Mexico and works closely with Mexican law enforcement on the narcotrafficking problem, the security relationship between the two has always been difficult—understandably so given the long history of U.S. military intervention in Mexico. </w:t>
      </w:r>
      <w:r w:rsidRPr="00D43347">
        <w:rPr>
          <w:rStyle w:val="StyleUnderline"/>
        </w:rPr>
        <w:t xml:space="preserve">Mexico would be </w:t>
      </w:r>
      <w:r w:rsidRPr="00D43347">
        <w:rPr>
          <w:rStyle w:val="Emphasis"/>
        </w:rPr>
        <w:t>unlikely</w:t>
      </w:r>
      <w:r w:rsidRPr="00D43347">
        <w:rPr>
          <w:rStyle w:val="StyleUnderline"/>
        </w:rPr>
        <w:t xml:space="preserve"> to allow the U.S. military</w:t>
      </w:r>
      <w:r w:rsidRPr="003056EC">
        <w:rPr>
          <w:sz w:val="16"/>
        </w:rPr>
        <w:t xml:space="preserve"> or other government agencies </w:t>
      </w:r>
      <w:r w:rsidRPr="00D43347">
        <w:rPr>
          <w:rStyle w:val="StyleUnderline"/>
        </w:rPr>
        <w:t>free rein</w:t>
      </w:r>
      <w:r w:rsidRPr="003056EC">
        <w:rPr>
          <w:sz w:val="16"/>
        </w:rPr>
        <w:t xml:space="preserve"> to strike at narcotrafficking cartels in its territory, even if those organizations were tied to assassinations, bombings or terrorism in the United States. But </w:t>
      </w:r>
      <w:r w:rsidRPr="00911F26">
        <w:rPr>
          <w:rStyle w:val="StyleUnderline"/>
          <w:highlight w:val="yellow"/>
        </w:rPr>
        <w:t xml:space="preserve">any U.S. president would face </w:t>
      </w:r>
      <w:r w:rsidRPr="00911F26">
        <w:rPr>
          <w:rStyle w:val="Emphasis"/>
          <w:highlight w:val="yellow"/>
        </w:rPr>
        <w:t>immense political pressure</w:t>
      </w:r>
      <w:r w:rsidRPr="003056EC">
        <w:rPr>
          <w:sz w:val="16"/>
        </w:rPr>
        <w:t xml:space="preserve"> </w:t>
      </w:r>
      <w:r w:rsidRPr="00911F26">
        <w:rPr>
          <w:rStyle w:val="StyleUnderline"/>
          <w:highlight w:val="yellow"/>
        </w:rPr>
        <w:t>to strike</w:t>
      </w:r>
      <w:r w:rsidRPr="00D43347">
        <w:rPr>
          <w:rStyle w:val="StyleUnderline"/>
        </w:rPr>
        <w:t xml:space="preserve"> at America’s enemies if the Mexican government could not</w:t>
      </w:r>
      <w:r w:rsidRPr="003056EC">
        <w:rPr>
          <w:sz w:val="16"/>
        </w:rPr>
        <w:t xml:space="preserve"> or would not do so itself. </w:t>
      </w:r>
      <w:r w:rsidRPr="00911F26">
        <w:rPr>
          <w:rStyle w:val="StyleUnderline"/>
          <w:highlight w:val="yellow"/>
        </w:rPr>
        <w:t>Failing to act</w:t>
      </w:r>
      <w:r w:rsidRPr="00D43347">
        <w:rPr>
          <w:rStyle w:val="StyleUnderline"/>
        </w:rPr>
        <w:t xml:space="preserve"> firmly and decisively </w:t>
      </w:r>
      <w:r w:rsidRPr="00911F26">
        <w:rPr>
          <w:rStyle w:val="StyleUnderline"/>
          <w:highlight w:val="yellow"/>
        </w:rPr>
        <w:t>would</w:t>
      </w:r>
      <w:r w:rsidRPr="00D43347">
        <w:rPr>
          <w:rStyle w:val="StyleUnderline"/>
        </w:rPr>
        <w:t xml:space="preserve"> </w:t>
      </w:r>
      <w:r w:rsidRPr="00D43347">
        <w:rPr>
          <w:rStyle w:val="Emphasis"/>
        </w:rPr>
        <w:t>weaken</w:t>
      </w:r>
      <w:r w:rsidRPr="00D43347">
        <w:rPr>
          <w:rStyle w:val="StyleUnderline"/>
        </w:rPr>
        <w:t xml:space="preserve"> the president and </w:t>
      </w:r>
      <w:r w:rsidRPr="00911F26">
        <w:rPr>
          <w:rStyle w:val="Emphasis"/>
          <w:highlight w:val="yellow"/>
        </w:rPr>
        <w:t>encourage</w:t>
      </w:r>
      <w:r w:rsidRPr="00D43347">
        <w:rPr>
          <w:rStyle w:val="StyleUnderline"/>
        </w:rPr>
        <w:t xml:space="preserve"> the </w:t>
      </w:r>
      <w:r w:rsidRPr="00911F26">
        <w:rPr>
          <w:rStyle w:val="StyleUnderline"/>
          <w:highlight w:val="yellow"/>
        </w:rPr>
        <w:t>Mexican cartels to believe</w:t>
      </w:r>
      <w:r w:rsidRPr="00D43347">
        <w:rPr>
          <w:rStyle w:val="StyleUnderline"/>
        </w:rPr>
        <w:t xml:space="preserve"> that </w:t>
      </w:r>
      <w:r w:rsidRPr="00911F26">
        <w:rPr>
          <w:rStyle w:val="StyleUnderline"/>
          <w:highlight w:val="yellow"/>
        </w:rPr>
        <w:t>they could attack</w:t>
      </w:r>
      <w:r w:rsidRPr="00D43347">
        <w:rPr>
          <w:rStyle w:val="StyleUnderline"/>
        </w:rPr>
        <w:t xml:space="preserve"> U.S. targets </w:t>
      </w:r>
      <w:r w:rsidRPr="00911F26">
        <w:rPr>
          <w:rStyle w:val="StyleUnderline"/>
          <w:highlight w:val="yellow"/>
        </w:rPr>
        <w:t>with</w:t>
      </w:r>
      <w:r w:rsidRPr="00D43347">
        <w:rPr>
          <w:rStyle w:val="StyleUnderline"/>
        </w:rPr>
        <w:t xml:space="preserve"> </w:t>
      </w:r>
      <w:r w:rsidRPr="00911F26">
        <w:rPr>
          <w:rStyle w:val="Emphasis"/>
          <w:highlight w:val="yellow"/>
        </w:rPr>
        <w:t>impunity</w:t>
      </w:r>
      <w:r w:rsidRPr="003056EC">
        <w:rPr>
          <w:sz w:val="16"/>
        </w:rPr>
        <w:t xml:space="preserve">. After all, the primary lesson from Sept. 11 was that playing only defense and allowing </w:t>
      </w:r>
      <w:r w:rsidRPr="000F0756">
        <w:rPr>
          <w:sz w:val="16"/>
        </w:rPr>
        <w:t xml:space="preserve">groups that attack the United States undisturbed foreign sanctuary does not work. But </w:t>
      </w:r>
      <w:r w:rsidRPr="00911F26">
        <w:rPr>
          <w:rStyle w:val="StyleUnderline"/>
          <w:highlight w:val="yellow"/>
        </w:rPr>
        <w:t>using the U.S. military</w:t>
      </w:r>
      <w:r w:rsidRPr="000F0756">
        <w:rPr>
          <w:rStyle w:val="StyleUnderline"/>
        </w:rPr>
        <w:t xml:space="preserve"> against the cartels on Mexican soil </w:t>
      </w:r>
      <w:r w:rsidRPr="00911F26">
        <w:rPr>
          <w:rStyle w:val="StyleUnderline"/>
          <w:highlight w:val="yellow"/>
        </w:rPr>
        <w:t>could</w:t>
      </w:r>
      <w:r w:rsidRPr="000F0756">
        <w:rPr>
          <w:sz w:val="16"/>
        </w:rPr>
        <w:t xml:space="preserve"> weaken the Mexican government or even </w:t>
      </w:r>
      <w:r w:rsidRPr="00911F26">
        <w:rPr>
          <w:rStyle w:val="StyleUnderline"/>
          <w:highlight w:val="yellow"/>
        </w:rPr>
        <w:t xml:space="preserve">cause its </w:t>
      </w:r>
      <w:r w:rsidRPr="00911F26">
        <w:rPr>
          <w:rStyle w:val="Emphasis"/>
          <w:highlight w:val="yellow"/>
        </w:rPr>
        <w:t>collapse</w:t>
      </w:r>
      <w:r w:rsidRPr="000F0756">
        <w:rPr>
          <w:sz w:val="16"/>
        </w:rPr>
        <w:t xml:space="preserve">, </w:t>
      </w:r>
      <w:r w:rsidRPr="00911F26">
        <w:rPr>
          <w:rStyle w:val="Emphasis"/>
          <w:highlight w:val="yellow"/>
        </w:rPr>
        <w:t>end</w:t>
      </w:r>
      <w:r w:rsidRPr="000F0756">
        <w:rPr>
          <w:rStyle w:val="Emphasis"/>
        </w:rPr>
        <w:t xml:space="preserve"> further </w:t>
      </w:r>
      <w:r w:rsidRPr="00911F26">
        <w:rPr>
          <w:rStyle w:val="Emphasis"/>
          <w:highlight w:val="yellow"/>
        </w:rPr>
        <w:t>security cooperation</w:t>
      </w:r>
      <w:r w:rsidRPr="000F0756">
        <w:rPr>
          <w:sz w:val="16"/>
        </w:rPr>
        <w:t xml:space="preserve"> between Mexico and the United States and damage one of the most important and intimate bilateral economic relationships in the world. Quite simply, </w:t>
      </w:r>
      <w:r w:rsidRPr="00911F26">
        <w:rPr>
          <w:rStyle w:val="StyleUnderline"/>
          <w:highlight w:val="yellow"/>
        </w:rPr>
        <w:t>every</w:t>
      </w:r>
      <w:r w:rsidRPr="000F0756">
        <w:rPr>
          <w:rStyle w:val="StyleUnderline"/>
        </w:rPr>
        <w:t xml:space="preserve"> available </w:t>
      </w:r>
      <w:r w:rsidRPr="00911F26">
        <w:rPr>
          <w:rStyle w:val="StyleUnderline"/>
          <w:highlight w:val="yellow"/>
        </w:rPr>
        <w:t>strategic option would be</w:t>
      </w:r>
      <w:r w:rsidRPr="00D43347">
        <w:rPr>
          <w:rStyle w:val="StyleUnderline"/>
        </w:rPr>
        <w:t xml:space="preserve"> </w:t>
      </w:r>
      <w:r w:rsidRPr="00911F26">
        <w:rPr>
          <w:rStyle w:val="Emphasis"/>
          <w:highlight w:val="yellow"/>
        </w:rPr>
        <w:t>disastrous</w:t>
      </w:r>
      <w:r w:rsidRPr="003056EC">
        <w:rPr>
          <w:sz w:val="16"/>
        </w:rPr>
        <w:t>.</w:t>
      </w:r>
    </w:p>
    <w:p w14:paraId="0E4BB192" w14:textId="77777777" w:rsidR="001E777F" w:rsidRPr="003D3F08" w:rsidRDefault="001E777F" w:rsidP="001E777F">
      <w:pPr>
        <w:rPr>
          <w:sz w:val="16"/>
        </w:rPr>
      </w:pPr>
      <w:r w:rsidRPr="003056EC">
        <w:rPr>
          <w:sz w:val="16"/>
        </w:rPr>
        <w:t xml:space="preserve">Hopefully, </w:t>
      </w:r>
      <w:r w:rsidRPr="00D43347">
        <w:rPr>
          <w:rStyle w:val="StyleUnderline"/>
        </w:rPr>
        <w:t>cooperation between Mexican and U.S. security and intelligence services will be able to forestall such a crisis</w:t>
      </w:r>
      <w:r w:rsidRPr="003056EC">
        <w:rPr>
          <w:sz w:val="16"/>
        </w:rPr>
        <w:t>. No one wants to see U.S. drones over Mexico. But so long as the core dynamic of narcotrafficking—massive demand for drugs in the United States combined with their prohibition—persists, the utter ruthlessness, lack of restraint and unlimited ambition of the narcotraffickers raises the possibility of violent miscalculation and the political and economic calamity that would follow.</w:t>
      </w:r>
    </w:p>
    <w:p w14:paraId="08E7DE12" w14:textId="77777777" w:rsidR="001E777F" w:rsidRPr="001E777F" w:rsidRDefault="001E777F" w:rsidP="001E777F"/>
    <w:p w14:paraId="1F738591" w14:textId="369C8AEF" w:rsidR="00C77A0C" w:rsidRDefault="00C77A0C" w:rsidP="00C77A0C">
      <w:pPr>
        <w:pStyle w:val="Heading3"/>
      </w:pPr>
      <w:r>
        <w:t>Impact – Trade – Japan – 2NC</w:t>
      </w:r>
    </w:p>
    <w:p w14:paraId="2DD7CC6A" w14:textId="77777777" w:rsidR="00C77A0C" w:rsidRDefault="00C77A0C" w:rsidP="00C77A0C">
      <w:pPr>
        <w:pStyle w:val="Heading4"/>
      </w:pPr>
      <w:r>
        <w:t>Trump will lashout by bashing Japan – wrecks relations</w:t>
      </w:r>
    </w:p>
    <w:p w14:paraId="4AC9D5F3" w14:textId="77777777" w:rsidR="00C77A0C" w:rsidRPr="00E63C31" w:rsidRDefault="00C77A0C" w:rsidP="00C77A0C">
      <w:r w:rsidRPr="00E63C31">
        <w:rPr>
          <w:rStyle w:val="Style13ptBold"/>
        </w:rPr>
        <w:t>Sadafumi 17 –</w:t>
      </w:r>
      <w:r>
        <w:t xml:space="preserve"> Tani Sadafumi, Executive Director and Director of Editorial Planning for Nippon.com, “Misguided Neomercantilism Threatens Japan-US Relations”, Nippon, 5-10, https://www.nippon.com/en/currents/d00316/</w:t>
      </w:r>
    </w:p>
    <w:p w14:paraId="3C21A425" w14:textId="77777777" w:rsidR="00C77A0C" w:rsidRDefault="00C77A0C" w:rsidP="00C77A0C">
      <w:r>
        <w:t>Red Meat for the Masses</w:t>
      </w:r>
    </w:p>
    <w:p w14:paraId="71A2E340" w14:textId="77777777" w:rsidR="00C77A0C" w:rsidRPr="00E63C31" w:rsidRDefault="00C77A0C" w:rsidP="00C77A0C">
      <w:pPr>
        <w:rPr>
          <w:u w:val="single"/>
        </w:rPr>
      </w:pPr>
      <w:r w:rsidRPr="00B32DC7">
        <w:rPr>
          <w:rStyle w:val="StyleUnderline"/>
          <w:highlight w:val="cyan"/>
        </w:rPr>
        <w:t>Any bid to forcibly equalize</w:t>
      </w:r>
      <w:r w:rsidRPr="00E63C31">
        <w:rPr>
          <w:rStyle w:val="StyleUnderline"/>
        </w:rPr>
        <w:t xml:space="preserve"> the balance of </w:t>
      </w:r>
      <w:r w:rsidRPr="00B32DC7">
        <w:rPr>
          <w:rStyle w:val="StyleUnderline"/>
          <w:highlight w:val="cyan"/>
        </w:rPr>
        <w:t>trade</w:t>
      </w:r>
      <w:r w:rsidRPr="00E63C31">
        <w:rPr>
          <w:rStyle w:val="StyleUnderline"/>
        </w:rPr>
        <w:t xml:space="preserve"> between two countries </w:t>
      </w:r>
      <w:r w:rsidRPr="00B32DC7">
        <w:rPr>
          <w:rStyle w:val="StyleUnderline"/>
          <w:highlight w:val="cyan"/>
        </w:rPr>
        <w:t>is</w:t>
      </w:r>
      <w:r w:rsidRPr="00E63C31">
        <w:rPr>
          <w:rStyle w:val="StyleUnderline"/>
        </w:rPr>
        <w:t xml:space="preserve"> predicated on </w:t>
      </w:r>
      <w:r w:rsidRPr="00B32DC7">
        <w:rPr>
          <w:rStyle w:val="StyleUnderline"/>
          <w:highlight w:val="cyan"/>
        </w:rPr>
        <w:t>a</w:t>
      </w:r>
      <w:r w:rsidRPr="00E63C31">
        <w:rPr>
          <w:rStyle w:val="StyleUnderline"/>
        </w:rPr>
        <w:t xml:space="preserve"> gross </w:t>
      </w:r>
      <w:r w:rsidRPr="00B32DC7">
        <w:rPr>
          <w:rStyle w:val="StyleUnderline"/>
          <w:highlight w:val="cyan"/>
        </w:rPr>
        <w:t>oversimplification</w:t>
      </w:r>
      <w:r w:rsidRPr="00E63C31">
        <w:rPr>
          <w:rStyle w:val="StyleUnderline"/>
        </w:rPr>
        <w:t xml:space="preserve"> of the dynamics of international trade and investment</w:t>
      </w:r>
      <w:r>
        <w:t xml:space="preserve">. Moreover, </w:t>
      </w:r>
      <w:r w:rsidRPr="00B32DC7">
        <w:rPr>
          <w:rStyle w:val="Emphasis"/>
          <w:highlight w:val="cyan"/>
        </w:rPr>
        <w:t>most</w:t>
      </w:r>
      <w:r w:rsidRPr="00E63C31">
        <w:rPr>
          <w:rStyle w:val="Emphasis"/>
        </w:rPr>
        <w:t xml:space="preserve"> US trade </w:t>
      </w:r>
      <w:r w:rsidRPr="00B32DC7">
        <w:rPr>
          <w:rStyle w:val="Emphasis"/>
          <w:highlight w:val="cyan"/>
        </w:rPr>
        <w:t>officials are</w:t>
      </w:r>
      <w:r w:rsidRPr="00E63C31">
        <w:rPr>
          <w:rStyle w:val="Emphasis"/>
        </w:rPr>
        <w:t xml:space="preserve"> fully </w:t>
      </w:r>
      <w:r w:rsidRPr="00B32DC7">
        <w:rPr>
          <w:rStyle w:val="Emphasis"/>
          <w:highlight w:val="cyan"/>
        </w:rPr>
        <w:t>aware</w:t>
      </w:r>
      <w:r w:rsidRPr="00E63C31">
        <w:rPr>
          <w:rStyle w:val="Emphasis"/>
        </w:rPr>
        <w:t xml:space="preserve"> of this</w:t>
      </w:r>
      <w:r>
        <w:t xml:space="preserve">, according to knowledgeable sources in the Japanese government. That being the case, </w:t>
      </w:r>
      <w:r w:rsidRPr="00B32DC7">
        <w:rPr>
          <w:rStyle w:val="StyleUnderline"/>
          <w:highlight w:val="cyan"/>
        </w:rPr>
        <w:t>one would think it possible to avert</w:t>
      </w:r>
      <w:r w:rsidRPr="00E63C31">
        <w:rPr>
          <w:rStyle w:val="StyleUnderline"/>
        </w:rPr>
        <w:t xml:space="preserve"> another </w:t>
      </w:r>
      <w:r w:rsidRPr="00B32DC7">
        <w:rPr>
          <w:rStyle w:val="StyleUnderline"/>
          <w:highlight w:val="cyan"/>
        </w:rPr>
        <w:t>trade conflagration through rational discussion</w:t>
      </w:r>
      <w:r w:rsidRPr="00E63C31">
        <w:rPr>
          <w:rStyle w:val="StyleUnderline"/>
        </w:rPr>
        <w:t xml:space="preserve"> among the parties concerned.</w:t>
      </w:r>
    </w:p>
    <w:p w14:paraId="10F4F6DA" w14:textId="77777777" w:rsidR="00C77A0C" w:rsidRDefault="00C77A0C" w:rsidP="00C77A0C">
      <w:r w:rsidRPr="00B32DC7">
        <w:rPr>
          <w:rStyle w:val="StyleUnderline"/>
          <w:highlight w:val="cyan"/>
        </w:rPr>
        <w:t>Unfortunately, the</w:t>
      </w:r>
      <w:r w:rsidRPr="00E63C31">
        <w:rPr>
          <w:rStyle w:val="StyleUnderline"/>
        </w:rPr>
        <w:t xml:space="preserve"> present </w:t>
      </w:r>
      <w:r w:rsidRPr="00B32DC7">
        <w:rPr>
          <w:rStyle w:val="StyleUnderline"/>
          <w:highlight w:val="cyan"/>
        </w:rPr>
        <w:t xml:space="preserve">situation offers </w:t>
      </w:r>
      <w:r w:rsidRPr="00B32DC7">
        <w:rPr>
          <w:rStyle w:val="Emphasis"/>
          <w:highlight w:val="cyan"/>
        </w:rPr>
        <w:t>scant</w:t>
      </w:r>
      <w:r w:rsidRPr="00E63C31">
        <w:rPr>
          <w:rStyle w:val="Emphasis"/>
        </w:rPr>
        <w:t xml:space="preserve"> grounds for </w:t>
      </w:r>
      <w:r w:rsidRPr="00B32DC7">
        <w:rPr>
          <w:rStyle w:val="Emphasis"/>
          <w:highlight w:val="cyan"/>
        </w:rPr>
        <w:t>optimism</w:t>
      </w:r>
      <w:r w:rsidRPr="00E63C31">
        <w:rPr>
          <w:rStyle w:val="StyleUnderline"/>
        </w:rPr>
        <w:t xml:space="preserve"> on that score.</w:t>
      </w:r>
      <w:r>
        <w:t xml:space="preserve"> As in the 1980s, </w:t>
      </w:r>
      <w:r w:rsidRPr="00B32DC7">
        <w:rPr>
          <w:rStyle w:val="StyleUnderline"/>
          <w:highlight w:val="cyan"/>
        </w:rPr>
        <w:t>Japan bashing is</w:t>
      </w:r>
      <w:r w:rsidRPr="00E63C31">
        <w:rPr>
          <w:rStyle w:val="StyleUnderline"/>
        </w:rPr>
        <w:t xml:space="preserve"> a </w:t>
      </w:r>
      <w:r w:rsidRPr="007265D2">
        <w:rPr>
          <w:rStyle w:val="Emphasis"/>
          <w:highlight w:val="cyan"/>
        </w:rPr>
        <w:t>convenient</w:t>
      </w:r>
      <w:r w:rsidRPr="007265D2">
        <w:rPr>
          <w:rStyle w:val="Emphasis"/>
        </w:rPr>
        <w:t xml:space="preserve"> source of </w:t>
      </w:r>
      <w:r w:rsidRPr="007265D2">
        <w:rPr>
          <w:rStyle w:val="Emphasis"/>
          <w:highlight w:val="cyan"/>
        </w:rPr>
        <w:t>political red</w:t>
      </w:r>
      <w:r w:rsidRPr="00B32DC7">
        <w:rPr>
          <w:rStyle w:val="Emphasis"/>
          <w:highlight w:val="cyan"/>
        </w:rPr>
        <w:t xml:space="preserve"> meat</w:t>
      </w:r>
      <w:r w:rsidRPr="00E63C31">
        <w:rPr>
          <w:rStyle w:val="StyleUnderline"/>
        </w:rPr>
        <w:t xml:space="preserve">. The concept of American jobs lost to an unfair and adversarial trade partner is </w:t>
      </w:r>
      <w:r w:rsidRPr="007265D2">
        <w:rPr>
          <w:rStyle w:val="Emphasis"/>
          <w:highlight w:val="cyan"/>
        </w:rPr>
        <w:t>easy to grasp and quick to take hold</w:t>
      </w:r>
      <w:r w:rsidRPr="00E63C31">
        <w:rPr>
          <w:rStyle w:val="StyleUnderline"/>
        </w:rPr>
        <w:t xml:space="preserve">. The notion </w:t>
      </w:r>
      <w:r w:rsidRPr="00B32DC7">
        <w:rPr>
          <w:rStyle w:val="StyleUnderline"/>
          <w:highlight w:val="cyan"/>
        </w:rPr>
        <w:t>that Japan is flooding</w:t>
      </w:r>
      <w:r w:rsidRPr="00E63C31">
        <w:rPr>
          <w:rStyle w:val="StyleUnderline"/>
        </w:rPr>
        <w:t xml:space="preserve"> the United States </w:t>
      </w:r>
      <w:r w:rsidRPr="00B32DC7">
        <w:rPr>
          <w:rStyle w:val="StyleUnderline"/>
          <w:highlight w:val="cyan"/>
        </w:rPr>
        <w:t>with exports</w:t>
      </w:r>
      <w:r w:rsidRPr="00E63C31">
        <w:rPr>
          <w:rStyle w:val="StyleUnderline"/>
        </w:rPr>
        <w:t xml:space="preserve"> while deliberately shutting out imports </w:t>
      </w:r>
      <w:r w:rsidRPr="007265D2">
        <w:rPr>
          <w:rStyle w:val="Emphasis"/>
          <w:highlight w:val="cyan"/>
        </w:rPr>
        <w:t>plays well with voters</w:t>
      </w:r>
      <w:r w:rsidRPr="00E63C31">
        <w:rPr>
          <w:rStyle w:val="StyleUnderline"/>
        </w:rPr>
        <w:t xml:space="preserve"> angry over the loss of good American jobs</w:t>
      </w:r>
      <w:r>
        <w:t>—</w:t>
      </w:r>
      <w:r w:rsidRPr="007265D2">
        <w:rPr>
          <w:rStyle w:val="Emphasis"/>
          <w:highlight w:val="cyan"/>
        </w:rPr>
        <w:t>especially</w:t>
      </w:r>
      <w:r w:rsidRPr="007265D2">
        <w:rPr>
          <w:rStyle w:val="Emphasis"/>
        </w:rPr>
        <w:t xml:space="preserve"> those </w:t>
      </w:r>
      <w:r w:rsidRPr="007265D2">
        <w:rPr>
          <w:rStyle w:val="Emphasis"/>
          <w:highlight w:val="cyan"/>
        </w:rPr>
        <w:t>in the</w:t>
      </w:r>
      <w:r w:rsidRPr="007265D2">
        <w:rPr>
          <w:rStyle w:val="Emphasis"/>
        </w:rPr>
        <w:t xml:space="preserve"> deindustrialized </w:t>
      </w:r>
      <w:r w:rsidRPr="007265D2">
        <w:rPr>
          <w:rStyle w:val="Emphasis"/>
          <w:highlight w:val="cyan"/>
        </w:rPr>
        <w:t>Rust Belt</w:t>
      </w:r>
      <w:r w:rsidRPr="007265D2">
        <w:rPr>
          <w:rStyle w:val="Emphasis"/>
        </w:rPr>
        <w:t xml:space="preserve"> of the American </w:t>
      </w:r>
      <w:r w:rsidRPr="007265D2">
        <w:rPr>
          <w:rStyle w:val="Emphasis"/>
          <w:highlight w:val="cyan"/>
        </w:rPr>
        <w:t>Midwest</w:t>
      </w:r>
      <w:r>
        <w:t xml:space="preserve">. And it is well known that Donald </w:t>
      </w:r>
      <w:r w:rsidRPr="00B32DC7">
        <w:rPr>
          <w:rStyle w:val="StyleUnderline"/>
          <w:highlight w:val="cyan"/>
        </w:rPr>
        <w:t>Trump won</w:t>
      </w:r>
      <w:r w:rsidRPr="00E63C31">
        <w:rPr>
          <w:rStyle w:val="StyleUnderline"/>
        </w:rPr>
        <w:t xml:space="preserve"> the presidency largely </w:t>
      </w:r>
      <w:r w:rsidRPr="007265D2">
        <w:rPr>
          <w:rStyle w:val="Emphasis"/>
          <w:highlight w:val="cyan"/>
        </w:rPr>
        <w:t>by appealing to those</w:t>
      </w:r>
      <w:r w:rsidRPr="007265D2">
        <w:rPr>
          <w:rStyle w:val="Emphasis"/>
        </w:rPr>
        <w:t xml:space="preserve"> </w:t>
      </w:r>
      <w:r w:rsidRPr="007265D2">
        <w:rPr>
          <w:rStyle w:val="Emphasis"/>
          <w:highlight w:val="cyan"/>
        </w:rPr>
        <w:t>voters’ frustration</w:t>
      </w:r>
      <w:r w:rsidRPr="00E63C31">
        <w:rPr>
          <w:rStyle w:val="StyleUnderline"/>
        </w:rPr>
        <w:t xml:space="preserve"> and malaise</w:t>
      </w:r>
      <w:r>
        <w:t>.</w:t>
      </w:r>
    </w:p>
    <w:p w14:paraId="20AED28D" w14:textId="77777777" w:rsidR="00C77A0C" w:rsidRPr="00E63C31" w:rsidRDefault="00C77A0C" w:rsidP="00C77A0C">
      <w:r w:rsidRPr="00B32DC7">
        <w:rPr>
          <w:rStyle w:val="StyleUnderline"/>
          <w:highlight w:val="cyan"/>
        </w:rPr>
        <w:t>Thanks to</w:t>
      </w:r>
      <w:r w:rsidRPr="00E63C31">
        <w:rPr>
          <w:rStyle w:val="StyleUnderline"/>
        </w:rPr>
        <w:t xml:space="preserve"> the electoral triumph of </w:t>
      </w:r>
      <w:r w:rsidRPr="00B32DC7">
        <w:rPr>
          <w:rStyle w:val="StyleUnderline"/>
          <w:highlight w:val="cyan"/>
        </w:rPr>
        <w:t>Trump</w:t>
      </w:r>
      <w:r w:rsidRPr="00E63C31">
        <w:rPr>
          <w:rStyle w:val="StyleUnderline"/>
        </w:rPr>
        <w:t xml:space="preserve">-style </w:t>
      </w:r>
      <w:r w:rsidRPr="00B32DC7">
        <w:rPr>
          <w:rStyle w:val="StyleUnderline"/>
          <w:highlight w:val="cyan"/>
        </w:rPr>
        <w:t>populism, an unsavory episode</w:t>
      </w:r>
      <w:r w:rsidRPr="00E63C31">
        <w:rPr>
          <w:rStyle w:val="StyleUnderline"/>
        </w:rPr>
        <w:t xml:space="preserve"> in postwar history </w:t>
      </w:r>
      <w:r w:rsidRPr="00B32DC7">
        <w:rPr>
          <w:rStyle w:val="StyleUnderline"/>
          <w:highlight w:val="cyan"/>
        </w:rPr>
        <w:t xml:space="preserve">seems </w:t>
      </w:r>
      <w:r w:rsidRPr="00B32DC7">
        <w:rPr>
          <w:rStyle w:val="Emphasis"/>
          <w:highlight w:val="cyan"/>
        </w:rPr>
        <w:t>poised to repeat itself</w:t>
      </w:r>
      <w:r>
        <w:t xml:space="preserve">. Once again, people who should know better are entering into a futile campaign to correct macroeconomically rooted trade imbalances via tough talk at the bilateral level. </w:t>
      </w:r>
      <w:r w:rsidRPr="00B32DC7">
        <w:rPr>
          <w:rStyle w:val="StyleUnderline"/>
          <w:highlight w:val="cyan"/>
        </w:rPr>
        <w:t>We have</w:t>
      </w:r>
      <w:r w:rsidRPr="00E63C31">
        <w:rPr>
          <w:rStyle w:val="StyleUnderline"/>
        </w:rPr>
        <w:t xml:space="preserve"> already </w:t>
      </w:r>
      <w:r w:rsidRPr="00B32DC7">
        <w:rPr>
          <w:rStyle w:val="StyleUnderline"/>
          <w:highlight w:val="cyan"/>
        </w:rPr>
        <w:t xml:space="preserve">seen what an </w:t>
      </w:r>
      <w:r w:rsidRPr="00B32DC7">
        <w:rPr>
          <w:rStyle w:val="Emphasis"/>
          <w:highlight w:val="cyan"/>
        </w:rPr>
        <w:t>impact such</w:t>
      </w:r>
      <w:r w:rsidRPr="00E63C31">
        <w:rPr>
          <w:rStyle w:val="Emphasis"/>
        </w:rPr>
        <w:t xml:space="preserve"> a crusade </w:t>
      </w:r>
      <w:r w:rsidRPr="00B32DC7">
        <w:rPr>
          <w:rStyle w:val="Emphasis"/>
          <w:highlight w:val="cyan"/>
        </w:rPr>
        <w:t>can have on</w:t>
      </w:r>
      <w:r w:rsidRPr="00E63C31">
        <w:rPr>
          <w:rStyle w:val="Emphasis"/>
        </w:rPr>
        <w:t xml:space="preserve"> bilateral </w:t>
      </w:r>
      <w:r w:rsidRPr="00B32DC7">
        <w:rPr>
          <w:rStyle w:val="Emphasis"/>
          <w:highlight w:val="cyan"/>
        </w:rPr>
        <w:t>relations</w:t>
      </w:r>
      <w:r w:rsidRPr="00B32DC7">
        <w:rPr>
          <w:rStyle w:val="StyleUnderline"/>
          <w:highlight w:val="cyan"/>
        </w:rPr>
        <w:t>, and</w:t>
      </w:r>
      <w:r w:rsidRPr="00E63C31">
        <w:rPr>
          <w:rStyle w:val="StyleUnderline"/>
        </w:rPr>
        <w:t xml:space="preserve"> today </w:t>
      </w:r>
      <w:r w:rsidRPr="00B32DC7">
        <w:rPr>
          <w:rStyle w:val="StyleUnderline"/>
          <w:highlight w:val="cyan"/>
        </w:rPr>
        <w:t>the stakes</w:t>
      </w:r>
      <w:r w:rsidRPr="00E63C31">
        <w:rPr>
          <w:rStyle w:val="StyleUnderline"/>
        </w:rPr>
        <w:t xml:space="preserve"> for the region </w:t>
      </w:r>
      <w:r w:rsidRPr="00B32DC7">
        <w:rPr>
          <w:rStyle w:val="StyleUnderline"/>
          <w:highlight w:val="cyan"/>
        </w:rPr>
        <w:t>are higher than ever. Trump’s</w:t>
      </w:r>
      <w:r w:rsidRPr="00E63C31">
        <w:rPr>
          <w:rStyle w:val="StyleUnderline"/>
        </w:rPr>
        <w:t xml:space="preserve"> heedless </w:t>
      </w:r>
      <w:r w:rsidRPr="00B32DC7">
        <w:rPr>
          <w:rStyle w:val="StyleUnderline"/>
          <w:highlight w:val="cyan"/>
        </w:rPr>
        <w:t xml:space="preserve">neomercantilism is </w:t>
      </w:r>
      <w:r w:rsidRPr="00B32DC7">
        <w:rPr>
          <w:rStyle w:val="Emphasis"/>
          <w:highlight w:val="cyan"/>
        </w:rPr>
        <w:t>fraught with danger</w:t>
      </w:r>
      <w:r>
        <w:t>.</w:t>
      </w:r>
    </w:p>
    <w:p w14:paraId="6DD03E64" w14:textId="77777777" w:rsidR="00C77A0C" w:rsidRPr="008B7C6A" w:rsidRDefault="00C77A0C" w:rsidP="00C77A0C">
      <w:pPr>
        <w:pStyle w:val="Heading4"/>
      </w:pPr>
      <w:r>
        <w:t xml:space="preserve">Auto bashing undermines </w:t>
      </w:r>
      <w:r>
        <w:rPr>
          <w:u w:val="single"/>
        </w:rPr>
        <w:t>robust</w:t>
      </w:r>
      <w:r>
        <w:t xml:space="preserve"> security coordination with Japan, collapsing </w:t>
      </w:r>
      <w:r>
        <w:rPr>
          <w:u w:val="single"/>
        </w:rPr>
        <w:t>deterrence</w:t>
      </w:r>
      <w:r>
        <w:t xml:space="preserve"> in global hotspots---including the SCS</w:t>
      </w:r>
    </w:p>
    <w:p w14:paraId="68F673FE" w14:textId="77777777" w:rsidR="00C77A0C" w:rsidRDefault="00C77A0C" w:rsidP="00C77A0C">
      <w:r w:rsidRPr="008B7C6A">
        <w:rPr>
          <w:rStyle w:val="Style13ptBold"/>
        </w:rPr>
        <w:t>French 17 –</w:t>
      </w:r>
      <w:r>
        <w:t xml:space="preserve"> Erik French, PhD Candidate in Political Science at the Maxwell School, Adjunct Instructor for American University’s School of International Service, Junior Fellow with the International Policy Scholars Consortium, Young Leader and Former SPF Fellow with the Center for Strategic and International Studies Pacific Forum, “The US, Japan, and Trade: What Trump Can Learn From the 1990s”, The Diplomat, 2-7, https://thediplomat.com/2017/02/the-us-japan-and-trade-what-trump-can-learn-from-the-1990s/</w:t>
      </w:r>
    </w:p>
    <w:p w14:paraId="51CCC63E" w14:textId="77777777" w:rsidR="00C77A0C" w:rsidRPr="008B7C6A" w:rsidRDefault="00C77A0C" w:rsidP="00C77A0C">
      <w:pPr>
        <w:rPr>
          <w:sz w:val="14"/>
        </w:rPr>
      </w:pPr>
      <w:r w:rsidRPr="008B7C6A">
        <w:rPr>
          <w:sz w:val="14"/>
        </w:rPr>
        <w:t xml:space="preserve">As U.S. President Donald Trump’s summit with Japan’s Prime Minister Shinzo Abe approaches, the </w:t>
      </w:r>
      <w:r w:rsidRPr="00B32DC7">
        <w:rPr>
          <w:rStyle w:val="StyleUnderline"/>
          <w:highlight w:val="cyan"/>
        </w:rPr>
        <w:t>Trump</w:t>
      </w:r>
      <w:r w:rsidRPr="008B7C6A">
        <w:rPr>
          <w:sz w:val="14"/>
        </w:rPr>
        <w:t xml:space="preserve"> administration </w:t>
      </w:r>
      <w:r w:rsidRPr="008B7C6A">
        <w:rPr>
          <w:rStyle w:val="StyleUnderline"/>
        </w:rPr>
        <w:t xml:space="preserve">should reflect on the </w:t>
      </w:r>
      <w:r w:rsidRPr="00B32DC7">
        <w:rPr>
          <w:rStyle w:val="StyleUnderline"/>
          <w:highlight w:val="cyan"/>
        </w:rPr>
        <w:t>risk</w:t>
      </w:r>
      <w:r w:rsidRPr="008B7C6A">
        <w:rPr>
          <w:rStyle w:val="StyleUnderline"/>
        </w:rPr>
        <w:t xml:space="preserve"> of </w:t>
      </w:r>
      <w:r w:rsidRPr="00B32DC7">
        <w:rPr>
          <w:rStyle w:val="StyleUnderline"/>
          <w:highlight w:val="cyan"/>
        </w:rPr>
        <w:t>allowing the</w:t>
      </w:r>
      <w:r w:rsidRPr="008B7C6A">
        <w:rPr>
          <w:rStyle w:val="StyleUnderline"/>
        </w:rPr>
        <w:t xml:space="preserve"> U.S.-Japan </w:t>
      </w:r>
      <w:r w:rsidRPr="00B32DC7">
        <w:rPr>
          <w:rStyle w:val="StyleUnderline"/>
          <w:highlight w:val="cyan"/>
        </w:rPr>
        <w:t xml:space="preserve">alliance to fall into disrepair </w:t>
      </w:r>
      <w:r w:rsidRPr="00B32DC7">
        <w:rPr>
          <w:rStyle w:val="Emphasis"/>
          <w:highlight w:val="cyan"/>
        </w:rPr>
        <w:t>over disputes about trade</w:t>
      </w:r>
      <w:r w:rsidRPr="008B7C6A">
        <w:rPr>
          <w:sz w:val="14"/>
        </w:rPr>
        <w:t xml:space="preserve"> and host-nation support. In particular, the president should consider the early experience of the Clinton administration in Asia.</w:t>
      </w:r>
    </w:p>
    <w:p w14:paraId="37DE12BD" w14:textId="77777777" w:rsidR="00C77A0C" w:rsidRPr="008B7C6A" w:rsidRDefault="00C77A0C" w:rsidP="00C77A0C">
      <w:pPr>
        <w:rPr>
          <w:sz w:val="14"/>
        </w:rPr>
      </w:pPr>
      <w:r w:rsidRPr="008B7C6A">
        <w:rPr>
          <w:sz w:val="14"/>
        </w:rPr>
        <w:t xml:space="preserve">President Bill </w:t>
      </w:r>
      <w:r w:rsidRPr="00B32DC7">
        <w:rPr>
          <w:rStyle w:val="StyleUnderline"/>
          <w:highlight w:val="cyan"/>
        </w:rPr>
        <w:t>Clinton</w:t>
      </w:r>
      <w:r w:rsidRPr="008B7C6A">
        <w:rPr>
          <w:sz w:val="14"/>
        </w:rPr>
        <w:t xml:space="preserve"> initially </w:t>
      </w:r>
      <w:r w:rsidRPr="00B32DC7">
        <w:rPr>
          <w:rStyle w:val="StyleUnderline"/>
          <w:highlight w:val="cyan"/>
        </w:rPr>
        <w:t>took a hardline approach</w:t>
      </w:r>
      <w:r w:rsidRPr="008B7C6A">
        <w:rPr>
          <w:rStyle w:val="StyleUnderline"/>
        </w:rPr>
        <w:t xml:space="preserve"> on the U.S. trade deficit with Japan</w:t>
      </w:r>
      <w:r w:rsidRPr="008B7C6A">
        <w:rPr>
          <w:sz w:val="14"/>
        </w:rPr>
        <w:t xml:space="preserve"> and prioritized extracting economic concessions from Tokyo. </w:t>
      </w:r>
      <w:r w:rsidRPr="008B7C6A">
        <w:rPr>
          <w:rStyle w:val="StyleUnderline"/>
        </w:rPr>
        <w:t xml:space="preserve">Before long, </w:t>
      </w:r>
      <w:r w:rsidRPr="00B32DC7">
        <w:rPr>
          <w:rStyle w:val="StyleUnderline"/>
          <w:highlight w:val="cyan"/>
        </w:rPr>
        <w:t xml:space="preserve">the </w:t>
      </w:r>
      <w:r w:rsidRPr="00B32DC7">
        <w:rPr>
          <w:rStyle w:val="Emphasis"/>
          <w:highlight w:val="cyan"/>
        </w:rPr>
        <w:t>U</w:t>
      </w:r>
      <w:r w:rsidRPr="008B7C6A">
        <w:rPr>
          <w:sz w:val="14"/>
        </w:rPr>
        <w:t xml:space="preserve">nited </w:t>
      </w:r>
      <w:r w:rsidRPr="00B32DC7">
        <w:rPr>
          <w:rStyle w:val="Emphasis"/>
          <w:highlight w:val="cyan"/>
        </w:rPr>
        <w:t>S</w:t>
      </w:r>
      <w:r w:rsidRPr="008B7C6A">
        <w:rPr>
          <w:sz w:val="14"/>
        </w:rPr>
        <w:t xml:space="preserve">tates </w:t>
      </w:r>
      <w:r w:rsidRPr="00B32DC7">
        <w:rPr>
          <w:rStyle w:val="StyleUnderline"/>
          <w:highlight w:val="cyan"/>
        </w:rPr>
        <w:t>found</w:t>
      </w:r>
      <w:r w:rsidRPr="008B7C6A">
        <w:rPr>
          <w:sz w:val="14"/>
        </w:rPr>
        <w:t xml:space="preserve"> itself struggling to repair </w:t>
      </w:r>
      <w:r w:rsidRPr="00B32DC7">
        <w:rPr>
          <w:rStyle w:val="StyleUnderline"/>
          <w:highlight w:val="cyan"/>
        </w:rPr>
        <w:t>a</w:t>
      </w:r>
      <w:r w:rsidRPr="008B7C6A">
        <w:rPr>
          <w:rStyle w:val="StyleUnderline"/>
        </w:rPr>
        <w:t xml:space="preserve"> strained, </w:t>
      </w:r>
      <w:r w:rsidRPr="00B32DC7">
        <w:rPr>
          <w:rStyle w:val="Emphasis"/>
          <w:highlight w:val="cyan"/>
        </w:rPr>
        <w:t>weakened</w:t>
      </w:r>
      <w:r w:rsidRPr="00B32DC7">
        <w:rPr>
          <w:rStyle w:val="StyleUnderline"/>
          <w:highlight w:val="cyan"/>
        </w:rPr>
        <w:t xml:space="preserve"> alliance</w:t>
      </w:r>
      <w:r w:rsidRPr="008B7C6A">
        <w:rPr>
          <w:rStyle w:val="StyleUnderline"/>
        </w:rPr>
        <w:t xml:space="preserve"> at the moment it needed this partnership most, </w:t>
      </w:r>
      <w:r w:rsidRPr="00B32DC7">
        <w:rPr>
          <w:rStyle w:val="StyleUnderline"/>
          <w:highlight w:val="cyan"/>
        </w:rPr>
        <w:t>with crises breaking out on</w:t>
      </w:r>
      <w:r w:rsidRPr="008B7C6A">
        <w:rPr>
          <w:rStyle w:val="StyleUnderline"/>
        </w:rPr>
        <w:t xml:space="preserve"> the </w:t>
      </w:r>
      <w:r w:rsidRPr="00B32DC7">
        <w:rPr>
          <w:rStyle w:val="Emphasis"/>
          <w:highlight w:val="cyan"/>
        </w:rPr>
        <w:t>Korea</w:t>
      </w:r>
      <w:r w:rsidRPr="008B7C6A">
        <w:rPr>
          <w:rStyle w:val="StyleUnderline"/>
        </w:rPr>
        <w:t xml:space="preserve">n peninsula </w:t>
      </w:r>
      <w:r w:rsidRPr="00B32DC7">
        <w:rPr>
          <w:rStyle w:val="StyleUnderline"/>
          <w:highlight w:val="cyan"/>
        </w:rPr>
        <w:t>and</w:t>
      </w:r>
      <w:r w:rsidRPr="008B7C6A">
        <w:rPr>
          <w:rStyle w:val="StyleUnderline"/>
        </w:rPr>
        <w:t xml:space="preserve"> in the </w:t>
      </w:r>
      <w:r w:rsidRPr="00B32DC7">
        <w:rPr>
          <w:rStyle w:val="Emphasis"/>
          <w:highlight w:val="cyan"/>
        </w:rPr>
        <w:t>Taiwan</w:t>
      </w:r>
      <w:r w:rsidRPr="008B7C6A">
        <w:rPr>
          <w:rStyle w:val="StyleUnderline"/>
        </w:rPr>
        <w:t xml:space="preserve"> Strait. </w:t>
      </w:r>
      <w:r w:rsidRPr="00B32DC7">
        <w:rPr>
          <w:rStyle w:val="StyleUnderline"/>
          <w:highlight w:val="cyan"/>
        </w:rPr>
        <w:t>With</w:t>
      </w:r>
      <w:r w:rsidRPr="008B7C6A">
        <w:rPr>
          <w:rStyle w:val="StyleUnderline"/>
        </w:rPr>
        <w:t xml:space="preserve"> present day </w:t>
      </w:r>
      <w:r w:rsidRPr="00B32DC7">
        <w:rPr>
          <w:rStyle w:val="StyleUnderline"/>
          <w:highlight w:val="cyan"/>
        </w:rPr>
        <w:t>Asia</w:t>
      </w:r>
      <w:r w:rsidRPr="008B7C6A">
        <w:rPr>
          <w:rStyle w:val="StyleUnderline"/>
        </w:rPr>
        <w:t xml:space="preserve"> increasingly </w:t>
      </w:r>
      <w:r w:rsidRPr="00B32DC7">
        <w:rPr>
          <w:rStyle w:val="StyleUnderline"/>
          <w:highlight w:val="cyan"/>
        </w:rPr>
        <w:t>on edge facing mounting threats</w:t>
      </w:r>
      <w:r w:rsidRPr="008B7C6A">
        <w:rPr>
          <w:rStyle w:val="StyleUnderline"/>
        </w:rPr>
        <w:t xml:space="preserve"> from </w:t>
      </w:r>
      <w:r w:rsidRPr="008B7C6A">
        <w:rPr>
          <w:rStyle w:val="Emphasis"/>
        </w:rPr>
        <w:t>North Korea</w:t>
      </w:r>
      <w:r w:rsidRPr="008B7C6A">
        <w:rPr>
          <w:rStyle w:val="StyleUnderline"/>
        </w:rPr>
        <w:t xml:space="preserve"> and </w:t>
      </w:r>
      <w:r w:rsidRPr="008B7C6A">
        <w:rPr>
          <w:rStyle w:val="Emphasis"/>
        </w:rPr>
        <w:t>China</w:t>
      </w:r>
      <w:r w:rsidRPr="008B7C6A">
        <w:rPr>
          <w:rStyle w:val="StyleUnderline"/>
        </w:rPr>
        <w:t xml:space="preserve">, </w:t>
      </w:r>
      <w:r w:rsidRPr="00B32DC7">
        <w:rPr>
          <w:rStyle w:val="StyleUnderline"/>
          <w:highlight w:val="cyan"/>
        </w:rPr>
        <w:t>the</w:t>
      </w:r>
      <w:r w:rsidRPr="008B7C6A">
        <w:rPr>
          <w:rStyle w:val="StyleUnderline"/>
        </w:rPr>
        <w:t xml:space="preserve"> current </w:t>
      </w:r>
      <w:r w:rsidRPr="00B32DC7">
        <w:rPr>
          <w:rStyle w:val="StyleUnderline"/>
          <w:highlight w:val="cyan"/>
        </w:rPr>
        <w:t>admin</w:t>
      </w:r>
      <w:r w:rsidRPr="008B7C6A">
        <w:rPr>
          <w:rStyle w:val="StyleUnderline"/>
        </w:rPr>
        <w:t xml:space="preserve">istration </w:t>
      </w:r>
      <w:r w:rsidRPr="00B32DC7">
        <w:rPr>
          <w:rStyle w:val="StyleUnderline"/>
          <w:highlight w:val="cyan"/>
        </w:rPr>
        <w:t>would be</w:t>
      </w:r>
      <w:r w:rsidRPr="008B7C6A">
        <w:rPr>
          <w:rStyle w:val="StyleUnderline"/>
        </w:rPr>
        <w:t xml:space="preserve"> well-</w:t>
      </w:r>
      <w:r w:rsidRPr="00B32DC7">
        <w:rPr>
          <w:rStyle w:val="StyleUnderline"/>
          <w:highlight w:val="cyan"/>
        </w:rPr>
        <w:t>advised to</w:t>
      </w:r>
      <w:r w:rsidRPr="008B7C6A">
        <w:rPr>
          <w:rStyle w:val="StyleUnderline"/>
        </w:rPr>
        <w:t xml:space="preserve"> learn from</w:t>
      </w:r>
      <w:r w:rsidRPr="008B7C6A">
        <w:rPr>
          <w:sz w:val="14"/>
        </w:rPr>
        <w:t xml:space="preserve"> the Clinton administration’s </w:t>
      </w:r>
      <w:r w:rsidRPr="008B7C6A">
        <w:rPr>
          <w:rStyle w:val="StyleUnderline"/>
        </w:rPr>
        <w:t xml:space="preserve">early mistakes and </w:t>
      </w:r>
      <w:r w:rsidRPr="00B32DC7">
        <w:rPr>
          <w:rStyle w:val="Emphasis"/>
          <w:highlight w:val="cyan"/>
        </w:rPr>
        <w:t>reinforce rather than undermine</w:t>
      </w:r>
      <w:r w:rsidRPr="00B32DC7">
        <w:rPr>
          <w:rStyle w:val="StyleUnderline"/>
          <w:highlight w:val="cyan"/>
        </w:rPr>
        <w:t xml:space="preserve"> its alliance</w:t>
      </w:r>
      <w:r w:rsidRPr="008B7C6A">
        <w:rPr>
          <w:rStyle w:val="StyleUnderline"/>
        </w:rPr>
        <w:t xml:space="preserve"> with Japan</w:t>
      </w:r>
      <w:r w:rsidRPr="008B7C6A">
        <w:rPr>
          <w:sz w:val="14"/>
        </w:rPr>
        <w:t>.</w:t>
      </w:r>
    </w:p>
    <w:p w14:paraId="5D81AACF" w14:textId="77777777" w:rsidR="00C77A0C" w:rsidRPr="008B7C6A" w:rsidRDefault="00C77A0C" w:rsidP="00C77A0C">
      <w:pPr>
        <w:rPr>
          <w:sz w:val="14"/>
        </w:rPr>
      </w:pPr>
      <w:r w:rsidRPr="008B7C6A">
        <w:rPr>
          <w:sz w:val="14"/>
        </w:rPr>
        <w:t>The President’s Position: “It’s a Very Unfair Situation.”</w:t>
      </w:r>
    </w:p>
    <w:p w14:paraId="5282B259" w14:textId="77777777" w:rsidR="00C77A0C" w:rsidRPr="008B7C6A" w:rsidRDefault="00C77A0C" w:rsidP="00C77A0C">
      <w:pPr>
        <w:rPr>
          <w:sz w:val="14"/>
        </w:rPr>
      </w:pPr>
      <w:r w:rsidRPr="008B7C6A">
        <w:rPr>
          <w:sz w:val="14"/>
        </w:rPr>
        <w:t>Although many members of Trump’s administration – including Defense Secretary James Mattis and Secretary of State Rex Tillerson – emphasize the need for a strong alliances around the world, Trump has long been critical of the U.S.-Japan alliance.  In particular, the president argues that Japan is free-riding on American beneficence, and should foot the entire bill for U.S. forces stationed in Japan while opening its market to U.S. exports and addressing its trade surplus with the United States.  He expressed these convictions 30 years ago in a full-page ad in the Washington Post and the New York Times criticizing Japan for “taking advantage of the United States” because the United States was obligated to defend Japan “for free” while Japan “managed to maintain a weak yen against a strong dollar.”</w:t>
      </w:r>
    </w:p>
    <w:p w14:paraId="7B00D06D" w14:textId="77777777" w:rsidR="00C77A0C" w:rsidRPr="008B7C6A" w:rsidRDefault="00C77A0C" w:rsidP="00C77A0C">
      <w:pPr>
        <w:rPr>
          <w:sz w:val="14"/>
        </w:rPr>
      </w:pPr>
      <w:r w:rsidRPr="008B7C6A">
        <w:rPr>
          <w:sz w:val="14"/>
        </w:rPr>
        <w:t xml:space="preserve">Trump maintains these views today.  Throughout his 2016 campaign, the future president castigated Japan, claiming that the United States is “getting absolutely crushed on trade” with its longstanding ally while “losing a fortune” by basing U.S. forces in Japan (although Japan is one of the leading providers of host-nation support among the United States’ many allies).  More recently, </w:t>
      </w:r>
      <w:r w:rsidRPr="00B32DC7">
        <w:rPr>
          <w:rStyle w:val="StyleUnderline"/>
          <w:highlight w:val="cyan"/>
        </w:rPr>
        <w:t>Trump claimed</w:t>
      </w:r>
      <w:r w:rsidRPr="008B7C6A">
        <w:rPr>
          <w:rStyle w:val="StyleUnderline"/>
        </w:rPr>
        <w:t xml:space="preserve"> that U.S. </w:t>
      </w:r>
      <w:r w:rsidRPr="00B32DC7">
        <w:rPr>
          <w:rStyle w:val="StyleUnderline"/>
          <w:highlight w:val="cyan"/>
        </w:rPr>
        <w:t>relations</w:t>
      </w:r>
      <w:r w:rsidRPr="008B7C6A">
        <w:rPr>
          <w:rStyle w:val="StyleUnderline"/>
        </w:rPr>
        <w:t xml:space="preserve"> with Japan </w:t>
      </w:r>
      <w:r w:rsidRPr="00B32DC7">
        <w:rPr>
          <w:rStyle w:val="StyleUnderline"/>
          <w:highlight w:val="cyan"/>
        </w:rPr>
        <w:t>are unfair, accusing Tokyo of</w:t>
      </w:r>
      <w:r w:rsidRPr="008B7C6A">
        <w:rPr>
          <w:rStyle w:val="StyleUnderline"/>
        </w:rPr>
        <w:t xml:space="preserve"> manipulating the yen and </w:t>
      </w:r>
      <w:r w:rsidRPr="00B32DC7">
        <w:rPr>
          <w:rStyle w:val="StyleUnderline"/>
          <w:highlight w:val="cyan"/>
        </w:rPr>
        <w:t>using</w:t>
      </w:r>
      <w:r w:rsidRPr="008B7C6A">
        <w:rPr>
          <w:rStyle w:val="StyleUnderline"/>
        </w:rPr>
        <w:t xml:space="preserve"> non-tariff </w:t>
      </w:r>
      <w:r w:rsidRPr="00B32DC7">
        <w:rPr>
          <w:rStyle w:val="StyleUnderline"/>
          <w:highlight w:val="cyan"/>
        </w:rPr>
        <w:t>barriers to</w:t>
      </w:r>
      <w:r w:rsidRPr="008B7C6A">
        <w:rPr>
          <w:rStyle w:val="StyleUnderline"/>
        </w:rPr>
        <w:t xml:space="preserve"> undermine U.S. </w:t>
      </w:r>
      <w:r w:rsidRPr="00B32DC7">
        <w:rPr>
          <w:rStyle w:val="Emphasis"/>
          <w:highlight w:val="cyan"/>
        </w:rPr>
        <w:t>auto exports</w:t>
      </w:r>
      <w:r w:rsidRPr="008B7C6A">
        <w:rPr>
          <w:sz w:val="14"/>
        </w:rPr>
        <w:t>.</w:t>
      </w:r>
    </w:p>
    <w:p w14:paraId="6948EC77" w14:textId="77777777" w:rsidR="00C77A0C" w:rsidRPr="008B7C6A" w:rsidRDefault="00C77A0C" w:rsidP="00C77A0C">
      <w:pPr>
        <w:rPr>
          <w:sz w:val="14"/>
        </w:rPr>
      </w:pPr>
      <w:r w:rsidRPr="008B7C6A">
        <w:rPr>
          <w:sz w:val="14"/>
        </w:rPr>
        <w:t xml:space="preserve">To address these imbalances, </w:t>
      </w:r>
      <w:r w:rsidRPr="008B7C6A">
        <w:rPr>
          <w:rStyle w:val="StyleUnderline"/>
        </w:rPr>
        <w:t xml:space="preserve">the </w:t>
      </w:r>
      <w:r w:rsidRPr="00B32DC7">
        <w:rPr>
          <w:rStyle w:val="StyleUnderline"/>
          <w:highlight w:val="cyan"/>
        </w:rPr>
        <w:t>president</w:t>
      </w:r>
      <w:r w:rsidRPr="008B7C6A">
        <w:rPr>
          <w:rStyle w:val="StyleUnderline"/>
        </w:rPr>
        <w:t xml:space="preserve"> has </w:t>
      </w:r>
      <w:r w:rsidRPr="00B32DC7">
        <w:rPr>
          <w:rStyle w:val="StyleUnderline"/>
          <w:highlight w:val="cyan"/>
        </w:rPr>
        <w:t xml:space="preserve">promised to </w:t>
      </w:r>
      <w:r w:rsidRPr="00B32DC7">
        <w:rPr>
          <w:rStyle w:val="Emphasis"/>
          <w:highlight w:val="cyan"/>
        </w:rPr>
        <w:t>ramp up pressure</w:t>
      </w:r>
      <w:r w:rsidRPr="008B7C6A">
        <w:rPr>
          <w:rStyle w:val="StyleUnderline"/>
        </w:rPr>
        <w:t xml:space="preserve"> on Japan</w:t>
      </w:r>
      <w:r w:rsidRPr="008B7C6A">
        <w:rPr>
          <w:sz w:val="14"/>
        </w:rPr>
        <w:t xml:space="preserve">. He has gone as far as to suggest that he would renegotiate the U.S.-Japan Security Treaty, or even dissolve the alliance and withdraw U.S. troops if his demands are not met. </w:t>
      </w:r>
      <w:r w:rsidRPr="00B32DC7">
        <w:rPr>
          <w:rStyle w:val="StyleUnderline"/>
          <w:highlight w:val="cyan"/>
        </w:rPr>
        <w:t>These</w:t>
      </w:r>
      <w:r w:rsidRPr="008B7C6A">
        <w:rPr>
          <w:rStyle w:val="StyleUnderline"/>
        </w:rPr>
        <w:t xml:space="preserve"> comments have </w:t>
      </w:r>
      <w:r w:rsidRPr="00B32DC7">
        <w:rPr>
          <w:rStyle w:val="StyleUnderline"/>
          <w:highlight w:val="cyan"/>
        </w:rPr>
        <w:t>set Japan</w:t>
      </w:r>
      <w:r w:rsidRPr="008B7C6A">
        <w:rPr>
          <w:rStyle w:val="StyleUnderline"/>
        </w:rPr>
        <w:t xml:space="preserve"> – and other U.S. allies – </w:t>
      </w:r>
      <w:r w:rsidRPr="00B32DC7">
        <w:rPr>
          <w:rStyle w:val="StyleUnderline"/>
          <w:highlight w:val="cyan"/>
        </w:rPr>
        <w:t>on edge</w:t>
      </w:r>
      <w:r w:rsidRPr="008B7C6A">
        <w:rPr>
          <w:sz w:val="14"/>
        </w:rPr>
        <w:t xml:space="preserve">. Mattis’ recent </w:t>
      </w:r>
      <w:r w:rsidRPr="008B7C6A">
        <w:rPr>
          <w:rStyle w:val="StyleUnderline"/>
        </w:rPr>
        <w:t xml:space="preserve">diplomatic </w:t>
      </w:r>
      <w:r w:rsidRPr="00B32DC7">
        <w:rPr>
          <w:rStyle w:val="StyleUnderline"/>
          <w:highlight w:val="cyan"/>
        </w:rPr>
        <w:t>outreach</w:t>
      </w:r>
      <w:r w:rsidRPr="008B7C6A">
        <w:rPr>
          <w:sz w:val="14"/>
        </w:rPr>
        <w:t xml:space="preserve"> to Tokyo and Seoul </w:t>
      </w:r>
      <w:r w:rsidRPr="00B32DC7">
        <w:rPr>
          <w:rStyle w:val="StyleUnderline"/>
          <w:highlight w:val="cyan"/>
        </w:rPr>
        <w:t>may prove insufficient</w:t>
      </w:r>
      <w:r w:rsidRPr="008B7C6A">
        <w:rPr>
          <w:sz w:val="14"/>
        </w:rPr>
        <w:t xml:space="preserve"> to offset the damage these threats will do to U.S. security partnerships in the region.</w:t>
      </w:r>
    </w:p>
    <w:p w14:paraId="2DA48FA3" w14:textId="77777777" w:rsidR="00C77A0C" w:rsidRPr="008B7C6A" w:rsidRDefault="00C77A0C" w:rsidP="00C77A0C">
      <w:pPr>
        <w:rPr>
          <w:sz w:val="14"/>
        </w:rPr>
      </w:pPr>
      <w:r w:rsidRPr="008B7C6A">
        <w:rPr>
          <w:sz w:val="14"/>
        </w:rPr>
        <w:t xml:space="preserve">What will be the consequences if the president doubles down on this hardline approach to imbalances in the U.S.-Japan relationship and prioritizes economics over military cooperation? History offers a useful guide.  There are parallels between the Trump administration’s proposed approach and the stance taken by the Clinton administration in its first term. Unfortunately, </w:t>
      </w:r>
      <w:r w:rsidRPr="008B7C6A">
        <w:rPr>
          <w:rStyle w:val="StyleUnderline"/>
        </w:rPr>
        <w:t>the travails of</w:t>
      </w:r>
      <w:r w:rsidRPr="008B7C6A">
        <w:rPr>
          <w:sz w:val="14"/>
        </w:rPr>
        <w:t xml:space="preserve"> the Clinton administration’s </w:t>
      </w:r>
      <w:r w:rsidRPr="008B7C6A">
        <w:rPr>
          <w:rStyle w:val="StyleUnderline"/>
        </w:rPr>
        <w:t>attempts to correct economic imbalances in the U.S.-Japan alliance suggest</w:t>
      </w:r>
      <w:r w:rsidRPr="008B7C6A">
        <w:rPr>
          <w:sz w:val="14"/>
        </w:rPr>
        <w:t xml:space="preserve"> that the current administration’s proposed </w:t>
      </w:r>
      <w:r w:rsidRPr="008B7C6A">
        <w:rPr>
          <w:rStyle w:val="StyleUnderline"/>
        </w:rPr>
        <w:t>policy may do considerably more harm than good</w:t>
      </w:r>
      <w:r w:rsidRPr="008B7C6A">
        <w:rPr>
          <w:sz w:val="14"/>
        </w:rPr>
        <w:t>.</w:t>
      </w:r>
    </w:p>
    <w:p w14:paraId="1D27241A" w14:textId="77777777" w:rsidR="00C77A0C" w:rsidRPr="008B7C6A" w:rsidRDefault="00C77A0C" w:rsidP="00C77A0C">
      <w:pPr>
        <w:rPr>
          <w:sz w:val="14"/>
        </w:rPr>
      </w:pPr>
      <w:r w:rsidRPr="008B7C6A">
        <w:rPr>
          <w:sz w:val="14"/>
        </w:rPr>
        <w:t>Hard Lessons From the Past: The Clinton Administration</w:t>
      </w:r>
    </w:p>
    <w:p w14:paraId="01A0C2A8" w14:textId="77777777" w:rsidR="00C77A0C" w:rsidRPr="008B7C6A" w:rsidRDefault="00C77A0C" w:rsidP="00C77A0C">
      <w:pPr>
        <w:rPr>
          <w:sz w:val="14"/>
        </w:rPr>
      </w:pPr>
      <w:r w:rsidRPr="008B7C6A">
        <w:rPr>
          <w:sz w:val="14"/>
        </w:rPr>
        <w:t>The Clinton administration came to office in 1993 with one overriding objective: economic growth (“it’s the economy stupid!” as the famous slogan went). One of its top priorities abroad was to reduce the U.S. trade deficit with Japan. The Cold War was over and some members of the administration believed that Washington, freed from its life-or-death struggle with the Soviet Union, could afford to play hardball with allies like Japan that had benefited from American largesse in the past. Clinton’s decision to announce the economic component of his vision for a “New Pacific Community” in Tokyo prior to detailing the security component later in the week in Seoul highlighted this new set of priorities toward Japan.</w:t>
      </w:r>
    </w:p>
    <w:p w14:paraId="0F5845E8" w14:textId="77777777" w:rsidR="00C77A0C" w:rsidRPr="008B7C6A" w:rsidRDefault="00C77A0C" w:rsidP="00C77A0C">
      <w:pPr>
        <w:rPr>
          <w:sz w:val="14"/>
        </w:rPr>
      </w:pPr>
      <w:r w:rsidRPr="008B7C6A">
        <w:rPr>
          <w:sz w:val="14"/>
        </w:rPr>
        <w:t>Clinton quickly began working on the U.S.-Japan Framework for New Economic Partnership in an attempt to facilitate aggressive new negotiations with Japan over its trade imbalances. But this attempt did not get far. American trade representatives demanded quotas on sensitive U.S. products, particularly autos. Japanese negotiators dug in their heels. By 1995, after years of caustic feuding over trade, the allies stood on the brink of a trade war with relations frayed and security cooperation neglected. Faced with intractable opposition from the Japanese, the Clinton administration had little choice but to compromise, discarding most of their initial demands.</w:t>
      </w:r>
    </w:p>
    <w:p w14:paraId="487E8277" w14:textId="77777777" w:rsidR="00C77A0C" w:rsidRPr="008B7C6A" w:rsidRDefault="00C77A0C" w:rsidP="00C77A0C">
      <w:pPr>
        <w:rPr>
          <w:sz w:val="14"/>
        </w:rPr>
      </w:pPr>
      <w:r w:rsidRPr="008B7C6A">
        <w:rPr>
          <w:rStyle w:val="StyleUnderline"/>
        </w:rPr>
        <w:t xml:space="preserve">As the alliance was </w:t>
      </w:r>
      <w:r w:rsidRPr="00B32DC7">
        <w:rPr>
          <w:rStyle w:val="StyleUnderline"/>
          <w:highlight w:val="cyan"/>
        </w:rPr>
        <w:t>battered by</w:t>
      </w:r>
      <w:r w:rsidRPr="008B7C6A">
        <w:rPr>
          <w:sz w:val="14"/>
        </w:rPr>
        <w:t xml:space="preserve"> these </w:t>
      </w:r>
      <w:r w:rsidRPr="00B32DC7">
        <w:rPr>
          <w:rStyle w:val="StyleUnderline"/>
          <w:highlight w:val="cyan"/>
        </w:rPr>
        <w:t>trade disputes</w:t>
      </w:r>
      <w:r w:rsidRPr="008B7C6A">
        <w:rPr>
          <w:rStyle w:val="StyleUnderline"/>
        </w:rPr>
        <w:t>, chaos erupted throughout Asia</w:t>
      </w:r>
      <w:r w:rsidRPr="008B7C6A">
        <w:rPr>
          <w:sz w:val="14"/>
        </w:rPr>
        <w:t xml:space="preserve">. On the Korean peninsula, </w:t>
      </w:r>
      <w:r w:rsidRPr="008B7C6A">
        <w:rPr>
          <w:rStyle w:val="StyleUnderline"/>
        </w:rPr>
        <w:t>North Korea</w:t>
      </w:r>
      <w:r w:rsidRPr="008B7C6A">
        <w:rPr>
          <w:sz w:val="14"/>
        </w:rPr>
        <w:t xml:space="preserve"> threatened to leave the Non-Proliferation Treaty and </w:t>
      </w:r>
      <w:r w:rsidRPr="008B7C6A">
        <w:rPr>
          <w:rStyle w:val="StyleUnderline"/>
        </w:rPr>
        <w:t>began reprocessing</w:t>
      </w:r>
      <w:r w:rsidRPr="008B7C6A">
        <w:rPr>
          <w:sz w:val="14"/>
        </w:rPr>
        <w:t xml:space="preserve"> plutonium. </w:t>
      </w:r>
      <w:r w:rsidRPr="008B7C6A">
        <w:rPr>
          <w:rStyle w:val="StyleUnderline"/>
        </w:rPr>
        <w:t xml:space="preserve">The crisis </w:t>
      </w:r>
      <w:r w:rsidRPr="008B7C6A">
        <w:rPr>
          <w:rStyle w:val="Emphasis"/>
        </w:rPr>
        <w:t>escalated</w:t>
      </w:r>
      <w:r w:rsidRPr="008B7C6A">
        <w:rPr>
          <w:rStyle w:val="StyleUnderline"/>
        </w:rPr>
        <w:t xml:space="preserve">, </w:t>
      </w:r>
      <w:r w:rsidRPr="008B7C6A">
        <w:rPr>
          <w:rStyle w:val="Emphasis"/>
        </w:rPr>
        <w:t>preventive strikes</w:t>
      </w:r>
      <w:r w:rsidRPr="008B7C6A">
        <w:rPr>
          <w:rStyle w:val="StyleUnderline"/>
        </w:rPr>
        <w:t xml:space="preserve"> were considered</w:t>
      </w:r>
      <w:r w:rsidRPr="008B7C6A">
        <w:rPr>
          <w:sz w:val="14"/>
        </w:rPr>
        <w:t xml:space="preserve">, and Northeast Asia stood on edge. Yet as tensions roiled in Northeast Asia, </w:t>
      </w:r>
      <w:r w:rsidRPr="00B32DC7">
        <w:rPr>
          <w:rStyle w:val="StyleUnderline"/>
          <w:highlight w:val="cyan"/>
        </w:rPr>
        <w:t>the</w:t>
      </w:r>
      <w:r w:rsidRPr="008B7C6A">
        <w:rPr>
          <w:rStyle w:val="StyleUnderline"/>
        </w:rPr>
        <w:t xml:space="preserve"> U.S.-Japan </w:t>
      </w:r>
      <w:r w:rsidRPr="00B32DC7">
        <w:rPr>
          <w:rStyle w:val="StyleUnderline"/>
          <w:highlight w:val="cyan"/>
        </w:rPr>
        <w:t>alliance, languishing</w:t>
      </w:r>
      <w:r w:rsidRPr="008B7C6A">
        <w:rPr>
          <w:rStyle w:val="StyleUnderline"/>
        </w:rPr>
        <w:t xml:space="preserve"> from</w:t>
      </w:r>
      <w:r w:rsidRPr="008B7C6A">
        <w:rPr>
          <w:sz w:val="14"/>
        </w:rPr>
        <w:t xml:space="preserve"> neglect amid </w:t>
      </w:r>
      <w:r w:rsidRPr="008B7C6A">
        <w:rPr>
          <w:rStyle w:val="StyleUnderline"/>
        </w:rPr>
        <w:t xml:space="preserve">the trade spat, </w:t>
      </w:r>
      <w:r w:rsidRPr="00B32DC7">
        <w:rPr>
          <w:rStyle w:val="StyleUnderline"/>
          <w:highlight w:val="cyan"/>
        </w:rPr>
        <w:t>was ill prepared to respond. While</w:t>
      </w:r>
      <w:r w:rsidRPr="008B7C6A">
        <w:rPr>
          <w:sz w:val="14"/>
        </w:rPr>
        <w:t xml:space="preserve"> the general consensus was that </w:t>
      </w:r>
      <w:r w:rsidRPr="00B32DC7">
        <w:rPr>
          <w:rStyle w:val="StyleUnderline"/>
          <w:highlight w:val="cyan"/>
        </w:rPr>
        <w:t xml:space="preserve">the </w:t>
      </w:r>
      <w:r w:rsidRPr="00B32DC7">
        <w:rPr>
          <w:rStyle w:val="Emphasis"/>
          <w:highlight w:val="cyan"/>
        </w:rPr>
        <w:t>U</w:t>
      </w:r>
      <w:r w:rsidRPr="008B7C6A">
        <w:rPr>
          <w:sz w:val="14"/>
        </w:rPr>
        <w:t xml:space="preserve">nited </w:t>
      </w:r>
      <w:r w:rsidRPr="00B32DC7">
        <w:rPr>
          <w:rStyle w:val="Emphasis"/>
          <w:highlight w:val="cyan"/>
        </w:rPr>
        <w:t>S</w:t>
      </w:r>
      <w:r w:rsidRPr="008B7C6A">
        <w:rPr>
          <w:sz w:val="14"/>
        </w:rPr>
        <w:t xml:space="preserve">tates </w:t>
      </w:r>
      <w:r w:rsidRPr="008B7C6A">
        <w:rPr>
          <w:rStyle w:val="StyleUnderline"/>
        </w:rPr>
        <w:t xml:space="preserve">would </w:t>
      </w:r>
      <w:r w:rsidRPr="00B32DC7">
        <w:rPr>
          <w:rStyle w:val="StyleUnderline"/>
          <w:highlight w:val="cyan"/>
        </w:rPr>
        <w:t>need Japan’s</w:t>
      </w:r>
      <w:r w:rsidRPr="008B7C6A">
        <w:rPr>
          <w:sz w:val="14"/>
        </w:rPr>
        <w:t xml:space="preserve"> support in a Korean contingency – its </w:t>
      </w:r>
      <w:r w:rsidRPr="00B32DC7">
        <w:rPr>
          <w:rStyle w:val="StyleUnderline"/>
          <w:highlight w:val="cyan"/>
        </w:rPr>
        <w:t>bases</w:t>
      </w:r>
      <w:r w:rsidRPr="008B7C6A">
        <w:rPr>
          <w:sz w:val="14"/>
        </w:rPr>
        <w:t xml:space="preserve">, its </w:t>
      </w:r>
      <w:r w:rsidRPr="00B32DC7">
        <w:rPr>
          <w:rStyle w:val="StyleUnderline"/>
          <w:highlight w:val="cyan"/>
        </w:rPr>
        <w:t>ports</w:t>
      </w:r>
      <w:r w:rsidRPr="008B7C6A">
        <w:rPr>
          <w:sz w:val="14"/>
        </w:rPr>
        <w:t xml:space="preserve">, its </w:t>
      </w:r>
      <w:r w:rsidRPr="00B32DC7">
        <w:rPr>
          <w:rStyle w:val="StyleUnderline"/>
          <w:highlight w:val="cyan"/>
        </w:rPr>
        <w:t>airfields</w:t>
      </w:r>
      <w:r w:rsidRPr="008B7C6A">
        <w:rPr>
          <w:sz w:val="14"/>
        </w:rPr>
        <w:t xml:space="preserve">, its </w:t>
      </w:r>
      <w:r w:rsidRPr="00B32DC7">
        <w:rPr>
          <w:rStyle w:val="StyleUnderline"/>
          <w:highlight w:val="cyan"/>
        </w:rPr>
        <w:t>logistics support, and</w:t>
      </w:r>
      <w:r w:rsidRPr="008B7C6A">
        <w:rPr>
          <w:sz w:val="14"/>
        </w:rPr>
        <w:t xml:space="preserve"> possibly its </w:t>
      </w:r>
      <w:r w:rsidRPr="008B7C6A">
        <w:rPr>
          <w:rStyle w:val="StyleUnderline"/>
        </w:rPr>
        <w:t xml:space="preserve">combat </w:t>
      </w:r>
      <w:r w:rsidRPr="00B32DC7">
        <w:rPr>
          <w:rStyle w:val="StyleUnderline"/>
          <w:highlight w:val="cyan"/>
        </w:rPr>
        <w:t>forces –  the alliance was not prepared to provide this</w:t>
      </w:r>
      <w:r w:rsidRPr="008B7C6A">
        <w:rPr>
          <w:rStyle w:val="StyleUnderline"/>
        </w:rPr>
        <w:t xml:space="preserve"> support</w:t>
      </w:r>
      <w:r w:rsidRPr="008B7C6A">
        <w:rPr>
          <w:sz w:val="14"/>
        </w:rPr>
        <w:t xml:space="preserve">. As the US ambassador to Japan put it, the incident highlighted critical “fault lines” in the alliance. The United States managed to resolve the North Korea crisis temporarily through the Agreed Framework, but it was clear </w:t>
      </w:r>
      <w:r w:rsidRPr="008B7C6A">
        <w:rPr>
          <w:rStyle w:val="StyleUnderline"/>
        </w:rPr>
        <w:t xml:space="preserve">the neglected U.S.-Japan security alliance was in </w:t>
      </w:r>
      <w:r w:rsidRPr="008B7C6A">
        <w:rPr>
          <w:rStyle w:val="Emphasis"/>
        </w:rPr>
        <w:t>dire need of an upgrade</w:t>
      </w:r>
      <w:r w:rsidRPr="008B7C6A">
        <w:rPr>
          <w:sz w:val="14"/>
        </w:rPr>
        <w:t>.</w:t>
      </w:r>
    </w:p>
    <w:p w14:paraId="385FE284" w14:textId="77777777" w:rsidR="00C77A0C" w:rsidRPr="008B7C6A" w:rsidRDefault="00C77A0C" w:rsidP="00C77A0C">
      <w:pPr>
        <w:rPr>
          <w:sz w:val="14"/>
        </w:rPr>
      </w:pPr>
      <w:r w:rsidRPr="008B7C6A">
        <w:rPr>
          <w:sz w:val="14"/>
        </w:rPr>
        <w:t xml:space="preserve">As tensions in Korea eased, </w:t>
      </w:r>
      <w:r w:rsidRPr="008B7C6A">
        <w:rPr>
          <w:rStyle w:val="StyleUnderline"/>
        </w:rPr>
        <w:t>another crisis erupted in</w:t>
      </w:r>
      <w:r w:rsidRPr="008B7C6A">
        <w:rPr>
          <w:sz w:val="14"/>
        </w:rPr>
        <w:t xml:space="preserve"> the </w:t>
      </w:r>
      <w:r w:rsidRPr="008B7C6A">
        <w:rPr>
          <w:rStyle w:val="StyleUnderline"/>
        </w:rPr>
        <w:t>Taiwan</w:t>
      </w:r>
      <w:r w:rsidRPr="008B7C6A">
        <w:rPr>
          <w:sz w:val="14"/>
        </w:rPr>
        <w:t xml:space="preserve"> Strait </w:t>
      </w:r>
      <w:r w:rsidRPr="008B7C6A">
        <w:rPr>
          <w:rStyle w:val="StyleUnderline"/>
        </w:rPr>
        <w:t>that</w:t>
      </w:r>
      <w:r w:rsidRPr="008B7C6A">
        <w:rPr>
          <w:sz w:val="14"/>
        </w:rPr>
        <w:t xml:space="preserve"> similarly </w:t>
      </w:r>
      <w:r w:rsidRPr="008B7C6A">
        <w:rPr>
          <w:rStyle w:val="StyleUnderline"/>
        </w:rPr>
        <w:t>caught the alliance flat-footed</w:t>
      </w:r>
      <w:r w:rsidRPr="008B7C6A">
        <w:rPr>
          <w:sz w:val="14"/>
        </w:rPr>
        <w:t>. After a visit by Taiwanese President Chen Shui-bian to the United States, China retaliated with a massive and bellicose display of Chinese military might in the Taiwan Strait. The United States, committed to peace in the strait under the Taiwan Relations Act, was able to resolve the crisis with a reciprocal show of force, sailing two U.S. carrier battle groups through the East China Sea. Nonetheless, the U.S.-Japan alliance was left shaken and uncertain. Could the United States count on Japan’s support in a potential contingency in Taiwan? Would Japan allow U.S. forces operating out of Okinawa to assist Taiwan in the event of a Chinese attack? Was the alliance well-suited to confront a more assertive and powerful China? Neither ally could answer these questions with a high degree of confidence. The emphasis on feuds over auto exports and the consequent neglect of security had left both allies unprepared for the challenges of a new and changing Asia-Pacific.</w:t>
      </w:r>
    </w:p>
    <w:p w14:paraId="5181A47D" w14:textId="77777777" w:rsidR="00C77A0C" w:rsidRPr="008B7C6A" w:rsidRDefault="00C77A0C" w:rsidP="00C77A0C">
      <w:pPr>
        <w:rPr>
          <w:sz w:val="14"/>
        </w:rPr>
      </w:pPr>
      <w:r w:rsidRPr="008B7C6A">
        <w:rPr>
          <w:sz w:val="14"/>
        </w:rPr>
        <w:t>Through careful statecraft, the Clinton administration was able to reverse the early setbacks of its strategy in Asia. Later diplomacy emphasized Washington’s need for a strong, secure partnership with Tokyo and its other regional allies. The Nye Initiative and the subsequent revision of the U.S.-Japan Guidelines for Defense Cooperation provided a much needed reorientation in U.S. Asia policy, helping to cement the U.S.-Japan alliance as the lynchpin for regional security and stability for years to come.</w:t>
      </w:r>
    </w:p>
    <w:p w14:paraId="759034A3" w14:textId="77777777" w:rsidR="00C77A0C" w:rsidRPr="008B7C6A" w:rsidRDefault="00C77A0C" w:rsidP="00C77A0C">
      <w:pPr>
        <w:rPr>
          <w:sz w:val="14"/>
        </w:rPr>
      </w:pPr>
      <w:r w:rsidRPr="008B7C6A">
        <w:rPr>
          <w:sz w:val="14"/>
        </w:rPr>
        <w:t>The United States Can’t Go It Alone</w:t>
      </w:r>
    </w:p>
    <w:p w14:paraId="38403A44" w14:textId="77777777" w:rsidR="00C77A0C" w:rsidRPr="008B7C6A" w:rsidRDefault="00C77A0C" w:rsidP="00C77A0C">
      <w:pPr>
        <w:rPr>
          <w:sz w:val="14"/>
        </w:rPr>
      </w:pPr>
      <w:r w:rsidRPr="008B7C6A">
        <w:rPr>
          <w:rStyle w:val="StyleUnderline"/>
        </w:rPr>
        <w:t>Trump must heed the lessons</w:t>
      </w:r>
      <w:r w:rsidRPr="008B7C6A">
        <w:rPr>
          <w:sz w:val="14"/>
        </w:rPr>
        <w:t xml:space="preserve"> of the Clinton administration </w:t>
      </w:r>
      <w:r w:rsidRPr="008B7C6A">
        <w:rPr>
          <w:rStyle w:val="StyleUnderline"/>
        </w:rPr>
        <w:t xml:space="preserve">if the United States is to secure its interests in Asia. </w:t>
      </w:r>
      <w:r w:rsidRPr="00B32DC7">
        <w:rPr>
          <w:rStyle w:val="StyleUnderline"/>
          <w:highlight w:val="cyan"/>
        </w:rPr>
        <w:t>Now is not the time to focus on</w:t>
      </w:r>
      <w:r w:rsidRPr="008B7C6A">
        <w:rPr>
          <w:sz w:val="14"/>
        </w:rPr>
        <w:t xml:space="preserve"> fiscal and </w:t>
      </w:r>
      <w:r w:rsidRPr="00B32DC7">
        <w:rPr>
          <w:rStyle w:val="StyleUnderline"/>
          <w:highlight w:val="cyan"/>
        </w:rPr>
        <w:t>economic imbalances</w:t>
      </w:r>
      <w:r w:rsidRPr="008B7C6A">
        <w:rPr>
          <w:rStyle w:val="StyleUnderline"/>
        </w:rPr>
        <w:t xml:space="preserve"> with Japan </w:t>
      </w:r>
      <w:r w:rsidRPr="00B32DC7">
        <w:rPr>
          <w:rStyle w:val="StyleUnderline"/>
          <w:highlight w:val="cyan"/>
        </w:rPr>
        <w:t xml:space="preserve">to the </w:t>
      </w:r>
      <w:r w:rsidRPr="00B32DC7">
        <w:rPr>
          <w:rStyle w:val="Emphasis"/>
          <w:highlight w:val="cyan"/>
        </w:rPr>
        <w:t>detriment of security ties</w:t>
      </w:r>
      <w:r w:rsidRPr="00B32DC7">
        <w:rPr>
          <w:rStyle w:val="StyleUnderline"/>
          <w:highlight w:val="cyan"/>
        </w:rPr>
        <w:t>. Tensions are rising</w:t>
      </w:r>
      <w:r w:rsidRPr="008B7C6A">
        <w:rPr>
          <w:rStyle w:val="StyleUnderline"/>
        </w:rPr>
        <w:t xml:space="preserve"> again </w:t>
      </w:r>
      <w:r w:rsidRPr="00B32DC7">
        <w:rPr>
          <w:rStyle w:val="StyleUnderline"/>
          <w:highlight w:val="cyan"/>
        </w:rPr>
        <w:t>on</w:t>
      </w:r>
      <w:r w:rsidRPr="008B7C6A">
        <w:rPr>
          <w:rStyle w:val="StyleUnderline"/>
        </w:rPr>
        <w:t xml:space="preserve"> the </w:t>
      </w:r>
      <w:r w:rsidRPr="00B32DC7">
        <w:rPr>
          <w:rStyle w:val="Emphasis"/>
          <w:highlight w:val="cyan"/>
        </w:rPr>
        <w:t>Korea</w:t>
      </w:r>
      <w:r w:rsidRPr="008B7C6A">
        <w:rPr>
          <w:rStyle w:val="Emphasis"/>
        </w:rPr>
        <w:t>n peninsula</w:t>
      </w:r>
      <w:r w:rsidRPr="008B7C6A">
        <w:rPr>
          <w:rStyle w:val="StyleUnderline"/>
        </w:rPr>
        <w:t xml:space="preserve">, with North Korea closing in on the ability to strike the U.S. homeland. The </w:t>
      </w:r>
      <w:r w:rsidRPr="00B32DC7">
        <w:rPr>
          <w:rStyle w:val="Emphasis"/>
          <w:highlight w:val="cyan"/>
        </w:rPr>
        <w:t>Taiwan</w:t>
      </w:r>
      <w:r w:rsidRPr="008B7C6A">
        <w:rPr>
          <w:rStyle w:val="Emphasis"/>
        </w:rPr>
        <w:t xml:space="preserve"> Strait</w:t>
      </w:r>
      <w:r w:rsidRPr="008B7C6A">
        <w:rPr>
          <w:rStyle w:val="StyleUnderline"/>
        </w:rPr>
        <w:t xml:space="preserve">, after a long reprieve, </w:t>
      </w:r>
      <w:r w:rsidRPr="00B32DC7">
        <w:rPr>
          <w:rStyle w:val="StyleUnderline"/>
          <w:highlight w:val="cyan"/>
        </w:rPr>
        <w:t>is</w:t>
      </w:r>
      <w:r w:rsidRPr="008B7C6A">
        <w:rPr>
          <w:rStyle w:val="StyleUnderline"/>
        </w:rPr>
        <w:t xml:space="preserve"> once again </w:t>
      </w:r>
      <w:r w:rsidRPr="00B32DC7">
        <w:rPr>
          <w:rStyle w:val="StyleUnderline"/>
          <w:highlight w:val="cyan"/>
        </w:rPr>
        <w:t>a source of</w:t>
      </w:r>
      <w:r w:rsidRPr="008B7C6A">
        <w:rPr>
          <w:rStyle w:val="StyleUnderline"/>
        </w:rPr>
        <w:t xml:space="preserve"> potential </w:t>
      </w:r>
      <w:r w:rsidRPr="00B32DC7">
        <w:rPr>
          <w:rStyle w:val="StyleUnderline"/>
          <w:highlight w:val="cyan"/>
        </w:rPr>
        <w:t>instability</w:t>
      </w:r>
      <w:r w:rsidRPr="008B7C6A">
        <w:rPr>
          <w:rStyle w:val="StyleUnderline"/>
        </w:rPr>
        <w:t>.</w:t>
      </w:r>
      <w:r w:rsidRPr="008B7C6A">
        <w:rPr>
          <w:sz w:val="14"/>
        </w:rPr>
        <w:t xml:space="preserve"> Meanwhile, </w:t>
      </w:r>
      <w:r w:rsidRPr="00B32DC7">
        <w:rPr>
          <w:rStyle w:val="StyleUnderline"/>
          <w:highlight w:val="cyan"/>
        </w:rPr>
        <w:t xml:space="preserve">China continues to militarize the </w:t>
      </w:r>
      <w:r w:rsidRPr="00B32DC7">
        <w:rPr>
          <w:rStyle w:val="Emphasis"/>
          <w:highlight w:val="cyan"/>
        </w:rPr>
        <w:t>S</w:t>
      </w:r>
      <w:r w:rsidRPr="008B7C6A">
        <w:rPr>
          <w:rStyle w:val="Emphasis"/>
        </w:rPr>
        <w:t xml:space="preserve">outh </w:t>
      </w:r>
      <w:r w:rsidRPr="00B32DC7">
        <w:rPr>
          <w:rStyle w:val="Emphasis"/>
          <w:highlight w:val="cyan"/>
        </w:rPr>
        <w:t>C</w:t>
      </w:r>
      <w:r w:rsidRPr="008B7C6A">
        <w:rPr>
          <w:rStyle w:val="Emphasis"/>
        </w:rPr>
        <w:t xml:space="preserve">hina </w:t>
      </w:r>
      <w:r w:rsidRPr="00B32DC7">
        <w:rPr>
          <w:rStyle w:val="Emphasis"/>
          <w:highlight w:val="cyan"/>
        </w:rPr>
        <w:t>S</w:t>
      </w:r>
      <w:r w:rsidRPr="008B7C6A">
        <w:rPr>
          <w:rStyle w:val="Emphasis"/>
        </w:rPr>
        <w:t>ea</w:t>
      </w:r>
      <w:r w:rsidRPr="008B7C6A">
        <w:rPr>
          <w:sz w:val="14"/>
        </w:rPr>
        <w:t>, pressing its expansive claims more forcefully in defiance of international law.</w:t>
      </w:r>
    </w:p>
    <w:p w14:paraId="13080FA8" w14:textId="77777777" w:rsidR="00C77A0C" w:rsidRPr="008B7C6A" w:rsidRDefault="00C77A0C" w:rsidP="00C77A0C">
      <w:pPr>
        <w:rPr>
          <w:sz w:val="14"/>
        </w:rPr>
      </w:pPr>
      <w:r w:rsidRPr="008B7C6A">
        <w:rPr>
          <w:rStyle w:val="StyleUnderline"/>
        </w:rPr>
        <w:t xml:space="preserve">The </w:t>
      </w:r>
      <w:r w:rsidRPr="00B32DC7">
        <w:rPr>
          <w:rStyle w:val="Emphasis"/>
          <w:highlight w:val="cyan"/>
        </w:rPr>
        <w:t>U</w:t>
      </w:r>
      <w:r w:rsidRPr="008B7C6A">
        <w:rPr>
          <w:rStyle w:val="StyleUnderline"/>
        </w:rPr>
        <w:t xml:space="preserve">nited </w:t>
      </w:r>
      <w:r w:rsidRPr="00B32DC7">
        <w:rPr>
          <w:rStyle w:val="Emphasis"/>
          <w:highlight w:val="cyan"/>
        </w:rPr>
        <w:t>S</w:t>
      </w:r>
      <w:r w:rsidRPr="008B7C6A">
        <w:rPr>
          <w:rStyle w:val="StyleUnderline"/>
        </w:rPr>
        <w:t xml:space="preserve">tates </w:t>
      </w:r>
      <w:r w:rsidRPr="00B32DC7">
        <w:rPr>
          <w:rStyle w:val="StyleUnderline"/>
          <w:highlight w:val="cyan"/>
        </w:rPr>
        <w:t>cannot cope</w:t>
      </w:r>
      <w:r w:rsidRPr="008B7C6A">
        <w:rPr>
          <w:rStyle w:val="StyleUnderline"/>
        </w:rPr>
        <w:t xml:space="preserve"> with these challenges </w:t>
      </w:r>
      <w:r w:rsidRPr="00B32DC7">
        <w:rPr>
          <w:rStyle w:val="Emphasis"/>
          <w:highlight w:val="cyan"/>
        </w:rPr>
        <w:t>alone</w:t>
      </w:r>
      <w:r w:rsidRPr="008B7C6A">
        <w:rPr>
          <w:sz w:val="14"/>
        </w:rPr>
        <w:t xml:space="preserve">. It cannot accomplish its core objectives </w:t>
      </w:r>
      <w:r w:rsidRPr="00B32DC7">
        <w:rPr>
          <w:rStyle w:val="StyleUnderline"/>
          <w:highlight w:val="cyan"/>
        </w:rPr>
        <w:t>without</w:t>
      </w:r>
      <w:r w:rsidRPr="008B7C6A">
        <w:rPr>
          <w:rStyle w:val="StyleUnderline"/>
        </w:rPr>
        <w:t xml:space="preserve"> help from its </w:t>
      </w:r>
      <w:r w:rsidRPr="00B32DC7">
        <w:rPr>
          <w:rStyle w:val="StyleUnderline"/>
          <w:highlight w:val="cyan"/>
        </w:rPr>
        <w:t>allies</w:t>
      </w:r>
      <w:r w:rsidRPr="008B7C6A">
        <w:rPr>
          <w:rStyle w:val="StyleUnderline"/>
        </w:rPr>
        <w:t>, particularly in Tokyo</w:t>
      </w:r>
      <w:r w:rsidRPr="008B7C6A">
        <w:rPr>
          <w:sz w:val="14"/>
        </w:rPr>
        <w:t xml:space="preserve">, Seoul, and Canberra.  </w:t>
      </w:r>
      <w:r w:rsidRPr="00B32DC7">
        <w:rPr>
          <w:rStyle w:val="StyleUnderline"/>
          <w:highlight w:val="cyan"/>
        </w:rPr>
        <w:t>It relies on</w:t>
      </w:r>
      <w:r w:rsidRPr="008B7C6A">
        <w:rPr>
          <w:rStyle w:val="StyleUnderline"/>
        </w:rPr>
        <w:t xml:space="preserve"> the bases and facilities they offer, the forces and logistical </w:t>
      </w:r>
      <w:r w:rsidRPr="00B32DC7">
        <w:rPr>
          <w:rStyle w:val="StyleUnderline"/>
          <w:highlight w:val="cyan"/>
        </w:rPr>
        <w:t>support</w:t>
      </w:r>
      <w:r w:rsidRPr="008B7C6A">
        <w:rPr>
          <w:rStyle w:val="StyleUnderline"/>
        </w:rPr>
        <w:t xml:space="preserve"> they can provide, and their assistance </w:t>
      </w:r>
      <w:r w:rsidRPr="00B32DC7">
        <w:rPr>
          <w:rStyle w:val="StyleUnderline"/>
          <w:highlight w:val="cyan"/>
        </w:rPr>
        <w:t>in</w:t>
      </w:r>
      <w:r w:rsidRPr="008B7C6A">
        <w:rPr>
          <w:rStyle w:val="StyleUnderline"/>
        </w:rPr>
        <w:t xml:space="preserve"> preventive diplomacy and </w:t>
      </w:r>
      <w:r w:rsidRPr="00B32DC7">
        <w:rPr>
          <w:rStyle w:val="Emphasis"/>
          <w:highlight w:val="cyan"/>
        </w:rPr>
        <w:t>crisis management</w:t>
      </w:r>
      <w:r w:rsidRPr="00B32DC7">
        <w:rPr>
          <w:rStyle w:val="StyleUnderline"/>
          <w:highlight w:val="cyan"/>
        </w:rPr>
        <w:t>. Undermining</w:t>
      </w:r>
      <w:r w:rsidRPr="008B7C6A">
        <w:rPr>
          <w:rStyle w:val="StyleUnderline"/>
        </w:rPr>
        <w:t xml:space="preserve"> U.S. </w:t>
      </w:r>
      <w:r w:rsidRPr="00B32DC7">
        <w:rPr>
          <w:rStyle w:val="StyleUnderline"/>
          <w:highlight w:val="cyan"/>
        </w:rPr>
        <w:t>ties</w:t>
      </w:r>
      <w:r w:rsidRPr="008B7C6A">
        <w:rPr>
          <w:rStyle w:val="StyleUnderline"/>
        </w:rPr>
        <w:t xml:space="preserve"> with</w:t>
      </w:r>
      <w:r w:rsidRPr="008B7C6A">
        <w:rPr>
          <w:sz w:val="14"/>
        </w:rPr>
        <w:t xml:space="preserve"> any of these allies </w:t>
      </w:r>
      <w:r w:rsidRPr="008B7C6A">
        <w:rPr>
          <w:rStyle w:val="StyleUnderline"/>
        </w:rPr>
        <w:t xml:space="preserve">would </w:t>
      </w:r>
      <w:r w:rsidRPr="00B32DC7">
        <w:rPr>
          <w:rStyle w:val="Emphasis"/>
          <w:highlight w:val="cyan"/>
        </w:rPr>
        <w:t>significantly undercut</w:t>
      </w:r>
      <w:r w:rsidRPr="00B32DC7">
        <w:rPr>
          <w:rStyle w:val="StyleUnderline"/>
          <w:highlight w:val="cyan"/>
        </w:rPr>
        <w:t xml:space="preserve"> the</w:t>
      </w:r>
      <w:r w:rsidRPr="008B7C6A">
        <w:rPr>
          <w:sz w:val="14"/>
        </w:rPr>
        <w:t xml:space="preserve"> United States’ </w:t>
      </w:r>
      <w:r w:rsidRPr="00B32DC7">
        <w:rPr>
          <w:rStyle w:val="StyleUnderline"/>
          <w:highlight w:val="cyan"/>
        </w:rPr>
        <w:t xml:space="preserve">ability to </w:t>
      </w:r>
      <w:r w:rsidRPr="00B32DC7">
        <w:rPr>
          <w:rStyle w:val="Emphasis"/>
          <w:highlight w:val="cyan"/>
        </w:rPr>
        <w:t>deter aggression</w:t>
      </w:r>
      <w:r w:rsidRPr="008B7C6A">
        <w:rPr>
          <w:rStyle w:val="StyleUnderline"/>
        </w:rPr>
        <w:t xml:space="preserve"> and</w:t>
      </w:r>
      <w:r w:rsidRPr="008B7C6A">
        <w:rPr>
          <w:sz w:val="14"/>
        </w:rPr>
        <w:t xml:space="preserve">, if worst comes to worst, </w:t>
      </w:r>
      <w:r w:rsidRPr="008B7C6A">
        <w:rPr>
          <w:rStyle w:val="StyleUnderline"/>
        </w:rPr>
        <w:t>wage war in the region</w:t>
      </w:r>
      <w:r w:rsidRPr="008B7C6A">
        <w:rPr>
          <w:sz w:val="14"/>
        </w:rPr>
        <w:t>.</w:t>
      </w:r>
    </w:p>
    <w:p w14:paraId="374D686A" w14:textId="77777777" w:rsidR="00C77A0C" w:rsidRPr="008B7C6A" w:rsidRDefault="00C77A0C" w:rsidP="00C77A0C">
      <w:pPr>
        <w:rPr>
          <w:sz w:val="14"/>
        </w:rPr>
      </w:pPr>
      <w:r w:rsidRPr="008B7C6A">
        <w:rPr>
          <w:sz w:val="14"/>
        </w:rPr>
        <w:t xml:space="preserve">Mattis once wrote that there should be “no greater friend, no worse enemy” than a U.S. Marine. The United States must endeavor to make this its national slogan on the world stage. </w:t>
      </w:r>
      <w:r w:rsidRPr="008B7C6A">
        <w:rPr>
          <w:rStyle w:val="StyleUnderline"/>
        </w:rPr>
        <w:t>Washington cannot throw</w:t>
      </w:r>
      <w:r w:rsidRPr="008B7C6A">
        <w:rPr>
          <w:sz w:val="14"/>
        </w:rPr>
        <w:t xml:space="preserve"> allies – particularly </w:t>
      </w:r>
      <w:r w:rsidRPr="008B7C6A">
        <w:rPr>
          <w:rStyle w:val="StyleUnderline"/>
        </w:rPr>
        <w:t xml:space="preserve">Japan – to the wolves over pittances.  </w:t>
      </w:r>
      <w:r w:rsidRPr="00B32DC7">
        <w:rPr>
          <w:rStyle w:val="Emphasis"/>
          <w:sz w:val="24"/>
          <w:highlight w:val="cyan"/>
        </w:rPr>
        <w:t>The stability of Asia</w:t>
      </w:r>
      <w:r w:rsidRPr="008B7C6A">
        <w:rPr>
          <w:sz w:val="14"/>
        </w:rPr>
        <w:t xml:space="preserve">, as well as U.S. honor and security, </w:t>
      </w:r>
      <w:r w:rsidRPr="00B32DC7">
        <w:rPr>
          <w:rStyle w:val="Emphasis"/>
          <w:sz w:val="24"/>
          <w:highlight w:val="cyan"/>
        </w:rPr>
        <w:t>hangs in the balance</w:t>
      </w:r>
      <w:r w:rsidRPr="008B7C6A">
        <w:rPr>
          <w:sz w:val="14"/>
        </w:rPr>
        <w:t>.</w:t>
      </w:r>
    </w:p>
    <w:p w14:paraId="2FAB6FD1" w14:textId="77777777" w:rsidR="00C77A0C" w:rsidRDefault="00C77A0C" w:rsidP="00C77A0C"/>
    <w:p w14:paraId="5EED7F70" w14:textId="77777777" w:rsidR="00C77A0C" w:rsidRPr="00DA0C49" w:rsidRDefault="00C77A0C" w:rsidP="00C77A0C">
      <w:pPr>
        <w:pStyle w:val="Heading4"/>
        <w:rPr>
          <w:rFonts w:cs="Times New Roman"/>
        </w:rPr>
      </w:pPr>
      <w:r w:rsidRPr="00DA0C49">
        <w:rPr>
          <w:rFonts w:cs="Times New Roman"/>
        </w:rPr>
        <w:t>Nuclear war</w:t>
      </w:r>
    </w:p>
    <w:p w14:paraId="583ED5B6" w14:textId="77777777" w:rsidR="00C77A0C" w:rsidRPr="00DA0C49" w:rsidRDefault="00C77A0C" w:rsidP="00C77A0C">
      <w:r w:rsidRPr="00DA0C49">
        <w:rPr>
          <w:rStyle w:val="Style13ptBold"/>
        </w:rPr>
        <w:t>Holloway 17 –</w:t>
      </w:r>
      <w:r w:rsidRPr="00DA0C49">
        <w:t xml:space="preserve"> Henry Holloway, Online Reporter at Express Newspapers, “World War 3 on the Brink in the Pacific – Nukes and Warships Ready for Devastating War”, Daily Star, 2-4, http://www.dailystar.co.uk/news/latest-news/584828/US-China-War-South-China-Sea-World-War-3-Donald-Trump-Trade-Shipping-Reality-Tillerson</w:t>
      </w:r>
    </w:p>
    <w:p w14:paraId="7D9981C7" w14:textId="77777777" w:rsidR="00C77A0C" w:rsidRPr="00DA0C49" w:rsidRDefault="00C77A0C" w:rsidP="00C77A0C">
      <w:r w:rsidRPr="00DA0C49">
        <w:rPr>
          <w:rStyle w:val="StyleUnderline"/>
        </w:rPr>
        <w:t>Washington and Beijing have</w:t>
      </w:r>
      <w:r w:rsidRPr="00DA0C49">
        <w:t xml:space="preserve"> both </w:t>
      </w:r>
      <w:r w:rsidRPr="00DA0C49">
        <w:rPr>
          <w:rStyle w:val="StyleUnderline"/>
        </w:rPr>
        <w:t>been flexing their military muscles</w:t>
      </w:r>
      <w:r w:rsidRPr="00DA0C49">
        <w:t xml:space="preserve"> as Chinese military bosses declared “war between the US and China is now reality”.</w:t>
      </w:r>
    </w:p>
    <w:p w14:paraId="0514A742" w14:textId="77777777" w:rsidR="00C77A0C" w:rsidRPr="00DA0C49" w:rsidRDefault="00C77A0C" w:rsidP="00C77A0C">
      <w:pPr>
        <w:rPr>
          <w:u w:val="single"/>
        </w:rPr>
      </w:pPr>
      <w:r w:rsidRPr="00DA0C49">
        <w:rPr>
          <w:rStyle w:val="StyleUnderline"/>
        </w:rPr>
        <w:t xml:space="preserve">Warships, missiles, and </w:t>
      </w:r>
      <w:r w:rsidRPr="00B32DC7">
        <w:rPr>
          <w:rStyle w:val="StyleUnderline"/>
          <w:highlight w:val="cyan"/>
        </w:rPr>
        <w:t>nuclear</w:t>
      </w:r>
      <w:r w:rsidRPr="00DA0C49">
        <w:rPr>
          <w:rStyle w:val="StyleUnderline"/>
        </w:rPr>
        <w:t xml:space="preserve">-capable </w:t>
      </w:r>
      <w:r w:rsidRPr="00B32DC7">
        <w:rPr>
          <w:rStyle w:val="StyleUnderline"/>
          <w:highlight w:val="cyan"/>
        </w:rPr>
        <w:t xml:space="preserve">bombers are </w:t>
      </w:r>
      <w:r w:rsidRPr="00B32DC7">
        <w:rPr>
          <w:rStyle w:val="Emphasis"/>
          <w:highlight w:val="cyan"/>
        </w:rPr>
        <w:t>flooding</w:t>
      </w:r>
      <w:r w:rsidRPr="00DA0C49">
        <w:rPr>
          <w:rStyle w:val="Emphasis"/>
        </w:rPr>
        <w:t xml:space="preserve"> the region</w:t>
      </w:r>
      <w:r w:rsidRPr="00DA0C49">
        <w:rPr>
          <w:rStyle w:val="StyleUnderline"/>
        </w:rPr>
        <w:t xml:space="preserve"> </w:t>
      </w:r>
      <w:r w:rsidRPr="00B32DC7">
        <w:rPr>
          <w:rStyle w:val="StyleUnderline"/>
          <w:highlight w:val="cyan"/>
        </w:rPr>
        <w:t>as</w:t>
      </w:r>
      <w:r w:rsidRPr="00DA0C49">
        <w:rPr>
          <w:rStyle w:val="StyleUnderline"/>
        </w:rPr>
        <w:t xml:space="preserve"> both </w:t>
      </w:r>
      <w:r w:rsidRPr="00B32DC7">
        <w:rPr>
          <w:rStyle w:val="StyleUnderline"/>
          <w:highlight w:val="cyan"/>
        </w:rPr>
        <w:t>superpowers prepare for</w:t>
      </w:r>
      <w:r w:rsidRPr="00DA0C49">
        <w:rPr>
          <w:rStyle w:val="StyleUnderline"/>
        </w:rPr>
        <w:t xml:space="preserve"> a potentially </w:t>
      </w:r>
      <w:r w:rsidRPr="00B32DC7">
        <w:rPr>
          <w:rStyle w:val="Emphasis"/>
          <w:sz w:val="24"/>
          <w:highlight w:val="cyan"/>
        </w:rPr>
        <w:t>nuclear conflict</w:t>
      </w:r>
      <w:r w:rsidRPr="00DA0C49">
        <w:rPr>
          <w:rStyle w:val="StyleUnderline"/>
        </w:rPr>
        <w:t>.</w:t>
      </w:r>
    </w:p>
    <w:p w14:paraId="04613B1D" w14:textId="77777777" w:rsidR="00C77A0C" w:rsidRPr="00DA0C49" w:rsidRDefault="00C77A0C" w:rsidP="00C77A0C">
      <w:r w:rsidRPr="00B32DC7">
        <w:rPr>
          <w:rStyle w:val="StyleUnderline"/>
          <w:highlight w:val="cyan"/>
        </w:rPr>
        <w:t xml:space="preserve">The </w:t>
      </w:r>
      <w:r w:rsidRPr="00B32DC7">
        <w:rPr>
          <w:rStyle w:val="Emphasis"/>
          <w:highlight w:val="cyan"/>
        </w:rPr>
        <w:t>cradle of this war zone</w:t>
      </w:r>
      <w:r w:rsidRPr="00B32DC7">
        <w:rPr>
          <w:rStyle w:val="StyleUnderline"/>
          <w:highlight w:val="cyan"/>
        </w:rPr>
        <w:t xml:space="preserve"> is the </w:t>
      </w:r>
      <w:r w:rsidRPr="00B32DC7">
        <w:rPr>
          <w:rStyle w:val="Emphasis"/>
          <w:highlight w:val="cyan"/>
        </w:rPr>
        <w:t>S</w:t>
      </w:r>
      <w:r w:rsidRPr="00DA0C49">
        <w:rPr>
          <w:rStyle w:val="StyleUnderline"/>
        </w:rPr>
        <w:t xml:space="preserve">outh </w:t>
      </w:r>
      <w:r w:rsidRPr="00B32DC7">
        <w:rPr>
          <w:rStyle w:val="Emphasis"/>
          <w:highlight w:val="cyan"/>
        </w:rPr>
        <w:t>C</w:t>
      </w:r>
      <w:r w:rsidRPr="00DA0C49">
        <w:rPr>
          <w:rStyle w:val="StyleUnderline"/>
        </w:rPr>
        <w:t xml:space="preserve">hina </w:t>
      </w:r>
      <w:r w:rsidRPr="00B32DC7">
        <w:rPr>
          <w:rStyle w:val="Emphasis"/>
          <w:highlight w:val="cyan"/>
        </w:rPr>
        <w:t>S</w:t>
      </w:r>
      <w:r w:rsidRPr="00DA0C49">
        <w:rPr>
          <w:rStyle w:val="StyleUnderline"/>
        </w:rPr>
        <w:t>ea which Beijing claim belongs to the Chinese by right while the US weighs in support of the Asian power’s Pacific neighbours</w:t>
      </w:r>
      <w:r w:rsidRPr="00DA0C49">
        <w:t>.</w:t>
      </w:r>
    </w:p>
    <w:p w14:paraId="21257A7D" w14:textId="77777777" w:rsidR="00C77A0C" w:rsidRPr="00DA0C49" w:rsidRDefault="00C77A0C" w:rsidP="00C77A0C">
      <w:r w:rsidRPr="00DA0C49">
        <w:t xml:space="preserve">Experts have warned </w:t>
      </w:r>
      <w:r w:rsidRPr="00DA0C49">
        <w:rPr>
          <w:rStyle w:val="Emphasis"/>
        </w:rPr>
        <w:t xml:space="preserve">just </w:t>
      </w:r>
      <w:r w:rsidRPr="00B32DC7">
        <w:rPr>
          <w:rStyle w:val="Emphasis"/>
          <w:highlight w:val="cyan"/>
        </w:rPr>
        <w:t>one wrong move</w:t>
      </w:r>
      <w:r w:rsidRPr="00B32DC7">
        <w:rPr>
          <w:rStyle w:val="StyleUnderline"/>
          <w:highlight w:val="cyan"/>
        </w:rPr>
        <w:t xml:space="preserve"> could cause the region to </w:t>
      </w:r>
      <w:r w:rsidRPr="00B32DC7">
        <w:rPr>
          <w:rStyle w:val="Emphasis"/>
          <w:highlight w:val="cyan"/>
        </w:rPr>
        <w:t>explode into war</w:t>
      </w:r>
      <w:r w:rsidRPr="00B32DC7">
        <w:rPr>
          <w:rStyle w:val="StyleUnderline"/>
          <w:highlight w:val="cyan"/>
        </w:rPr>
        <w:t xml:space="preserve"> between the US and China</w:t>
      </w:r>
      <w:r w:rsidRPr="00DA0C49">
        <w:t>.</w:t>
      </w:r>
    </w:p>
    <w:p w14:paraId="35D8D4AB" w14:textId="77777777" w:rsidR="00C77A0C" w:rsidRPr="00DA0C49" w:rsidRDefault="00C77A0C" w:rsidP="00C77A0C">
      <w:r w:rsidRPr="00DA0C49">
        <w:t xml:space="preserve">Daily Star Online can now reveal just how close the world is to war </w:t>
      </w:r>
      <w:r w:rsidRPr="00B32DC7">
        <w:rPr>
          <w:rStyle w:val="StyleUnderline"/>
          <w:highlight w:val="cyan"/>
        </w:rPr>
        <w:t>igniting</w:t>
      </w:r>
      <w:r w:rsidRPr="00DA0C49">
        <w:t xml:space="preserve"> between the US and China and </w:t>
      </w:r>
      <w:r w:rsidRPr="00DA0C49">
        <w:rPr>
          <w:rStyle w:val="StyleUnderline"/>
        </w:rPr>
        <w:t xml:space="preserve">the start of </w:t>
      </w:r>
      <w:r w:rsidRPr="00B32DC7">
        <w:rPr>
          <w:rStyle w:val="Emphasis"/>
          <w:sz w:val="24"/>
          <w:highlight w:val="cyan"/>
        </w:rPr>
        <w:t>World War 3</w:t>
      </w:r>
      <w:r w:rsidRPr="00DA0C49">
        <w:t>.</w:t>
      </w:r>
    </w:p>
    <w:p w14:paraId="5A6373FE" w14:textId="77777777" w:rsidR="00C77A0C" w:rsidRPr="00DA0C49" w:rsidRDefault="00C77A0C" w:rsidP="00C77A0C">
      <w:r w:rsidRPr="00DA0C49">
        <w:t>David L. Goldwyn, a former special envoy for the US State Department, warned of conflict with China in a report to the Atlantic Council seen by Daily Star Online.</w:t>
      </w:r>
    </w:p>
    <w:p w14:paraId="3465C93E" w14:textId="77777777" w:rsidR="00C77A0C" w:rsidRPr="00DA0C49" w:rsidRDefault="00C77A0C" w:rsidP="00C77A0C">
      <w:r w:rsidRPr="00DA0C49">
        <w:t>He said: "China is prone to testing new US presidents and Mr. Trump seems intent on testing, if not provoking, China.</w:t>
      </w:r>
    </w:p>
    <w:p w14:paraId="3FE60D90" w14:textId="77777777" w:rsidR="00C77A0C" w:rsidRPr="00DA0C49" w:rsidRDefault="00C77A0C" w:rsidP="00C77A0C">
      <w:pPr>
        <w:rPr>
          <w:rStyle w:val="StyleUnderline"/>
        </w:rPr>
      </w:pPr>
      <w:r w:rsidRPr="00DA0C49">
        <w:rPr>
          <w:rStyle w:val="StyleUnderline"/>
        </w:rPr>
        <w:t xml:space="preserve">"A </w:t>
      </w:r>
      <w:r w:rsidRPr="00B32DC7">
        <w:rPr>
          <w:rStyle w:val="StyleUnderline"/>
          <w:highlight w:val="cyan"/>
        </w:rPr>
        <w:t>miscalc</w:t>
      </w:r>
      <w:r w:rsidRPr="00DA0C49">
        <w:rPr>
          <w:rStyle w:val="StyleUnderline"/>
        </w:rPr>
        <w:t xml:space="preserve">ulation on either side </w:t>
      </w:r>
      <w:r w:rsidRPr="00B32DC7">
        <w:rPr>
          <w:rStyle w:val="StyleUnderline"/>
          <w:highlight w:val="cyan"/>
        </w:rPr>
        <w:t>creates a</w:t>
      </w:r>
      <w:r w:rsidRPr="00DA0C49">
        <w:rPr>
          <w:rStyle w:val="StyleUnderline"/>
        </w:rPr>
        <w:t xml:space="preserve"> non-negligible </w:t>
      </w:r>
      <w:r w:rsidRPr="00B32DC7">
        <w:rPr>
          <w:rStyle w:val="StyleUnderline"/>
          <w:highlight w:val="cyan"/>
        </w:rPr>
        <w:t>risk of</w:t>
      </w:r>
      <w:r w:rsidRPr="00DA0C49">
        <w:rPr>
          <w:rStyle w:val="StyleUnderline"/>
        </w:rPr>
        <w:t xml:space="preserve"> military </w:t>
      </w:r>
      <w:r w:rsidRPr="00B32DC7">
        <w:rPr>
          <w:rStyle w:val="StyleUnderline"/>
          <w:highlight w:val="cyan"/>
        </w:rPr>
        <w:t>conflict</w:t>
      </w:r>
      <w:r w:rsidRPr="00DA0C49">
        <w:rPr>
          <w:rStyle w:val="StyleUnderline"/>
        </w:rPr>
        <w:t>.”</w:t>
      </w:r>
    </w:p>
    <w:p w14:paraId="77A3366F" w14:textId="77777777" w:rsidR="00C77A0C" w:rsidRPr="00DA0C49" w:rsidRDefault="00C77A0C" w:rsidP="00C77A0C">
      <w:r w:rsidRPr="00DA0C49">
        <w:t xml:space="preserve">Defiant </w:t>
      </w:r>
      <w:r w:rsidRPr="00B32DC7">
        <w:rPr>
          <w:rStyle w:val="StyleUnderline"/>
          <w:highlight w:val="cyan"/>
        </w:rPr>
        <w:t>Beijing have been continuing to expand into</w:t>
      </w:r>
      <w:r w:rsidRPr="00DA0C49">
        <w:rPr>
          <w:rStyle w:val="StyleUnderline"/>
        </w:rPr>
        <w:t xml:space="preserve"> the </w:t>
      </w:r>
      <w:r w:rsidRPr="00B32DC7">
        <w:rPr>
          <w:rStyle w:val="StyleUnderline"/>
          <w:highlight w:val="cyan"/>
        </w:rPr>
        <w:t>disputed waters</w:t>
      </w:r>
      <w:r w:rsidRPr="00DA0C49">
        <w:rPr>
          <w:rStyle w:val="StyleUnderline"/>
        </w:rPr>
        <w:t xml:space="preserve"> as they claim islands and sandbars to build giant defensive bases packed with missiles and designed to launch warplanes</w:t>
      </w:r>
      <w:r w:rsidRPr="00DA0C49">
        <w:t>.</w:t>
      </w:r>
    </w:p>
    <w:p w14:paraId="4B6C3A75" w14:textId="77777777" w:rsidR="00C77A0C" w:rsidRPr="00DA0C49" w:rsidRDefault="00C77A0C" w:rsidP="00C77A0C">
      <w:r w:rsidRPr="00DA0C49">
        <w:t>The Communist giant claims the seas flanked by nations such as the Philippines, Vietnam, Malaysia due to its strategic importance – offering access from the Indian Ocean to the Pacific.</w:t>
      </w:r>
    </w:p>
    <w:p w14:paraId="120B7758" w14:textId="77777777" w:rsidR="00C77A0C" w:rsidRPr="00DA0C49" w:rsidRDefault="00C77A0C" w:rsidP="00C77A0C">
      <w:r w:rsidRPr="00DA0C49">
        <w:t>Half of the world’s merchant ships pass through the disputed waters, and China is staking its claim as part of the brewing trade war with the US.</w:t>
      </w:r>
    </w:p>
    <w:p w14:paraId="5CEE2077" w14:textId="77777777" w:rsidR="00C77A0C" w:rsidRPr="00DA0C49" w:rsidRDefault="00C77A0C" w:rsidP="00C77A0C">
      <w:r w:rsidRPr="00DA0C49">
        <w:t>It is also believed the sea is rich in oil and natural gas, according to studies by the Department of the Environment and Natural Resources.</w:t>
      </w:r>
    </w:p>
    <w:p w14:paraId="36606998" w14:textId="77777777" w:rsidR="00C77A0C" w:rsidRPr="00DA0C49" w:rsidRDefault="00C77A0C" w:rsidP="00C77A0C">
      <w:r w:rsidRPr="00DA0C49">
        <w:t>China understands the power which can be seized by claiming the sea, and packing the region with weapons including nuclear submarines base in Hainan.</w:t>
      </w:r>
    </w:p>
    <w:p w14:paraId="2BBFC96E" w14:textId="77777777" w:rsidR="00C77A0C" w:rsidRPr="00DA0C49" w:rsidRDefault="00C77A0C" w:rsidP="00C77A0C">
      <w:r w:rsidRPr="00DA0C49">
        <w:t>The superpower has also deployed its aircraft carrier, and announced their second will be stationed in the swirling conflict cauldron.</w:t>
      </w:r>
    </w:p>
    <w:p w14:paraId="779F594C" w14:textId="77777777" w:rsidR="00C77A0C" w:rsidRPr="00DA0C49" w:rsidRDefault="00C77A0C" w:rsidP="00C77A0C">
      <w:r w:rsidRPr="00DA0C49">
        <w:t xml:space="preserve">Meanwhile, </w:t>
      </w:r>
      <w:r w:rsidRPr="00DA0C49">
        <w:rPr>
          <w:rStyle w:val="StyleUnderline"/>
        </w:rPr>
        <w:t xml:space="preserve">the </w:t>
      </w:r>
      <w:r w:rsidRPr="00B32DC7">
        <w:rPr>
          <w:rStyle w:val="StyleUnderline"/>
          <w:highlight w:val="cyan"/>
        </w:rPr>
        <w:t>US is expanding</w:t>
      </w:r>
      <w:r w:rsidRPr="00DA0C49">
        <w:rPr>
          <w:rStyle w:val="StyleUnderline"/>
        </w:rPr>
        <w:t xml:space="preserve"> its reach as it places nuclear-capable bombers </w:t>
      </w:r>
      <w:r w:rsidRPr="00B32DC7">
        <w:rPr>
          <w:rStyle w:val="StyleUnderline"/>
          <w:highlight w:val="cyan"/>
        </w:rPr>
        <w:t>in</w:t>
      </w:r>
      <w:r w:rsidRPr="00DA0C49">
        <w:t xml:space="preserve"> their bases in </w:t>
      </w:r>
      <w:r w:rsidRPr="00B32DC7">
        <w:rPr>
          <w:rStyle w:val="StyleUnderline"/>
          <w:highlight w:val="cyan"/>
        </w:rPr>
        <w:t>Guam</w:t>
      </w:r>
      <w:r w:rsidRPr="00DA0C49">
        <w:t xml:space="preserve">, fighter jets and marines in </w:t>
      </w:r>
      <w:r w:rsidRPr="00B32DC7">
        <w:rPr>
          <w:rStyle w:val="StyleUnderline"/>
          <w:highlight w:val="cyan"/>
        </w:rPr>
        <w:t>Japan,</w:t>
      </w:r>
      <w:r w:rsidRPr="00DA0C49">
        <w:rPr>
          <w:rStyle w:val="StyleUnderline"/>
        </w:rPr>
        <w:t xml:space="preserve"> and</w:t>
      </w:r>
      <w:r w:rsidRPr="00DA0C49">
        <w:t xml:space="preserve"> missile systems in </w:t>
      </w:r>
      <w:r w:rsidRPr="00DA0C49">
        <w:rPr>
          <w:rStyle w:val="StyleUnderline"/>
        </w:rPr>
        <w:t xml:space="preserve">South </w:t>
      </w:r>
      <w:r w:rsidRPr="00B32DC7">
        <w:rPr>
          <w:rStyle w:val="StyleUnderline"/>
          <w:highlight w:val="cyan"/>
        </w:rPr>
        <w:t>Korea</w:t>
      </w:r>
      <w:r w:rsidRPr="00DA0C49">
        <w:t>.</w:t>
      </w:r>
    </w:p>
    <w:p w14:paraId="3731BEBB" w14:textId="77777777" w:rsidR="00C77A0C" w:rsidRPr="00DA0C49" w:rsidRDefault="00C77A0C" w:rsidP="00C77A0C">
      <w:r w:rsidRPr="00DA0C49">
        <w:t>Experts have claimed the US has as many as “400” military bases surrounding China in a pincer movement designed to provoke Beijing.</w:t>
      </w:r>
    </w:p>
    <w:p w14:paraId="0A6EEB2C" w14:textId="77777777" w:rsidR="00C77A0C" w:rsidRDefault="00C77A0C" w:rsidP="00C77A0C">
      <w:r w:rsidRPr="00DA0C49">
        <w:t xml:space="preserve">War </w:t>
      </w:r>
      <w:r w:rsidRPr="00B32DC7">
        <w:rPr>
          <w:rStyle w:val="StyleUnderline"/>
          <w:highlight w:val="cyan"/>
        </w:rPr>
        <w:t>tensions</w:t>
      </w:r>
      <w:r w:rsidRPr="00DA0C49">
        <w:t xml:space="preserve"> have </w:t>
      </w:r>
      <w:r w:rsidRPr="00B32DC7">
        <w:rPr>
          <w:rStyle w:val="StyleUnderline"/>
          <w:highlight w:val="cyan"/>
        </w:rPr>
        <w:t>reached a new head as</w:t>
      </w:r>
      <w:r w:rsidRPr="00DA0C49">
        <w:t xml:space="preserve"> some of new US president Donald </w:t>
      </w:r>
      <w:r w:rsidRPr="00B32DC7">
        <w:rPr>
          <w:rStyle w:val="StyleUnderline"/>
          <w:highlight w:val="cyan"/>
        </w:rPr>
        <w:t>Trump</w:t>
      </w:r>
      <w:r w:rsidRPr="00DA0C49">
        <w:rPr>
          <w:rStyle w:val="StyleUnderline"/>
        </w:rPr>
        <w:t xml:space="preserve">’s top aides have </w:t>
      </w:r>
      <w:r w:rsidRPr="00B32DC7">
        <w:rPr>
          <w:rStyle w:val="StyleUnderline"/>
          <w:highlight w:val="cyan"/>
        </w:rPr>
        <w:t>talked up war</w:t>
      </w:r>
      <w:r w:rsidRPr="00DA0C49">
        <w:rPr>
          <w:rStyle w:val="StyleUnderline"/>
        </w:rPr>
        <w:t xml:space="preserve"> with China</w:t>
      </w:r>
      <w:r w:rsidRPr="00DA0C49">
        <w:t>.</w:t>
      </w:r>
    </w:p>
    <w:p w14:paraId="5C40A54A" w14:textId="77777777" w:rsidR="00C77A0C" w:rsidRDefault="00C77A0C" w:rsidP="00C77A0C">
      <w:pPr>
        <w:pStyle w:val="Heading3"/>
      </w:pPr>
      <w:r>
        <w:t>Impact – Trade – Japan – Relations IL</w:t>
      </w:r>
    </w:p>
    <w:p w14:paraId="3711EB77" w14:textId="77777777" w:rsidR="00C77A0C" w:rsidRDefault="00C77A0C" w:rsidP="00C77A0C">
      <w:pPr>
        <w:pStyle w:val="Heading4"/>
      </w:pPr>
      <w:r>
        <w:t xml:space="preserve">Trade disputes undermine </w:t>
      </w:r>
      <w:r>
        <w:rPr>
          <w:u w:val="single"/>
        </w:rPr>
        <w:t>overall</w:t>
      </w:r>
      <w:r>
        <w:t xml:space="preserve"> relations and </w:t>
      </w:r>
      <w:r>
        <w:rPr>
          <w:u w:val="single"/>
        </w:rPr>
        <w:t>divert focus</w:t>
      </w:r>
      <w:r>
        <w:t xml:space="preserve"> from security cooperation</w:t>
      </w:r>
    </w:p>
    <w:p w14:paraId="4582F711" w14:textId="77777777" w:rsidR="00C77A0C" w:rsidRPr="006C44E0" w:rsidRDefault="00C77A0C" w:rsidP="00C77A0C">
      <w:r w:rsidRPr="006C44E0">
        <w:rPr>
          <w:rStyle w:val="Style13ptBold"/>
        </w:rPr>
        <w:t>Cooper 14</w:t>
      </w:r>
      <w:r>
        <w:t xml:space="preserve"> – William H. Cooper, Specialist in International Trade and Finance at the Congressional Research Service, “U.S.-Japan Economic Relations: Significance, Prospects, and Policy Options”, CRS Report, 2-18, https://fas.org/sgp/crs/row/RL32649.pdf</w:t>
      </w:r>
    </w:p>
    <w:p w14:paraId="4C4D21EA" w14:textId="77777777" w:rsidR="00C77A0C" w:rsidRDefault="00C77A0C" w:rsidP="00C77A0C">
      <w:r w:rsidRPr="006C44E0">
        <w:rPr>
          <w:rStyle w:val="StyleUnderline"/>
        </w:rPr>
        <w:t>Japan and the United States are two major economic powers</w:t>
      </w:r>
      <w:r>
        <w:t xml:space="preserve">. Together they account for over 30% of world domestic product, for a significant portion of international trade in goods and services, and for a major portion of international investment. This economic clout makes the United States and Japan potentially powerful actors in the world economy. Economic conditions in the United States and Japan have a significant impact on the rest of the world. Furthermore, </w:t>
      </w:r>
      <w:r w:rsidRPr="006C44E0">
        <w:rPr>
          <w:rStyle w:val="StyleUnderline"/>
        </w:rPr>
        <w:t xml:space="preserve">the U.S.-Japan bilateral </w:t>
      </w:r>
      <w:r w:rsidRPr="006C44E0">
        <w:rPr>
          <w:rStyle w:val="Emphasis"/>
        </w:rPr>
        <w:t>economic relationship</w:t>
      </w:r>
      <w:r w:rsidRPr="006C44E0">
        <w:rPr>
          <w:rStyle w:val="StyleUnderline"/>
        </w:rPr>
        <w:t xml:space="preserve"> can influence economic conditions in other countries</w:t>
      </w:r>
      <w:r>
        <w:t>.</w:t>
      </w:r>
    </w:p>
    <w:p w14:paraId="461AE693" w14:textId="77777777" w:rsidR="00C77A0C" w:rsidRDefault="00C77A0C" w:rsidP="00C77A0C">
      <w:r w:rsidRPr="006C44E0">
        <w:rPr>
          <w:rStyle w:val="StyleUnderline"/>
        </w:rPr>
        <w:t>The U.S.-Japan economic relationship is strong and mutually advantageous. The two economies are highly integrated via trade in goods and services</w:t>
      </w:r>
      <w:r>
        <w:t>—they are large markets for each other’s exports and important sources of imports. More importantly, Japan and the United States are closely connected via capital flows. Japan is a major foreign source of financing of the U.S. national debt and will likely remain so for the foreseeable future, as the mounting U.S. public debt needs to be financed and the stock of U.S. domestic savings remains insufficient to meet the investment needs. Japan is also a significant source of foreign private portfolio and direct investment in the United States, and the United States is the origin of much of the foreign investment in Japan.</w:t>
      </w:r>
    </w:p>
    <w:p w14:paraId="110C63B5" w14:textId="77777777" w:rsidR="00C77A0C" w:rsidRDefault="00C77A0C" w:rsidP="00C77A0C">
      <w:r>
        <w:t xml:space="preserve">The relative significance of Japan and the United States as each other’s economic partner has diminished. This trend is due in part to the rise of China and other emerging economic powers. For example, China has overtaken Japan as the largest source of foreign financing of the U.S. national debt. Nevertheless, </w:t>
      </w:r>
      <w:r w:rsidRPr="006C44E0">
        <w:rPr>
          <w:rStyle w:val="StyleUnderline"/>
        </w:rPr>
        <w:t>analyses of trade and other economic data suggest that the bilateral relationship remains important, and policy leaders from both countries face the challenge of how to manage it</w:t>
      </w:r>
      <w:r>
        <w:t>. The trend is also due to the mediocre performance of the Japanese economy over the last two decades, which was exacerbated by the global economic slowdown beginning in 2008, and other setbacks, including the tsunami, earthquake, and nuclear accidents that occurred in March 2011. Japan is still struggling to achieve sustained economic recovery.</w:t>
      </w:r>
    </w:p>
    <w:p w14:paraId="2359C31D" w14:textId="77777777" w:rsidR="00C77A0C" w:rsidRPr="006C44E0" w:rsidRDefault="00C77A0C" w:rsidP="00C77A0C">
      <w:pPr>
        <w:rPr>
          <w:rStyle w:val="StyleUnderline"/>
        </w:rPr>
      </w:pPr>
      <w:r>
        <w:t xml:space="preserve">However, </w:t>
      </w:r>
      <w:r w:rsidRPr="006C44E0">
        <w:rPr>
          <w:rStyle w:val="StyleUnderline"/>
        </w:rPr>
        <w:t>during the last decade, U.S. and Japanese policy leaders seem to have made a deliberate effort to drastically reduce the friction that prevailed in the economic relationship during the 1970s, 1980s, and the first half of the 1990s</w:t>
      </w:r>
      <w:r>
        <w:t xml:space="preserve">. On the one hand, </w:t>
      </w:r>
      <w:r w:rsidRPr="006C44E0">
        <w:rPr>
          <w:rStyle w:val="StyleUnderline"/>
        </w:rPr>
        <w:t xml:space="preserve">this calmer environment has </w:t>
      </w:r>
      <w:r w:rsidRPr="006C44E0">
        <w:rPr>
          <w:rStyle w:val="Emphasis"/>
        </w:rPr>
        <w:t>stabilized the bilateral relationship</w:t>
      </w:r>
      <w:r w:rsidRPr="006C44E0">
        <w:rPr>
          <w:rStyle w:val="StyleUnderline"/>
        </w:rPr>
        <w:t xml:space="preserve"> and permitted the two countries to </w:t>
      </w:r>
      <w:r w:rsidRPr="006C44E0">
        <w:rPr>
          <w:rStyle w:val="Emphasis"/>
        </w:rPr>
        <w:t>focus their attention on other issues of mutual interest</w:t>
      </w:r>
      <w:r w:rsidRPr="006C44E0">
        <w:rPr>
          <w:rStyle w:val="StyleUnderline"/>
        </w:rPr>
        <w:t xml:space="preserve">, such as </w:t>
      </w:r>
      <w:r w:rsidRPr="006C44E0">
        <w:rPr>
          <w:rStyle w:val="Emphasis"/>
        </w:rPr>
        <w:t>national security</w:t>
      </w:r>
      <w:r w:rsidRPr="006C44E0">
        <w:rPr>
          <w:rStyle w:val="StyleUnderline"/>
        </w:rPr>
        <w:t>. On the other hand,</w:t>
      </w:r>
      <w:r>
        <w:t xml:space="preserve"> as some have argued, </w:t>
      </w:r>
      <w:r w:rsidRPr="006C44E0">
        <w:rPr>
          <w:rStyle w:val="StyleUnderline"/>
        </w:rPr>
        <w:t xml:space="preserve">the friendlier environment masks </w:t>
      </w:r>
      <w:r w:rsidRPr="006C44E0">
        <w:rPr>
          <w:rStyle w:val="Emphasis"/>
        </w:rPr>
        <w:t>serious problems</w:t>
      </w:r>
      <w:r w:rsidRPr="006C44E0">
        <w:rPr>
          <w:rStyle w:val="StyleUnderline"/>
        </w:rPr>
        <w:t xml:space="preserve"> that require more attention, such as Japan’s continuing failure to resolve long-standing </w:t>
      </w:r>
      <w:r w:rsidRPr="006C44E0">
        <w:rPr>
          <w:rStyle w:val="Emphasis"/>
        </w:rPr>
        <w:t>market access barriers to U.S. exports</w:t>
      </w:r>
      <w:r w:rsidRPr="006C44E0">
        <w:rPr>
          <w:rStyle w:val="StyleUnderline"/>
        </w:rPr>
        <w:t xml:space="preserve">. Failure to resolve any of these outstanding issues could </w:t>
      </w:r>
      <w:r w:rsidRPr="006C44E0">
        <w:rPr>
          <w:rStyle w:val="Emphasis"/>
        </w:rPr>
        <w:t>heighten friction</w:t>
      </w:r>
      <w:r w:rsidRPr="006C44E0">
        <w:rPr>
          <w:rStyle w:val="StyleUnderline"/>
        </w:rPr>
        <w:t xml:space="preserve"> between the two countries.</w:t>
      </w:r>
    </w:p>
    <w:p w14:paraId="459EF764" w14:textId="77777777" w:rsidR="00C77A0C" w:rsidRPr="00AD1456" w:rsidRDefault="00C77A0C" w:rsidP="00C77A0C">
      <w:pPr>
        <w:pStyle w:val="Heading3"/>
        <w:rPr>
          <w:rFonts w:eastAsia="Calibri"/>
        </w:rPr>
      </w:pPr>
      <w:r>
        <w:t xml:space="preserve">Impact – Trade – Japan – </w:t>
      </w:r>
      <w:r>
        <w:rPr>
          <w:rFonts w:eastAsia="Calibri"/>
        </w:rPr>
        <w:t>Alliance Impacts</w:t>
      </w:r>
    </w:p>
    <w:p w14:paraId="7E859895" w14:textId="77777777" w:rsidR="00C77A0C" w:rsidRDefault="00C77A0C" w:rsidP="00C77A0C">
      <w:pPr>
        <w:pStyle w:val="Heading4"/>
      </w:pPr>
      <w:r>
        <w:t>Strong US/Japan alliance solves multiple scenarios for global nuclear conflict</w:t>
      </w:r>
    </w:p>
    <w:p w14:paraId="663B837D" w14:textId="77777777" w:rsidR="00C77A0C" w:rsidRDefault="00C77A0C" w:rsidP="00C77A0C">
      <w:r w:rsidRPr="0061041F">
        <w:rPr>
          <w:rStyle w:val="Style13ptBold"/>
        </w:rPr>
        <w:t>INSS 00</w:t>
      </w:r>
      <w:r>
        <w:t xml:space="preserve"> – Institute for National Strategic Studies – National Defense University. The United States and Japan: Advancing Toward a Mature Partnership, October, http://www.ndu.edu/inss/strforum/SR_01/SR_Japan.htm)</w:t>
      </w:r>
    </w:p>
    <w:p w14:paraId="143039E4" w14:textId="77777777" w:rsidR="00C77A0C" w:rsidRDefault="00C77A0C" w:rsidP="00C77A0C">
      <w:pPr>
        <w:rPr>
          <w:szCs w:val="20"/>
        </w:rPr>
      </w:pPr>
      <w:r w:rsidRPr="00AA65EE">
        <w:rPr>
          <w:szCs w:val="20"/>
        </w:rPr>
        <w:t xml:space="preserve">Major war in Europe is inconceivable for at least a generation, but the </w:t>
      </w:r>
      <w:r w:rsidRPr="00AA65EE">
        <w:rPr>
          <w:rStyle w:val="StyleUnderline"/>
          <w:szCs w:val="20"/>
        </w:rPr>
        <w:t xml:space="preserve">prospects for conflict in </w:t>
      </w:r>
      <w:r w:rsidRPr="00B32DC7">
        <w:rPr>
          <w:rStyle w:val="StyleUnderline"/>
          <w:szCs w:val="20"/>
          <w:highlight w:val="cyan"/>
        </w:rPr>
        <w:t>Asia</w:t>
      </w:r>
      <w:r w:rsidRPr="00AA65EE">
        <w:rPr>
          <w:rStyle w:val="StyleUnderline"/>
          <w:szCs w:val="20"/>
        </w:rPr>
        <w:t xml:space="preserve"> are </w:t>
      </w:r>
      <w:r w:rsidRPr="00AA65EE">
        <w:rPr>
          <w:rStyle w:val="Emphasis"/>
          <w:szCs w:val="20"/>
        </w:rPr>
        <w:t>far from remote</w:t>
      </w:r>
      <w:r w:rsidRPr="00AA65EE">
        <w:rPr>
          <w:rStyle w:val="StyleUnderline"/>
          <w:szCs w:val="20"/>
        </w:rPr>
        <w:t xml:space="preserve">. The region </w:t>
      </w:r>
      <w:r w:rsidRPr="00B32DC7">
        <w:rPr>
          <w:rStyle w:val="StyleUnderline"/>
          <w:szCs w:val="20"/>
          <w:highlight w:val="cyan"/>
        </w:rPr>
        <w:t>features</w:t>
      </w:r>
      <w:r w:rsidRPr="00AA65EE">
        <w:rPr>
          <w:rStyle w:val="StyleUnderline"/>
          <w:szCs w:val="20"/>
        </w:rPr>
        <w:t xml:space="preserve"> some of </w:t>
      </w:r>
      <w:r w:rsidRPr="00B32DC7">
        <w:rPr>
          <w:rStyle w:val="StyleUnderline"/>
          <w:szCs w:val="20"/>
          <w:highlight w:val="cyan"/>
        </w:rPr>
        <w:t xml:space="preserve">the world’s </w:t>
      </w:r>
      <w:r w:rsidRPr="00B32DC7">
        <w:rPr>
          <w:rStyle w:val="Emphasis"/>
          <w:szCs w:val="20"/>
          <w:highlight w:val="cyan"/>
        </w:rPr>
        <w:t>largest</w:t>
      </w:r>
      <w:r w:rsidRPr="00AA65EE">
        <w:rPr>
          <w:rStyle w:val="Emphasis"/>
          <w:szCs w:val="20"/>
        </w:rPr>
        <w:t xml:space="preserve"> and </w:t>
      </w:r>
      <w:r w:rsidRPr="00B32DC7">
        <w:rPr>
          <w:rStyle w:val="Emphasis"/>
          <w:szCs w:val="20"/>
          <w:highlight w:val="cyan"/>
        </w:rPr>
        <w:t>most modern armies</w:t>
      </w:r>
      <w:r w:rsidRPr="00B32DC7">
        <w:rPr>
          <w:rStyle w:val="StyleUnderline"/>
          <w:szCs w:val="20"/>
          <w:highlight w:val="cyan"/>
        </w:rPr>
        <w:t xml:space="preserve">, </w:t>
      </w:r>
      <w:r w:rsidRPr="00B32DC7">
        <w:rPr>
          <w:rStyle w:val="Emphasis"/>
          <w:szCs w:val="20"/>
          <w:highlight w:val="cyan"/>
        </w:rPr>
        <w:t>nuclear</w:t>
      </w:r>
      <w:r w:rsidRPr="00AA65EE">
        <w:rPr>
          <w:rStyle w:val="Emphasis"/>
          <w:szCs w:val="20"/>
        </w:rPr>
        <w:t xml:space="preserve">-armed major </w:t>
      </w:r>
      <w:r w:rsidRPr="00B32DC7">
        <w:rPr>
          <w:rStyle w:val="Emphasis"/>
          <w:szCs w:val="20"/>
          <w:highlight w:val="cyan"/>
        </w:rPr>
        <w:t>powers</w:t>
      </w:r>
      <w:r w:rsidRPr="00AA65EE">
        <w:rPr>
          <w:rStyle w:val="StyleUnderline"/>
          <w:szCs w:val="20"/>
        </w:rPr>
        <w:t xml:space="preserve">, and </w:t>
      </w:r>
      <w:r w:rsidRPr="00AA65EE">
        <w:rPr>
          <w:rStyle w:val="Emphasis"/>
          <w:szCs w:val="20"/>
        </w:rPr>
        <w:t>several nuclear-capable states</w:t>
      </w:r>
      <w:r w:rsidRPr="00AA65EE">
        <w:rPr>
          <w:rStyle w:val="StyleUnderline"/>
          <w:szCs w:val="20"/>
        </w:rPr>
        <w:t xml:space="preserve">. </w:t>
      </w:r>
      <w:r w:rsidRPr="00B32DC7">
        <w:rPr>
          <w:rStyle w:val="StyleUnderline"/>
          <w:szCs w:val="20"/>
          <w:highlight w:val="cyan"/>
        </w:rPr>
        <w:t>Hostilities that could</w:t>
      </w:r>
      <w:r w:rsidRPr="00AA65EE">
        <w:rPr>
          <w:rStyle w:val="StyleUnderline"/>
          <w:szCs w:val="20"/>
        </w:rPr>
        <w:t xml:space="preserve"> directly </w:t>
      </w:r>
      <w:r w:rsidRPr="00B32DC7">
        <w:rPr>
          <w:rStyle w:val="StyleUnderline"/>
          <w:szCs w:val="20"/>
          <w:highlight w:val="cyan"/>
        </w:rPr>
        <w:t>involve the U</w:t>
      </w:r>
      <w:r w:rsidRPr="00AA65EE">
        <w:rPr>
          <w:rStyle w:val="StyleUnderline"/>
          <w:szCs w:val="20"/>
        </w:rPr>
        <w:t xml:space="preserve">nited </w:t>
      </w:r>
      <w:r w:rsidRPr="00B32DC7">
        <w:rPr>
          <w:rStyle w:val="StyleUnderline"/>
          <w:szCs w:val="20"/>
          <w:highlight w:val="cyan"/>
        </w:rPr>
        <w:t>S</w:t>
      </w:r>
      <w:r w:rsidRPr="00AA65EE">
        <w:rPr>
          <w:rStyle w:val="StyleUnderline"/>
          <w:szCs w:val="20"/>
        </w:rPr>
        <w:t xml:space="preserve">tates </w:t>
      </w:r>
      <w:r w:rsidRPr="00B32DC7">
        <w:rPr>
          <w:rStyle w:val="StyleUnderline"/>
          <w:szCs w:val="20"/>
          <w:highlight w:val="cyan"/>
        </w:rPr>
        <w:t>in</w:t>
      </w:r>
      <w:r w:rsidRPr="00AA65EE">
        <w:rPr>
          <w:rStyle w:val="StyleUnderline"/>
          <w:szCs w:val="20"/>
        </w:rPr>
        <w:t xml:space="preserve"> a </w:t>
      </w:r>
      <w:r w:rsidRPr="00B32DC7">
        <w:rPr>
          <w:rStyle w:val="Emphasis"/>
          <w:szCs w:val="20"/>
          <w:highlight w:val="cyan"/>
        </w:rPr>
        <w:t>major conflict</w:t>
      </w:r>
      <w:r w:rsidRPr="00B32DC7">
        <w:rPr>
          <w:rStyle w:val="StyleUnderline"/>
          <w:szCs w:val="20"/>
          <w:highlight w:val="cyan"/>
        </w:rPr>
        <w:t xml:space="preserve"> could occur at a moments notice on</w:t>
      </w:r>
      <w:r w:rsidRPr="00AA65EE">
        <w:rPr>
          <w:rStyle w:val="StyleUnderline"/>
          <w:szCs w:val="20"/>
        </w:rPr>
        <w:t xml:space="preserve"> the </w:t>
      </w:r>
      <w:r w:rsidRPr="00B32DC7">
        <w:rPr>
          <w:rStyle w:val="Emphasis"/>
          <w:szCs w:val="20"/>
          <w:highlight w:val="cyan"/>
        </w:rPr>
        <w:t>Korea</w:t>
      </w:r>
      <w:r w:rsidRPr="00AA65EE">
        <w:rPr>
          <w:rStyle w:val="Emphasis"/>
          <w:szCs w:val="20"/>
        </w:rPr>
        <w:t>n peninsula</w:t>
      </w:r>
      <w:r w:rsidRPr="00AA65EE">
        <w:rPr>
          <w:rStyle w:val="StyleUnderline"/>
          <w:szCs w:val="20"/>
        </w:rPr>
        <w:t xml:space="preserve"> </w:t>
      </w:r>
      <w:r w:rsidRPr="00B32DC7">
        <w:rPr>
          <w:rStyle w:val="StyleUnderline"/>
          <w:szCs w:val="20"/>
          <w:highlight w:val="cyan"/>
        </w:rPr>
        <w:t>and in</w:t>
      </w:r>
      <w:r w:rsidRPr="00AA65EE">
        <w:rPr>
          <w:rStyle w:val="StyleUnderline"/>
          <w:szCs w:val="20"/>
        </w:rPr>
        <w:t xml:space="preserve"> the </w:t>
      </w:r>
      <w:r w:rsidRPr="00B32DC7">
        <w:rPr>
          <w:rStyle w:val="Emphasis"/>
          <w:szCs w:val="20"/>
          <w:highlight w:val="cyan"/>
        </w:rPr>
        <w:t>Taiwan</w:t>
      </w:r>
      <w:r w:rsidRPr="00AA65EE">
        <w:rPr>
          <w:rStyle w:val="Emphasis"/>
          <w:szCs w:val="20"/>
        </w:rPr>
        <w:t xml:space="preserve"> Strait</w:t>
      </w:r>
      <w:r w:rsidRPr="00AA65EE">
        <w:rPr>
          <w:rStyle w:val="StyleUnderline"/>
          <w:szCs w:val="20"/>
        </w:rPr>
        <w:t xml:space="preserve">. </w:t>
      </w:r>
      <w:r w:rsidRPr="00AA65EE">
        <w:rPr>
          <w:rStyle w:val="Emphasis"/>
          <w:szCs w:val="20"/>
        </w:rPr>
        <w:t xml:space="preserve">The </w:t>
      </w:r>
      <w:r w:rsidRPr="00B32DC7">
        <w:rPr>
          <w:rStyle w:val="Emphasis"/>
          <w:szCs w:val="20"/>
          <w:highlight w:val="cyan"/>
        </w:rPr>
        <w:t>Indian</w:t>
      </w:r>
      <w:r w:rsidRPr="00AA65EE">
        <w:rPr>
          <w:rStyle w:val="Emphasis"/>
          <w:szCs w:val="20"/>
        </w:rPr>
        <w:t xml:space="preserve"> subcontinent</w:t>
      </w:r>
      <w:r w:rsidRPr="00AA65EE">
        <w:rPr>
          <w:rStyle w:val="StyleUnderline"/>
          <w:szCs w:val="20"/>
        </w:rPr>
        <w:t xml:space="preserve"> </w:t>
      </w:r>
      <w:r w:rsidRPr="00B32DC7">
        <w:rPr>
          <w:rStyle w:val="StyleUnderline"/>
          <w:szCs w:val="20"/>
          <w:highlight w:val="cyan"/>
        </w:rPr>
        <w:t>is a</w:t>
      </w:r>
      <w:r w:rsidRPr="00AA65EE">
        <w:rPr>
          <w:rStyle w:val="StyleUnderline"/>
          <w:szCs w:val="20"/>
        </w:rPr>
        <w:t xml:space="preserve"> major </w:t>
      </w:r>
      <w:r w:rsidRPr="00B32DC7">
        <w:rPr>
          <w:rStyle w:val="Emphasis"/>
          <w:szCs w:val="20"/>
          <w:highlight w:val="cyan"/>
        </w:rPr>
        <w:t>flashpoint</w:t>
      </w:r>
      <w:r w:rsidRPr="00AA65EE">
        <w:rPr>
          <w:rStyle w:val="StyleUnderline"/>
          <w:szCs w:val="20"/>
        </w:rPr>
        <w:t xml:space="preserve">. In each area, </w:t>
      </w:r>
      <w:r w:rsidRPr="00B32DC7">
        <w:rPr>
          <w:rStyle w:val="StyleUnderline"/>
          <w:szCs w:val="20"/>
          <w:highlight w:val="cyan"/>
        </w:rPr>
        <w:t>war has</w:t>
      </w:r>
      <w:r w:rsidRPr="00AA65EE">
        <w:rPr>
          <w:rStyle w:val="StyleUnderline"/>
          <w:szCs w:val="20"/>
        </w:rPr>
        <w:t xml:space="preserve"> the </w:t>
      </w:r>
      <w:r w:rsidRPr="00B32DC7">
        <w:rPr>
          <w:rStyle w:val="StyleUnderline"/>
          <w:szCs w:val="20"/>
          <w:highlight w:val="cyan"/>
        </w:rPr>
        <w:t xml:space="preserve">potential of </w:t>
      </w:r>
      <w:r w:rsidRPr="00B32DC7">
        <w:rPr>
          <w:rStyle w:val="Emphasis"/>
          <w:szCs w:val="20"/>
          <w:highlight w:val="cyan"/>
        </w:rPr>
        <w:t>nuclear escalation</w:t>
      </w:r>
      <w:r w:rsidRPr="00AA65EE">
        <w:rPr>
          <w:szCs w:val="20"/>
        </w:rPr>
        <w:t xml:space="preserve">. In addition, </w:t>
      </w:r>
      <w:r w:rsidRPr="00AA65EE">
        <w:rPr>
          <w:rStyle w:val="StyleUnderline"/>
          <w:szCs w:val="20"/>
        </w:rPr>
        <w:t>lingering turmoil in Indonesia</w:t>
      </w:r>
      <w:r w:rsidRPr="00AA65EE">
        <w:rPr>
          <w:szCs w:val="20"/>
        </w:rPr>
        <w:t xml:space="preserve">, the world’s fourth-largest nation, </w:t>
      </w:r>
      <w:r w:rsidRPr="00AA65EE">
        <w:rPr>
          <w:rStyle w:val="StyleUnderline"/>
          <w:szCs w:val="20"/>
        </w:rPr>
        <w:t>threatens stability in Southeast Asia</w:t>
      </w:r>
      <w:r w:rsidRPr="00AA65EE">
        <w:rPr>
          <w:szCs w:val="20"/>
        </w:rPr>
        <w:t xml:space="preserve">. The United States is tied to the region by a series of bilateral security alliances that remain the regions de facto security architecture. In this promising but also potentially dangerous setting, the </w:t>
      </w:r>
      <w:r w:rsidRPr="00B32DC7">
        <w:rPr>
          <w:rStyle w:val="StyleUnderline"/>
          <w:szCs w:val="20"/>
          <w:highlight w:val="cyan"/>
        </w:rPr>
        <w:t>U.S.-Japan</w:t>
      </w:r>
      <w:r w:rsidRPr="00AA65EE">
        <w:rPr>
          <w:szCs w:val="20"/>
        </w:rPr>
        <w:t xml:space="preserve"> bilateral </w:t>
      </w:r>
      <w:r w:rsidRPr="00B32DC7">
        <w:rPr>
          <w:rStyle w:val="StyleUnderline"/>
          <w:szCs w:val="20"/>
          <w:highlight w:val="cyan"/>
        </w:rPr>
        <w:t>relations</w:t>
      </w:r>
      <w:r w:rsidRPr="00AA65EE">
        <w:rPr>
          <w:szCs w:val="20"/>
        </w:rPr>
        <w:t xml:space="preserve">hip </w:t>
      </w:r>
      <w:r w:rsidRPr="00B32DC7">
        <w:rPr>
          <w:rStyle w:val="StyleUnderline"/>
          <w:szCs w:val="20"/>
          <w:highlight w:val="cyan"/>
        </w:rPr>
        <w:t xml:space="preserve">is </w:t>
      </w:r>
      <w:r w:rsidRPr="00B32DC7">
        <w:rPr>
          <w:rStyle w:val="Emphasis"/>
          <w:szCs w:val="20"/>
          <w:highlight w:val="cyan"/>
        </w:rPr>
        <w:t>more important</w:t>
      </w:r>
      <w:r w:rsidRPr="00B32DC7">
        <w:rPr>
          <w:rStyle w:val="StyleUnderline"/>
          <w:szCs w:val="20"/>
          <w:highlight w:val="cyan"/>
        </w:rPr>
        <w:t xml:space="preserve"> than ever</w:t>
      </w:r>
      <w:r w:rsidRPr="00AA65EE">
        <w:rPr>
          <w:rStyle w:val="StyleUnderline"/>
          <w:szCs w:val="20"/>
        </w:rPr>
        <w:t>. With</w:t>
      </w:r>
      <w:r w:rsidRPr="00AA65EE">
        <w:rPr>
          <w:szCs w:val="20"/>
        </w:rPr>
        <w:t xml:space="preserve"> the world’s second-largest economy and </w:t>
      </w:r>
      <w:r w:rsidRPr="00AA65EE">
        <w:rPr>
          <w:rStyle w:val="StyleUnderline"/>
          <w:szCs w:val="20"/>
        </w:rPr>
        <w:t>a well-equipped</w:t>
      </w:r>
      <w:r w:rsidRPr="00AA65EE">
        <w:rPr>
          <w:szCs w:val="20"/>
        </w:rPr>
        <w:t xml:space="preserve"> and competent </w:t>
      </w:r>
      <w:r w:rsidRPr="00AA65EE">
        <w:rPr>
          <w:rStyle w:val="StyleUnderline"/>
          <w:szCs w:val="20"/>
        </w:rPr>
        <w:t>military, and as our</w:t>
      </w:r>
      <w:r w:rsidRPr="00AA65EE">
        <w:rPr>
          <w:szCs w:val="20"/>
        </w:rPr>
        <w:t xml:space="preserve"> democratic </w:t>
      </w:r>
      <w:r w:rsidRPr="00AA65EE">
        <w:rPr>
          <w:rStyle w:val="StyleUnderline"/>
          <w:szCs w:val="20"/>
        </w:rPr>
        <w:t xml:space="preserve">ally, </w:t>
      </w:r>
      <w:r w:rsidRPr="00B32DC7">
        <w:rPr>
          <w:rStyle w:val="StyleUnderline"/>
          <w:szCs w:val="20"/>
          <w:highlight w:val="cyan"/>
        </w:rPr>
        <w:t xml:space="preserve">Japan remains the </w:t>
      </w:r>
      <w:r w:rsidRPr="00B32DC7">
        <w:rPr>
          <w:rStyle w:val="Emphasis"/>
          <w:szCs w:val="20"/>
          <w:highlight w:val="cyan"/>
        </w:rPr>
        <w:t>keystone</w:t>
      </w:r>
      <w:r w:rsidRPr="00B32DC7">
        <w:rPr>
          <w:rStyle w:val="StyleUnderline"/>
          <w:szCs w:val="20"/>
          <w:highlight w:val="cyan"/>
        </w:rPr>
        <w:t xml:space="preserve"> of</w:t>
      </w:r>
      <w:r w:rsidRPr="00AA65EE">
        <w:rPr>
          <w:rStyle w:val="StyleUnderline"/>
          <w:szCs w:val="20"/>
        </w:rPr>
        <w:t xml:space="preserve"> the </w:t>
      </w:r>
      <w:r w:rsidRPr="00B32DC7">
        <w:rPr>
          <w:rStyle w:val="StyleUnderline"/>
          <w:szCs w:val="20"/>
          <w:highlight w:val="cyan"/>
        </w:rPr>
        <w:t>U.S. involvement</w:t>
      </w:r>
      <w:r w:rsidRPr="00AA65EE">
        <w:rPr>
          <w:rStyle w:val="StyleUnderline"/>
          <w:szCs w:val="20"/>
        </w:rPr>
        <w:t xml:space="preserve"> in Asia. The U.S.-Japan </w:t>
      </w:r>
      <w:r w:rsidRPr="00B32DC7">
        <w:rPr>
          <w:rStyle w:val="StyleUnderline"/>
          <w:szCs w:val="20"/>
          <w:highlight w:val="cyan"/>
        </w:rPr>
        <w:t xml:space="preserve">alliance is </w:t>
      </w:r>
      <w:r w:rsidRPr="00B32DC7">
        <w:rPr>
          <w:rStyle w:val="Emphasis"/>
          <w:szCs w:val="20"/>
          <w:highlight w:val="cyan"/>
        </w:rPr>
        <w:t>central</w:t>
      </w:r>
      <w:r w:rsidRPr="00B32DC7">
        <w:rPr>
          <w:rStyle w:val="StyleUnderline"/>
          <w:szCs w:val="20"/>
          <w:highlight w:val="cyan"/>
        </w:rPr>
        <w:t xml:space="preserve"> to</w:t>
      </w:r>
      <w:r w:rsidRPr="00AA65EE">
        <w:rPr>
          <w:rStyle w:val="StyleUnderline"/>
          <w:szCs w:val="20"/>
        </w:rPr>
        <w:t xml:space="preserve"> America’s </w:t>
      </w:r>
      <w:r w:rsidRPr="00B32DC7">
        <w:rPr>
          <w:rStyle w:val="StyleUnderline"/>
          <w:szCs w:val="20"/>
          <w:highlight w:val="cyan"/>
        </w:rPr>
        <w:t>global</w:t>
      </w:r>
      <w:r w:rsidRPr="00AA65EE">
        <w:rPr>
          <w:rStyle w:val="StyleUnderline"/>
          <w:szCs w:val="20"/>
        </w:rPr>
        <w:t xml:space="preserve"> security </w:t>
      </w:r>
      <w:r w:rsidRPr="00B32DC7">
        <w:rPr>
          <w:rStyle w:val="StyleUnderline"/>
          <w:szCs w:val="20"/>
          <w:highlight w:val="cyan"/>
        </w:rPr>
        <w:t>strategy</w:t>
      </w:r>
      <w:r w:rsidRPr="00AA65EE">
        <w:rPr>
          <w:szCs w:val="20"/>
        </w:rPr>
        <w:t>.</w:t>
      </w:r>
    </w:p>
    <w:p w14:paraId="19298D63" w14:textId="77777777" w:rsidR="00C77A0C" w:rsidRDefault="00C77A0C" w:rsidP="00C77A0C">
      <w:pPr>
        <w:pStyle w:val="Heading4"/>
      </w:pPr>
      <w:r>
        <w:t>Alliance stops Korea war, piracy, terrorism, cyber attacks, prolif, and global war</w:t>
      </w:r>
    </w:p>
    <w:p w14:paraId="6A21D339" w14:textId="77777777" w:rsidR="00C77A0C" w:rsidRPr="006F7CAB" w:rsidRDefault="00C77A0C" w:rsidP="00C77A0C">
      <w:r w:rsidRPr="00C23CC0">
        <w:rPr>
          <w:b/>
          <w:bCs/>
        </w:rPr>
        <w:t xml:space="preserve">Gates 11 </w:t>
      </w:r>
      <w:r w:rsidRPr="00C23CC0">
        <w:t>– Robert, U.S. Secretary of Defense, “</w:t>
      </w:r>
      <w:hyperlink r:id="rId50" w:history="1">
        <w:r w:rsidRPr="00C23CC0">
          <w:t>U.S.-Japan Alliance a Cornerstone of Asian Security</w:t>
        </w:r>
      </w:hyperlink>
      <w:r w:rsidRPr="00C23CC0">
        <w:t>”, Speech to Keio University, 1-14, http://www.defense.gov/speeches/speech.aspx?speechid=1529</w:t>
      </w:r>
    </w:p>
    <w:p w14:paraId="2EB11DC1" w14:textId="77777777" w:rsidR="00C77A0C" w:rsidRPr="00C23CC0" w:rsidRDefault="00C77A0C" w:rsidP="00C77A0C">
      <w:pPr>
        <w:widowControl w:val="0"/>
        <w:rPr>
          <w:rFonts w:eastAsia="Times New Roman"/>
          <w:sz w:val="16"/>
          <w:szCs w:val="20"/>
        </w:rPr>
      </w:pPr>
      <w:r w:rsidRPr="00C23CC0">
        <w:rPr>
          <w:rFonts w:eastAsia="Times New Roman"/>
          <w:sz w:val="16"/>
          <w:szCs w:val="20"/>
        </w:rPr>
        <w:t xml:space="preserve">Over the course of its history, </w:t>
      </w:r>
      <w:r w:rsidRPr="00C23CC0">
        <w:rPr>
          <w:rFonts w:eastAsia="Times New Roman" w:cs="Arial"/>
          <w:bCs/>
          <w:szCs w:val="26"/>
          <w:u w:val="single"/>
        </w:rPr>
        <w:t xml:space="preserve">the </w:t>
      </w:r>
      <w:r w:rsidRPr="00B32DC7">
        <w:rPr>
          <w:rFonts w:eastAsia="Times New Roman" w:cs="Arial"/>
          <w:bCs/>
          <w:szCs w:val="26"/>
          <w:highlight w:val="cyan"/>
          <w:u w:val="single"/>
        </w:rPr>
        <w:t>U.S.-Japan alliance</w:t>
      </w:r>
      <w:r w:rsidRPr="00C23CC0">
        <w:rPr>
          <w:rFonts w:eastAsia="Times New Roman" w:cs="Arial"/>
          <w:bCs/>
          <w:szCs w:val="26"/>
          <w:u w:val="single"/>
        </w:rPr>
        <w:t xml:space="preserve"> has succeeded at its original core purpose – to </w:t>
      </w:r>
      <w:r w:rsidRPr="00B32DC7">
        <w:rPr>
          <w:rFonts w:eastAsia="Times New Roman" w:cs="Arial"/>
          <w:bCs/>
          <w:szCs w:val="26"/>
          <w:highlight w:val="cyan"/>
          <w:u w:val="single"/>
        </w:rPr>
        <w:t>deter military aggression and</w:t>
      </w:r>
      <w:r w:rsidRPr="00C23CC0">
        <w:rPr>
          <w:rFonts w:eastAsia="Times New Roman" w:cs="Arial"/>
          <w:bCs/>
          <w:szCs w:val="26"/>
          <w:u w:val="single"/>
        </w:rPr>
        <w:t xml:space="preserve"> provide an umbrella of security under which</w:t>
      </w:r>
      <w:r w:rsidRPr="00C23CC0">
        <w:rPr>
          <w:rFonts w:eastAsia="Times New Roman"/>
          <w:sz w:val="16"/>
          <w:szCs w:val="20"/>
        </w:rPr>
        <w:t xml:space="preserve"> Japan – and </w:t>
      </w:r>
      <w:r w:rsidRPr="00C23CC0">
        <w:rPr>
          <w:rFonts w:eastAsia="Times New Roman" w:cs="Arial"/>
          <w:bCs/>
          <w:szCs w:val="26"/>
          <w:u w:val="single"/>
        </w:rPr>
        <w:t>the region – can prosper.  Today</w:t>
      </w:r>
      <w:r w:rsidRPr="00C23CC0">
        <w:rPr>
          <w:rFonts w:eastAsia="Times New Roman"/>
          <w:sz w:val="16"/>
          <w:szCs w:val="20"/>
        </w:rPr>
        <w:t xml:space="preserve">, our </w:t>
      </w:r>
      <w:r w:rsidRPr="00C23CC0">
        <w:rPr>
          <w:rFonts w:eastAsia="Times New Roman" w:cs="Arial"/>
          <w:bCs/>
          <w:szCs w:val="26"/>
          <w:u w:val="single"/>
        </w:rPr>
        <w:t>alliance</w:t>
      </w:r>
      <w:r w:rsidRPr="00C23CC0">
        <w:rPr>
          <w:rFonts w:eastAsia="Times New Roman"/>
          <w:sz w:val="16"/>
          <w:szCs w:val="20"/>
        </w:rPr>
        <w:t xml:space="preserve"> is growing deeper and broader as we </w:t>
      </w:r>
      <w:r w:rsidRPr="00B32DC7">
        <w:rPr>
          <w:rFonts w:eastAsia="Times New Roman" w:cs="Arial"/>
          <w:bCs/>
          <w:szCs w:val="26"/>
          <w:highlight w:val="cyan"/>
          <w:u w:val="single"/>
        </w:rPr>
        <w:t>address a range of</w:t>
      </w:r>
      <w:r w:rsidRPr="00C23CC0">
        <w:rPr>
          <w:rFonts w:eastAsia="Times New Roman" w:cs="Arial"/>
          <w:bCs/>
          <w:szCs w:val="26"/>
          <w:u w:val="single"/>
        </w:rPr>
        <w:t xml:space="preserve"> security </w:t>
      </w:r>
      <w:r w:rsidRPr="00B32DC7">
        <w:rPr>
          <w:rFonts w:eastAsia="Times New Roman" w:cs="Arial"/>
          <w:bCs/>
          <w:szCs w:val="26"/>
          <w:highlight w:val="cyan"/>
          <w:u w:val="single"/>
        </w:rPr>
        <w:t>challenges</w:t>
      </w:r>
      <w:r w:rsidRPr="00C23CC0">
        <w:rPr>
          <w:rFonts w:eastAsia="Times New Roman"/>
          <w:sz w:val="16"/>
          <w:szCs w:val="20"/>
        </w:rPr>
        <w:t xml:space="preserve"> in Asia.  Some, </w:t>
      </w:r>
      <w:r w:rsidRPr="00B32DC7">
        <w:rPr>
          <w:rFonts w:eastAsia="Times New Roman" w:cs="Arial"/>
          <w:bCs/>
          <w:szCs w:val="26"/>
          <w:highlight w:val="cyan"/>
          <w:u w:val="single"/>
        </w:rPr>
        <w:t xml:space="preserve">like </w:t>
      </w:r>
      <w:r w:rsidRPr="00B32DC7">
        <w:rPr>
          <w:rStyle w:val="Emphasis"/>
          <w:highlight w:val="cyan"/>
        </w:rPr>
        <w:t>North Korea</w:t>
      </w:r>
      <w:r w:rsidRPr="00B32DC7">
        <w:rPr>
          <w:rFonts w:eastAsia="Times New Roman" w:cs="Arial"/>
          <w:bCs/>
          <w:szCs w:val="26"/>
          <w:highlight w:val="cyan"/>
          <w:u w:val="single"/>
        </w:rPr>
        <w:t xml:space="preserve">, </w:t>
      </w:r>
      <w:r w:rsidRPr="00B32DC7">
        <w:rPr>
          <w:rStyle w:val="Emphasis"/>
          <w:highlight w:val="cyan"/>
        </w:rPr>
        <w:t>piracy</w:t>
      </w:r>
      <w:r w:rsidRPr="00C23CC0">
        <w:rPr>
          <w:rFonts w:eastAsia="Times New Roman"/>
          <w:sz w:val="16"/>
          <w:szCs w:val="20"/>
        </w:rPr>
        <w:t xml:space="preserve"> or </w:t>
      </w:r>
      <w:r w:rsidRPr="00B32DC7">
        <w:rPr>
          <w:rStyle w:val="Emphasis"/>
          <w:highlight w:val="cyan"/>
        </w:rPr>
        <w:t>natural disasters</w:t>
      </w:r>
      <w:r w:rsidRPr="00C23CC0">
        <w:rPr>
          <w:rFonts w:eastAsia="Times New Roman"/>
          <w:sz w:val="16"/>
          <w:szCs w:val="20"/>
        </w:rPr>
        <w:t xml:space="preserve">, have been around for decades, centuries, or since the beginning of time.  Others, such as </w:t>
      </w:r>
      <w:r w:rsidRPr="00B32DC7">
        <w:rPr>
          <w:rStyle w:val="Emphasis"/>
          <w:highlight w:val="cyan"/>
        </w:rPr>
        <w:t>global terrorist networks</w:t>
      </w:r>
      <w:r w:rsidRPr="00B32DC7">
        <w:rPr>
          <w:rFonts w:eastAsia="Times New Roman" w:cs="Arial"/>
          <w:bCs/>
          <w:szCs w:val="26"/>
          <w:highlight w:val="cyan"/>
          <w:u w:val="single"/>
        </w:rPr>
        <w:t xml:space="preserve">, </w:t>
      </w:r>
      <w:r w:rsidRPr="00B32DC7">
        <w:rPr>
          <w:rStyle w:val="Emphasis"/>
          <w:highlight w:val="cyan"/>
        </w:rPr>
        <w:t>cyber attacks</w:t>
      </w:r>
      <w:r w:rsidRPr="00B32DC7">
        <w:rPr>
          <w:rFonts w:eastAsia="Times New Roman" w:cs="Arial"/>
          <w:bCs/>
          <w:szCs w:val="26"/>
          <w:highlight w:val="cyan"/>
          <w:u w:val="single"/>
        </w:rPr>
        <w:t xml:space="preserve">, and </w:t>
      </w:r>
      <w:r w:rsidRPr="00B32DC7">
        <w:rPr>
          <w:rStyle w:val="Emphasis"/>
          <w:highlight w:val="cyan"/>
        </w:rPr>
        <w:t>nuclear proliferation</w:t>
      </w:r>
      <w:r w:rsidRPr="00C23CC0">
        <w:rPr>
          <w:rFonts w:eastAsia="Times New Roman"/>
          <w:sz w:val="16"/>
          <w:szCs w:val="20"/>
        </w:rPr>
        <w:t xml:space="preserve"> are of a more recent vintage.  What </w:t>
      </w:r>
      <w:r w:rsidRPr="00B32DC7">
        <w:rPr>
          <w:rFonts w:eastAsia="Times New Roman" w:cs="Arial"/>
          <w:bCs/>
          <w:szCs w:val="26"/>
          <w:highlight w:val="cyan"/>
          <w:u w:val="single"/>
        </w:rPr>
        <w:t xml:space="preserve">these </w:t>
      </w:r>
      <w:r w:rsidRPr="00C23CC0">
        <w:rPr>
          <w:rFonts w:eastAsia="Times New Roman" w:cs="Arial"/>
          <w:bCs/>
          <w:szCs w:val="26"/>
          <w:u w:val="single"/>
        </w:rPr>
        <w:t>issues</w:t>
      </w:r>
      <w:r w:rsidRPr="00C23CC0">
        <w:rPr>
          <w:rFonts w:eastAsia="Times New Roman"/>
          <w:sz w:val="16"/>
          <w:szCs w:val="20"/>
        </w:rPr>
        <w:t xml:space="preserve"> have in common is that they all </w:t>
      </w:r>
      <w:r w:rsidRPr="00B32DC7">
        <w:rPr>
          <w:rFonts w:eastAsia="Times New Roman" w:cs="Arial"/>
          <w:bCs/>
          <w:szCs w:val="26"/>
          <w:highlight w:val="cyan"/>
          <w:u w:val="single"/>
        </w:rPr>
        <w:t>require multiple nations working together – and</w:t>
      </w:r>
      <w:r w:rsidRPr="00C23CC0">
        <w:rPr>
          <w:rFonts w:eastAsia="Times New Roman"/>
          <w:sz w:val="16"/>
          <w:szCs w:val="20"/>
        </w:rPr>
        <w:t xml:space="preserve"> they also almost always require </w:t>
      </w:r>
      <w:r w:rsidRPr="00B32DC7">
        <w:rPr>
          <w:rFonts w:eastAsia="Times New Roman" w:cs="Arial"/>
          <w:bCs/>
          <w:szCs w:val="26"/>
          <w:highlight w:val="cyan"/>
          <w:u w:val="single"/>
        </w:rPr>
        <w:t>leadership</w:t>
      </w:r>
      <w:r w:rsidRPr="00C23CC0">
        <w:rPr>
          <w:rFonts w:eastAsia="Times New Roman" w:cs="Arial"/>
          <w:bCs/>
          <w:szCs w:val="26"/>
          <w:u w:val="single"/>
        </w:rPr>
        <w:t xml:space="preserve"> and involvement </w:t>
      </w:r>
      <w:r w:rsidRPr="00B32DC7">
        <w:rPr>
          <w:rFonts w:eastAsia="Times New Roman" w:cs="Arial"/>
          <w:bCs/>
          <w:szCs w:val="26"/>
          <w:highlight w:val="cyan"/>
          <w:u w:val="single"/>
        </w:rPr>
        <w:t>by key</w:t>
      </w:r>
      <w:r w:rsidRPr="00C23CC0">
        <w:rPr>
          <w:rFonts w:eastAsia="Times New Roman"/>
          <w:sz w:val="16"/>
          <w:szCs w:val="20"/>
        </w:rPr>
        <w:t xml:space="preserve"> regional </w:t>
      </w:r>
      <w:r w:rsidRPr="00B32DC7">
        <w:rPr>
          <w:rFonts w:eastAsia="Times New Roman" w:cs="Arial"/>
          <w:bCs/>
          <w:szCs w:val="26"/>
          <w:highlight w:val="cyan"/>
          <w:u w:val="single"/>
        </w:rPr>
        <w:t>players such as the U.S. and Japan</w:t>
      </w:r>
      <w:r w:rsidRPr="00C23CC0">
        <w:rPr>
          <w:rFonts w:eastAsia="Times New Roman"/>
          <w:sz w:val="16"/>
          <w:szCs w:val="20"/>
        </w:rPr>
        <w:t>.  </w:t>
      </w:r>
    </w:p>
    <w:p w14:paraId="5BCF4C1B" w14:textId="77777777" w:rsidR="00C77A0C" w:rsidRPr="00C23CC0" w:rsidRDefault="00C77A0C" w:rsidP="00C77A0C">
      <w:pPr>
        <w:widowControl w:val="0"/>
        <w:rPr>
          <w:rFonts w:eastAsia="Times New Roman"/>
          <w:sz w:val="10"/>
          <w:szCs w:val="10"/>
        </w:rPr>
      </w:pPr>
      <w:r w:rsidRPr="00C23CC0">
        <w:rPr>
          <w:rFonts w:eastAsia="Times New Roman"/>
          <w:sz w:val="10"/>
          <w:szCs w:val="10"/>
        </w:rPr>
        <w:t>In turn, we express our shared values by increasing our alliance’s capacity to provide humanitarian aid and disaster relief, take part in peace-keeping operations, protect the global commons, and promote cooperation and build trust through strengthening regional institutions. </w:t>
      </w:r>
    </w:p>
    <w:p w14:paraId="3AA77D3A" w14:textId="77777777" w:rsidR="00C77A0C" w:rsidRPr="00C23CC0" w:rsidRDefault="00C77A0C" w:rsidP="00C77A0C">
      <w:pPr>
        <w:widowControl w:val="0"/>
        <w:rPr>
          <w:rFonts w:eastAsia="Times New Roman"/>
          <w:sz w:val="10"/>
          <w:szCs w:val="10"/>
        </w:rPr>
      </w:pPr>
      <w:r w:rsidRPr="00C23CC0">
        <w:rPr>
          <w:rFonts w:eastAsia="Times New Roman"/>
          <w:sz w:val="10"/>
          <w:szCs w:val="10"/>
        </w:rPr>
        <w:t> Everyone gathered here knows the crippling devastation that can be caused by natural disasters – and the U.S. and Japan, along with our partners in the region, recognize that responding to these crises is a security imperative.  In recent years, U.S. and Japanese forces delivered aid to remote earthquake-stricken regions on Indonesia, and U.S. aircraft based in Japan helped deliver assistance to typhoon victims in Burma.  We worked together in response to the 2004 Indian Ocean tsunami, earthquakes in Java, Sumatra, and Haiti, and most recently following the floods in Pakistan.  These efforts have demonstrated the forward deployment of U.S. forces in Japan is of real and life-saving value.  They also provide new opportunities for the U.S. and Japanese forces to operate together by conducting joint exercises and missions. </w:t>
      </w:r>
    </w:p>
    <w:p w14:paraId="467BF69B" w14:textId="77777777" w:rsidR="00C77A0C" w:rsidRPr="00C23CC0" w:rsidRDefault="00C77A0C" w:rsidP="00C77A0C">
      <w:pPr>
        <w:widowControl w:val="0"/>
        <w:rPr>
          <w:rFonts w:eastAsia="Times New Roman"/>
          <w:sz w:val="10"/>
          <w:szCs w:val="10"/>
        </w:rPr>
      </w:pPr>
      <w:r w:rsidRPr="00C23CC0">
        <w:rPr>
          <w:rFonts w:eastAsia="Times New Roman"/>
          <w:sz w:val="10"/>
          <w:szCs w:val="10"/>
        </w:rPr>
        <w:t>Furthermore, U.S. and Japanese troops have been working on the global stage to confront the threat of failed or failing states.  Japanese peacekeepers have operated around the world, including the Golan Heights and East Timor and assisted with the reconstruction of Iraq.  In Afghanistan, Japan represents the second largest financial donor, making substantive contributions to the international effort by funding the salaries of the Afghan National Police and helping the Afghan government integrate former insurgents.   </w:t>
      </w:r>
    </w:p>
    <w:p w14:paraId="1CB07EAA" w14:textId="77777777" w:rsidR="00C77A0C" w:rsidRPr="00C23CC0" w:rsidRDefault="00C77A0C" w:rsidP="00C77A0C">
      <w:pPr>
        <w:widowControl w:val="0"/>
        <w:rPr>
          <w:rFonts w:eastAsia="Times New Roman"/>
          <w:sz w:val="10"/>
          <w:szCs w:val="10"/>
        </w:rPr>
      </w:pPr>
      <w:r w:rsidRPr="00C23CC0">
        <w:rPr>
          <w:rFonts w:eastAsia="Times New Roman"/>
          <w:sz w:val="10"/>
          <w:szCs w:val="10"/>
        </w:rPr>
        <w:t>Japan and the United States also continue to cooperate closely to ensure the maritime commons are safe and secure for commercial traffic.  Our maritime forces work hand-in-glove in the Western Pacific as well as in other sea passages such as the Strait of Malacca between Malaysia and Indonesia, where more than a third of the world’s oil and trade shipments pass through every year.  Around the Horn of Africa, Japan has deployed surface ships and patrol aircraft that operate alongside those from all over the world drawn by the common goal to counter piracy in vital sea lanes.</w:t>
      </w:r>
    </w:p>
    <w:p w14:paraId="39F7F7E1" w14:textId="77777777" w:rsidR="00C77A0C" w:rsidRPr="00C23CC0" w:rsidRDefault="00C77A0C" w:rsidP="00C77A0C">
      <w:pPr>
        <w:widowControl w:val="0"/>
        <w:rPr>
          <w:rFonts w:eastAsia="Times New Roman"/>
          <w:sz w:val="10"/>
          <w:szCs w:val="10"/>
        </w:rPr>
      </w:pPr>
      <w:r w:rsidRPr="00C23CC0">
        <w:rPr>
          <w:rFonts w:eastAsia="Times New Roman"/>
          <w:sz w:val="10"/>
          <w:szCs w:val="10"/>
        </w:rPr>
        <w:t>Participating in these activities thrusts Japan’s military into a relatively new, and at times sensitive role, as an exporter of security.  This is a far cry from the situation of even two decades ago when, as I remember well as a senior national security official, Japan was criticized for so-called “checkbook diplomacy” – sending money but not troops – to help the anti-Saddam coalition during the First Gulf War.  By showing more willingness to send self-defense forces abroad under international auspices – consistent with your constitution – Japan is taking its rightful place alongside the world’s other great democracies.  That is part of the rationale for Japan’s becoming a permanent member of a reformed United Nations Security Council.</w:t>
      </w:r>
    </w:p>
    <w:p w14:paraId="78ED4E73" w14:textId="77777777" w:rsidR="00C77A0C" w:rsidRPr="00C23CC0" w:rsidRDefault="00C77A0C" w:rsidP="00C77A0C">
      <w:pPr>
        <w:widowControl w:val="0"/>
        <w:rPr>
          <w:rFonts w:eastAsia="Times New Roman"/>
          <w:sz w:val="10"/>
          <w:szCs w:val="10"/>
        </w:rPr>
      </w:pPr>
      <w:r w:rsidRPr="00C23CC0">
        <w:rPr>
          <w:rFonts w:eastAsia="Times New Roman"/>
          <w:sz w:val="10"/>
          <w:szCs w:val="20"/>
        </w:rPr>
        <w:t xml:space="preserve">And since these challenges cannot be tackled through bilateral action alone, </w:t>
      </w:r>
      <w:r w:rsidRPr="00C23CC0">
        <w:rPr>
          <w:rFonts w:eastAsia="Times New Roman" w:cs="Arial"/>
          <w:bCs/>
          <w:szCs w:val="26"/>
          <w:u w:val="single"/>
        </w:rPr>
        <w:t>we must use the strong U.S.-Japanese partnership as a platform to do more to strengthen multilateral institutions</w:t>
      </w:r>
      <w:r w:rsidRPr="00C23CC0">
        <w:rPr>
          <w:rFonts w:eastAsia="Times New Roman"/>
          <w:sz w:val="10"/>
          <w:szCs w:val="20"/>
        </w:rPr>
        <w:t xml:space="preserve"> – regional arrangements that must be inclusive, transparent, and focused on results</w:t>
      </w:r>
      <w:r w:rsidRPr="00C23CC0">
        <w:rPr>
          <w:rFonts w:eastAsia="Times New Roman"/>
          <w:sz w:val="10"/>
          <w:szCs w:val="10"/>
        </w:rPr>
        <w:t>.  Just a few months ago, I attended the historic first meeting of the ASEAN Plus Eight Defense Ministers Meeting in Hanoi, and am encouraged by Japan’s decision to co-chair the Military Medicine Working Group.  And as a proud Pacific nation, the United States will take over the chairmanship of the Asia Pacific Economic Cooperation Forum this year, following Japan’s successful tenure.  </w:t>
      </w:r>
    </w:p>
    <w:p w14:paraId="42E77834" w14:textId="77777777" w:rsidR="00C77A0C" w:rsidRPr="00C23CC0" w:rsidRDefault="00C77A0C" w:rsidP="00C77A0C">
      <w:pPr>
        <w:widowControl w:val="0"/>
        <w:rPr>
          <w:rFonts w:eastAsia="Times New Roman"/>
          <w:sz w:val="10"/>
          <w:szCs w:val="20"/>
        </w:rPr>
      </w:pPr>
      <w:r w:rsidRPr="00C23CC0">
        <w:rPr>
          <w:rFonts w:eastAsia="Times New Roman"/>
          <w:sz w:val="10"/>
          <w:szCs w:val="10"/>
        </w:rPr>
        <w:t>Working through regional and international forums puts our alliance in the best position to confront some of Asia’s toughest security challenges.  As we have been reminded once again in recent weeks, none has proved to be more vexing and enduring than North Korea.  Despite the hopes and best efforts of the South Korean government, the U.S. and our allies, and the international community, the character and priorities of the North Korean regime sadly have not changed.  North Korea’s ability to launch another conventional ground invasion is much degraded from even a decade or so ago, but in other respects it has grown more lethal and destabilizing.</w:t>
      </w:r>
      <w:r w:rsidRPr="00C23CC0">
        <w:rPr>
          <w:rFonts w:eastAsia="Times New Roman"/>
          <w:sz w:val="10"/>
          <w:szCs w:val="20"/>
        </w:rPr>
        <w:t xml:space="preserve">  Today, it is </w:t>
      </w:r>
      <w:r w:rsidRPr="00B32DC7">
        <w:rPr>
          <w:rFonts w:eastAsia="Times New Roman" w:cs="Arial"/>
          <w:bCs/>
          <w:szCs w:val="26"/>
          <w:highlight w:val="cyan"/>
          <w:u w:val="single"/>
        </w:rPr>
        <w:t>North Korea’s</w:t>
      </w:r>
      <w:r w:rsidRPr="00C23CC0">
        <w:rPr>
          <w:rFonts w:eastAsia="Times New Roman" w:cs="Arial"/>
          <w:bCs/>
          <w:szCs w:val="26"/>
          <w:u w:val="single"/>
        </w:rPr>
        <w:t xml:space="preserve"> pursuit of </w:t>
      </w:r>
      <w:r w:rsidRPr="00B32DC7">
        <w:rPr>
          <w:rFonts w:eastAsia="Times New Roman" w:cs="Arial"/>
          <w:bCs/>
          <w:szCs w:val="26"/>
          <w:highlight w:val="cyan"/>
          <w:u w:val="single"/>
        </w:rPr>
        <w:t>nuclear weapons</w:t>
      </w:r>
      <w:r w:rsidRPr="00C23CC0">
        <w:rPr>
          <w:rFonts w:eastAsia="Times New Roman" w:cs="Arial"/>
          <w:bCs/>
          <w:szCs w:val="26"/>
          <w:u w:val="single"/>
        </w:rPr>
        <w:t xml:space="preserve"> and proliferation</w:t>
      </w:r>
      <w:r w:rsidRPr="00C23CC0">
        <w:rPr>
          <w:rFonts w:eastAsia="Times New Roman"/>
          <w:sz w:val="10"/>
          <w:szCs w:val="20"/>
        </w:rPr>
        <w:t xml:space="preserve"> of nuclear know-how and ballistic missile equipment that </w:t>
      </w:r>
      <w:r w:rsidRPr="00C23CC0">
        <w:rPr>
          <w:rFonts w:eastAsia="Times New Roman" w:cs="Arial"/>
          <w:bCs/>
          <w:szCs w:val="26"/>
          <w:u w:val="single"/>
        </w:rPr>
        <w:t>have focused</w:t>
      </w:r>
      <w:r w:rsidRPr="00C23CC0">
        <w:rPr>
          <w:rFonts w:eastAsia="Times New Roman"/>
          <w:sz w:val="10"/>
          <w:szCs w:val="20"/>
        </w:rPr>
        <w:t xml:space="preserve"> our </w:t>
      </w:r>
      <w:r w:rsidRPr="00C23CC0">
        <w:rPr>
          <w:rFonts w:eastAsia="Times New Roman" w:cs="Arial"/>
          <w:bCs/>
          <w:szCs w:val="26"/>
          <w:u w:val="single"/>
        </w:rPr>
        <w:t>attention – developments</w:t>
      </w:r>
      <w:r w:rsidRPr="00C23CC0">
        <w:rPr>
          <w:rFonts w:eastAsia="Times New Roman"/>
          <w:sz w:val="10"/>
          <w:szCs w:val="20"/>
        </w:rPr>
        <w:t xml:space="preserve"> that </w:t>
      </w:r>
      <w:r w:rsidRPr="00B32DC7">
        <w:rPr>
          <w:rFonts w:eastAsia="Times New Roman" w:cs="Arial"/>
          <w:bCs/>
          <w:szCs w:val="26"/>
          <w:highlight w:val="cyan"/>
          <w:u w:val="single"/>
        </w:rPr>
        <w:t>threaten</w:t>
      </w:r>
      <w:r w:rsidRPr="00C23CC0">
        <w:rPr>
          <w:rFonts w:eastAsia="Times New Roman"/>
          <w:sz w:val="10"/>
          <w:szCs w:val="20"/>
        </w:rPr>
        <w:t xml:space="preserve"> not just the peninsula, but the Pacific Rim and </w:t>
      </w:r>
      <w:r w:rsidRPr="00B32DC7">
        <w:rPr>
          <w:rStyle w:val="Emphasis"/>
          <w:highlight w:val="cyan"/>
        </w:rPr>
        <w:t>international stability</w:t>
      </w:r>
      <w:r w:rsidRPr="00C23CC0">
        <w:rPr>
          <w:rFonts w:eastAsia="Times New Roman"/>
          <w:sz w:val="10"/>
          <w:szCs w:val="20"/>
        </w:rPr>
        <w:t xml:space="preserve"> as well. </w:t>
      </w:r>
    </w:p>
    <w:p w14:paraId="44FB486B" w14:textId="77777777" w:rsidR="00C77A0C" w:rsidRPr="00C23CC0" w:rsidRDefault="00C77A0C" w:rsidP="00C77A0C">
      <w:pPr>
        <w:widowControl w:val="0"/>
        <w:rPr>
          <w:rFonts w:eastAsia="Times New Roman"/>
          <w:sz w:val="10"/>
          <w:szCs w:val="10"/>
        </w:rPr>
      </w:pPr>
      <w:r w:rsidRPr="00C23CC0">
        <w:rPr>
          <w:rFonts w:eastAsia="Times New Roman"/>
          <w:sz w:val="10"/>
          <w:szCs w:val="10"/>
        </w:rPr>
        <w:t>In response to a series of provocations – the most recent being the sinking of the Cheonan and North Korea’s lethal shelling of a South Korean island – Japan has stood shoulder to shoulder with the Republic of Korea and the United States.  Our three countries continue to deepen our ties through the Defense Trilateral Talks – the kind of multilateral engagement among America’s long-standing allies that the U.S. would like to see strengthened and expanded over time. </w:t>
      </w:r>
    </w:p>
    <w:p w14:paraId="77160F6D" w14:textId="77777777" w:rsidR="00C77A0C" w:rsidRPr="00C23CC0" w:rsidRDefault="00C77A0C" w:rsidP="00C77A0C">
      <w:pPr>
        <w:widowControl w:val="0"/>
        <w:rPr>
          <w:rFonts w:eastAsia="Times New Roman"/>
          <w:sz w:val="10"/>
          <w:szCs w:val="10"/>
        </w:rPr>
      </w:pPr>
      <w:r w:rsidRPr="00C23CC0">
        <w:rPr>
          <w:rFonts w:eastAsia="Times New Roman"/>
          <w:sz w:val="10"/>
          <w:szCs w:val="10"/>
        </w:rPr>
        <w:t>When and if North Korea’s behavior gives us any reasons to believe that negotiations can be conducted productively and in good faith, we will work with Japan, South Korea, Russia, and China to resume engagement with North Korea through the six party talks.  The first step in the process should be a North-South engagement.  But, to be clear, the North must also take concrete steps to honor its international obligations and comply with U.N. Security Council Resolutions. </w:t>
      </w:r>
    </w:p>
    <w:p w14:paraId="245AD1A5" w14:textId="77777777" w:rsidR="00C77A0C" w:rsidRPr="00C23CC0" w:rsidRDefault="00C77A0C" w:rsidP="00C77A0C">
      <w:pPr>
        <w:widowControl w:val="0"/>
        <w:rPr>
          <w:rFonts w:eastAsia="Times New Roman"/>
          <w:sz w:val="10"/>
          <w:szCs w:val="10"/>
        </w:rPr>
      </w:pPr>
      <w:r w:rsidRPr="00C23CC0">
        <w:rPr>
          <w:rFonts w:eastAsia="Times New Roman"/>
          <w:sz w:val="10"/>
          <w:szCs w:val="10"/>
        </w:rPr>
        <w:t>Any progress towards diffusing the crisis on the Korean Peninsula must include the active support of the People’s Republic of China – where, as you probably know, I just finished an official visit.   China has been another important player whose economic growth has fueled the prosperity of this part of the world, but questions about its intentions and opaque military modernization program have been a source of concern to its neighbors. </w:t>
      </w:r>
    </w:p>
    <w:p w14:paraId="4B2962F5" w14:textId="77777777" w:rsidR="00C77A0C" w:rsidRPr="00C23CC0" w:rsidRDefault="00C77A0C" w:rsidP="00C77A0C">
      <w:pPr>
        <w:widowControl w:val="0"/>
        <w:rPr>
          <w:rFonts w:eastAsia="Times New Roman"/>
          <w:sz w:val="10"/>
          <w:szCs w:val="10"/>
        </w:rPr>
      </w:pPr>
      <w:r w:rsidRPr="00C23CC0">
        <w:rPr>
          <w:rFonts w:eastAsia="Times New Roman"/>
          <w:sz w:val="10"/>
          <w:szCs w:val="10"/>
        </w:rPr>
        <w:t>Questions about China’s growing role in the region manifest themselves in territorial disputes – most recently in the incident in September near the Senkaku Islands, an incident that served as a reminder of the important of America’s and Japan’s treaty obligations to one another.  The U.S. position on maritime security remains clear: we have a national interest in freedom of navigation; in unimpeded economic development and commerce; and in respect for international law.  We also believe that customary international law, as reflected in the UN Convention on the Law of the Sea, provides clear guidance on the appropriate use of the maritime domain, and rights of access to it.</w:t>
      </w:r>
    </w:p>
    <w:p w14:paraId="0DC63DCE" w14:textId="77777777" w:rsidR="00C77A0C" w:rsidRPr="00C23CC0" w:rsidRDefault="00C77A0C" w:rsidP="00C77A0C">
      <w:pPr>
        <w:widowControl w:val="0"/>
        <w:rPr>
          <w:rFonts w:eastAsia="Times New Roman"/>
          <w:sz w:val="10"/>
          <w:szCs w:val="10"/>
        </w:rPr>
      </w:pPr>
      <w:r w:rsidRPr="00C23CC0">
        <w:rPr>
          <w:rFonts w:eastAsia="Times New Roman"/>
          <w:sz w:val="10"/>
          <w:szCs w:val="10"/>
        </w:rPr>
        <w:t>Nonetheless, I disagree with those who portray China as an inevitable strategic adversary of the United States.  We welcome a China that plays a constructive role on the world stage.  In fact, the goal of my visit was to improve our military-to-military relationship and outline areas of common interest.  It is precisely because we have questions about China’s military – just as they might have similar questions about the United States – that I believe a healthy dialogue is needed.</w:t>
      </w:r>
    </w:p>
    <w:p w14:paraId="093DB16D" w14:textId="77777777" w:rsidR="00C77A0C" w:rsidRPr="00C23CC0" w:rsidRDefault="00C77A0C" w:rsidP="00C77A0C">
      <w:pPr>
        <w:widowControl w:val="0"/>
        <w:rPr>
          <w:rFonts w:eastAsia="Times New Roman"/>
          <w:sz w:val="10"/>
          <w:szCs w:val="10"/>
        </w:rPr>
      </w:pPr>
      <w:r w:rsidRPr="00C23CC0">
        <w:rPr>
          <w:rFonts w:eastAsia="Times New Roman"/>
          <w:sz w:val="10"/>
          <w:szCs w:val="10"/>
        </w:rPr>
        <w:t>Last fall, President Obama and President Hu Jin Tao made a commitment to advance sustained and reliable defense ties, not a relationship repeatedly interrupted by and subject to the vagaries of political weather.  On a personal note, one of the things I learned from my experience dealing with the Soviet Union during my earlier time in government was the importance of maintaining a strategic dialogue and open lines of communication.  Even if specific agreements did not result – on nuclear weapons or anything else – this dialogue helped us understand each other better and lessen the odds of misunderstanding and miscalculation.  The Cold War is mercifully long over and the circumstances with China today are vastly different – but the importance of maintaining dialogue is as important today.  </w:t>
      </w:r>
    </w:p>
    <w:p w14:paraId="1ECC4ECF" w14:textId="77777777" w:rsidR="00C77A0C" w:rsidRPr="00C23CC0" w:rsidRDefault="00C77A0C" w:rsidP="00C77A0C">
      <w:pPr>
        <w:widowControl w:val="0"/>
        <w:rPr>
          <w:rFonts w:eastAsia="Times New Roman"/>
          <w:sz w:val="10"/>
          <w:szCs w:val="10"/>
        </w:rPr>
      </w:pPr>
      <w:r w:rsidRPr="00C23CC0">
        <w:rPr>
          <w:rFonts w:eastAsia="Times New Roman"/>
          <w:sz w:val="10"/>
          <w:szCs w:val="10"/>
        </w:rPr>
        <w:t>For the last few minutes I’ve discussed some of the most pressing security challenges – along with the most fruitful areas of regional cooperation – facing the U.S. and Japan in Asia.  This environment – in terms of threats and opportunities – is markedly different than the conditions that led to the forging of the U.S-Japan defense partnership in the context of a rivalry between two global superpowers.  But on account of the scope, complexity and lethality of these challenges, I would argue that our alliance is more necessary, more relevant, and more important than ever.  And maintaining the vitality and credibility of the alliance requires modernizing our force posture and other defense arrangements to better reflect the threats and military requirements of this century. </w:t>
      </w:r>
    </w:p>
    <w:p w14:paraId="1EF8151F" w14:textId="77777777" w:rsidR="00C77A0C" w:rsidRPr="00C23CC0" w:rsidRDefault="00C77A0C" w:rsidP="00C77A0C">
      <w:pPr>
        <w:widowControl w:val="0"/>
        <w:rPr>
          <w:rFonts w:eastAsia="Times New Roman"/>
          <w:sz w:val="10"/>
          <w:szCs w:val="10"/>
        </w:rPr>
      </w:pPr>
      <w:r w:rsidRPr="00C23CC0">
        <w:rPr>
          <w:rFonts w:eastAsia="Times New Roman"/>
          <w:sz w:val="10"/>
          <w:szCs w:val="10"/>
        </w:rPr>
        <w:t>For example, North Korea’s ballistic missiles – along with the proliferation of these weapons to other countries – require a more effective alliance missile defense capability.  The U.S.-Japan partnership in missile defense is already one of the most advanced of its kind in the world. It was American and Japanese AEGIS ships that together monitored the North Korean missile launches of 2006 and 2008.  This partnership –which relies on mutual support, cutting edge technology, and information sharing – in many ways reflect our alliance at its best.  The U.S. and Japan have nearly completed the joint development of a new advanced interceptor, a system that represents a qualitative improvement in our ability to thwart any North Korean missile attack.  The co-location of our air- and missile-defense commands at Yokota – and the associated opportunities for information sharing, joint training, and coordination in this area – provide enormous value to both countries.  </w:t>
      </w:r>
    </w:p>
    <w:p w14:paraId="2E4F0966" w14:textId="77777777" w:rsidR="00C77A0C" w:rsidRPr="00C23CC0" w:rsidRDefault="00C77A0C" w:rsidP="00C77A0C">
      <w:pPr>
        <w:widowControl w:val="0"/>
        <w:rPr>
          <w:rFonts w:eastAsia="Times New Roman"/>
          <w:sz w:val="10"/>
          <w:szCs w:val="10"/>
        </w:rPr>
      </w:pPr>
      <w:r w:rsidRPr="00C23CC0">
        <w:rPr>
          <w:rFonts w:eastAsia="Times New Roman"/>
          <w:sz w:val="10"/>
          <w:szCs w:val="10"/>
        </w:rPr>
        <w:t>As I alluded to earlier, advances by the Chinese military in cyber and anti-satellite warfare pose a potential challenge to the ability of our forces to operate and communicate in this part of the Pacific. Cyber attacks can also come from any direction and from a variety of sources – state, non-state, or a combination thereof – in ways that could inflict enormous damage to advanced, networked militaries and societies.  Fortunately, the U.S. and Japan maintain a qualitative edge in satellite and computer technology – an advantage we are putting to good use in developing ways to counter threats to the cyber and space domains. </w:t>
      </w:r>
    </w:p>
    <w:p w14:paraId="29285E4E" w14:textId="77777777" w:rsidR="00C77A0C" w:rsidRPr="00C23CC0" w:rsidRDefault="00C77A0C" w:rsidP="00C77A0C">
      <w:pPr>
        <w:widowControl w:val="0"/>
        <w:rPr>
          <w:rFonts w:eastAsia="Times New Roman"/>
          <w:sz w:val="10"/>
          <w:szCs w:val="10"/>
        </w:rPr>
      </w:pPr>
      <w:r w:rsidRPr="00C23CC0">
        <w:rPr>
          <w:rFonts w:eastAsia="Times New Roman"/>
          <w:sz w:val="10"/>
          <w:szCs w:val="10"/>
        </w:rPr>
        <w:t>Just last month, the Government of Japan took another step forward in the evolution of the alliance by releasing its National Defense Program Guidelines – a document that lays out a vision for Japan’s defense posture.  These guidelines envision:</w:t>
      </w:r>
    </w:p>
    <w:p w14:paraId="0CB69E6C" w14:textId="77777777" w:rsidR="00C77A0C" w:rsidRPr="00C23CC0" w:rsidRDefault="00C77A0C" w:rsidP="00C77A0C">
      <w:pPr>
        <w:widowControl w:val="0"/>
        <w:rPr>
          <w:rFonts w:eastAsia="Times New Roman"/>
          <w:sz w:val="10"/>
          <w:szCs w:val="10"/>
        </w:rPr>
      </w:pPr>
      <w:r w:rsidRPr="00C23CC0">
        <w:rPr>
          <w:rFonts w:eastAsia="Times New Roman"/>
          <w:sz w:val="10"/>
          <w:szCs w:val="10"/>
        </w:rPr>
        <w:t>A more  mobile and deployable force structure;</w:t>
      </w:r>
    </w:p>
    <w:p w14:paraId="54E83EAB" w14:textId="77777777" w:rsidR="00C77A0C" w:rsidRPr="00C23CC0" w:rsidRDefault="00C77A0C" w:rsidP="00C77A0C">
      <w:pPr>
        <w:widowControl w:val="0"/>
        <w:rPr>
          <w:rFonts w:eastAsia="Times New Roman"/>
          <w:sz w:val="10"/>
          <w:szCs w:val="10"/>
        </w:rPr>
      </w:pPr>
      <w:r w:rsidRPr="00C23CC0">
        <w:rPr>
          <w:rFonts w:eastAsia="Times New Roman"/>
          <w:sz w:val="10"/>
          <w:szCs w:val="10"/>
        </w:rPr>
        <w:t> Enhanced Intelligence, Surveillance, and Reconnaissance capabilities; and</w:t>
      </w:r>
    </w:p>
    <w:p w14:paraId="6CB9111E" w14:textId="77777777" w:rsidR="00C77A0C" w:rsidRPr="00C23CC0" w:rsidRDefault="00C77A0C" w:rsidP="00C77A0C">
      <w:pPr>
        <w:widowControl w:val="0"/>
        <w:rPr>
          <w:rFonts w:eastAsia="Times New Roman"/>
          <w:sz w:val="10"/>
          <w:szCs w:val="10"/>
        </w:rPr>
      </w:pPr>
      <w:r w:rsidRPr="00C23CC0">
        <w:rPr>
          <w:rFonts w:eastAsia="Times New Roman"/>
          <w:sz w:val="10"/>
          <w:szCs w:val="10"/>
        </w:rPr>
        <w:t>A shift in focus to Japan’s southwest islands. </w:t>
      </w:r>
    </w:p>
    <w:p w14:paraId="12D2946D" w14:textId="77777777" w:rsidR="00C77A0C" w:rsidRPr="00C23CC0" w:rsidRDefault="00C77A0C" w:rsidP="00C77A0C">
      <w:pPr>
        <w:widowControl w:val="0"/>
        <w:rPr>
          <w:rFonts w:eastAsia="Times New Roman"/>
          <w:sz w:val="10"/>
          <w:szCs w:val="10"/>
        </w:rPr>
      </w:pPr>
      <w:r w:rsidRPr="00C23CC0">
        <w:rPr>
          <w:rFonts w:eastAsia="Times New Roman"/>
          <w:sz w:val="10"/>
          <w:szCs w:val="10"/>
        </w:rPr>
        <w:t>These new guidelines provide an opportunity for even deeper cooperation between our two countries – and the emphasis on your southwestern islands underscores the importance of our alliance’s force posture. </w:t>
      </w:r>
    </w:p>
    <w:p w14:paraId="3394DC0F" w14:textId="77777777" w:rsidR="00C77A0C" w:rsidRPr="00C23CC0" w:rsidRDefault="00C77A0C" w:rsidP="00C77A0C">
      <w:pPr>
        <w:widowControl w:val="0"/>
        <w:rPr>
          <w:rFonts w:eastAsia="Times New Roman"/>
          <w:sz w:val="10"/>
          <w:szCs w:val="20"/>
        </w:rPr>
      </w:pPr>
      <w:r w:rsidRPr="00C23CC0">
        <w:rPr>
          <w:rFonts w:eastAsia="Times New Roman"/>
          <w:sz w:val="10"/>
          <w:szCs w:val="10"/>
        </w:rPr>
        <w:t>And this is a key point.  Because even as the alliance continues to evolve – in strategy, posture, and military capabilities – to deal with this century’s security challenges, a critical component will remain the forward presence</w:t>
      </w:r>
      <w:r w:rsidRPr="00C23CC0">
        <w:rPr>
          <w:rFonts w:eastAsia="Times New Roman"/>
          <w:sz w:val="10"/>
          <w:szCs w:val="20"/>
        </w:rPr>
        <w:t xml:space="preserve"> of U.S. military forces in Japan.  </w:t>
      </w:r>
      <w:r w:rsidRPr="00B32DC7">
        <w:rPr>
          <w:rFonts w:eastAsia="Times New Roman" w:cs="Arial"/>
          <w:bCs/>
          <w:szCs w:val="26"/>
          <w:highlight w:val="cyan"/>
          <w:u w:val="single"/>
        </w:rPr>
        <w:t>Without</w:t>
      </w:r>
      <w:r w:rsidRPr="00B32DC7">
        <w:rPr>
          <w:rFonts w:eastAsia="Times New Roman"/>
          <w:sz w:val="10"/>
          <w:szCs w:val="20"/>
          <w:highlight w:val="cyan"/>
        </w:rPr>
        <w:t xml:space="preserve"> </w:t>
      </w:r>
      <w:r w:rsidRPr="00C23CC0">
        <w:rPr>
          <w:rFonts w:eastAsia="Times New Roman"/>
          <w:sz w:val="10"/>
          <w:szCs w:val="20"/>
        </w:rPr>
        <w:t xml:space="preserve">such </w:t>
      </w:r>
      <w:r w:rsidRPr="00B32DC7">
        <w:rPr>
          <w:rFonts w:eastAsia="Times New Roman" w:cs="Arial"/>
          <w:bCs/>
          <w:szCs w:val="26"/>
          <w:highlight w:val="cyan"/>
          <w:u w:val="single"/>
        </w:rPr>
        <w:t>a presence</w:t>
      </w:r>
      <w:r w:rsidRPr="00C23CC0">
        <w:rPr>
          <w:rFonts w:eastAsia="Times New Roman"/>
          <w:sz w:val="10"/>
          <w:szCs w:val="20"/>
        </w:rPr>
        <w:t>:</w:t>
      </w:r>
    </w:p>
    <w:p w14:paraId="70CB09B5" w14:textId="77777777" w:rsidR="00C77A0C" w:rsidRPr="00C23CC0" w:rsidRDefault="00C77A0C" w:rsidP="00C77A0C">
      <w:pPr>
        <w:widowControl w:val="0"/>
        <w:rPr>
          <w:rFonts w:eastAsia="Times New Roman"/>
          <w:szCs w:val="20"/>
        </w:rPr>
      </w:pPr>
      <w:r w:rsidRPr="00C23CC0">
        <w:rPr>
          <w:rFonts w:eastAsia="Times New Roman" w:cs="Arial"/>
          <w:bCs/>
          <w:szCs w:val="26"/>
          <w:u w:val="single"/>
        </w:rPr>
        <w:t xml:space="preserve">North Korea’s military </w:t>
      </w:r>
      <w:r w:rsidRPr="00B32DC7">
        <w:rPr>
          <w:rFonts w:eastAsia="Times New Roman" w:cs="Arial"/>
          <w:bCs/>
          <w:szCs w:val="26"/>
          <w:highlight w:val="cyan"/>
          <w:u w:val="single"/>
        </w:rPr>
        <w:t>provocations could be</w:t>
      </w:r>
      <w:r w:rsidRPr="00C23CC0">
        <w:rPr>
          <w:rFonts w:eastAsia="Times New Roman" w:cs="Arial"/>
          <w:bCs/>
          <w:szCs w:val="26"/>
          <w:u w:val="single"/>
        </w:rPr>
        <w:t xml:space="preserve"> even more </w:t>
      </w:r>
      <w:r w:rsidRPr="00B32DC7">
        <w:rPr>
          <w:rFonts w:eastAsia="Times New Roman" w:cs="Arial"/>
          <w:bCs/>
          <w:szCs w:val="26"/>
          <w:highlight w:val="cyan"/>
          <w:u w:val="single"/>
        </w:rPr>
        <w:t>outrageous</w:t>
      </w:r>
      <w:r w:rsidRPr="00C23CC0">
        <w:rPr>
          <w:rFonts w:eastAsia="Times New Roman" w:cs="Arial"/>
          <w:bCs/>
          <w:szCs w:val="26"/>
          <w:u w:val="single"/>
        </w:rPr>
        <w:t xml:space="preserve"> -- or worse</w:t>
      </w:r>
      <w:r w:rsidRPr="00C23CC0">
        <w:rPr>
          <w:rFonts w:eastAsia="Times New Roman"/>
          <w:szCs w:val="20"/>
        </w:rPr>
        <w:t>;</w:t>
      </w:r>
    </w:p>
    <w:p w14:paraId="384051ED" w14:textId="77777777" w:rsidR="00C77A0C" w:rsidRPr="00C23CC0" w:rsidRDefault="00C77A0C" w:rsidP="00C77A0C">
      <w:pPr>
        <w:widowControl w:val="0"/>
        <w:rPr>
          <w:rFonts w:eastAsia="Times New Roman"/>
          <w:szCs w:val="20"/>
        </w:rPr>
      </w:pPr>
      <w:r w:rsidRPr="00B32DC7">
        <w:rPr>
          <w:rFonts w:eastAsia="Times New Roman" w:cs="Arial"/>
          <w:bCs/>
          <w:szCs w:val="26"/>
          <w:highlight w:val="cyan"/>
          <w:u w:val="single"/>
        </w:rPr>
        <w:t>China might behave</w:t>
      </w:r>
      <w:r w:rsidRPr="00C23CC0">
        <w:rPr>
          <w:rFonts w:eastAsia="Times New Roman" w:cs="Arial"/>
          <w:bCs/>
          <w:szCs w:val="26"/>
          <w:u w:val="single"/>
        </w:rPr>
        <w:t xml:space="preserve"> more </w:t>
      </w:r>
      <w:r w:rsidRPr="00B32DC7">
        <w:rPr>
          <w:rFonts w:eastAsia="Times New Roman" w:cs="Arial"/>
          <w:bCs/>
          <w:szCs w:val="26"/>
          <w:highlight w:val="cyan"/>
          <w:u w:val="single"/>
        </w:rPr>
        <w:t>assertively towards</w:t>
      </w:r>
      <w:r w:rsidRPr="00C23CC0">
        <w:rPr>
          <w:rFonts w:eastAsia="Times New Roman" w:cs="Arial"/>
          <w:bCs/>
          <w:szCs w:val="26"/>
          <w:u w:val="single"/>
        </w:rPr>
        <w:t xml:space="preserve"> its </w:t>
      </w:r>
      <w:r w:rsidRPr="00B32DC7">
        <w:rPr>
          <w:rFonts w:eastAsia="Times New Roman" w:cs="Arial"/>
          <w:bCs/>
          <w:szCs w:val="26"/>
          <w:highlight w:val="cyan"/>
          <w:u w:val="single"/>
        </w:rPr>
        <w:t>neighbors</w:t>
      </w:r>
      <w:r w:rsidRPr="00C23CC0">
        <w:rPr>
          <w:rFonts w:eastAsia="Times New Roman"/>
          <w:szCs w:val="20"/>
        </w:rPr>
        <w:t>;</w:t>
      </w:r>
    </w:p>
    <w:p w14:paraId="1693BD9A" w14:textId="77777777" w:rsidR="00C77A0C" w:rsidRPr="00C23CC0" w:rsidRDefault="00C77A0C" w:rsidP="00C77A0C">
      <w:pPr>
        <w:widowControl w:val="0"/>
        <w:rPr>
          <w:rFonts w:eastAsia="Times New Roman"/>
          <w:sz w:val="14"/>
          <w:szCs w:val="20"/>
        </w:rPr>
      </w:pPr>
      <w:r w:rsidRPr="00C23CC0">
        <w:rPr>
          <w:rFonts w:eastAsia="Times New Roman"/>
          <w:sz w:val="14"/>
          <w:szCs w:val="20"/>
        </w:rPr>
        <w:t>It would take longer to evacuate civilians affected by conflict or natural disasters in the region;</w:t>
      </w:r>
    </w:p>
    <w:p w14:paraId="3CDD81E1" w14:textId="77777777" w:rsidR="00C77A0C" w:rsidRPr="00C23CC0" w:rsidRDefault="00C77A0C" w:rsidP="00C77A0C">
      <w:pPr>
        <w:widowControl w:val="0"/>
        <w:rPr>
          <w:rFonts w:eastAsia="Times New Roman"/>
          <w:sz w:val="14"/>
          <w:szCs w:val="20"/>
        </w:rPr>
      </w:pPr>
      <w:r w:rsidRPr="00C23CC0">
        <w:rPr>
          <w:rFonts w:eastAsia="Times New Roman"/>
          <w:sz w:val="14"/>
          <w:szCs w:val="20"/>
        </w:rPr>
        <w:t>It would be more difficult and costly to conduct robust joint exercises – such as the recent Keen Sword exercise – that hone the U.S. and Japanese militaries ability to operate and, if necessary, fight together; and</w:t>
      </w:r>
    </w:p>
    <w:p w14:paraId="18CC72C7" w14:textId="77777777" w:rsidR="00C77A0C" w:rsidRDefault="00C77A0C" w:rsidP="00C77A0C">
      <w:pPr>
        <w:widowControl w:val="0"/>
        <w:rPr>
          <w:rFonts w:eastAsia="Times New Roman"/>
          <w:sz w:val="14"/>
          <w:szCs w:val="20"/>
        </w:rPr>
      </w:pPr>
      <w:r w:rsidRPr="00C23CC0">
        <w:rPr>
          <w:rFonts w:eastAsia="Times New Roman"/>
          <w:sz w:val="14"/>
          <w:szCs w:val="20"/>
        </w:rPr>
        <w:t xml:space="preserve">Without the forward presence of U.S. forces in Japan, </w:t>
      </w:r>
      <w:r w:rsidRPr="00B32DC7">
        <w:rPr>
          <w:rFonts w:eastAsia="Times New Roman" w:cs="Arial"/>
          <w:bCs/>
          <w:szCs w:val="26"/>
          <w:highlight w:val="cyan"/>
          <w:u w:val="single"/>
        </w:rPr>
        <w:t>there would be less info</w:t>
      </w:r>
      <w:r w:rsidRPr="00C23CC0">
        <w:rPr>
          <w:rFonts w:eastAsia="Times New Roman" w:cs="Arial"/>
          <w:bCs/>
          <w:szCs w:val="26"/>
          <w:u w:val="single"/>
        </w:rPr>
        <w:t xml:space="preserve">rmation </w:t>
      </w:r>
      <w:r w:rsidRPr="00B32DC7">
        <w:rPr>
          <w:rFonts w:eastAsia="Times New Roman" w:cs="Arial"/>
          <w:bCs/>
          <w:szCs w:val="26"/>
          <w:highlight w:val="cyan"/>
          <w:u w:val="single"/>
        </w:rPr>
        <w:t>sharing and coordination, and we would know less about regional threats</w:t>
      </w:r>
      <w:r w:rsidRPr="00C23CC0">
        <w:rPr>
          <w:rFonts w:eastAsia="Times New Roman" w:cs="Arial"/>
          <w:bCs/>
          <w:szCs w:val="26"/>
          <w:u w:val="single"/>
        </w:rPr>
        <w:t xml:space="preserve"> and</w:t>
      </w:r>
      <w:r w:rsidRPr="00C23CC0">
        <w:rPr>
          <w:rFonts w:eastAsia="Times New Roman"/>
          <w:sz w:val="14"/>
          <w:szCs w:val="20"/>
        </w:rPr>
        <w:t xml:space="preserve"> the military </w:t>
      </w:r>
      <w:r w:rsidRPr="00C23CC0">
        <w:rPr>
          <w:rFonts w:eastAsia="Times New Roman" w:cs="Arial"/>
          <w:bCs/>
          <w:szCs w:val="26"/>
          <w:u w:val="single"/>
        </w:rPr>
        <w:t>capabilities of</w:t>
      </w:r>
      <w:r w:rsidRPr="00C23CC0">
        <w:rPr>
          <w:rFonts w:eastAsia="Times New Roman"/>
          <w:sz w:val="14"/>
          <w:szCs w:val="20"/>
        </w:rPr>
        <w:t xml:space="preserve"> our potential </w:t>
      </w:r>
      <w:r w:rsidRPr="00C23CC0">
        <w:rPr>
          <w:rFonts w:eastAsia="Times New Roman" w:cs="Arial"/>
          <w:bCs/>
          <w:szCs w:val="26"/>
          <w:u w:val="single"/>
        </w:rPr>
        <w:t>adversaries</w:t>
      </w:r>
      <w:r w:rsidRPr="00C23CC0">
        <w:rPr>
          <w:rFonts w:eastAsia="Times New Roman"/>
          <w:sz w:val="14"/>
          <w:szCs w:val="20"/>
        </w:rPr>
        <w:t>.  </w:t>
      </w:r>
    </w:p>
    <w:p w14:paraId="765BEE31" w14:textId="77777777" w:rsidR="00C77A0C" w:rsidRPr="00DA0C49" w:rsidRDefault="00C77A0C" w:rsidP="00C77A0C"/>
    <w:p w14:paraId="593CDD9F" w14:textId="77777777" w:rsidR="0054388B" w:rsidRDefault="0054388B" w:rsidP="004F0C8E"/>
    <w:p w14:paraId="124F67D7" w14:textId="46BE1058" w:rsidR="004F0C8E" w:rsidRDefault="004F0C8E" w:rsidP="004F0C8E">
      <w:pPr>
        <w:pStyle w:val="Heading1"/>
      </w:pPr>
      <w:r>
        <w:t>Aff Answers</w:t>
      </w:r>
    </w:p>
    <w:p w14:paraId="0485E5BA" w14:textId="6ED6F119" w:rsidR="00147351" w:rsidRDefault="00147351" w:rsidP="00147351"/>
    <w:p w14:paraId="46EC4252" w14:textId="11EF752C" w:rsidR="002D702A" w:rsidRDefault="002D702A" w:rsidP="002D702A">
      <w:pPr>
        <w:pStyle w:val="Heading2"/>
      </w:pPr>
      <w:r>
        <w:t>---General---</w:t>
      </w:r>
    </w:p>
    <w:p w14:paraId="3EE72804" w14:textId="1C52B5B1" w:rsidR="00147351" w:rsidRDefault="00147351" w:rsidP="00147351">
      <w:pPr>
        <w:pStyle w:val="Heading3"/>
      </w:pPr>
      <w:r>
        <w:t>Base Support = Resilient---2AC</w:t>
      </w:r>
    </w:p>
    <w:p w14:paraId="2C11153A" w14:textId="26682851" w:rsidR="00147351" w:rsidRDefault="00147351" w:rsidP="00147351"/>
    <w:p w14:paraId="04DF6187" w14:textId="08AD3111" w:rsidR="00147351" w:rsidRDefault="00147351" w:rsidP="00147351"/>
    <w:p w14:paraId="70828535" w14:textId="77777777" w:rsidR="00147351" w:rsidRDefault="00147351" w:rsidP="00147351">
      <w:pPr>
        <w:pStyle w:val="Heading4"/>
      </w:pPr>
      <w:r>
        <w:t xml:space="preserve">Base support is inevitable. </w:t>
      </w:r>
    </w:p>
    <w:p w14:paraId="5A3D2C47" w14:textId="77777777" w:rsidR="00147351" w:rsidRPr="00BE29B2" w:rsidRDefault="00147351" w:rsidP="00147351">
      <w:r w:rsidRPr="00BE29B2">
        <w:rPr>
          <w:rStyle w:val="Style13ptBold"/>
        </w:rPr>
        <w:t xml:space="preserve">Sargent </w:t>
      </w:r>
      <w:r>
        <w:rPr>
          <w:rStyle w:val="Style13ptBold"/>
        </w:rPr>
        <w:t>18</w:t>
      </w:r>
      <w:r w:rsidRPr="00BE29B2">
        <w:rPr>
          <w:rStyle w:val="Style13ptBold"/>
        </w:rPr>
        <w:t xml:space="preserve"> –</w:t>
      </w:r>
      <w:r>
        <w:t xml:space="preserve"> Greg, “A GOP senator's remarkable admission about Trump and Mueller ; Bob Corker just gave away the game.”, The Washington Post, 3-21-18, Factiva</w:t>
      </w:r>
    </w:p>
    <w:p w14:paraId="77D87A87" w14:textId="77777777" w:rsidR="00147351" w:rsidRDefault="00147351" w:rsidP="00147351">
      <w:r>
        <w:t xml:space="preserve">But a Republican lawmaker has just given away the real game behind this carefully crafted straddle. Sen. Bob </w:t>
      </w:r>
      <w:r w:rsidRPr="00BE29B2">
        <w:rPr>
          <w:rStyle w:val="StyleUnderline"/>
        </w:rPr>
        <w:t>Corker</w:t>
      </w:r>
      <w:r>
        <w:t xml:space="preserve"> (Tenn.) was pressed by the Washington Examiner on why Republicans are hesitant to protect Mueller, and this is what happened:</w:t>
      </w:r>
    </w:p>
    <w:p w14:paraId="46E18BF9" w14:textId="77777777" w:rsidR="00147351" w:rsidRDefault="00147351" w:rsidP="00147351">
      <w:r w:rsidRPr="00F323C3">
        <w:rPr>
          <w:rStyle w:val="StyleUnderline"/>
          <w:highlight w:val="cyan"/>
        </w:rPr>
        <w:t>Republicans</w:t>
      </w:r>
      <w:r w:rsidRPr="00BE29B2">
        <w:rPr>
          <w:rStyle w:val="StyleUnderline"/>
        </w:rPr>
        <w:t xml:space="preserve"> in Congress </w:t>
      </w:r>
      <w:r w:rsidRPr="00F323C3">
        <w:rPr>
          <w:rStyle w:val="StyleUnderline"/>
          <w:highlight w:val="cyan"/>
        </w:rPr>
        <w:t>are hesitant to antagonize</w:t>
      </w:r>
      <w:r>
        <w:t xml:space="preserve"> President </w:t>
      </w:r>
      <w:r w:rsidRPr="00F323C3">
        <w:rPr>
          <w:rStyle w:val="StyleUnderline"/>
          <w:highlight w:val="cyan"/>
        </w:rPr>
        <w:t>Trump</w:t>
      </w:r>
      <w:r w:rsidRPr="00BE29B2">
        <w:rPr>
          <w:rStyle w:val="StyleUnderline"/>
        </w:rPr>
        <w:t xml:space="preserve"> ahead of</w:t>
      </w:r>
      <w:r w:rsidRPr="00BE29B2">
        <w:t xml:space="preserve"> ahead</w:t>
      </w:r>
      <w:r>
        <w:t xml:space="preserve"> of </w:t>
      </w:r>
      <w:r w:rsidRPr="00BE29B2">
        <w:rPr>
          <w:rStyle w:val="StyleUnderline"/>
        </w:rPr>
        <w:t xml:space="preserve">difficult midterm elections, </w:t>
      </w:r>
      <w:r w:rsidRPr="002D702A">
        <w:rPr>
          <w:rStyle w:val="StyleUnderline"/>
          <w:highlight w:val="cyan"/>
        </w:rPr>
        <w:t>wary of</w:t>
      </w:r>
      <w:r w:rsidRPr="00BE29B2">
        <w:rPr>
          <w:rStyle w:val="StyleUnderline"/>
        </w:rPr>
        <w:t xml:space="preserve"> sparking a backlash</w:t>
      </w:r>
      <w:r>
        <w:t xml:space="preserve"> </w:t>
      </w:r>
      <w:r w:rsidRPr="00147351">
        <w:rPr>
          <w:rStyle w:val="StyleUnderline"/>
        </w:rPr>
        <w:t xml:space="preserve">from </w:t>
      </w:r>
      <w:r w:rsidRPr="002D702A">
        <w:rPr>
          <w:rStyle w:val="StyleUnderline"/>
          <w:highlight w:val="cyan"/>
        </w:rPr>
        <w:t xml:space="preserve">a </w:t>
      </w:r>
      <w:r w:rsidRPr="002D702A">
        <w:rPr>
          <w:rStyle w:val="Emphasis"/>
          <w:highlight w:val="cyan"/>
        </w:rPr>
        <w:t>committed</w:t>
      </w:r>
      <w:r w:rsidRPr="002D702A">
        <w:rPr>
          <w:rStyle w:val="Emphasis"/>
        </w:rPr>
        <w:t xml:space="preserve"> grassroots </w:t>
      </w:r>
      <w:r w:rsidRPr="002D702A">
        <w:rPr>
          <w:rStyle w:val="Emphasis"/>
          <w:highlight w:val="cyan"/>
        </w:rPr>
        <w:t>base</w:t>
      </w:r>
      <w:r w:rsidRPr="00147351">
        <w:rPr>
          <w:rStyle w:val="StyleUnderline"/>
        </w:rPr>
        <w:t xml:space="preserve"> more </w:t>
      </w:r>
      <w:r w:rsidRPr="002D702A">
        <w:rPr>
          <w:rStyle w:val="Emphasis"/>
          <w:highlight w:val="cyan"/>
        </w:rPr>
        <w:t>loyal to the White House</w:t>
      </w:r>
      <w:r>
        <w:t>.</w:t>
      </w:r>
    </w:p>
    <w:p w14:paraId="55C39DE8" w14:textId="77777777" w:rsidR="00147351" w:rsidRDefault="00147351" w:rsidP="00147351">
      <w:r w:rsidRPr="00BE29B2">
        <w:rPr>
          <w:rStyle w:val="StyleUnderline"/>
        </w:rPr>
        <w:t>Amid sky-high Democratic enthusiasm and a developing "blue wave," Republicans can't afford a war with Trump</w:t>
      </w:r>
      <w:r>
        <w:t xml:space="preserve"> that depresses GOP turnout. </w:t>
      </w:r>
      <w:r w:rsidRPr="00BE29B2">
        <w:rPr>
          <w:rStyle w:val="StyleUnderline"/>
        </w:rPr>
        <w:t>Republicans might be worried about Trump's attacks on</w:t>
      </w:r>
      <w:r>
        <w:t xml:space="preserve"> special counsel Robert </w:t>
      </w:r>
      <w:r w:rsidRPr="00BE29B2">
        <w:rPr>
          <w:rStyle w:val="StyleUnderline"/>
        </w:rPr>
        <w:t>Mueller, but they are reluctant to push back, much less support legislation to curtail the president's ability to fire Mueller</w:t>
      </w:r>
      <w:r>
        <w:t xml:space="preserve"> and sideline the federal probe …</w:t>
      </w:r>
    </w:p>
    <w:p w14:paraId="4C8DADF0" w14:textId="77777777" w:rsidR="00147351" w:rsidRDefault="00147351" w:rsidP="00147351">
      <w:r>
        <w:t>"</w:t>
      </w:r>
      <w:r w:rsidRPr="00F323C3">
        <w:rPr>
          <w:rStyle w:val="StyleUnderline"/>
          <w:highlight w:val="cyan"/>
        </w:rPr>
        <w:t>The president</w:t>
      </w:r>
      <w:r>
        <w:t xml:space="preserve"> is, as you know — you've seen his </w:t>
      </w:r>
      <w:r w:rsidRPr="00F323C3">
        <w:rPr>
          <w:rStyle w:val="StyleUnderline"/>
          <w:highlight w:val="cyan"/>
        </w:rPr>
        <w:t>numbers among the Republican base</w:t>
      </w:r>
      <w:r>
        <w:t xml:space="preserve"> — </w:t>
      </w:r>
      <w:r w:rsidRPr="00BE29B2">
        <w:rPr>
          <w:rStyle w:val="StyleUnderline"/>
        </w:rPr>
        <w:t xml:space="preserve">it's very strong. It's </w:t>
      </w:r>
      <w:r w:rsidRPr="00147351">
        <w:rPr>
          <w:rStyle w:val="Emphasis"/>
          <w:highlight w:val="cyan"/>
        </w:rPr>
        <w:t>more than strong</w:t>
      </w:r>
      <w:r w:rsidRPr="00F323C3">
        <w:rPr>
          <w:rStyle w:val="StyleUnderline"/>
          <w:highlight w:val="cyan"/>
        </w:rPr>
        <w:t xml:space="preserve">, it's </w:t>
      </w:r>
      <w:r w:rsidRPr="00F323C3">
        <w:rPr>
          <w:rStyle w:val="Emphasis"/>
          <w:highlight w:val="cyan"/>
        </w:rPr>
        <w:t>tribal in nature</w:t>
      </w:r>
      <w:r>
        <w:t>," said Sen. Bob Corker, R-Tenn., who decided to retire when his second term concludes at year's end, after periodically sparring with Trump.</w:t>
      </w:r>
    </w:p>
    <w:p w14:paraId="7256B62A" w14:textId="77777777" w:rsidR="00147351" w:rsidRDefault="00147351" w:rsidP="00147351">
      <w:r>
        <w:t>"</w:t>
      </w:r>
      <w:r w:rsidRPr="00F323C3">
        <w:rPr>
          <w:rStyle w:val="StyleUnderline"/>
          <w:highlight w:val="cyan"/>
        </w:rPr>
        <w:t>People</w:t>
      </w:r>
      <w:r>
        <w:t xml:space="preserve"> who tell me, who are out </w:t>
      </w:r>
      <w:r w:rsidRPr="00BE29B2">
        <w:rPr>
          <w:rStyle w:val="StyleUnderline"/>
        </w:rPr>
        <w:t>on trail</w:t>
      </w:r>
      <w:r>
        <w:t xml:space="preserve">, say, look, people </w:t>
      </w:r>
      <w:r w:rsidRPr="00F323C3">
        <w:rPr>
          <w:rStyle w:val="Emphasis"/>
          <w:highlight w:val="cyan"/>
        </w:rPr>
        <w:t>don't ask about issues</w:t>
      </w:r>
      <w:r w:rsidRPr="00BE29B2">
        <w:rPr>
          <w:rStyle w:val="StyleUnderline"/>
        </w:rPr>
        <w:t xml:space="preserve"> anymore. </w:t>
      </w:r>
      <w:r w:rsidRPr="00F323C3">
        <w:rPr>
          <w:rStyle w:val="StyleUnderline"/>
          <w:highlight w:val="cyan"/>
        </w:rPr>
        <w:t xml:space="preserve">They </w:t>
      </w:r>
      <w:r w:rsidRPr="00F323C3">
        <w:rPr>
          <w:rStyle w:val="Emphasis"/>
          <w:highlight w:val="cyan"/>
        </w:rPr>
        <w:t>don't care</w:t>
      </w:r>
      <w:r>
        <w:t xml:space="preserve"> </w:t>
      </w:r>
      <w:r w:rsidRPr="002D702A">
        <w:rPr>
          <w:rStyle w:val="StyleUnderline"/>
        </w:rPr>
        <w:t>about issues</w:t>
      </w:r>
      <w:r>
        <w:t xml:space="preserve">. </w:t>
      </w:r>
      <w:r w:rsidRPr="00F323C3">
        <w:rPr>
          <w:rStyle w:val="StyleUnderline"/>
          <w:highlight w:val="cyan"/>
        </w:rPr>
        <w:t>They want to know if you're with Trump or not</w:t>
      </w:r>
      <w:r>
        <w:t>," Corker added.</w:t>
      </w:r>
    </w:p>
    <w:p w14:paraId="7740156A" w14:textId="3B831C5E" w:rsidR="00147351" w:rsidRDefault="00147351" w:rsidP="00147351"/>
    <w:p w14:paraId="2FE4194B" w14:textId="371C55B5" w:rsidR="00147351" w:rsidRDefault="00147351" w:rsidP="00147351">
      <w:pPr>
        <w:pStyle w:val="Heading3"/>
      </w:pPr>
      <w:r>
        <w:t>Base Support = Resilient---1AR</w:t>
      </w:r>
    </w:p>
    <w:p w14:paraId="5510CB9B" w14:textId="005FE4C3" w:rsidR="00147351" w:rsidRDefault="00147351" w:rsidP="00147351"/>
    <w:p w14:paraId="61F19804" w14:textId="39C44E61" w:rsidR="00147351" w:rsidRDefault="00147351" w:rsidP="00147351">
      <w:pPr>
        <w:pStyle w:val="Heading4"/>
      </w:pPr>
      <w:r>
        <w:t>Base support is inev –</w:t>
      </w:r>
      <w:r w:rsidR="002D702A">
        <w:t xml:space="preserve"> they’re committed and loyal to trump regardless of policy issues – its tribal in nature - </w:t>
      </w:r>
      <w:r>
        <w:t>that’s Sargent.</w:t>
      </w:r>
    </w:p>
    <w:p w14:paraId="0C61B962" w14:textId="0380717F" w:rsidR="00147351" w:rsidRDefault="00147351" w:rsidP="00147351"/>
    <w:p w14:paraId="0EE972BE" w14:textId="77777777" w:rsidR="00DF204D" w:rsidRPr="00144ADF" w:rsidRDefault="00DF204D" w:rsidP="00DF204D">
      <w:pPr>
        <w:pStyle w:val="Heading4"/>
        <w:rPr>
          <w:rFonts w:cs="Times New Roman"/>
        </w:rPr>
      </w:pPr>
      <w:r w:rsidRPr="00144ADF">
        <w:rPr>
          <w:rFonts w:cs="Times New Roman"/>
        </w:rPr>
        <w:t xml:space="preserve">Policy is irrelevant to Trump </w:t>
      </w:r>
      <w:r>
        <w:rPr>
          <w:rFonts w:cs="Times New Roman"/>
        </w:rPr>
        <w:t>and his base- Twitter spin means no backlash</w:t>
      </w:r>
    </w:p>
    <w:p w14:paraId="2CE3A57C" w14:textId="77777777" w:rsidR="00DF204D" w:rsidRPr="00A73C90" w:rsidRDefault="00DF204D" w:rsidP="00DF204D">
      <w:pPr>
        <w:rPr>
          <w:sz w:val="14"/>
        </w:rPr>
      </w:pPr>
      <w:r w:rsidRPr="00144ADF">
        <w:rPr>
          <w:rStyle w:val="Style13ptBold"/>
        </w:rPr>
        <w:t>DeVega 18</w:t>
      </w:r>
      <w:r w:rsidRPr="00A73C90">
        <w:rPr>
          <w:sz w:val="14"/>
        </w:rPr>
        <w:t xml:space="preserve"> </w:t>
      </w:r>
      <w:r w:rsidRPr="00A73C90">
        <w:rPr>
          <w:sz w:val="14"/>
          <w:szCs w:val="20"/>
        </w:rPr>
        <w:t xml:space="preserve">(Chauncey DeVega – politics staff writer for Salon and host of the Chauncey DeVega Show podcast; Article; 1/5/18; “Are Trump’s tweets dangerous? Shocking? Well, yeah — that’s the idea”; </w:t>
      </w:r>
      <w:hyperlink r:id="rId51" w:history="1">
        <w:r w:rsidRPr="00A73C90">
          <w:rPr>
            <w:rStyle w:val="Hyperlink"/>
            <w:sz w:val="14"/>
            <w:szCs w:val="20"/>
          </w:rPr>
          <w:t>https://www.salon.com/2018/01/05/are-trumps-tweets-dangerous-shocking-well-yeah-thats-the-idea/</w:t>
        </w:r>
      </w:hyperlink>
      <w:r w:rsidRPr="00A73C90">
        <w:rPr>
          <w:sz w:val="14"/>
          <w:szCs w:val="20"/>
        </w:rPr>
        <w:t>; accessed 6/21/18) [DS]</w:t>
      </w:r>
      <w:r w:rsidRPr="00A73C90">
        <w:rPr>
          <w:sz w:val="14"/>
        </w:rPr>
        <w:t xml:space="preserve"> </w:t>
      </w:r>
    </w:p>
    <w:p w14:paraId="3450644F" w14:textId="77777777" w:rsidR="00DF204D" w:rsidRPr="00144ADF" w:rsidRDefault="00DF204D" w:rsidP="00DF204D">
      <w:pPr>
        <w:rPr>
          <w:sz w:val="16"/>
        </w:rPr>
      </w:pPr>
      <w:r w:rsidRPr="00144ADF">
        <w:rPr>
          <w:sz w:val="16"/>
        </w:rPr>
        <w:t xml:space="preserve">Nevertheless, a hard fact remains. Those </w:t>
      </w:r>
      <w:r w:rsidRPr="00362563">
        <w:rPr>
          <w:rStyle w:val="StyleUnderline"/>
          <w:highlight w:val="green"/>
        </w:rPr>
        <w:t>Americans</w:t>
      </w:r>
      <w:r w:rsidRPr="00144ADF">
        <w:rPr>
          <w:sz w:val="16"/>
        </w:rPr>
        <w:t xml:space="preserve"> who are </w:t>
      </w:r>
      <w:r w:rsidRPr="00362563">
        <w:rPr>
          <w:rStyle w:val="StyleUnderline"/>
          <w:highlight w:val="green"/>
        </w:rPr>
        <w:t>offended</w:t>
      </w:r>
      <w:r w:rsidRPr="00144ADF">
        <w:rPr>
          <w:rStyle w:val="StyleUnderline"/>
        </w:rPr>
        <w:t xml:space="preserve"> or angered </w:t>
      </w:r>
      <w:r w:rsidRPr="00362563">
        <w:rPr>
          <w:rStyle w:val="StyleUnderline"/>
          <w:highlight w:val="green"/>
        </w:rPr>
        <w:t>by Trump's behavior</w:t>
      </w:r>
      <w:r w:rsidRPr="00144ADF">
        <w:rPr>
          <w:sz w:val="16"/>
        </w:rPr>
        <w:t>, or who find it dangerous and shameful</w:t>
      </w:r>
      <w:r w:rsidRPr="00362563">
        <w:rPr>
          <w:sz w:val="16"/>
          <w:highlight w:val="green"/>
        </w:rPr>
        <w:t xml:space="preserve">, </w:t>
      </w:r>
      <w:r w:rsidRPr="00362563">
        <w:rPr>
          <w:rStyle w:val="StyleUnderline"/>
          <w:highlight w:val="green"/>
        </w:rPr>
        <w:t>are not his audience. He performs for his base</w:t>
      </w:r>
      <w:r w:rsidRPr="00144ADF">
        <w:rPr>
          <w:sz w:val="16"/>
        </w:rPr>
        <w:t xml:space="preserve">. He has no interest in being a president for all Americans. </w:t>
      </w:r>
      <w:r w:rsidRPr="00362563">
        <w:rPr>
          <w:rStyle w:val="StyleUnderline"/>
          <w:highlight w:val="green"/>
        </w:rPr>
        <w:t>Trump's appeal is</w:t>
      </w:r>
      <w:r w:rsidRPr="00144ADF">
        <w:rPr>
          <w:rStyle w:val="StyleUnderline"/>
        </w:rPr>
        <w:t xml:space="preserve"> tribal and </w:t>
      </w:r>
      <w:r w:rsidRPr="00362563">
        <w:rPr>
          <w:rStyle w:val="StyleUnderline"/>
          <w:highlight w:val="green"/>
        </w:rPr>
        <w:t>emotional</w:t>
      </w:r>
      <w:r w:rsidRPr="00144ADF">
        <w:rPr>
          <w:rStyle w:val="StyleUnderline"/>
        </w:rPr>
        <w:t>. Ultimately his crudeness</w:t>
      </w:r>
      <w:r w:rsidRPr="00144ADF">
        <w:rPr>
          <w:sz w:val="16"/>
        </w:rPr>
        <w:t xml:space="preserve"> -- be it his </w:t>
      </w:r>
      <w:r w:rsidRPr="00144ADF">
        <w:rPr>
          <w:rStyle w:val="StyleUnderline"/>
        </w:rPr>
        <w:t xml:space="preserve">bragging about </w:t>
      </w:r>
      <w:r w:rsidRPr="00362563">
        <w:rPr>
          <w:rStyle w:val="StyleUnderline"/>
          <w:highlight w:val="green"/>
        </w:rPr>
        <w:t>assaulting women</w:t>
      </w:r>
      <w:r w:rsidRPr="00144ADF">
        <w:rPr>
          <w:sz w:val="16"/>
        </w:rPr>
        <w:t xml:space="preserve">, his </w:t>
      </w:r>
      <w:r w:rsidRPr="00362563">
        <w:rPr>
          <w:rStyle w:val="StyleUnderline"/>
          <w:highlight w:val="green"/>
        </w:rPr>
        <w:t>embrace of</w:t>
      </w:r>
      <w:r w:rsidRPr="00144ADF">
        <w:rPr>
          <w:rStyle w:val="StyleUnderline"/>
        </w:rPr>
        <w:t xml:space="preserve"> overt </w:t>
      </w:r>
      <w:r w:rsidRPr="00362563">
        <w:rPr>
          <w:rStyle w:val="StyleUnderline"/>
          <w:highlight w:val="green"/>
        </w:rPr>
        <w:t>racism</w:t>
      </w:r>
      <w:r w:rsidRPr="00144ADF">
        <w:rPr>
          <w:sz w:val="16"/>
        </w:rPr>
        <w:t xml:space="preserve"> and white supremacy, his </w:t>
      </w:r>
      <w:r w:rsidRPr="00362563">
        <w:rPr>
          <w:rStyle w:val="StyleUnderline"/>
          <w:highlight w:val="green"/>
        </w:rPr>
        <w:t>threats of violence</w:t>
      </w:r>
      <w:r w:rsidRPr="00144ADF">
        <w:rPr>
          <w:sz w:val="16"/>
        </w:rPr>
        <w:t xml:space="preserve">, his </w:t>
      </w:r>
      <w:r w:rsidRPr="00362563">
        <w:rPr>
          <w:rStyle w:val="StyleUnderline"/>
          <w:highlight w:val="green"/>
        </w:rPr>
        <w:t>misogyny</w:t>
      </w:r>
      <w:r w:rsidRPr="00144ADF">
        <w:rPr>
          <w:sz w:val="16"/>
        </w:rPr>
        <w:t xml:space="preserve">, his boasting about his penis or his boorish ignorance -- </w:t>
      </w:r>
      <w:r w:rsidRPr="00362563">
        <w:rPr>
          <w:rStyle w:val="StyleUnderline"/>
          <w:highlight w:val="green"/>
        </w:rPr>
        <w:t>is an asset rather than an impediment</w:t>
      </w:r>
      <w:r w:rsidRPr="00144ADF">
        <w:rPr>
          <w:rStyle w:val="StyleUnderline"/>
        </w:rPr>
        <w:t xml:space="preserve"> in terms of winning</w:t>
      </w:r>
      <w:r w:rsidRPr="00144ADF">
        <w:rPr>
          <w:sz w:val="16"/>
        </w:rPr>
        <w:t xml:space="preserve"> the White House and keeping his voters in thrall. In one of the most insightful and prescient essays about the rise of Trump, Joan Williams explained this dynamic shortly before the 2016 presidential election. Writing at the Harvard Business Review, she observed: For Trump's human deplorables, it is neither reason nor a desire for good governance and stewardship that guides their political decision-making, but rather spite and contrariness. For them, </w:t>
      </w:r>
      <w:r w:rsidRPr="00144ADF">
        <w:rPr>
          <w:rStyle w:val="StyleUnderline"/>
        </w:rPr>
        <w:t>any criticism of Trump by "outsiders</w:t>
      </w:r>
      <w:r w:rsidRPr="00144ADF">
        <w:rPr>
          <w:sz w:val="16"/>
        </w:rPr>
        <w:t xml:space="preserve">" (captured by the empty, catch-all phrase "political correctness") </w:t>
      </w:r>
      <w:r w:rsidRPr="00144ADF">
        <w:rPr>
          <w:rStyle w:val="StyleUnderline"/>
        </w:rPr>
        <w:t>is more reason to rally behind the great leader. This is the logic of a cult</w:t>
      </w:r>
      <w:r w:rsidRPr="00144ADF">
        <w:rPr>
          <w:sz w:val="16"/>
        </w:rPr>
        <w:t xml:space="preserve">. </w:t>
      </w:r>
      <w:r w:rsidRPr="00362563">
        <w:rPr>
          <w:rStyle w:val="StyleUnderline"/>
          <w:highlight w:val="green"/>
        </w:rPr>
        <w:t>Trump's use of Twitter</w:t>
      </w:r>
      <w:r w:rsidRPr="00144ADF">
        <w:rPr>
          <w:rStyle w:val="StyleUnderline"/>
        </w:rPr>
        <w:t xml:space="preserve"> and other media </w:t>
      </w:r>
      <w:r w:rsidRPr="00362563">
        <w:rPr>
          <w:rStyle w:val="StyleUnderline"/>
          <w:highlight w:val="green"/>
        </w:rPr>
        <w:t>is</w:t>
      </w:r>
      <w:r w:rsidRPr="00144ADF">
        <w:rPr>
          <w:rStyle w:val="StyleUnderline"/>
        </w:rPr>
        <w:t xml:space="preserve"> also </w:t>
      </w:r>
      <w:r w:rsidRPr="00362563">
        <w:rPr>
          <w:rStyle w:val="StyleUnderline"/>
          <w:highlight w:val="green"/>
        </w:rPr>
        <w:t>strategic</w:t>
      </w:r>
      <w:r w:rsidRPr="00144ADF">
        <w:rPr>
          <w:sz w:val="16"/>
        </w:rPr>
        <w:t xml:space="preserve">. As cognitive linguist George Lakoff explained to WNYC radio's "On the Media" last year, </w:t>
      </w:r>
      <w:r w:rsidRPr="00362563">
        <w:rPr>
          <w:rStyle w:val="StyleUnderline"/>
          <w:highlight w:val="green"/>
        </w:rPr>
        <w:t>his tweets serve the following purposes</w:t>
      </w:r>
      <w:r w:rsidRPr="00144ADF">
        <w:rPr>
          <w:sz w:val="16"/>
        </w:rPr>
        <w:t xml:space="preserve">: preemptive </w:t>
      </w:r>
      <w:r w:rsidRPr="00362563">
        <w:rPr>
          <w:rStyle w:val="StyleUnderline"/>
          <w:highlight w:val="green"/>
        </w:rPr>
        <w:t>framing</w:t>
      </w:r>
      <w:r w:rsidRPr="00144ADF">
        <w:rPr>
          <w:sz w:val="16"/>
        </w:rPr>
        <w:t xml:space="preserve">, </w:t>
      </w:r>
      <w:r w:rsidRPr="00362563">
        <w:rPr>
          <w:rStyle w:val="StyleUnderline"/>
          <w:highlight w:val="green"/>
        </w:rPr>
        <w:t>diversion, deflection</w:t>
      </w:r>
      <w:r w:rsidRPr="00144ADF">
        <w:rPr>
          <w:sz w:val="16"/>
        </w:rPr>
        <w:t xml:space="preserve"> and trial balloon. Through preemptive framing, </w:t>
      </w:r>
      <w:r w:rsidRPr="00362563">
        <w:rPr>
          <w:rStyle w:val="StyleUnderline"/>
          <w:highlight w:val="green"/>
        </w:rPr>
        <w:t>Trump takes</w:t>
      </w:r>
      <w:r w:rsidRPr="00144ADF">
        <w:rPr>
          <w:rStyle w:val="StyleUnderline"/>
        </w:rPr>
        <w:t xml:space="preserve"> control of </w:t>
      </w:r>
      <w:r w:rsidRPr="00362563">
        <w:rPr>
          <w:rStyle w:val="StyleUnderline"/>
          <w:highlight w:val="green"/>
        </w:rPr>
        <w:t>an issue and drives the narrative</w:t>
      </w:r>
      <w:r w:rsidRPr="00144ADF">
        <w:rPr>
          <w:rStyle w:val="StyleUnderline"/>
        </w:rPr>
        <w:t xml:space="preserve"> around it</w:t>
      </w:r>
      <w:r w:rsidRPr="00144ADF">
        <w:rPr>
          <w:sz w:val="16"/>
        </w:rPr>
        <w:t xml:space="preserve">. He is on the offense; his enemies are perpetually on the defense. </w:t>
      </w:r>
      <w:r w:rsidRPr="00362563">
        <w:rPr>
          <w:rStyle w:val="StyleUnderline"/>
          <w:highlight w:val="green"/>
        </w:rPr>
        <w:t>Deflection works by attacking the source</w:t>
      </w:r>
      <w:r w:rsidRPr="00144ADF">
        <w:rPr>
          <w:rStyle w:val="StyleUnderline"/>
        </w:rPr>
        <w:t xml:space="preserve"> of any criticism </w:t>
      </w:r>
      <w:r w:rsidRPr="00362563">
        <w:rPr>
          <w:rStyle w:val="StyleUnderline"/>
          <w:highlight w:val="green"/>
        </w:rPr>
        <w:t>as</w:t>
      </w:r>
      <w:r w:rsidRPr="00144ADF">
        <w:rPr>
          <w:sz w:val="16"/>
        </w:rPr>
        <w:t xml:space="preserve"> "unreliable," "biased" or "</w:t>
      </w:r>
      <w:r w:rsidRPr="00362563">
        <w:rPr>
          <w:rStyle w:val="StyleUnderline"/>
          <w:highlight w:val="green"/>
        </w:rPr>
        <w:t>fake news</w:t>
      </w:r>
      <w:r w:rsidRPr="00144ADF">
        <w:rPr>
          <w:sz w:val="16"/>
        </w:rPr>
        <w:t xml:space="preserve">." </w:t>
      </w:r>
      <w:r w:rsidRPr="00362563">
        <w:rPr>
          <w:rStyle w:val="StyleUnderline"/>
          <w:highlight w:val="green"/>
        </w:rPr>
        <w:t>The trial balloon allows</w:t>
      </w:r>
      <w:r w:rsidRPr="00144ADF">
        <w:rPr>
          <w:rStyle w:val="StyleUnderline"/>
        </w:rPr>
        <w:t xml:space="preserve"> Trump to casually introduce </w:t>
      </w:r>
      <w:r w:rsidRPr="00362563">
        <w:rPr>
          <w:rStyle w:val="StyleUnderline"/>
          <w:highlight w:val="green"/>
        </w:rPr>
        <w:t>new ideas as a means of testing the public's reaction to and tolerance for his breaking of</w:t>
      </w:r>
      <w:r w:rsidRPr="00144ADF">
        <w:rPr>
          <w:rStyle w:val="StyleUnderline"/>
        </w:rPr>
        <w:t xml:space="preserve"> existing political </w:t>
      </w:r>
      <w:r w:rsidRPr="00362563">
        <w:rPr>
          <w:rStyle w:val="StyleUnderline"/>
          <w:highlight w:val="green"/>
        </w:rPr>
        <w:t>norms</w:t>
      </w:r>
      <w:r w:rsidRPr="00144ADF">
        <w:rPr>
          <w:sz w:val="16"/>
        </w:rPr>
        <w:t xml:space="preserve"> and democratic traditions. </w:t>
      </w:r>
      <w:r w:rsidRPr="00362563">
        <w:rPr>
          <w:rStyle w:val="StyleUnderline"/>
          <w:highlight w:val="green"/>
        </w:rPr>
        <w:t>Diversion is one of Trump's most effective tactics</w:t>
      </w:r>
      <w:r w:rsidRPr="00144ADF">
        <w:rPr>
          <w:rStyle w:val="StyleUnderline"/>
        </w:rPr>
        <w:t xml:space="preserve">, where </w:t>
      </w:r>
      <w:r w:rsidRPr="00362563">
        <w:rPr>
          <w:rStyle w:val="StyleUnderline"/>
          <w:highlight w:val="green"/>
        </w:rPr>
        <w:t>he</w:t>
      </w:r>
      <w:r w:rsidRPr="00144ADF">
        <w:rPr>
          <w:rStyle w:val="StyleUnderline"/>
        </w:rPr>
        <w:t xml:space="preserve"> and his allies </w:t>
      </w:r>
      <w:r w:rsidRPr="00362563">
        <w:rPr>
          <w:rStyle w:val="StyleUnderline"/>
          <w:highlight w:val="green"/>
        </w:rPr>
        <w:t xml:space="preserve">introduce </w:t>
      </w:r>
      <w:r w:rsidRPr="00362563">
        <w:rPr>
          <w:rStyle w:val="Emphasis"/>
          <w:highlight w:val="green"/>
        </w:rPr>
        <w:t>new controversies</w:t>
      </w:r>
      <w:r w:rsidRPr="00144ADF">
        <w:rPr>
          <w:sz w:val="16"/>
        </w:rPr>
        <w:t xml:space="preserve"> and seemingly unrelated </w:t>
      </w:r>
      <w:r w:rsidRPr="00362563">
        <w:rPr>
          <w:rStyle w:val="StyleUnderline"/>
          <w:highlight w:val="green"/>
        </w:rPr>
        <w:t>topics to draw attention away from issues</w:t>
      </w:r>
      <w:r w:rsidRPr="00144ADF">
        <w:rPr>
          <w:sz w:val="16"/>
        </w:rPr>
        <w:t xml:space="preserve"> such as the Russian collusion scandal. On Wednesday's episode of "Meet the Press," Lakoff contextualized Trump's most recent use of diversion and deflection on Twitter: </w:t>
      </w:r>
      <w:r w:rsidRPr="00144ADF">
        <w:rPr>
          <w:rStyle w:val="StyleUnderline"/>
        </w:rPr>
        <w:t xml:space="preserve">One underestimates Trump's deep base of support at one's peril. </w:t>
      </w:r>
      <w:r w:rsidRPr="00362563">
        <w:rPr>
          <w:rStyle w:val="StyleUnderline"/>
          <w:highlight w:val="green"/>
        </w:rPr>
        <w:t>Trump knows his public and how to keep them</w:t>
      </w:r>
      <w:r w:rsidRPr="00144ADF">
        <w:rPr>
          <w:sz w:val="16"/>
        </w:rPr>
        <w:t xml:space="preserve"> engaged, aroused and </w:t>
      </w:r>
      <w:r w:rsidRPr="00362563">
        <w:rPr>
          <w:rStyle w:val="StyleUnderline"/>
          <w:highlight w:val="green"/>
        </w:rPr>
        <w:t>politically agitated. For all the talk</w:t>
      </w:r>
      <w:r w:rsidRPr="00144ADF">
        <w:rPr>
          <w:rStyle w:val="StyleUnderline"/>
        </w:rPr>
        <w:t xml:space="preserve"> </w:t>
      </w:r>
      <w:r w:rsidRPr="00362563">
        <w:rPr>
          <w:rStyle w:val="StyleUnderline"/>
          <w:highlight w:val="green"/>
        </w:rPr>
        <w:t>about</w:t>
      </w:r>
      <w:r w:rsidRPr="00144ADF">
        <w:rPr>
          <w:rStyle w:val="StyleUnderline"/>
        </w:rPr>
        <w:t xml:space="preserve"> Trump's</w:t>
      </w:r>
      <w:r w:rsidRPr="00144ADF">
        <w:rPr>
          <w:sz w:val="16"/>
        </w:rPr>
        <w:t xml:space="preserve"> declining poll numbers and "</w:t>
      </w:r>
      <w:r w:rsidRPr="00362563">
        <w:rPr>
          <w:rStyle w:val="StyleUnderline"/>
          <w:highlight w:val="green"/>
        </w:rPr>
        <w:t>softening" approval among his base, he commands</w:t>
      </w:r>
      <w:r w:rsidRPr="00144ADF">
        <w:rPr>
          <w:rStyle w:val="StyleUnderline"/>
        </w:rPr>
        <w:t xml:space="preserve"> tens of millions of </w:t>
      </w:r>
      <w:r w:rsidRPr="00362563">
        <w:rPr>
          <w:rStyle w:val="StyleUnderline"/>
          <w:highlight w:val="green"/>
        </w:rPr>
        <w:t>Americans</w:t>
      </w:r>
      <w:r w:rsidRPr="00144ADF">
        <w:rPr>
          <w:sz w:val="16"/>
        </w:rPr>
        <w:t xml:space="preserve">. Drunk on </w:t>
      </w:r>
      <w:r w:rsidRPr="00144ADF">
        <w:rPr>
          <w:rStyle w:val="StyleUnderline"/>
        </w:rPr>
        <w:t>racism</w:t>
      </w:r>
      <w:r w:rsidRPr="00144ADF">
        <w:rPr>
          <w:sz w:val="16"/>
        </w:rPr>
        <w:t xml:space="preserve">, spite and the toxic </w:t>
      </w:r>
      <w:r w:rsidRPr="00144ADF">
        <w:rPr>
          <w:rStyle w:val="StyleUnderline"/>
        </w:rPr>
        <w:t>allure of fascism and authoritarianism</w:t>
      </w:r>
      <w:r w:rsidRPr="00144ADF">
        <w:rPr>
          <w:sz w:val="16"/>
        </w:rPr>
        <w:t xml:space="preserve">, they are an ominous silent quasi-majority. </w:t>
      </w:r>
      <w:r w:rsidRPr="00144ADF">
        <w:rPr>
          <w:rStyle w:val="StyleUnderline"/>
        </w:rPr>
        <w:t>It is not democracy that matters to Trump's voters</w:t>
      </w:r>
      <w:r w:rsidRPr="00144ADF">
        <w:rPr>
          <w:sz w:val="16"/>
        </w:rPr>
        <w:t xml:space="preserve"> and other Republicans. Rather, it is winning at any cost which motivates them. </w:t>
      </w:r>
      <w:r w:rsidRPr="00362563">
        <w:rPr>
          <w:rStyle w:val="StyleUnderline"/>
          <w:highlight w:val="green"/>
        </w:rPr>
        <w:t>They view politics as a sport</w:t>
      </w:r>
      <w:r w:rsidRPr="00144ADF">
        <w:rPr>
          <w:rStyle w:val="StyleUnderline"/>
        </w:rPr>
        <w:t>; they are its hooligans</w:t>
      </w:r>
      <w:r w:rsidRPr="00144ADF">
        <w:rPr>
          <w:sz w:val="16"/>
        </w:rPr>
        <w:t xml:space="preserve">. </w:t>
      </w:r>
      <w:r w:rsidRPr="00144ADF">
        <w:rPr>
          <w:rStyle w:val="StyleUnderline"/>
        </w:rPr>
        <w:t>When Trump sends out his missives on Twitter</w:t>
      </w:r>
      <w:r w:rsidRPr="00144ADF">
        <w:rPr>
          <w:sz w:val="16"/>
        </w:rPr>
        <w:t xml:space="preserve">, liberals and progressives retreat to the fainting couch in shock. </w:t>
      </w:r>
      <w:r w:rsidRPr="00362563">
        <w:rPr>
          <w:rStyle w:val="StyleUnderline"/>
          <w:highlight w:val="green"/>
        </w:rPr>
        <w:t>Trump's base</w:t>
      </w:r>
      <w:r w:rsidRPr="00144ADF">
        <w:rPr>
          <w:rStyle w:val="StyleUnderline"/>
        </w:rPr>
        <w:t xml:space="preserve"> instead </w:t>
      </w:r>
      <w:r w:rsidRPr="00362563">
        <w:rPr>
          <w:rStyle w:val="StyleUnderline"/>
          <w:highlight w:val="green"/>
        </w:rPr>
        <w:t>hears the trumpets of battle</w:t>
      </w:r>
      <w:r w:rsidRPr="00144ADF">
        <w:rPr>
          <w:sz w:val="16"/>
        </w:rPr>
        <w:t>. In a contest between the two camps it is clear enough who will win.</w:t>
      </w:r>
    </w:p>
    <w:p w14:paraId="718ED0B4" w14:textId="77777777" w:rsidR="00DF204D" w:rsidRPr="00C24F39" w:rsidRDefault="00DF204D" w:rsidP="00147351"/>
    <w:p w14:paraId="1C11959B" w14:textId="77777777" w:rsidR="00147351" w:rsidRPr="00C24F39" w:rsidRDefault="00147351" w:rsidP="00147351">
      <w:pPr>
        <w:pStyle w:val="Heading4"/>
      </w:pPr>
      <w:r>
        <w:t xml:space="preserve">Base support is inev – they’re authoritarians. </w:t>
      </w:r>
    </w:p>
    <w:p w14:paraId="69A52D34" w14:textId="0E5778D5" w:rsidR="00147351" w:rsidRPr="00326A7F" w:rsidRDefault="00147351" w:rsidP="00147351">
      <w:r w:rsidRPr="009B7830">
        <w:rPr>
          <w:rStyle w:val="Style13ptBold"/>
        </w:rPr>
        <w:t xml:space="preserve">Dean </w:t>
      </w:r>
      <w:r w:rsidR="002D702A">
        <w:rPr>
          <w:rStyle w:val="Style13ptBold"/>
        </w:rPr>
        <w:t>18</w:t>
      </w:r>
      <w:r w:rsidRPr="009B7830">
        <w:rPr>
          <w:rStyle w:val="Style13ptBold"/>
        </w:rPr>
        <w:t xml:space="preserve"> –</w:t>
      </w:r>
      <w:r>
        <w:t xml:space="preserve"> John, former White House Counsel, former chief minority counsel to the House Judiciary Committee, JD with honors from Georgetown University, “Trump’s Base: They Are Authoritarians”, Verdict, 3-2-18, https://verdict.justia.com/2018/03/02/trumps-base-authoritarians</w:t>
      </w:r>
    </w:p>
    <w:p w14:paraId="00C41230" w14:textId="77777777" w:rsidR="00147351" w:rsidRDefault="00147351" w:rsidP="00147351">
      <w:r>
        <w:t xml:space="preserve">For weeks now, I have been reading studies examining </w:t>
      </w:r>
      <w:r w:rsidRPr="009B7830">
        <w:rPr>
          <w:rStyle w:val="StyleUnderline"/>
          <w:highlight w:val="cyan"/>
        </w:rPr>
        <w:t>Trump’s base</w:t>
      </w:r>
      <w:r>
        <w:t xml:space="preserve">, those </w:t>
      </w:r>
      <w:r w:rsidRPr="003D1303">
        <w:rPr>
          <w:rStyle w:val="StyleUnderline"/>
        </w:rPr>
        <w:t xml:space="preserve">core supporters </w:t>
      </w:r>
      <w:r w:rsidRPr="009B7830">
        <w:rPr>
          <w:rStyle w:val="StyleUnderline"/>
          <w:highlight w:val="cyan"/>
        </w:rPr>
        <w:t xml:space="preserve">who are with him </w:t>
      </w:r>
      <w:r w:rsidRPr="00C24F39">
        <w:rPr>
          <w:rStyle w:val="Emphasis"/>
          <w:highlight w:val="cyan"/>
        </w:rPr>
        <w:t>notwithstanding</w:t>
      </w:r>
      <w:r w:rsidRPr="003D1303">
        <w:rPr>
          <w:rStyle w:val="StyleUnderline"/>
        </w:rPr>
        <w:t xml:space="preserve"> his conspicuous </w:t>
      </w:r>
      <w:r w:rsidRPr="009B7830">
        <w:rPr>
          <w:rStyle w:val="StyleUnderline"/>
          <w:highlight w:val="cyan"/>
        </w:rPr>
        <w:t>incompetence</w:t>
      </w:r>
      <w:r>
        <w:t xml:space="preserve"> as President of the United States, </w:t>
      </w:r>
      <w:r w:rsidRPr="003D1303">
        <w:rPr>
          <w:rStyle w:val="StyleUnderline"/>
        </w:rPr>
        <w:t>and the resulting chaos his lack of leadership has created</w:t>
      </w:r>
      <w:r>
        <w:t xml:space="preserve">. Trump’s base is not solely (although it includes) those people who are reported in polls on his job approval, for with the better polls these are randomly selected people. Rather </w:t>
      </w:r>
      <w:r w:rsidRPr="00326A7F">
        <w:rPr>
          <w:rStyle w:val="StyleUnderline"/>
        </w:rPr>
        <w:t>these are the people who are prepared to vote for him in 2020, and vote in 2018 for congressional candidates who support Trump</w:t>
      </w:r>
      <w:r>
        <w:t xml:space="preserve"> and his administration’s policies.</w:t>
      </w:r>
    </w:p>
    <w:p w14:paraId="7CFA7D4C" w14:textId="77777777" w:rsidR="00147351" w:rsidRDefault="00147351" w:rsidP="00147351">
      <w:r w:rsidRPr="00326A7F">
        <w:rPr>
          <w:rStyle w:val="StyleUnderline"/>
        </w:rPr>
        <w:t>The core</w:t>
      </w:r>
      <w:r>
        <w:t xml:space="preserve"> supporters of Trump’s presidency </w:t>
      </w:r>
      <w:r w:rsidRPr="00326A7F">
        <w:rPr>
          <w:rStyle w:val="StyleUnderline"/>
        </w:rPr>
        <w:t>are the people who were attracted to Trump from Republican primaries</w:t>
      </w:r>
      <w:r>
        <w:t xml:space="preserve">, those </w:t>
      </w:r>
      <w:r w:rsidRPr="00326A7F">
        <w:rPr>
          <w:rStyle w:val="StyleUnderline"/>
        </w:rPr>
        <w:t xml:space="preserve">who </w:t>
      </w:r>
      <w:r w:rsidRPr="009B7830">
        <w:rPr>
          <w:rStyle w:val="StyleUnderline"/>
          <w:highlight w:val="cyan"/>
        </w:rPr>
        <w:t>wanted him to take down established candidates</w:t>
      </w:r>
      <w:r>
        <w:t xml:space="preserve">. It takes very little digging to find that these </w:t>
      </w:r>
      <w:r w:rsidRPr="00326A7F">
        <w:rPr>
          <w:rStyle w:val="StyleUnderline"/>
        </w:rPr>
        <w:t xml:space="preserve">voters </w:t>
      </w:r>
      <w:r w:rsidRPr="009B7830">
        <w:rPr>
          <w:rStyle w:val="StyleUnderline"/>
          <w:highlight w:val="cyan"/>
        </w:rPr>
        <w:t>liked his political incorrectness</w:t>
      </w:r>
      <w:r>
        <w:t xml:space="preserve">, and </w:t>
      </w:r>
      <w:r w:rsidRPr="00326A7F">
        <w:rPr>
          <w:rStyle w:val="StyleUnderline"/>
        </w:rPr>
        <w:t>many</w:t>
      </w:r>
      <w:r>
        <w:t xml:space="preserve"> had </w:t>
      </w:r>
      <w:r w:rsidRPr="009B7830">
        <w:rPr>
          <w:rStyle w:val="StyleUnderline"/>
          <w:highlight w:val="cyan"/>
        </w:rPr>
        <w:t>first noticed him when he began attacking</w:t>
      </w:r>
      <w:r>
        <w:t xml:space="preserve"> President </w:t>
      </w:r>
      <w:r w:rsidRPr="009B7830">
        <w:rPr>
          <w:rStyle w:val="StyleUnderline"/>
          <w:highlight w:val="cyan"/>
        </w:rPr>
        <w:t>Obama as</w:t>
      </w:r>
      <w:r>
        <w:t xml:space="preserve"> an </w:t>
      </w:r>
      <w:r w:rsidRPr="009B7830">
        <w:rPr>
          <w:rStyle w:val="StyleUnderline"/>
          <w:highlight w:val="cyan"/>
        </w:rPr>
        <w:t>illegitimate</w:t>
      </w:r>
      <w:r>
        <w:t xml:space="preserve"> president: Trump’s conspiracy theory about Obama being born in Kenya, thus not a “natural born” citizen of the United States, who could become president.</w:t>
      </w:r>
    </w:p>
    <w:p w14:paraId="30A5BFDA" w14:textId="77777777" w:rsidR="00147351" w:rsidRPr="00326A7F" w:rsidRDefault="00147351" w:rsidP="00147351">
      <w:pPr>
        <w:rPr>
          <w:sz w:val="10"/>
          <w:szCs w:val="10"/>
        </w:rPr>
      </w:pPr>
      <w:r w:rsidRPr="00326A7F">
        <w:rPr>
          <w:sz w:val="10"/>
          <w:szCs w:val="10"/>
        </w:rPr>
        <w:t>It is easy to forget that the eight years of the Obama presidency (2009–2017) was a very difficult time for many white Americans, and these years witnessed a significant political realignment in the United States. The racial schisms that Nixon, Reagan, and the Bushes played on with their southern strategies, which reshaped the Republican Party in the South and rural areas, became a racial divide during Obama’s years in the White House. Americans became totally polarized.</w:t>
      </w:r>
    </w:p>
    <w:p w14:paraId="61BDDB25" w14:textId="77777777" w:rsidR="00147351" w:rsidRPr="00326A7F" w:rsidRDefault="00147351" w:rsidP="00147351">
      <w:pPr>
        <w:rPr>
          <w:sz w:val="10"/>
          <w:szCs w:val="10"/>
        </w:rPr>
      </w:pPr>
      <w:r w:rsidRPr="00326A7F">
        <w:rPr>
          <w:sz w:val="10"/>
          <w:szCs w:val="10"/>
        </w:rPr>
        <w:t>These changes commenced in the immediate aftermath of Barack Obama’s election. For example, Kaylon Johnson experienced them first-hand. He had been an Obama volunteer and was still smiling and wearing an Obama t-shirt just days after Obama’s win, when he stopped at his regular Shreveport, Louisiana, gas station in his GMC Yukon utility vehicle, which displayed an Obama bumper sticker. After purchasing gas and a soft drink, Kaylon was attacked by three white men shouting obscenities at him, including “Fuck Obama” and “No [n-word] President.” They pummeled Johnson, sending him to the emergency room with a broken nose and fractured eye socket that required surgery. There were countless such incidents, along with cross-burnings, and not only in the South but throughout the country. At the University of Kentucky, a life-sized likeness of Obama was hanged from a noose in a tree. Racist graffiti was spray-painted from Chapel Hill, North Carolina, to Springfield, Massachusetts, to Tacoma, Washington. Southern school children chanted: “Assassinate Obama/Assassinate Obama/Assassinate Obama.” The Secret Service arrested a Wisconsin man who announced his plans online to kill Obama, and Neo-Nazi radio host Hal Turner shared his dream of an unmanned drone or chemical-filled balloons killing Obama and all those attending his forthcoming inauguration.</w:t>
      </w:r>
    </w:p>
    <w:p w14:paraId="4B8D092F" w14:textId="77777777" w:rsidR="00147351" w:rsidRPr="00326A7F" w:rsidRDefault="00147351" w:rsidP="00147351">
      <w:pPr>
        <w:rPr>
          <w:sz w:val="10"/>
          <w:szCs w:val="10"/>
        </w:rPr>
      </w:pPr>
      <w:r w:rsidRPr="00326A7F">
        <w:rPr>
          <w:sz w:val="10"/>
          <w:szCs w:val="10"/>
        </w:rPr>
        <w:t>Obama’s election and presidency provoked ugly racist reactions by a startling number of conservative Republicans, both leaders and followers. Openly racist conservatives, men and women, shamelessly viewed the Obama White House as a call to arms and actions. Like a cancer escaping remission, racism reemerged in America with a vengeance, with its practitioners, promoters and organizers using the internet to invigorate once largely dormant organizations like Ku Klux Klan and the Council of Conservative Citizens, and to create new groups, including online gatherings like the Confederate Pride website, attracting men and women who rejected mainstream American conservatism to embrace white nationalism and white supremacy, antifeminism, homophobia, nativism, anti-immigration and Islamophobia. In addition, here was a resurgence of neo-Nazi groups that embraced white supremacy and xenophobia along with anti-Semitism. These groups were soon referred to as “the alternative right,” as early as 2008, later morphing into the label “Alt Right.”</w:t>
      </w:r>
    </w:p>
    <w:p w14:paraId="7CA63BBE" w14:textId="77777777" w:rsidR="00147351" w:rsidRPr="00326A7F" w:rsidRDefault="00147351" w:rsidP="00147351">
      <w:pPr>
        <w:rPr>
          <w:sz w:val="10"/>
          <w:szCs w:val="10"/>
        </w:rPr>
      </w:pPr>
      <w:r w:rsidRPr="00326A7F">
        <w:rPr>
          <w:sz w:val="10"/>
          <w:szCs w:val="10"/>
        </w:rPr>
        <w:t>Local, state and national politicians in the South were often ahead of their constituents in reacting to Obama’s election in plotting and planning how to defeat if not end his presidency. As President Obama and wife Michelle danced at his inauguration ball, fifteen of the most powerful members of the Republican Party, top GOP lawmakers and strategists, gathered at the Caucus Room Restaurant in Washington for a private dinner to consider ways to subvert Obama’s presidency. Republican leader Mitch McConnell announced that his agenda was to make certain Obama was a one-term president who accomplished little.</w:t>
      </w:r>
    </w:p>
    <w:p w14:paraId="104EE8E7" w14:textId="77777777" w:rsidR="00147351" w:rsidRPr="00326A7F" w:rsidRDefault="00147351" w:rsidP="00147351">
      <w:pPr>
        <w:rPr>
          <w:sz w:val="10"/>
          <w:szCs w:val="10"/>
        </w:rPr>
      </w:pPr>
      <w:r w:rsidRPr="00326A7F">
        <w:rPr>
          <w:sz w:val="10"/>
          <w:szCs w:val="10"/>
        </w:rPr>
        <w:t>Less than a month after Obama’s inauguration, on February 19, 2009, CNBC reporter Rick Santelli gave an on-camera rant from the floor of the Chicago Mercantile Exchange opposing President Obama’s stimulus package to deal with a tanking economy, and along his way calling for a “tea party” in Lake Michigan. News reporters played and replayed the rant, which caught the attention of some conservative activists, who by conference call agreed to start protesting Obama’s agenda. Unknowingly, Santelli and the news media had ignited a movement. The Tea Party was born. Soon, nationwide demonstrations erupted, largely spontaneously, and organizers kept them going. (See, e.g., Scott Rasmussen and Doug Schoen, Mad As Hell: How the Tea Party Movement Is Fundamentally Remaking Our Two-Party System (New York: Harper Collins Publishers, 2020); Theda Skocpol and Venessa Williamson, The Tea Party and the Remaking of Republican Conservatism (New York: Oxford University Press, 2012); Nella Van Dyke and David S. Meyer (eds.), Understanding the Tea Party Movement (New York: Routledge, 2016).)</w:t>
      </w:r>
    </w:p>
    <w:p w14:paraId="3E49A994" w14:textId="77777777" w:rsidR="00147351" w:rsidRPr="00326A7F" w:rsidRDefault="00147351" w:rsidP="00147351">
      <w:pPr>
        <w:rPr>
          <w:sz w:val="10"/>
          <w:szCs w:val="10"/>
        </w:rPr>
      </w:pPr>
      <w:r w:rsidRPr="00326A7F">
        <w:rPr>
          <w:sz w:val="10"/>
          <w:szCs w:val="10"/>
        </w:rPr>
        <w:t>The discomfort of the Alt Right and Tea Party with an African American in the White House was not lost on Donald Trump, and in early 2011 he reached out to a leading right-wing conspiracy theorist who claimed Obama was not a natural-born American, rather from Kenya. Trump quickly became “birtherism’s” most outspoken champion. And the racism of the Alt Right, Tea Party, and other conservatives discovered Trump. This race-based support would take him all the way to the White House, and it remains the foundation of his support. (Of course, he cannot appear openly racist, so he has a few token African Americans in his otherwise lily-white administration, e.g., Omarosa Manigault, for a while, and Ben Carson, for a while longer.)</w:t>
      </w:r>
    </w:p>
    <w:p w14:paraId="2AFB6D6E" w14:textId="77777777" w:rsidR="00147351" w:rsidRDefault="00147351" w:rsidP="00147351">
      <w:r>
        <w:t xml:space="preserve">There are </w:t>
      </w:r>
      <w:r w:rsidRPr="00326A7F">
        <w:rPr>
          <w:rStyle w:val="StyleUnderline"/>
        </w:rPr>
        <w:t>other factors</w:t>
      </w:r>
      <w:r>
        <w:t xml:space="preserve">, of course, that </w:t>
      </w:r>
      <w:r w:rsidRPr="00326A7F">
        <w:rPr>
          <w:rStyle w:val="StyleUnderline"/>
        </w:rPr>
        <w:t>solidified and united the people who elected Trump, and retain them as his core supporters. These include</w:t>
      </w:r>
      <w:r>
        <w:t xml:space="preserve"> the development of </w:t>
      </w:r>
      <w:r w:rsidRPr="00326A7F">
        <w:rPr>
          <w:rStyle w:val="StyleUnderline"/>
        </w:rPr>
        <w:t>social media</w:t>
      </w:r>
      <w:r>
        <w:t xml:space="preserve"> on the internet (Trump without Twitter would be unable to communicate with these people), </w:t>
      </w:r>
      <w:r w:rsidRPr="00326A7F">
        <w:rPr>
          <w:rStyle w:val="StyleUnderline"/>
        </w:rPr>
        <w:t>and</w:t>
      </w:r>
      <w:r>
        <w:t xml:space="preserve"> the growing availability of </w:t>
      </w:r>
      <w:r w:rsidRPr="00326A7F">
        <w:rPr>
          <w:rStyle w:val="StyleUnderline"/>
        </w:rPr>
        <w:t>dark and hidden money in the presidential election process</w:t>
      </w:r>
      <w:r>
        <w:t xml:space="preserve"> following the landmark ruling of the US Supreme Court in Citizens United vs. FEC, decided on January 21, 2010. This split decision by the High Court changed the political landscape. Without Citizens United, Donald Trump would not be president because this new money not only funded his campaign, but it enabled disparate groups of like-thinking people to operate as a unified force.</w:t>
      </w:r>
    </w:p>
    <w:p w14:paraId="0AA1E690" w14:textId="77777777" w:rsidR="00147351" w:rsidRDefault="00147351" w:rsidP="00147351">
      <w:r w:rsidRPr="00326A7F">
        <w:rPr>
          <w:rStyle w:val="StyleUnderline"/>
        </w:rPr>
        <w:t>While the news media at least took notice of the</w:t>
      </w:r>
      <w:r>
        <w:t xml:space="preserve"> people who were organizing to support Trump during his campaign—most of whom have remained among his </w:t>
      </w:r>
      <w:r w:rsidRPr="00326A7F">
        <w:rPr>
          <w:rStyle w:val="StyleUnderline"/>
        </w:rPr>
        <w:t>core supporters</w:t>
      </w:r>
      <w:r>
        <w:t>—</w:t>
      </w:r>
      <w:r w:rsidRPr="009B7830">
        <w:rPr>
          <w:rStyle w:val="StyleUnderline"/>
          <w:highlight w:val="cyan"/>
        </w:rPr>
        <w:t>the reason</w:t>
      </w:r>
      <w:r w:rsidRPr="00326A7F">
        <w:rPr>
          <w:rStyle w:val="StyleUnderline"/>
        </w:rPr>
        <w:t xml:space="preserve"> these </w:t>
      </w:r>
      <w:r w:rsidRPr="009B7830">
        <w:rPr>
          <w:rStyle w:val="StyleUnderline"/>
          <w:highlight w:val="cyan"/>
        </w:rPr>
        <w:t xml:space="preserve">people support Trump has been </w:t>
      </w:r>
      <w:r w:rsidRPr="00C24F39">
        <w:rPr>
          <w:rStyle w:val="Emphasis"/>
          <w:highlight w:val="cyan"/>
        </w:rPr>
        <w:t>widely misunderstood</w:t>
      </w:r>
      <w:r w:rsidRPr="00326A7F">
        <w:rPr>
          <w:rStyle w:val="StyleUnderline"/>
        </w:rPr>
        <w:t xml:space="preserve"> if not totally ignored</w:t>
      </w:r>
      <w:r>
        <w:t>, although not by everyone.</w:t>
      </w:r>
    </w:p>
    <w:p w14:paraId="0016CE60" w14:textId="77777777" w:rsidR="00147351" w:rsidRDefault="00147351" w:rsidP="00147351">
      <w:r>
        <w:t xml:space="preserve">For example, on January 17, 2016, as Trump’s campaign was weathering storm after storm, looking like it might sink, Politico published a brief article by Matthew </w:t>
      </w:r>
      <w:r w:rsidRPr="00326A7F">
        <w:rPr>
          <w:rStyle w:val="StyleUnderline"/>
        </w:rPr>
        <w:t>MacWilliams</w:t>
      </w:r>
      <w:r>
        <w:t xml:space="preserve">, founder of a small upstart political communications firm and a political science PhD candidate at the University of Massachusetts, Amherst. </w:t>
      </w:r>
      <w:r w:rsidRPr="009B7830">
        <w:rPr>
          <w:rStyle w:val="StyleUnderline"/>
          <w:highlight w:val="cyan"/>
        </w:rPr>
        <w:t>MacWilliams</w:t>
      </w:r>
      <w:r w:rsidRPr="00326A7F">
        <w:rPr>
          <w:rStyle w:val="StyleUnderline"/>
        </w:rPr>
        <w:t xml:space="preserve"> noticed that the work on his dissertation appeared to be playing out in the Trump campaign</w:t>
      </w:r>
      <w:r>
        <w:t xml:space="preserve">. Speaking with his academic voice, </w:t>
      </w:r>
      <w:r w:rsidRPr="00326A7F">
        <w:rPr>
          <w:rStyle w:val="StyleUnderline"/>
        </w:rPr>
        <w:t xml:space="preserve">he wrote: “I’ve </w:t>
      </w:r>
      <w:r w:rsidRPr="009B7830">
        <w:rPr>
          <w:rStyle w:val="StyleUnderline"/>
          <w:highlight w:val="cyan"/>
        </w:rPr>
        <w:t xml:space="preserve">found a single </w:t>
      </w:r>
      <w:r w:rsidRPr="00C24F39">
        <w:rPr>
          <w:rStyle w:val="Emphasis"/>
          <w:highlight w:val="cyan"/>
        </w:rPr>
        <w:t>statistically significant</w:t>
      </w:r>
      <w:r w:rsidRPr="009B7830">
        <w:rPr>
          <w:rStyle w:val="StyleUnderline"/>
          <w:highlight w:val="cyan"/>
        </w:rPr>
        <w:t xml:space="preserve"> variable predicts whether a voter supports Trump</w:t>
      </w:r>
      <w:r>
        <w:t xml:space="preserve">—and it’s not race, income or education levels: </w:t>
      </w:r>
      <w:r w:rsidRPr="00326A7F">
        <w:rPr>
          <w:rStyle w:val="StyleUnderline"/>
        </w:rPr>
        <w:t xml:space="preserve">It’s </w:t>
      </w:r>
      <w:r w:rsidRPr="00C24F39">
        <w:rPr>
          <w:rStyle w:val="Emphasis"/>
          <w:highlight w:val="cyan"/>
        </w:rPr>
        <w:t>authoritarianism</w:t>
      </w:r>
      <w:r>
        <w:t>.” His finding was based on a national poll sponsored by University of Massachusetts, asking questions about authoritarianism that other pollsters were ignoring. Based on his findings, he urged other pollsters to start including such questions. Very few did, although a few did late in the general election.</w:t>
      </w:r>
    </w:p>
    <w:p w14:paraId="05F7E4DD" w14:textId="77777777" w:rsidR="00147351" w:rsidRPr="00326A7F" w:rsidRDefault="00147351" w:rsidP="00147351">
      <w:pPr>
        <w:rPr>
          <w:sz w:val="10"/>
          <w:szCs w:val="10"/>
        </w:rPr>
      </w:pPr>
      <w:r w:rsidRPr="00326A7F">
        <w:rPr>
          <w:sz w:val="10"/>
          <w:szCs w:val="10"/>
        </w:rPr>
        <w:t>Nonetheless, by January 20, 2016, Breitbart News was firing back at MacWilliams, as well as at Politico for publishing the work of “a college graduate student.” Breitbart writer/editor Mike Flynn (a former Coca Cola bottling plant manager turned radio talk show host turned Breitbart editor, who died six months later of a heart attack after posting several nasty columns on the Clintons) found the MacWilliams material wanting because it was based on research that began following the rise of the Nazis in the late 1930s. Flynn, who had no idea what he was talking about, nor did he make any effort to learn about the seven decades of study of authoritarianism, simply dismissed it. This is not unusual. Overwhelmingly, conservative Republicans who test high as right-wing authoritarians are unhappy to be described by this label, finding it pejorative. (A few academics who study authoritarianism have tried in vain to come up with some other label, and so far they have been less than successful.) But Matthew MacWilliams not only impressed the Politico editors, a few others began looking closely at what he was saying.</w:t>
      </w:r>
    </w:p>
    <w:p w14:paraId="1213974E" w14:textId="77777777" w:rsidR="00147351" w:rsidRPr="00326A7F" w:rsidRDefault="00147351" w:rsidP="00147351">
      <w:pPr>
        <w:rPr>
          <w:sz w:val="10"/>
          <w:szCs w:val="10"/>
        </w:rPr>
      </w:pPr>
      <w:r w:rsidRPr="00326A7F">
        <w:rPr>
          <w:sz w:val="10"/>
          <w:szCs w:val="10"/>
        </w:rPr>
        <w:t>Amanda Taub, who described herself at the time as the “senior sadness correspondent, a former human rights lawyer, now covering foreign policy, human rights, and Shetland ponies” at Vox, was fascinated by the MacWilliams report. She started digging, and by March 1, 2016, she published the best piece that would be written during the 2016 presidential election cycle explaining the reason people were drawn to Donald Trump. It was a 7,700-word dip into the well-tested and vast social science that explained the secret source of the Trump phenomenon. Her study and report were titled: “The rise of American authoritarianism,” with a subtitle punching up the significance of it all: “A niche group of political scientists may have uncovered what’s driving Donald Trump’s ascent. What they found has implications that go well beyond 2016.”</w:t>
      </w:r>
    </w:p>
    <w:p w14:paraId="14A04221" w14:textId="77777777" w:rsidR="00147351" w:rsidRDefault="00147351" w:rsidP="00147351">
      <w:r>
        <w:t xml:space="preserve">Ms. </w:t>
      </w:r>
      <w:r w:rsidRPr="00C24F39">
        <w:rPr>
          <w:rStyle w:val="StyleUnderline"/>
        </w:rPr>
        <w:t>Taub’s</w:t>
      </w:r>
      <w:r w:rsidRPr="009B7830">
        <w:rPr>
          <w:rStyle w:val="StyleUnderline"/>
        </w:rPr>
        <w:t xml:space="preserve"> piece was</w:t>
      </w:r>
      <w:r w:rsidRPr="00326A7F">
        <w:rPr>
          <w:rStyle w:val="StyleUnderline"/>
        </w:rPr>
        <w:t xml:space="preserve"> thoroughly </w:t>
      </w:r>
      <w:r w:rsidRPr="009B7830">
        <w:rPr>
          <w:rStyle w:val="StyleUnderline"/>
        </w:rPr>
        <w:t>researched and nicely written</w:t>
      </w:r>
      <w:r w:rsidRPr="00326A7F">
        <w:rPr>
          <w:rStyle w:val="StyleUnderline"/>
        </w:rPr>
        <w:t>, revealing</w:t>
      </w:r>
      <w:r>
        <w:t xml:space="preserve"> key information explaining </w:t>
      </w:r>
      <w:r w:rsidRPr="00326A7F">
        <w:rPr>
          <w:rStyle w:val="StyleUnderline"/>
        </w:rPr>
        <w:t xml:space="preserve">why Republicans were supporting “a far-right, orange-toned populist with no real political experience, who espouses extreme and often bizarre views.” Taub was not reporting the guesswork of pundits, rather information based on political science and polling, with Vox even running its own polls to confirm the findings that </w:t>
      </w:r>
      <w:r w:rsidRPr="009B7830">
        <w:rPr>
          <w:rStyle w:val="StyleUnderline"/>
          <w:highlight w:val="cyan"/>
        </w:rPr>
        <w:t>Trump was</w:t>
      </w:r>
      <w:r>
        <w:t xml:space="preserve">, in fact, </w:t>
      </w:r>
      <w:r w:rsidRPr="009B7830">
        <w:rPr>
          <w:rStyle w:val="StyleUnderline"/>
          <w:highlight w:val="cyan"/>
        </w:rPr>
        <w:t>the darling of</w:t>
      </w:r>
      <w:r>
        <w:t xml:space="preserve"> little known American voters called </w:t>
      </w:r>
      <w:r w:rsidRPr="009B7830">
        <w:rPr>
          <w:rStyle w:val="StyleUnderline"/>
          <w:highlight w:val="cyan"/>
        </w:rPr>
        <w:t>authoritarians</w:t>
      </w:r>
      <w:r w:rsidRPr="00326A7F">
        <w:rPr>
          <w:rStyle w:val="StyleUnderline"/>
        </w:rPr>
        <w:t>. Drawing on</w:t>
      </w:r>
      <w:r>
        <w:t xml:space="preserve"> the work of Matthew MacWilliams, as well as on even more </w:t>
      </w:r>
      <w:r w:rsidRPr="009B7830">
        <w:rPr>
          <w:rStyle w:val="StyleUnderline"/>
          <w:highlight w:val="cyan"/>
        </w:rPr>
        <w:t>established political scientists</w:t>
      </w:r>
      <w:r>
        <w:t xml:space="preserve"> like Marc Hetherington of Vanderbilt, Jonathan Weiler of the University of North Carolina, </w:t>
      </w:r>
      <w:r w:rsidRPr="009B7830">
        <w:rPr>
          <w:rStyle w:val="StyleUnderline"/>
          <w:highlight w:val="cyan"/>
        </w:rPr>
        <w:t>along with</w:t>
      </w:r>
      <w:r w:rsidRPr="00326A7F">
        <w:rPr>
          <w:rStyle w:val="StyleUnderline"/>
        </w:rPr>
        <w:t xml:space="preserve"> other </w:t>
      </w:r>
      <w:r w:rsidRPr="009B7830">
        <w:rPr>
          <w:rStyle w:val="StyleUnderline"/>
          <w:highlight w:val="cyan"/>
        </w:rPr>
        <w:t>scholars in related fields</w:t>
      </w:r>
      <w:r>
        <w:t xml:space="preserve"> (e.g., professors Jonathan Haidt, Stanley Feldman, Karen Stenner and Elizabeth Suhay), </w:t>
      </w:r>
      <w:r w:rsidRPr="009B7830">
        <w:rPr>
          <w:rStyle w:val="StyleUnderline"/>
          <w:highlight w:val="cyan"/>
        </w:rPr>
        <w:t>Taub’s article provided a solidly documented explanation of how Trump had become the candidate to beat</w:t>
      </w:r>
      <w:r w:rsidRPr="00326A7F">
        <w:rPr>
          <w:rStyle w:val="StyleUnderline"/>
        </w:rPr>
        <w:t xml:space="preserve"> in 2016</w:t>
      </w:r>
      <w:r>
        <w:t>. (Amanda Taub is now with the New York Times.)</w:t>
      </w:r>
    </w:p>
    <w:p w14:paraId="6315B583" w14:textId="77777777" w:rsidR="00147351" w:rsidRDefault="00147351" w:rsidP="00147351">
      <w:r>
        <w:t xml:space="preserve">It should surprise no one that </w:t>
      </w:r>
      <w:r w:rsidRPr="00326A7F">
        <w:rPr>
          <w:rStyle w:val="StyleUnderline"/>
        </w:rPr>
        <w:t xml:space="preserve">the </w:t>
      </w:r>
      <w:r w:rsidRPr="009B7830">
        <w:rPr>
          <w:rStyle w:val="StyleUnderline"/>
          <w:highlight w:val="cyan"/>
        </w:rPr>
        <w:t xml:space="preserve">authoritarians who elected Trump are now </w:t>
      </w:r>
      <w:r w:rsidRPr="0090563F">
        <w:rPr>
          <w:rStyle w:val="StyleUnderline"/>
        </w:rPr>
        <w:t>his core supporters</w:t>
      </w:r>
      <w:r w:rsidRPr="00326A7F">
        <w:rPr>
          <w:rStyle w:val="StyleUnderline"/>
        </w:rPr>
        <w:t>—</w:t>
      </w:r>
      <w:r w:rsidRPr="00C24F39">
        <w:rPr>
          <w:rStyle w:val="Emphasis"/>
          <w:highlight w:val="cyan"/>
        </w:rPr>
        <w:t>his base</w:t>
      </w:r>
      <w:r w:rsidRPr="00326A7F">
        <w:rPr>
          <w:rStyle w:val="StyleUnderline"/>
        </w:rPr>
        <w:t xml:space="preserve">. A steady stream of </w:t>
      </w:r>
      <w:r w:rsidRPr="0090563F">
        <w:rPr>
          <w:rStyle w:val="StyleUnderline"/>
          <w:highlight w:val="cyan"/>
        </w:rPr>
        <w:t>post-election academic study confirms</w:t>
      </w:r>
      <w:r>
        <w:t xml:space="preserve"> the analysis that Amanda </w:t>
      </w:r>
      <w:r w:rsidRPr="0090563F">
        <w:rPr>
          <w:rStyle w:val="StyleUnderline"/>
          <w:highlight w:val="cyan"/>
        </w:rPr>
        <w:t>Taub</w:t>
      </w:r>
      <w:r>
        <w:t xml:space="preserve"> assembled during the Trump campaign, </w:t>
      </w:r>
      <w:r w:rsidRPr="00326A7F">
        <w:rPr>
          <w:rStyle w:val="StyleUnderline"/>
        </w:rPr>
        <w:t xml:space="preserve">information </w:t>
      </w:r>
      <w:r w:rsidRPr="0090563F">
        <w:rPr>
          <w:rStyle w:val="StyleUnderline"/>
          <w:highlight w:val="cyan"/>
        </w:rPr>
        <w:t xml:space="preserve">which continues to be largely </w:t>
      </w:r>
      <w:r w:rsidRPr="00C24F39">
        <w:rPr>
          <w:rStyle w:val="Emphasis"/>
          <w:highlight w:val="cyan"/>
        </w:rPr>
        <w:t>ignored by the</w:t>
      </w:r>
      <w:r w:rsidRPr="00C24F39">
        <w:rPr>
          <w:rStyle w:val="Emphasis"/>
        </w:rPr>
        <w:t xml:space="preserve"> mainstream </w:t>
      </w:r>
      <w:r w:rsidRPr="00C24F39">
        <w:rPr>
          <w:rStyle w:val="Emphasis"/>
          <w:highlight w:val="cyan"/>
        </w:rPr>
        <w:t>media</w:t>
      </w:r>
      <w:r>
        <w:t>. Authoritarianism not only sounds pejorative, but very wonky. The breakdown questions Ms. Taub suggested in March 2016, remain equally if not more relevant given Trump is not only president, but already planning is 2020 reelection bid: What is American authoritarianism? Where did it come from? How does authoritarianism work? What does authoritarianism explain? How did authoritarians end up in the Republican Party? What does fear and loathing have to do with it? How is authoritarianism changing America’s political and social landscape? What do authoritarians want? And how have authoritarians changed American politics?</w:t>
      </w:r>
    </w:p>
    <w:p w14:paraId="52E13BD9" w14:textId="77777777" w:rsidR="00147351" w:rsidRDefault="00147351" w:rsidP="00147351">
      <w:pPr>
        <w:pStyle w:val="Heading4"/>
      </w:pPr>
      <w:r>
        <w:t xml:space="preserve">Trump’s base will NEVER abandon him – no matter what. </w:t>
      </w:r>
    </w:p>
    <w:p w14:paraId="25C1D29E" w14:textId="4B2ECA49" w:rsidR="00147351" w:rsidRPr="00CD5F94" w:rsidRDefault="00147351" w:rsidP="00147351">
      <w:r w:rsidRPr="007E6B8E">
        <w:rPr>
          <w:rStyle w:val="Style13ptBold"/>
        </w:rPr>
        <w:t xml:space="preserve">Tur </w:t>
      </w:r>
      <w:r w:rsidR="002D702A">
        <w:rPr>
          <w:rStyle w:val="Style13ptBold"/>
        </w:rPr>
        <w:t>17</w:t>
      </w:r>
      <w:r w:rsidRPr="007E6B8E">
        <w:rPr>
          <w:rStyle w:val="Style13ptBold"/>
        </w:rPr>
        <w:t>.</w:t>
      </w:r>
      <w:r w:rsidRPr="007E6B8E">
        <w:t xml:space="preserve"> [Katy, correspondent for NBC, an anchor for MSNBC and the author of “Unbelievable: My Front-Row Seat to the Craziest Campaign in American History, "The Trump Fever Never Breaks" New York Times -- https://www.nytimes.com/2017/09/09/opinion/sunday/the-trump-fever-never-breaks.html?mcubz=1</w:t>
      </w:r>
      <w:r>
        <w:t>]</w:t>
      </w:r>
    </w:p>
    <w:p w14:paraId="17B9C8A0" w14:textId="77777777" w:rsidR="00147351" w:rsidRPr="00654C96" w:rsidRDefault="00147351" w:rsidP="00147351">
      <w:pPr>
        <w:rPr>
          <w:u w:val="single"/>
        </w:rPr>
      </w:pPr>
      <w:r w:rsidRPr="00CD5F94">
        <w:rPr>
          <w:sz w:val="16"/>
        </w:rPr>
        <w:t xml:space="preserve">But </w:t>
      </w:r>
      <w:r w:rsidRPr="0093644E">
        <w:rPr>
          <w:rStyle w:val="StyleUnderline"/>
        </w:rPr>
        <w:t xml:space="preserve">when I hear </w:t>
      </w:r>
      <w:r w:rsidRPr="00F00273">
        <w:rPr>
          <w:rStyle w:val="StyleUnderline"/>
          <w:highlight w:val="cyan"/>
        </w:rPr>
        <w:t>people talk of</w:t>
      </w:r>
      <w:r w:rsidRPr="0093644E">
        <w:rPr>
          <w:rStyle w:val="StyleUnderline"/>
        </w:rPr>
        <w:t xml:space="preserve"> Mr. </w:t>
      </w:r>
      <w:r w:rsidRPr="00F00273">
        <w:rPr>
          <w:rStyle w:val="StyleUnderline"/>
          <w:highlight w:val="cyan"/>
        </w:rPr>
        <w:t>Trump’s</w:t>
      </w:r>
      <w:r w:rsidRPr="0093644E">
        <w:rPr>
          <w:rStyle w:val="StyleUnderline"/>
        </w:rPr>
        <w:t xml:space="preserve"> supposedly </w:t>
      </w:r>
      <w:r w:rsidRPr="00F00273">
        <w:rPr>
          <w:rStyle w:val="StyleUnderline"/>
          <w:highlight w:val="cyan"/>
        </w:rPr>
        <w:t>dismal future, I think of his not-so-dismal past</w:t>
      </w:r>
      <w:r w:rsidRPr="00CD5F94">
        <w:rPr>
          <w:sz w:val="16"/>
        </w:rPr>
        <w:t xml:space="preserve">. I was the first national television correspondent to cover Mr. Trump full-time, so </w:t>
      </w:r>
      <w:r w:rsidRPr="0093644E">
        <w:rPr>
          <w:rStyle w:val="StyleUnderline"/>
        </w:rPr>
        <w:t>I know what can happen when people ignore the unbridled enthusiasm of his crowds</w:t>
      </w:r>
      <w:r w:rsidRPr="00CD5F94">
        <w:rPr>
          <w:sz w:val="16"/>
        </w:rPr>
        <w:t xml:space="preserve">. For more than 500 days, I watched as Mr. Trump’s campaign grew from an awkward rally around a backyard pool in June 2015 to a raucous, 10,000-person convention center event in November 2016. In that same time, </w:t>
      </w:r>
      <w:r w:rsidRPr="00F00273">
        <w:rPr>
          <w:rStyle w:val="StyleUnderline"/>
          <w:highlight w:val="cyan"/>
        </w:rPr>
        <w:t>I</w:t>
      </w:r>
      <w:r w:rsidRPr="0093644E">
        <w:rPr>
          <w:rStyle w:val="StyleUnderline"/>
        </w:rPr>
        <w:t xml:space="preserve"> </w:t>
      </w:r>
      <w:r w:rsidRPr="00CD5F94">
        <w:rPr>
          <w:sz w:val="16"/>
        </w:rPr>
        <w:t xml:space="preserve">also </w:t>
      </w:r>
      <w:r w:rsidRPr="00F00273">
        <w:rPr>
          <w:rStyle w:val="StyleUnderline"/>
          <w:highlight w:val="cyan"/>
        </w:rPr>
        <w:t>watched</w:t>
      </w:r>
      <w:r w:rsidRPr="0093644E">
        <w:rPr>
          <w:rStyle w:val="StyleUnderline"/>
        </w:rPr>
        <w:t xml:space="preserve"> as</w:t>
      </w:r>
      <w:r w:rsidRPr="00CD5F94">
        <w:rPr>
          <w:sz w:val="16"/>
        </w:rPr>
        <w:t xml:space="preserve"> Mr. </w:t>
      </w:r>
      <w:r w:rsidRPr="00F00273">
        <w:rPr>
          <w:rStyle w:val="StyleUnderline"/>
          <w:highlight w:val="cyan"/>
        </w:rPr>
        <w:t>Trump’s candidacy survived</w:t>
      </w:r>
      <w:r w:rsidRPr="0093644E">
        <w:rPr>
          <w:rStyle w:val="StyleUnderline"/>
        </w:rPr>
        <w:t xml:space="preserve"> a procession of </w:t>
      </w:r>
      <w:r w:rsidRPr="00F00273">
        <w:rPr>
          <w:rStyle w:val="StyleUnderline"/>
          <w:highlight w:val="cyan"/>
        </w:rPr>
        <w:t>death predictions.</w:t>
      </w:r>
      <w:r>
        <w:rPr>
          <w:rStyle w:val="StyleUnderline"/>
        </w:rPr>
        <w:t xml:space="preserve"> </w:t>
      </w:r>
      <w:r w:rsidRPr="00CD5F94">
        <w:rPr>
          <w:sz w:val="16"/>
        </w:rPr>
        <w:t>Lately</w:t>
      </w:r>
      <w:r w:rsidRPr="0093644E">
        <w:rPr>
          <w:rStyle w:val="StyleUnderline"/>
        </w:rPr>
        <w:t>, it seems, those predictions are back</w:t>
      </w:r>
      <w:r w:rsidRPr="00CD5F94">
        <w:rPr>
          <w:sz w:val="16"/>
        </w:rPr>
        <w:t xml:space="preserve">. Last month, when asked whether the president will be the Republican nominee in 2020, the Republican senator from Maine, Susan Collins, told MSNBC, “It’s too difficult to say.” </w:t>
      </w:r>
      <w:r w:rsidRPr="00F00273">
        <w:rPr>
          <w:rStyle w:val="StyleUnderline"/>
          <w:highlight w:val="cyan"/>
        </w:rPr>
        <w:t>Every week there’s a new last straw: Comey, Charlottesville, Arpaio</w:t>
      </w:r>
      <w:r w:rsidRPr="00CD5F94">
        <w:rPr>
          <w:sz w:val="16"/>
        </w:rPr>
        <w:t xml:space="preserve">. If all else fails, Robert Mueller, the special counsel, will surely take him down, right? When I was out on the road following Mr. Trump, I sneaked in a bit of “Game of Thrones” on my laptop between rallies. What I learned, to paraphrase the show, is that </w:t>
      </w:r>
      <w:r w:rsidRPr="00F00273">
        <w:rPr>
          <w:rStyle w:val="Emphasis"/>
          <w:highlight w:val="cyan"/>
        </w:rPr>
        <w:t>what is dead may never die — and, in</w:t>
      </w:r>
      <w:r w:rsidRPr="00CD5F94">
        <w:rPr>
          <w:rStyle w:val="Emphasis"/>
        </w:rPr>
        <w:t xml:space="preserve"> Mr. </w:t>
      </w:r>
      <w:r w:rsidRPr="00F00273">
        <w:rPr>
          <w:rStyle w:val="Emphasis"/>
          <w:highlight w:val="cyan"/>
        </w:rPr>
        <w:t>Trump’s case, may only rise stronger</w:t>
      </w:r>
      <w:r w:rsidRPr="00CD5F94">
        <w:rPr>
          <w:sz w:val="16"/>
        </w:rPr>
        <w:t xml:space="preserve">. Mr. </w:t>
      </w:r>
      <w:r w:rsidRPr="00CD5F94">
        <w:rPr>
          <w:rStyle w:val="StyleUnderline"/>
        </w:rPr>
        <w:t>Trump’s candidacy was dead when he announced it.</w:t>
      </w:r>
      <w:r w:rsidRPr="00CD5F94">
        <w:rPr>
          <w:sz w:val="16"/>
        </w:rPr>
        <w:t xml:space="preserve"> (Mexico is sending “rapists.”) His candidacy was dead </w:t>
      </w:r>
      <w:r w:rsidRPr="00CD5F94">
        <w:rPr>
          <w:rStyle w:val="StyleUnderline"/>
        </w:rPr>
        <w:t>when he insulted</w:t>
      </w:r>
      <w:r w:rsidRPr="00CD5F94">
        <w:rPr>
          <w:sz w:val="16"/>
        </w:rPr>
        <w:t xml:space="preserve"> a former prisoner of war named John </w:t>
      </w:r>
      <w:r w:rsidRPr="00CD5F94">
        <w:rPr>
          <w:rStyle w:val="StyleUnderline"/>
        </w:rPr>
        <w:t>McCain</w:t>
      </w:r>
      <w:r w:rsidRPr="00CD5F94">
        <w:rPr>
          <w:sz w:val="16"/>
        </w:rPr>
        <w:t xml:space="preserve">. (“I like people who weren’t captured.”) His candidacy was dead when he cast suspicion on an entire religion. (“Donald J. Trump is calling for a complete and total shutdown of Muslims entering the United States.”) Dead </w:t>
      </w:r>
      <w:r w:rsidRPr="00CD5F94">
        <w:rPr>
          <w:rStyle w:val="StyleUnderline"/>
        </w:rPr>
        <w:t>when he attacked a federal judge, a Gold Star family, the pope</w:t>
      </w:r>
      <w:r w:rsidRPr="00CD5F94">
        <w:rPr>
          <w:sz w:val="16"/>
        </w:rPr>
        <w:t xml:space="preserve">. Deader than dead when he bragged about grabbing women by their genitals. (“When you’re a star, they let you do it.”) The more Mr. Trump’s candidacy was said to flatline, the more life I saw in his crowds. In August 2015, a month after a high-ranking Republican National Committee operative promised me that America would never tolerate a man with no military service disparaging an American military hero, I was standing on a football field in Mobile, Ala., surrounded by 30,000 screaming Trump fans, an unheard-of turnout six months before a primary. Were they mad about the candidates words on Mr. McCain? No. The opposite. “He’s not afraid of anybody,” one woman told me. Of all the times Donald Trump was done, it is his current status as a supposedly lame duck first-term president that reminds me most of his final months on the trail. Back then, luminaries in his own party were condemning him, calling on him to drop out and researching a late-race change to the top of the ticket. Much of the country was outraged. The polls were bleak. No politician had ever come back from what Mr. Trump was facing. But then, as now, the view from armchairs in Washington and newsrooms around the country missed something that it was impossible to miss out on the trail. Mr. </w:t>
      </w:r>
      <w:r w:rsidRPr="00F00273">
        <w:rPr>
          <w:rStyle w:val="StyleUnderline"/>
          <w:highlight w:val="cyan"/>
        </w:rPr>
        <w:t xml:space="preserve">Trump’s supporters were tired — of Washington, of the media, of waiting. And that fatigue allowed them to overlook a lot. They knew he was flawed but </w:t>
      </w:r>
      <w:r w:rsidRPr="00CB2D28">
        <w:rPr>
          <w:rStyle w:val="StyleUnderline"/>
        </w:rPr>
        <w:t>at least, they thought</w:t>
      </w:r>
      <w:r w:rsidRPr="00F00273">
        <w:rPr>
          <w:rStyle w:val="StyleUnderline"/>
          <w:highlight w:val="cyan"/>
        </w:rPr>
        <w:t>, he was on their side</w:t>
      </w:r>
      <w:r w:rsidRPr="00CD5F94">
        <w:rPr>
          <w:rStyle w:val="StyleUnderline"/>
        </w:rPr>
        <w:t>.</w:t>
      </w:r>
      <w:r>
        <w:rPr>
          <w:rStyle w:val="StyleUnderline"/>
        </w:rPr>
        <w:t xml:space="preserve"> </w:t>
      </w:r>
      <w:r w:rsidRPr="00CD5F94">
        <w:rPr>
          <w:sz w:val="16"/>
        </w:rPr>
        <w:t xml:space="preserve">On one of Mr. Trump’s primary victory nights, in a ballroom at Mar-a-Lago, surrounded by people in diamonds and silk, I couldn’t help wondering what Mr. Trump’s rally crowds would think of all the money their candidate chose to celebrate with. “Why do people fighting for a raise relate to all of this?” I asked a man in a tuxedo. “Because deep down, they know he’s one of them,” he said. “Trump sees us,” his supporters would tell me, everywhere we stopped. “You don’t.” When they couldn’t exactly cheer for him, they found ways to excuse him. Five days after the “Access Hollywood” tape, for example, I asked an older woman in a flowery red dress what she thought of her candidate’s theory of sexual license — as a lone protester was playing the tape on a loop outside a rally venue in Lakeland, Fla. She smiled. “What person hasn’t said it?” she said. “I haven’t said it,” I said. “Well, good for you,” she said. “You’ve said you’re going to grab women by the … ?” I asked. “No. Don’t be stupid,” she said, and walked away. Shortly after, Mr. Trump was onstage, kissing a pink Women for Trump sign, really pressing his face against it. The crowd roared because they thought it was funny and because it was a clear rebuke to anyone offended by what Mr. Trump waved away as “locker room talk.” </w:t>
      </w:r>
      <w:r w:rsidRPr="00CD5F94">
        <w:rPr>
          <w:rStyle w:val="StyleUnderline"/>
        </w:rPr>
        <w:t>Sometimes</w:t>
      </w:r>
      <w:r w:rsidRPr="00CD5F94">
        <w:rPr>
          <w:sz w:val="16"/>
        </w:rPr>
        <w:t xml:space="preserve"> Mr. </w:t>
      </w:r>
      <w:r w:rsidRPr="00F00273">
        <w:rPr>
          <w:rStyle w:val="StyleUnderline"/>
          <w:highlight w:val="cyan"/>
        </w:rPr>
        <w:t>Trump’s supporters had to justify or ignore his positions</w:t>
      </w:r>
      <w:r w:rsidRPr="00CD5F94">
        <w:rPr>
          <w:sz w:val="16"/>
        </w:rPr>
        <w:t xml:space="preserve">, too. </w:t>
      </w:r>
      <w:r w:rsidRPr="00CD5F94">
        <w:rPr>
          <w:rStyle w:val="StyleUnderline"/>
        </w:rPr>
        <w:t xml:space="preserve">Sure, they liked a lot of his policies and ideas, but they weren’t married to any of them. They wanted the man above all. </w:t>
      </w:r>
      <w:r w:rsidRPr="00F00273">
        <w:rPr>
          <w:rStyle w:val="Emphasis"/>
          <w:highlight w:val="cyan"/>
        </w:rPr>
        <w:t>And if he said it, they’d find a way to support it, even if he reversed himself the next day.</w:t>
      </w:r>
      <w:r w:rsidRPr="00CD5F94">
        <w:rPr>
          <w:sz w:val="16"/>
        </w:rPr>
        <w:t xml:space="preserve"> I once asked a man heading into a rally why he supported Donald Trump. “Because he is going to build a wall,” the man said. “What if he doesn’t?” I countered. “I trust his judgment,” the man said. They trusted his judgment and on Election Day they trusted Mr. Trump more than they trusted any of us. That’s why when members of the media pronounced his candidacy dead, his supporters knew the opposite was true. It was never more alive. </w:t>
      </w:r>
      <w:r w:rsidRPr="00F00273">
        <w:rPr>
          <w:rStyle w:val="StyleUnderline"/>
          <w:highlight w:val="cyan"/>
        </w:rPr>
        <w:t>Maybe that has changed. I don’t know. Nobody does</w:t>
      </w:r>
      <w:r w:rsidRPr="00F00273">
        <w:rPr>
          <w:sz w:val="16"/>
          <w:highlight w:val="cyan"/>
        </w:rPr>
        <w:t xml:space="preserve">. </w:t>
      </w:r>
      <w:r w:rsidRPr="00F00273">
        <w:rPr>
          <w:rStyle w:val="Emphasis"/>
          <w:highlight w:val="cyan"/>
        </w:rPr>
        <w:t>The building blocks of political life are too complex to predict, too unstable to rely on</w:t>
      </w:r>
      <w:r w:rsidRPr="00F00273">
        <w:rPr>
          <w:rStyle w:val="StyleUnderline"/>
          <w:highlight w:val="cyan"/>
        </w:rPr>
        <w:t>. But I do know what political devotion looks like, and I do know what happens when you choose to discount it.</w:t>
      </w:r>
    </w:p>
    <w:p w14:paraId="4D5251B4" w14:textId="77777777" w:rsidR="00147351" w:rsidRDefault="00147351" w:rsidP="00147351"/>
    <w:p w14:paraId="6A154D57" w14:textId="77777777" w:rsidR="00147351" w:rsidRDefault="00147351" w:rsidP="00147351">
      <w:pPr>
        <w:pStyle w:val="Heading4"/>
        <w:rPr>
          <w:rFonts w:eastAsia="Calibri"/>
        </w:rPr>
      </w:pPr>
      <w:r>
        <w:rPr>
          <w:rFonts w:eastAsia="Calibri"/>
        </w:rPr>
        <w:t xml:space="preserve">Base support </w:t>
      </w:r>
      <w:r w:rsidRPr="00E4462F">
        <w:rPr>
          <w:rFonts w:eastAsia="Calibri"/>
          <w:u w:val="single"/>
        </w:rPr>
        <w:t>resilient</w:t>
      </w:r>
    </w:p>
    <w:p w14:paraId="4E44F279" w14:textId="77777777" w:rsidR="00147351" w:rsidRDefault="00147351" w:rsidP="00147351">
      <w:r>
        <w:t xml:space="preserve">--voter perceptions are </w:t>
      </w:r>
      <w:r w:rsidRPr="00E4462F">
        <w:rPr>
          <w:u w:val="single"/>
        </w:rPr>
        <w:t>steady</w:t>
      </w:r>
      <w:r>
        <w:t xml:space="preserve"> despite scandals</w:t>
      </w:r>
    </w:p>
    <w:p w14:paraId="4616ED10" w14:textId="77777777" w:rsidR="00147351" w:rsidRDefault="00147351" w:rsidP="00147351">
      <w:r>
        <w:t xml:space="preserve">--eighty percent </w:t>
      </w:r>
      <w:r w:rsidRPr="00E4462F">
        <w:rPr>
          <w:u w:val="single"/>
        </w:rPr>
        <w:t>approve</w:t>
      </w:r>
      <w:r>
        <w:t xml:space="preserve"> of the job Trump’s doing</w:t>
      </w:r>
    </w:p>
    <w:p w14:paraId="7891683C" w14:textId="77777777" w:rsidR="00147351" w:rsidRPr="00E4462F" w:rsidRDefault="00147351" w:rsidP="00147351">
      <w:r>
        <w:t xml:space="preserve">--adherence to a </w:t>
      </w:r>
      <w:r w:rsidRPr="00E4462F">
        <w:rPr>
          <w:u w:val="single"/>
        </w:rPr>
        <w:t>populist agenda</w:t>
      </w:r>
    </w:p>
    <w:p w14:paraId="7D58B570" w14:textId="77777777" w:rsidR="00147351" w:rsidRPr="00E4462F" w:rsidRDefault="00147351" w:rsidP="00147351">
      <w:r w:rsidRPr="00E4462F">
        <w:rPr>
          <w:rStyle w:val="Style13ptBold"/>
        </w:rPr>
        <w:t>Shepard 17</w:t>
      </w:r>
      <w:r>
        <w:t xml:space="preserve"> – Steven Shepard, Editor for The POLITICO Caucus and chief polling analyst for POLITICO, What will it take for GOP voters to cut Trump loose?, 05/17/2017, http://www.politico.com/story/2017/05/17/donald-trump-polling-support-238519</w:t>
      </w:r>
    </w:p>
    <w:p w14:paraId="4F357C67" w14:textId="77777777" w:rsidR="00147351" w:rsidRPr="00E4462F" w:rsidRDefault="00147351" w:rsidP="00147351">
      <w:pPr>
        <w:rPr>
          <w:sz w:val="16"/>
        </w:rPr>
      </w:pPr>
      <w:r w:rsidRPr="00E4462F">
        <w:rPr>
          <w:sz w:val="16"/>
        </w:rPr>
        <w:t xml:space="preserve">Donald </w:t>
      </w:r>
      <w:r w:rsidRPr="00F00273">
        <w:rPr>
          <w:rStyle w:val="StyleUnderline"/>
          <w:highlight w:val="cyan"/>
        </w:rPr>
        <w:t>Trump’s</w:t>
      </w:r>
      <w:r w:rsidRPr="00E4462F">
        <w:rPr>
          <w:sz w:val="16"/>
        </w:rPr>
        <w:t xml:space="preserve"> overall </w:t>
      </w:r>
      <w:r w:rsidRPr="00F00273">
        <w:rPr>
          <w:rStyle w:val="StyleUnderline"/>
          <w:highlight w:val="cyan"/>
        </w:rPr>
        <w:t>approval ratings</w:t>
      </w:r>
      <w:r w:rsidRPr="00E4462F">
        <w:rPr>
          <w:sz w:val="16"/>
        </w:rPr>
        <w:t xml:space="preserve"> </w:t>
      </w:r>
      <w:r w:rsidRPr="00F00273">
        <w:rPr>
          <w:rStyle w:val="Emphasis"/>
          <w:highlight w:val="cyan"/>
        </w:rPr>
        <w:t>have cratered</w:t>
      </w:r>
      <w:r w:rsidRPr="00E4462F">
        <w:rPr>
          <w:sz w:val="16"/>
        </w:rPr>
        <w:t xml:space="preserve"> </w:t>
      </w:r>
      <w:r w:rsidRPr="00E4462F">
        <w:rPr>
          <w:rStyle w:val="StyleUnderline"/>
        </w:rPr>
        <w:t>to the lowest point in his nascent presidency,</w:t>
      </w:r>
      <w:r w:rsidRPr="00E4462F">
        <w:rPr>
          <w:sz w:val="16"/>
        </w:rPr>
        <w:t xml:space="preserve"> </w:t>
      </w:r>
      <w:r w:rsidRPr="00E4462F">
        <w:rPr>
          <w:rStyle w:val="StyleUnderline"/>
        </w:rPr>
        <w:t>according to a new POLITICO/Morning Consult survey and the RealClearPolitics and HuffPost Pollster polling averages</w:t>
      </w:r>
      <w:r w:rsidRPr="00E4462F">
        <w:rPr>
          <w:sz w:val="16"/>
        </w:rPr>
        <w:t xml:space="preserve">. </w:t>
      </w:r>
      <w:r w:rsidRPr="00F00273">
        <w:rPr>
          <w:rStyle w:val="StyleUnderline"/>
          <w:highlight w:val="cyan"/>
        </w:rPr>
        <w:t>Yet among the</w:t>
      </w:r>
      <w:r w:rsidRPr="00E4462F">
        <w:rPr>
          <w:rStyle w:val="StyleUnderline"/>
        </w:rPr>
        <w:t xml:space="preserve"> </w:t>
      </w:r>
      <w:r w:rsidRPr="00966D83">
        <w:rPr>
          <w:rStyle w:val="Emphasis"/>
        </w:rPr>
        <w:t xml:space="preserve">Republican </w:t>
      </w:r>
      <w:r w:rsidRPr="00F00273">
        <w:rPr>
          <w:rStyle w:val="Emphasis"/>
          <w:highlight w:val="cyan"/>
        </w:rPr>
        <w:t>base</w:t>
      </w:r>
      <w:r w:rsidRPr="00E4462F">
        <w:rPr>
          <w:sz w:val="16"/>
        </w:rPr>
        <w:t xml:space="preserve">, </w:t>
      </w:r>
      <w:r w:rsidRPr="00F00273">
        <w:rPr>
          <w:rStyle w:val="StyleUnderline"/>
          <w:highlight w:val="cyan"/>
        </w:rPr>
        <w:t>the president’s standing</w:t>
      </w:r>
      <w:r w:rsidRPr="00E4462F">
        <w:rPr>
          <w:rStyle w:val="StyleUnderline"/>
        </w:rPr>
        <w:t xml:space="preserve"> </w:t>
      </w:r>
      <w:r w:rsidRPr="00F00273">
        <w:rPr>
          <w:rStyle w:val="Emphasis"/>
          <w:highlight w:val="cyan"/>
        </w:rPr>
        <w:t>remains strong</w:t>
      </w:r>
      <w:r w:rsidRPr="00E4462F">
        <w:rPr>
          <w:rStyle w:val="StyleUnderline"/>
        </w:rPr>
        <w:t xml:space="preserve"> in the face of a mounting series of scandals</w:t>
      </w:r>
      <w:r w:rsidRPr="00E4462F">
        <w:rPr>
          <w:sz w:val="16"/>
        </w:rPr>
        <w:t>. His seeming defiance of the laws of political gravity is so astounding that it has official Washington wondering, what exactly will it take for GOP voters to cut him loose?</w:t>
      </w:r>
    </w:p>
    <w:p w14:paraId="51F258DA" w14:textId="77777777" w:rsidR="00147351" w:rsidRPr="00E4462F" w:rsidRDefault="00147351" w:rsidP="00147351">
      <w:pPr>
        <w:rPr>
          <w:sz w:val="16"/>
        </w:rPr>
      </w:pPr>
      <w:r w:rsidRPr="00E4462F">
        <w:rPr>
          <w:sz w:val="16"/>
        </w:rPr>
        <w:t xml:space="preserve">It’s not an easy question to answer. Despite a seemingly never-ending series of gaffes, missteps and scandals that would have derailed other politicians, </w:t>
      </w:r>
      <w:r w:rsidRPr="00E4462F">
        <w:rPr>
          <w:rStyle w:val="StyleUnderline"/>
        </w:rPr>
        <w:t xml:space="preserve">voters’ </w:t>
      </w:r>
      <w:r w:rsidRPr="00F00273">
        <w:rPr>
          <w:rStyle w:val="StyleUnderline"/>
          <w:highlight w:val="cyan"/>
        </w:rPr>
        <w:t xml:space="preserve">perceptions </w:t>
      </w:r>
      <w:r w:rsidRPr="00E4462F">
        <w:rPr>
          <w:rStyle w:val="StyleUnderline"/>
        </w:rPr>
        <w:t xml:space="preserve">of Trump </w:t>
      </w:r>
      <w:r w:rsidRPr="00F00273">
        <w:rPr>
          <w:rStyle w:val="StyleUnderline"/>
          <w:highlight w:val="cyan"/>
        </w:rPr>
        <w:t xml:space="preserve">have been </w:t>
      </w:r>
      <w:r w:rsidRPr="00F00273">
        <w:rPr>
          <w:rStyle w:val="Emphasis"/>
          <w:highlight w:val="cyan"/>
        </w:rPr>
        <w:t>remarkably steady</w:t>
      </w:r>
      <w:r w:rsidRPr="00E4462F">
        <w:rPr>
          <w:rStyle w:val="StyleUnderline"/>
        </w:rPr>
        <w:t xml:space="preserve"> since he launched his presidential campaign nearly two years ago</w:t>
      </w:r>
      <w:r w:rsidRPr="00E4462F">
        <w:rPr>
          <w:sz w:val="16"/>
        </w:rPr>
        <w:t>, pollsters say.</w:t>
      </w:r>
    </w:p>
    <w:p w14:paraId="59479071" w14:textId="77777777" w:rsidR="00147351" w:rsidRPr="00E4462F" w:rsidRDefault="00147351" w:rsidP="00147351">
      <w:pPr>
        <w:rPr>
          <w:u w:val="single"/>
        </w:rPr>
      </w:pPr>
      <w:r w:rsidRPr="00F00273">
        <w:rPr>
          <w:rStyle w:val="StyleUnderline"/>
          <w:highlight w:val="cyan"/>
        </w:rPr>
        <w:t>Some things have moved the needle</w:t>
      </w:r>
      <w:r w:rsidRPr="00E4462F">
        <w:rPr>
          <w:sz w:val="16"/>
        </w:rPr>
        <w:t xml:space="preserve"> — </w:t>
      </w:r>
      <w:r w:rsidRPr="00E4462F">
        <w:rPr>
          <w:rStyle w:val="StyleUnderline"/>
        </w:rPr>
        <w:t>like last year’s “Access Hollywood” tape in which Trump bragged about assaulting women, or the initial failure in March to advance the GOP health care bill through the House.</w:t>
      </w:r>
      <w:r w:rsidRPr="00E4462F">
        <w:rPr>
          <w:sz w:val="16"/>
        </w:rPr>
        <w:t xml:space="preserve"> </w:t>
      </w:r>
      <w:r w:rsidRPr="00F00273">
        <w:rPr>
          <w:rStyle w:val="StyleUnderline"/>
          <w:highlight w:val="cyan"/>
        </w:rPr>
        <w:t>But Trump</w:t>
      </w:r>
      <w:r w:rsidRPr="00E4462F">
        <w:rPr>
          <w:rStyle w:val="StyleUnderline"/>
        </w:rPr>
        <w:t xml:space="preserve"> </w:t>
      </w:r>
      <w:r w:rsidRPr="00F00273">
        <w:rPr>
          <w:rStyle w:val="Emphasis"/>
          <w:highlight w:val="cyan"/>
        </w:rPr>
        <w:t>rebounded within weeks</w:t>
      </w:r>
      <w:r w:rsidRPr="00E4462F">
        <w:rPr>
          <w:rStyle w:val="StyleUnderline"/>
        </w:rPr>
        <w:t xml:space="preserve"> of each event</w:t>
      </w:r>
      <w:r w:rsidRPr="00E4462F">
        <w:rPr>
          <w:sz w:val="16"/>
        </w:rPr>
        <w:t xml:space="preserve">, </w:t>
      </w:r>
      <w:r w:rsidRPr="00F00273">
        <w:rPr>
          <w:rStyle w:val="StyleUnderline"/>
          <w:highlight w:val="cyan"/>
        </w:rPr>
        <w:t>suggesting his support is</w:t>
      </w:r>
      <w:r w:rsidRPr="00E4462F">
        <w:rPr>
          <w:rStyle w:val="StyleUnderline"/>
        </w:rPr>
        <w:t xml:space="preserve"> unusually, and </w:t>
      </w:r>
      <w:r w:rsidRPr="00F00273">
        <w:rPr>
          <w:rStyle w:val="Emphasis"/>
          <w:highlight w:val="cyan"/>
        </w:rPr>
        <w:t>exceptionally, durable</w:t>
      </w:r>
      <w:r>
        <w:rPr>
          <w:rStyle w:val="StyleUnderline"/>
        </w:rPr>
        <w:t>.</w:t>
      </w:r>
    </w:p>
    <w:p w14:paraId="297D1273" w14:textId="77777777" w:rsidR="00147351" w:rsidRPr="00E4462F" w:rsidRDefault="00147351" w:rsidP="00147351">
      <w:pPr>
        <w:rPr>
          <w:sz w:val="16"/>
        </w:rPr>
      </w:pPr>
      <w:r w:rsidRPr="00E4462F">
        <w:rPr>
          <w:sz w:val="16"/>
        </w:rPr>
        <w:t>“It seems like he is trading in a very narrow band, at 38 [percent] on the low end and 44 [percent] or 45 [percent] on the high end,” said Patrick Ruffini, co-founder of the GOP tech firm Echelon Insights.</w:t>
      </w:r>
    </w:p>
    <w:p w14:paraId="3E397F9F" w14:textId="77777777" w:rsidR="00147351" w:rsidRPr="00E4462F" w:rsidRDefault="00147351" w:rsidP="00147351">
      <w:pPr>
        <w:rPr>
          <w:sz w:val="16"/>
        </w:rPr>
      </w:pPr>
      <w:r w:rsidRPr="00E4462F">
        <w:rPr>
          <w:sz w:val="16"/>
        </w:rPr>
        <w:t>In the case of this week’s news — reports that Trump disclosed highly classified information to Russian government officials last week, and that former FBI Director James Comey outlined in a contemporaneous memorandum Trump’s request to “let … go” of an investigation into former National Security Adviser Michael Flynn — it’s too early to evaluate the impact. Even the latest Gallup daily tracking poll still includes some interviews conducted before both stories were first reported.</w:t>
      </w:r>
    </w:p>
    <w:p w14:paraId="3EE1D94B" w14:textId="77777777" w:rsidR="00147351" w:rsidRPr="00E4462F" w:rsidRDefault="00147351" w:rsidP="00147351">
      <w:pPr>
        <w:rPr>
          <w:sz w:val="16"/>
        </w:rPr>
      </w:pPr>
      <w:r w:rsidRPr="00E4462F">
        <w:rPr>
          <w:sz w:val="16"/>
        </w:rPr>
        <w:t>But there are some clues that suggest the scandals are indeed taking a toll, even if it isn’t immediately obvious from Trump’s top-line approval ratings. In terms of the level of enthusiasm for the president — often an indicator of grassroots passion for or against a president -- his numbers are underwater. According to this week’s POLITICO/Morning Consult poll, twice as many voters “strongly disapprove” of Trump (38 percent) than “strongly approve” (19 percent).</w:t>
      </w:r>
    </w:p>
    <w:p w14:paraId="7959E69D" w14:textId="77777777" w:rsidR="00147351" w:rsidRPr="00E4462F" w:rsidRDefault="00147351" w:rsidP="00147351">
      <w:pPr>
        <w:rPr>
          <w:sz w:val="16"/>
        </w:rPr>
      </w:pPr>
      <w:r w:rsidRPr="00E4462F">
        <w:rPr>
          <w:sz w:val="16"/>
        </w:rPr>
        <w:t>Even there, pollsters note, the Republicans who have moved from “strongly approve” to “somewhat approve” haven’t abandoned the president yet. Ruffini compared it to the presidential campaign, when Trump’s ballot share would slide after gaffes and scandals. But those voters were parking in the “undecided” column, not with Hillary Clinton — and eventually came back to Trump when the controversies abated.</w:t>
      </w:r>
    </w:p>
    <w:p w14:paraId="08F1031C" w14:textId="77777777" w:rsidR="00147351" w:rsidRPr="00654C96" w:rsidRDefault="00147351" w:rsidP="00147351">
      <w:pPr>
        <w:rPr>
          <w:sz w:val="16"/>
        </w:rPr>
      </w:pPr>
      <w:r w:rsidRPr="00E4462F">
        <w:rPr>
          <w:sz w:val="16"/>
        </w:rPr>
        <w:t>“</w:t>
      </w:r>
      <w:r w:rsidRPr="00F00273">
        <w:rPr>
          <w:rStyle w:val="Emphasis"/>
          <w:highlight w:val="cyan"/>
        </w:rPr>
        <w:t>The base is still with him</w:t>
      </w:r>
      <w:r w:rsidRPr="00E4462F">
        <w:rPr>
          <w:sz w:val="16"/>
        </w:rPr>
        <w:t xml:space="preserve">. </w:t>
      </w:r>
      <w:r w:rsidRPr="00F00273">
        <w:rPr>
          <w:rStyle w:val="StyleUnderline"/>
          <w:highlight w:val="cyan"/>
        </w:rPr>
        <w:t xml:space="preserve">Even on a bad week, </w:t>
      </w:r>
      <w:r w:rsidRPr="00F00273">
        <w:rPr>
          <w:rStyle w:val="Emphasis"/>
          <w:highlight w:val="cyan"/>
        </w:rPr>
        <w:t>80 percent</w:t>
      </w:r>
      <w:r w:rsidRPr="00F00273">
        <w:rPr>
          <w:rStyle w:val="StyleUnderline"/>
          <w:highlight w:val="cyan"/>
        </w:rPr>
        <w:t xml:space="preserve"> </w:t>
      </w:r>
      <w:r w:rsidRPr="00E4462F">
        <w:rPr>
          <w:rStyle w:val="StyleUnderline"/>
        </w:rPr>
        <w:t xml:space="preserve">of Republicans </w:t>
      </w:r>
      <w:r w:rsidRPr="00F00273">
        <w:rPr>
          <w:rStyle w:val="StyleUnderline"/>
          <w:highlight w:val="cyan"/>
        </w:rPr>
        <w:t>approve of the job he is doing</w:t>
      </w:r>
      <w:r w:rsidRPr="00E4462F">
        <w:rPr>
          <w:sz w:val="16"/>
        </w:rPr>
        <w:t>,” said Republican pollster John McLaughlin, who worked for Trump during the campaign. “</w:t>
      </w:r>
      <w:r w:rsidRPr="00F00273">
        <w:rPr>
          <w:rStyle w:val="StyleUnderline"/>
          <w:highlight w:val="cyan"/>
        </w:rPr>
        <w:t>Because he’s adhered</w:t>
      </w:r>
      <w:r w:rsidRPr="00E4462F">
        <w:rPr>
          <w:rStyle w:val="StyleUnderline"/>
        </w:rPr>
        <w:t xml:space="preserve"> in principle </w:t>
      </w:r>
      <w:r w:rsidRPr="00F00273">
        <w:rPr>
          <w:rStyle w:val="StyleUnderline"/>
          <w:highlight w:val="cyan"/>
        </w:rPr>
        <w:t xml:space="preserve">to a </w:t>
      </w:r>
      <w:r w:rsidRPr="00F00273">
        <w:rPr>
          <w:rStyle w:val="Emphasis"/>
          <w:highlight w:val="cyan"/>
        </w:rPr>
        <w:t>conservative, populist agenda</w:t>
      </w:r>
      <w:r w:rsidRPr="00E4462F">
        <w:rPr>
          <w:rStyle w:val="StyleUnderline"/>
        </w:rPr>
        <w:t>, they’re still with him</w:t>
      </w:r>
      <w:r w:rsidRPr="00E4462F">
        <w:rPr>
          <w:sz w:val="16"/>
        </w:rPr>
        <w:t>. It’s a matter of winning back the center.”</w:t>
      </w:r>
    </w:p>
    <w:p w14:paraId="2110F635" w14:textId="77777777" w:rsidR="00147351" w:rsidRDefault="00147351" w:rsidP="00147351">
      <w:pPr>
        <w:pStyle w:val="Heading4"/>
      </w:pPr>
      <w:r>
        <w:t>Teflon Don.</w:t>
      </w:r>
    </w:p>
    <w:p w14:paraId="22C2091A" w14:textId="77777777" w:rsidR="00147351" w:rsidRDefault="00147351" w:rsidP="00147351">
      <w:r w:rsidRPr="00753B76">
        <w:rPr>
          <w:rStyle w:val="Style13ptBold"/>
        </w:rPr>
        <w:t xml:space="preserve">Radel </w:t>
      </w:r>
      <w:r>
        <w:rPr>
          <w:rStyle w:val="Style13ptBold"/>
        </w:rPr>
        <w:t>17</w:t>
      </w:r>
      <w:r w:rsidRPr="00753B76">
        <w:rPr>
          <w:rStyle w:val="Style13ptBold"/>
        </w:rPr>
        <w:t xml:space="preserve"> –</w:t>
      </w:r>
      <w:r>
        <w:t xml:space="preserve"> Trey Radel, Former GOP House Representative, “Political Scandals Aren’t What They Used To Be. Just Ask Trey Radel.”, Washington Post Interview, 2017, https://www.washingtonpost.com/lifestyle/style/political-scandals-arent-what-they-used-to-be-just-ask-trey-radel/2017/03/23/136793d8-0f3f-11e7-ab07-07d9f521f6b5_story.html?utm_term=.6217c81ac1d9</w:t>
      </w:r>
    </w:p>
    <w:p w14:paraId="08E3E69E" w14:textId="77777777" w:rsidR="00147351" w:rsidRPr="007C37CC" w:rsidRDefault="00147351" w:rsidP="00147351">
      <w:pPr>
        <w:rPr>
          <w:sz w:val="16"/>
        </w:rPr>
      </w:pPr>
      <w:r w:rsidRPr="007C37CC">
        <w:rPr>
          <w:sz w:val="16"/>
        </w:rPr>
        <w:t xml:space="preserve">The book goes inside the fundraisers, the glad-handing, and the sausage-making of Congress, all of which he found paired well with a couple Ketel One vodka-and-limes — plus, what it’s like when it all comes crashing down. The Post interviewed Radel, now 40, for his thoughts on sexts, drugs and Donald Trump. It appears below, condensed and edited for clarity. Washington Post: </w:t>
      </w:r>
      <w:r w:rsidRPr="00753B76">
        <w:rPr>
          <w:rStyle w:val="StyleUnderline"/>
        </w:rPr>
        <w:t>If</w:t>
      </w:r>
      <w:r w:rsidRPr="007C37CC">
        <w:rPr>
          <w:sz w:val="16"/>
        </w:rPr>
        <w:t xml:space="preserve"> Donald </w:t>
      </w:r>
      <w:r w:rsidRPr="00753B76">
        <w:rPr>
          <w:rStyle w:val="StyleUnderline"/>
        </w:rPr>
        <w:t>Trump got busted buying cocaine, would the scandal end his presidency?</w:t>
      </w:r>
      <w:r>
        <w:rPr>
          <w:rStyle w:val="StyleUnderline"/>
        </w:rPr>
        <w:t xml:space="preserve"> </w:t>
      </w:r>
      <w:r w:rsidRPr="007C37CC">
        <w:rPr>
          <w:sz w:val="16"/>
        </w:rPr>
        <w:t xml:space="preserve">Trey Radel: </w:t>
      </w:r>
      <w:r w:rsidRPr="00753B76">
        <w:rPr>
          <w:rStyle w:val="Emphasis"/>
          <w:sz w:val="24"/>
        </w:rPr>
        <w:t xml:space="preserve">Donald </w:t>
      </w:r>
      <w:r w:rsidRPr="00F00273">
        <w:rPr>
          <w:rStyle w:val="Emphasis"/>
          <w:sz w:val="24"/>
          <w:highlight w:val="cyan"/>
        </w:rPr>
        <w:t>Trump is Teflon Don!</w:t>
      </w:r>
      <w:r w:rsidRPr="007C37CC">
        <w:rPr>
          <w:sz w:val="16"/>
        </w:rPr>
        <w:t xml:space="preserve"> I do know this — Donald </w:t>
      </w:r>
      <w:r w:rsidRPr="00644E9B">
        <w:rPr>
          <w:rStyle w:val="StyleUnderline"/>
        </w:rPr>
        <w:t>Trump’s</w:t>
      </w:r>
      <w:r w:rsidRPr="00753B76">
        <w:rPr>
          <w:rStyle w:val="StyleUnderline"/>
        </w:rPr>
        <w:t xml:space="preserve"> most </w:t>
      </w:r>
      <w:r w:rsidRPr="00F00273">
        <w:rPr>
          <w:rStyle w:val="StyleUnderline"/>
          <w:highlight w:val="cyan"/>
        </w:rPr>
        <w:t xml:space="preserve">hardcore, ardent supporters </w:t>
      </w:r>
      <w:r w:rsidRPr="00F00273">
        <w:rPr>
          <w:rStyle w:val="Emphasis"/>
          <w:sz w:val="24"/>
          <w:highlight w:val="cyan"/>
        </w:rPr>
        <w:t>aren’t bothered by a damn thing</w:t>
      </w:r>
      <w:r w:rsidRPr="00F00273">
        <w:rPr>
          <w:sz w:val="16"/>
          <w:highlight w:val="cyan"/>
        </w:rPr>
        <w:t xml:space="preserve">, </w:t>
      </w:r>
      <w:r w:rsidRPr="00F00273">
        <w:rPr>
          <w:rStyle w:val="StyleUnderline"/>
          <w:highlight w:val="cyan"/>
        </w:rPr>
        <w:t xml:space="preserve">and that goes to show </w:t>
      </w:r>
      <w:r w:rsidRPr="00F00273">
        <w:rPr>
          <w:rStyle w:val="Emphasis"/>
          <w:highlight w:val="cyan"/>
        </w:rPr>
        <w:t>both</w:t>
      </w:r>
      <w:r w:rsidRPr="00753B76">
        <w:rPr>
          <w:rStyle w:val="StyleUnderline"/>
        </w:rPr>
        <w:t xml:space="preserve"> the </w:t>
      </w:r>
      <w:r w:rsidRPr="00F00273">
        <w:rPr>
          <w:rStyle w:val="Emphasis"/>
          <w:highlight w:val="cyan"/>
        </w:rPr>
        <w:t>disdain for</w:t>
      </w:r>
      <w:r w:rsidRPr="00753B76">
        <w:rPr>
          <w:rStyle w:val="Emphasis"/>
        </w:rPr>
        <w:t xml:space="preserve"> Washington, </w:t>
      </w:r>
      <w:r w:rsidRPr="00F00273">
        <w:rPr>
          <w:rStyle w:val="Emphasis"/>
          <w:highlight w:val="cyan"/>
        </w:rPr>
        <w:t>D.C.</w:t>
      </w:r>
      <w:r w:rsidRPr="00F00273">
        <w:rPr>
          <w:rStyle w:val="StyleUnderline"/>
          <w:highlight w:val="cyan"/>
        </w:rPr>
        <w:t xml:space="preserve">, and </w:t>
      </w:r>
      <w:r w:rsidRPr="00F00273">
        <w:rPr>
          <w:rStyle w:val="Emphasis"/>
          <w:highlight w:val="cyan"/>
        </w:rPr>
        <w:t>passion</w:t>
      </w:r>
      <w:r w:rsidRPr="00F00273">
        <w:rPr>
          <w:rStyle w:val="StyleUnderline"/>
          <w:highlight w:val="cyan"/>
        </w:rPr>
        <w:t xml:space="preserve"> for anyone</w:t>
      </w:r>
      <w:r w:rsidRPr="00753B76">
        <w:rPr>
          <w:rStyle w:val="StyleUnderline"/>
        </w:rPr>
        <w:t xml:space="preserve"> who goes </w:t>
      </w:r>
      <w:r w:rsidRPr="00F00273">
        <w:rPr>
          <w:rStyle w:val="StyleUnderline"/>
          <w:highlight w:val="cyan"/>
        </w:rPr>
        <w:t>against it</w:t>
      </w:r>
      <w:r w:rsidRPr="007C37CC">
        <w:rPr>
          <w:sz w:val="16"/>
        </w:rPr>
        <w:t xml:space="preserve">. I know I sure didn’t help with the approval ratings of Congress. If we [had the popularity of] a root canal, I probably brought them down to [the level of] a colonoscopy myself. WP: Okay, well, then, on the flipside — if you had been arrested in the Trump era instead of 2013, would it have still been a huge deal? Could you have ridden it out instead of resigning? TR: I don’t know. Could I have pulled a Donald Trump, like a middle finger in the air? Possibly. I think that if we </w:t>
      </w:r>
      <w:r w:rsidRPr="00F00273">
        <w:rPr>
          <w:rStyle w:val="StyleUnderline"/>
          <w:highlight w:val="cyan"/>
        </w:rPr>
        <w:t>look at</w:t>
      </w:r>
      <w:r w:rsidRPr="007C37CC">
        <w:rPr>
          <w:sz w:val="16"/>
        </w:rPr>
        <w:t xml:space="preserve"> what happened in the national level with </w:t>
      </w:r>
      <w:r w:rsidRPr="00753B76">
        <w:rPr>
          <w:rStyle w:val="StyleUnderline"/>
        </w:rPr>
        <w:t xml:space="preserve">the ridiculousness of </w:t>
      </w:r>
      <w:r w:rsidRPr="00F00273">
        <w:rPr>
          <w:rStyle w:val="StyleUnderline"/>
          <w:highlight w:val="cyan"/>
        </w:rPr>
        <w:t>people upset with</w:t>
      </w:r>
      <w:r w:rsidRPr="007C37CC">
        <w:rPr>
          <w:sz w:val="16"/>
        </w:rPr>
        <w:t xml:space="preserve"> Donald </w:t>
      </w:r>
      <w:r w:rsidRPr="00753B76">
        <w:rPr>
          <w:rStyle w:val="StyleUnderline"/>
        </w:rPr>
        <w:t xml:space="preserve">Trump saying a bad word on a bus with </w:t>
      </w:r>
      <w:r w:rsidRPr="00F00273">
        <w:rPr>
          <w:rStyle w:val="StyleUnderline"/>
          <w:highlight w:val="cyan"/>
        </w:rPr>
        <w:t>Billy Bush</w:t>
      </w:r>
      <w:r w:rsidRPr="00753B76">
        <w:rPr>
          <w:rStyle w:val="StyleUnderline"/>
        </w:rPr>
        <w:t xml:space="preserve"> — those national news </w:t>
      </w:r>
      <w:r w:rsidRPr="00F00273">
        <w:rPr>
          <w:rStyle w:val="StyleUnderline"/>
          <w:highlight w:val="cyan"/>
        </w:rPr>
        <w:t>stories</w:t>
      </w:r>
      <w:r w:rsidRPr="00753B76">
        <w:rPr>
          <w:rStyle w:val="StyleUnderline"/>
        </w:rPr>
        <w:t xml:space="preserve">, they </w:t>
      </w:r>
      <w:r w:rsidRPr="00F00273">
        <w:rPr>
          <w:rStyle w:val="Emphasis"/>
          <w:sz w:val="24"/>
          <w:highlight w:val="cyan"/>
        </w:rPr>
        <w:t>came and went very quickly</w:t>
      </w:r>
      <w:r w:rsidRPr="007C37CC">
        <w:rPr>
          <w:sz w:val="16"/>
        </w:rPr>
        <w:t xml:space="preserve">. I don’t think that necessarily happens on the local level as much. I broke a lot of hearts at home and it’s hard to get past that. I should have resigned right away, there’s no question about that. But in retrospect, me hanging on desperately was just. . . It was pathetic. </w:t>
      </w:r>
    </w:p>
    <w:p w14:paraId="2A12E968" w14:textId="77777777" w:rsidR="00147351" w:rsidRPr="001867DB" w:rsidRDefault="00147351" w:rsidP="00147351">
      <w:pPr>
        <w:pStyle w:val="Heading4"/>
      </w:pPr>
      <w:r>
        <w:t xml:space="preserve">Policy issues are </w:t>
      </w:r>
      <w:r>
        <w:rPr>
          <w:u w:val="single"/>
        </w:rPr>
        <w:t>irrelevant</w:t>
      </w:r>
      <w:r>
        <w:t xml:space="preserve"> </w:t>
      </w:r>
    </w:p>
    <w:p w14:paraId="3291027D" w14:textId="77777777" w:rsidR="00147351" w:rsidRDefault="00147351" w:rsidP="00147351">
      <w:r w:rsidRPr="001867DB">
        <w:rPr>
          <w:rStyle w:val="Style13ptBold"/>
        </w:rPr>
        <w:t xml:space="preserve">McGrath </w:t>
      </w:r>
      <w:r>
        <w:rPr>
          <w:rStyle w:val="Style13ptBold"/>
        </w:rPr>
        <w:t>17</w:t>
      </w:r>
      <w:r w:rsidRPr="001867DB">
        <w:rPr>
          <w:rStyle w:val="Style13ptBold"/>
        </w:rPr>
        <w:t xml:space="preserve"> –</w:t>
      </w:r>
      <w:r>
        <w:t xml:space="preserve"> David McGrath, Emeritus English Professor at College of DuPage, “What Trump Shares With Reagan, The Teflon President”, Chicago Tribune, 2017, http://www.chicagotribune.com/suburbs/daily-southtown/opinion/ct-sta-mcgrath-column-st-0323-20170322-story.html</w:t>
      </w:r>
    </w:p>
    <w:p w14:paraId="001948BC" w14:textId="77777777" w:rsidR="00147351" w:rsidRPr="002A12DE" w:rsidRDefault="00147351" w:rsidP="00147351">
      <w:pPr>
        <w:rPr>
          <w:sz w:val="16"/>
        </w:rPr>
      </w:pPr>
      <w:r w:rsidRPr="007C37CC">
        <w:rPr>
          <w:sz w:val="16"/>
        </w:rPr>
        <w:t xml:space="preserve">I never thought I would be comparing our 45th president to the country's 40th. But Donald </w:t>
      </w:r>
      <w:r w:rsidRPr="00F00273">
        <w:rPr>
          <w:rStyle w:val="StyleUnderline"/>
          <w:highlight w:val="cyan"/>
        </w:rPr>
        <w:t>Trump</w:t>
      </w:r>
      <w:r w:rsidRPr="0046092F">
        <w:rPr>
          <w:rStyle w:val="StyleUnderline"/>
        </w:rPr>
        <w:t xml:space="preserve"> does share</w:t>
      </w:r>
      <w:r w:rsidRPr="001867DB">
        <w:rPr>
          <w:rStyle w:val="StyleUnderline"/>
        </w:rPr>
        <w:t xml:space="preserve"> something important with</w:t>
      </w:r>
      <w:r w:rsidRPr="007C37CC">
        <w:rPr>
          <w:sz w:val="16"/>
        </w:rPr>
        <w:t xml:space="preserve"> Ronald </w:t>
      </w:r>
      <w:r w:rsidRPr="001867DB">
        <w:rPr>
          <w:rStyle w:val="StyleUnderline"/>
        </w:rPr>
        <w:t>Reagan</w:t>
      </w:r>
      <w:r w:rsidRPr="007C37CC">
        <w:rPr>
          <w:sz w:val="16"/>
        </w:rPr>
        <w:t xml:space="preserve">. </w:t>
      </w:r>
      <w:r w:rsidRPr="001867DB">
        <w:rPr>
          <w:rStyle w:val="StyleUnderline"/>
        </w:rPr>
        <w:t>People</w:t>
      </w:r>
      <w:r w:rsidRPr="007C37CC">
        <w:rPr>
          <w:sz w:val="16"/>
        </w:rPr>
        <w:t xml:space="preserve"> my age </w:t>
      </w:r>
      <w:r w:rsidRPr="001867DB">
        <w:rPr>
          <w:rStyle w:val="StyleUnderline"/>
        </w:rPr>
        <w:t xml:space="preserve">remember Reagan as </w:t>
      </w:r>
      <w:r w:rsidRPr="00F00273">
        <w:rPr>
          <w:rStyle w:val="StyleUnderline"/>
          <w:highlight w:val="cyan"/>
        </w:rPr>
        <w:t xml:space="preserve">the </w:t>
      </w:r>
      <w:r w:rsidRPr="00F00273">
        <w:rPr>
          <w:rStyle w:val="Emphasis"/>
          <w:sz w:val="24"/>
          <w:highlight w:val="cyan"/>
        </w:rPr>
        <w:t>Teflon president</w:t>
      </w:r>
      <w:r w:rsidRPr="007C37CC">
        <w:rPr>
          <w:sz w:val="16"/>
        </w:rPr>
        <w:t xml:space="preserve">. The reason was that </w:t>
      </w:r>
      <w:r w:rsidRPr="001867DB">
        <w:rPr>
          <w:rStyle w:val="StyleUnderline"/>
        </w:rPr>
        <w:t xml:space="preserve">his personal charm and glibness enabled him to fend off mistakes and criticism, so much so that </w:t>
      </w:r>
      <w:r w:rsidRPr="00F00273">
        <w:rPr>
          <w:rStyle w:val="StyleUnderline"/>
          <w:highlight w:val="cyan"/>
        </w:rPr>
        <w:t>few</w:t>
      </w:r>
      <w:r w:rsidRPr="001867DB">
        <w:rPr>
          <w:rStyle w:val="StyleUnderline"/>
        </w:rPr>
        <w:t xml:space="preserve"> of the </w:t>
      </w:r>
      <w:r w:rsidRPr="00F00273">
        <w:rPr>
          <w:rStyle w:val="StyleUnderline"/>
          <w:highlight w:val="cyan"/>
        </w:rPr>
        <w:t>barbs</w:t>
      </w:r>
      <w:r w:rsidRPr="007C37CC">
        <w:rPr>
          <w:sz w:val="16"/>
        </w:rPr>
        <w:t xml:space="preserve"> or accusations </w:t>
      </w:r>
      <w:r w:rsidRPr="001867DB">
        <w:rPr>
          <w:rStyle w:val="StyleUnderline"/>
        </w:rPr>
        <w:t xml:space="preserve">against him seemed to </w:t>
      </w:r>
      <w:r w:rsidRPr="00F00273">
        <w:rPr>
          <w:rStyle w:val="StyleUnderline"/>
          <w:highlight w:val="cyan"/>
        </w:rPr>
        <w:t>"stick," just as</w:t>
      </w:r>
      <w:r w:rsidRPr="0046092F">
        <w:rPr>
          <w:rStyle w:val="StyleUnderline"/>
        </w:rPr>
        <w:t xml:space="preserve"> nothing sticks to</w:t>
      </w:r>
      <w:r w:rsidRPr="001867DB">
        <w:rPr>
          <w:rStyle w:val="StyleUnderline"/>
        </w:rPr>
        <w:t xml:space="preserve"> the bottom of </w:t>
      </w:r>
      <w:r w:rsidRPr="00F00273">
        <w:rPr>
          <w:rStyle w:val="StyleUnderline"/>
          <w:highlight w:val="cyan"/>
        </w:rPr>
        <w:t>a</w:t>
      </w:r>
      <w:r w:rsidRPr="001867DB">
        <w:rPr>
          <w:rStyle w:val="StyleUnderline"/>
        </w:rPr>
        <w:t xml:space="preserve"> Teflon </w:t>
      </w:r>
      <w:r w:rsidRPr="00F00273">
        <w:rPr>
          <w:rStyle w:val="StyleUnderline"/>
          <w:highlight w:val="cyan"/>
        </w:rPr>
        <w:t>frying pan</w:t>
      </w:r>
      <w:r w:rsidRPr="007C37CC">
        <w:rPr>
          <w:sz w:val="16"/>
        </w:rPr>
        <w:t xml:space="preserve">. In just one example, when the nation was struggling with a poor economy in the early eighties, ABC journalist Sam Donaldson thought he had him on the hot seat: "Mr. President, in talking about the continuing recession tonight, you have blamed mistakes in the past. You have blamed the Congress. Does any of the blame belong to you?" "Yes," Reagan answered, "because for many years I was a Democrat!" </w:t>
      </w:r>
      <w:r w:rsidRPr="001867DB">
        <w:rPr>
          <w:rStyle w:val="StyleUnderline"/>
        </w:rPr>
        <w:t xml:space="preserve">Similarly, as we have seen with Trump, </w:t>
      </w:r>
      <w:r w:rsidRPr="00F00273">
        <w:rPr>
          <w:rStyle w:val="StyleUnderline"/>
          <w:highlight w:val="cyan"/>
        </w:rPr>
        <w:t>neither his</w:t>
      </w:r>
      <w:r w:rsidRPr="001867DB">
        <w:rPr>
          <w:rStyle w:val="StyleUnderline"/>
        </w:rPr>
        <w:t xml:space="preserve"> falsehoods, </w:t>
      </w:r>
      <w:r w:rsidRPr="00F00273">
        <w:rPr>
          <w:rStyle w:val="StyleUnderline"/>
          <w:highlight w:val="cyan"/>
        </w:rPr>
        <w:t>scandals</w:t>
      </w:r>
      <w:r w:rsidRPr="001867DB">
        <w:rPr>
          <w:rStyle w:val="StyleUnderline"/>
        </w:rPr>
        <w:t xml:space="preserve">, flip-flops, </w:t>
      </w:r>
      <w:r w:rsidRPr="00F00273">
        <w:rPr>
          <w:rStyle w:val="StyleUnderline"/>
          <w:highlight w:val="cyan"/>
        </w:rPr>
        <w:t xml:space="preserve">nor </w:t>
      </w:r>
      <w:r w:rsidRPr="00F00273">
        <w:rPr>
          <w:rStyle w:val="Emphasis"/>
          <w:highlight w:val="cyan"/>
        </w:rPr>
        <w:t>policy about-faces</w:t>
      </w:r>
      <w:r w:rsidRPr="001867DB">
        <w:rPr>
          <w:rStyle w:val="StyleUnderline"/>
        </w:rPr>
        <w:t xml:space="preserve"> seem to </w:t>
      </w:r>
      <w:r w:rsidRPr="00F00273">
        <w:rPr>
          <w:rStyle w:val="StyleUnderline"/>
          <w:highlight w:val="cyan"/>
        </w:rPr>
        <w:t xml:space="preserve">have </w:t>
      </w:r>
      <w:r w:rsidRPr="00F00273">
        <w:rPr>
          <w:rStyle w:val="Emphasis"/>
          <w:highlight w:val="cyan"/>
        </w:rPr>
        <w:t>much</w:t>
      </w:r>
      <w:r w:rsidRPr="001867DB">
        <w:rPr>
          <w:rStyle w:val="Emphasis"/>
        </w:rPr>
        <w:t xml:space="preserve"> of an </w:t>
      </w:r>
      <w:r w:rsidRPr="00F00273">
        <w:rPr>
          <w:rStyle w:val="Emphasis"/>
          <w:highlight w:val="cyan"/>
        </w:rPr>
        <w:t>effect</w:t>
      </w:r>
      <w:r w:rsidRPr="00F00273">
        <w:rPr>
          <w:rStyle w:val="StyleUnderline"/>
          <w:highlight w:val="cyan"/>
        </w:rPr>
        <w:t xml:space="preserve"> on his</w:t>
      </w:r>
      <w:r w:rsidRPr="001867DB">
        <w:rPr>
          <w:rStyle w:val="StyleUnderline"/>
        </w:rPr>
        <w:t xml:space="preserve"> own </w:t>
      </w:r>
      <w:r w:rsidRPr="00F00273">
        <w:rPr>
          <w:rStyle w:val="StyleUnderline"/>
          <w:highlight w:val="cyan"/>
        </w:rPr>
        <w:t>popularity</w:t>
      </w:r>
      <w:r w:rsidRPr="001867DB">
        <w:rPr>
          <w:rStyle w:val="StyleUnderline"/>
        </w:rPr>
        <w:t xml:space="preserve">, </w:t>
      </w:r>
      <w:r w:rsidRPr="001867DB">
        <w:rPr>
          <w:rStyle w:val="Emphasis"/>
          <w:sz w:val="24"/>
        </w:rPr>
        <w:t xml:space="preserve">at least </w:t>
      </w:r>
      <w:r w:rsidRPr="00F00273">
        <w:rPr>
          <w:rStyle w:val="Emphasis"/>
          <w:sz w:val="24"/>
          <w:highlight w:val="cyan"/>
        </w:rPr>
        <w:t>with his base</w:t>
      </w:r>
      <w:r w:rsidRPr="007C37CC">
        <w:rPr>
          <w:sz w:val="16"/>
        </w:rPr>
        <w:t xml:space="preserve">. </w:t>
      </w:r>
      <w:r w:rsidRPr="001867DB">
        <w:rPr>
          <w:rStyle w:val="StyleUnderline"/>
        </w:rPr>
        <w:t xml:space="preserve">Throughout his election campaign, when over 80% of Trump's </w:t>
      </w:r>
      <w:r w:rsidRPr="00F00273">
        <w:rPr>
          <w:rStyle w:val="StyleUnderline"/>
          <w:highlight w:val="cyan"/>
        </w:rPr>
        <w:t>statements</w:t>
      </w:r>
      <w:r w:rsidRPr="001867DB">
        <w:rPr>
          <w:rStyle w:val="StyleUnderline"/>
        </w:rPr>
        <w:t xml:space="preserve"> were </w:t>
      </w:r>
      <w:r w:rsidRPr="00F00273">
        <w:rPr>
          <w:rStyle w:val="StyleUnderline"/>
          <w:highlight w:val="cyan"/>
        </w:rPr>
        <w:t>labeled false</w:t>
      </w:r>
      <w:r w:rsidRPr="001867DB">
        <w:rPr>
          <w:rStyle w:val="StyleUnderline"/>
        </w:rPr>
        <w:t xml:space="preserve"> by Politi-fact, </w:t>
      </w:r>
      <w:r w:rsidRPr="001867DB">
        <w:rPr>
          <w:rStyle w:val="Emphasis"/>
          <w:sz w:val="24"/>
        </w:rPr>
        <w:t xml:space="preserve">it </w:t>
      </w:r>
      <w:r w:rsidRPr="00F00273">
        <w:rPr>
          <w:rStyle w:val="Emphasis"/>
          <w:sz w:val="24"/>
          <w:highlight w:val="cyan"/>
        </w:rPr>
        <w:t>didn't matter to supporters</w:t>
      </w:r>
      <w:r w:rsidRPr="001867DB">
        <w:rPr>
          <w:rStyle w:val="StyleUnderline"/>
          <w:sz w:val="24"/>
        </w:rPr>
        <w:t xml:space="preserve"> </w:t>
      </w:r>
      <w:r w:rsidRPr="001867DB">
        <w:rPr>
          <w:rStyle w:val="StyleUnderline"/>
        </w:rPr>
        <w:t>who continued to stand by him</w:t>
      </w:r>
      <w:r w:rsidRPr="007C37CC">
        <w:rPr>
          <w:sz w:val="16"/>
        </w:rPr>
        <w:t xml:space="preserve">. </w:t>
      </w:r>
      <w:r w:rsidRPr="00F00273">
        <w:rPr>
          <w:rStyle w:val="StyleUnderline"/>
          <w:highlight w:val="cyan"/>
        </w:rPr>
        <w:t>Even</w:t>
      </w:r>
      <w:r w:rsidRPr="001867DB">
        <w:rPr>
          <w:rStyle w:val="StyleUnderline"/>
        </w:rPr>
        <w:t xml:space="preserve"> the infamous three minute recording of Trump </w:t>
      </w:r>
      <w:r w:rsidRPr="00F00273">
        <w:rPr>
          <w:rStyle w:val="StyleUnderline"/>
          <w:highlight w:val="cyan"/>
        </w:rPr>
        <w:t>boasting about</w:t>
      </w:r>
      <w:r w:rsidRPr="001867DB">
        <w:rPr>
          <w:rStyle w:val="StyleUnderline"/>
        </w:rPr>
        <w:t xml:space="preserve"> how his stardom gave him </w:t>
      </w:r>
      <w:r w:rsidRPr="00F00273">
        <w:rPr>
          <w:rStyle w:val="StyleUnderline"/>
          <w:highlight w:val="cyan"/>
        </w:rPr>
        <w:t>license to grab women'</w:t>
      </w:r>
      <w:r w:rsidRPr="001867DB">
        <w:rPr>
          <w:rStyle w:val="StyleUnderline"/>
        </w:rPr>
        <w:t xml:space="preserve">s private parts did not stick detrimentally, as </w:t>
      </w:r>
      <w:r w:rsidRPr="00F00273">
        <w:rPr>
          <w:rStyle w:val="StyleUnderline"/>
          <w:highlight w:val="cyan"/>
        </w:rPr>
        <w:t>he went on to win</w:t>
      </w:r>
      <w:r w:rsidRPr="001867DB">
        <w:rPr>
          <w:rStyle w:val="StyleUnderline"/>
        </w:rPr>
        <w:t xml:space="preserve"> the election </w:t>
      </w:r>
      <w:r w:rsidRPr="001867DB">
        <w:rPr>
          <w:rStyle w:val="Emphasis"/>
        </w:rPr>
        <w:t xml:space="preserve">after </w:t>
      </w:r>
      <w:r w:rsidRPr="00F00273">
        <w:rPr>
          <w:rStyle w:val="Emphasis"/>
          <w:highlight w:val="cyan"/>
        </w:rPr>
        <w:t>the</w:t>
      </w:r>
      <w:r w:rsidRPr="001867DB">
        <w:rPr>
          <w:rStyle w:val="Emphasis"/>
        </w:rPr>
        <w:t xml:space="preserve"> type of </w:t>
      </w:r>
      <w:r w:rsidRPr="00F00273">
        <w:rPr>
          <w:rStyle w:val="Emphasis"/>
          <w:highlight w:val="cyan"/>
        </w:rPr>
        <w:t>scandal</w:t>
      </w:r>
      <w:r w:rsidRPr="001867DB">
        <w:rPr>
          <w:rStyle w:val="Emphasis"/>
        </w:rPr>
        <w:t xml:space="preserve"> that </w:t>
      </w:r>
      <w:r w:rsidRPr="00F00273">
        <w:rPr>
          <w:rStyle w:val="Emphasis"/>
          <w:highlight w:val="cyan"/>
        </w:rPr>
        <w:t>would</w:t>
      </w:r>
      <w:r w:rsidRPr="001867DB">
        <w:rPr>
          <w:rStyle w:val="Emphasis"/>
        </w:rPr>
        <w:t xml:space="preserve"> have </w:t>
      </w:r>
      <w:r w:rsidRPr="00F00273">
        <w:rPr>
          <w:rStyle w:val="Emphasis"/>
          <w:highlight w:val="cyan"/>
        </w:rPr>
        <w:t>cause</w:t>
      </w:r>
      <w:r w:rsidRPr="001867DB">
        <w:rPr>
          <w:rStyle w:val="Emphasis"/>
        </w:rPr>
        <w:t xml:space="preserve">d </w:t>
      </w:r>
      <w:r w:rsidRPr="00F00273">
        <w:rPr>
          <w:rStyle w:val="Emphasis"/>
          <w:highlight w:val="cyan"/>
        </w:rPr>
        <w:t>any other candidate to drop</w:t>
      </w:r>
      <w:r w:rsidRPr="001867DB">
        <w:rPr>
          <w:rStyle w:val="Emphasis"/>
        </w:rPr>
        <w:t xml:space="preserve"> not only out of the race, but </w:t>
      </w:r>
      <w:r w:rsidRPr="00F00273">
        <w:rPr>
          <w:rStyle w:val="Emphasis"/>
          <w:highlight w:val="cyan"/>
        </w:rPr>
        <w:t xml:space="preserve">off the </w:t>
      </w:r>
      <w:r w:rsidRPr="001867DB">
        <w:rPr>
          <w:rStyle w:val="Emphasis"/>
        </w:rPr>
        <w:t xml:space="preserve">face of the </w:t>
      </w:r>
      <w:r w:rsidRPr="00F00273">
        <w:rPr>
          <w:rStyle w:val="Emphasis"/>
          <w:highlight w:val="cyan"/>
        </w:rPr>
        <w:t>earth</w:t>
      </w:r>
      <w:r w:rsidRPr="007C37CC">
        <w:rPr>
          <w:sz w:val="16"/>
        </w:rPr>
        <w:t xml:space="preserve">. Just ask Gary Hart. So, how has Trump managed to emerge from all the mud in his ascension to the presidency? Unlike Reagan, he has not succeeded because of his wit. He is not articulate, nor quick on his feet. Who could forget his cringe-worthy rebuttal when Hillary Clinton suggested in a debate that he was Vladimir Putin's puppet: "No, you're the puppet." And his generalizations ("...we're going to grow the economy so much.") and vitriol toward the media, are the antithesis of the style of Reagan, a.k.a. The Great Communicator. But </w:t>
      </w:r>
      <w:r w:rsidRPr="001867DB">
        <w:rPr>
          <w:rStyle w:val="StyleUnderline"/>
        </w:rPr>
        <w:t xml:space="preserve">what won Trump the presidency was </w:t>
      </w:r>
      <w:r w:rsidRPr="00F00273">
        <w:rPr>
          <w:rStyle w:val="StyleUnderline"/>
          <w:highlight w:val="cyan"/>
        </w:rPr>
        <w:t>a huge block</w:t>
      </w:r>
      <w:r w:rsidRPr="001867DB">
        <w:rPr>
          <w:rStyle w:val="StyleUnderline"/>
        </w:rPr>
        <w:t xml:space="preserve"> of voters who </w:t>
      </w:r>
      <w:r w:rsidRPr="00F00273">
        <w:rPr>
          <w:rStyle w:val="StyleUnderline"/>
          <w:highlight w:val="cyan"/>
        </w:rPr>
        <w:t>chose him</w:t>
      </w:r>
      <w:r w:rsidRPr="001867DB">
        <w:rPr>
          <w:rStyle w:val="StyleUnderline"/>
        </w:rPr>
        <w:t xml:space="preserve"> primarily </w:t>
      </w:r>
      <w:r w:rsidRPr="00F00273">
        <w:rPr>
          <w:rStyle w:val="StyleUnderline"/>
          <w:highlight w:val="cyan"/>
        </w:rPr>
        <w:t>because he reminded</w:t>
      </w:r>
      <w:r w:rsidRPr="001867DB">
        <w:rPr>
          <w:rStyle w:val="StyleUnderline"/>
        </w:rPr>
        <w:t xml:space="preserve"> them </w:t>
      </w:r>
      <w:r w:rsidRPr="00F00273">
        <w:rPr>
          <w:rStyle w:val="StyleUnderline"/>
          <w:highlight w:val="cyan"/>
        </w:rPr>
        <w:t>of themselves</w:t>
      </w:r>
      <w:r w:rsidRPr="007C37CC">
        <w:rPr>
          <w:sz w:val="16"/>
        </w:rPr>
        <w:t xml:space="preserve">. His winning strategy was to echo the thoughts and feelings that he rightfully suspected were simmering inside his constituents' hearts: resentment against government, immigrants, African Americans, Hispanics, Muslims, academics, scientists and the media. Finally, a like-minded presidential contender meant that their views were not just shameful manifestations of racism or lack of education. Trump made them legit. A cartoon in a recent edition of the New Yorker captured this phenomenon with a drawing of a lone passenger standing up in the aisle of an airplane: "These smug pilots have lost touch with regular passengers like us. Who thinks I should fly the plane?" In the drawing, all the passengers' hands are raised. So, too, with Trump supporters, for whom it doesn't matter that he has never flown a jet. Doesn't matter if he decides to land somewhere else. Doesn't even matter if he turns over the controls to Mike Pence. Therefore, </w:t>
      </w:r>
      <w:r w:rsidRPr="001867DB">
        <w:rPr>
          <w:rStyle w:val="StyleUnderline"/>
        </w:rPr>
        <w:t xml:space="preserve">Trump </w:t>
      </w:r>
      <w:r w:rsidRPr="00F00273">
        <w:rPr>
          <w:rStyle w:val="StyleUnderline"/>
          <w:highlight w:val="cyan"/>
        </w:rPr>
        <w:t>breaking his promise to deport</w:t>
      </w:r>
      <w:r w:rsidRPr="001867DB">
        <w:rPr>
          <w:rStyle w:val="StyleUnderline"/>
        </w:rPr>
        <w:t xml:space="preserve"> 11 million immigrants </w:t>
      </w:r>
      <w:r w:rsidRPr="00F00273">
        <w:rPr>
          <w:rStyle w:val="StyleUnderline"/>
          <w:highlight w:val="cyan"/>
        </w:rPr>
        <w:t xml:space="preserve">does not stick, because </w:t>
      </w:r>
      <w:r w:rsidRPr="00F00273">
        <w:rPr>
          <w:rStyle w:val="Emphasis"/>
          <w:sz w:val="24"/>
          <w:highlight w:val="cyan"/>
        </w:rPr>
        <w:t>as</w:t>
      </w:r>
      <w:r w:rsidRPr="001867DB">
        <w:rPr>
          <w:rStyle w:val="Emphasis"/>
          <w:sz w:val="24"/>
        </w:rPr>
        <w:t xml:space="preserve"> chief </w:t>
      </w:r>
      <w:r w:rsidRPr="00F00273">
        <w:rPr>
          <w:rStyle w:val="Emphasis"/>
          <w:sz w:val="24"/>
          <w:highlight w:val="cyan"/>
        </w:rPr>
        <w:t>validator of their beliefs, he deserves loyalty, no matter what</w:t>
      </w:r>
      <w:r w:rsidRPr="007C37CC">
        <w:rPr>
          <w:sz w:val="16"/>
        </w:rPr>
        <w:t xml:space="preserve">. </w:t>
      </w:r>
      <w:r w:rsidRPr="00F00273">
        <w:rPr>
          <w:rStyle w:val="StyleUnderline"/>
          <w:highlight w:val="cyan"/>
        </w:rPr>
        <w:t>Trump University</w:t>
      </w:r>
      <w:r w:rsidRPr="001867DB">
        <w:rPr>
          <w:rStyle w:val="StyleUnderline"/>
        </w:rPr>
        <w:t xml:space="preserve"> being exposed as a con job? </w:t>
      </w:r>
      <w:r w:rsidRPr="00F00273">
        <w:rPr>
          <w:rStyle w:val="Emphasis"/>
          <w:sz w:val="24"/>
          <w:highlight w:val="cyan"/>
        </w:rPr>
        <w:t>Doesn't stick</w:t>
      </w:r>
      <w:r w:rsidRPr="001867DB">
        <w:rPr>
          <w:rStyle w:val="StyleUnderline"/>
        </w:rPr>
        <w:t>.</w:t>
      </w:r>
      <w:r>
        <w:rPr>
          <w:rStyle w:val="StyleUnderline"/>
        </w:rPr>
        <w:t xml:space="preserve"> </w:t>
      </w:r>
      <w:r w:rsidRPr="001867DB">
        <w:rPr>
          <w:rStyle w:val="StyleUnderline"/>
        </w:rPr>
        <w:t xml:space="preserve">Bragging about </w:t>
      </w:r>
      <w:r w:rsidRPr="00F00273">
        <w:rPr>
          <w:rStyle w:val="StyleUnderline"/>
          <w:highlight w:val="cyan"/>
        </w:rPr>
        <w:t>sexual</w:t>
      </w:r>
      <w:r w:rsidRPr="001867DB">
        <w:rPr>
          <w:rStyle w:val="StyleUnderline"/>
        </w:rPr>
        <w:t xml:space="preserve"> triumphs and </w:t>
      </w:r>
      <w:r w:rsidRPr="00F00273">
        <w:rPr>
          <w:rStyle w:val="StyleUnderline"/>
          <w:highlight w:val="cyan"/>
        </w:rPr>
        <w:t xml:space="preserve">assault? </w:t>
      </w:r>
      <w:r w:rsidRPr="00F00273">
        <w:rPr>
          <w:rStyle w:val="Emphasis"/>
          <w:sz w:val="24"/>
          <w:highlight w:val="cyan"/>
        </w:rPr>
        <w:t>Doesn't stick</w:t>
      </w:r>
      <w:r w:rsidRPr="007C37CC">
        <w:rPr>
          <w:sz w:val="16"/>
        </w:rPr>
        <w:t xml:space="preserve">. </w:t>
      </w:r>
      <w:r w:rsidRPr="001867DB">
        <w:rPr>
          <w:rStyle w:val="StyleUnderline"/>
        </w:rPr>
        <w:t xml:space="preserve">The most recent step-back or lie that has </w:t>
      </w:r>
      <w:r w:rsidRPr="00F00273">
        <w:rPr>
          <w:rStyle w:val="StyleUnderline"/>
          <w:highlight w:val="cyan"/>
        </w:rPr>
        <w:t>taxpayers</w:t>
      </w:r>
      <w:r w:rsidRPr="001867DB">
        <w:rPr>
          <w:rStyle w:val="StyleUnderline"/>
        </w:rPr>
        <w:t xml:space="preserve">, and </w:t>
      </w:r>
      <w:r w:rsidRPr="00F00273">
        <w:rPr>
          <w:rStyle w:val="StyleUnderline"/>
          <w:highlight w:val="cyan"/>
        </w:rPr>
        <w:t>not Mexico, paying for the</w:t>
      </w:r>
      <w:r w:rsidRPr="001867DB">
        <w:rPr>
          <w:rStyle w:val="StyleUnderline"/>
        </w:rPr>
        <w:t xml:space="preserve"> border </w:t>
      </w:r>
      <w:r w:rsidRPr="00F00273">
        <w:rPr>
          <w:rStyle w:val="StyleUnderline"/>
          <w:highlight w:val="cyan"/>
        </w:rPr>
        <w:t xml:space="preserve">wall? </w:t>
      </w:r>
      <w:r w:rsidRPr="00F00273">
        <w:rPr>
          <w:rStyle w:val="Emphasis"/>
          <w:sz w:val="24"/>
          <w:highlight w:val="cyan"/>
        </w:rPr>
        <w:t>Doesn't stick</w:t>
      </w:r>
      <w:r w:rsidRPr="007C37CC">
        <w:rPr>
          <w:sz w:val="16"/>
        </w:rPr>
        <w:t xml:space="preserve">. </w:t>
      </w:r>
      <w:r w:rsidRPr="001867DB">
        <w:rPr>
          <w:rStyle w:val="StyleUnderline"/>
        </w:rPr>
        <w:t xml:space="preserve">In fact, because </w:t>
      </w:r>
      <w:r w:rsidRPr="00F00273">
        <w:rPr>
          <w:rStyle w:val="StyleUnderline"/>
          <w:highlight w:val="cyan"/>
        </w:rPr>
        <w:t xml:space="preserve">there are </w:t>
      </w:r>
      <w:r w:rsidRPr="00F00273">
        <w:rPr>
          <w:rStyle w:val="Emphasis"/>
          <w:sz w:val="24"/>
          <w:highlight w:val="cyan"/>
        </w:rPr>
        <w:t>no</w:t>
      </w:r>
      <w:r w:rsidRPr="001867DB">
        <w:rPr>
          <w:rStyle w:val="Emphasis"/>
          <w:sz w:val="24"/>
        </w:rPr>
        <w:t xml:space="preserve"> negative </w:t>
      </w:r>
      <w:r w:rsidRPr="00F00273">
        <w:rPr>
          <w:rStyle w:val="Emphasis"/>
          <w:sz w:val="24"/>
          <w:highlight w:val="cyan"/>
        </w:rPr>
        <w:t>consequences</w:t>
      </w:r>
      <w:r w:rsidRPr="001867DB">
        <w:rPr>
          <w:rStyle w:val="StyleUnderline"/>
          <w:sz w:val="24"/>
        </w:rPr>
        <w:t xml:space="preserve"> </w:t>
      </w:r>
      <w:r w:rsidRPr="001867DB">
        <w:rPr>
          <w:rStyle w:val="StyleUnderline"/>
        </w:rPr>
        <w:t>to what he said and did last year, last week, or yesterday, as far as his followers are concerned, Trump is proving to be more unaccountable than Reagan ever was</w:t>
      </w:r>
      <w:r w:rsidRPr="007C37CC">
        <w:rPr>
          <w:sz w:val="16"/>
        </w:rPr>
        <w:t xml:space="preserve">. </w:t>
      </w:r>
    </w:p>
    <w:p w14:paraId="6508072C" w14:textId="77777777" w:rsidR="00147351" w:rsidRDefault="00147351" w:rsidP="00147351">
      <w:pPr>
        <w:pStyle w:val="Heading4"/>
      </w:pPr>
      <w:r>
        <w:t>base wont shift</w:t>
      </w:r>
    </w:p>
    <w:p w14:paraId="000809A4" w14:textId="77777777" w:rsidR="00147351" w:rsidRPr="00EC4AA1" w:rsidRDefault="00147351" w:rsidP="00147351">
      <w:pPr>
        <w:rPr>
          <w:rStyle w:val="Style13ptBold"/>
          <w:b w:val="0"/>
        </w:rPr>
      </w:pPr>
      <w:r>
        <w:rPr>
          <w:rStyle w:val="Style13ptBold"/>
        </w:rPr>
        <w:t xml:space="preserve">Mitchell 17 </w:t>
      </w:r>
      <w:r w:rsidRPr="00EC4AA1">
        <w:rPr>
          <w:rStyle w:val="Style13ptBold"/>
          <w:sz w:val="14"/>
        </w:rPr>
        <w:t>(John N., journalist @ Philly Tribune, “Trump's base ignores the obvious warts”, http://www.phillytrib.com/commentary/mitchell-trump-s-base-ignores-the-obvious-warts/article_b0fd7b74-8403-54c0-9c09-0903b2ba51f2.html)</w:t>
      </w:r>
    </w:p>
    <w:p w14:paraId="4F6693D9" w14:textId="77777777" w:rsidR="00147351" w:rsidRPr="00F00273" w:rsidRDefault="00147351" w:rsidP="00147351">
      <w:pPr>
        <w:rPr>
          <w:highlight w:val="cyan"/>
          <w:u w:val="single"/>
        </w:rPr>
      </w:pPr>
      <w:r w:rsidRPr="00F00273">
        <w:rPr>
          <w:rStyle w:val="StyleUnderline"/>
          <w:highlight w:val="cyan"/>
        </w:rPr>
        <w:t>Trump is winning</w:t>
      </w:r>
      <w:r w:rsidRPr="007C37CC">
        <w:rPr>
          <w:sz w:val="16"/>
        </w:rPr>
        <w:t xml:space="preserve">, at least </w:t>
      </w:r>
      <w:r w:rsidRPr="00F00273">
        <w:rPr>
          <w:rStyle w:val="StyleUnderline"/>
          <w:highlight w:val="cyan"/>
        </w:rPr>
        <w:t>among his supporters</w:t>
      </w:r>
      <w:r w:rsidRPr="007C37CC">
        <w:rPr>
          <w:sz w:val="16"/>
        </w:rPr>
        <w:t xml:space="preserve">, his war with the media. </w:t>
      </w:r>
      <w:r w:rsidRPr="00F00273">
        <w:rPr>
          <w:rStyle w:val="StyleUnderline"/>
          <w:highlight w:val="cyan"/>
        </w:rPr>
        <w:t>They buy his conspiracy theories</w:t>
      </w:r>
      <w:r w:rsidRPr="00F00273">
        <w:rPr>
          <w:sz w:val="16"/>
          <w:highlight w:val="cyan"/>
        </w:rPr>
        <w:t xml:space="preserve"> </w:t>
      </w:r>
      <w:r w:rsidRPr="007C37CC">
        <w:rPr>
          <w:sz w:val="16"/>
        </w:rPr>
        <w:t xml:space="preserve">– the story about wiretapping that has since been shot down by Comey and NSA Director Mike Rogers is the perfect example – </w:t>
      </w:r>
      <w:r w:rsidRPr="00F00273">
        <w:rPr>
          <w:rStyle w:val="StyleUnderline"/>
          <w:highlight w:val="cyan"/>
        </w:rPr>
        <w:t>as if they are gospel</w:t>
      </w:r>
      <w:r w:rsidRPr="007C37CC">
        <w:rPr>
          <w:sz w:val="16"/>
        </w:rPr>
        <w:t xml:space="preserve">. </w:t>
      </w:r>
      <w:r w:rsidRPr="00F00273">
        <w:rPr>
          <w:rStyle w:val="StyleUnderline"/>
          <w:highlight w:val="cyan"/>
        </w:rPr>
        <w:t>News that does not paint him in a positive light is immediately determined to be “fake</w:t>
      </w:r>
      <w:r w:rsidRPr="007C37CC">
        <w:rPr>
          <w:sz w:val="16"/>
        </w:rPr>
        <w:t xml:space="preserve">.” </w:t>
      </w:r>
      <w:r w:rsidRPr="00F00273">
        <w:rPr>
          <w:rStyle w:val="StyleUnderline"/>
          <w:highlight w:val="cyan"/>
        </w:rPr>
        <w:t>Anytime he speaks he is conducting a conversation with those who elected him</w:t>
      </w:r>
      <w:r w:rsidRPr="007C37CC">
        <w:rPr>
          <w:sz w:val="16"/>
        </w:rPr>
        <w:t xml:space="preserve">. There is no attempt at unifying the country because that would prove his undoing. And while his favorability numbers continue to dip, just about every metric shows that the same people – rich or poor, smart or stupid and mostly white – who put him in office still hang on his every lying word. They are the people that put him in office, </w:t>
      </w:r>
      <w:r w:rsidRPr="00F00273">
        <w:rPr>
          <w:rStyle w:val="StyleUnderline"/>
          <w:highlight w:val="cyan"/>
        </w:rPr>
        <w:t>they support him unwaveringly</w:t>
      </w:r>
      <w:r w:rsidRPr="007C37CC">
        <w:rPr>
          <w:sz w:val="16"/>
        </w:rPr>
        <w:t xml:space="preserve">, and if he isn’t impeached, something no one should count on, </w:t>
      </w:r>
      <w:r w:rsidRPr="00F00273">
        <w:rPr>
          <w:rStyle w:val="StyleUnderline"/>
          <w:highlight w:val="cyan"/>
        </w:rPr>
        <w:t>they will vote for him again.</w:t>
      </w:r>
    </w:p>
    <w:p w14:paraId="2D42B950" w14:textId="77777777" w:rsidR="00147351" w:rsidRPr="0095788D" w:rsidRDefault="00147351" w:rsidP="00147351"/>
    <w:p w14:paraId="73CBEC21" w14:textId="77777777" w:rsidR="00147351" w:rsidRPr="00C24F39" w:rsidRDefault="00147351" w:rsidP="00147351"/>
    <w:p w14:paraId="712EA56C" w14:textId="77777777" w:rsidR="00147351" w:rsidRPr="00CE6C7D" w:rsidRDefault="00147351" w:rsidP="00147351"/>
    <w:p w14:paraId="258D0EC1" w14:textId="77777777" w:rsidR="00147351" w:rsidRDefault="00147351" w:rsidP="00147351">
      <w:pPr>
        <w:pStyle w:val="Heading3"/>
      </w:pPr>
      <w:r>
        <w:t>Base DA – Support Low – 2AC</w:t>
      </w:r>
    </w:p>
    <w:p w14:paraId="2F7BD8F5" w14:textId="77777777" w:rsidR="00147351" w:rsidRDefault="00147351" w:rsidP="00147351">
      <w:pPr>
        <w:pStyle w:val="Heading4"/>
      </w:pPr>
      <w:r>
        <w:t>Base collapse inev</w:t>
      </w:r>
    </w:p>
    <w:p w14:paraId="3D3EF67C" w14:textId="4176E21A" w:rsidR="00147351" w:rsidRPr="00950773" w:rsidRDefault="00147351" w:rsidP="00147351">
      <w:r w:rsidRPr="00950773">
        <w:rPr>
          <w:rStyle w:val="Style13ptBold"/>
        </w:rPr>
        <w:t xml:space="preserve">Seib </w:t>
      </w:r>
      <w:r w:rsidR="002D702A">
        <w:rPr>
          <w:rStyle w:val="Style13ptBold"/>
        </w:rPr>
        <w:t>18</w:t>
      </w:r>
      <w:r w:rsidRPr="00950773">
        <w:rPr>
          <w:rStyle w:val="Style13ptBold"/>
        </w:rPr>
        <w:t xml:space="preserve"> –</w:t>
      </w:r>
      <w:r>
        <w:t xml:space="preserve"> Gerald F., Washington bureau chief of the Wall Street Journal, “Capital Journal: Trump, Clinton Reveal Parties' New Coalitions – WSJ”, Dow Jones Industrial News, 3-20-18, Factiva</w:t>
      </w:r>
    </w:p>
    <w:p w14:paraId="3382D7D4" w14:textId="77777777" w:rsidR="00147351" w:rsidRDefault="00147351" w:rsidP="00147351">
      <w:r>
        <w:t xml:space="preserve">Indeed, Mr. </w:t>
      </w:r>
      <w:r w:rsidRPr="00950773">
        <w:t>Trump has found more support among some Rust Belt Democrats</w:t>
      </w:r>
      <w:r>
        <w:t>, including Ohio Sen. Sherrod Brown.</w:t>
      </w:r>
    </w:p>
    <w:p w14:paraId="3D9E9F41" w14:textId="77777777" w:rsidR="00147351" w:rsidRDefault="00147351" w:rsidP="00147351">
      <w:r>
        <w:t xml:space="preserve">For now, Mr. </w:t>
      </w:r>
      <w:r w:rsidRPr="00950773">
        <w:rPr>
          <w:rStyle w:val="StyleUnderline"/>
          <w:highlight w:val="cyan"/>
        </w:rPr>
        <w:t xml:space="preserve">Trump's GOP is an amalgam </w:t>
      </w:r>
      <w:r w:rsidRPr="00CE6C7D">
        <w:rPr>
          <w:rStyle w:val="StyleUnderline"/>
        </w:rPr>
        <w:t>of social conservatives</w:t>
      </w:r>
      <w:r w:rsidRPr="00CE6C7D">
        <w:t xml:space="preserve"> willing to look past the president's own personal history; </w:t>
      </w:r>
      <w:r w:rsidRPr="00CE6C7D">
        <w:rPr>
          <w:rStyle w:val="StyleUnderline"/>
        </w:rPr>
        <w:t>establishment types</w:t>
      </w:r>
      <w:r>
        <w:t xml:space="preserve"> who have made their peace with him; </w:t>
      </w:r>
      <w:r w:rsidRPr="00950773">
        <w:rPr>
          <w:rStyle w:val="StyleUnderline"/>
          <w:highlight w:val="cyan"/>
        </w:rPr>
        <w:t xml:space="preserve">and </w:t>
      </w:r>
      <w:r w:rsidRPr="00CE6C7D">
        <w:rPr>
          <w:rStyle w:val="StyleUnderline"/>
        </w:rPr>
        <w:t>working-class voters</w:t>
      </w:r>
      <w:r>
        <w:t xml:space="preserve"> who once would have been natural Democrats.</w:t>
      </w:r>
    </w:p>
    <w:p w14:paraId="09506625" w14:textId="77777777" w:rsidR="00147351" w:rsidRDefault="00147351" w:rsidP="00147351">
      <w:r>
        <w:t xml:space="preserve">Ultimately, of course, </w:t>
      </w:r>
      <w:r w:rsidRPr="00CE6C7D">
        <w:rPr>
          <w:rStyle w:val="StyleUnderline"/>
        </w:rPr>
        <w:t xml:space="preserve">this Trumpian version of the GOP </w:t>
      </w:r>
      <w:r w:rsidRPr="00950773">
        <w:rPr>
          <w:rStyle w:val="StyleUnderline"/>
          <w:highlight w:val="cyan"/>
        </w:rPr>
        <w:t xml:space="preserve">may </w:t>
      </w:r>
      <w:r w:rsidRPr="00CE6C7D">
        <w:rPr>
          <w:rStyle w:val="Emphasis"/>
          <w:highlight w:val="cyan"/>
        </w:rPr>
        <w:t>collapse</w:t>
      </w:r>
      <w:r w:rsidRPr="00950773">
        <w:rPr>
          <w:rStyle w:val="StyleUnderline"/>
          <w:highlight w:val="cyan"/>
        </w:rPr>
        <w:t xml:space="preserve"> because of</w:t>
      </w:r>
      <w:r w:rsidRPr="00950773">
        <w:rPr>
          <w:rStyle w:val="StyleUnderline"/>
        </w:rPr>
        <w:t xml:space="preserve"> its own </w:t>
      </w:r>
      <w:r w:rsidRPr="00342E4B">
        <w:rPr>
          <w:rStyle w:val="Emphasis"/>
          <w:highlight w:val="cyan"/>
        </w:rPr>
        <w:t>internal contradictions</w:t>
      </w:r>
      <w:r w:rsidRPr="00950773">
        <w:rPr>
          <w:rStyle w:val="StyleUnderline"/>
          <w:highlight w:val="cyan"/>
        </w:rPr>
        <w:t>: If tax cuts</w:t>
      </w:r>
      <w:r>
        <w:t xml:space="preserve"> so slice into federal revenue that they </w:t>
      </w:r>
      <w:r w:rsidRPr="00950773">
        <w:rPr>
          <w:rStyle w:val="StyleUnderline"/>
          <w:highlight w:val="cyan"/>
        </w:rPr>
        <w:t>force cuts in</w:t>
      </w:r>
      <w:r>
        <w:t xml:space="preserve"> the </w:t>
      </w:r>
      <w:r w:rsidRPr="00950773">
        <w:rPr>
          <w:rStyle w:val="StyleUnderline"/>
          <w:highlight w:val="cyan"/>
        </w:rPr>
        <w:t>Medicare and Medicaid</w:t>
      </w:r>
      <w:r w:rsidRPr="00950773">
        <w:rPr>
          <w:rStyle w:val="StyleUnderline"/>
        </w:rPr>
        <w:t xml:space="preserve"> programs</w:t>
      </w:r>
      <w:r>
        <w:t xml:space="preserve"> so many Trump voters rely upon</w:t>
      </w:r>
      <w:r w:rsidRPr="00950773">
        <w:t xml:space="preserve">; </w:t>
      </w:r>
      <w:r w:rsidRPr="00950773">
        <w:rPr>
          <w:rStyle w:val="StyleUnderline"/>
          <w:highlight w:val="cyan"/>
        </w:rPr>
        <w:t>if trade wars</w:t>
      </w:r>
      <w:r>
        <w:t xml:space="preserve"> that </w:t>
      </w:r>
      <w:r w:rsidRPr="00950773">
        <w:rPr>
          <w:rStyle w:val="StyleUnderline"/>
          <w:highlight w:val="cyan"/>
        </w:rPr>
        <w:t>prompt China and Mexico to close markets to</w:t>
      </w:r>
      <w:r>
        <w:t xml:space="preserve"> the crops grown by </w:t>
      </w:r>
      <w:r w:rsidRPr="00950773">
        <w:rPr>
          <w:rStyle w:val="StyleUnderline"/>
          <w:highlight w:val="cyan"/>
        </w:rPr>
        <w:t>farmers</w:t>
      </w:r>
      <w:r>
        <w:t xml:space="preserve"> who supported Mr. Trump</w:t>
      </w:r>
      <w:r w:rsidRPr="00950773">
        <w:t>;</w:t>
      </w:r>
      <w:r>
        <w:t xml:space="preserve"> </w:t>
      </w:r>
      <w:r w:rsidRPr="00950773">
        <w:rPr>
          <w:rStyle w:val="StyleUnderline"/>
          <w:highlight w:val="cyan"/>
        </w:rPr>
        <w:t>if</w:t>
      </w:r>
      <w:r>
        <w:t xml:space="preserve"> Trump-supporting </w:t>
      </w:r>
      <w:r w:rsidRPr="00950773">
        <w:rPr>
          <w:rStyle w:val="StyleUnderline"/>
          <w:highlight w:val="cyan"/>
        </w:rPr>
        <w:t>workers in industries that use steel are hurt by</w:t>
      </w:r>
      <w:r>
        <w:t xml:space="preserve"> those new </w:t>
      </w:r>
      <w:r w:rsidRPr="00950773">
        <w:rPr>
          <w:rStyle w:val="StyleUnderline"/>
          <w:highlight w:val="cyan"/>
        </w:rPr>
        <w:t>tariffs</w:t>
      </w:r>
      <w:r>
        <w:t xml:space="preserve"> that raise the prices for the material their plants use every day. Meanwhile, </w:t>
      </w:r>
      <w:r w:rsidRPr="00950773">
        <w:rPr>
          <w:rStyle w:val="StyleUnderline"/>
          <w:highlight w:val="cyan"/>
        </w:rPr>
        <w:t>business interests</w:t>
      </w:r>
      <w:r w:rsidRPr="00950773">
        <w:rPr>
          <w:rStyle w:val="StyleUnderline"/>
        </w:rPr>
        <w:t xml:space="preserve"> will have to </w:t>
      </w:r>
      <w:r w:rsidRPr="00950773">
        <w:rPr>
          <w:rStyle w:val="StyleUnderline"/>
          <w:highlight w:val="cyan"/>
        </w:rPr>
        <w:t>decide whether</w:t>
      </w:r>
      <w:r w:rsidRPr="00950773">
        <w:rPr>
          <w:rStyle w:val="StyleUnderline"/>
        </w:rPr>
        <w:t xml:space="preserve"> the </w:t>
      </w:r>
      <w:r w:rsidRPr="00950773">
        <w:rPr>
          <w:rStyle w:val="StyleUnderline"/>
          <w:highlight w:val="cyan"/>
        </w:rPr>
        <w:t>tax-cut benefits</w:t>
      </w:r>
      <w:r w:rsidRPr="00950773">
        <w:rPr>
          <w:rStyle w:val="StyleUnderline"/>
        </w:rPr>
        <w:t xml:space="preserve"> they love </w:t>
      </w:r>
      <w:r w:rsidRPr="00950773">
        <w:rPr>
          <w:rStyle w:val="StyleUnderline"/>
          <w:highlight w:val="cyan"/>
        </w:rPr>
        <w:t xml:space="preserve">outweigh misgivings about </w:t>
      </w:r>
      <w:r w:rsidRPr="00342E4B">
        <w:rPr>
          <w:rStyle w:val="StyleUnderline"/>
          <w:highlight w:val="cyan"/>
        </w:rPr>
        <w:t>trade</w:t>
      </w:r>
      <w:r w:rsidRPr="00950773">
        <w:rPr>
          <w:rStyle w:val="StyleUnderline"/>
        </w:rPr>
        <w:t xml:space="preserve"> policies they fear</w:t>
      </w:r>
      <w:r>
        <w:t>.</w:t>
      </w:r>
    </w:p>
    <w:p w14:paraId="6C6B51A3" w14:textId="77777777" w:rsidR="00147351" w:rsidRDefault="00147351" w:rsidP="00147351"/>
    <w:p w14:paraId="6C27BCE5" w14:textId="77777777" w:rsidR="00147351" w:rsidRDefault="00147351" w:rsidP="00147351">
      <w:pPr>
        <w:pStyle w:val="Heading3"/>
      </w:pPr>
      <w:r>
        <w:t>Base DA – Support Low – 1AR</w:t>
      </w:r>
    </w:p>
    <w:p w14:paraId="4B867F92" w14:textId="77777777" w:rsidR="00147351" w:rsidRDefault="00147351" w:rsidP="00147351">
      <w:pPr>
        <w:pStyle w:val="Heading4"/>
      </w:pPr>
      <w:r>
        <w:t xml:space="preserve">Base collapse is inev – there’s </w:t>
      </w:r>
      <w:r>
        <w:rPr>
          <w:u w:val="single"/>
        </w:rPr>
        <w:t>internal contradictions</w:t>
      </w:r>
      <w:r>
        <w:t xml:space="preserve"> between existing agenda and future consequences – it can’t be restored – that’s Seib. </w:t>
      </w:r>
    </w:p>
    <w:p w14:paraId="01D8F0EA" w14:textId="77777777" w:rsidR="00147351" w:rsidRDefault="00147351" w:rsidP="00147351"/>
    <w:p w14:paraId="7A9EF18F" w14:textId="77777777" w:rsidR="00147351" w:rsidRPr="0087722F" w:rsidRDefault="00147351" w:rsidP="00147351">
      <w:pPr>
        <w:pStyle w:val="Heading4"/>
      </w:pPr>
      <w:r>
        <w:t xml:space="preserve">Trump’s base support is </w:t>
      </w:r>
      <w:r>
        <w:rPr>
          <w:u w:val="single"/>
        </w:rPr>
        <w:t>low now</w:t>
      </w:r>
      <w:r>
        <w:t xml:space="preserve">---tarrifs. </w:t>
      </w:r>
    </w:p>
    <w:p w14:paraId="3EA5EFC4" w14:textId="62A42C16" w:rsidR="00147351" w:rsidRDefault="00147351" w:rsidP="00147351">
      <w:r w:rsidRPr="0087722F">
        <w:rPr>
          <w:rStyle w:val="Style13ptBold"/>
        </w:rPr>
        <w:t xml:space="preserve">Davey </w:t>
      </w:r>
      <w:r w:rsidR="002D702A">
        <w:rPr>
          <w:rStyle w:val="Style13ptBold"/>
        </w:rPr>
        <w:t>18</w:t>
      </w:r>
      <w:r w:rsidRPr="0087722F">
        <w:rPr>
          <w:rStyle w:val="Style13ptBold"/>
        </w:rPr>
        <w:t>–</w:t>
      </w:r>
      <w:r>
        <w:t xml:space="preserve"> Monica, Chicago bureau chief for the New York Times, and Patricia Cohen, covers the national economy for the New York Times, “Trade War Prospect Shakes Part of Trump Base: Midwest Farmers”, New York Times, 3-10-18, https://www.nytimes.com/2018/03/10/business/economy/tariffs-farmers.html</w:t>
      </w:r>
    </w:p>
    <w:p w14:paraId="7EEC037F" w14:textId="77777777" w:rsidR="00147351" w:rsidRDefault="00147351" w:rsidP="00147351">
      <w:r>
        <w:t xml:space="preserve">MAPLE PARK, Ill. — </w:t>
      </w:r>
      <w:r w:rsidRPr="00F50FE9">
        <w:t>Snow and sleet were falling</w:t>
      </w:r>
      <w:r>
        <w:t xml:space="preserve"> on Eldon Gould’s 500 acres this week, but he was already looking ahead to planting season; depending on ground conditions and the temperature, that could be just several weeks away.</w:t>
      </w:r>
    </w:p>
    <w:p w14:paraId="3F4F2269" w14:textId="77777777" w:rsidR="00147351" w:rsidRDefault="00147351" w:rsidP="00147351">
      <w:r>
        <w:t xml:space="preserve">But now </w:t>
      </w:r>
      <w:r w:rsidRPr="00F50FE9">
        <w:rPr>
          <w:rStyle w:val="StyleUnderline"/>
        </w:rPr>
        <w:t xml:space="preserve">the prospect of </w:t>
      </w:r>
      <w:r w:rsidRPr="00F50FE9">
        <w:rPr>
          <w:rStyle w:val="StyleUnderline"/>
          <w:highlight w:val="cyan"/>
        </w:rPr>
        <w:t>steel and aluminum tariffs</w:t>
      </w:r>
      <w:r>
        <w:t xml:space="preserve"> was </w:t>
      </w:r>
      <w:r w:rsidRPr="00F50FE9">
        <w:rPr>
          <w:rStyle w:val="StyleUnderline"/>
          <w:highlight w:val="cyan"/>
        </w:rPr>
        <w:t>add</w:t>
      </w:r>
      <w:r>
        <w:t xml:space="preserve">ing </w:t>
      </w:r>
      <w:r w:rsidRPr="00F50FE9">
        <w:rPr>
          <w:rStyle w:val="StyleUnderline"/>
          <w:highlight w:val="cyan"/>
        </w:rPr>
        <w:t>to</w:t>
      </w:r>
      <w:r w:rsidRPr="00F50FE9">
        <w:rPr>
          <w:rStyle w:val="StyleUnderline"/>
        </w:rPr>
        <w:t xml:space="preserve"> the list of </w:t>
      </w:r>
      <w:r w:rsidRPr="00F50FE9">
        <w:rPr>
          <w:rStyle w:val="StyleUnderline"/>
          <w:highlight w:val="cyan"/>
        </w:rPr>
        <w:t>worries</w:t>
      </w:r>
      <w:r>
        <w:t xml:space="preserve"> and uncertainties that come with </w:t>
      </w:r>
      <w:r w:rsidRPr="00F50FE9">
        <w:rPr>
          <w:rStyle w:val="StyleUnderline"/>
        </w:rPr>
        <w:t>every corn and soybean season</w:t>
      </w:r>
      <w:r>
        <w:t>.</w:t>
      </w:r>
    </w:p>
    <w:p w14:paraId="59E7F8F9" w14:textId="77777777" w:rsidR="00147351" w:rsidRDefault="00147351" w:rsidP="00147351">
      <w:r>
        <w:t>“</w:t>
      </w:r>
      <w:r w:rsidRPr="00F50FE9">
        <w:rPr>
          <w:rStyle w:val="StyleUnderline"/>
        </w:rPr>
        <w:t>It’s the retaliation risk</w:t>
      </w:r>
      <w:r>
        <w:t xml:space="preserve">,” Mr. </w:t>
      </w:r>
      <w:r w:rsidRPr="00F50FE9">
        <w:rPr>
          <w:rStyle w:val="StyleUnderline"/>
        </w:rPr>
        <w:t>Gould said</w:t>
      </w:r>
      <w:r>
        <w:t xml:space="preserve"> from his kitchen table in Maple Park, in a region of northern Illinois where farmland runs on for miles.</w:t>
      </w:r>
    </w:p>
    <w:p w14:paraId="334758B3" w14:textId="77777777" w:rsidR="00147351" w:rsidRDefault="00147351" w:rsidP="00147351">
      <w:r>
        <w:t>“</w:t>
      </w:r>
      <w:r w:rsidRPr="00F50FE9">
        <w:rPr>
          <w:rStyle w:val="StyleUnderline"/>
          <w:highlight w:val="cyan"/>
        </w:rPr>
        <w:t>The world’s</w:t>
      </w:r>
      <w:r w:rsidRPr="00F50FE9">
        <w:rPr>
          <w:rStyle w:val="StyleUnderline"/>
        </w:rPr>
        <w:t xml:space="preserve"> already </w:t>
      </w:r>
      <w:r w:rsidRPr="00F50FE9">
        <w:rPr>
          <w:rStyle w:val="StyleUnderline"/>
          <w:highlight w:val="cyan"/>
        </w:rPr>
        <w:t>awash in grain</w:t>
      </w:r>
      <w:r>
        <w:t xml:space="preserve">,” Mr. Gould said, “and then </w:t>
      </w:r>
      <w:r w:rsidRPr="00F50FE9">
        <w:rPr>
          <w:rStyle w:val="StyleUnderline"/>
          <w:highlight w:val="cyan"/>
        </w:rPr>
        <w:t>if you lose a key customer — it’s big</w:t>
      </w:r>
      <w:r w:rsidRPr="00F50FE9">
        <w:rPr>
          <w:rStyle w:val="StyleUnderline"/>
        </w:rPr>
        <w:t>. They’re going to go somewhere else to buy it</w:t>
      </w:r>
      <w:r>
        <w:t>.”</w:t>
      </w:r>
    </w:p>
    <w:p w14:paraId="5322A89D" w14:textId="77777777" w:rsidR="00147351" w:rsidRDefault="00147351" w:rsidP="00147351">
      <w:r w:rsidRPr="0087722F">
        <w:rPr>
          <w:rStyle w:val="StyleUnderline"/>
          <w:highlight w:val="cyan"/>
        </w:rPr>
        <w:t>That’s a tangible threat throughout the Midwest</w:t>
      </w:r>
      <w:r w:rsidRPr="00F50FE9">
        <w:rPr>
          <w:rStyle w:val="StyleUnderline"/>
        </w:rPr>
        <w:t>, which accounts for</w:t>
      </w:r>
      <w:r>
        <w:t xml:space="preserve"> roughly </w:t>
      </w:r>
      <w:r w:rsidRPr="00F50FE9">
        <w:rPr>
          <w:rStyle w:val="StyleUnderline"/>
        </w:rPr>
        <w:t xml:space="preserve">half the nation’s agricultural output, </w:t>
      </w:r>
      <w:r w:rsidRPr="0087722F">
        <w:rPr>
          <w:rStyle w:val="StyleUnderline"/>
          <w:highlight w:val="cyan"/>
        </w:rPr>
        <w:t>a</w:t>
      </w:r>
      <w:r w:rsidRPr="00F50FE9">
        <w:rPr>
          <w:rStyle w:val="StyleUnderline"/>
        </w:rPr>
        <w:t xml:space="preserve"> prime </w:t>
      </w:r>
      <w:r w:rsidRPr="0087722F">
        <w:rPr>
          <w:rStyle w:val="StyleUnderline"/>
          <w:highlight w:val="cyan"/>
        </w:rPr>
        <w:t>target in any tit-for-tat response to</w:t>
      </w:r>
      <w:r w:rsidRPr="00F50FE9">
        <w:rPr>
          <w:rStyle w:val="StyleUnderline"/>
        </w:rPr>
        <w:t xml:space="preserve"> the </w:t>
      </w:r>
      <w:r w:rsidRPr="0087722F">
        <w:rPr>
          <w:rStyle w:val="StyleUnderline"/>
          <w:highlight w:val="cyan"/>
        </w:rPr>
        <w:t>tariffs</w:t>
      </w:r>
      <w:r w:rsidRPr="00F50FE9">
        <w:rPr>
          <w:rStyle w:val="StyleUnderline"/>
        </w:rPr>
        <w:t xml:space="preserve"> announced by</w:t>
      </w:r>
      <w:r>
        <w:t xml:space="preserve"> President </w:t>
      </w:r>
      <w:r w:rsidRPr="00F50FE9">
        <w:rPr>
          <w:rStyle w:val="StyleUnderline"/>
        </w:rPr>
        <w:t>Trump. Unlike the rest of the economy, farms deliver a trade surplus</w:t>
      </w:r>
      <w:r>
        <w:t xml:space="preserve"> for the United States, </w:t>
      </w:r>
      <w:r w:rsidRPr="00F50FE9">
        <w:rPr>
          <w:rStyle w:val="StyleUnderline"/>
        </w:rPr>
        <w:t xml:space="preserve">and </w:t>
      </w:r>
      <w:r w:rsidRPr="0087722F">
        <w:rPr>
          <w:rStyle w:val="StyleUnderline"/>
          <w:highlight w:val="cyan"/>
        </w:rPr>
        <w:t>a trade war could put barriers around lucrative markets</w:t>
      </w:r>
      <w:r>
        <w:t>.</w:t>
      </w:r>
    </w:p>
    <w:p w14:paraId="73AB63DA" w14:textId="77777777" w:rsidR="00147351" w:rsidRDefault="00147351" w:rsidP="00147351">
      <w:r>
        <w:t xml:space="preserve">Mr. Gould, 76, is a longtime Republican, and like </w:t>
      </w:r>
      <w:r w:rsidRPr="0087722F">
        <w:rPr>
          <w:rStyle w:val="StyleUnderline"/>
          <w:highlight w:val="cyan"/>
        </w:rPr>
        <w:t>large numbers of farmers</w:t>
      </w:r>
      <w:r>
        <w:t xml:space="preserve">, he </w:t>
      </w:r>
      <w:r w:rsidRPr="0087722F">
        <w:rPr>
          <w:rStyle w:val="StyleUnderline"/>
          <w:highlight w:val="cyan"/>
        </w:rPr>
        <w:t>voted for</w:t>
      </w:r>
      <w:r>
        <w:t xml:space="preserve"> Mr. </w:t>
      </w:r>
      <w:r w:rsidRPr="0087722F">
        <w:rPr>
          <w:rStyle w:val="StyleUnderline"/>
          <w:highlight w:val="cyan"/>
        </w:rPr>
        <w:t>Trump. But several</w:t>
      </w:r>
      <w:r w:rsidRPr="00F50FE9">
        <w:rPr>
          <w:rStyle w:val="StyleUnderline"/>
        </w:rPr>
        <w:t xml:space="preserve"> of the president’s policy </w:t>
      </w:r>
      <w:r w:rsidRPr="0087722F">
        <w:rPr>
          <w:rStyle w:val="StyleUnderline"/>
          <w:highlight w:val="cyan"/>
        </w:rPr>
        <w:t>positions, like curtailing crop insurance</w:t>
      </w:r>
      <w:r w:rsidRPr="00F50FE9">
        <w:rPr>
          <w:rStyle w:val="StyleUnderline"/>
        </w:rPr>
        <w:t xml:space="preserve">, have </w:t>
      </w:r>
      <w:r w:rsidRPr="0087722F">
        <w:rPr>
          <w:rStyle w:val="StyleUnderline"/>
          <w:highlight w:val="cyan"/>
        </w:rPr>
        <w:t>run counter to ag</w:t>
      </w:r>
      <w:r w:rsidRPr="0087722F">
        <w:t xml:space="preserve">ricultural </w:t>
      </w:r>
      <w:r w:rsidRPr="0087722F">
        <w:rPr>
          <w:rStyle w:val="StyleUnderline"/>
          <w:highlight w:val="cyan"/>
        </w:rPr>
        <w:t>interests</w:t>
      </w:r>
      <w:r>
        <w:t xml:space="preserve"> — and perhaps </w:t>
      </w:r>
      <w:r w:rsidRPr="0087722F">
        <w:rPr>
          <w:rStyle w:val="Emphasis"/>
          <w:highlight w:val="cyan"/>
        </w:rPr>
        <w:t>none more than trade</w:t>
      </w:r>
      <w:r>
        <w:t>.</w:t>
      </w:r>
    </w:p>
    <w:p w14:paraId="112293B7" w14:textId="77777777" w:rsidR="00147351" w:rsidRDefault="00147351" w:rsidP="00147351"/>
    <w:p w14:paraId="76898E25" w14:textId="77777777" w:rsidR="00147351" w:rsidRPr="00F50FE9" w:rsidRDefault="00147351" w:rsidP="00147351">
      <w:pPr>
        <w:pStyle w:val="Heading4"/>
      </w:pPr>
      <w:r>
        <w:t xml:space="preserve">Base did not like Trump gun control talk. </w:t>
      </w:r>
    </w:p>
    <w:p w14:paraId="161F2A43" w14:textId="4FD8596E" w:rsidR="00147351" w:rsidRPr="00F50FE9" w:rsidRDefault="00147351" w:rsidP="00147351">
      <w:r w:rsidRPr="00F50FE9">
        <w:rPr>
          <w:rStyle w:val="Style13ptBold"/>
        </w:rPr>
        <w:t xml:space="preserve">Enten </w:t>
      </w:r>
      <w:r w:rsidR="002D702A">
        <w:rPr>
          <w:rStyle w:val="Style13ptBold"/>
        </w:rPr>
        <w:t>18</w:t>
      </w:r>
      <w:r w:rsidRPr="00F50FE9">
        <w:rPr>
          <w:rStyle w:val="Style13ptBold"/>
        </w:rPr>
        <w:t xml:space="preserve"> –</w:t>
      </w:r>
      <w:r>
        <w:t xml:space="preserve"> Harry, senior writer and analyst for CNN Politics, “Support for gun control is at a record high, but Trump's base could stand in the way”, CNN, 2-26-18, Support for gun control is at a record high, but Trump's base could stand in the way</w:t>
      </w:r>
    </w:p>
    <w:p w14:paraId="44A519E4" w14:textId="77777777" w:rsidR="00147351" w:rsidRDefault="00147351" w:rsidP="00147351">
      <w:r>
        <w:t xml:space="preserve">(CNN)A new CNN poll finds that </w:t>
      </w:r>
      <w:r w:rsidRPr="00F50FE9">
        <w:rPr>
          <w:rStyle w:val="StyleUnderline"/>
          <w:highlight w:val="cyan"/>
        </w:rPr>
        <w:t>70% of Americans want stricter gun laws</w:t>
      </w:r>
      <w:r>
        <w:t>.</w:t>
      </w:r>
    </w:p>
    <w:p w14:paraId="0CDF1998" w14:textId="77777777" w:rsidR="00147351" w:rsidRDefault="00147351" w:rsidP="00147351">
      <w:r w:rsidRPr="00F50FE9">
        <w:rPr>
          <w:rStyle w:val="StyleUnderline"/>
        </w:rPr>
        <w:t>That's the highest since</w:t>
      </w:r>
      <w:r>
        <w:t xml:space="preserve"> just before a federal assault weapons ban was signed into law in 19</w:t>
      </w:r>
      <w:r w:rsidRPr="00F50FE9">
        <w:rPr>
          <w:rStyle w:val="StyleUnderline"/>
        </w:rPr>
        <w:t>94</w:t>
      </w:r>
      <w:r>
        <w:t xml:space="preserve">, and </w:t>
      </w:r>
      <w:r w:rsidRPr="00F50FE9">
        <w:rPr>
          <w:rStyle w:val="StyleUnderline"/>
        </w:rPr>
        <w:t xml:space="preserve">it indicates that </w:t>
      </w:r>
      <w:r w:rsidRPr="00F50FE9">
        <w:rPr>
          <w:rStyle w:val="StyleUnderline"/>
          <w:highlight w:val="cyan"/>
        </w:rPr>
        <w:t>there's real momentum</w:t>
      </w:r>
      <w:r w:rsidRPr="00F50FE9">
        <w:rPr>
          <w:rStyle w:val="StyleUnderline"/>
        </w:rPr>
        <w:t xml:space="preserve"> behind the</w:t>
      </w:r>
      <w:r>
        <w:t xml:space="preserve"> current </w:t>
      </w:r>
      <w:r w:rsidRPr="00F50FE9">
        <w:rPr>
          <w:rStyle w:val="StyleUnderline"/>
        </w:rPr>
        <w:t>movement to get Congress to pass stricter gun laws</w:t>
      </w:r>
      <w:r>
        <w:t xml:space="preserve"> in the </w:t>
      </w:r>
      <w:r w:rsidRPr="00F50FE9">
        <w:rPr>
          <w:rStyle w:val="StyleUnderline"/>
          <w:highlight w:val="cyan"/>
        </w:rPr>
        <w:t>after</w:t>
      </w:r>
      <w:r>
        <w:t xml:space="preserve">math of the massacre in </w:t>
      </w:r>
      <w:r w:rsidRPr="00F50FE9">
        <w:rPr>
          <w:rStyle w:val="StyleUnderline"/>
          <w:highlight w:val="cyan"/>
        </w:rPr>
        <w:t>Parkland</w:t>
      </w:r>
      <w:r>
        <w:t>, Florida.</w:t>
      </w:r>
    </w:p>
    <w:p w14:paraId="65E5A6EC" w14:textId="77777777" w:rsidR="00147351" w:rsidRDefault="00147351" w:rsidP="00147351">
      <w:r w:rsidRPr="00F50FE9">
        <w:rPr>
          <w:rStyle w:val="Emphasis"/>
          <w:highlight w:val="cyan"/>
        </w:rPr>
        <w:t>But</w:t>
      </w:r>
      <w:r>
        <w:t xml:space="preserve"> a deeper look into that top line number also reveals a potential obstacle to gun control legislation passing: President Donald </w:t>
      </w:r>
      <w:r w:rsidRPr="00F50FE9">
        <w:rPr>
          <w:rStyle w:val="StyleUnderline"/>
          <w:highlight w:val="cyan"/>
        </w:rPr>
        <w:t>Trump's base</w:t>
      </w:r>
      <w:r>
        <w:t>.</w:t>
      </w:r>
    </w:p>
    <w:p w14:paraId="3641893F" w14:textId="77777777" w:rsidR="00147351" w:rsidRDefault="00147351" w:rsidP="00147351">
      <w:r>
        <w:t xml:space="preserve">In the latest CNN poll, </w:t>
      </w:r>
      <w:r w:rsidRPr="00F50FE9">
        <w:rPr>
          <w:rStyle w:val="StyleUnderline"/>
          <w:highlight w:val="cyan"/>
        </w:rPr>
        <w:t>only 41% of those who approve of Trump's job performance favor stricter gun control</w:t>
      </w:r>
      <w:r>
        <w:t>. Among those who disapprove of Trump's job performance, 90% are in favor. That's a 49 percentage point gap.</w:t>
      </w:r>
    </w:p>
    <w:p w14:paraId="0B3B03BE" w14:textId="77777777" w:rsidR="00147351" w:rsidRDefault="00147351" w:rsidP="00147351"/>
    <w:p w14:paraId="720B38EE" w14:textId="77777777" w:rsidR="00147351" w:rsidRPr="00CE6C7D" w:rsidRDefault="00147351" w:rsidP="00147351">
      <w:pPr>
        <w:pStyle w:val="Heading4"/>
      </w:pPr>
      <w:r>
        <w:t xml:space="preserve">If these thumpers don’t take it out, it’s because they’re </w:t>
      </w:r>
      <w:r>
        <w:rPr>
          <w:u w:val="single"/>
        </w:rPr>
        <w:t>authoritarians</w:t>
      </w:r>
      <w:r>
        <w:t xml:space="preserve"> and base support is </w:t>
      </w:r>
      <w:r>
        <w:rPr>
          <w:u w:val="single"/>
        </w:rPr>
        <w:t>inev</w:t>
      </w:r>
    </w:p>
    <w:p w14:paraId="33940968" w14:textId="42FC0458" w:rsidR="00147351" w:rsidRPr="00326A7F" w:rsidRDefault="00147351" w:rsidP="00147351">
      <w:r w:rsidRPr="009B7830">
        <w:rPr>
          <w:rStyle w:val="Style13ptBold"/>
        </w:rPr>
        <w:t xml:space="preserve">Dean </w:t>
      </w:r>
      <w:r w:rsidR="002D702A">
        <w:rPr>
          <w:rStyle w:val="Style13ptBold"/>
        </w:rPr>
        <w:t>18</w:t>
      </w:r>
      <w:r w:rsidRPr="009B7830">
        <w:rPr>
          <w:rStyle w:val="Style13ptBold"/>
        </w:rPr>
        <w:t xml:space="preserve"> –</w:t>
      </w:r>
      <w:r>
        <w:t xml:space="preserve"> John, former White House Counsel, former chief minority counsel to the House Judiciary Committee, JD with honors from Georgetown University, “Trump’s Base: They Are Authoritarians”, Verdict, 3-2-18, https://verdict.justia.com/2018/03/02/trumps-base-authoritarians</w:t>
      </w:r>
    </w:p>
    <w:p w14:paraId="5139B9DD" w14:textId="77777777" w:rsidR="00147351" w:rsidRDefault="00147351" w:rsidP="00147351">
      <w:r>
        <w:t xml:space="preserve">For weeks now, I have been reading studies examining </w:t>
      </w:r>
      <w:r w:rsidRPr="009B7830">
        <w:rPr>
          <w:rStyle w:val="StyleUnderline"/>
          <w:highlight w:val="cyan"/>
        </w:rPr>
        <w:t>Trump’s base</w:t>
      </w:r>
      <w:r>
        <w:t xml:space="preserve">, those </w:t>
      </w:r>
      <w:r w:rsidRPr="003D1303">
        <w:rPr>
          <w:rStyle w:val="StyleUnderline"/>
        </w:rPr>
        <w:t xml:space="preserve">core supporters </w:t>
      </w:r>
      <w:r w:rsidRPr="009B7830">
        <w:rPr>
          <w:rStyle w:val="StyleUnderline"/>
          <w:highlight w:val="cyan"/>
        </w:rPr>
        <w:t>who are with him notwithstanding</w:t>
      </w:r>
      <w:r w:rsidRPr="003D1303">
        <w:rPr>
          <w:rStyle w:val="StyleUnderline"/>
        </w:rPr>
        <w:t xml:space="preserve"> his conspicuous </w:t>
      </w:r>
      <w:r w:rsidRPr="009B7830">
        <w:rPr>
          <w:rStyle w:val="StyleUnderline"/>
          <w:highlight w:val="cyan"/>
        </w:rPr>
        <w:t>incompetence</w:t>
      </w:r>
      <w:r>
        <w:t xml:space="preserve"> as President of the United States, </w:t>
      </w:r>
      <w:r w:rsidRPr="003D1303">
        <w:rPr>
          <w:rStyle w:val="StyleUnderline"/>
        </w:rPr>
        <w:t>and the resulting chaos his lack of leadership has created</w:t>
      </w:r>
      <w:r>
        <w:t xml:space="preserve">. Trump’s base is not solely (although it includes) those people who are reported in polls on his job approval, for with the better polls these are randomly selected people. Rather </w:t>
      </w:r>
      <w:r w:rsidRPr="00326A7F">
        <w:rPr>
          <w:rStyle w:val="StyleUnderline"/>
        </w:rPr>
        <w:t>these are the people who are prepared to vote for him in 2020, and vote in 2018 for congressional candidates who support Trump</w:t>
      </w:r>
      <w:r>
        <w:t xml:space="preserve"> and his administration’s policies.</w:t>
      </w:r>
    </w:p>
    <w:p w14:paraId="2E9C4062" w14:textId="77777777" w:rsidR="00147351" w:rsidRDefault="00147351" w:rsidP="00147351">
      <w:r w:rsidRPr="00326A7F">
        <w:rPr>
          <w:rStyle w:val="StyleUnderline"/>
        </w:rPr>
        <w:t>The core</w:t>
      </w:r>
      <w:r>
        <w:t xml:space="preserve"> supporters of Trump’s presidency </w:t>
      </w:r>
      <w:r w:rsidRPr="00326A7F">
        <w:rPr>
          <w:rStyle w:val="StyleUnderline"/>
        </w:rPr>
        <w:t>are the people who were attracted to Trump from Republican primaries</w:t>
      </w:r>
      <w:r>
        <w:t xml:space="preserve">, those </w:t>
      </w:r>
      <w:r w:rsidRPr="00326A7F">
        <w:rPr>
          <w:rStyle w:val="StyleUnderline"/>
        </w:rPr>
        <w:t xml:space="preserve">who </w:t>
      </w:r>
      <w:r w:rsidRPr="009B7830">
        <w:rPr>
          <w:rStyle w:val="StyleUnderline"/>
          <w:highlight w:val="cyan"/>
        </w:rPr>
        <w:t>wanted him to take down established candidates</w:t>
      </w:r>
      <w:r>
        <w:t xml:space="preserve">. It takes very little digging to find that these </w:t>
      </w:r>
      <w:r w:rsidRPr="00326A7F">
        <w:rPr>
          <w:rStyle w:val="StyleUnderline"/>
        </w:rPr>
        <w:t xml:space="preserve">voters </w:t>
      </w:r>
      <w:r w:rsidRPr="009B7830">
        <w:rPr>
          <w:rStyle w:val="StyleUnderline"/>
          <w:highlight w:val="cyan"/>
        </w:rPr>
        <w:t>liked his political incorrectness</w:t>
      </w:r>
      <w:r>
        <w:t xml:space="preserve">, and </w:t>
      </w:r>
      <w:r w:rsidRPr="00326A7F">
        <w:rPr>
          <w:rStyle w:val="StyleUnderline"/>
        </w:rPr>
        <w:t>many</w:t>
      </w:r>
      <w:r>
        <w:t xml:space="preserve"> had </w:t>
      </w:r>
      <w:r w:rsidRPr="009B7830">
        <w:rPr>
          <w:rStyle w:val="StyleUnderline"/>
          <w:highlight w:val="cyan"/>
        </w:rPr>
        <w:t>first noticed him when he began attacking</w:t>
      </w:r>
      <w:r>
        <w:t xml:space="preserve"> President </w:t>
      </w:r>
      <w:r w:rsidRPr="009B7830">
        <w:rPr>
          <w:rStyle w:val="StyleUnderline"/>
          <w:highlight w:val="cyan"/>
        </w:rPr>
        <w:t>Obama as</w:t>
      </w:r>
      <w:r>
        <w:t xml:space="preserve"> an </w:t>
      </w:r>
      <w:r w:rsidRPr="009B7830">
        <w:rPr>
          <w:rStyle w:val="StyleUnderline"/>
          <w:highlight w:val="cyan"/>
        </w:rPr>
        <w:t>illegitimate</w:t>
      </w:r>
      <w:r>
        <w:t xml:space="preserve"> president: Trump’s conspiracy theory about Obama being born in Kenya, thus not a “natural born” citizen of the United States, who could become president.</w:t>
      </w:r>
    </w:p>
    <w:p w14:paraId="3B5EB510" w14:textId="77777777" w:rsidR="00147351" w:rsidRPr="00326A7F" w:rsidRDefault="00147351" w:rsidP="00147351">
      <w:pPr>
        <w:rPr>
          <w:sz w:val="10"/>
          <w:szCs w:val="10"/>
        </w:rPr>
      </w:pPr>
      <w:r w:rsidRPr="00326A7F">
        <w:rPr>
          <w:sz w:val="10"/>
          <w:szCs w:val="10"/>
        </w:rPr>
        <w:t>It is easy to forget that the eight years of the Obama presidency (2009–2017) was a very difficult time for many white Americans, and these years witnessed a significant political realignment in the United States. The racial schisms that Nixon, Reagan, and the Bushes played on with their southern strategies, which reshaped the Republican Party in the South and rural areas, became a racial divide during Obama’s years in the White House. Americans became totally polarized.</w:t>
      </w:r>
    </w:p>
    <w:p w14:paraId="3B54E8E6" w14:textId="77777777" w:rsidR="00147351" w:rsidRPr="00326A7F" w:rsidRDefault="00147351" w:rsidP="00147351">
      <w:pPr>
        <w:rPr>
          <w:sz w:val="10"/>
          <w:szCs w:val="10"/>
        </w:rPr>
      </w:pPr>
      <w:r w:rsidRPr="00326A7F">
        <w:rPr>
          <w:sz w:val="10"/>
          <w:szCs w:val="10"/>
        </w:rPr>
        <w:t>These changes commenced in the immediate aftermath of Barack Obama’s election. For example, Kaylon Johnson experienced them first-hand. He had been an Obama volunteer and was still smiling and wearing an Obama t-shirt just days after Obama’s win, when he stopped at his regular Shreveport, Louisiana, gas station in his GMC Yukon utility vehicle, which displayed an Obama bumper sticker. After purchasing gas and a soft drink, Kaylon was attacked by three white men shouting obscenities at him, including “Fuck Obama” and “No [n-word] President.” They pummeled Johnson, sending him to the emergency room with a broken nose and fractured eye socket that required surgery. There were countless such incidents, along with cross-burnings, and not only in the South but throughout the country. At the University of Kentucky, a life-sized likeness of Obama was hanged from a noose in a tree. Racist graffiti was spray-painted from Chapel Hill, North Carolina, to Springfield, Massachusetts, to Tacoma, Washington. Southern school children chanted: “Assassinate Obama/Assassinate Obama/Assassinate Obama.” The Secret Service arrested a Wisconsin man who announced his plans online to kill Obama, and Neo-Nazi radio host Hal Turner shared his dream of an unmanned drone or chemical-filled balloons killing Obama and all those attending his forthcoming inauguration.</w:t>
      </w:r>
    </w:p>
    <w:p w14:paraId="4377A156" w14:textId="77777777" w:rsidR="00147351" w:rsidRPr="00326A7F" w:rsidRDefault="00147351" w:rsidP="00147351">
      <w:pPr>
        <w:rPr>
          <w:sz w:val="10"/>
          <w:szCs w:val="10"/>
        </w:rPr>
      </w:pPr>
      <w:r w:rsidRPr="00326A7F">
        <w:rPr>
          <w:sz w:val="10"/>
          <w:szCs w:val="10"/>
        </w:rPr>
        <w:t>Obama’s election and presidency provoked ugly racist reactions by a startling number of conservative Republicans, both leaders and followers. Openly racist conservatives, men and women, shamelessly viewed the Obama White House as a call to arms and actions. Like a cancer escaping remission, racism reemerged in America with a vengeance, with its practitioners, promoters and organizers using the internet to invigorate once largely dormant organizations like Ku Klux Klan and the Council of Conservative Citizens, and to create new groups, including online gatherings like the Confederate Pride website, attracting men and women who rejected mainstream American conservatism to embrace white nationalism and white supremacy, antifeminism, homophobia, nativism, anti-immigration and Islamophobia. In addition, here was a resurgence of neo-Nazi groups that embraced white supremacy and xenophobia along with anti-Semitism. These groups were soon referred to as “the alternative right,” as early as 2008, later morphing into the label “Alt Right.”</w:t>
      </w:r>
    </w:p>
    <w:p w14:paraId="5F753BA7" w14:textId="77777777" w:rsidR="00147351" w:rsidRPr="00326A7F" w:rsidRDefault="00147351" w:rsidP="00147351">
      <w:pPr>
        <w:rPr>
          <w:sz w:val="10"/>
          <w:szCs w:val="10"/>
        </w:rPr>
      </w:pPr>
      <w:r w:rsidRPr="00326A7F">
        <w:rPr>
          <w:sz w:val="10"/>
          <w:szCs w:val="10"/>
        </w:rPr>
        <w:t>Local, state and national politicians in the South were often ahead of their constituents in reacting to Obama’s election in plotting and planning how to defeat if not end his presidency. As President Obama and wife Michelle danced at his inauguration ball, fifteen of the most powerful members of the Republican Party, top GOP lawmakers and strategists, gathered at the Caucus Room Restaurant in Washington for a private dinner to consider ways to subvert Obama’s presidency. Republican leader Mitch McConnell announced that his agenda was to make certain Obama was a one-term president who accomplished little.</w:t>
      </w:r>
    </w:p>
    <w:p w14:paraId="2F7E6696" w14:textId="77777777" w:rsidR="00147351" w:rsidRPr="00326A7F" w:rsidRDefault="00147351" w:rsidP="00147351">
      <w:pPr>
        <w:rPr>
          <w:sz w:val="10"/>
          <w:szCs w:val="10"/>
        </w:rPr>
      </w:pPr>
      <w:r w:rsidRPr="00326A7F">
        <w:rPr>
          <w:sz w:val="10"/>
          <w:szCs w:val="10"/>
        </w:rPr>
        <w:t>Less than a month after Obama’s inauguration, on February 19, 2009, CNBC reporter Rick Santelli gave an on-camera rant from the floor of the Chicago Mercantile Exchange opposing President Obama’s stimulus package to deal with a tanking economy, and along his way calling for a “tea party” in Lake Michigan. News reporters played and replayed the rant, which caught the attention of some conservative activists, who by conference call agreed to start protesting Obama’s agenda. Unknowingly, Santelli and the news media had ignited a movement. The Tea Party was born. Soon, nationwide demonstrations erupted, largely spontaneously, and organizers kept them going. (See, e.g., Scott Rasmussen and Doug Schoen, Mad As Hell: How the Tea Party Movement Is Fundamentally Remaking Our Two-Party System (New York: Harper Collins Publishers, 2020); Theda Skocpol and Venessa Williamson, The Tea Party and the Remaking of Republican Conservatism (New York: Oxford University Press, 2012); Nella Van Dyke and David S. Meyer (eds.), Understanding the Tea Party Movement (New York: Routledge, 2016).)</w:t>
      </w:r>
    </w:p>
    <w:p w14:paraId="1F325812" w14:textId="77777777" w:rsidR="00147351" w:rsidRPr="00326A7F" w:rsidRDefault="00147351" w:rsidP="00147351">
      <w:pPr>
        <w:rPr>
          <w:sz w:val="10"/>
          <w:szCs w:val="10"/>
        </w:rPr>
      </w:pPr>
      <w:r w:rsidRPr="00326A7F">
        <w:rPr>
          <w:sz w:val="10"/>
          <w:szCs w:val="10"/>
        </w:rPr>
        <w:t>The discomfort of the Alt Right and Tea Party with an African American in the White House was not lost on Donald Trump, and in early 2011 he reached out to a leading right-wing conspiracy theorist who claimed Obama was not a natural-born American, rather from Kenya. Trump quickly became “birtherism’s” most outspoken champion. And the racism of the Alt Right, Tea Party, and other conservatives discovered Trump. This race-based support would take him all the way to the White House, and it remains the foundation of his support. (Of course, he cannot appear openly racist, so he has a few token African Americans in his otherwise lily-white administration, e.g., Omarosa Manigault, for a while, and Ben Carson, for a while longer.)</w:t>
      </w:r>
    </w:p>
    <w:p w14:paraId="69695A44" w14:textId="77777777" w:rsidR="00147351" w:rsidRDefault="00147351" w:rsidP="00147351">
      <w:r>
        <w:t xml:space="preserve">There are </w:t>
      </w:r>
      <w:r w:rsidRPr="00326A7F">
        <w:rPr>
          <w:rStyle w:val="StyleUnderline"/>
        </w:rPr>
        <w:t>other factors</w:t>
      </w:r>
      <w:r>
        <w:t xml:space="preserve">, of course, that </w:t>
      </w:r>
      <w:r w:rsidRPr="00326A7F">
        <w:rPr>
          <w:rStyle w:val="StyleUnderline"/>
        </w:rPr>
        <w:t>solidified and united the people who elected Trump, and retain them as his core supporters. These include</w:t>
      </w:r>
      <w:r>
        <w:t xml:space="preserve"> the development of </w:t>
      </w:r>
      <w:r w:rsidRPr="00326A7F">
        <w:rPr>
          <w:rStyle w:val="StyleUnderline"/>
        </w:rPr>
        <w:t>social media</w:t>
      </w:r>
      <w:r>
        <w:t xml:space="preserve"> on the internet (Trump without Twitter would be unable to communicate with these people), </w:t>
      </w:r>
      <w:r w:rsidRPr="00326A7F">
        <w:rPr>
          <w:rStyle w:val="StyleUnderline"/>
        </w:rPr>
        <w:t>and</w:t>
      </w:r>
      <w:r>
        <w:t xml:space="preserve"> the growing availability of </w:t>
      </w:r>
      <w:r w:rsidRPr="00326A7F">
        <w:rPr>
          <w:rStyle w:val="StyleUnderline"/>
        </w:rPr>
        <w:t>dark and hidden money in the presidential election process</w:t>
      </w:r>
      <w:r>
        <w:t xml:space="preserve"> following the landmark ruling of the US Supreme Court in Citizens United vs. FEC, decided on January 21, 2010. This split decision by the High Court changed the political landscape. Without Citizens United, Donald Trump would not be president because this new money not only funded his campaign, but it enabled disparate groups of like-thinking people to operate as a unified force.</w:t>
      </w:r>
    </w:p>
    <w:p w14:paraId="09B8D798" w14:textId="77777777" w:rsidR="00147351" w:rsidRDefault="00147351" w:rsidP="00147351">
      <w:r w:rsidRPr="00326A7F">
        <w:rPr>
          <w:rStyle w:val="StyleUnderline"/>
        </w:rPr>
        <w:t>While the news media at least took notice of the</w:t>
      </w:r>
      <w:r>
        <w:t xml:space="preserve"> people who were organizing to support Trump during his campaign—most of whom have remained among his </w:t>
      </w:r>
      <w:r w:rsidRPr="00326A7F">
        <w:rPr>
          <w:rStyle w:val="StyleUnderline"/>
        </w:rPr>
        <w:t>core supporters</w:t>
      </w:r>
      <w:r>
        <w:t>—</w:t>
      </w:r>
      <w:r w:rsidRPr="009B7830">
        <w:rPr>
          <w:rStyle w:val="StyleUnderline"/>
          <w:highlight w:val="cyan"/>
        </w:rPr>
        <w:t>the reason</w:t>
      </w:r>
      <w:r w:rsidRPr="00326A7F">
        <w:rPr>
          <w:rStyle w:val="StyleUnderline"/>
        </w:rPr>
        <w:t xml:space="preserve"> these </w:t>
      </w:r>
      <w:r w:rsidRPr="009B7830">
        <w:rPr>
          <w:rStyle w:val="StyleUnderline"/>
          <w:highlight w:val="cyan"/>
        </w:rPr>
        <w:t>people support Trump has been widely misunderstood</w:t>
      </w:r>
      <w:r w:rsidRPr="00326A7F">
        <w:rPr>
          <w:rStyle w:val="StyleUnderline"/>
        </w:rPr>
        <w:t xml:space="preserve"> if not totally ignored</w:t>
      </w:r>
      <w:r>
        <w:t>, although not by everyone.</w:t>
      </w:r>
    </w:p>
    <w:p w14:paraId="1333A37C" w14:textId="77777777" w:rsidR="00147351" w:rsidRDefault="00147351" w:rsidP="00147351">
      <w:r>
        <w:t xml:space="preserve">For example, on January 17, 2016, as Trump’s campaign was weathering storm after storm, looking like it might sink, Politico published a brief article by Matthew </w:t>
      </w:r>
      <w:r w:rsidRPr="00326A7F">
        <w:rPr>
          <w:rStyle w:val="StyleUnderline"/>
        </w:rPr>
        <w:t>MacWilliams</w:t>
      </w:r>
      <w:r>
        <w:t xml:space="preserve">, founder of a small upstart political communications firm and a political science PhD candidate at the University of Massachusetts, Amherst. </w:t>
      </w:r>
      <w:r w:rsidRPr="009B7830">
        <w:rPr>
          <w:rStyle w:val="StyleUnderline"/>
          <w:highlight w:val="cyan"/>
        </w:rPr>
        <w:t>MacWilliams</w:t>
      </w:r>
      <w:r w:rsidRPr="00326A7F">
        <w:rPr>
          <w:rStyle w:val="StyleUnderline"/>
        </w:rPr>
        <w:t xml:space="preserve"> noticed that the work on his dissertation appeared to be playing out in the Trump campaign</w:t>
      </w:r>
      <w:r>
        <w:t xml:space="preserve">. Speaking with his academic voice, </w:t>
      </w:r>
      <w:r w:rsidRPr="00326A7F">
        <w:rPr>
          <w:rStyle w:val="StyleUnderline"/>
        </w:rPr>
        <w:t xml:space="preserve">he wrote: “I’ve </w:t>
      </w:r>
      <w:r w:rsidRPr="009B7830">
        <w:rPr>
          <w:rStyle w:val="StyleUnderline"/>
          <w:highlight w:val="cyan"/>
        </w:rPr>
        <w:t>found a single statistically significant variable predicts whether a voter supports Trump</w:t>
      </w:r>
      <w:r>
        <w:t xml:space="preserve">—and it’s not race, income or education levels: </w:t>
      </w:r>
      <w:r w:rsidRPr="00326A7F">
        <w:rPr>
          <w:rStyle w:val="StyleUnderline"/>
        </w:rPr>
        <w:t xml:space="preserve">It’s </w:t>
      </w:r>
      <w:r w:rsidRPr="009B7830">
        <w:rPr>
          <w:rStyle w:val="StyleUnderline"/>
          <w:highlight w:val="cyan"/>
        </w:rPr>
        <w:t>authoritarianism</w:t>
      </w:r>
      <w:r>
        <w:t>.” His finding was based on a national poll sponsored by University of Massachusetts, asking questions about authoritarianism that other pollsters were ignoring. Based on his findings, he urged other pollsters to start including such questions. Very few did, although a few did late in the general election.</w:t>
      </w:r>
    </w:p>
    <w:p w14:paraId="3F13878A" w14:textId="77777777" w:rsidR="00147351" w:rsidRPr="00326A7F" w:rsidRDefault="00147351" w:rsidP="00147351">
      <w:pPr>
        <w:rPr>
          <w:sz w:val="10"/>
          <w:szCs w:val="10"/>
        </w:rPr>
      </w:pPr>
      <w:r w:rsidRPr="00326A7F">
        <w:rPr>
          <w:sz w:val="10"/>
          <w:szCs w:val="10"/>
        </w:rPr>
        <w:t>Nonetheless, by January 20, 2016, Breitbart News was firing back at MacWilliams, as well as at Politico for publishing the work of “a college graduate student.” Breitbart writer/editor Mike Flynn (a former Coca Cola bottling plant manager turned radio talk show host turned Breitbart editor, who died six months later of a heart attack after posting several nasty columns on the Clintons) found the MacWilliams material wanting because it was based on research that began following the rise of the Nazis in the late 1930s. Flynn, who had no idea what he was talking about, nor did he make any effort to learn about the seven decades of study of authoritarianism, simply dismissed it. This is not unusual. Overwhelmingly, conservative Republicans who test high as right-wing authoritarians are unhappy to be described by this label, finding it pejorative. (A few academics who study authoritarianism have tried in vain to come up with some other label, and so far they have been less than successful.) But Matthew MacWilliams not only impressed the Politico editors, a few others began looking closely at what he was saying.</w:t>
      </w:r>
    </w:p>
    <w:p w14:paraId="6B439B83" w14:textId="77777777" w:rsidR="00147351" w:rsidRPr="00326A7F" w:rsidRDefault="00147351" w:rsidP="00147351">
      <w:pPr>
        <w:rPr>
          <w:sz w:val="10"/>
          <w:szCs w:val="10"/>
        </w:rPr>
      </w:pPr>
      <w:r w:rsidRPr="00326A7F">
        <w:rPr>
          <w:sz w:val="10"/>
          <w:szCs w:val="10"/>
        </w:rPr>
        <w:t>Amanda Taub, who described herself at the time as the “senior sadness correspondent, a former human rights lawyer, now covering foreign policy, human rights, and Shetland ponies” at Vox, was fascinated by the MacWilliams report. She started digging, and by March 1, 2016, she published the best piece that would be written during the 2016 presidential election cycle explaining the reason people were drawn to Donald Trump. It was a 7,700-word dip into the well-tested and vast social science that explained the secret source of the Trump phenomenon. Her study and report were titled: “The rise of American authoritarianism,” with a subtitle punching up the significance of it all: “A niche group of political scientists may have uncovered what’s driving Donald Trump’s ascent. What they found has implications that go well beyond 2016.”</w:t>
      </w:r>
    </w:p>
    <w:p w14:paraId="1BB1DD63" w14:textId="77777777" w:rsidR="00147351" w:rsidRDefault="00147351" w:rsidP="00147351">
      <w:r>
        <w:t xml:space="preserve">Ms. </w:t>
      </w:r>
      <w:r w:rsidRPr="009B7830">
        <w:rPr>
          <w:rStyle w:val="StyleUnderline"/>
          <w:highlight w:val="cyan"/>
        </w:rPr>
        <w:t>Taub’s</w:t>
      </w:r>
      <w:r w:rsidRPr="009B7830">
        <w:rPr>
          <w:rStyle w:val="StyleUnderline"/>
        </w:rPr>
        <w:t xml:space="preserve"> piece was</w:t>
      </w:r>
      <w:r w:rsidRPr="00326A7F">
        <w:rPr>
          <w:rStyle w:val="StyleUnderline"/>
        </w:rPr>
        <w:t xml:space="preserve"> thoroughly </w:t>
      </w:r>
      <w:r w:rsidRPr="009B7830">
        <w:rPr>
          <w:rStyle w:val="StyleUnderline"/>
        </w:rPr>
        <w:t>researched and nicely written</w:t>
      </w:r>
      <w:r w:rsidRPr="00326A7F">
        <w:rPr>
          <w:rStyle w:val="StyleUnderline"/>
        </w:rPr>
        <w:t>, revealing</w:t>
      </w:r>
      <w:r>
        <w:t xml:space="preserve"> key information explaining </w:t>
      </w:r>
      <w:r w:rsidRPr="00326A7F">
        <w:rPr>
          <w:rStyle w:val="StyleUnderline"/>
        </w:rPr>
        <w:t xml:space="preserve">why Republicans were supporting “a far-right, orange-toned populist with no real political experience, who espouses extreme and often bizarre views.” Taub was not reporting the guesswork of pundits, rather information based on political science and polling, with Vox even running its own polls to confirm the findings that </w:t>
      </w:r>
      <w:r w:rsidRPr="009B7830">
        <w:rPr>
          <w:rStyle w:val="StyleUnderline"/>
          <w:highlight w:val="cyan"/>
        </w:rPr>
        <w:t>Trump was</w:t>
      </w:r>
      <w:r>
        <w:t xml:space="preserve">, in fact, </w:t>
      </w:r>
      <w:r w:rsidRPr="009B7830">
        <w:rPr>
          <w:rStyle w:val="StyleUnderline"/>
          <w:highlight w:val="cyan"/>
        </w:rPr>
        <w:t>the darling of</w:t>
      </w:r>
      <w:r>
        <w:t xml:space="preserve"> little known American voters called </w:t>
      </w:r>
      <w:r w:rsidRPr="009B7830">
        <w:rPr>
          <w:rStyle w:val="StyleUnderline"/>
          <w:highlight w:val="cyan"/>
        </w:rPr>
        <w:t>authoritarians</w:t>
      </w:r>
      <w:r w:rsidRPr="00326A7F">
        <w:rPr>
          <w:rStyle w:val="StyleUnderline"/>
        </w:rPr>
        <w:t>. Drawing on</w:t>
      </w:r>
      <w:r>
        <w:t xml:space="preserve"> the work of Matthew MacWilliams, as well as on even more </w:t>
      </w:r>
      <w:r w:rsidRPr="009B7830">
        <w:rPr>
          <w:rStyle w:val="StyleUnderline"/>
          <w:highlight w:val="cyan"/>
        </w:rPr>
        <w:t>established political scientists</w:t>
      </w:r>
      <w:r>
        <w:t xml:space="preserve"> like Marc Hetherington of Vanderbilt, Jonathan Weiler of the University of North Carolina, </w:t>
      </w:r>
      <w:r w:rsidRPr="009B7830">
        <w:rPr>
          <w:rStyle w:val="StyleUnderline"/>
          <w:highlight w:val="cyan"/>
        </w:rPr>
        <w:t>along with</w:t>
      </w:r>
      <w:r w:rsidRPr="00326A7F">
        <w:rPr>
          <w:rStyle w:val="StyleUnderline"/>
        </w:rPr>
        <w:t xml:space="preserve"> other </w:t>
      </w:r>
      <w:r w:rsidRPr="009B7830">
        <w:rPr>
          <w:rStyle w:val="StyleUnderline"/>
          <w:highlight w:val="cyan"/>
        </w:rPr>
        <w:t>scholars in related fields</w:t>
      </w:r>
      <w:r>
        <w:t xml:space="preserve"> (e.g., professors Jonathan Haidt, Stanley Feldman, Karen Stenner and Elizabeth Suhay), </w:t>
      </w:r>
      <w:r w:rsidRPr="009B7830">
        <w:rPr>
          <w:rStyle w:val="StyleUnderline"/>
          <w:highlight w:val="cyan"/>
        </w:rPr>
        <w:t>Taub’s article provided a solidly documented explanation of how Trump had become the candidate to beat</w:t>
      </w:r>
      <w:r w:rsidRPr="00326A7F">
        <w:rPr>
          <w:rStyle w:val="StyleUnderline"/>
        </w:rPr>
        <w:t xml:space="preserve"> in 2016</w:t>
      </w:r>
      <w:r>
        <w:t>. (Amanda Taub is now with the New York Times.)</w:t>
      </w:r>
    </w:p>
    <w:p w14:paraId="1186EEEB" w14:textId="77777777" w:rsidR="00147351" w:rsidRDefault="00147351" w:rsidP="00147351">
      <w:r>
        <w:t xml:space="preserve">It should surprise no one that </w:t>
      </w:r>
      <w:r w:rsidRPr="00326A7F">
        <w:rPr>
          <w:rStyle w:val="StyleUnderline"/>
        </w:rPr>
        <w:t xml:space="preserve">the </w:t>
      </w:r>
      <w:r w:rsidRPr="009B7830">
        <w:rPr>
          <w:rStyle w:val="StyleUnderline"/>
          <w:highlight w:val="cyan"/>
        </w:rPr>
        <w:t xml:space="preserve">authoritarians who elected Trump are now </w:t>
      </w:r>
      <w:r w:rsidRPr="0090563F">
        <w:rPr>
          <w:rStyle w:val="StyleUnderline"/>
        </w:rPr>
        <w:t>his core supporters</w:t>
      </w:r>
      <w:r w:rsidRPr="00326A7F">
        <w:rPr>
          <w:rStyle w:val="StyleUnderline"/>
        </w:rPr>
        <w:t>—</w:t>
      </w:r>
      <w:r w:rsidRPr="0090563F">
        <w:rPr>
          <w:rStyle w:val="StyleUnderline"/>
          <w:highlight w:val="cyan"/>
        </w:rPr>
        <w:t>his base</w:t>
      </w:r>
      <w:r w:rsidRPr="00326A7F">
        <w:rPr>
          <w:rStyle w:val="StyleUnderline"/>
        </w:rPr>
        <w:t xml:space="preserve">. A steady stream of </w:t>
      </w:r>
      <w:r w:rsidRPr="0090563F">
        <w:rPr>
          <w:rStyle w:val="StyleUnderline"/>
          <w:highlight w:val="cyan"/>
        </w:rPr>
        <w:t>post-election academic study confirms</w:t>
      </w:r>
      <w:r>
        <w:t xml:space="preserve"> the analysis that Amanda </w:t>
      </w:r>
      <w:r w:rsidRPr="0090563F">
        <w:rPr>
          <w:rStyle w:val="StyleUnderline"/>
          <w:highlight w:val="cyan"/>
        </w:rPr>
        <w:t>Taub</w:t>
      </w:r>
      <w:r>
        <w:t xml:space="preserve"> assembled during the Trump campaign, </w:t>
      </w:r>
      <w:r w:rsidRPr="00326A7F">
        <w:rPr>
          <w:rStyle w:val="StyleUnderline"/>
        </w:rPr>
        <w:t xml:space="preserve">information </w:t>
      </w:r>
      <w:r w:rsidRPr="0090563F">
        <w:rPr>
          <w:rStyle w:val="StyleUnderline"/>
          <w:highlight w:val="cyan"/>
        </w:rPr>
        <w:t>which continues to be largely ignored by the</w:t>
      </w:r>
      <w:r w:rsidRPr="00326A7F">
        <w:rPr>
          <w:rStyle w:val="StyleUnderline"/>
        </w:rPr>
        <w:t xml:space="preserve"> mainstream </w:t>
      </w:r>
      <w:r w:rsidRPr="0090563F">
        <w:rPr>
          <w:rStyle w:val="StyleUnderline"/>
          <w:highlight w:val="cyan"/>
        </w:rPr>
        <w:t>media</w:t>
      </w:r>
      <w:r>
        <w:t>. Authoritarianism not only sounds pejorative, but very wonky. The breakdown questions Ms. Taub suggested in March 2016, remain equally if not more relevant given Trump is not only president, but already planning is 2020 reelection bid: What is American authoritarianism? Where did it come from? How does authoritarianism work? What does authoritarianism explain? How did authoritarians end up in the Republican Party? What does fear and loathing have to do with it? How is authoritarianism changing America’s political and social landscape? What do authoritarians want? And how have authoritarians changed American politics?</w:t>
      </w:r>
    </w:p>
    <w:p w14:paraId="00885995" w14:textId="77777777" w:rsidR="00147351" w:rsidRDefault="00147351" w:rsidP="00147351">
      <w:pPr>
        <w:pStyle w:val="Heading4"/>
      </w:pPr>
      <w:r>
        <w:t xml:space="preserve">GOP base support low now or will </w:t>
      </w:r>
      <w:r>
        <w:rPr>
          <w:u w:val="single"/>
        </w:rPr>
        <w:t>never change</w:t>
      </w:r>
      <w:r>
        <w:t xml:space="preserve">. </w:t>
      </w:r>
    </w:p>
    <w:p w14:paraId="09E1630D" w14:textId="178CE3EF" w:rsidR="00147351" w:rsidRPr="0023192F" w:rsidRDefault="00147351" w:rsidP="00147351">
      <w:r w:rsidRPr="0023192F">
        <w:rPr>
          <w:rStyle w:val="Style13ptBold"/>
        </w:rPr>
        <w:t xml:space="preserve">Rubin </w:t>
      </w:r>
      <w:r w:rsidR="002D702A">
        <w:rPr>
          <w:rStyle w:val="Style13ptBold"/>
        </w:rPr>
        <w:t>18</w:t>
      </w:r>
      <w:r w:rsidRPr="0023192F">
        <w:rPr>
          <w:rStyle w:val="Style13ptBold"/>
        </w:rPr>
        <w:t>–</w:t>
      </w:r>
      <w:r>
        <w:t xml:space="preserve"> Jennifer, reporter for the Washington Post, “Trump is right back where he started, and that's a problem for the GOP ; As a new Quinnipiac poll suggests, the president's base of support is exceptionally narrow.”, Washington Post, 2-22-18, Factiva</w:t>
      </w:r>
    </w:p>
    <w:p w14:paraId="26A1ACDD" w14:textId="77777777" w:rsidR="00147351" w:rsidRDefault="00147351" w:rsidP="00147351">
      <w:r>
        <w:t xml:space="preserve">After a momentary upward blip in the polls (Was it the holidays? A lower presidential profile? A non-disastrous State of the Union? The tax bill hype?) </w:t>
      </w:r>
      <w:r w:rsidRPr="0023192F">
        <w:rPr>
          <w:rStyle w:val="StyleUnderline"/>
          <w:highlight w:val="cyan"/>
        </w:rPr>
        <w:t>voters have gone</w:t>
      </w:r>
      <w:r w:rsidRPr="0072052F">
        <w:rPr>
          <w:rStyle w:val="StyleUnderline"/>
        </w:rPr>
        <w:t xml:space="preserve"> right </w:t>
      </w:r>
      <w:r w:rsidRPr="0023192F">
        <w:rPr>
          <w:rStyle w:val="StyleUnderline"/>
          <w:highlight w:val="cyan"/>
        </w:rPr>
        <w:t>back to disliking</w:t>
      </w:r>
      <w:r>
        <w:t xml:space="preserve"> President </w:t>
      </w:r>
      <w:r w:rsidRPr="0023192F">
        <w:rPr>
          <w:rStyle w:val="StyleUnderline"/>
          <w:highlight w:val="cyan"/>
        </w:rPr>
        <w:t>Trump</w:t>
      </w:r>
      <w:r>
        <w:t xml:space="preserve"> — a lot. The latest </w:t>
      </w:r>
      <w:r w:rsidRPr="0023192F">
        <w:rPr>
          <w:rStyle w:val="StyleUnderline"/>
        </w:rPr>
        <w:t>Quinnipiac</w:t>
      </w:r>
      <w:r w:rsidRPr="0023192F">
        <w:t xml:space="preserve"> poll </w:t>
      </w:r>
      <w:r w:rsidRPr="0023192F">
        <w:rPr>
          <w:rStyle w:val="StyleUnderline"/>
        </w:rPr>
        <w:t>has the president's approval rating down to 37 percent</w:t>
      </w:r>
      <w:r>
        <w:t xml:space="preserve"> (with 58 disapproving), </w:t>
      </w:r>
      <w:r w:rsidRPr="0072052F">
        <w:t>compared to</w:t>
      </w:r>
      <w:r>
        <w:t xml:space="preserve"> a </w:t>
      </w:r>
      <w:r w:rsidRPr="0072052F">
        <w:t>40-percent</w:t>
      </w:r>
      <w:r>
        <w:t xml:space="preserve"> approval rating on Feb. 7. And </w:t>
      </w:r>
      <w:r w:rsidRPr="0072052F">
        <w:rPr>
          <w:rStyle w:val="StyleUnderline"/>
        </w:rPr>
        <w:t>by</w:t>
      </w:r>
      <w:r>
        <w:t xml:space="preserve"> a margin of </w:t>
      </w:r>
      <w:r w:rsidRPr="0072052F">
        <w:rPr>
          <w:rStyle w:val="StyleUnderline"/>
        </w:rPr>
        <w:t>67 percent to 24 percent, they want him to release his tax returns</w:t>
      </w:r>
      <w:r>
        <w:t>.</w:t>
      </w:r>
    </w:p>
    <w:p w14:paraId="23714FAC" w14:textId="77777777" w:rsidR="00147351" w:rsidRDefault="00147351" w:rsidP="00147351">
      <w:r>
        <w:t xml:space="preserve">In a demonstration that </w:t>
      </w:r>
      <w:r w:rsidRPr="0023192F">
        <w:rPr>
          <w:rStyle w:val="Emphasis"/>
          <w:highlight w:val="cyan"/>
        </w:rPr>
        <w:t>tribal loyalty predominates</w:t>
      </w:r>
      <w:r>
        <w:t xml:space="preserve"> over </w:t>
      </w:r>
      <w:r w:rsidRPr="0072052F">
        <w:rPr>
          <w:rStyle w:val="StyleUnderline"/>
        </w:rPr>
        <w:t xml:space="preserve">obvious </w:t>
      </w:r>
      <w:r w:rsidRPr="0023192F">
        <w:rPr>
          <w:rStyle w:val="StyleUnderline"/>
          <w:highlight w:val="cyan"/>
        </w:rPr>
        <w:t>observation</w:t>
      </w:r>
      <w:r>
        <w:t>, "</w:t>
      </w:r>
      <w:r w:rsidRPr="0023192F">
        <w:rPr>
          <w:rStyle w:val="StyleUnderline"/>
          <w:highlight w:val="cyan"/>
        </w:rPr>
        <w:t>Trump has not been loyal to his spouse</w:t>
      </w:r>
      <w:r w:rsidRPr="0072052F">
        <w:rPr>
          <w:rStyle w:val="StyleUnderline"/>
        </w:rPr>
        <w:t xml:space="preserve"> throughout his marriage, </w:t>
      </w:r>
      <w:r w:rsidRPr="0023192F">
        <w:rPr>
          <w:rStyle w:val="StyleUnderline"/>
          <w:highlight w:val="cyan"/>
        </w:rPr>
        <w:t>American</w:t>
      </w:r>
      <w:r w:rsidRPr="0072052F">
        <w:rPr>
          <w:rStyle w:val="StyleUnderline"/>
        </w:rPr>
        <w:t xml:space="preserve"> voters </w:t>
      </w:r>
      <w:r w:rsidRPr="0023192F">
        <w:rPr>
          <w:rStyle w:val="StyleUnderline"/>
          <w:highlight w:val="cyan"/>
        </w:rPr>
        <w:t>say 56-18</w:t>
      </w:r>
      <w:r w:rsidRPr="0072052F">
        <w:rPr>
          <w:rStyle w:val="StyleUnderline"/>
        </w:rPr>
        <w:t xml:space="preserve"> percent</w:t>
      </w:r>
      <w:r>
        <w:t xml:space="preserve">, with 26 percent undecided. </w:t>
      </w:r>
      <w:r w:rsidRPr="0023192F">
        <w:rPr>
          <w:rStyle w:val="StyleUnderline"/>
          <w:highlight w:val="cyan"/>
        </w:rPr>
        <w:t>Republicans</w:t>
      </w:r>
      <w:r w:rsidRPr="0072052F">
        <w:rPr>
          <w:rStyle w:val="StyleUnderline"/>
        </w:rPr>
        <w:t xml:space="preserve"> are the only group to </w:t>
      </w:r>
      <w:r w:rsidRPr="0023192F">
        <w:rPr>
          <w:rStyle w:val="StyleUnderline"/>
          <w:highlight w:val="cyan"/>
        </w:rPr>
        <w:t xml:space="preserve">say Trump has been loyal." </w:t>
      </w:r>
      <w:r w:rsidRPr="0023192F">
        <w:rPr>
          <w:rStyle w:val="Emphasis"/>
          <w:highlight w:val="cyan"/>
        </w:rPr>
        <w:t>Really</w:t>
      </w:r>
      <w:r w:rsidRPr="0072052F">
        <w:rPr>
          <w:rStyle w:val="StyleUnderline"/>
        </w:rPr>
        <w:t xml:space="preserve">, Republicans, </w:t>
      </w:r>
      <w:r w:rsidRPr="0023192F">
        <w:rPr>
          <w:rStyle w:val="StyleUnderline"/>
          <w:highlight w:val="cyan"/>
        </w:rPr>
        <w:t xml:space="preserve">you think that, or </w:t>
      </w:r>
      <w:r w:rsidRPr="0023192F">
        <w:rPr>
          <w:rStyle w:val="Emphasis"/>
          <w:highlight w:val="cyan"/>
        </w:rPr>
        <w:t>do you not permit yourself</w:t>
      </w:r>
      <w:r>
        <w:t xml:space="preserve"> even a moment of </w:t>
      </w:r>
      <w:r w:rsidRPr="0023192F">
        <w:rPr>
          <w:rStyle w:val="Emphasis"/>
          <w:highlight w:val="cyan"/>
        </w:rPr>
        <w:t>honesty?</w:t>
      </w:r>
      <w:r w:rsidRPr="0023192F">
        <w:rPr>
          <w:rStyle w:val="StyleUnderline"/>
          <w:highlight w:val="cyan"/>
        </w:rPr>
        <w:t xml:space="preserve"> "Voters</w:t>
      </w:r>
      <w:r>
        <w:t xml:space="preserve"> also </w:t>
      </w:r>
      <w:r w:rsidRPr="0023192F">
        <w:rPr>
          <w:rStyle w:val="StyleUnderline"/>
          <w:highlight w:val="cyan"/>
        </w:rPr>
        <w:t>say 66-30</w:t>
      </w:r>
      <w:r w:rsidRPr="0072052F">
        <w:rPr>
          <w:rStyle w:val="StyleUnderline"/>
        </w:rPr>
        <w:t xml:space="preserve"> percent</w:t>
      </w:r>
      <w:r>
        <w:t xml:space="preserve">, including 58-37 percent among men, </w:t>
      </w:r>
      <w:r w:rsidRPr="0072052F">
        <w:rPr>
          <w:rStyle w:val="StyleUnderline"/>
        </w:rPr>
        <w:t xml:space="preserve">that </w:t>
      </w:r>
      <w:r w:rsidRPr="0023192F">
        <w:rPr>
          <w:rStyle w:val="StyleUnderline"/>
          <w:highlight w:val="cyan"/>
        </w:rPr>
        <w:t>Trump does not respect women as much as</w:t>
      </w:r>
      <w:r w:rsidRPr="0072052F">
        <w:rPr>
          <w:rStyle w:val="StyleUnderline"/>
        </w:rPr>
        <w:t xml:space="preserve"> he respects </w:t>
      </w:r>
      <w:r w:rsidRPr="0023192F">
        <w:rPr>
          <w:rStyle w:val="StyleUnderline"/>
          <w:highlight w:val="cyan"/>
        </w:rPr>
        <w:t>men</w:t>
      </w:r>
      <w:r>
        <w:t xml:space="preserve">. Again, </w:t>
      </w:r>
      <w:r w:rsidRPr="0023192F">
        <w:rPr>
          <w:rStyle w:val="StyleUnderline"/>
          <w:highlight w:val="cyan"/>
        </w:rPr>
        <w:t>Republicans</w:t>
      </w:r>
      <w:r w:rsidRPr="0072052F">
        <w:rPr>
          <w:rStyle w:val="StyleUnderline"/>
        </w:rPr>
        <w:t xml:space="preserve"> are the only group </w:t>
      </w:r>
      <w:r w:rsidRPr="0023192F">
        <w:rPr>
          <w:rStyle w:val="StyleUnderline"/>
          <w:highlight w:val="cyan"/>
        </w:rPr>
        <w:t>taking Trump's side</w:t>
      </w:r>
      <w:r>
        <w:t xml:space="preserve">." And once again, as a group, </w:t>
      </w:r>
      <w:r w:rsidRPr="0023192F">
        <w:rPr>
          <w:rStyle w:val="StyleUnderline"/>
          <w:highlight w:val="cyan"/>
        </w:rPr>
        <w:t xml:space="preserve">Republicans </w:t>
      </w:r>
      <w:r w:rsidRPr="0023192F">
        <w:rPr>
          <w:rStyle w:val="StyleUnderline"/>
        </w:rPr>
        <w:t xml:space="preserve">seem to </w:t>
      </w:r>
      <w:r w:rsidRPr="0023192F">
        <w:rPr>
          <w:rStyle w:val="StyleUnderline"/>
          <w:highlight w:val="cyan"/>
        </w:rPr>
        <w:t xml:space="preserve">have </w:t>
      </w:r>
      <w:r w:rsidRPr="0023192F">
        <w:rPr>
          <w:rStyle w:val="Emphasis"/>
          <w:highlight w:val="cyan"/>
        </w:rPr>
        <w:t>given up</w:t>
      </w:r>
      <w:r w:rsidRPr="0072052F">
        <w:rPr>
          <w:rStyle w:val="StyleUnderline"/>
        </w:rPr>
        <w:t xml:space="preserve"> any powers of </w:t>
      </w:r>
      <w:r w:rsidRPr="0023192F">
        <w:rPr>
          <w:rStyle w:val="Emphasis"/>
          <w:highlight w:val="cyan"/>
        </w:rPr>
        <w:t>discernment</w:t>
      </w:r>
      <w:r>
        <w:t>.</w:t>
      </w:r>
    </w:p>
    <w:p w14:paraId="4D0A5037" w14:textId="77777777" w:rsidR="00147351" w:rsidRDefault="00147351" w:rsidP="00147351">
      <w:r w:rsidRPr="0072052F">
        <w:rPr>
          <w:rStyle w:val="StyleUnderline"/>
        </w:rPr>
        <w:t>The numbers are truly awful</w:t>
      </w:r>
      <w:r>
        <w:t xml:space="preserve"> for the president:</w:t>
      </w:r>
    </w:p>
    <w:p w14:paraId="1FB41E32" w14:textId="77777777" w:rsidR="00147351" w:rsidRDefault="00147351" w:rsidP="00147351">
      <w:r>
        <w:t xml:space="preserve">American voters say </w:t>
      </w:r>
      <w:r w:rsidRPr="0072052F">
        <w:rPr>
          <w:rStyle w:val="StyleUnderline"/>
        </w:rPr>
        <w:t>57-41</w:t>
      </w:r>
      <w:r>
        <w:t xml:space="preserve"> percent that Trump is </w:t>
      </w:r>
      <w:r w:rsidRPr="0072052F">
        <w:rPr>
          <w:rStyle w:val="StyleUnderline"/>
        </w:rPr>
        <w:t>not fit to serve</w:t>
      </w:r>
      <w:r>
        <w:t xml:space="preserve"> as president. There is </w:t>
      </w:r>
      <w:r w:rsidRPr="0072052F">
        <w:rPr>
          <w:rStyle w:val="StyleUnderline"/>
        </w:rPr>
        <w:t>a wide gender gap</w:t>
      </w:r>
      <w:r>
        <w:t>, with men divided 49-49 percent on whether Trump is fit. Women say 65-33 percent he is not fit.</w:t>
      </w:r>
    </w:p>
    <w:p w14:paraId="5BF7159E" w14:textId="77777777" w:rsidR="00147351" w:rsidRDefault="00147351" w:rsidP="00147351">
      <w:r>
        <w:t>There is also a gender gap as voters say 65-27 percent that the Trump administration does not do a good job handling issues that have a significant impact on women. Men say no 59-32 percent and women say no 71-22 percent.</w:t>
      </w:r>
    </w:p>
    <w:p w14:paraId="310523BE" w14:textId="77777777" w:rsidR="00147351" w:rsidRDefault="00147351" w:rsidP="00147351">
      <w:r w:rsidRPr="0072052F">
        <w:rPr>
          <w:rStyle w:val="StyleUnderline"/>
        </w:rPr>
        <w:t>Voters disapprove</w:t>
      </w:r>
      <w:r>
        <w:t xml:space="preserve"> 59-22 percent </w:t>
      </w:r>
      <w:r w:rsidRPr="0072052F">
        <w:rPr>
          <w:rStyle w:val="StyleUnderline"/>
        </w:rPr>
        <w:t>of the way</w:t>
      </w:r>
      <w:r>
        <w:t xml:space="preserve"> the </w:t>
      </w:r>
      <w:r w:rsidRPr="0072052F">
        <w:rPr>
          <w:rStyle w:val="StyleUnderline"/>
        </w:rPr>
        <w:t>Trump</w:t>
      </w:r>
      <w:r>
        <w:t xml:space="preserve"> administration </w:t>
      </w:r>
      <w:r w:rsidRPr="0072052F">
        <w:rPr>
          <w:rStyle w:val="StyleUnderline"/>
        </w:rPr>
        <w:t>handled</w:t>
      </w:r>
      <w:r>
        <w:t xml:space="preserve"> the case of Rob </w:t>
      </w:r>
      <w:r w:rsidRPr="0072052F">
        <w:rPr>
          <w:rStyle w:val="StyleUnderline"/>
        </w:rPr>
        <w:t>Porter</w:t>
      </w:r>
      <w:r>
        <w:t>, a White House aide dismissed after accusations of domestic violence. Someone accused of domestic violence by several people should not receive a security clearance, voters say 73-17 percent. Voters say 57-40 percent they do not like Trump's policies and say 61-30 percent they do not like him as a person. American voters say 56-36 percent that Trump acts more like an autocrat than a typical American president.</w:t>
      </w:r>
    </w:p>
    <w:p w14:paraId="2D390598" w14:textId="77777777" w:rsidR="00147351" w:rsidRDefault="00147351" w:rsidP="00147351">
      <w:r w:rsidRPr="0072052F">
        <w:rPr>
          <w:rStyle w:val="StyleUnderline"/>
        </w:rPr>
        <w:t>When it comes to Russia, voters are capable of overlooking his antics</w:t>
      </w:r>
      <w:r>
        <w:t>, the poll found.</w:t>
      </w:r>
    </w:p>
    <w:p w14:paraId="7F985C53" w14:textId="77777777" w:rsidR="00147351" w:rsidRDefault="00147351" w:rsidP="00147351">
      <w:r>
        <w:t xml:space="preserve">"American voters think 76-18 percent, including 55-35 percent among Republicans, that the Russian government did try to influence the 2016 presidential election, the highest number so far for this question. A total of 68 percent of </w:t>
      </w:r>
      <w:r w:rsidRPr="0072052F">
        <w:rPr>
          <w:rStyle w:val="StyleUnderline"/>
        </w:rPr>
        <w:t>voters are 'very concerned' or 'somewhat concerned'</w:t>
      </w:r>
      <w:r>
        <w:t xml:space="preserve"> that </w:t>
      </w:r>
      <w:r w:rsidRPr="0072052F">
        <w:rPr>
          <w:rStyle w:val="StyleUnderline"/>
        </w:rPr>
        <w:t>the Russian government might try to interfere</w:t>
      </w:r>
      <w:r>
        <w:t xml:space="preserve"> in the 2018 elections. </w:t>
      </w:r>
      <w:r w:rsidRPr="0072052F">
        <w:rPr>
          <w:rStyle w:val="StyleUnderline"/>
        </w:rPr>
        <w:t>Voters disapprove 57-30</w:t>
      </w:r>
      <w:r>
        <w:t xml:space="preserve"> percent </w:t>
      </w:r>
      <w:r w:rsidRPr="0072052F">
        <w:rPr>
          <w:rStyle w:val="StyleUnderline"/>
        </w:rPr>
        <w:t>to Trump's response to the threat of Russian interference</w:t>
      </w:r>
      <w:r>
        <w:t xml:space="preserve"> in the 2018 elections."</w:t>
      </w:r>
    </w:p>
    <w:p w14:paraId="131AE0A1" w14:textId="77777777" w:rsidR="00147351" w:rsidRDefault="00147351" w:rsidP="00147351">
      <w:r>
        <w:t>To the extent the GOP-led House of Representatives has stuck with him, one would think it could leave Republicans open to the serious attack that they have failed to respond to the Russian threat.</w:t>
      </w:r>
    </w:p>
    <w:p w14:paraId="0928395D" w14:textId="77777777" w:rsidR="00147351" w:rsidRDefault="00147351" w:rsidP="00147351">
      <w:r>
        <w:t xml:space="preserve">Looking more closely at the data, one is struck by several phenomena. First, </w:t>
      </w:r>
      <w:r w:rsidRPr="0072052F">
        <w:rPr>
          <w:rStyle w:val="StyleUnderline"/>
        </w:rPr>
        <w:t>young voters really, really don't like Trump</w:t>
      </w:r>
      <w:r>
        <w:t>. Seventy percent of voters under the age of 35 said they don't approve of his performance — 60 percent of which said they strongly disapprove. Nearly 80 percent of younger voters dislike the Republican Congress.</w:t>
      </w:r>
    </w:p>
    <w:p w14:paraId="672D5317" w14:textId="77777777" w:rsidR="00147351" w:rsidRDefault="00147351" w:rsidP="00147351">
      <w:r>
        <w:t xml:space="preserve">Second, </w:t>
      </w:r>
      <w:r w:rsidRPr="0023192F">
        <w:rPr>
          <w:rStyle w:val="StyleUnderline"/>
          <w:highlight w:val="cyan"/>
        </w:rPr>
        <w:t xml:space="preserve">Trump's support among white voters without college degrees </w:t>
      </w:r>
      <w:r w:rsidRPr="0023192F">
        <w:rPr>
          <w:rStyle w:val="Emphasis"/>
          <w:highlight w:val="cyan"/>
        </w:rPr>
        <w:t>has eroded</w:t>
      </w:r>
      <w:r w:rsidRPr="0023192F">
        <w:rPr>
          <w:rStyle w:val="StyleUnderline"/>
          <w:highlight w:val="cyan"/>
        </w:rPr>
        <w:t>. They approve</w:t>
      </w:r>
      <w:r>
        <w:t xml:space="preserve"> of the job he is doing </w:t>
      </w:r>
      <w:r w:rsidRPr="0023192F">
        <w:rPr>
          <w:rStyle w:val="StyleUnderline"/>
          <w:highlight w:val="cyan"/>
        </w:rPr>
        <w:t>by</w:t>
      </w:r>
      <w:r w:rsidRPr="0072052F">
        <w:rPr>
          <w:rStyle w:val="StyleUnderline"/>
        </w:rPr>
        <w:t xml:space="preserve"> only a </w:t>
      </w:r>
      <w:r w:rsidRPr="0023192F">
        <w:rPr>
          <w:rStyle w:val="StyleUnderline"/>
          <w:highlight w:val="cyan"/>
        </w:rPr>
        <w:t>slim</w:t>
      </w:r>
      <w:r>
        <w:t xml:space="preserve"> 47- to 45-percent </w:t>
      </w:r>
      <w:r w:rsidRPr="0023192F">
        <w:rPr>
          <w:rStyle w:val="StyleUnderline"/>
          <w:highlight w:val="cyan"/>
        </w:rPr>
        <w:t>plurality. They</w:t>
      </w:r>
      <w:r w:rsidRPr="0072052F">
        <w:rPr>
          <w:rStyle w:val="StyleUnderline"/>
        </w:rPr>
        <w:t xml:space="preserve"> certainly </w:t>
      </w:r>
      <w:r w:rsidRPr="0023192F">
        <w:rPr>
          <w:rStyle w:val="StyleUnderline"/>
          <w:highlight w:val="cyan"/>
        </w:rPr>
        <w:t>don't like the president as a person</w:t>
      </w:r>
      <w:r>
        <w:t xml:space="preserve"> (39 percent like/50 percent dislike), </w:t>
      </w:r>
      <w:r w:rsidRPr="0072052F">
        <w:rPr>
          <w:rStyle w:val="StyleUnderline"/>
        </w:rPr>
        <w:t xml:space="preserve">and </w:t>
      </w:r>
      <w:r w:rsidRPr="0023192F">
        <w:rPr>
          <w:rStyle w:val="StyleUnderline"/>
          <w:highlight w:val="cyan"/>
        </w:rPr>
        <w:t>a majority</w:t>
      </w:r>
      <w:r>
        <w:t xml:space="preserve"> (59 percent) of these voters </w:t>
      </w:r>
      <w:r w:rsidRPr="0023192F">
        <w:rPr>
          <w:rStyle w:val="StyleUnderline"/>
          <w:highlight w:val="cyan"/>
        </w:rPr>
        <w:t>want</w:t>
      </w:r>
      <w:r w:rsidRPr="0072052F">
        <w:rPr>
          <w:rStyle w:val="StyleUnderline"/>
        </w:rPr>
        <w:t xml:space="preserve"> him to release his </w:t>
      </w:r>
      <w:r w:rsidRPr="0023192F">
        <w:rPr>
          <w:rStyle w:val="StyleUnderline"/>
          <w:highlight w:val="cyan"/>
        </w:rPr>
        <w:t>tax returns</w:t>
      </w:r>
      <w:r w:rsidRPr="0072052F">
        <w:rPr>
          <w:rStyle w:val="StyleUnderline"/>
        </w:rPr>
        <w:t>, 44 percent</w:t>
      </w:r>
      <w:r>
        <w:t xml:space="preserve"> of which </w:t>
      </w:r>
      <w:r w:rsidRPr="0072052F">
        <w:rPr>
          <w:rStyle w:val="StyleUnderline"/>
        </w:rPr>
        <w:t>believe he hasn't done so because he has something to hide</w:t>
      </w:r>
      <w:r>
        <w:t xml:space="preserve">. Also, </w:t>
      </w:r>
      <w:r w:rsidRPr="0023192F">
        <w:rPr>
          <w:rStyle w:val="StyleUnderline"/>
          <w:highlight w:val="cyan"/>
        </w:rPr>
        <w:t>majorities do not believe he respects women, think the White House mishandled</w:t>
      </w:r>
      <w:r>
        <w:t xml:space="preserve"> the Rob </w:t>
      </w:r>
      <w:r w:rsidRPr="0023192F">
        <w:rPr>
          <w:rStyle w:val="StyleUnderline"/>
          <w:highlight w:val="cyan"/>
        </w:rPr>
        <w:t>Porter</w:t>
      </w:r>
      <w:r>
        <w:t xml:space="preserve"> situation, </w:t>
      </w:r>
      <w:r w:rsidRPr="0023192F">
        <w:rPr>
          <w:rStyle w:val="StyleUnderline"/>
          <w:highlight w:val="cyan"/>
        </w:rPr>
        <w:t>and</w:t>
      </w:r>
      <w:r w:rsidRPr="0023192F">
        <w:rPr>
          <w:rStyle w:val="StyleUnderline"/>
        </w:rPr>
        <w:t xml:space="preserve"> think </w:t>
      </w:r>
      <w:r w:rsidRPr="0023192F">
        <w:rPr>
          <w:rStyle w:val="StyleUnderline"/>
          <w:highlight w:val="cyan"/>
        </w:rPr>
        <w:t>that Russia interfered</w:t>
      </w:r>
      <w:r w:rsidRPr="0023192F">
        <w:rPr>
          <w:rStyle w:val="StyleUnderline"/>
        </w:rPr>
        <w:t xml:space="preserve"> with</w:t>
      </w:r>
      <w:r>
        <w:t xml:space="preserve"> the </w:t>
      </w:r>
      <w:r w:rsidRPr="0023192F">
        <w:rPr>
          <w:rStyle w:val="StyleUnderline"/>
        </w:rPr>
        <w:t>2016</w:t>
      </w:r>
      <w:r>
        <w:t xml:space="preserve"> election. A large plurality (46 percent) said he has mishandled the Russia scandal, and 50 percent believe he acts more like an autocrat than he does a typical president.</w:t>
      </w:r>
    </w:p>
    <w:p w14:paraId="50D97CEF" w14:textId="77777777" w:rsidR="00147351" w:rsidRDefault="00147351" w:rsidP="00147351"/>
    <w:p w14:paraId="79D7AC15" w14:textId="2A6ED4A1" w:rsidR="00147351" w:rsidRDefault="002D702A" w:rsidP="002D702A">
      <w:pPr>
        <w:pStyle w:val="Heading2"/>
      </w:pPr>
      <w:r>
        <w:t>---Link Defense---</w:t>
      </w:r>
    </w:p>
    <w:p w14:paraId="070F9AF3" w14:textId="7CB81CA3" w:rsidR="002D702A" w:rsidRDefault="002D702A" w:rsidP="002D702A"/>
    <w:p w14:paraId="3E2F9A8B" w14:textId="43C72584" w:rsidR="002D702A" w:rsidRDefault="002D702A" w:rsidP="002D702A"/>
    <w:p w14:paraId="49F70F1F" w14:textId="4C5A4BE4" w:rsidR="00CE79A3" w:rsidRDefault="00CE79A3" w:rsidP="00CE79A3"/>
    <w:p w14:paraId="00B21296" w14:textId="2A8EB1D5" w:rsidR="003836CD" w:rsidRDefault="003836CD" w:rsidP="002D702A">
      <w:pPr>
        <w:pStyle w:val="Heading3"/>
      </w:pPr>
      <w:r>
        <w:t>Immigration Not Key</w:t>
      </w:r>
    </w:p>
    <w:p w14:paraId="3F490721" w14:textId="6FA35327" w:rsidR="003836CD" w:rsidRDefault="003836CD" w:rsidP="003836CD"/>
    <w:p w14:paraId="67B9FB06" w14:textId="64DFF8C2" w:rsidR="003836CD" w:rsidRDefault="003836CD" w:rsidP="003836CD"/>
    <w:p w14:paraId="4A9AAE96" w14:textId="6A30AD95" w:rsidR="003836CD" w:rsidRDefault="003836CD" w:rsidP="003836CD">
      <w:pPr>
        <w:pStyle w:val="Heading4"/>
      </w:pPr>
      <w:r>
        <w:t xml:space="preserve">Immigration hardline not key to base support </w:t>
      </w:r>
    </w:p>
    <w:p w14:paraId="2B288922" w14:textId="77777777" w:rsidR="003836CD" w:rsidRDefault="003836CD" w:rsidP="003836CD">
      <w:r w:rsidRPr="00700418">
        <w:rPr>
          <w:rStyle w:val="Style13ptBold"/>
        </w:rPr>
        <w:t>Wilkinson 18</w:t>
      </w:r>
      <w:r>
        <w:rPr>
          <w:rStyle w:val="Style13ptBold"/>
        </w:rPr>
        <w:t>---</w:t>
      </w:r>
      <w:r w:rsidRPr="00700418">
        <w:t>Francis, political editorialist and U.S. domestic policy for Bloomberg Opinion, "Democrats Hitch Their Party to Immigrants" Bloomberg</w:t>
      </w:r>
      <w:r>
        <w:t xml:space="preserve">, </w:t>
      </w:r>
      <w:r w:rsidRPr="00700418">
        <w:t>January 17</w:t>
      </w:r>
      <w:r>
        <w:t xml:space="preserve">, </w:t>
      </w:r>
      <w:r w:rsidRPr="00700418">
        <w:t>https://www.bloomberg.com/view/articles/2018-01-17/democrats-support-for-immigrants-grows-more-forceful</w:t>
      </w:r>
      <w:r>
        <w:t>]</w:t>
      </w:r>
    </w:p>
    <w:p w14:paraId="4D21B29F" w14:textId="68802D8E" w:rsidR="003836CD" w:rsidRDefault="003836CD" w:rsidP="003836CD">
      <w:pPr>
        <w:rPr>
          <w:rStyle w:val="StyleUnderline"/>
          <w:highlight w:val="cyan"/>
        </w:rPr>
      </w:pPr>
      <w:r w:rsidRPr="00700418">
        <w:rPr>
          <w:sz w:val="16"/>
        </w:rPr>
        <w:t xml:space="preserve">What got Trump to the White House was white voters. Yet </w:t>
      </w:r>
      <w:r w:rsidRPr="003836CD">
        <w:rPr>
          <w:rStyle w:val="StyleUnderline"/>
          <w:highlight w:val="cyan"/>
        </w:rPr>
        <w:t>even white voters can find Trump exhausting</w:t>
      </w:r>
      <w:r w:rsidRPr="00700418">
        <w:rPr>
          <w:sz w:val="16"/>
        </w:rPr>
        <w:t>. “</w:t>
      </w:r>
      <w:r w:rsidRPr="0015453F">
        <w:rPr>
          <w:rStyle w:val="StyleUnderline"/>
          <w:highlight w:val="cyan"/>
        </w:rPr>
        <w:t xml:space="preserve">In most of the red states </w:t>
      </w:r>
      <w:r w:rsidRPr="00A12F67">
        <w:rPr>
          <w:rStyle w:val="StyleUnderline"/>
        </w:rPr>
        <w:t>that have Senate races</w:t>
      </w:r>
      <w:r w:rsidRPr="00A12F67">
        <w:rPr>
          <w:sz w:val="16"/>
        </w:rPr>
        <w:t>,”</w:t>
      </w:r>
      <w:r w:rsidRPr="00700418">
        <w:rPr>
          <w:sz w:val="16"/>
        </w:rPr>
        <w:t xml:space="preserve"> said Democratic pollster Geoff Garin, “</w:t>
      </w:r>
      <w:r w:rsidRPr="0015453F">
        <w:rPr>
          <w:rStyle w:val="Emphasis"/>
          <w:highlight w:val="cyan"/>
        </w:rPr>
        <w:t>immigration is not a priority issue for voters,</w:t>
      </w:r>
      <w:r w:rsidRPr="0015453F">
        <w:rPr>
          <w:sz w:val="16"/>
          <w:highlight w:val="cyan"/>
        </w:rPr>
        <w:t xml:space="preserve"> </w:t>
      </w:r>
      <w:r w:rsidRPr="0015453F">
        <w:rPr>
          <w:rStyle w:val="StyleUnderline"/>
          <w:highlight w:val="cyan"/>
        </w:rPr>
        <w:t>and there is a feeling that Trump and other Republicans emphasize it too much at the expense of other things.”</w:t>
      </w:r>
    </w:p>
    <w:p w14:paraId="1860872A" w14:textId="238AB047" w:rsidR="003836CD" w:rsidRDefault="003836CD" w:rsidP="003836CD">
      <w:pPr>
        <w:rPr>
          <w:rStyle w:val="StyleUnderline"/>
        </w:rPr>
      </w:pPr>
    </w:p>
    <w:p w14:paraId="49F50E91" w14:textId="4976068D" w:rsidR="00DF204D" w:rsidRDefault="00DF204D" w:rsidP="00CE79A3">
      <w:pPr>
        <w:pStyle w:val="Heading3"/>
      </w:pPr>
      <w:r>
        <w:t>No Link---Media Spin</w:t>
      </w:r>
    </w:p>
    <w:p w14:paraId="4FE636FF" w14:textId="4DD8C46E" w:rsidR="00DF204D" w:rsidRDefault="00DF204D" w:rsidP="00DF204D"/>
    <w:p w14:paraId="3362CEA1" w14:textId="77777777" w:rsidR="00DF204D" w:rsidRDefault="00DF204D" w:rsidP="00DF204D">
      <w:pPr>
        <w:pStyle w:val="Heading4"/>
      </w:pPr>
      <w:r>
        <w:t>Trump’s support means they will spin the plan as favorable- no backlash</w:t>
      </w:r>
    </w:p>
    <w:p w14:paraId="709DBF64" w14:textId="77777777" w:rsidR="00DF204D" w:rsidRPr="00FE2053" w:rsidRDefault="00DF204D" w:rsidP="00DF204D">
      <w:pPr>
        <w:rPr>
          <w:sz w:val="14"/>
        </w:rPr>
      </w:pPr>
      <w:r w:rsidRPr="00FE5973">
        <w:rPr>
          <w:sz w:val="14"/>
        </w:rPr>
        <w:t xml:space="preserve">Stephen </w:t>
      </w:r>
      <w:r w:rsidRPr="00FE5973">
        <w:rPr>
          <w:rStyle w:val="Style13ptBold"/>
        </w:rPr>
        <w:t>Collinson and</w:t>
      </w:r>
      <w:r w:rsidRPr="00FE5973">
        <w:rPr>
          <w:sz w:val="14"/>
        </w:rPr>
        <w:t xml:space="preserve"> Lauren </w:t>
      </w:r>
      <w:r w:rsidRPr="00FE5973">
        <w:rPr>
          <w:rStyle w:val="Style13ptBold"/>
        </w:rPr>
        <w:t>Fox, 6-18</w:t>
      </w:r>
      <w:r w:rsidRPr="00FE5973">
        <w:rPr>
          <w:sz w:val="14"/>
        </w:rPr>
        <w:t xml:space="preserve"> (Stephen Collinson is a reporter for CNN Politics covering the White House, and politics across the United States and around the world., Lauren Fox is a congressional reporter for CNN, “Outrage grows as families are separated. Will Trump change his policy?,” 2018, </w:t>
      </w:r>
      <w:hyperlink r:id="rId52" w:history="1">
        <w:r w:rsidRPr="00FE5973">
          <w:rPr>
            <w:rStyle w:val="Hyperlink"/>
            <w:sz w:val="14"/>
          </w:rPr>
          <w:t>https://www.cnn.com/2018/06/18/politics/immigration-trump-congress-family-separation/index.html</w:t>
        </w:r>
      </w:hyperlink>
      <w:r w:rsidRPr="00FE5973">
        <w:rPr>
          <w:sz w:val="14"/>
        </w:rPr>
        <w:t xml:space="preserve"> AS)</w:t>
      </w:r>
    </w:p>
    <w:p w14:paraId="6EC4556A" w14:textId="77777777" w:rsidR="00DF204D" w:rsidRPr="00FE2053" w:rsidRDefault="00DF204D" w:rsidP="00DF204D">
      <w:pPr>
        <w:rPr>
          <w:sz w:val="12"/>
        </w:rPr>
      </w:pPr>
      <w:r w:rsidRPr="00FE2053">
        <w:rPr>
          <w:sz w:val="12"/>
        </w:rPr>
        <w:t xml:space="preserve">The House could vote as early as this week on a plan that would address family separations although the legislation would do little to change the underlying practice that has been implemented under the Trump administration. The compromise bill reverses a court settlement and would now allow children to be held with their parents indefinitely if they are in the custody of the Department of Homeland Security. But it doesn't do anything to stop the Trump administration from continuing its current practice of prosecuting parents who cross the border without documentation in the criminal justice system. If the administration continues that practice, parents and children would still be separated. "That's an issue of great concern to me. And we're still looking for ways to do more to keep families together in this legislation," Florida Republican Rep. Carlos Curbelo, a key negotiator in the GOP's compromise legislation, told reporters last week. House Democratic leader Nancy Pelosi said last week that the administration's practice could be "changed just like that" as she snapped her fingers. The idea that Congress could fix the policy is strewn with obstacles. To start </w:t>
      </w:r>
      <w:r w:rsidRPr="005412E6">
        <w:rPr>
          <w:sz w:val="12"/>
        </w:rPr>
        <w:t xml:space="preserve">with, </w:t>
      </w:r>
      <w:r w:rsidRPr="005412E6">
        <w:rPr>
          <w:rStyle w:val="StyleUnderline"/>
        </w:rPr>
        <w:t>Trump has kept lawmakers guessing about whether he would sign any bill</w:t>
      </w:r>
      <w:r w:rsidRPr="005412E6">
        <w:rPr>
          <w:sz w:val="12"/>
        </w:rPr>
        <w:t xml:space="preserve">. On Friday, </w:t>
      </w:r>
      <w:r w:rsidRPr="005412E6">
        <w:rPr>
          <w:rStyle w:val="StyleUnderline"/>
        </w:rPr>
        <w:t xml:space="preserve">he told Fox News that he had no intention of doing so. But roughly nine hours later -- after a day of speculation and confusion -- the White House issue a statement saying that Trump supported two Republican bills on the issue. </w:t>
      </w:r>
      <w:r w:rsidRPr="005412E6">
        <w:rPr>
          <w:sz w:val="12"/>
        </w:rPr>
        <w:t>Three sources told CNN</w:t>
      </w:r>
      <w:r w:rsidRPr="00FE2053">
        <w:rPr>
          <w:sz w:val="12"/>
        </w:rPr>
        <w:t xml:space="preserve"> that Trump will meet House Republicans at the Capitol on Tuesday to discuss next steps on immigration, a gathering that could seal the fate of the House's hard-fought compromise immigration bill. </w:t>
      </w:r>
      <w:r w:rsidRPr="005412E6">
        <w:rPr>
          <w:rStyle w:val="StyleUnderline"/>
          <w:highlight w:val="green"/>
        </w:rPr>
        <w:t>Conservatives look to Trump for political cover</w:t>
      </w:r>
      <w:r>
        <w:rPr>
          <w:rStyle w:val="StyleUnderline"/>
        </w:rPr>
        <w:t xml:space="preserve"> </w:t>
      </w:r>
      <w:r w:rsidRPr="005412E6">
        <w:rPr>
          <w:rStyle w:val="StyleUnderline"/>
          <w:highlight w:val="green"/>
        </w:rPr>
        <w:t>If Trump makes a strong endorsement, it could be enough to convince members</w:t>
      </w:r>
      <w:r w:rsidRPr="00FE2053">
        <w:rPr>
          <w:rStyle w:val="StyleUnderline"/>
        </w:rPr>
        <w:t xml:space="preserve"> of the conservative House Freedom Caucus </w:t>
      </w:r>
      <w:r w:rsidRPr="005412E6">
        <w:rPr>
          <w:rStyle w:val="StyleUnderline"/>
          <w:highlight w:val="green"/>
        </w:rPr>
        <w:t>to back the bill</w:t>
      </w:r>
      <w:r w:rsidRPr="00FE2053">
        <w:rPr>
          <w:rStyle w:val="StyleUnderline"/>
        </w:rPr>
        <w:t xml:space="preserve">. </w:t>
      </w:r>
      <w:r w:rsidRPr="005412E6">
        <w:rPr>
          <w:rStyle w:val="StyleUnderline"/>
          <w:highlight w:val="green"/>
        </w:rPr>
        <w:t>With Trump as a shield</w:t>
      </w:r>
      <w:r w:rsidRPr="00FE2053">
        <w:rPr>
          <w:sz w:val="12"/>
        </w:rPr>
        <w:t xml:space="preserve"> against conservative radio, </w:t>
      </w:r>
      <w:r w:rsidRPr="005412E6">
        <w:rPr>
          <w:rStyle w:val="StyleUnderline"/>
          <w:highlight w:val="green"/>
        </w:rPr>
        <w:t>the</w:t>
      </w:r>
      <w:r w:rsidRPr="00FE2053">
        <w:rPr>
          <w:rStyle w:val="StyleUnderline"/>
        </w:rPr>
        <w:t xml:space="preserve"> party </w:t>
      </w:r>
      <w:r w:rsidRPr="005412E6">
        <w:rPr>
          <w:rStyle w:val="StyleUnderline"/>
          <w:highlight w:val="green"/>
        </w:rPr>
        <w:t>base</w:t>
      </w:r>
      <w:r w:rsidRPr="00FE2053">
        <w:rPr>
          <w:rStyle w:val="StyleUnderline"/>
        </w:rPr>
        <w:t xml:space="preserve"> </w:t>
      </w:r>
      <w:r w:rsidRPr="005412E6">
        <w:rPr>
          <w:rStyle w:val="StyleUnderline"/>
          <w:highlight w:val="green"/>
        </w:rPr>
        <w:t>and hard-right immigration groups</w:t>
      </w:r>
      <w:r w:rsidRPr="00FE2053">
        <w:rPr>
          <w:rStyle w:val="StyleUnderline"/>
        </w:rPr>
        <w:t xml:space="preserve">, </w:t>
      </w:r>
      <w:r w:rsidRPr="005412E6">
        <w:rPr>
          <w:rStyle w:val="StyleUnderline"/>
          <w:highlight w:val="green"/>
        </w:rPr>
        <w:t>conservatives will have a rationale to back a bill that some have expressed</w:t>
      </w:r>
      <w:r w:rsidRPr="00FE2053">
        <w:rPr>
          <w:rStyle w:val="StyleUnderline"/>
        </w:rPr>
        <w:t xml:space="preserve"> concerns </w:t>
      </w:r>
      <w:r w:rsidRPr="005412E6">
        <w:rPr>
          <w:rStyle w:val="StyleUnderline"/>
          <w:highlight w:val="green"/>
        </w:rPr>
        <w:t>would not go far enough</w:t>
      </w:r>
      <w:r w:rsidRPr="00FE2053">
        <w:rPr>
          <w:rStyle w:val="StyleUnderline"/>
        </w:rPr>
        <w:t xml:space="preserve"> to secure the border.</w:t>
      </w:r>
      <w:r>
        <w:rPr>
          <w:rStyle w:val="StyleUnderline"/>
        </w:rPr>
        <w:t xml:space="preserve"> </w:t>
      </w:r>
      <w:r w:rsidRPr="005412E6">
        <w:rPr>
          <w:rStyle w:val="StyleUnderline"/>
          <w:highlight w:val="green"/>
        </w:rPr>
        <w:t>But</w:t>
      </w:r>
      <w:r w:rsidRPr="00FE2053">
        <w:rPr>
          <w:rStyle w:val="StyleUnderline"/>
        </w:rPr>
        <w:t xml:space="preserve">, </w:t>
      </w:r>
      <w:r w:rsidRPr="005412E6">
        <w:rPr>
          <w:rStyle w:val="StyleUnderline"/>
          <w:highlight w:val="green"/>
        </w:rPr>
        <w:t>if he's lukewarm</w:t>
      </w:r>
      <w:r w:rsidRPr="00FE2053">
        <w:rPr>
          <w:rStyle w:val="StyleUnderline"/>
        </w:rPr>
        <w:t xml:space="preserve"> or non-committal, </w:t>
      </w:r>
      <w:r w:rsidRPr="005412E6">
        <w:rPr>
          <w:rStyle w:val="StyleUnderline"/>
          <w:highlight w:val="green"/>
        </w:rPr>
        <w:t>the future of the House's</w:t>
      </w:r>
      <w:r w:rsidRPr="00FE2053">
        <w:rPr>
          <w:rStyle w:val="StyleUnderline"/>
        </w:rPr>
        <w:t xml:space="preserve"> </w:t>
      </w:r>
      <w:r w:rsidRPr="005412E6">
        <w:rPr>
          <w:rStyle w:val="StyleUnderline"/>
          <w:highlight w:val="green"/>
        </w:rPr>
        <w:t>compromise</w:t>
      </w:r>
      <w:r w:rsidRPr="00FE2053">
        <w:rPr>
          <w:rStyle w:val="StyleUnderline"/>
        </w:rPr>
        <w:t xml:space="preserve"> immigration bill </w:t>
      </w:r>
      <w:r w:rsidRPr="005412E6">
        <w:rPr>
          <w:rStyle w:val="StyleUnderline"/>
          <w:highlight w:val="green"/>
        </w:rPr>
        <w:t>would likely be sunk</w:t>
      </w:r>
      <w:r w:rsidRPr="00FE2053">
        <w:rPr>
          <w:rStyle w:val="StyleUnderline"/>
        </w:rPr>
        <w:t>.</w:t>
      </w:r>
      <w:r>
        <w:rPr>
          <w:rStyle w:val="StyleUnderline"/>
        </w:rPr>
        <w:t xml:space="preserve"> </w:t>
      </w:r>
      <w:r w:rsidRPr="00FE2053">
        <w:rPr>
          <w:sz w:val="12"/>
        </w:rPr>
        <w:t xml:space="preserve">"At the end of the day, </w:t>
      </w:r>
      <w:r w:rsidRPr="005412E6">
        <w:rPr>
          <w:rStyle w:val="StyleUnderline"/>
          <w:highlight w:val="green"/>
        </w:rPr>
        <w:t>his voice on immigration</w:t>
      </w:r>
      <w:r w:rsidRPr="00FE2053">
        <w:rPr>
          <w:rStyle w:val="StyleUnderline"/>
        </w:rPr>
        <w:t xml:space="preserve"> probably </w:t>
      </w:r>
      <w:r w:rsidRPr="005412E6">
        <w:rPr>
          <w:rStyle w:val="StyleUnderline"/>
          <w:highlight w:val="green"/>
        </w:rPr>
        <w:t>carries more weight</w:t>
      </w:r>
      <w:r w:rsidRPr="00FE2053">
        <w:rPr>
          <w:rStyle w:val="StyleUnderline"/>
        </w:rPr>
        <w:t xml:space="preserve"> in the Republican conference </w:t>
      </w:r>
      <w:r w:rsidRPr="005412E6">
        <w:rPr>
          <w:rStyle w:val="StyleUnderline"/>
          <w:highlight w:val="green"/>
        </w:rPr>
        <w:t>than any other</w:t>
      </w:r>
      <w:r w:rsidRPr="00FE2053">
        <w:rPr>
          <w:rStyle w:val="StyleUnderline"/>
        </w:rPr>
        <w:t xml:space="preserve"> voice</w:t>
      </w:r>
      <w:r w:rsidRPr="00FE2053">
        <w:rPr>
          <w:sz w:val="12"/>
        </w:rPr>
        <w:t>. And so you have to pay attention to that," House Freedom Caucus Chairman Mark Meadows told reporters Friday.</w:t>
      </w:r>
    </w:p>
    <w:p w14:paraId="7D0DA789" w14:textId="77777777" w:rsidR="00DF204D" w:rsidRDefault="00DF204D" w:rsidP="00DF204D">
      <w:pPr>
        <w:pStyle w:val="Heading4"/>
      </w:pPr>
      <w:r>
        <w:t>Media spin means Trump controls the narrative to his base- no risk of backlash</w:t>
      </w:r>
    </w:p>
    <w:p w14:paraId="0FE11F7E" w14:textId="77777777" w:rsidR="00DF204D" w:rsidRPr="004660E2" w:rsidRDefault="00DF204D" w:rsidP="00DF204D">
      <w:pPr>
        <w:rPr>
          <w:sz w:val="14"/>
        </w:rPr>
      </w:pPr>
      <w:r w:rsidRPr="004660E2">
        <w:rPr>
          <w:sz w:val="14"/>
        </w:rPr>
        <w:t xml:space="preserve">Leandra </w:t>
      </w:r>
      <w:r w:rsidRPr="004660E2">
        <w:rPr>
          <w:rStyle w:val="Style13ptBold"/>
        </w:rPr>
        <w:t>Bernstein 2017</w:t>
      </w:r>
      <w:r w:rsidRPr="004660E2">
        <w:rPr>
          <w:sz w:val="14"/>
        </w:rPr>
        <w:t xml:space="preserve"> (Sinclair Broadcast Group, “Poll: Mainstream media continues to lose the public's trust” </w:t>
      </w:r>
      <w:hyperlink r:id="rId53" w:history="1">
        <w:r w:rsidRPr="004660E2">
          <w:rPr>
            <w:rStyle w:val="Hyperlink"/>
            <w:sz w:val="14"/>
          </w:rPr>
          <w:t>http://valleycentral.com/news/nation-world/main-stream-media-continue-to-lose-the-publics-trust</w:t>
        </w:r>
      </w:hyperlink>
      <w:r w:rsidRPr="004660E2">
        <w:rPr>
          <w:sz w:val="14"/>
        </w:rPr>
        <w:t xml:space="preserve"> Feb 14th )</w:t>
      </w:r>
    </w:p>
    <w:p w14:paraId="4A81EDD4" w14:textId="77777777" w:rsidR="00DF204D" w:rsidRPr="004660E2" w:rsidRDefault="00DF204D" w:rsidP="00DF204D">
      <w:pPr>
        <w:pStyle w:val="NoSpacing"/>
        <w:rPr>
          <w:rFonts w:cs="Times New Roman"/>
        </w:rPr>
      </w:pPr>
      <w:r w:rsidRPr="004660E2">
        <w:rPr>
          <w:rFonts w:cs="Times New Roman"/>
        </w:rPr>
        <w:t xml:space="preserve">WASHINGTON (Sinclair Broadcast Group) -- While many mainstream media outlets have cried foul over Donald Trump targeting outlets as "failing" or peddling "fake news," that sentiment is largely shared by a majority of Americans. In its annual confidence poll, </w:t>
      </w:r>
      <w:r w:rsidRPr="004660E2">
        <w:rPr>
          <w:rStyle w:val="StyleUnderline"/>
          <w:rFonts w:cs="Times New Roman"/>
        </w:rPr>
        <w:t xml:space="preserve">Gallup found that </w:t>
      </w:r>
      <w:r w:rsidRPr="005412E6">
        <w:rPr>
          <w:rStyle w:val="StyleUnderline"/>
          <w:rFonts w:cs="Times New Roman"/>
          <w:highlight w:val="green"/>
        </w:rPr>
        <w:t>Americans' trust in the mass media</w:t>
      </w:r>
      <w:r w:rsidRPr="004660E2">
        <w:rPr>
          <w:rFonts w:cs="Times New Roman"/>
        </w:rPr>
        <w:t xml:space="preserve"> "to report the news fully, accurately and fairly" </w:t>
      </w:r>
      <w:r w:rsidRPr="005412E6">
        <w:rPr>
          <w:rStyle w:val="StyleUnderline"/>
          <w:rFonts w:cs="Times New Roman"/>
          <w:highlight w:val="green"/>
        </w:rPr>
        <w:t>reached its lowest level in</w:t>
      </w:r>
      <w:r w:rsidRPr="004660E2">
        <w:rPr>
          <w:rStyle w:val="StyleUnderline"/>
          <w:rFonts w:cs="Times New Roman"/>
        </w:rPr>
        <w:t xml:space="preserve"> polling </w:t>
      </w:r>
      <w:r w:rsidRPr="005412E6">
        <w:rPr>
          <w:rStyle w:val="StyleUnderline"/>
          <w:rFonts w:cs="Times New Roman"/>
          <w:highlight w:val="green"/>
        </w:rPr>
        <w:t>history</w:t>
      </w:r>
      <w:r w:rsidRPr="004660E2">
        <w:rPr>
          <w:rFonts w:cs="Times New Roman"/>
        </w:rPr>
        <w:t xml:space="preserve">, with only 32 percent saying they have a great deal or fair amount of trust in the media. Trust in the establishment media did not begin with the contentious 2016 election and Donald Trump taking the stage, but after a steady decline over the past 20 years, it took its deepest dive yet, led by Republicans deep distrust of mass media. </w:t>
      </w:r>
      <w:r w:rsidRPr="004660E2">
        <w:rPr>
          <w:rStyle w:val="StyleUnderline"/>
          <w:rFonts w:cs="Times New Roman"/>
        </w:rPr>
        <w:t xml:space="preserve">On the campaign trail, </w:t>
      </w:r>
      <w:r w:rsidRPr="005412E6">
        <w:rPr>
          <w:rStyle w:val="StyleUnderline"/>
          <w:rFonts w:cs="Times New Roman"/>
          <w:highlight w:val="green"/>
        </w:rPr>
        <w:t>Trump maintained a combative relationship with the press</w:t>
      </w:r>
      <w:r w:rsidRPr="004660E2">
        <w:rPr>
          <w:rStyle w:val="StyleUnderline"/>
          <w:rFonts w:cs="Times New Roman"/>
        </w:rPr>
        <w:t xml:space="preserve">, </w:t>
      </w:r>
      <w:r w:rsidRPr="005412E6">
        <w:rPr>
          <w:rStyle w:val="StyleUnderline"/>
          <w:rFonts w:cs="Times New Roman"/>
          <w:highlight w:val="green"/>
        </w:rPr>
        <w:t>but received roaring applause from his</w:t>
      </w:r>
      <w:r w:rsidRPr="004660E2">
        <w:rPr>
          <w:rStyle w:val="StyleUnderline"/>
          <w:rFonts w:cs="Times New Roman"/>
        </w:rPr>
        <w:t xml:space="preserve"> </w:t>
      </w:r>
      <w:r w:rsidRPr="005412E6">
        <w:rPr>
          <w:rStyle w:val="StyleUnderline"/>
          <w:rFonts w:cs="Times New Roman"/>
          <w:highlight w:val="green"/>
        </w:rPr>
        <w:t>supporters</w:t>
      </w:r>
      <w:r w:rsidRPr="004660E2">
        <w:rPr>
          <w:rStyle w:val="StyleUnderline"/>
          <w:rFonts w:cs="Times New Roman"/>
        </w:rPr>
        <w:t xml:space="preserve"> when he referred to the "dishonest media," and sniped at the</w:t>
      </w:r>
      <w:r w:rsidRPr="004660E2">
        <w:rPr>
          <w:rFonts w:cs="Times New Roman"/>
        </w:rPr>
        <w:t xml:space="preserve"> anchors, pundits, </w:t>
      </w:r>
      <w:r w:rsidRPr="004660E2">
        <w:rPr>
          <w:rStyle w:val="StyleUnderline"/>
          <w:rFonts w:cs="Times New Roman"/>
        </w:rPr>
        <w:t>reporters</w:t>
      </w:r>
      <w:r w:rsidRPr="004660E2">
        <w:rPr>
          <w:rFonts w:cs="Times New Roman"/>
        </w:rPr>
        <w:t xml:space="preserve"> and editorial boards who </w:t>
      </w:r>
      <w:r w:rsidRPr="004660E2">
        <w:rPr>
          <w:rStyle w:val="StyleUnderline"/>
          <w:rFonts w:cs="Times New Roman"/>
        </w:rPr>
        <w:t>he said were treating him "very unfairly."</w:t>
      </w:r>
      <w:r w:rsidRPr="004660E2">
        <w:rPr>
          <w:rFonts w:cs="Times New Roman"/>
        </w:rPr>
        <w:t xml:space="preserve"> </w:t>
      </w:r>
      <w:r w:rsidRPr="005412E6">
        <w:rPr>
          <w:rStyle w:val="Emphasis"/>
          <w:highlight w:val="green"/>
        </w:rPr>
        <w:t>In order to skirt</w:t>
      </w:r>
      <w:r w:rsidRPr="005412E6">
        <w:rPr>
          <w:rStyle w:val="Emphasis"/>
        </w:rPr>
        <w:t xml:space="preserve"> the </w:t>
      </w:r>
      <w:r w:rsidRPr="005412E6">
        <w:rPr>
          <w:rStyle w:val="Emphasis"/>
          <w:highlight w:val="green"/>
        </w:rPr>
        <w:t>criticism</w:t>
      </w:r>
      <w:r w:rsidRPr="005412E6">
        <w:rPr>
          <w:rStyle w:val="Emphasis"/>
        </w:rPr>
        <w:t xml:space="preserve"> and the tough questions, </w:t>
      </w:r>
      <w:r w:rsidRPr="005412E6">
        <w:rPr>
          <w:rStyle w:val="Emphasis"/>
          <w:highlight w:val="green"/>
        </w:rPr>
        <w:t>Trump took advantage of Twitter</w:t>
      </w:r>
      <w:r w:rsidRPr="005412E6">
        <w:rPr>
          <w:rStyle w:val="Emphasis"/>
        </w:rPr>
        <w:t xml:space="preserve">, the most effective tools he has </w:t>
      </w:r>
      <w:r w:rsidRPr="005412E6">
        <w:rPr>
          <w:rStyle w:val="Emphasis"/>
          <w:highlight w:val="green"/>
        </w:rPr>
        <w:t>used to circumvent the media and communicate directly</w:t>
      </w:r>
      <w:r w:rsidRPr="004660E2">
        <w:rPr>
          <w:rStyle w:val="Emphasis"/>
        </w:rPr>
        <w:t xml:space="preserve"> </w:t>
      </w:r>
      <w:r w:rsidRPr="005412E6">
        <w:rPr>
          <w:rStyle w:val="Emphasis"/>
          <w:highlight w:val="green"/>
        </w:rPr>
        <w:t>with his base</w:t>
      </w:r>
      <w:r w:rsidRPr="004660E2">
        <w:rPr>
          <w:rStyle w:val="Emphasis"/>
        </w:rPr>
        <w:t xml:space="preserve">. </w:t>
      </w:r>
      <w:r w:rsidRPr="004660E2">
        <w:rPr>
          <w:rFonts w:cs="Times New Roman"/>
        </w:rPr>
        <w:t xml:space="preserve">In one of his first stops after taking office, Trump addressed intelligence professionals at CIA headquarters, using the occasion to address his "running war with the media." He received laughter and applause when referring to the press as "among the most dishonest human beings on earth." Only a week earlier, Trump shut out CNN's Jim Acosta to the delight of his supporters, denying a question to the mainstay of cable news during his first press conference after winning the election. Today, after less than a month in the White House, </w:t>
      </w:r>
      <w:r w:rsidRPr="004660E2">
        <w:rPr>
          <w:rStyle w:val="StyleUnderline"/>
          <w:rFonts w:cs="Times New Roman"/>
        </w:rPr>
        <w:t>Trump continues to transform the relationship with the mainstream media</w:t>
      </w:r>
      <w:r w:rsidRPr="004660E2">
        <w:rPr>
          <w:rFonts w:cs="Times New Roman"/>
        </w:rPr>
        <w:t>. Reporters who were traditionally the first to be called on by previous press secretaries have been edged out by Sean Spicer. In place of the Associated Press, CNN, the Washington Post and the New York Times, Spicer has brought in outside voices. In his first briefings, Spicer called on the New York Post, Breitbart, LifeZette, One America News Network, and Newsmax. Rather than staying in the traditional press secretary's comfort zone of the first two rows of the briefing room, Spicer has introduced local news outlets from across the country questioning the White House via Skype. "The point is, there are voices and issues that the mainstream media sometimes doesn't capture, and its important for those issues to get as much prominence as some of the mainstream ones," Spicer told Fox News in January. Bringing in more non-traditional media outlets is by design Spicer explained. "Over and over again we are seeing people gravitate towards sites because they recognize the mainstream media isn't the only game in town," he said. While some larger media outlets have complained that</w:t>
      </w:r>
      <w:r w:rsidRPr="004660E2">
        <w:rPr>
          <w:rStyle w:val="StyleUnderline"/>
          <w:rFonts w:cs="Times New Roman"/>
        </w:rPr>
        <w:t xml:space="preserve"> the new White House briefing format is crowding out</w:t>
      </w:r>
      <w:r w:rsidRPr="004660E2">
        <w:rPr>
          <w:rFonts w:cs="Times New Roman"/>
        </w:rPr>
        <w:t xml:space="preserve"> the more hard-nosed </w:t>
      </w:r>
      <w:r w:rsidRPr="004660E2">
        <w:rPr>
          <w:rStyle w:val="StyleUnderline"/>
          <w:rFonts w:cs="Times New Roman"/>
        </w:rPr>
        <w:t>critical reporters with Trump cronies</w:t>
      </w:r>
      <w:r w:rsidRPr="004660E2">
        <w:rPr>
          <w:rFonts w:cs="Times New Roman"/>
        </w:rPr>
        <w:t xml:space="preserve">, Spicer has also brought in a handful of local media outlets, who enjoy one advantage over the national establishment media: more trust. According to a 2016 Pew Research study, 22 percent of respondents had "a lot" of trust in local news organizations, compared to 18 percent who trust national outlets. In total, local news coverage enjoyed a six-point advantage over national stations. The shake-up of the national media giants in favor of local stations or new media outlets has raised the ire of those who previously enjoyed having their questions at the front of the queue. During the Monday joint press briefing with Donald Trump and Canadian Prime Minister Justin Trudeau, Sinclair Broadcasting Group's reporter, Scott Thuman was called on to ask the first question. Thuman asked the two North American leaders whether either had decided to "alter or amend" their very different approaches to immigration, terrorism, and trade. Trump also took a question from the Daily Caller. CNN reported that other reporters were "outraged" that they weren't called on and that neither Sinclair or Daily Caller asked about the fate of National Security Advisor, Mike Flynn, who announced his resignation from the administration just hours after the press conference. The Washington Post and New York Times both alleged that Trump had intentionally called on "friendly" media outlets to avoid harsh questioning. Fox News and AP directly confronted the two reporters who got their questions answered, alleging their questions had been planted by the White House. Sinclair Broadcast Group's Vice President of News, Scott Livingston defended the reporter for working "to go beyond inside the beltway chatter and get to the heart of the issues that are relevant to all Americans ... The question wasn’t pre-set, screened nor suggested by the White House. We stand by Scott’s judgement and reporting." That wasn't the end of the media infighting on Monday, as the New York Times led a pack of news outlets taking aim at the Wall Street Journal, whose editor-in-chief Gerard Baker insisted on keeping coverage of Trump objective. One individual attending the Monday town-hall style meeting described </w:t>
      </w:r>
      <w:r w:rsidRPr="004660E2">
        <w:rPr>
          <w:rStyle w:val="Emphasis"/>
        </w:rPr>
        <w:t xml:space="preserve">the </w:t>
      </w:r>
      <w:r w:rsidRPr="004660E2">
        <w:rPr>
          <w:rFonts w:cs="Times New Roman"/>
        </w:rPr>
        <w:t xml:space="preserve">Journal's </w:t>
      </w:r>
      <w:r w:rsidRPr="004660E2">
        <w:rPr>
          <w:rStyle w:val="Emphasis"/>
        </w:rPr>
        <w:t>lack of criticism of the president as "neutral to the point of being absurd."</w:t>
      </w:r>
      <w:r w:rsidRPr="004660E2">
        <w:rPr>
          <w:rFonts w:cs="Times New Roman"/>
        </w:rPr>
        <w:t xml:space="preserve"> Baker defending the publication's stance in a statement after the meeting saying, "If you view a Trump presidency as something that’s potentially dangerous, then your reporting is going to reflect that. You would move closer than you’ve ever been to being oppositional. That’s uncomfortable and uncharted territory for every mainstream, non-opinion journalist I’ve ever known, and by normal standards, untenable." </w:t>
      </w:r>
      <w:r w:rsidRPr="004660E2">
        <w:rPr>
          <w:rStyle w:val="StyleUnderline"/>
          <w:rFonts w:cs="Times New Roman"/>
        </w:rPr>
        <w:t xml:space="preserve">Last week Emerson College </w:t>
      </w:r>
      <w:r w:rsidRPr="004660E2">
        <w:rPr>
          <w:rFonts w:cs="Times New Roman"/>
        </w:rPr>
        <w:t xml:space="preserve">political communications professor Spencer Kimball </w:t>
      </w:r>
      <w:r w:rsidRPr="004660E2">
        <w:rPr>
          <w:rStyle w:val="StyleUnderline"/>
          <w:rFonts w:cs="Times New Roman"/>
        </w:rPr>
        <w:t>published a poll comparing the public's trust in main stream media to the public's trust in Donald Trump.</w:t>
      </w:r>
      <w:r w:rsidRPr="004660E2">
        <w:rPr>
          <w:rFonts w:cs="Times New Roman"/>
        </w:rPr>
        <w:t xml:space="preserve"> The poll was shared the next day by President Trump himself under the headline, "Trump administration seen as more truthful than news media." </w:t>
      </w:r>
      <w:r w:rsidRPr="004660E2">
        <w:rPr>
          <w:rStyle w:val="StyleUnderline"/>
          <w:rFonts w:cs="Times New Roman"/>
        </w:rPr>
        <w:t xml:space="preserve">The poll found that </w:t>
      </w:r>
      <w:r w:rsidRPr="005412E6">
        <w:rPr>
          <w:rStyle w:val="StyleUnderline"/>
          <w:rFonts w:cs="Times New Roman"/>
        </w:rPr>
        <w:t>49 percent of voters consider Trump to be truthful</w:t>
      </w:r>
      <w:r w:rsidRPr="005412E6">
        <w:rPr>
          <w:rFonts w:cs="Times New Roman"/>
        </w:rPr>
        <w:t xml:space="preserve">, versus 48 person of voters who find him untruthful. The </w:t>
      </w:r>
      <w:r w:rsidRPr="005412E6">
        <w:rPr>
          <w:rStyle w:val="StyleUnderline"/>
          <w:rFonts w:cs="Times New Roman"/>
        </w:rPr>
        <w:t>researchers then compared that confidence rating to trust in the news media, which 53 percent of voters considered to be untruthful, a</w:t>
      </w:r>
      <w:r w:rsidRPr="004660E2">
        <w:rPr>
          <w:rStyle w:val="StyleUnderline"/>
          <w:rFonts w:cs="Times New Roman"/>
        </w:rPr>
        <w:t xml:space="preserve"> 14-point gap. A key finding of the poll shows that </w:t>
      </w:r>
      <w:r w:rsidRPr="005412E6">
        <w:rPr>
          <w:rStyle w:val="Emphasis"/>
          <w:highlight w:val="green"/>
        </w:rPr>
        <w:t>voters find</w:t>
      </w:r>
      <w:r w:rsidRPr="004660E2">
        <w:rPr>
          <w:rStyle w:val="Emphasis"/>
        </w:rPr>
        <w:t xml:space="preserve"> the </w:t>
      </w:r>
      <w:r w:rsidRPr="005412E6">
        <w:rPr>
          <w:rStyle w:val="Emphasis"/>
          <w:highlight w:val="green"/>
        </w:rPr>
        <w:t>Trump</w:t>
      </w:r>
      <w:r w:rsidRPr="004660E2">
        <w:rPr>
          <w:rStyle w:val="Emphasis"/>
        </w:rPr>
        <w:t xml:space="preserve"> administration </w:t>
      </w:r>
      <w:r w:rsidRPr="005412E6">
        <w:rPr>
          <w:rStyle w:val="Emphasis"/>
          <w:highlight w:val="green"/>
        </w:rPr>
        <w:t>to be more truthful than the news media</w:t>
      </w:r>
      <w:r w:rsidRPr="004660E2">
        <w:rPr>
          <w:rStyle w:val="StyleUnderline"/>
          <w:rFonts w:cs="Times New Roman"/>
        </w:rPr>
        <w:t xml:space="preserve">. </w:t>
      </w:r>
      <w:r w:rsidRPr="004660E2">
        <w:rPr>
          <w:rFonts w:cs="Times New Roman"/>
        </w:rPr>
        <w:t xml:space="preserve">The partisan split was obvious, with the overwhelming majority of Republicans saying Trump is truthful and 88 percent considering the media untruthful. Democrats overwhelmingly found Trump untruthful and 62 percent found the media to be truthful. Tens of thousands of people saw the poll when it was tweeted out by the president, leading to an outpouring of responses for Spencer Kimball. "It was very intense," Kimball said of the response. "I would say the negative comments were three to one, at least in emails I received or phone calls I received from people who were upset about the poll results." </w:t>
      </w:r>
      <w:r w:rsidRPr="004660E2">
        <w:rPr>
          <w:rStyle w:val="StyleUnderline"/>
          <w:rFonts w:cs="Times New Roman"/>
        </w:rPr>
        <w:t>Trump's approval ratings are hovering around 49 percent</w:t>
      </w:r>
      <w:r w:rsidRPr="004660E2">
        <w:rPr>
          <w:rFonts w:cs="Times New Roman"/>
        </w:rPr>
        <w:t xml:space="preserve">, according to the Real Clear Politics average. While that's certainly nothing to brag about in the so-called honeymoon period after the election, </w:t>
      </w:r>
      <w:r w:rsidRPr="004660E2">
        <w:rPr>
          <w:rStyle w:val="StyleUnderline"/>
          <w:rFonts w:cs="Times New Roman"/>
        </w:rPr>
        <w:t>it matches up pretty well with the Emerson poll on the president's truthfulness</w:t>
      </w:r>
      <w:r w:rsidRPr="004660E2">
        <w:rPr>
          <w:rFonts w:cs="Times New Roman"/>
        </w:rPr>
        <w:t xml:space="preserve">. Kimball defended his work and had to explain to critics "This is how people are really thinking. It's not ten percent of the country that trusts Trump, maybe it's 45 percent and not 49 percent, but it's right up there." </w:t>
      </w:r>
      <w:r w:rsidRPr="005412E6">
        <w:rPr>
          <w:rStyle w:val="Emphasis"/>
          <w:highlight w:val="green"/>
        </w:rPr>
        <w:t>What is most concerning</w:t>
      </w:r>
      <w:r w:rsidRPr="004660E2">
        <w:rPr>
          <w:rFonts w:cs="Times New Roman"/>
        </w:rPr>
        <w:t xml:space="preserve">, though was less the reaction to the particular poll, </w:t>
      </w:r>
      <w:r w:rsidRPr="005412E6">
        <w:rPr>
          <w:rFonts w:cs="Times New Roman"/>
          <w:highlight w:val="green"/>
        </w:rPr>
        <w:t xml:space="preserve">but </w:t>
      </w:r>
      <w:r w:rsidRPr="005412E6">
        <w:rPr>
          <w:rStyle w:val="Emphasis"/>
          <w:highlight w:val="green"/>
        </w:rPr>
        <w:t>a growing tendency by media consumers to only read or watch those things that confirm their preexisting biases or ideologies.</w:t>
      </w:r>
      <w:r w:rsidRPr="004660E2">
        <w:rPr>
          <w:rStyle w:val="Emphasis"/>
        </w:rPr>
        <w:t xml:space="preserve"> </w:t>
      </w:r>
      <w:r w:rsidRPr="004660E2">
        <w:rPr>
          <w:rFonts w:cs="Times New Roman"/>
        </w:rPr>
        <w:t>"It's scary," Kimball said. "</w:t>
      </w:r>
      <w:r w:rsidRPr="004660E2">
        <w:rPr>
          <w:rStyle w:val="StyleUnderline"/>
          <w:rFonts w:cs="Times New Roman"/>
        </w:rPr>
        <w:t>If you report something and people don't like it they will refer to it as 'fake news.'"</w:t>
      </w:r>
      <w:r w:rsidRPr="004660E2">
        <w:rPr>
          <w:rFonts w:cs="Times New Roman"/>
        </w:rPr>
        <w:t xml:space="preserve"> The back and forth accusations over fake news come from both the left and the right, from Democrats and from President Trump who has routinely denounced unfavorable polls or critical coverage as fake news. The tendency for media consumers across the ideological spectrum to engage in selective exposure and confirmation bias is a worrying trend. "Both sides are using this as a way to dismiss credible information," Kimball warned. </w:t>
      </w:r>
      <w:r w:rsidRPr="005412E6">
        <w:rPr>
          <w:rStyle w:val="Emphasis"/>
          <w:highlight w:val="green"/>
        </w:rPr>
        <w:t>With more than 60 percent of American adults getting their news from social media</w:t>
      </w:r>
      <w:r w:rsidRPr="004660E2">
        <w:rPr>
          <w:rStyle w:val="Emphasis"/>
        </w:rPr>
        <w:t xml:space="preserve">, and about half getting their news from only one source, </w:t>
      </w:r>
      <w:r w:rsidRPr="005412E6">
        <w:rPr>
          <w:rStyle w:val="Emphasis"/>
          <w:highlight w:val="green"/>
        </w:rPr>
        <w:t>it is easier</w:t>
      </w:r>
      <w:r w:rsidRPr="004660E2">
        <w:rPr>
          <w:rStyle w:val="Emphasis"/>
        </w:rPr>
        <w:t xml:space="preserve"> than every </w:t>
      </w:r>
      <w:r w:rsidRPr="005412E6">
        <w:rPr>
          <w:rStyle w:val="Emphasis"/>
          <w:highlight w:val="green"/>
        </w:rPr>
        <w:t>to personalize</w:t>
      </w:r>
      <w:r w:rsidRPr="004660E2">
        <w:rPr>
          <w:rStyle w:val="Emphasis"/>
        </w:rPr>
        <w:t xml:space="preserve"> both </w:t>
      </w:r>
      <w:r w:rsidRPr="005412E6">
        <w:rPr>
          <w:rStyle w:val="Emphasis"/>
          <w:highlight w:val="green"/>
        </w:rPr>
        <w:t>the sources of information and the facts</w:t>
      </w:r>
      <w:r w:rsidRPr="004660E2">
        <w:rPr>
          <w:rStyle w:val="Emphasis"/>
        </w:rPr>
        <w:t xml:space="preserve"> themselves. </w:t>
      </w:r>
      <w:r w:rsidRPr="004660E2">
        <w:rPr>
          <w:rFonts w:cs="Times New Roman"/>
        </w:rPr>
        <w:t>"We're in a very politicized environment and we are now in a situation where a lot of people try to get the news from a politically congenial echo chamber," said Cathy Young, contributing editor at Reason magazine.</w:t>
      </w:r>
    </w:p>
    <w:p w14:paraId="758DBBAC" w14:textId="77777777" w:rsidR="00DF204D" w:rsidRPr="00D637CC" w:rsidRDefault="00DF204D" w:rsidP="00DF204D"/>
    <w:p w14:paraId="0FF48A1A" w14:textId="5965B7A2" w:rsidR="00DF204D" w:rsidRDefault="00DF204D" w:rsidP="00DF204D"/>
    <w:p w14:paraId="2E42AF53" w14:textId="0DF96555" w:rsidR="00DF204D" w:rsidRDefault="00DF204D" w:rsidP="00DF204D">
      <w:pPr>
        <w:pStyle w:val="Heading3"/>
      </w:pPr>
      <w:r>
        <w:t>No Link---Blame Shifting</w:t>
      </w:r>
    </w:p>
    <w:p w14:paraId="33B12B52" w14:textId="2ED7C088" w:rsidR="00DF204D" w:rsidRDefault="00DF204D" w:rsidP="00DF204D"/>
    <w:p w14:paraId="2601EFC8" w14:textId="3358A559" w:rsidR="00DF204D" w:rsidRDefault="00DF204D" w:rsidP="00DF204D"/>
    <w:p w14:paraId="30D16CCF" w14:textId="77777777" w:rsidR="00DF204D" w:rsidRPr="00144ADF" w:rsidRDefault="00DF204D" w:rsidP="00DF204D">
      <w:pPr>
        <w:pStyle w:val="Heading4"/>
        <w:rPr>
          <w:rFonts w:cs="Times New Roman"/>
        </w:rPr>
      </w:pPr>
      <w:r w:rsidRPr="00144ADF">
        <w:rPr>
          <w:rFonts w:cs="Times New Roman"/>
        </w:rPr>
        <w:t>The family separation XO proves Trump’s base will shift the blame to Congress and ignore immigration policy</w:t>
      </w:r>
    </w:p>
    <w:p w14:paraId="6D480EBF" w14:textId="77777777" w:rsidR="00DF204D" w:rsidRPr="00144ADF" w:rsidRDefault="00DF204D" w:rsidP="00DF204D">
      <w:pPr>
        <w:rPr>
          <w:sz w:val="20"/>
          <w:szCs w:val="20"/>
        </w:rPr>
      </w:pPr>
      <w:r w:rsidRPr="00144ADF">
        <w:rPr>
          <w:rStyle w:val="Style13ptBold"/>
        </w:rPr>
        <w:t>Thomson-DeVeaux 6/21</w:t>
      </w:r>
      <w:r w:rsidRPr="00144ADF">
        <w:t xml:space="preserve"> </w:t>
      </w:r>
      <w:r w:rsidRPr="00144ADF">
        <w:rPr>
          <w:sz w:val="20"/>
          <w:szCs w:val="20"/>
        </w:rPr>
        <w:t xml:space="preserve">(Amelia Thomson-DeVeaux – contributing writer at FiveThirtyEight, where she covers legal issues, including the Russia investigation, and writes about religion and American politics, graduate of Princeton University and holds a master's degree in religious studies from The University of Chicago; Article; “Why Rank-And-File Evangelicals Aren’t Likely To Turn On Trump Over Family Separation”; </w:t>
      </w:r>
      <w:hyperlink r:id="rId54" w:history="1">
        <w:r w:rsidRPr="00144ADF">
          <w:rPr>
            <w:rStyle w:val="Hyperlink"/>
            <w:sz w:val="20"/>
            <w:szCs w:val="20"/>
          </w:rPr>
          <w:t>https://fivethirtyeight.com/features/why-rank-and-file-evangelicals-arent-likely-to-turn-on-trump-over-family-separation/</w:t>
        </w:r>
      </w:hyperlink>
      <w:r w:rsidRPr="00144ADF">
        <w:rPr>
          <w:sz w:val="20"/>
          <w:szCs w:val="20"/>
        </w:rPr>
        <w:t>; accessed 6/21/18) [DS]</w:t>
      </w:r>
    </w:p>
    <w:p w14:paraId="006AB585" w14:textId="77777777" w:rsidR="00DF204D" w:rsidRDefault="00DF204D" w:rsidP="00DF204D">
      <w:pPr>
        <w:rPr>
          <w:sz w:val="16"/>
        </w:rPr>
      </w:pPr>
      <w:r w:rsidRPr="00144ADF">
        <w:rPr>
          <w:sz w:val="16"/>
        </w:rPr>
        <w:t xml:space="preserve">Over the past few weeks, </w:t>
      </w:r>
      <w:r w:rsidRPr="00362563">
        <w:rPr>
          <w:rStyle w:val="StyleUnderline"/>
          <w:highlight w:val="green"/>
        </w:rPr>
        <w:t>religious leaders</w:t>
      </w:r>
      <w:r w:rsidRPr="00144ADF">
        <w:rPr>
          <w:rStyle w:val="StyleUnderline"/>
        </w:rPr>
        <w:t xml:space="preserve"> have </w:t>
      </w:r>
      <w:r w:rsidRPr="00362563">
        <w:rPr>
          <w:rStyle w:val="StyleUnderline"/>
          <w:highlight w:val="green"/>
        </w:rPr>
        <w:t>emerged as</w:t>
      </w:r>
      <w:r w:rsidRPr="00144ADF">
        <w:rPr>
          <w:rStyle w:val="StyleUnderline"/>
        </w:rPr>
        <w:t xml:space="preserve"> some of the strongest </w:t>
      </w:r>
      <w:r w:rsidRPr="00362563">
        <w:rPr>
          <w:rStyle w:val="StyleUnderline"/>
          <w:highlight w:val="green"/>
        </w:rPr>
        <w:t>critics of</w:t>
      </w:r>
      <w:r w:rsidRPr="00144ADF">
        <w:rPr>
          <w:sz w:val="16"/>
        </w:rPr>
        <w:t xml:space="preserve"> President </w:t>
      </w:r>
      <w:r w:rsidRPr="00362563">
        <w:rPr>
          <w:rStyle w:val="StyleUnderline"/>
          <w:highlight w:val="green"/>
        </w:rPr>
        <w:t>Trump’s “zero-tolerance” immigration policy that</w:t>
      </w:r>
      <w:r w:rsidRPr="00144ADF">
        <w:rPr>
          <w:sz w:val="16"/>
        </w:rPr>
        <w:t xml:space="preserve"> has </w:t>
      </w:r>
      <w:r w:rsidRPr="00362563">
        <w:rPr>
          <w:rStyle w:val="StyleUnderline"/>
          <w:highlight w:val="green"/>
        </w:rPr>
        <w:t>resulted in</w:t>
      </w:r>
      <w:r w:rsidRPr="00144ADF">
        <w:rPr>
          <w:rStyle w:val="StyleUnderline"/>
        </w:rPr>
        <w:t xml:space="preserve"> the </w:t>
      </w:r>
      <w:r w:rsidRPr="00362563">
        <w:rPr>
          <w:rStyle w:val="StyleUnderline"/>
          <w:highlight w:val="green"/>
        </w:rPr>
        <w:t>separation of children</w:t>
      </w:r>
      <w:r w:rsidRPr="00144ADF">
        <w:rPr>
          <w:rStyle w:val="StyleUnderline"/>
        </w:rPr>
        <w:t xml:space="preserve"> from their parents at the U.S.</w:t>
      </w:r>
      <w:r w:rsidRPr="00144ADF">
        <w:rPr>
          <w:sz w:val="16"/>
        </w:rPr>
        <w:t xml:space="preserve">’s southern </w:t>
      </w:r>
      <w:r w:rsidRPr="00144ADF">
        <w:rPr>
          <w:rStyle w:val="StyleUnderline"/>
        </w:rPr>
        <w:t>border</w:t>
      </w:r>
      <w:r w:rsidRPr="00144ADF">
        <w:rPr>
          <w:sz w:val="16"/>
        </w:rPr>
        <w:t xml:space="preserve">. More than 600 members of the United Methodist Church brought a formal complaint against Attorney General Jeff Sessions, who is a Methodist, saying that the policy violates church rules and may constitute child abuse. The U.S. Conference of Catholic Bishops also spoke out harshly, calling family separation immoral. After a firestorm of protest, </w:t>
      </w:r>
      <w:r w:rsidRPr="00362563">
        <w:rPr>
          <w:rStyle w:val="StyleUnderline"/>
          <w:highlight w:val="green"/>
        </w:rPr>
        <w:t>Trump issued an executive order</w:t>
      </w:r>
      <w:r w:rsidRPr="00144ADF">
        <w:rPr>
          <w:rStyle w:val="StyleUnderline"/>
        </w:rPr>
        <w:t xml:space="preserve"> on Wednesday </w:t>
      </w:r>
      <w:r w:rsidRPr="00362563">
        <w:rPr>
          <w:rStyle w:val="StyleUnderline"/>
          <w:highlight w:val="green"/>
        </w:rPr>
        <w:t>ending</w:t>
      </w:r>
      <w:r w:rsidRPr="00144ADF">
        <w:rPr>
          <w:sz w:val="16"/>
        </w:rPr>
        <w:t xml:space="preserve"> the </w:t>
      </w:r>
      <w:r w:rsidRPr="00362563">
        <w:rPr>
          <w:rStyle w:val="StyleUnderline"/>
          <w:highlight w:val="green"/>
        </w:rPr>
        <w:t>family separation policy</w:t>
      </w:r>
      <w:r w:rsidRPr="00144ADF">
        <w:rPr>
          <w:sz w:val="16"/>
        </w:rPr>
        <w:t xml:space="preserve">. But it’s not clear how much damage to his popularity and credibility has already been done, </w:t>
      </w:r>
      <w:r w:rsidRPr="00144ADF">
        <w:rPr>
          <w:rStyle w:val="StyleUnderline"/>
        </w:rPr>
        <w:t xml:space="preserve">particularly among </w:t>
      </w:r>
      <w:r w:rsidRPr="00362563">
        <w:rPr>
          <w:rStyle w:val="StyleUnderline"/>
          <w:highlight w:val="green"/>
        </w:rPr>
        <w:t>white evangelical Protestants</w:t>
      </w:r>
      <w:r w:rsidRPr="00144ADF">
        <w:rPr>
          <w:rStyle w:val="StyleUnderline"/>
        </w:rPr>
        <w:t xml:space="preserve">. This group </w:t>
      </w:r>
      <w:r w:rsidRPr="00362563">
        <w:rPr>
          <w:rStyle w:val="StyleUnderline"/>
          <w:highlight w:val="green"/>
        </w:rPr>
        <w:t>has been a bedrock of Trump’s base</w:t>
      </w:r>
      <w:r w:rsidRPr="00144ADF">
        <w:rPr>
          <w:rStyle w:val="StyleUnderline"/>
        </w:rPr>
        <w:t xml:space="preserve"> since he was elected</w:t>
      </w:r>
      <w:r w:rsidRPr="00144ADF">
        <w:rPr>
          <w:sz w:val="16"/>
        </w:rPr>
        <w:t xml:space="preserve">, so it would be a big deal if — as some have predicted — the images and sounds of children being removed from their families and placed in cages and warehouses were to diminish his support among conservative evangelicals. Right now, however, even though some white evangelical leaders have condemned Trump and the family separation policy, </w:t>
      </w:r>
      <w:r w:rsidRPr="00362563">
        <w:rPr>
          <w:rStyle w:val="StyleUnderline"/>
          <w:highlight w:val="green"/>
        </w:rPr>
        <w:t>there’s no evidence</w:t>
      </w:r>
      <w:r w:rsidRPr="00144ADF">
        <w:rPr>
          <w:rStyle w:val="StyleUnderline"/>
        </w:rPr>
        <w:t xml:space="preserve"> that their </w:t>
      </w:r>
      <w:r w:rsidRPr="00362563">
        <w:rPr>
          <w:rStyle w:val="StyleUnderline"/>
          <w:highlight w:val="green"/>
        </w:rPr>
        <w:t>followers are poised to turn on the president</w:t>
      </w:r>
      <w:r w:rsidRPr="00144ADF">
        <w:rPr>
          <w:sz w:val="16"/>
        </w:rPr>
        <w:t xml:space="preserve">. Indeed, there are a couple of reasons to think many white evangelicals will react differently than their leaders who have criticized Trump. Understanding </w:t>
      </w:r>
      <w:r w:rsidRPr="00144ADF">
        <w:rPr>
          <w:rStyle w:val="StyleUnderline"/>
        </w:rPr>
        <w:t xml:space="preserve">evangelicals’ broader perspective on immigration can also help illuminate why </w:t>
      </w:r>
      <w:r w:rsidRPr="00362563">
        <w:rPr>
          <w:rStyle w:val="StyleUnderline"/>
          <w:highlight w:val="green"/>
        </w:rPr>
        <w:t xml:space="preserve">this group </w:t>
      </w:r>
      <w:r w:rsidRPr="00362563">
        <w:rPr>
          <w:rStyle w:val="Emphasis"/>
          <w:highlight w:val="green"/>
        </w:rPr>
        <w:t>continues to support Trump</w:t>
      </w:r>
      <w:r w:rsidRPr="00144ADF">
        <w:rPr>
          <w:rStyle w:val="Emphasis"/>
        </w:rPr>
        <w:t xml:space="preserve"> so strongly</w:t>
      </w:r>
      <w:r w:rsidRPr="00144ADF">
        <w:rPr>
          <w:sz w:val="16"/>
        </w:rPr>
        <w:t xml:space="preserve"> — despite recent scandals that appear to fly in the face of evangelicals’ values.1 First, </w:t>
      </w:r>
      <w:r w:rsidRPr="00144ADF">
        <w:rPr>
          <w:rStyle w:val="StyleUnderline"/>
        </w:rPr>
        <w:t>polling on white evangelical Protestants has shown that they’re more likely</w:t>
      </w:r>
      <w:r w:rsidRPr="00144ADF">
        <w:rPr>
          <w:sz w:val="16"/>
        </w:rPr>
        <w:t xml:space="preserve"> than any other religious group </w:t>
      </w:r>
      <w:r w:rsidRPr="00144ADF">
        <w:rPr>
          <w:rStyle w:val="StyleUnderline"/>
        </w:rPr>
        <w:t>to support hardline immigration policies and</w:t>
      </w:r>
      <w:r w:rsidRPr="00144ADF">
        <w:rPr>
          <w:sz w:val="16"/>
        </w:rPr>
        <w:t xml:space="preserve"> to </w:t>
      </w:r>
      <w:r w:rsidRPr="00144ADF">
        <w:rPr>
          <w:rStyle w:val="StyleUnderline"/>
        </w:rPr>
        <w:t>have negative views of immigrants overall</w:t>
      </w:r>
      <w:r w:rsidRPr="00144ADF">
        <w:rPr>
          <w:sz w:val="16"/>
        </w:rPr>
        <w:t>. A recent survey by the Pew Research Center found that 70 percent of white evangelical Protestants are in favor of expanding the border wall between the U.S. and Mexico, compared with only around half of white mainline Protestants and white Catholics and much lower shares of other religious groups. Another Pew survey, conducted last year, found that while majorities of nearly every religious group agree that immigrants strengthen our country, white evangelical Protestants are more divided, with a plurality (44 percent) saying that immigrants are a burden. These findings line up with results from other surveys too, like a 2017 poll from the Public Religion Research Institute that found that white evangelical Protestants were the only religious group in which a majority (57 percent) said they’re bothered when they encounter immigrants who don’t speak English. They were also the likeliest to say that they have little or nothing in common with immigrants. Daniel Cox, the research director at PRRI,2 said these findings help explain why evangelicals aren’t likely to abandon Trump over the child separation crisis, even if they’re troubled by it. “More than other groups, white evangelical Protestants seem to perceive immigrants as a threat to American society,” he said. “</w:t>
      </w:r>
      <w:r w:rsidRPr="00144ADF">
        <w:rPr>
          <w:rStyle w:val="StyleUnderline"/>
        </w:rPr>
        <w:t xml:space="preserve">So </w:t>
      </w:r>
      <w:r w:rsidRPr="00362563">
        <w:rPr>
          <w:rStyle w:val="StyleUnderline"/>
          <w:highlight w:val="green"/>
        </w:rPr>
        <w:t>even if they don’t like this</w:t>
      </w:r>
      <w:r w:rsidRPr="00144ADF">
        <w:rPr>
          <w:rStyle w:val="StyleUnderline"/>
        </w:rPr>
        <w:t xml:space="preserve"> particular </w:t>
      </w:r>
      <w:r w:rsidRPr="00362563">
        <w:rPr>
          <w:rStyle w:val="StyleUnderline"/>
          <w:highlight w:val="green"/>
        </w:rPr>
        <w:t>policy, they’re on board with Trump’s approach to immigration in general, and</w:t>
      </w:r>
      <w:r w:rsidRPr="00144ADF">
        <w:rPr>
          <w:rStyle w:val="StyleUnderline"/>
        </w:rPr>
        <w:t xml:space="preserve"> that makes it likelier that </w:t>
      </w:r>
      <w:r w:rsidRPr="00362563">
        <w:rPr>
          <w:rStyle w:val="Emphasis"/>
          <w:highlight w:val="green"/>
        </w:rPr>
        <w:t>they’ll see this as a tactical misstep</w:t>
      </w:r>
      <w:r w:rsidRPr="00144ADF">
        <w:rPr>
          <w:rStyle w:val="Emphasis"/>
        </w:rPr>
        <w:t xml:space="preserve"> </w:t>
      </w:r>
      <w:r w:rsidRPr="00362563">
        <w:rPr>
          <w:rStyle w:val="Emphasis"/>
          <w:highlight w:val="green"/>
        </w:rPr>
        <w:t>rather than a breaking point</w:t>
      </w:r>
      <w:r w:rsidRPr="00144ADF">
        <w:rPr>
          <w:sz w:val="16"/>
        </w:rPr>
        <w:t xml:space="preserve">.” </w:t>
      </w:r>
      <w:r w:rsidRPr="00362563">
        <w:rPr>
          <w:rStyle w:val="StyleUnderline"/>
          <w:highlight w:val="green"/>
        </w:rPr>
        <w:t>That’s</w:t>
      </w:r>
      <w:r w:rsidRPr="00144ADF">
        <w:rPr>
          <w:rStyle w:val="StyleUnderline"/>
        </w:rPr>
        <w:t xml:space="preserve"> also </w:t>
      </w:r>
      <w:r w:rsidRPr="00362563">
        <w:rPr>
          <w:rStyle w:val="StyleUnderline"/>
          <w:highlight w:val="green"/>
        </w:rPr>
        <w:t>how</w:t>
      </w:r>
      <w:r w:rsidRPr="00144ADF">
        <w:rPr>
          <w:sz w:val="16"/>
        </w:rPr>
        <w:t xml:space="preserve"> some </w:t>
      </w:r>
      <w:r w:rsidRPr="00144ADF">
        <w:rPr>
          <w:rStyle w:val="StyleUnderline"/>
        </w:rPr>
        <w:t xml:space="preserve">evangelical </w:t>
      </w:r>
      <w:r w:rsidRPr="00362563">
        <w:rPr>
          <w:rStyle w:val="StyleUnderline"/>
          <w:highlight w:val="green"/>
        </w:rPr>
        <w:t>leaders have responded</w:t>
      </w:r>
      <w:r w:rsidRPr="00144ADF">
        <w:rPr>
          <w:sz w:val="16"/>
        </w:rPr>
        <w:t xml:space="preserve">; for example, Jentezen Franklin, </w:t>
      </w:r>
      <w:r w:rsidRPr="00144ADF">
        <w:rPr>
          <w:rStyle w:val="StyleUnderline"/>
        </w:rPr>
        <w:t>a Georgia megachurch pastor</w:t>
      </w:r>
      <w:r w:rsidRPr="00144ADF">
        <w:rPr>
          <w:sz w:val="16"/>
        </w:rPr>
        <w:t xml:space="preserve"> who serves on Trump’s evangelical advisory council, </w:t>
      </w:r>
      <w:r w:rsidRPr="00144ADF">
        <w:rPr>
          <w:rStyle w:val="StyleUnderline"/>
        </w:rPr>
        <w:t>criticized the family separation policy</w:t>
      </w:r>
      <w:r w:rsidRPr="00144ADF">
        <w:rPr>
          <w:sz w:val="16"/>
        </w:rPr>
        <w:t xml:space="preserve"> in an interview with FiveThirtyEight </w:t>
      </w:r>
      <w:r w:rsidRPr="00144ADF">
        <w:rPr>
          <w:rStyle w:val="StyleUnderline"/>
        </w:rPr>
        <w:t xml:space="preserve">but </w:t>
      </w:r>
      <w:r w:rsidRPr="00362563">
        <w:rPr>
          <w:rStyle w:val="Emphasis"/>
          <w:highlight w:val="green"/>
        </w:rPr>
        <w:t>blamed Congress — rather than Trump</w:t>
      </w:r>
      <w:r w:rsidRPr="00362563">
        <w:rPr>
          <w:rStyle w:val="StyleUnderline"/>
          <w:highlight w:val="green"/>
        </w:rPr>
        <w:t xml:space="preserve"> — for failing to act</w:t>
      </w:r>
      <w:r w:rsidRPr="00144ADF">
        <w:rPr>
          <w:rStyle w:val="StyleUnderline"/>
        </w:rPr>
        <w:t xml:space="preserve">. </w:t>
      </w:r>
      <w:r w:rsidRPr="00144ADF">
        <w:rPr>
          <w:sz w:val="16"/>
        </w:rPr>
        <w:t xml:space="preserve">“The president really cares for these families, but to permanently fix the problem, he needs Congress to do their job and work with him on border security,” Franklin said, adding that many evangelicals were drawn to Trump because of his emphasis on reducing the number of undocumented immigrants in the U.S. And while many other Christian leaders, including the Catholic bishops, have criticized the policy based on the biblical injunction to care for the poor and the stranger, several prominent evangelicals have emphasized the need to obey the law and defer to the president’s authority. Robert Jeffress, the pastor of Dallas’s First Baptist Church and a strong Trump supporter, told FiveThirtyEight that the separation of children from their parents was “disturbing” but quickly added that Trump has the “God-given responsibility” to secure the border in the way he deems appropriate and punish people breaking the law, even if it appears harsh. That deference to law and order is fundamental to the way evangelicals think about immigration policy. A 2015 poll by LifeWay Research, a Baptist-affiliated research organization, found that although a strong majority (72 percent) of evangelicals agreed that “immigration reform should protect the unity of the immediate family,” even more believed that “immigration reform should respect the rule of law” (88 percent) and “guarantee secure national borders” (86 percent). Partisanship and racial anxieties are also likely playing a role, said Janelle Wong, a political scientist at the University of Maryland and the author of a new book on evangelicals and immigration. “Evangelicals are in a difficult position because of their emphasis on supporting the traditional family,” she said. “But here, if you strongly support the president’s overall strategy on immigration and see immigrants as dangerous lawbreakers — some even blame the parents for putting their children in this position — it’s easier to justify.” These kinds of arguments won’t necessarily work forever. Past PRRI polling has shown that </w:t>
      </w:r>
      <w:r w:rsidRPr="00144ADF">
        <w:rPr>
          <w:rStyle w:val="StyleUnderline"/>
        </w:rPr>
        <w:t>younger white evangelicals are much likelier than older white evangelicals to believe that immigrants strengthen the country or to agree that immigrants are the victims of discrimination, which may reduce their support for restrictionist immigration policies in the long term</w:t>
      </w:r>
      <w:r w:rsidRPr="00144ADF">
        <w:rPr>
          <w:sz w:val="16"/>
        </w:rPr>
        <w:t xml:space="preserve">. But for now, </w:t>
      </w:r>
      <w:r w:rsidRPr="00362563">
        <w:rPr>
          <w:rStyle w:val="StyleUnderline"/>
          <w:highlight w:val="green"/>
        </w:rPr>
        <w:t>it seems unlikely that</w:t>
      </w:r>
      <w:r w:rsidRPr="00144ADF">
        <w:rPr>
          <w:rStyle w:val="StyleUnderline"/>
        </w:rPr>
        <w:t xml:space="preserve"> the </w:t>
      </w:r>
      <w:r w:rsidRPr="00362563">
        <w:rPr>
          <w:rStyle w:val="StyleUnderline"/>
          <w:highlight w:val="green"/>
        </w:rPr>
        <w:t>controversy over</w:t>
      </w:r>
      <w:r w:rsidRPr="00144ADF">
        <w:rPr>
          <w:rStyle w:val="StyleUnderline"/>
        </w:rPr>
        <w:t xml:space="preserve"> the </w:t>
      </w:r>
      <w:r w:rsidRPr="00362563">
        <w:rPr>
          <w:rStyle w:val="StyleUnderline"/>
          <w:highlight w:val="green"/>
        </w:rPr>
        <w:t>child separation</w:t>
      </w:r>
      <w:r w:rsidRPr="00144ADF">
        <w:rPr>
          <w:rStyle w:val="StyleUnderline"/>
        </w:rPr>
        <w:t xml:space="preserve"> policy </w:t>
      </w:r>
      <w:r w:rsidRPr="00362563">
        <w:rPr>
          <w:rStyle w:val="Emphasis"/>
          <w:highlight w:val="green"/>
        </w:rPr>
        <w:t>will do</w:t>
      </w:r>
      <w:r w:rsidRPr="00144ADF">
        <w:rPr>
          <w:sz w:val="16"/>
        </w:rPr>
        <w:t xml:space="preserve"> much — if </w:t>
      </w:r>
      <w:r w:rsidRPr="00362563">
        <w:rPr>
          <w:rStyle w:val="Emphasis"/>
          <w:highlight w:val="green"/>
        </w:rPr>
        <w:t>anything</w:t>
      </w:r>
      <w:r w:rsidRPr="00144ADF">
        <w:rPr>
          <w:rStyle w:val="StyleUnderline"/>
        </w:rPr>
        <w:t xml:space="preserve"> — </w:t>
      </w:r>
      <w:r w:rsidRPr="00362563">
        <w:rPr>
          <w:rStyle w:val="StyleUnderline"/>
          <w:highlight w:val="green"/>
        </w:rPr>
        <w:t>to diminish Trump’s popularity</w:t>
      </w:r>
      <w:r w:rsidRPr="00144ADF">
        <w:rPr>
          <w:rStyle w:val="StyleUnderline"/>
        </w:rPr>
        <w:t xml:space="preserve"> </w:t>
      </w:r>
      <w:r w:rsidRPr="00144ADF">
        <w:rPr>
          <w:rStyle w:val="Emphasis"/>
        </w:rPr>
        <w:t>among this key group</w:t>
      </w:r>
      <w:r w:rsidRPr="00144ADF">
        <w:rPr>
          <w:sz w:val="16"/>
        </w:rPr>
        <w:t>.</w:t>
      </w:r>
    </w:p>
    <w:p w14:paraId="6ACC0B11" w14:textId="77777777" w:rsidR="00DF204D" w:rsidRPr="00DF204D" w:rsidRDefault="00DF204D" w:rsidP="00DF204D"/>
    <w:p w14:paraId="670C76DE" w14:textId="15D29043" w:rsidR="003836CD" w:rsidRPr="00DF204D" w:rsidRDefault="00CE79A3" w:rsidP="00DF204D">
      <w:pPr>
        <w:pStyle w:val="Heading3"/>
      </w:pPr>
      <w:r w:rsidRPr="00DF204D">
        <w:t>A2:  Anti Immigration Message Links</w:t>
      </w:r>
    </w:p>
    <w:p w14:paraId="6FBCAA09" w14:textId="33D41661" w:rsidR="00CE79A3" w:rsidRDefault="00CE79A3" w:rsidP="00CE79A3"/>
    <w:p w14:paraId="6A6B4B7F" w14:textId="313C332F" w:rsidR="00CE79A3" w:rsidRDefault="00CE79A3" w:rsidP="00CE79A3"/>
    <w:p w14:paraId="0BBF8699" w14:textId="77777777" w:rsidR="00CE79A3" w:rsidRPr="003836CD" w:rsidRDefault="00CE79A3" w:rsidP="00CE79A3">
      <w:pPr>
        <w:pStyle w:val="Heading4"/>
      </w:pPr>
      <w:r>
        <w:t>Reversing anti-immigration hardline stance builds political support for trump – and other issues like trade outweigh anyway - best scholarly analysis</w:t>
      </w:r>
    </w:p>
    <w:p w14:paraId="4D9B51C1" w14:textId="77777777" w:rsidR="00CE79A3" w:rsidRPr="00197747" w:rsidRDefault="00CE79A3" w:rsidP="00CE79A3">
      <w:r w:rsidRPr="009B517B">
        <w:rPr>
          <w:rStyle w:val="Style13ptBold"/>
        </w:rPr>
        <w:t>Taylor 18</w:t>
      </w:r>
      <w:r>
        <w:rPr>
          <w:rStyle w:val="Style13ptBold"/>
        </w:rPr>
        <w:t>---</w:t>
      </w:r>
      <w:r w:rsidRPr="009B517B">
        <w:t>Ramon, video journalist for VOA News, "Will Immigration Get Trump Voters to Midterm Polls?" Voice of America</w:t>
      </w:r>
      <w:r>
        <w:t xml:space="preserve">, </w:t>
      </w:r>
      <w:r w:rsidRPr="009B517B">
        <w:t>June 5</w:t>
      </w:r>
      <w:r>
        <w:t xml:space="preserve">, </w:t>
      </w:r>
      <w:r w:rsidRPr="009B517B">
        <w:t>https://www.voanews.com/a/will-immigration-get-trump-voters-to-midterm-polls/4425267.html</w:t>
      </w:r>
      <w:r>
        <w:t>]</w:t>
      </w:r>
    </w:p>
    <w:p w14:paraId="5A9C3F77" w14:textId="77777777" w:rsidR="00CE79A3" w:rsidRPr="00197747" w:rsidRDefault="00CE79A3" w:rsidP="00CE79A3">
      <w:pPr>
        <w:rPr>
          <w:rStyle w:val="StyleUnderline"/>
        </w:rPr>
      </w:pPr>
      <w:r w:rsidRPr="00197747">
        <w:rPr>
          <w:sz w:val="16"/>
        </w:rPr>
        <w:t xml:space="preserve">But </w:t>
      </w:r>
      <w:r w:rsidRPr="003836CD">
        <w:rPr>
          <w:rStyle w:val="StyleUnderline"/>
          <w:highlight w:val="cyan"/>
        </w:rPr>
        <w:t>choosing to focus</w:t>
      </w:r>
      <w:r w:rsidRPr="003836CD">
        <w:rPr>
          <w:rStyle w:val="StyleUnderline"/>
        </w:rPr>
        <w:t xml:space="preserve"> much of their attention </w:t>
      </w:r>
      <w:r w:rsidRPr="003836CD">
        <w:rPr>
          <w:rStyle w:val="StyleUnderline"/>
          <w:highlight w:val="cyan"/>
        </w:rPr>
        <w:t>on</w:t>
      </w:r>
      <w:r w:rsidRPr="003836CD">
        <w:rPr>
          <w:rStyle w:val="StyleUnderline"/>
        </w:rPr>
        <w:t xml:space="preserve"> Trump’s</w:t>
      </w:r>
      <w:r w:rsidRPr="00197747">
        <w:rPr>
          <w:sz w:val="16"/>
        </w:rPr>
        <w:t xml:space="preserve"> </w:t>
      </w:r>
      <w:r w:rsidRPr="003836CD">
        <w:rPr>
          <w:rStyle w:val="StyleUnderline"/>
          <w:highlight w:val="cyan"/>
        </w:rPr>
        <w:t>hardline immigration policies</w:t>
      </w:r>
      <w:r w:rsidRPr="00197747">
        <w:rPr>
          <w:sz w:val="16"/>
        </w:rPr>
        <w:t xml:space="preserve"> this year </w:t>
      </w:r>
      <w:r w:rsidRPr="003836CD">
        <w:rPr>
          <w:rStyle w:val="StyleUnderline"/>
          <w:highlight w:val="cyan"/>
        </w:rPr>
        <w:t>comes with risks</w:t>
      </w:r>
      <w:r w:rsidRPr="00197747">
        <w:rPr>
          <w:sz w:val="16"/>
        </w:rPr>
        <w:t xml:space="preserve">, </w:t>
      </w:r>
      <w:r w:rsidRPr="00197747">
        <w:rPr>
          <w:rStyle w:val="StyleUnderline"/>
        </w:rPr>
        <w:t>explains</w:t>
      </w:r>
      <w:r w:rsidRPr="00197747">
        <w:rPr>
          <w:sz w:val="16"/>
        </w:rPr>
        <w:t xml:space="preserve"> Diana </w:t>
      </w:r>
      <w:r w:rsidRPr="003836CD">
        <w:rPr>
          <w:rStyle w:val="StyleUnderline"/>
          <w:highlight w:val="cyan"/>
        </w:rPr>
        <w:t>Mutz</w:t>
      </w:r>
      <w:r w:rsidRPr="00197747">
        <w:rPr>
          <w:rStyle w:val="StyleUnderline"/>
        </w:rPr>
        <w:t xml:space="preserve">, a </w:t>
      </w:r>
      <w:r w:rsidRPr="003836CD">
        <w:rPr>
          <w:rStyle w:val="StyleUnderline"/>
          <w:highlight w:val="cyan"/>
        </w:rPr>
        <w:t>prof</w:t>
      </w:r>
      <w:r w:rsidRPr="00197747">
        <w:rPr>
          <w:rStyle w:val="StyleUnderline"/>
        </w:rPr>
        <w:t xml:space="preserve">essor of political science and communication </w:t>
      </w:r>
      <w:r w:rsidRPr="003836CD">
        <w:rPr>
          <w:rStyle w:val="StyleUnderline"/>
          <w:highlight w:val="cyan"/>
        </w:rPr>
        <w:t>at</w:t>
      </w:r>
      <w:r w:rsidRPr="00197747">
        <w:rPr>
          <w:rStyle w:val="StyleUnderline"/>
        </w:rPr>
        <w:t xml:space="preserve"> the University of </w:t>
      </w:r>
      <w:r w:rsidRPr="003836CD">
        <w:rPr>
          <w:rStyle w:val="StyleUnderline"/>
          <w:highlight w:val="cyan"/>
        </w:rPr>
        <w:t>Penn</w:t>
      </w:r>
      <w:r w:rsidRPr="00197747">
        <w:rPr>
          <w:rStyle w:val="StyleUnderline"/>
        </w:rPr>
        <w:t>sylvania</w:t>
      </w:r>
      <w:r w:rsidRPr="00197747">
        <w:rPr>
          <w:sz w:val="16"/>
        </w:rPr>
        <w:t xml:space="preserve">, </w:t>
      </w:r>
      <w:r w:rsidRPr="003836CD">
        <w:rPr>
          <w:rStyle w:val="StyleUnderline"/>
        </w:rPr>
        <w:t xml:space="preserve">whose </w:t>
      </w:r>
      <w:r w:rsidRPr="003836CD">
        <w:rPr>
          <w:rStyle w:val="StyleUnderline"/>
          <w:highlight w:val="cyan"/>
        </w:rPr>
        <w:t>research explores electoral behavior</w:t>
      </w:r>
      <w:r w:rsidRPr="003836CD">
        <w:rPr>
          <w:rStyle w:val="StyleUnderline"/>
        </w:rPr>
        <w:t xml:space="preserve"> in 2016</w:t>
      </w:r>
      <w:r w:rsidRPr="00197747">
        <w:rPr>
          <w:sz w:val="16"/>
        </w:rPr>
        <w:t>. “[</w:t>
      </w:r>
      <w:r w:rsidRPr="00D3393B">
        <w:rPr>
          <w:rStyle w:val="StyleUnderline"/>
          <w:highlight w:val="cyan"/>
        </w:rPr>
        <w:t>Trump] is operating on the premise that being extremely anti-immigration actually won him votes</w:t>
      </w:r>
      <w:r w:rsidRPr="00D3393B">
        <w:rPr>
          <w:sz w:val="16"/>
          <w:highlight w:val="cyan"/>
        </w:rPr>
        <w:t xml:space="preserve">. </w:t>
      </w:r>
      <w:r w:rsidRPr="00D3393B">
        <w:rPr>
          <w:rStyle w:val="Emphasis"/>
          <w:highlight w:val="cyan"/>
        </w:rPr>
        <w:t>Our analyses actually suggest just the opposite</w:t>
      </w:r>
      <w:r w:rsidRPr="00197747">
        <w:rPr>
          <w:sz w:val="16"/>
        </w:rPr>
        <w:t xml:space="preserve"> — that yes, </w:t>
      </w:r>
      <w:r w:rsidRPr="003836CD">
        <w:rPr>
          <w:rStyle w:val="StyleUnderline"/>
          <w:highlight w:val="cyan"/>
        </w:rPr>
        <w:t xml:space="preserve">things like trade did win him votes but </w:t>
      </w:r>
      <w:r w:rsidRPr="003836CD">
        <w:rPr>
          <w:rStyle w:val="Emphasis"/>
          <w:highlight w:val="cyan"/>
        </w:rPr>
        <w:t>things like</w:t>
      </w:r>
      <w:r w:rsidRPr="003836CD">
        <w:rPr>
          <w:rStyle w:val="Emphasis"/>
        </w:rPr>
        <w:t xml:space="preserve"> </w:t>
      </w:r>
      <w:r w:rsidRPr="003836CD">
        <w:rPr>
          <w:rStyle w:val="Emphasis"/>
          <w:highlight w:val="cyan"/>
        </w:rPr>
        <w:t>immigration</w:t>
      </w:r>
      <w:r w:rsidRPr="003836CD">
        <w:rPr>
          <w:rStyle w:val="Emphasis"/>
        </w:rPr>
        <w:t xml:space="preserve"> </w:t>
      </w:r>
      <w:r w:rsidRPr="003836CD">
        <w:rPr>
          <w:rStyle w:val="Emphasis"/>
          <w:highlight w:val="cyan"/>
        </w:rPr>
        <w:t>actually</w:t>
      </w:r>
      <w:r w:rsidRPr="003836CD">
        <w:rPr>
          <w:rStyle w:val="StyleUnderline"/>
          <w:highlight w:val="cyan"/>
        </w:rPr>
        <w:t xml:space="preserve"> </w:t>
      </w:r>
      <w:r w:rsidRPr="003836CD">
        <w:rPr>
          <w:rStyle w:val="Emphasis"/>
          <w:highlight w:val="cyan"/>
        </w:rPr>
        <w:t>did not</w:t>
      </w:r>
      <w:r w:rsidRPr="00197747">
        <w:rPr>
          <w:sz w:val="16"/>
        </w:rPr>
        <w:t>,” Mutz told VOA. “</w:t>
      </w:r>
      <w:r w:rsidRPr="003836CD">
        <w:rPr>
          <w:rStyle w:val="StyleUnderline"/>
          <w:highlight w:val="cyan"/>
        </w:rPr>
        <w:t xml:space="preserve">They </w:t>
      </w:r>
      <w:r w:rsidRPr="003836CD">
        <w:rPr>
          <w:rStyle w:val="Emphasis"/>
          <w:highlight w:val="cyan"/>
        </w:rPr>
        <w:t>lost him votes</w:t>
      </w:r>
      <w:r w:rsidRPr="00D3393B">
        <w:rPr>
          <w:rStyle w:val="StyleUnderline"/>
          <w:highlight w:val="cyan"/>
        </w:rPr>
        <w:t xml:space="preserve"> because he was far </w:t>
      </w:r>
      <w:r w:rsidRPr="003836CD">
        <w:rPr>
          <w:rStyle w:val="Emphasis"/>
          <w:highlight w:val="cyan"/>
        </w:rPr>
        <w:t>too extreme.”</w:t>
      </w:r>
    </w:p>
    <w:p w14:paraId="6D846910" w14:textId="77777777" w:rsidR="00CE79A3" w:rsidRPr="00CE79A3" w:rsidRDefault="00CE79A3" w:rsidP="00CE79A3"/>
    <w:p w14:paraId="7F5713AC" w14:textId="77777777" w:rsidR="003836CD" w:rsidRPr="003836CD" w:rsidRDefault="003836CD" w:rsidP="003836CD"/>
    <w:p w14:paraId="422D5983" w14:textId="0411C632" w:rsidR="002D702A" w:rsidRPr="00DF204D" w:rsidRDefault="002D702A" w:rsidP="00DF204D">
      <w:pPr>
        <w:pStyle w:val="Heading3"/>
      </w:pPr>
      <w:r w:rsidRPr="00DF204D">
        <w:t>A</w:t>
      </w:r>
      <w:r w:rsidR="00CE79A3" w:rsidRPr="00DF204D">
        <w:t>2</w:t>
      </w:r>
      <w:r w:rsidRPr="00DF204D">
        <w:t>: Approval Ratings Perception Links</w:t>
      </w:r>
    </w:p>
    <w:p w14:paraId="60CFDAFE" w14:textId="77777777" w:rsidR="002D702A" w:rsidRDefault="002D702A" w:rsidP="002D702A"/>
    <w:p w14:paraId="21112B66" w14:textId="77777777" w:rsidR="002D702A" w:rsidRDefault="002D702A" w:rsidP="002D702A">
      <w:pPr>
        <w:pStyle w:val="Heading4"/>
      </w:pPr>
      <w:r>
        <w:t xml:space="preserve">Trump ignores approval ratings – he’s convinced they’re fake news. </w:t>
      </w:r>
    </w:p>
    <w:p w14:paraId="2ABABBD3" w14:textId="77777777" w:rsidR="002D702A" w:rsidRPr="00A36415" w:rsidRDefault="002D702A" w:rsidP="002D702A">
      <w:r w:rsidRPr="00A36415">
        <w:rPr>
          <w:rStyle w:val="Style13ptBold"/>
        </w:rPr>
        <w:t>Reich 3/21</w:t>
      </w:r>
      <w:r>
        <w:t xml:space="preserve"> – Robert, served in the administrations of Gerald Ford, Jimmy Carter, and Bill Clinton, former Secretary of Labor “Robert B. Reich: The menace of a mad king”, 2018, http://www.baltimoresun.com/news/opinion/oped/bs-ed-op-0321-reich-mad-king-20180320-story.html</w:t>
      </w:r>
    </w:p>
    <w:p w14:paraId="58C46A56" w14:textId="77777777" w:rsidR="002D702A" w:rsidRPr="00A36415" w:rsidRDefault="002D702A" w:rsidP="002D702A">
      <w:pPr>
        <w:rPr>
          <w:rStyle w:val="StyleUnderline"/>
        </w:rPr>
      </w:pPr>
      <w:r w:rsidRPr="00A36415">
        <w:rPr>
          <w:rStyle w:val="StyleUnderline"/>
        </w:rPr>
        <w:t>Donald Trump is moving into a new and more dangerous phase.</w:t>
      </w:r>
      <w:r>
        <w:rPr>
          <w:rStyle w:val="StyleUnderline"/>
        </w:rPr>
        <w:t xml:space="preserve"> </w:t>
      </w:r>
      <w:r w:rsidRPr="00A36415">
        <w:rPr>
          <w:sz w:val="16"/>
        </w:rPr>
        <w:t xml:space="preserve">Before, he was constrained by a few "adults" -- Rex Tillerson, Gary Cohn, H.R. McMaster and John Kelly -- whom he appointed because he thought they had some expertise he lacked. Now, Mr </w:t>
      </w:r>
      <w:r w:rsidRPr="00A36415">
        <w:rPr>
          <w:rStyle w:val="StyleUnderline"/>
          <w:highlight w:val="yellow"/>
        </w:rPr>
        <w:t xml:space="preserve">Trump has either fired or is in the process of removing </w:t>
      </w:r>
      <w:r w:rsidRPr="00A36415">
        <w:rPr>
          <w:rStyle w:val="StyleUnderline"/>
        </w:rPr>
        <w:t xml:space="preserve">the </w:t>
      </w:r>
      <w:r w:rsidRPr="00A36415">
        <w:rPr>
          <w:rStyle w:val="StyleUnderline"/>
          <w:highlight w:val="yellow"/>
        </w:rPr>
        <w:t>adult</w:t>
      </w:r>
      <w:r w:rsidRPr="00A36415">
        <w:rPr>
          <w:rStyle w:val="StyleUnderline"/>
        </w:rPr>
        <w:t>s</w:t>
      </w:r>
      <w:r w:rsidRPr="00A36415">
        <w:rPr>
          <w:sz w:val="16"/>
        </w:rPr>
        <w:t xml:space="preserve">. </w:t>
      </w:r>
      <w:r w:rsidRPr="00A36415">
        <w:rPr>
          <w:rStyle w:val="StyleUnderline"/>
        </w:rPr>
        <w:t xml:space="preserve">He's </w:t>
      </w:r>
      <w:r w:rsidRPr="00A36415">
        <w:rPr>
          <w:rStyle w:val="StyleUnderline"/>
          <w:highlight w:val="yellow"/>
        </w:rPr>
        <w:t>replacing them with</w:t>
      </w:r>
      <w:r w:rsidRPr="00A36415">
        <w:rPr>
          <w:rStyle w:val="StyleUnderline"/>
        </w:rPr>
        <w:t xml:space="preserve"> a "Star Wars" cantina of </w:t>
      </w:r>
      <w:r w:rsidRPr="00A36415">
        <w:rPr>
          <w:rStyle w:val="StyleUnderline"/>
          <w:highlight w:val="yellow"/>
        </w:rPr>
        <w:t>toadies</w:t>
      </w:r>
      <w:r w:rsidRPr="00A36415">
        <w:rPr>
          <w:rStyle w:val="StyleUnderline"/>
        </w:rPr>
        <w:t xml:space="preserve"> and sycophants </w:t>
      </w:r>
      <w:r w:rsidRPr="00A36415">
        <w:rPr>
          <w:rStyle w:val="StyleUnderline"/>
          <w:highlight w:val="yellow"/>
        </w:rPr>
        <w:t>who</w:t>
      </w:r>
      <w:r w:rsidRPr="00A36415">
        <w:rPr>
          <w:rStyle w:val="StyleUnderline"/>
        </w:rPr>
        <w:t xml:space="preserve"> will </w:t>
      </w:r>
      <w:r w:rsidRPr="00A36415">
        <w:rPr>
          <w:rStyle w:val="StyleUnderline"/>
          <w:highlight w:val="yellow"/>
        </w:rPr>
        <w:t>reflect</w:t>
      </w:r>
      <w:r w:rsidRPr="00A36415">
        <w:rPr>
          <w:rStyle w:val="StyleUnderline"/>
        </w:rPr>
        <w:t xml:space="preserve"> back at him </w:t>
      </w:r>
      <w:r w:rsidRPr="00A36415">
        <w:rPr>
          <w:rStyle w:val="StyleUnderline"/>
          <w:highlight w:val="yellow"/>
        </w:rPr>
        <w:t xml:space="preserve">his own </w:t>
      </w:r>
      <w:r w:rsidRPr="00FF4C93">
        <w:rPr>
          <w:rStyle w:val="StyleUnderline"/>
        </w:rPr>
        <w:t xml:space="preserve">glorious </w:t>
      </w:r>
      <w:r w:rsidRPr="00A36415">
        <w:rPr>
          <w:rStyle w:val="StyleUnderline"/>
          <w:highlight w:val="yellow"/>
        </w:rPr>
        <w:t xml:space="preserve">view of himself </w:t>
      </w:r>
      <w:r w:rsidRPr="00FF4C93">
        <w:rPr>
          <w:rStyle w:val="StyleUnderline"/>
        </w:rPr>
        <w:t>and help sell it</w:t>
      </w:r>
      <w:r w:rsidRPr="00A36415">
        <w:rPr>
          <w:rStyle w:val="StyleUnderline"/>
        </w:rPr>
        <w:t xml:space="preserve"> on TV.</w:t>
      </w:r>
      <w:r>
        <w:rPr>
          <w:rStyle w:val="StyleUnderline"/>
        </w:rPr>
        <w:t xml:space="preserve"> </w:t>
      </w:r>
      <w:r w:rsidRPr="00A36415">
        <w:rPr>
          <w:rStyle w:val="StyleUnderline"/>
        </w:rPr>
        <w:t>Narcissists are dangerous because they think only about themselves. Megalomaniacs are dangerous because they think only about their power and invincibility. A narcissistic megalomaniac who's unconstrained</w:t>
      </w:r>
      <w:r w:rsidRPr="00A36415">
        <w:rPr>
          <w:sz w:val="16"/>
        </w:rPr>
        <w:t xml:space="preserve"> </w:t>
      </w:r>
      <w:r w:rsidRPr="00A36415">
        <w:rPr>
          <w:rStyle w:val="StyleUnderline"/>
        </w:rPr>
        <w:t>—</w:t>
      </w:r>
      <w:r w:rsidRPr="00A36415">
        <w:rPr>
          <w:sz w:val="16"/>
        </w:rPr>
        <w:t xml:space="preserve"> </w:t>
      </w:r>
      <w:r w:rsidRPr="00A36415">
        <w:rPr>
          <w:rStyle w:val="StyleUnderline"/>
        </w:rPr>
        <w:t>and who's also president of the United States — is about as dangerous as they come.</w:t>
      </w:r>
      <w:r>
        <w:rPr>
          <w:rStyle w:val="StyleUnderline"/>
        </w:rPr>
        <w:t xml:space="preserve"> </w:t>
      </w:r>
      <w:r w:rsidRPr="00A36415">
        <w:rPr>
          <w:sz w:val="16"/>
        </w:rPr>
        <w:t xml:space="preserve">The man who once said he could shoot someone dead on Fifth Avenue and still be elected president now openly boasts of lying to the Canadian prime minister, decides on his own to negotiate mano a mano with North Korea's Kim Jong Un, unilaterally slaps tariffs on imported steel and aluminum, and demands the death penalty for drug dealers. For weeks, Mr. </w:t>
      </w:r>
      <w:r w:rsidRPr="00FF4EFF">
        <w:rPr>
          <w:rStyle w:val="StyleUnderline"/>
        </w:rPr>
        <w:t>Trump has been pulling big policy pronouncements out of his derriere and then leaving it up to the White House to improvise explanations and implementation plans. "Trump is increasingly flying solo,"</w:t>
      </w:r>
      <w:r w:rsidRPr="00FF4EFF">
        <w:rPr>
          <w:sz w:val="16"/>
        </w:rPr>
        <w:t xml:space="preserve"> Catherine Lucey and Jonathan Lemire of the Associated Press reported earlier this month. "Trump has told confidants recently that he wants to be less reliant on his staff, believing they often give bad advice, and that he plans to follow his own instincts, which he credits with his stunning election." </w:t>
      </w:r>
      <w:r w:rsidRPr="00FF4EFF">
        <w:rPr>
          <w:rStyle w:val="StyleUnderline"/>
        </w:rPr>
        <w:t>Mr. Trump has always had faith in his instincts.</w:t>
      </w:r>
      <w:r>
        <w:rPr>
          <w:rStyle w:val="StyleUnderline"/>
        </w:rPr>
        <w:t xml:space="preserve"> </w:t>
      </w:r>
      <w:r w:rsidRPr="00A36415">
        <w:rPr>
          <w:sz w:val="16"/>
        </w:rPr>
        <w:t xml:space="preserve">“I'm speaking with myself, number one, because </w:t>
      </w:r>
      <w:r w:rsidRPr="00A36415">
        <w:rPr>
          <w:rStyle w:val="StyleUnderline"/>
        </w:rPr>
        <w:t>I have a very good brain and I've said a lot of things</w:t>
      </w:r>
      <w:r w:rsidRPr="00A36415">
        <w:rPr>
          <w:sz w:val="16"/>
        </w:rPr>
        <w:t>," Mr. Trump said on the campaign trail. "</w:t>
      </w:r>
      <w:r w:rsidRPr="00A36415">
        <w:rPr>
          <w:rStyle w:val="StyleUnderline"/>
        </w:rPr>
        <w:t>I'm a very instinctual person, but my instinct turns out to be right</w:t>
      </w:r>
      <w:r w:rsidRPr="00A36415">
        <w:rPr>
          <w:sz w:val="16"/>
        </w:rPr>
        <w:t xml:space="preserve">," he told Time magazine last year. But instincts aren't facts, logic or analysis. It's one thing for a business tycoon or even a presidential candidate to rely on instincts, quite another for the leader of the free world to rely solely on his gut. Worse yet, the new Mr. </w:t>
      </w:r>
      <w:r w:rsidRPr="0034715E">
        <w:rPr>
          <w:rStyle w:val="StyleUnderline"/>
          <w:highlight w:val="yellow"/>
        </w:rPr>
        <w:t>Trump believes no one can lay a glove on him.</w:t>
      </w:r>
      <w:r w:rsidRPr="0034715E">
        <w:rPr>
          <w:sz w:val="16"/>
          <w:highlight w:val="yellow"/>
        </w:rPr>
        <w:t xml:space="preserve"> </w:t>
      </w:r>
      <w:r w:rsidRPr="00FF4C93">
        <w:rPr>
          <w:rStyle w:val="StyleUnderline"/>
        </w:rPr>
        <w:t>He's survived this far</w:t>
      </w:r>
      <w:r w:rsidRPr="00A36415">
        <w:rPr>
          <w:rStyle w:val="StyleUnderline"/>
        </w:rPr>
        <w:t xml:space="preserve"> into his presidency despite lapses that would have done in most other presidents.</w:t>
      </w:r>
      <w:r>
        <w:rPr>
          <w:rStyle w:val="StyleUnderline"/>
        </w:rPr>
        <w:t xml:space="preserve"> </w:t>
      </w:r>
      <w:r w:rsidRPr="00A36415">
        <w:rPr>
          <w:sz w:val="16"/>
        </w:rPr>
        <w:t xml:space="preserve">So what if he paid off a porn star to keep quiet about their affair? So what if he's raking in money off his presidency? So what if there's no evidence for his claims that 3 million to 5 million fraudulent votes were cast for Hillary Clinton, or that Obama wiretapped him? There are no consequences. </w:t>
      </w:r>
      <w:r w:rsidRPr="00A36415">
        <w:rPr>
          <w:rStyle w:val="StyleUnderline"/>
        </w:rPr>
        <w:t xml:space="preserve">The new Mr. </w:t>
      </w:r>
      <w:r w:rsidRPr="00FF4C93">
        <w:rPr>
          <w:rStyle w:val="StyleUnderline"/>
        </w:rPr>
        <w:t xml:space="preserve">Trump </w:t>
      </w:r>
      <w:r w:rsidRPr="0034715E">
        <w:rPr>
          <w:rStyle w:val="StyleUnderline"/>
          <w:highlight w:val="yellow"/>
        </w:rPr>
        <w:t xml:space="preserve">doesn't worry </w:t>
      </w:r>
      <w:r w:rsidRPr="00FF4C93">
        <w:rPr>
          <w:rStyle w:val="StyleUnderline"/>
        </w:rPr>
        <w:t xml:space="preserve">that </w:t>
      </w:r>
      <w:r w:rsidRPr="0034715E">
        <w:rPr>
          <w:rStyle w:val="StyleUnderline"/>
          <w:highlight w:val="yellow"/>
        </w:rPr>
        <w:t xml:space="preserve">his approval </w:t>
      </w:r>
      <w:r w:rsidRPr="00FF4C93">
        <w:rPr>
          <w:rStyle w:val="StyleUnderline"/>
        </w:rPr>
        <w:t>rating</w:t>
      </w:r>
      <w:r w:rsidRPr="0034715E">
        <w:rPr>
          <w:rStyle w:val="StyleUnderline"/>
          <w:highlight w:val="yellow"/>
        </w:rPr>
        <w:t xml:space="preserve">s </w:t>
      </w:r>
      <w:r w:rsidRPr="00FF4C93">
        <w:rPr>
          <w:rStyle w:val="StyleUnderline"/>
        </w:rPr>
        <w:t xml:space="preserve">continue to be </w:t>
      </w:r>
      <w:r w:rsidRPr="0034715E">
        <w:rPr>
          <w:rStyle w:val="StyleUnderline"/>
          <w:highlight w:val="yellow"/>
        </w:rPr>
        <w:t>in the cellar</w:t>
      </w:r>
      <w:r w:rsidRPr="00A36415">
        <w:rPr>
          <w:rStyle w:val="StyleUnderline"/>
        </w:rPr>
        <w:t xml:space="preserve">. By his measure, </w:t>
      </w:r>
      <w:r w:rsidRPr="0034715E">
        <w:rPr>
          <w:rStyle w:val="StyleUnderline"/>
          <w:highlight w:val="yellow"/>
        </w:rPr>
        <w:t xml:space="preserve">he's </w:t>
      </w:r>
      <w:r w:rsidRPr="00FF4C93">
        <w:rPr>
          <w:rStyle w:val="StyleUnderline"/>
        </w:rPr>
        <w:t xml:space="preserve">come out </w:t>
      </w:r>
      <w:r w:rsidRPr="0034715E">
        <w:rPr>
          <w:rStyle w:val="StyleUnderline"/>
          <w:highlight w:val="yellow"/>
        </w:rPr>
        <w:t xml:space="preserve">on top: His </w:t>
      </w:r>
      <w:r w:rsidRPr="00FF4C93">
        <w:rPr>
          <w:rStyle w:val="StyleUnderline"/>
        </w:rPr>
        <w:t xml:space="preserve">cable-TV </w:t>
      </w:r>
      <w:r w:rsidRPr="0034715E">
        <w:rPr>
          <w:rStyle w:val="StyleUnderline"/>
          <w:highlight w:val="yellow"/>
        </w:rPr>
        <w:t xml:space="preserve">ratings are huge. Fox </w:t>
      </w:r>
      <w:r w:rsidRPr="00FF4C93">
        <w:rPr>
          <w:rStyle w:val="StyleUnderline"/>
        </w:rPr>
        <w:t xml:space="preserve">News </w:t>
      </w:r>
      <w:r w:rsidRPr="0034715E">
        <w:rPr>
          <w:rStyle w:val="StyleUnderline"/>
          <w:highlight w:val="yellow"/>
        </w:rPr>
        <w:t>loves him. He dominates</w:t>
      </w:r>
      <w:r w:rsidRPr="00A36415">
        <w:rPr>
          <w:rStyle w:val="StyleUnderline"/>
        </w:rPr>
        <w:t xml:space="preserve"> every </w:t>
      </w:r>
      <w:r w:rsidRPr="0034715E">
        <w:rPr>
          <w:rStyle w:val="StyleUnderline"/>
          <w:highlight w:val="yellow"/>
        </w:rPr>
        <w:t xml:space="preserve">news </w:t>
      </w:r>
      <w:r w:rsidRPr="00FF4C93">
        <w:rPr>
          <w:rStyle w:val="StyleUnderline"/>
        </w:rPr>
        <w:t xml:space="preserve">cycle. </w:t>
      </w:r>
      <w:r w:rsidRPr="0034715E">
        <w:rPr>
          <w:rStyle w:val="StyleUnderline"/>
        </w:rPr>
        <w:t>The</w:t>
      </w:r>
      <w:r w:rsidRPr="00A36415">
        <w:rPr>
          <w:rStyle w:val="StyleUnderline"/>
        </w:rPr>
        <w:t xml:space="preserve"> pre-selected </w:t>
      </w:r>
      <w:r w:rsidRPr="0034715E">
        <w:rPr>
          <w:rStyle w:val="StyleUnderline"/>
          <w:highlight w:val="yellow"/>
        </w:rPr>
        <w:t>crowds</w:t>
      </w:r>
      <w:r w:rsidRPr="00A36415">
        <w:rPr>
          <w:rStyle w:val="StyleUnderline"/>
        </w:rPr>
        <w:t xml:space="preserve"> at his rallies </w:t>
      </w:r>
      <w:r w:rsidRPr="0034715E">
        <w:rPr>
          <w:rStyle w:val="StyleUnderline"/>
          <w:highlight w:val="yellow"/>
        </w:rPr>
        <w:t xml:space="preserve">roar </w:t>
      </w:r>
      <w:r w:rsidRPr="00FF4C93">
        <w:rPr>
          <w:rStyle w:val="StyleUnderline"/>
        </w:rPr>
        <w:t>their approval</w:t>
      </w:r>
      <w:r w:rsidRPr="00A36415">
        <w:rPr>
          <w:rStyle w:val="StyleUnderline"/>
        </w:rPr>
        <w:t>.</w:t>
      </w:r>
      <w:r>
        <w:rPr>
          <w:rStyle w:val="StyleUnderline"/>
        </w:rPr>
        <w:t xml:space="preserve"> </w:t>
      </w:r>
      <w:r w:rsidRPr="00A36415">
        <w:rPr>
          <w:rStyle w:val="StyleUnderline"/>
        </w:rPr>
        <w:t>He's become the Mad King who says or does anything his gut tells him to, while</w:t>
      </w:r>
      <w:r w:rsidRPr="00A36415">
        <w:rPr>
          <w:sz w:val="16"/>
        </w:rPr>
        <w:t xml:space="preserve"> </w:t>
      </w:r>
      <w:r w:rsidRPr="00A36415">
        <w:rPr>
          <w:rStyle w:val="StyleUnderline"/>
        </w:rPr>
        <w:t>his courtiers genuflect.</w:t>
      </w:r>
    </w:p>
    <w:p w14:paraId="46B9D675" w14:textId="77777777" w:rsidR="002D702A" w:rsidRDefault="002D702A" w:rsidP="002D702A">
      <w:pPr>
        <w:pStyle w:val="Heading2"/>
      </w:pPr>
      <w:r>
        <w:t xml:space="preserve">---Impact Defense --- </w:t>
      </w:r>
    </w:p>
    <w:p w14:paraId="6265285C" w14:textId="77777777" w:rsidR="002D702A" w:rsidRDefault="002D702A" w:rsidP="002D702A"/>
    <w:p w14:paraId="438DF192" w14:textId="40E83795" w:rsidR="002D702A" w:rsidRDefault="002D702A" w:rsidP="002D702A">
      <w:pPr>
        <w:pStyle w:val="Heading3"/>
      </w:pPr>
      <w:r>
        <w:t xml:space="preserve">Base DA---A2: Base Key Prevent Impeachment </w:t>
      </w:r>
    </w:p>
    <w:p w14:paraId="37794E9F" w14:textId="77777777" w:rsidR="002D702A" w:rsidRDefault="002D702A" w:rsidP="002D702A"/>
    <w:p w14:paraId="43CA08C5" w14:textId="77777777" w:rsidR="002D702A" w:rsidRDefault="002D702A" w:rsidP="002D702A">
      <w:pPr>
        <w:pStyle w:val="Heading4"/>
      </w:pPr>
      <w:r>
        <w:t xml:space="preserve">Zero chance of impeachment – base will never drop him. </w:t>
      </w:r>
    </w:p>
    <w:p w14:paraId="38BF53B2" w14:textId="77777777" w:rsidR="002D702A" w:rsidRPr="000A1186" w:rsidRDefault="002D702A" w:rsidP="002D702A">
      <w:r w:rsidRPr="000C2EDD">
        <w:rPr>
          <w:rStyle w:val="Style13ptBold"/>
        </w:rPr>
        <w:t>Bump 17.</w:t>
      </w:r>
      <w:r>
        <w:t xml:space="preserve"> [Philip, national correspondent, “</w:t>
      </w:r>
      <w:r w:rsidRPr="000C2EDD">
        <w:rPr>
          <w:rStyle w:val="StyleUnderline"/>
          <w:highlight w:val="yellow"/>
        </w:rPr>
        <w:t>No matter how bad it gets for him</w:t>
      </w:r>
      <w:r>
        <w:t xml:space="preserve">, here’s why </w:t>
      </w:r>
      <w:r w:rsidRPr="000C2EDD">
        <w:rPr>
          <w:rStyle w:val="StyleUnderline"/>
          <w:highlight w:val="yellow"/>
        </w:rPr>
        <w:t>Trump isn’t getting impeached</w:t>
      </w:r>
      <w:r>
        <w:t xml:space="preserve"> this year” Washington Post -- July 14 -- https://www.washingtonpost.com/news/politics/wp/2017/07/14/no-matter-how-bad-it-gets-for-him-heres-why-trump-isnt-getting-impeached-this-year/?utm_term=.828d20c4ee42]</w:t>
      </w:r>
    </w:p>
    <w:p w14:paraId="1EFA9D3F" w14:textId="77777777" w:rsidR="002D702A" w:rsidRPr="0025130B" w:rsidRDefault="002D702A" w:rsidP="002D702A">
      <w:pPr>
        <w:rPr>
          <w:rStyle w:val="StyleUnderline"/>
        </w:rPr>
      </w:pPr>
      <w:r w:rsidRPr="00591784">
        <w:rPr>
          <w:sz w:val="16"/>
        </w:rPr>
        <w:t>Remember, we noted that</w:t>
      </w:r>
      <w:r w:rsidRPr="000A1186">
        <w:rPr>
          <w:rStyle w:val="StyleUnderline"/>
        </w:rPr>
        <w:t xml:space="preserve"> </w:t>
      </w:r>
      <w:r w:rsidRPr="0025130B">
        <w:rPr>
          <w:rStyle w:val="StyleUnderline"/>
          <w:highlight w:val="yellow"/>
        </w:rPr>
        <w:t>impeachment</w:t>
      </w:r>
      <w:r w:rsidRPr="000A1186">
        <w:rPr>
          <w:rStyle w:val="StyleUnderline"/>
        </w:rPr>
        <w:t xml:space="preserve"> </w:t>
      </w:r>
      <w:r w:rsidRPr="00591784">
        <w:rPr>
          <w:sz w:val="16"/>
        </w:rPr>
        <w:t>is a political process. It</w:t>
      </w:r>
      <w:r w:rsidRPr="0025130B">
        <w:rPr>
          <w:rStyle w:val="StyleUnderline"/>
        </w:rPr>
        <w:t xml:space="preserve"> </w:t>
      </w:r>
      <w:r w:rsidRPr="0025130B">
        <w:rPr>
          <w:rStyle w:val="StyleUnderline"/>
          <w:highlight w:val="yellow"/>
        </w:rPr>
        <w:t xml:space="preserve">requires </w:t>
      </w:r>
      <w:r w:rsidRPr="003836CD">
        <w:rPr>
          <w:rStyle w:val="StyleUnderline"/>
        </w:rPr>
        <w:t xml:space="preserve">having members of </w:t>
      </w:r>
      <w:r w:rsidRPr="0025130B">
        <w:rPr>
          <w:rStyle w:val="StyleUnderline"/>
          <w:highlight w:val="yellow"/>
        </w:rPr>
        <w:t>the House pass articles</w:t>
      </w:r>
      <w:r w:rsidRPr="0025130B">
        <w:rPr>
          <w:rStyle w:val="StyleUnderline"/>
        </w:rPr>
        <w:t xml:space="preserve"> of impeachment </w:t>
      </w:r>
      <w:r w:rsidRPr="0025130B">
        <w:rPr>
          <w:rStyle w:val="StyleUnderline"/>
          <w:highlight w:val="yellow"/>
        </w:rPr>
        <w:t>that then go to the Senate</w:t>
      </w:r>
      <w:r w:rsidRPr="0025130B">
        <w:rPr>
          <w:rStyle w:val="StyleUnderline"/>
        </w:rPr>
        <w:t xml:space="preserve"> where punishment is determined.</w:t>
      </w:r>
      <w:r w:rsidRPr="00591784">
        <w:rPr>
          <w:sz w:val="16"/>
        </w:rPr>
        <w:t xml:space="preserve"> </w:t>
      </w:r>
      <w:r w:rsidRPr="003836CD">
        <w:rPr>
          <w:rStyle w:val="StyleUnderline"/>
        </w:rPr>
        <w:t>And every single one of those 435 members of the House have to face their own constituents next year in an effort to keep their jobs</w:t>
      </w:r>
      <w:r w:rsidRPr="00591784">
        <w:rPr>
          <w:sz w:val="16"/>
        </w:rPr>
        <w:t xml:space="preserve">. </w:t>
      </w:r>
      <w:r w:rsidRPr="002D702A">
        <w:rPr>
          <w:rStyle w:val="StyleUnderline"/>
        </w:rPr>
        <w:t xml:space="preserve">Most </w:t>
      </w:r>
      <w:r w:rsidRPr="00591784">
        <w:rPr>
          <w:sz w:val="16"/>
        </w:rPr>
        <w:t xml:space="preserve">(but certainly not all) </w:t>
      </w:r>
      <w:r w:rsidRPr="002D702A">
        <w:rPr>
          <w:rStyle w:val="StyleUnderline"/>
        </w:rPr>
        <w:t>will face challengers from within their own parties who they’ll need to defeat in primaries in order to be on the ballot in November</w:t>
      </w:r>
      <w:r w:rsidRPr="00591784">
        <w:rPr>
          <w:sz w:val="16"/>
        </w:rPr>
        <w:t xml:space="preserve">. </w:t>
      </w:r>
      <w:r w:rsidRPr="0025130B">
        <w:rPr>
          <w:rStyle w:val="StyleUnderline"/>
        </w:rPr>
        <w:t xml:space="preserve">And that is why </w:t>
      </w:r>
      <w:r w:rsidRPr="0025130B">
        <w:rPr>
          <w:rStyle w:val="Emphasis"/>
          <w:highlight w:val="yellow"/>
        </w:rPr>
        <w:t>Trump isn’t going anywhere any time soon.</w:t>
      </w:r>
      <w:r>
        <w:rPr>
          <w:rStyle w:val="StyleUnderline"/>
        </w:rPr>
        <w:t xml:space="preserve"> </w:t>
      </w:r>
      <w:r w:rsidRPr="00591784">
        <w:rPr>
          <w:sz w:val="16"/>
        </w:rPr>
        <w:t xml:space="preserve">In 2014, Pew Research Center looked at the composition of the primary electorate. It found that in the 2010 and 2014 off-year elections, </w:t>
      </w:r>
      <w:r w:rsidRPr="002D702A">
        <w:rPr>
          <w:rStyle w:val="StyleUnderline"/>
        </w:rPr>
        <w:t>the people who came out to vote in the Republican primaries were much more conservative than Republican voters overall</w:t>
      </w:r>
      <w:r w:rsidRPr="00591784">
        <w:rPr>
          <w:sz w:val="16"/>
        </w:rPr>
        <w:t xml:space="preserve">. In 2010, the voting pool was 12 points more likely to espouse consistent conservative views on policy issues than Republican Party voters overall. Three years ago, the voting pool was 11 points more conservative. </w:t>
      </w:r>
      <w:r w:rsidRPr="0025130B">
        <w:rPr>
          <w:rStyle w:val="StyleUnderline"/>
        </w:rPr>
        <w:t>To break it down explicitly</w:t>
      </w:r>
      <w:r w:rsidRPr="0025130B">
        <w:rPr>
          <w:rStyle w:val="StyleUnderline"/>
          <w:highlight w:val="yellow"/>
        </w:rPr>
        <w:t>: Republicans control the House, so nothing’s passing there without their support. Republican House members are all up for reelection next year.</w:t>
      </w:r>
      <w:r w:rsidRPr="0025130B">
        <w:rPr>
          <w:rStyle w:val="StyleUnderline"/>
        </w:rPr>
        <w:t xml:space="preserve"> To get on the ballot in November, </w:t>
      </w:r>
      <w:r w:rsidRPr="002D702A">
        <w:rPr>
          <w:rStyle w:val="StyleUnderline"/>
          <w:highlight w:val="yellow"/>
        </w:rPr>
        <w:t>they need to win their primaries</w:t>
      </w:r>
      <w:r w:rsidRPr="0025130B">
        <w:rPr>
          <w:rStyle w:val="StyleUnderline"/>
        </w:rPr>
        <w:t>.</w:t>
      </w:r>
      <w:r w:rsidRPr="00591784">
        <w:rPr>
          <w:sz w:val="16"/>
        </w:rPr>
        <w:t xml:space="preserve"> </w:t>
      </w:r>
      <w:r w:rsidRPr="003836CD">
        <w:rPr>
          <w:rStyle w:val="StyleUnderline"/>
        </w:rPr>
        <w:t>Their primary fights will be against other Republicans (in most states), and be determined by the most conservative voters in their party</w:t>
      </w:r>
      <w:r w:rsidRPr="00591784">
        <w:rPr>
          <w:sz w:val="16"/>
        </w:rPr>
        <w:t xml:space="preserve">. </w:t>
      </w:r>
      <w:r w:rsidRPr="0025130B">
        <w:rPr>
          <w:rStyle w:val="StyleUnderline"/>
        </w:rPr>
        <w:t xml:space="preserve">And those </w:t>
      </w:r>
      <w:r w:rsidRPr="0025130B">
        <w:rPr>
          <w:rStyle w:val="StyleUnderline"/>
          <w:highlight w:val="yellow"/>
        </w:rPr>
        <w:t xml:space="preserve">conservative Republicans have a 90 percent approval rating for </w:t>
      </w:r>
      <w:r w:rsidRPr="00591784">
        <w:rPr>
          <w:sz w:val="16"/>
        </w:rPr>
        <w:t>President</w:t>
      </w:r>
      <w:r w:rsidRPr="0025130B">
        <w:rPr>
          <w:rStyle w:val="StyleUnderline"/>
          <w:highlight w:val="yellow"/>
        </w:rPr>
        <w:t xml:space="preserve"> Trump, </w:t>
      </w:r>
      <w:r w:rsidRPr="003836CD">
        <w:rPr>
          <w:rStyle w:val="Emphasis"/>
          <w:highlight w:val="yellow"/>
        </w:rPr>
        <w:t>even after all of the things that have emerged</w:t>
      </w:r>
      <w:r w:rsidRPr="0025130B">
        <w:rPr>
          <w:rStyle w:val="StyleUnderline"/>
          <w:highlight w:val="yellow"/>
        </w:rPr>
        <w:t xml:space="preserve"> </w:t>
      </w:r>
      <w:r w:rsidRPr="00591784">
        <w:rPr>
          <w:rStyle w:val="StyleUnderline"/>
        </w:rPr>
        <w:t>over the last six months</w:t>
      </w:r>
      <w:r w:rsidRPr="0025130B">
        <w:rPr>
          <w:rStyle w:val="StyleUnderline"/>
          <w:highlight w:val="yellow"/>
        </w:rPr>
        <w:t>.</w:t>
      </w:r>
    </w:p>
    <w:p w14:paraId="0F6F3B9A" w14:textId="77777777" w:rsidR="002D702A" w:rsidRPr="000C2EDD" w:rsidRDefault="002D702A" w:rsidP="002D702A"/>
    <w:p w14:paraId="6E1E1FF0" w14:textId="77777777" w:rsidR="002D702A" w:rsidRDefault="002D702A" w:rsidP="002D702A">
      <w:pPr>
        <w:pStyle w:val="Heading3"/>
      </w:pPr>
      <w:r>
        <w:t>Base DA---A2: Diversionary War</w:t>
      </w:r>
    </w:p>
    <w:p w14:paraId="14BC36F2" w14:textId="77777777" w:rsidR="002D702A" w:rsidRPr="006532ED" w:rsidRDefault="002D702A" w:rsidP="002D702A"/>
    <w:p w14:paraId="1394A607" w14:textId="77777777" w:rsidR="002D702A" w:rsidRPr="00424C88" w:rsidRDefault="002D702A" w:rsidP="002D702A">
      <w:pPr>
        <w:pStyle w:val="Heading4"/>
      </w:pPr>
      <w:r>
        <w:t xml:space="preserve">Lash-out is empirically denied---Trump won’t just do it, Congress and public opinion checks </w:t>
      </w:r>
      <w:r>
        <w:rPr>
          <w:u w:val="single"/>
        </w:rPr>
        <w:t>or</w:t>
      </w:r>
      <w:r>
        <w:t xml:space="preserve"> backlash from Flynn, Muslim Ban, or the Wall make it inevitable</w:t>
      </w:r>
    </w:p>
    <w:p w14:paraId="48B2124A" w14:textId="77777777" w:rsidR="002D702A" w:rsidRDefault="002D702A" w:rsidP="002D702A"/>
    <w:p w14:paraId="7274801D" w14:textId="77777777" w:rsidR="002D702A" w:rsidRDefault="002D702A" w:rsidP="002D702A">
      <w:pPr>
        <w:pStyle w:val="Heading4"/>
      </w:pPr>
      <w:r>
        <w:t>No diversionary war</w:t>
      </w:r>
    </w:p>
    <w:p w14:paraId="7A63D390" w14:textId="77777777" w:rsidR="002D702A" w:rsidRPr="001E21A6" w:rsidRDefault="002D702A" w:rsidP="002D702A">
      <w:r w:rsidRPr="001E21A6">
        <w:rPr>
          <w:rStyle w:val="Style13ptBold"/>
        </w:rPr>
        <w:t>Bershidsky 17 –</w:t>
      </w:r>
      <w:r>
        <w:t xml:space="preserve"> Leonid Bershidsky, Bloomberg View Columnist, Founding Editor of the Russian business daily Vedomosti and Founded Slon.ru, “Trump's Forever War of Diversion”, Bloomberg News, 1-25, https://www.bloomberg.com/view/articles/2017-01-25/trump-s-forever-war-of-diversion</w:t>
      </w:r>
    </w:p>
    <w:p w14:paraId="62B84567" w14:textId="77777777" w:rsidR="002D702A" w:rsidRPr="007C37CC" w:rsidRDefault="002D702A" w:rsidP="002D702A">
      <w:pPr>
        <w:rPr>
          <w:sz w:val="16"/>
        </w:rPr>
      </w:pPr>
      <w:r w:rsidRPr="00E44457">
        <w:rPr>
          <w:rStyle w:val="StyleUnderline"/>
          <w:highlight w:val="cyan"/>
        </w:rPr>
        <w:t>There's</w:t>
      </w:r>
      <w:r w:rsidRPr="00E44457">
        <w:rPr>
          <w:rStyle w:val="StyleUnderline"/>
        </w:rPr>
        <w:t xml:space="preserve"> even </w:t>
      </w:r>
      <w:r w:rsidRPr="00E44457">
        <w:rPr>
          <w:rStyle w:val="StyleUnderline"/>
          <w:highlight w:val="cyan"/>
        </w:rPr>
        <w:t>a term</w:t>
      </w:r>
      <w:r w:rsidRPr="00E44457">
        <w:rPr>
          <w:rStyle w:val="StyleUnderline"/>
        </w:rPr>
        <w:t xml:space="preserve"> for the tactic: </w:t>
      </w:r>
      <w:r w:rsidRPr="00E44457">
        <w:rPr>
          <w:rStyle w:val="Emphasis"/>
          <w:highlight w:val="cyan"/>
        </w:rPr>
        <w:t>"diversionary conflict."</w:t>
      </w:r>
      <w:r w:rsidRPr="007C37CC">
        <w:rPr>
          <w:sz w:val="16"/>
        </w:rPr>
        <w:t xml:space="preserve">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E44457">
        <w:rPr>
          <w:rStyle w:val="Emphasis"/>
          <w:sz w:val="24"/>
          <w:highlight w:val="cyan"/>
        </w:rPr>
        <w:t>Trump doesn't need to start wars</w:t>
      </w:r>
      <w:r w:rsidRPr="00E44457">
        <w:rPr>
          <w:rStyle w:val="StyleUnderline"/>
        </w:rPr>
        <w:t xml:space="preserve">: He and </w:t>
      </w:r>
      <w:r w:rsidRPr="00E44457">
        <w:rPr>
          <w:rStyle w:val="StyleUnderline"/>
          <w:highlight w:val="cyan"/>
        </w:rPr>
        <w:t>his team know how emotional</w:t>
      </w:r>
      <w:r w:rsidRPr="00E44457">
        <w:rPr>
          <w:rStyle w:val="StyleUnderline"/>
        </w:rPr>
        <w:t xml:space="preserve"> many </w:t>
      </w:r>
      <w:r w:rsidRPr="00E44457">
        <w:rPr>
          <w:rStyle w:val="StyleUnderline"/>
          <w:highlight w:val="cyan"/>
        </w:rPr>
        <w:t>Americans are about him. He can choose what</w:t>
      </w:r>
      <w:r w:rsidRPr="00E44457">
        <w:rPr>
          <w:rStyle w:val="StyleUnderline"/>
        </w:rPr>
        <w:t xml:space="preserve"> he wants </w:t>
      </w:r>
      <w:r w:rsidRPr="00E44457">
        <w:rPr>
          <w:rStyle w:val="StyleUnderline"/>
          <w:highlight w:val="cyan"/>
        </w:rPr>
        <w:t>to be hated for</w:t>
      </w:r>
      <w:r w:rsidRPr="00E44457">
        <w:rPr>
          <w:rStyle w:val="StyleUnderline"/>
        </w:rPr>
        <w:t xml:space="preserve"> -- preferably for something silly and unrelated to his actual priorities at the moment. He used this to his advantage during the campaign: His alleged sexual misconduct took up so much media time and public attention than issues like his business history, his tax returns and his proposals.</w:t>
      </w:r>
      <w:r>
        <w:rPr>
          <w:rStyle w:val="StyleUnderline"/>
        </w:rPr>
        <w:t xml:space="preserve"> </w:t>
      </w:r>
      <w:r w:rsidRPr="007C37CC">
        <w:rPr>
          <w:sz w:val="16"/>
        </w:rPr>
        <w:t xml:space="preserve">As the inauguration attendance argument played, Trump has been busy. </w:t>
      </w:r>
      <w:r w:rsidRPr="00E44457">
        <w:rPr>
          <w:rStyle w:val="StyleUnderline"/>
          <w:highlight w:val="cyan"/>
        </w:rPr>
        <w:t>Apart from</w:t>
      </w:r>
      <w:r w:rsidRPr="00E44457">
        <w:rPr>
          <w:rStyle w:val="StyleUnderline"/>
        </w:rPr>
        <w:t xml:space="preserve"> starting the </w:t>
      </w:r>
      <w:r w:rsidRPr="00E44457">
        <w:rPr>
          <w:rStyle w:val="StyleUnderline"/>
          <w:highlight w:val="cyan"/>
        </w:rPr>
        <w:t>Obamacare</w:t>
      </w:r>
      <w:r w:rsidRPr="00E44457">
        <w:rPr>
          <w:rStyle w:val="StyleUnderline"/>
        </w:rPr>
        <w:t xml:space="preserve"> rollback and withdrawing from the </w:t>
      </w:r>
      <w:r w:rsidRPr="00E44457">
        <w:rPr>
          <w:rStyle w:val="StyleUnderline"/>
          <w:highlight w:val="cyan"/>
        </w:rPr>
        <w:t>TPP</w:t>
      </w:r>
      <w:r w:rsidRPr="00E44457">
        <w:rPr>
          <w:rStyle w:val="StyleUnderline"/>
        </w:rPr>
        <w:t xml:space="preserve">, he has frozen a reduction of </w:t>
      </w:r>
      <w:r w:rsidRPr="00E44457">
        <w:rPr>
          <w:rStyle w:val="StyleUnderline"/>
          <w:highlight w:val="cyan"/>
        </w:rPr>
        <w:t>mortgage insurance</w:t>
      </w:r>
      <w:r w:rsidRPr="00E44457">
        <w:rPr>
          <w:rStyle w:val="StyleUnderline"/>
        </w:rPr>
        <w:t xml:space="preserve"> premiums, allowed the </w:t>
      </w:r>
      <w:r w:rsidRPr="00E44457">
        <w:rPr>
          <w:rStyle w:val="StyleUnderline"/>
          <w:highlight w:val="cyan"/>
        </w:rPr>
        <w:t>Keystone</w:t>
      </w:r>
      <w:r w:rsidRPr="00E44457">
        <w:rPr>
          <w:rStyle w:val="StyleUnderline"/>
        </w:rPr>
        <w:t xml:space="preserve"> Pipeline to go ahead </w:t>
      </w:r>
      <w:r w:rsidRPr="00E44457">
        <w:rPr>
          <w:rStyle w:val="StyleUnderline"/>
          <w:highlight w:val="cyan"/>
        </w:rPr>
        <w:t>and</w:t>
      </w:r>
      <w:r w:rsidRPr="00E44457">
        <w:rPr>
          <w:rStyle w:val="StyleUnderline"/>
        </w:rPr>
        <w:t xml:space="preserve"> prepared to sign an executive order to begin construction of a </w:t>
      </w:r>
      <w:r w:rsidRPr="00E44457">
        <w:rPr>
          <w:rStyle w:val="StyleUnderline"/>
          <w:highlight w:val="cyan"/>
        </w:rPr>
        <w:t>border wall</w:t>
      </w:r>
      <w:r w:rsidRPr="00E44457">
        <w:rPr>
          <w:rStyle w:val="StyleUnderline"/>
        </w:rPr>
        <w:t xml:space="preserve">. Well aware that some of these important actions might cause indignation and targeted protest, </w:t>
      </w:r>
      <w:r w:rsidRPr="00E44457">
        <w:rPr>
          <w:rStyle w:val="StyleUnderline"/>
          <w:highlight w:val="cyan"/>
        </w:rPr>
        <w:t>Trump</w:t>
      </w:r>
      <w:r w:rsidRPr="00E44457">
        <w:rPr>
          <w:rStyle w:val="StyleUnderline"/>
        </w:rPr>
        <w:t xml:space="preserve"> has </w:t>
      </w:r>
      <w:r w:rsidRPr="00E44457">
        <w:rPr>
          <w:rStyle w:val="Emphasis"/>
          <w:sz w:val="24"/>
          <w:highlight w:val="cyan"/>
        </w:rPr>
        <w:t>tossed out</w:t>
      </w:r>
      <w:r w:rsidRPr="00E44457">
        <w:rPr>
          <w:rStyle w:val="Emphasis"/>
          <w:sz w:val="24"/>
        </w:rPr>
        <w:t xml:space="preserve"> another meaningless football</w:t>
      </w:r>
      <w:r w:rsidRPr="00E44457">
        <w:rPr>
          <w:rStyle w:val="StyleUnderline"/>
          <w:sz w:val="24"/>
        </w:rPr>
        <w:t xml:space="preserve"> </w:t>
      </w:r>
      <w:r w:rsidRPr="00E44457">
        <w:rPr>
          <w:rStyle w:val="StyleUnderline"/>
        </w:rPr>
        <w:t>for the media and the public to fixate on.</w:t>
      </w:r>
      <w:r>
        <w:rPr>
          <w:u w:val="single"/>
        </w:rPr>
        <w:t xml:space="preserve"> </w:t>
      </w:r>
      <w:r w:rsidRPr="007C37CC">
        <w:rPr>
          <w:sz w:val="16"/>
        </w:rPr>
        <w:t xml:space="preserve">"I will be asking for a major investigation into </w:t>
      </w:r>
      <w:r w:rsidRPr="00E44457">
        <w:rPr>
          <w:rStyle w:val="Emphasis"/>
          <w:highlight w:val="cyan"/>
        </w:rPr>
        <w:t>VOTER FRAUD</w:t>
      </w:r>
      <w:r w:rsidRPr="007C37CC">
        <w:rPr>
          <w:sz w:val="16"/>
        </w:rPr>
        <w:t xml:space="preserve">, including those registered to vote in two states, those who are illegal and even those registered to vote who are dead," he tweeted. Sure enough, at the time of this writing, </w:t>
      </w:r>
      <w:r w:rsidRPr="00E44457">
        <w:rPr>
          <w:rStyle w:val="StyleUnderline"/>
        </w:rPr>
        <w:t xml:space="preserve">the CNN story about this was </w:t>
      </w:r>
      <w:r w:rsidRPr="001E21A6">
        <w:rPr>
          <w:rStyle w:val="StyleUnderline"/>
          <w:highlight w:val="cyan"/>
        </w:rPr>
        <w:t>the most shared</w:t>
      </w:r>
      <w:r w:rsidRPr="00E44457">
        <w:rPr>
          <w:rStyle w:val="StyleUnderline"/>
        </w:rPr>
        <w:t xml:space="preserve"> in the last 24 hours, with </w:t>
      </w:r>
      <w:r w:rsidRPr="001E21A6">
        <w:rPr>
          <w:rStyle w:val="StyleUnderline"/>
          <w:highlight w:val="cyan"/>
        </w:rPr>
        <w:t>news</w:t>
      </w:r>
      <w:r w:rsidRPr="00E44457">
        <w:rPr>
          <w:rStyle w:val="StyleUnderline"/>
        </w:rPr>
        <w:t xml:space="preserve"> about the border wall order coming a distant second.</w:t>
      </w:r>
      <w:r>
        <w:rPr>
          <w:u w:val="single"/>
        </w:rPr>
        <w:t xml:space="preserve"> </w:t>
      </w:r>
      <w:r w:rsidRPr="007C37CC">
        <w:rPr>
          <w:sz w:val="16"/>
        </w:rPr>
        <w:t xml:space="preserve">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1E21A6">
        <w:rPr>
          <w:rStyle w:val="StyleUnderline"/>
          <w:highlight w:val="cyan"/>
        </w:rPr>
        <w:t>Trump's</w:t>
      </w:r>
      <w:r w:rsidRPr="00E44457">
        <w:rPr>
          <w:rStyle w:val="StyleUnderline"/>
        </w:rPr>
        <w:t xml:space="preserve"> and his team's </w:t>
      </w:r>
      <w:r w:rsidRPr="001E21A6">
        <w:rPr>
          <w:rStyle w:val="StyleUnderline"/>
          <w:highlight w:val="cyan"/>
        </w:rPr>
        <w:t>communications</w:t>
      </w:r>
      <w:r w:rsidRPr="007C37CC">
        <w:rPr>
          <w:sz w:val="16"/>
        </w:rPr>
        <w:t xml:space="preserve"> look awkward, inept, gallingly primitive. It's time to wise up: These people know what they're doing. They want their political opponents to be confused, to flail at windmills, to </w:t>
      </w:r>
      <w:r w:rsidRPr="001E21A6">
        <w:rPr>
          <w:rStyle w:val="StyleUnderline"/>
          <w:highlight w:val="cyan"/>
        </w:rPr>
        <w:t>expend emotions on</w:t>
      </w:r>
      <w:r w:rsidRPr="00E44457">
        <w:rPr>
          <w:rStyle w:val="StyleUnderline"/>
        </w:rPr>
        <w:t xml:space="preserve"> </w:t>
      </w:r>
      <w:r w:rsidRPr="00E44457">
        <w:rPr>
          <w:rStyle w:val="Emphasis"/>
        </w:rPr>
        <w:t xml:space="preserve">meaningless </w:t>
      </w:r>
      <w:r w:rsidRPr="001E21A6">
        <w:rPr>
          <w:rStyle w:val="Emphasis"/>
          <w:highlight w:val="cyan"/>
        </w:rPr>
        <w:t>scandals</w:t>
      </w:r>
      <w:r w:rsidRPr="001E21A6">
        <w:rPr>
          <w:rStyle w:val="StyleUnderline"/>
          <w:highlight w:val="cyan"/>
        </w:rPr>
        <w:t xml:space="preserve"> to</w:t>
      </w:r>
      <w:r w:rsidRPr="007C37CC">
        <w:rPr>
          <w:sz w:val="16"/>
          <w:highlight w:val="cyan"/>
        </w:rPr>
        <w:t xml:space="preserve"> </w:t>
      </w:r>
      <w:r w:rsidRPr="001E21A6">
        <w:rPr>
          <w:rStyle w:val="StyleUnderline"/>
          <w:highlight w:val="cyan"/>
        </w:rPr>
        <w:t>distract</w:t>
      </w:r>
      <w:r w:rsidRPr="00E44457">
        <w:rPr>
          <w:rStyle w:val="StyleUnderline"/>
        </w:rPr>
        <w:t xml:space="preserve"> them from </w:t>
      </w:r>
      <w:r w:rsidRPr="001E21A6">
        <w:rPr>
          <w:rStyle w:val="StyleUnderline"/>
        </w:rPr>
        <w:t>any targeted</w:t>
      </w:r>
      <w:r w:rsidRPr="00E44457">
        <w:rPr>
          <w:rStyle w:val="StyleUnderline"/>
        </w:rPr>
        <w:t xml:space="preserve">, coordinated </w:t>
      </w:r>
      <w:r w:rsidRPr="001E21A6">
        <w:rPr>
          <w:rStyle w:val="StyleUnderline"/>
        </w:rPr>
        <w:t xml:space="preserve">action against specific </w:t>
      </w:r>
      <w:r w:rsidRPr="001E21A6">
        <w:rPr>
          <w:rStyle w:val="StyleUnderline"/>
          <w:highlight w:val="cyan"/>
        </w:rPr>
        <w:t>threats</w:t>
      </w:r>
      <w:r w:rsidRPr="007C37CC">
        <w:rPr>
          <w:sz w:val="16"/>
        </w:rPr>
        <w:t xml:space="preserve">. There are going to be many of these: Trump appears intent on keeping his promises. Calm concentration is needed to counteract dangerous policies. </w:t>
      </w:r>
    </w:p>
    <w:p w14:paraId="524B77A1" w14:textId="423D19CF" w:rsidR="002D702A" w:rsidRDefault="002D702A" w:rsidP="002D702A">
      <w:pPr>
        <w:rPr>
          <w:rStyle w:val="StyleUnderline"/>
          <w:highlight w:val="yellow"/>
        </w:rPr>
      </w:pPr>
    </w:p>
    <w:p w14:paraId="437CFEAC" w14:textId="77777777" w:rsidR="00DF204D" w:rsidRDefault="00DF204D" w:rsidP="00DF204D">
      <w:pPr>
        <w:pStyle w:val="Heading4"/>
      </w:pPr>
      <w:r>
        <w:t xml:space="preserve">Trump wont go to war- he’ll distract using the media/other issues  </w:t>
      </w:r>
    </w:p>
    <w:p w14:paraId="2D42ED98" w14:textId="77777777" w:rsidR="00DF204D" w:rsidRPr="00144ADF" w:rsidRDefault="00DF204D" w:rsidP="00DF204D">
      <w:pPr>
        <w:rPr>
          <w:sz w:val="14"/>
        </w:rPr>
      </w:pPr>
      <w:r w:rsidRPr="00144ADF">
        <w:rPr>
          <w:rStyle w:val="Style13ptBold"/>
        </w:rPr>
        <w:t>Brodie and Goldstein 18</w:t>
      </w:r>
      <w:r w:rsidRPr="00144ADF">
        <w:rPr>
          <w:sz w:val="14"/>
        </w:rPr>
        <w:t xml:space="preserve"> </w:t>
      </w:r>
      <w:r w:rsidRPr="00144ADF">
        <w:rPr>
          <w:sz w:val="14"/>
          <w:szCs w:val="20"/>
        </w:rPr>
        <w:t xml:space="preserve">(Mark Brodie – Host and Reporter for KJZZ, Bachelors Degree in Political Science and Broadcast Journalism from Syracuse University; Steve Goldstein – Reporter for KJZZ with a Bachelors degree from Santa Clara University; Article; 1/10/18; “Whataboutism, A Russian Propaganda Technique, Popular With Trump, His Supporters”; </w:t>
      </w:r>
      <w:hyperlink r:id="rId55" w:history="1">
        <w:r w:rsidRPr="00144ADF">
          <w:rPr>
            <w:rStyle w:val="Hyperlink"/>
            <w:sz w:val="14"/>
            <w:szCs w:val="20"/>
          </w:rPr>
          <w:t>https://kjzz.org/content/590934/whataboutism-russian-propaganda-technique-popular-trump-his-supporters</w:t>
        </w:r>
      </w:hyperlink>
      <w:r w:rsidRPr="00144ADF">
        <w:rPr>
          <w:sz w:val="14"/>
          <w:szCs w:val="20"/>
        </w:rPr>
        <w:t>; accessed 6/21/18) [DS]</w:t>
      </w:r>
    </w:p>
    <w:p w14:paraId="7BA1A347" w14:textId="77777777" w:rsidR="00DF204D" w:rsidRPr="00144ADF" w:rsidRDefault="00DF204D" w:rsidP="00DF204D">
      <w:pPr>
        <w:rPr>
          <w:sz w:val="14"/>
        </w:rPr>
      </w:pPr>
      <w:r w:rsidRPr="00144ADF">
        <w:rPr>
          <w:rStyle w:val="StyleUnderline"/>
        </w:rPr>
        <w:t xml:space="preserve">In the last year, </w:t>
      </w:r>
      <w:r w:rsidRPr="00362563">
        <w:rPr>
          <w:rStyle w:val="StyleUnderline"/>
          <w:highlight w:val="green"/>
        </w:rPr>
        <w:t>there’s been a lot of shifting of blame</w:t>
      </w:r>
      <w:r w:rsidRPr="00144ADF">
        <w:rPr>
          <w:sz w:val="14"/>
        </w:rPr>
        <w:t xml:space="preserve">. In Latin, it’s known as tu quoque, meaning “you also.” However, </w:t>
      </w:r>
      <w:r w:rsidRPr="00144ADF">
        <w:rPr>
          <w:rStyle w:val="StyleUnderline"/>
        </w:rPr>
        <w:t xml:space="preserve">it’s become more </w:t>
      </w:r>
      <w:r w:rsidRPr="00362563">
        <w:rPr>
          <w:rStyle w:val="StyleUnderline"/>
          <w:highlight w:val="green"/>
        </w:rPr>
        <w:t>commonly known as whataboutism</w:t>
      </w:r>
      <w:r w:rsidRPr="00144ADF">
        <w:rPr>
          <w:sz w:val="14"/>
        </w:rPr>
        <w:t xml:space="preserve">, and we’ve been hearing it used more often in press conferences and Sunday morning talk shows. It also figured prominently in Lesley Stahl’s most recent interview on "60 Minutes" with Margarita Simonyon, head of the Russian television network RT. “Let’s talk about Russian Interference in our election which our intelligence agencies tell us happened. You believe them like you believed there were weapons of mass destruction in Iraq. Didn’t you believe that?" Stahl said. </w:t>
      </w:r>
      <w:r w:rsidRPr="00144ADF">
        <w:rPr>
          <w:rStyle w:val="StyleUnderline"/>
        </w:rPr>
        <w:t xml:space="preserve">Whataboutism is </w:t>
      </w:r>
      <w:r w:rsidRPr="00362563">
        <w:rPr>
          <w:rStyle w:val="StyleUnderline"/>
          <w:highlight w:val="green"/>
        </w:rPr>
        <w:t>a Russian propaganda technique</w:t>
      </w:r>
      <w:r w:rsidRPr="00144ADF">
        <w:rPr>
          <w:rStyle w:val="StyleUnderline"/>
        </w:rPr>
        <w:t xml:space="preserve"> and was </w:t>
      </w:r>
      <w:r w:rsidRPr="00362563">
        <w:rPr>
          <w:rStyle w:val="StyleUnderline"/>
          <w:highlight w:val="green"/>
        </w:rPr>
        <w:t>used</w:t>
      </w:r>
      <w:r w:rsidRPr="00144ADF">
        <w:rPr>
          <w:rStyle w:val="StyleUnderline"/>
        </w:rPr>
        <w:t xml:space="preserve"> frequently </w:t>
      </w:r>
      <w:r w:rsidRPr="00362563">
        <w:rPr>
          <w:rStyle w:val="StyleUnderline"/>
          <w:highlight w:val="green"/>
        </w:rPr>
        <w:t>during the Cold War. Whenever criticism was leveled at the Soviet Union</w:t>
      </w:r>
      <w:r w:rsidRPr="00362563">
        <w:rPr>
          <w:sz w:val="14"/>
          <w:highlight w:val="green"/>
        </w:rPr>
        <w:t xml:space="preserve">, </w:t>
      </w:r>
      <w:r w:rsidRPr="00362563">
        <w:rPr>
          <w:rStyle w:val="StyleUnderline"/>
          <w:highlight w:val="green"/>
        </w:rPr>
        <w:t>they</w:t>
      </w:r>
      <w:r w:rsidRPr="00144ADF">
        <w:rPr>
          <w:rStyle w:val="StyleUnderline"/>
        </w:rPr>
        <w:t xml:space="preserve"> </w:t>
      </w:r>
      <w:r w:rsidRPr="00362563">
        <w:rPr>
          <w:rStyle w:val="StyleUnderline"/>
          <w:highlight w:val="green"/>
        </w:rPr>
        <w:t>countered with a similar critique</w:t>
      </w:r>
      <w:r w:rsidRPr="00144ADF">
        <w:rPr>
          <w:rStyle w:val="StyleUnderline"/>
        </w:rPr>
        <w:t xml:space="preserve"> of the West. </w:t>
      </w:r>
      <w:r w:rsidRPr="00362563">
        <w:rPr>
          <w:rStyle w:val="StyleUnderline"/>
          <w:highlight w:val="green"/>
        </w:rPr>
        <w:t xml:space="preserve">It’s a </w:t>
      </w:r>
      <w:r w:rsidRPr="00362563">
        <w:rPr>
          <w:rStyle w:val="Emphasis"/>
          <w:highlight w:val="green"/>
        </w:rPr>
        <w:t>favorite diversionary tactic</w:t>
      </w:r>
      <w:r w:rsidRPr="00362563">
        <w:rPr>
          <w:rStyle w:val="StyleUnderline"/>
          <w:highlight w:val="green"/>
        </w:rPr>
        <w:t xml:space="preserve"> of</w:t>
      </w:r>
      <w:r w:rsidRPr="00144ADF">
        <w:rPr>
          <w:rStyle w:val="StyleUnderline"/>
        </w:rPr>
        <w:t xml:space="preserve"> Russian President Vladimir </w:t>
      </w:r>
      <w:r w:rsidRPr="00362563">
        <w:rPr>
          <w:rStyle w:val="StyleUnderline"/>
          <w:highlight w:val="green"/>
        </w:rPr>
        <w:t>Putin. This style</w:t>
      </w:r>
      <w:r w:rsidRPr="00144ADF">
        <w:rPr>
          <w:sz w:val="14"/>
        </w:rPr>
        <w:t xml:space="preserve"> of argumentation </w:t>
      </w:r>
      <w:r w:rsidRPr="00144ADF">
        <w:rPr>
          <w:rStyle w:val="StyleUnderline"/>
        </w:rPr>
        <w:t>has</w:t>
      </w:r>
      <w:r w:rsidRPr="00144ADF">
        <w:rPr>
          <w:sz w:val="14"/>
        </w:rPr>
        <w:t xml:space="preserve"> also </w:t>
      </w:r>
      <w:r w:rsidRPr="00362563">
        <w:rPr>
          <w:rStyle w:val="StyleUnderline"/>
          <w:highlight w:val="green"/>
        </w:rPr>
        <w:t xml:space="preserve">become popular with </w:t>
      </w:r>
      <w:r w:rsidRPr="00144ADF">
        <w:rPr>
          <w:rStyle w:val="Emphasis"/>
        </w:rPr>
        <w:t xml:space="preserve">President Donald </w:t>
      </w:r>
      <w:r w:rsidRPr="00362563">
        <w:rPr>
          <w:rStyle w:val="Emphasis"/>
          <w:highlight w:val="green"/>
        </w:rPr>
        <w:t>Trump, his supporters</w:t>
      </w:r>
      <w:r w:rsidRPr="00362563">
        <w:rPr>
          <w:rStyle w:val="StyleUnderline"/>
          <w:highlight w:val="green"/>
        </w:rPr>
        <w:t xml:space="preserve"> and surrogates</w:t>
      </w:r>
      <w:r w:rsidRPr="00144ADF">
        <w:rPr>
          <w:sz w:val="14"/>
        </w:rPr>
        <w:t xml:space="preserve">. And, according to Wall Street Journal language columnist Ben Zimmer, “I think that there’s cause for concern when </w:t>
      </w:r>
      <w:r w:rsidRPr="00144ADF">
        <w:rPr>
          <w:rStyle w:val="StyleUnderline"/>
        </w:rPr>
        <w:t xml:space="preserve">we see whataboutism being deployed so frequently these days </w:t>
      </w:r>
      <w:r w:rsidRPr="00362563">
        <w:rPr>
          <w:rStyle w:val="StyleUnderline"/>
          <w:highlight w:val="green"/>
        </w:rPr>
        <w:t xml:space="preserve">because it is a way of </w:t>
      </w:r>
      <w:r w:rsidRPr="00362563">
        <w:rPr>
          <w:rStyle w:val="Emphasis"/>
          <w:highlight w:val="green"/>
        </w:rPr>
        <w:t xml:space="preserve">deflecting away from </w:t>
      </w:r>
      <w:r w:rsidRPr="00144ADF">
        <w:rPr>
          <w:rStyle w:val="Emphasis"/>
        </w:rPr>
        <w:t xml:space="preserve">genuine </w:t>
      </w:r>
      <w:r w:rsidRPr="00362563">
        <w:rPr>
          <w:rStyle w:val="Emphasis"/>
          <w:highlight w:val="green"/>
        </w:rPr>
        <w:t>criticisms</w:t>
      </w:r>
      <w:r w:rsidRPr="00144ADF">
        <w:rPr>
          <w:sz w:val="14"/>
        </w:rPr>
        <w:t xml:space="preserve"> </w:t>
      </w:r>
      <w:r w:rsidRPr="00144ADF">
        <w:rPr>
          <w:rStyle w:val="StyleUnderline"/>
        </w:rPr>
        <w:t>about political leaders</w:t>
      </w:r>
      <w:r w:rsidRPr="00144ADF">
        <w:rPr>
          <w:sz w:val="14"/>
        </w:rPr>
        <w:t xml:space="preserve">. Not just Donald Trump." Aaron Kall is the director of debate at the University of Michigan. We asked him if whataboutism is an effective debating technique. “It can be. </w:t>
      </w:r>
      <w:r w:rsidRPr="00144ADF">
        <w:rPr>
          <w:rStyle w:val="StyleUnderline"/>
        </w:rPr>
        <w:t xml:space="preserve">You always want to win if you’re debating and same thing with politics you want to win elections so if </w:t>
      </w:r>
      <w:r w:rsidRPr="00362563">
        <w:rPr>
          <w:rStyle w:val="StyleUnderline"/>
          <w:highlight w:val="green"/>
        </w:rPr>
        <w:t xml:space="preserve">by deflecting and </w:t>
      </w:r>
      <w:r w:rsidRPr="00362563">
        <w:rPr>
          <w:rStyle w:val="Emphasis"/>
          <w:highlight w:val="green"/>
        </w:rPr>
        <w:t>diverting the question to something else</w:t>
      </w:r>
      <w:r w:rsidRPr="00144ADF">
        <w:rPr>
          <w:rStyle w:val="StyleUnderline"/>
        </w:rPr>
        <w:t xml:space="preserve"> and that </w:t>
      </w:r>
      <w:r w:rsidRPr="00362563">
        <w:rPr>
          <w:rStyle w:val="StyleUnderline"/>
          <w:highlight w:val="green"/>
        </w:rPr>
        <w:t>receives</w:t>
      </w:r>
      <w:r w:rsidRPr="00144ADF">
        <w:rPr>
          <w:rStyle w:val="StyleUnderline"/>
        </w:rPr>
        <w:t xml:space="preserve"> the </w:t>
      </w:r>
      <w:r w:rsidRPr="00362563">
        <w:rPr>
          <w:rStyle w:val="StyleUnderline"/>
          <w:highlight w:val="green"/>
        </w:rPr>
        <w:t>attention and throws your opponent</w:t>
      </w:r>
      <w:r w:rsidRPr="00144ADF">
        <w:rPr>
          <w:sz w:val="14"/>
        </w:rPr>
        <w:t xml:space="preserve"> of then yes it can be successful and people wouldn’t deploy this argument if it doesn’t work," Kall said. As a debate director Kall says whataboutisms do have their place in a conversation. “They’re fine to be used but I just wouldn’t solely rely on them. I think it should be part of your performance debate. But, if you’re just making whataboutisms that’s gonna be a losing strategy but it can certainly be part of an arsenal when debating an important issue," Kall said. Zimmer says </w:t>
      </w:r>
      <w:r w:rsidRPr="00144ADF">
        <w:rPr>
          <w:rStyle w:val="StyleUnderline"/>
        </w:rPr>
        <w:t xml:space="preserve">this style of </w:t>
      </w:r>
      <w:r w:rsidRPr="00362563">
        <w:rPr>
          <w:rStyle w:val="StyleUnderline"/>
          <w:highlight w:val="green"/>
        </w:rPr>
        <w:t>muddying the waters is</w:t>
      </w:r>
      <w:r w:rsidRPr="00144ADF">
        <w:rPr>
          <w:rStyle w:val="StyleUnderline"/>
        </w:rPr>
        <w:t xml:space="preserve"> especially </w:t>
      </w:r>
      <w:r w:rsidRPr="00362563">
        <w:rPr>
          <w:rStyle w:val="StyleUnderline"/>
          <w:highlight w:val="green"/>
        </w:rPr>
        <w:t>hard for journalists trying to report</w:t>
      </w:r>
      <w:r w:rsidRPr="00144ADF">
        <w:rPr>
          <w:rStyle w:val="StyleUnderline"/>
        </w:rPr>
        <w:t xml:space="preserve"> on </w:t>
      </w:r>
      <w:r w:rsidRPr="00362563">
        <w:rPr>
          <w:rStyle w:val="StyleUnderline"/>
          <w:highlight w:val="green"/>
        </w:rPr>
        <w:t>things people in power don’t want to talk about</w:t>
      </w:r>
      <w:r w:rsidRPr="00144ADF">
        <w:rPr>
          <w:sz w:val="14"/>
        </w:rPr>
        <w:t xml:space="preserve">. “I think it’s something we have to be on guard about and journalists by </w:t>
      </w:r>
      <w:r w:rsidRPr="00144ADF">
        <w:rPr>
          <w:sz w:val="14"/>
          <w:szCs w:val="16"/>
        </w:rPr>
        <w:t>recognizing this whataboutism ploy can hold people in power accountable for their actions</w:t>
      </w:r>
      <w:r w:rsidRPr="00144ADF">
        <w:rPr>
          <w:rStyle w:val="StyleUnderline"/>
        </w:rPr>
        <w:t xml:space="preserve"> rather than letting them riggle away by using this rhetorical tactic</w:t>
      </w:r>
      <w:r w:rsidRPr="00144ADF">
        <w:rPr>
          <w:sz w:val="14"/>
        </w:rPr>
        <w:t xml:space="preserve">," Zimmer said. As </w:t>
      </w:r>
      <w:r w:rsidRPr="00144ADF">
        <w:rPr>
          <w:rStyle w:val="StyleUnderline"/>
        </w:rPr>
        <w:t>2018 is an election year and</w:t>
      </w:r>
      <w:r w:rsidRPr="00144ADF">
        <w:rPr>
          <w:sz w:val="14"/>
        </w:rPr>
        <w:t xml:space="preserve"> global </w:t>
      </w:r>
      <w:r w:rsidRPr="00362563">
        <w:rPr>
          <w:rStyle w:val="StyleUnderline"/>
          <w:highlight w:val="green"/>
        </w:rPr>
        <w:t xml:space="preserve">leaders deal with the actions and </w:t>
      </w:r>
      <w:r w:rsidRPr="00362563">
        <w:rPr>
          <w:rStyle w:val="Emphasis"/>
          <w:highlight w:val="green"/>
        </w:rPr>
        <w:t>rhetoric around</w:t>
      </w:r>
      <w:r w:rsidRPr="00144ADF">
        <w:rPr>
          <w:rStyle w:val="StyleUnderline"/>
        </w:rPr>
        <w:t xml:space="preserve"> military conflicts, hate groups and </w:t>
      </w:r>
      <w:r w:rsidRPr="00362563">
        <w:rPr>
          <w:rStyle w:val="Emphasis"/>
          <w:highlight w:val="green"/>
        </w:rPr>
        <w:t>humanitarian crises</w:t>
      </w:r>
      <w:r w:rsidRPr="00362563">
        <w:rPr>
          <w:rStyle w:val="StyleUnderline"/>
          <w:highlight w:val="green"/>
        </w:rPr>
        <w:t>, the technique is unlikely to go away</w:t>
      </w:r>
      <w:r w:rsidRPr="00144ADF">
        <w:rPr>
          <w:rStyle w:val="StyleUnderline"/>
        </w:rPr>
        <w:t xml:space="preserve"> </w:t>
      </w:r>
      <w:r w:rsidRPr="00144ADF">
        <w:rPr>
          <w:sz w:val="14"/>
        </w:rPr>
        <w:t>and will require critical analysis by consumers.</w:t>
      </w:r>
    </w:p>
    <w:p w14:paraId="0301CA71" w14:textId="77777777" w:rsidR="00DF204D" w:rsidRDefault="00DF204D" w:rsidP="00DF204D">
      <w:pPr>
        <w:pStyle w:val="Heading4"/>
      </w:pPr>
      <w:r>
        <w:t>Trump wont start a diversionary war- knows he has little to gain</w:t>
      </w:r>
    </w:p>
    <w:p w14:paraId="76BFF709" w14:textId="77777777" w:rsidR="00DF204D" w:rsidRPr="00C56FB4" w:rsidRDefault="00DF204D" w:rsidP="00DF204D">
      <w:pPr>
        <w:rPr>
          <w:sz w:val="14"/>
        </w:rPr>
      </w:pPr>
      <w:r w:rsidRPr="00C56FB4">
        <w:rPr>
          <w:sz w:val="14"/>
        </w:rPr>
        <w:t xml:space="preserve">Dominic </w:t>
      </w:r>
      <w:r w:rsidRPr="00C56FB4">
        <w:rPr>
          <w:rStyle w:val="Style13ptBold"/>
        </w:rPr>
        <w:t>Tierney 2017</w:t>
      </w:r>
      <w:r w:rsidRPr="00C56FB4">
        <w:rPr>
          <w:sz w:val="14"/>
        </w:rPr>
        <w:t xml:space="preserve"> (contributing editor at The Atlantic and an associate professor of political science at Swarthmore College, “The Risks of Foreign Policy as Political Distraction”, The Atlantic, June 15, https://www.theatlantic.com/international/archive/2017/06/trump-diversionary-foreign-policy/530079/)</w:t>
      </w:r>
    </w:p>
    <w:p w14:paraId="3D7517FF" w14:textId="77777777" w:rsidR="00DF204D" w:rsidRDefault="00DF204D" w:rsidP="00DF204D">
      <w:pPr>
        <w:pStyle w:val="NoSpacing"/>
        <w:rPr>
          <w:rStyle w:val="StyleUnderline"/>
          <w:rFonts w:cs="Times New Roman"/>
        </w:rPr>
      </w:pPr>
      <w:r w:rsidRPr="00C56FB4">
        <w:rPr>
          <w:rStyle w:val="StyleUnderline"/>
          <w:rFonts w:cs="Times New Roman"/>
        </w:rPr>
        <w:t xml:space="preserve">But what about military force? To be clear, </w:t>
      </w:r>
      <w:r w:rsidRPr="005412E6">
        <w:rPr>
          <w:rStyle w:val="Emphasis"/>
          <w:highlight w:val="green"/>
        </w:rPr>
        <w:t>there is little cause to speculate that Trump plans to launch a full-scale war solely to distract attention</w:t>
      </w:r>
      <w:r w:rsidRPr="00C56FB4">
        <w:rPr>
          <w:rFonts w:cs="Times New Roman"/>
          <w:szCs w:val="18"/>
        </w:rPr>
        <w:t xml:space="preserve">. For one thing, </w:t>
      </w:r>
      <w:r w:rsidRPr="00C56FB4">
        <w:rPr>
          <w:rStyle w:val="StyleUnderline"/>
          <w:rFonts w:cs="Times New Roman"/>
        </w:rPr>
        <w:t xml:space="preserve">as president, </w:t>
      </w:r>
      <w:r w:rsidRPr="005412E6">
        <w:rPr>
          <w:rStyle w:val="StyleUnderline"/>
          <w:rFonts w:cs="Times New Roman"/>
          <w:highlight w:val="green"/>
        </w:rPr>
        <w:t>the worst possible time to start a major military campaign is when you’re deeply unpopular</w:t>
      </w:r>
      <w:r w:rsidRPr="00C56FB4">
        <w:rPr>
          <w:rStyle w:val="StyleUnderline"/>
          <w:rFonts w:cs="Times New Roman"/>
        </w:rPr>
        <w:t>.</w:t>
      </w:r>
      <w:r w:rsidRPr="00C56FB4">
        <w:rPr>
          <w:rFonts w:cs="Times New Roman"/>
          <w:szCs w:val="18"/>
        </w:rPr>
        <w:t xml:space="preserve"> And </w:t>
      </w:r>
      <w:r w:rsidRPr="005412E6">
        <w:rPr>
          <w:rStyle w:val="StyleUnderline"/>
          <w:rFonts w:cs="Times New Roman"/>
          <w:highlight w:val="green"/>
        </w:rPr>
        <w:t>the political upside is shaky at best</w:t>
      </w:r>
      <w:r w:rsidRPr="00C56FB4">
        <w:rPr>
          <w:rStyle w:val="StyleUnderline"/>
          <w:rFonts w:cs="Times New Roman"/>
        </w:rPr>
        <w:t xml:space="preserve">. Recent </w:t>
      </w:r>
      <w:r w:rsidRPr="005412E6">
        <w:rPr>
          <w:rStyle w:val="StyleUnderline"/>
          <w:rFonts w:cs="Times New Roman"/>
          <w:highlight w:val="green"/>
        </w:rPr>
        <w:t>big wars in</w:t>
      </w:r>
      <w:r w:rsidRPr="00C56FB4">
        <w:rPr>
          <w:rStyle w:val="StyleUnderline"/>
          <w:rFonts w:cs="Times New Roman"/>
        </w:rPr>
        <w:t xml:space="preserve"> </w:t>
      </w:r>
      <w:r w:rsidRPr="005412E6">
        <w:rPr>
          <w:rStyle w:val="StyleUnderline"/>
          <w:rFonts w:cs="Times New Roman"/>
          <w:highlight w:val="green"/>
        </w:rPr>
        <w:t>Afghanistan and Iraq were politically damaging to</w:t>
      </w:r>
      <w:r w:rsidRPr="00C56FB4">
        <w:rPr>
          <w:rStyle w:val="StyleUnderline"/>
          <w:rFonts w:cs="Times New Roman"/>
        </w:rPr>
        <w:t xml:space="preserve"> George </w:t>
      </w:r>
      <w:r w:rsidRPr="005412E6">
        <w:rPr>
          <w:rStyle w:val="StyleUnderline"/>
          <w:rFonts w:cs="Times New Roman"/>
          <w:highlight w:val="green"/>
        </w:rPr>
        <w:t>W</w:t>
      </w:r>
      <w:r w:rsidRPr="00C56FB4">
        <w:rPr>
          <w:rStyle w:val="StyleUnderline"/>
          <w:rFonts w:cs="Times New Roman"/>
        </w:rPr>
        <w:t xml:space="preserve">. Bush. </w:t>
      </w:r>
      <w:r w:rsidRPr="005412E6">
        <w:rPr>
          <w:rStyle w:val="StyleUnderline"/>
          <w:rFonts w:cs="Times New Roman"/>
          <w:highlight w:val="green"/>
        </w:rPr>
        <w:t>Even victory doesn’t guarantee a pay-off,</w:t>
      </w:r>
      <w:r w:rsidRPr="00C56FB4">
        <w:rPr>
          <w:rStyle w:val="StyleUnderline"/>
          <w:rFonts w:cs="Times New Roman"/>
        </w:rPr>
        <w:t xml:space="preserve"> as George H. W. Bush discovered when he won the 1991 Gulf War and then lost his bid for reelection in 1992.</w:t>
      </w:r>
    </w:p>
    <w:p w14:paraId="3D140127" w14:textId="77777777" w:rsidR="00DF204D" w:rsidRPr="00467C0A" w:rsidRDefault="00DF204D" w:rsidP="002D702A">
      <w:pPr>
        <w:rPr>
          <w:rStyle w:val="StyleUnderline"/>
          <w:highlight w:val="yellow"/>
        </w:rPr>
      </w:pPr>
    </w:p>
    <w:p w14:paraId="343934F4" w14:textId="77777777" w:rsidR="002D702A" w:rsidRDefault="002D702A" w:rsidP="002D702A">
      <w:pPr>
        <w:pStyle w:val="Heading4"/>
      </w:pPr>
      <w:r>
        <w:t xml:space="preserve">Congress and Trump’s advisors will create fake victories to make him feel like he’s taken diversionary action---no actual impact. </w:t>
      </w:r>
    </w:p>
    <w:p w14:paraId="11B149D6" w14:textId="77777777" w:rsidR="002D702A" w:rsidRDefault="002D702A" w:rsidP="002D702A">
      <w:r w:rsidRPr="0070688B">
        <w:rPr>
          <w:rStyle w:val="Style13ptBold"/>
        </w:rPr>
        <w:t>Bernstein 16.</w:t>
      </w:r>
      <w:r>
        <w:t xml:space="preserve"> [Jonathan, PoliSci Prof @ UTSA and DePauw, “'Wag the Dog' for the Age of Trump” Bloomberg -- December 13 -- https://www.bloomberg.com/view/articles/2016-12-13/-wag-the-dog-for-the-age-of-trump]</w:t>
      </w:r>
    </w:p>
    <w:p w14:paraId="596A5E5F" w14:textId="77777777" w:rsidR="002D702A" w:rsidRPr="000C2EDD" w:rsidRDefault="002D702A" w:rsidP="002D702A">
      <w:pPr>
        <w:rPr>
          <w:sz w:val="16"/>
        </w:rPr>
      </w:pPr>
      <w:r w:rsidRPr="000C2EDD">
        <w:rPr>
          <w:sz w:val="16"/>
        </w:rPr>
        <w:t xml:space="preserve">Donald </w:t>
      </w:r>
      <w:r w:rsidRPr="00CC787A">
        <w:rPr>
          <w:rStyle w:val="StyleUnderline"/>
        </w:rPr>
        <w:t>Trump</w:t>
      </w:r>
      <w:r w:rsidRPr="000C2EDD">
        <w:rPr>
          <w:sz w:val="16"/>
        </w:rPr>
        <w:t xml:space="preserve"> </w:t>
      </w:r>
      <w:r w:rsidRPr="00CC787A">
        <w:rPr>
          <w:rStyle w:val="StyleUnderline"/>
        </w:rPr>
        <w:t>will</w:t>
      </w:r>
      <w:r w:rsidRPr="000C2EDD">
        <w:rPr>
          <w:sz w:val="16"/>
        </w:rPr>
        <w:t xml:space="preserve"> come into office knowing little about government policies and probably caring less about most of them. But he's going to </w:t>
      </w:r>
      <w:r w:rsidRPr="00CC787A">
        <w:rPr>
          <w:rStyle w:val="StyleUnderline"/>
        </w:rPr>
        <w:t>want to stage an impressive opening number or two</w:t>
      </w:r>
      <w:r w:rsidRPr="000C2EDD">
        <w:rPr>
          <w:sz w:val="16"/>
        </w:rPr>
        <w:t xml:space="preserve">, </w:t>
      </w:r>
      <w:r w:rsidRPr="00CC787A">
        <w:rPr>
          <w:rStyle w:val="StyleUnderline"/>
        </w:rPr>
        <w:t>to let everyone know who's the star of this show</w:t>
      </w:r>
      <w:r w:rsidRPr="000C2EDD">
        <w:rPr>
          <w:sz w:val="16"/>
        </w:rPr>
        <w:t xml:space="preserve">. The combination of uninformed and uninterested, but still ambitious and aggressive -- does that sound like potential trouble? If so, here's a different question. </w:t>
      </w:r>
      <w:r w:rsidRPr="00CC787A">
        <w:rPr>
          <w:rStyle w:val="StyleUnderline"/>
        </w:rPr>
        <w:t xml:space="preserve">How can we insure that the new president feels he's getting his way often enough to keep him satisfied without creating disaster </w:t>
      </w:r>
      <w:r w:rsidRPr="000C2EDD">
        <w:rPr>
          <w:sz w:val="16"/>
        </w:rPr>
        <w:t xml:space="preserve">on the actual policies? Answer: Think "Wag the Dog." In this version, </w:t>
      </w:r>
      <w:r w:rsidRPr="00CC787A">
        <w:rPr>
          <w:rStyle w:val="StyleUnderline"/>
        </w:rPr>
        <w:t>people inside</w:t>
      </w:r>
      <w:r w:rsidRPr="000C2EDD">
        <w:rPr>
          <w:sz w:val="16"/>
        </w:rPr>
        <w:t xml:space="preserve"> and outside of hi</w:t>
      </w:r>
      <w:r w:rsidRPr="00CC787A">
        <w:rPr>
          <w:rStyle w:val="StyleUnderline"/>
        </w:rPr>
        <w:t>s administration will persuade him to fight and win a few harmless battles</w:t>
      </w:r>
      <w:r w:rsidRPr="000C2EDD">
        <w:rPr>
          <w:sz w:val="16"/>
        </w:rPr>
        <w:t xml:space="preserve">. </w:t>
      </w:r>
      <w:r w:rsidRPr="00CC787A">
        <w:rPr>
          <w:rStyle w:val="StyleUnderline"/>
        </w:rPr>
        <w:t>The Tweeter-in-Chief can say</w:t>
      </w:r>
      <w:r w:rsidRPr="000C2EDD">
        <w:rPr>
          <w:sz w:val="16"/>
        </w:rPr>
        <w:t xml:space="preserve"> and believe </w:t>
      </w:r>
      <w:r w:rsidRPr="00CC787A">
        <w:rPr>
          <w:rStyle w:val="StyleUnderline"/>
        </w:rPr>
        <w:t>he's taking decisive action</w:t>
      </w:r>
      <w:r w:rsidRPr="000C2EDD">
        <w:rPr>
          <w:sz w:val="16"/>
        </w:rPr>
        <w:t xml:space="preserve">. And normal Republicans and Democrats can get on with hashing out the normal stuff of politics. Suggestion One: The president wins the war on crime! 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The formula can be repeated for other mistaken claims he made during the campaign about how terrible America is. Suggestion Two: Repeal a fictional law! Solution: The president can help fulfill his "drain the swamp" pledge if he can claim a full defeat for everyone in Congress, including the Republican leadership. A harmless way to do this is to make up a law he can persuade Congress to "repeal." 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 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 Many voters don't know how law-making works in the U.S. in the first place, and others may not care much about the truth so much as they care about visibly sticking it to the do-nothing bureaucrats in Washington. Suggestion Three: Invade something! </w:t>
      </w:r>
      <w:r w:rsidRPr="00CC787A">
        <w:rPr>
          <w:rStyle w:val="StyleUnderline"/>
        </w:rPr>
        <w:t>The president-elect was the "bomb the hell out of them" candidate</w:t>
      </w:r>
      <w:r w:rsidRPr="000C2EDD">
        <w:rPr>
          <w:sz w:val="16"/>
        </w:rPr>
        <w:t>. H</w:t>
      </w:r>
      <w:r w:rsidRPr="00CC787A">
        <w:rPr>
          <w:rStyle w:val="StyleUnderline"/>
        </w:rPr>
        <w:t>ow can he do this without involving a lot of innocent people or harming the interests of the U.S.,</w:t>
      </w:r>
      <w:r w:rsidRPr="000C2EDD">
        <w:rPr>
          <w:sz w:val="16"/>
        </w:rPr>
        <w:t xml:space="preserve"> let alone pick the wrong place (the South China Sea?) and risk global war? Solution: </w:t>
      </w:r>
      <w:r w:rsidRPr="00CC787A">
        <w:rPr>
          <w:rStyle w:val="StyleUnderline"/>
        </w:rPr>
        <w:t>Find someplace out of the way</w:t>
      </w:r>
      <w:r w:rsidRPr="000C2EDD">
        <w:rPr>
          <w:sz w:val="16"/>
        </w:rPr>
        <w:t xml:space="preserve">, maybe an uninhabited island somewhere in the South Pacific -- closer to Hawaii than to China and Japan. Announce that Islamic League is about to set up a base there, </w:t>
      </w:r>
      <w:r w:rsidRPr="00CC787A">
        <w:rPr>
          <w:rStyle w:val="StyleUnderline"/>
        </w:rPr>
        <w:t>and then bomb away</w:t>
      </w:r>
      <w:r w:rsidRPr="000C2EDD">
        <w:rPr>
          <w:sz w:val="16"/>
        </w:rPr>
        <w:t xml:space="preserve"> and even stage a beach landing, with patriotic flag-raising pictures. Yes, I'm joking (well, mostly). But </w:t>
      </w:r>
      <w:r w:rsidRPr="00CC787A">
        <w:rPr>
          <w:rStyle w:val="StyleUnderline"/>
        </w:rPr>
        <w:t>these "solutions" show some serious truths about how government works. Congress, career civil servants, interest groups and parties manipulate all presidents</w:t>
      </w:r>
      <w:r w:rsidRPr="000C2EDD">
        <w:rPr>
          <w:sz w:val="16"/>
        </w:rPr>
        <w:t xml:space="preserve">. </w:t>
      </w:r>
      <w:r w:rsidRPr="00CC787A">
        <w:rPr>
          <w:rStyle w:val="Emphasis"/>
        </w:rPr>
        <w:t>The only question is how much</w:t>
      </w:r>
      <w:r w:rsidRPr="000C2EDD">
        <w:rPr>
          <w:sz w:val="16"/>
        </w:rPr>
        <w:t xml:space="preserve">, and how successful presidents are in fighting back. 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 Presidents win a lot of these fights (or at least play to a draw) because they have strong political skills. They are good at figuring out what others want, and at knowing the incentives and motivations of those they must interact with. </w:t>
      </w:r>
      <w:r w:rsidRPr="000C2EDD">
        <w:rPr>
          <w:rStyle w:val="StyleUnderline"/>
        </w:rPr>
        <w:t>Trump</w:t>
      </w:r>
      <w:r w:rsidRPr="000C2EDD">
        <w:rPr>
          <w:sz w:val="16"/>
        </w:rPr>
        <w:t xml:space="preserve"> has to date not demonstrated such skills, although, to be fair, he's only beginning to be tested. Thus far, </w:t>
      </w:r>
      <w:r w:rsidRPr="000C2EDD">
        <w:rPr>
          <w:rStyle w:val="StyleUnderline"/>
        </w:rPr>
        <w:t>he has shown a weakness for being easily distracted</w:t>
      </w:r>
      <w:r w:rsidRPr="000C2EDD">
        <w:rPr>
          <w:sz w:val="16"/>
        </w:rPr>
        <w:t xml:space="preserve">, </w:t>
      </w:r>
      <w:r w:rsidRPr="000C2EDD">
        <w:rPr>
          <w:rStyle w:val="StyleUnderline"/>
        </w:rPr>
        <w:t>and of seeking quick, surface-level results</w:t>
      </w:r>
      <w:r w:rsidRPr="000C2EDD">
        <w:rPr>
          <w:sz w:val="16"/>
        </w:rPr>
        <w:t xml:space="preserve"> -- </w:t>
      </w:r>
      <w:r w:rsidRPr="000C2EDD">
        <w:rPr>
          <w:rStyle w:val="StyleUnderline"/>
        </w:rPr>
        <w:t xml:space="preserve">ones that </w:t>
      </w:r>
      <w:r w:rsidRPr="000C2EDD">
        <w:rPr>
          <w:sz w:val="16"/>
        </w:rPr>
        <w:t>career</w:t>
      </w:r>
      <w:r w:rsidRPr="000C2EDD">
        <w:rPr>
          <w:rStyle w:val="StyleUnderline"/>
        </w:rPr>
        <w:t xml:space="preserve"> bureaucrats</w:t>
      </w:r>
      <w:r w:rsidRPr="000C2EDD">
        <w:rPr>
          <w:sz w:val="16"/>
        </w:rPr>
        <w:t xml:space="preserve"> or House subcommittee chairs </w:t>
      </w:r>
      <w:r w:rsidRPr="000C2EDD">
        <w:rPr>
          <w:rStyle w:val="Emphasis"/>
        </w:rPr>
        <w:t>can reverse later</w:t>
      </w:r>
      <w:r w:rsidRPr="000C2EDD">
        <w:rPr>
          <w:sz w:val="16"/>
        </w:rPr>
        <w:t xml:space="preserve">, once the president's attention has moved on to something else. </w:t>
      </w:r>
    </w:p>
    <w:p w14:paraId="244D548F" w14:textId="77777777" w:rsidR="002D702A" w:rsidRDefault="002D702A" w:rsidP="002D702A">
      <w:pPr>
        <w:pStyle w:val="Heading3"/>
      </w:pPr>
      <w:r>
        <w:t>Base DA---A2: Trump Lashout</w:t>
      </w:r>
    </w:p>
    <w:p w14:paraId="45B1B3A9" w14:textId="77777777" w:rsidR="002D702A" w:rsidRPr="006532ED" w:rsidRDefault="002D702A" w:rsidP="002D702A"/>
    <w:p w14:paraId="4D463FB2" w14:textId="77777777" w:rsidR="002D702A" w:rsidRPr="00F817C4" w:rsidRDefault="002D702A" w:rsidP="002D702A">
      <w:pPr>
        <w:pStyle w:val="Heading4"/>
      </w:pPr>
      <w:r>
        <w:t>Constraints solve Trump</w:t>
      </w:r>
    </w:p>
    <w:p w14:paraId="1B067FAF" w14:textId="77777777" w:rsidR="002D702A" w:rsidRPr="00E676A6" w:rsidRDefault="002D702A" w:rsidP="002D702A">
      <w:r w:rsidRPr="00F817C4">
        <w:rPr>
          <w:rStyle w:val="Style13ptBold"/>
        </w:rPr>
        <w:t>Goldsmith 17</w:t>
      </w:r>
      <w:r w:rsidRPr="00E676A6">
        <w:t xml:space="preserve">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635D2541" w14:textId="77777777" w:rsidR="002D702A" w:rsidRPr="00F817C4" w:rsidRDefault="002D702A" w:rsidP="002D702A">
      <w:pPr>
        <w:rPr>
          <w:sz w:val="16"/>
        </w:rPr>
      </w:pPr>
      <w:r w:rsidRPr="00F817C4">
        <w:rPr>
          <w:sz w:val="16"/>
        </w:rPr>
        <w:t xml:space="preserve">TCB: Which are the most </w:t>
      </w:r>
      <w:r w:rsidRPr="00DE2F98">
        <w:rPr>
          <w:rStyle w:val="StyleUnderline"/>
        </w:rPr>
        <w:t>resilient</w:t>
      </w:r>
      <w:r w:rsidRPr="00F817C4">
        <w:rPr>
          <w:sz w:val="16"/>
        </w:rPr>
        <w:t xml:space="preserve"> currently existing </w:t>
      </w:r>
      <w:r w:rsidRPr="00C140C0">
        <w:rPr>
          <w:rStyle w:val="StyleUnderline"/>
          <w:highlight w:val="cyan"/>
        </w:rPr>
        <w:t>checks on his power</w:t>
      </w:r>
      <w:r w:rsidRPr="00F817C4">
        <w:rPr>
          <w:sz w:val="16"/>
        </w:rPr>
        <w:t>, and which need to be bolstered?</w:t>
      </w:r>
    </w:p>
    <w:p w14:paraId="076B0FCD" w14:textId="77777777" w:rsidR="002D702A" w:rsidRPr="00F817C4" w:rsidRDefault="002D702A" w:rsidP="002D702A">
      <w:pPr>
        <w:rPr>
          <w:sz w:val="16"/>
        </w:rPr>
      </w:pPr>
      <w:r w:rsidRPr="00F817C4">
        <w:rPr>
          <w:sz w:val="16"/>
        </w:rPr>
        <w:t xml:space="preserve">JG: </w:t>
      </w:r>
      <w:r w:rsidRPr="00DE2F98">
        <w:rPr>
          <w:sz w:val="16"/>
        </w:rPr>
        <w:t>There</w:t>
      </w:r>
      <w:r w:rsidRPr="00DE2F98">
        <w:rPr>
          <w:rStyle w:val="StyleUnderline"/>
        </w:rPr>
        <w:t xml:space="preserve"> are</w:t>
      </w:r>
      <w:r w:rsidRPr="00DE2F98">
        <w:rPr>
          <w:sz w:val="16"/>
        </w:rPr>
        <w:t xml:space="preserve"> many, both </w:t>
      </w:r>
      <w:r w:rsidRPr="00DE2F98">
        <w:rPr>
          <w:rStyle w:val="StyleUnderline"/>
        </w:rPr>
        <w:t>inside and outside the Executive branch</w:t>
      </w:r>
      <w:r w:rsidRPr="00F817C4">
        <w:rPr>
          <w:sz w:val="16"/>
        </w:rPr>
        <w:t>. On the inside</w:t>
      </w:r>
      <w:r w:rsidRPr="00DE2F98">
        <w:rPr>
          <w:sz w:val="16"/>
        </w:rPr>
        <w:t xml:space="preserve">, </w:t>
      </w:r>
      <w:r w:rsidRPr="00DE2F98">
        <w:rPr>
          <w:rStyle w:val="StyleUnderline"/>
        </w:rPr>
        <w:t xml:space="preserve">a bevy of </w:t>
      </w:r>
      <w:r w:rsidRPr="00C140C0">
        <w:rPr>
          <w:rStyle w:val="StyleUnderline"/>
          <w:highlight w:val="cyan"/>
        </w:rPr>
        <w:t xml:space="preserve">lawyers, ethics monitors, inspectors </w:t>
      </w:r>
      <w:r w:rsidRPr="00DE2F98">
        <w:rPr>
          <w:rStyle w:val="StyleUnderline"/>
        </w:rPr>
        <w:t>general</w:t>
      </w:r>
      <w:r w:rsidRPr="00C140C0">
        <w:rPr>
          <w:rStyle w:val="StyleUnderline"/>
          <w:highlight w:val="cyan"/>
        </w:rPr>
        <w:t xml:space="preserve">, and bureaucrats </w:t>
      </w:r>
      <w:r w:rsidRPr="00DE2F98">
        <w:rPr>
          <w:rStyle w:val="StyleUnderline"/>
        </w:rPr>
        <w:t xml:space="preserve">in the intelligence and defense communities </w:t>
      </w:r>
      <w:r w:rsidRPr="00C140C0">
        <w:rPr>
          <w:rStyle w:val="StyleUnderline"/>
          <w:highlight w:val="cyan"/>
        </w:rPr>
        <w:t xml:space="preserve">have expertise, interests </w:t>
      </w:r>
      <w:r w:rsidRPr="0036395A">
        <w:rPr>
          <w:rStyle w:val="StyleUnderline"/>
        </w:rPr>
        <w:t xml:space="preserve">and values, </w:t>
      </w:r>
      <w:r w:rsidRPr="00C140C0">
        <w:rPr>
          <w:rStyle w:val="StyleUnderline"/>
          <w:highlight w:val="cyan"/>
        </w:rPr>
        <w:t xml:space="preserve">and </w:t>
      </w:r>
      <w:r w:rsidRPr="00DE2F98">
        <w:rPr>
          <w:rStyle w:val="StyleUnderline"/>
        </w:rPr>
        <w:t xml:space="preserve">infighting </w:t>
      </w:r>
      <w:r w:rsidRPr="00C140C0">
        <w:rPr>
          <w:rStyle w:val="StyleUnderline"/>
          <w:highlight w:val="cyan"/>
        </w:rPr>
        <w:t xml:space="preserve">skills that </w:t>
      </w:r>
      <w:r w:rsidRPr="00C140C0">
        <w:rPr>
          <w:rStyle w:val="Emphasis"/>
          <w:highlight w:val="cyan"/>
        </w:rPr>
        <w:t>enable them to check</w:t>
      </w:r>
      <w:r w:rsidRPr="00F817C4">
        <w:rPr>
          <w:rStyle w:val="StyleUnderline"/>
        </w:rPr>
        <w:t xml:space="preserve"> and narrow </w:t>
      </w:r>
      <w:r w:rsidRPr="00F817C4">
        <w:rPr>
          <w:sz w:val="16"/>
        </w:rPr>
        <w:t xml:space="preserve">the options for </w:t>
      </w:r>
      <w:r w:rsidRPr="00C140C0">
        <w:rPr>
          <w:rStyle w:val="Emphasis"/>
          <w:highlight w:val="cyan"/>
        </w:rPr>
        <w:t>even the most aggressive president</w:t>
      </w:r>
      <w:r w:rsidRPr="0036395A">
        <w:rPr>
          <w:rStyle w:val="Emphasis"/>
        </w:rPr>
        <w:t>s</w:t>
      </w:r>
      <w:r w:rsidRPr="0036395A">
        <w:rPr>
          <w:sz w:val="16"/>
        </w:rPr>
        <w:t>.</w:t>
      </w:r>
      <w:r w:rsidRPr="00F817C4">
        <w:rPr>
          <w:sz w:val="16"/>
        </w:rPr>
        <w:t xml:space="preserve">  </w:t>
      </w:r>
      <w:r w:rsidRPr="00F817C4">
        <w:rPr>
          <w:rStyle w:val="StyleUnderline"/>
        </w:rPr>
        <w:t xml:space="preserve">On the outside, </w:t>
      </w:r>
      <w:r w:rsidRPr="00C140C0">
        <w:rPr>
          <w:rStyle w:val="StyleUnderline"/>
          <w:highlight w:val="cyan"/>
        </w:rPr>
        <w:t>the press</w:t>
      </w:r>
      <w:r w:rsidRPr="00F817C4">
        <w:rPr>
          <w:rStyle w:val="StyleUnderline"/>
        </w:rPr>
        <w:t>, which did</w:t>
      </w:r>
      <w:r w:rsidRPr="00F817C4">
        <w:rPr>
          <w:sz w:val="16"/>
        </w:rPr>
        <w:t xml:space="preserve"> such </w:t>
      </w:r>
      <w:r w:rsidRPr="00F817C4">
        <w:rPr>
          <w:rStyle w:val="StyleUnderline"/>
        </w:rPr>
        <w:t>an extraordinary job of holding Bush, and</w:t>
      </w:r>
      <w:r w:rsidRPr="00F817C4">
        <w:rPr>
          <w:sz w:val="16"/>
        </w:rPr>
        <w:t xml:space="preserve"> to a lesser extent </w:t>
      </w:r>
      <w:r w:rsidRPr="00F817C4">
        <w:rPr>
          <w:rStyle w:val="StyleUnderline"/>
        </w:rPr>
        <w:t xml:space="preserve">Obama, to account, </w:t>
      </w:r>
      <w:r w:rsidRPr="00C140C0">
        <w:rPr>
          <w:rStyle w:val="StyleUnderline"/>
          <w:highlight w:val="cyan"/>
        </w:rPr>
        <w:t>is</w:t>
      </w:r>
      <w:r w:rsidRPr="0036395A">
        <w:rPr>
          <w:rStyle w:val="StyleUnderline"/>
        </w:rPr>
        <w:t xml:space="preserve"> more </w:t>
      </w:r>
      <w:r w:rsidRPr="00C140C0">
        <w:rPr>
          <w:rStyle w:val="StyleUnderline"/>
          <w:highlight w:val="cyan"/>
        </w:rPr>
        <w:t xml:space="preserve">motivated </w:t>
      </w:r>
      <w:r w:rsidRPr="0036395A">
        <w:rPr>
          <w:rStyle w:val="StyleUnderline"/>
        </w:rPr>
        <w:t xml:space="preserve">than ever </w:t>
      </w:r>
      <w:r w:rsidRPr="00DE2F98">
        <w:rPr>
          <w:rStyle w:val="StyleUnderline"/>
        </w:rPr>
        <w:t>to hold Trump accountable.</w:t>
      </w:r>
      <w:r w:rsidRPr="00F817C4">
        <w:rPr>
          <w:rStyle w:val="StyleUnderline"/>
        </w:rPr>
        <w:t xml:space="preserve"> </w:t>
      </w:r>
      <w:r w:rsidRPr="00F817C4">
        <w:rPr>
          <w:sz w:val="16"/>
        </w:rPr>
        <w:t xml:space="preserve">The </w:t>
      </w:r>
      <w:r w:rsidRPr="00F817C4">
        <w:rPr>
          <w:rStyle w:val="StyleUnderline"/>
        </w:rPr>
        <w:t xml:space="preserve">same goes for </w:t>
      </w:r>
      <w:r w:rsidRPr="00C140C0">
        <w:rPr>
          <w:rStyle w:val="StyleUnderline"/>
          <w:highlight w:val="cyan"/>
        </w:rPr>
        <w:t>civil society groups</w:t>
      </w:r>
      <w:r w:rsidRPr="00F817C4">
        <w:rPr>
          <w:sz w:val="16"/>
        </w:rPr>
        <w:t xml:space="preserve"> like the ACLU, </w:t>
      </w:r>
      <w:r w:rsidRPr="00F817C4">
        <w:rPr>
          <w:rStyle w:val="StyleUnderline"/>
        </w:rPr>
        <w:t xml:space="preserve">which have </w:t>
      </w:r>
      <w:r w:rsidRPr="00C140C0">
        <w:rPr>
          <w:rStyle w:val="StyleUnderline"/>
          <w:highlight w:val="cyan"/>
        </w:rPr>
        <w:t>use</w:t>
      </w:r>
      <w:r w:rsidRPr="00C140C0">
        <w:rPr>
          <w:rStyle w:val="StyleUnderline"/>
        </w:rPr>
        <w:t xml:space="preserve">d </w:t>
      </w:r>
      <w:r w:rsidRPr="00C140C0">
        <w:rPr>
          <w:rStyle w:val="StyleUnderline"/>
          <w:highlight w:val="cyan"/>
        </w:rPr>
        <w:t xml:space="preserve">lawsuits, reports, and </w:t>
      </w:r>
      <w:r w:rsidRPr="00C140C0">
        <w:rPr>
          <w:rStyle w:val="Emphasis"/>
          <w:highlight w:val="cyan"/>
        </w:rPr>
        <w:t>F</w:t>
      </w:r>
      <w:r w:rsidRPr="00F817C4">
        <w:rPr>
          <w:sz w:val="16"/>
        </w:rPr>
        <w:t xml:space="preserve">reedom of </w:t>
      </w:r>
      <w:r w:rsidRPr="00C140C0">
        <w:rPr>
          <w:rStyle w:val="Emphasis"/>
          <w:highlight w:val="cyan"/>
        </w:rPr>
        <w:t>I</w:t>
      </w:r>
      <w:r w:rsidRPr="00F817C4">
        <w:rPr>
          <w:sz w:val="16"/>
        </w:rPr>
        <w:t xml:space="preserve">nformation </w:t>
      </w:r>
      <w:r w:rsidRPr="00C140C0">
        <w:rPr>
          <w:rStyle w:val="Emphasis"/>
          <w:highlight w:val="cyan"/>
        </w:rPr>
        <w:t>A</w:t>
      </w:r>
      <w:r w:rsidRPr="00F817C4">
        <w:rPr>
          <w:sz w:val="16"/>
        </w:rPr>
        <w:t xml:space="preserve">ct </w:t>
      </w:r>
      <w:r w:rsidRPr="00C140C0">
        <w:rPr>
          <w:rStyle w:val="StyleUnderline"/>
          <w:highlight w:val="cyan"/>
        </w:rPr>
        <w:t>requests to expose</w:t>
      </w:r>
      <w:r w:rsidRPr="00F817C4">
        <w:rPr>
          <w:rStyle w:val="StyleUnderline"/>
        </w:rPr>
        <w:t xml:space="preserve"> government operations and </w:t>
      </w:r>
      <w:r w:rsidRPr="00C140C0">
        <w:rPr>
          <w:rStyle w:val="StyleUnderline"/>
        </w:rPr>
        <w:t>misdeeds</w:t>
      </w:r>
      <w:r w:rsidRPr="00F817C4">
        <w:rPr>
          <w:rStyle w:val="StyleUnderline"/>
        </w:rPr>
        <w:t xml:space="preserve"> since 9/11, and</w:t>
      </w:r>
      <w:r w:rsidRPr="00F817C4">
        <w:rPr>
          <w:sz w:val="16"/>
        </w:rPr>
        <w:t xml:space="preserve"> whose coffers have </w:t>
      </w:r>
      <w:r w:rsidRPr="00F817C4">
        <w:rPr>
          <w:rStyle w:val="StyleUnderline"/>
        </w:rPr>
        <w:t xml:space="preserve">ballooned since </w:t>
      </w:r>
      <w:r w:rsidRPr="00DE2F98">
        <w:rPr>
          <w:rStyle w:val="StyleUnderline"/>
        </w:rPr>
        <w:t>Trump</w:t>
      </w:r>
      <w:r w:rsidRPr="00DE2F98">
        <w:rPr>
          <w:sz w:val="16"/>
        </w:rPr>
        <w:t>’s</w:t>
      </w:r>
      <w:r w:rsidRPr="00F817C4">
        <w:rPr>
          <w:sz w:val="16"/>
        </w:rPr>
        <w:t xml:space="preserve"> election. Spurred on by the press and civil society, the judiciary, which often stood up to Bush, will stand up even more to Trump if he engages in excessive behavior. Finally, </w:t>
      </w:r>
      <w:r w:rsidRPr="00C140C0">
        <w:rPr>
          <w:rStyle w:val="StyleUnderline"/>
          <w:highlight w:val="cyan"/>
        </w:rPr>
        <w:t>Congress has been</w:t>
      </w:r>
      <w:r w:rsidRPr="00F817C4">
        <w:rPr>
          <w:rStyle w:val="StyleUnderline"/>
        </w:rPr>
        <w:t xml:space="preserve"> more </w:t>
      </w:r>
      <w:r w:rsidRPr="00C140C0">
        <w:rPr>
          <w:rStyle w:val="StyleUnderline"/>
          <w:highlight w:val="cyan"/>
        </w:rPr>
        <w:t xml:space="preserve">consequential </w:t>
      </w:r>
      <w:r w:rsidRPr="0036395A">
        <w:rPr>
          <w:rStyle w:val="StyleUnderline"/>
        </w:rPr>
        <w:t>in constraining the national security president since 9/11 than people realize</w:t>
      </w:r>
      <w:r w:rsidRPr="0036395A">
        <w:rPr>
          <w:sz w:val="16"/>
        </w:rPr>
        <w:t>. And as we have already seen in some pushback from Senators John McCain (R-AZ), Lindsey Graham (R-SC),</w:t>
      </w:r>
      <w:r w:rsidRPr="00F817C4">
        <w:rPr>
          <w:sz w:val="16"/>
        </w:rPr>
        <w:t xml:space="preserve"> and Rand Paul (R-KY), it will stand up to Trump on many issues, even though his party nominally controls Congress. </w:t>
      </w:r>
    </w:p>
    <w:p w14:paraId="3149CF24" w14:textId="77777777" w:rsidR="002D702A" w:rsidRDefault="002D702A" w:rsidP="002D702A">
      <w:pPr>
        <w:rPr>
          <w:rStyle w:val="StyleUnderline"/>
        </w:rPr>
      </w:pPr>
      <w:r w:rsidRPr="00F817C4">
        <w:rPr>
          <w:sz w:val="16"/>
        </w:rPr>
        <w:t>None of these institutions are perfect. They are especially ill-suited to prevent the President from using military force as he sees fit, which is why the Obama Administration’s precedents in this context are so troubling. But the</w:t>
      </w:r>
      <w:r w:rsidRPr="00F817C4">
        <w:rPr>
          <w:rStyle w:val="StyleUnderline"/>
        </w:rPr>
        <w:t xml:space="preserve"> </w:t>
      </w:r>
      <w:r w:rsidRPr="00C140C0">
        <w:rPr>
          <w:rStyle w:val="StyleUnderline"/>
          <w:highlight w:val="cyan"/>
        </w:rPr>
        <w:t>institutions</w:t>
      </w:r>
      <w:r w:rsidRPr="00C140C0">
        <w:rPr>
          <w:sz w:val="16"/>
          <w:highlight w:val="cyan"/>
        </w:rPr>
        <w:t xml:space="preserve"> </w:t>
      </w:r>
      <w:r w:rsidRPr="00C140C0">
        <w:rPr>
          <w:rStyle w:val="StyleUnderline"/>
          <w:highlight w:val="cyan"/>
        </w:rPr>
        <w:t xml:space="preserve">do a much better job </w:t>
      </w:r>
      <w:r w:rsidRPr="00DE2F98">
        <w:rPr>
          <w:rStyle w:val="StyleUnderline"/>
        </w:rPr>
        <w:t>in</w:t>
      </w:r>
      <w:r w:rsidRPr="00DE2F98">
        <w:rPr>
          <w:sz w:val="16"/>
        </w:rPr>
        <w:t xml:space="preserve"> other </w:t>
      </w:r>
      <w:r w:rsidRPr="00DE2F98">
        <w:rPr>
          <w:rStyle w:val="StyleUnderline"/>
        </w:rPr>
        <w:t>national security contexts</w:t>
      </w:r>
      <w:r w:rsidRPr="00C140C0">
        <w:rPr>
          <w:rStyle w:val="StyleUnderline"/>
          <w:highlight w:val="cyan"/>
        </w:rPr>
        <w:t xml:space="preserve"> than they have</w:t>
      </w:r>
      <w:r w:rsidRPr="00F817C4">
        <w:rPr>
          <w:sz w:val="16"/>
        </w:rPr>
        <w:t xml:space="preserve"> been given </w:t>
      </w:r>
      <w:r w:rsidRPr="00C140C0">
        <w:rPr>
          <w:rStyle w:val="StyleUnderline"/>
          <w:highlight w:val="cyan"/>
        </w:rPr>
        <w:t>credit for, and</w:t>
      </w:r>
      <w:r w:rsidRPr="00F817C4">
        <w:rPr>
          <w:rStyle w:val="StyleUnderline"/>
        </w:rPr>
        <w:t xml:space="preserve"> they </w:t>
      </w:r>
      <w:r w:rsidRPr="00C140C0">
        <w:rPr>
          <w:rStyle w:val="StyleUnderline"/>
          <w:highlight w:val="cyan"/>
        </w:rPr>
        <w:t xml:space="preserve">will </w:t>
      </w:r>
      <w:r w:rsidRPr="00DE2F98">
        <w:rPr>
          <w:rStyle w:val="StyleUnderline"/>
        </w:rPr>
        <w:t xml:space="preserve">be </w:t>
      </w:r>
      <w:r w:rsidRPr="00C140C0">
        <w:rPr>
          <w:rStyle w:val="StyleUnderline"/>
          <w:highlight w:val="cyan"/>
        </w:rPr>
        <w:t>watch</w:t>
      </w:r>
      <w:r w:rsidRPr="00DE2F98">
        <w:rPr>
          <w:rStyle w:val="StyleUnderline"/>
        </w:rPr>
        <w:t>ing</w:t>
      </w:r>
      <w:r w:rsidRPr="00F817C4">
        <w:rPr>
          <w:rStyle w:val="StyleUnderline"/>
        </w:rPr>
        <w:t xml:space="preserve"> president </w:t>
      </w:r>
      <w:r w:rsidRPr="00DE2F98">
        <w:rPr>
          <w:rStyle w:val="StyleUnderline"/>
        </w:rPr>
        <w:t>Trump</w:t>
      </w:r>
      <w:r w:rsidRPr="00F817C4">
        <w:rPr>
          <w:rStyle w:val="StyleUnderline"/>
        </w:rPr>
        <w:t xml:space="preserve"> </w:t>
      </w:r>
      <w:r w:rsidRPr="00C140C0">
        <w:rPr>
          <w:rStyle w:val="StyleUnderline"/>
          <w:highlight w:val="cyan"/>
        </w:rPr>
        <w:t>with</w:t>
      </w:r>
      <w:r w:rsidRPr="00F817C4">
        <w:rPr>
          <w:rStyle w:val="StyleUnderline"/>
        </w:rPr>
        <w:t xml:space="preserve"> a very skeptical eye and </w:t>
      </w:r>
      <w:r w:rsidRPr="00C25ECC">
        <w:rPr>
          <w:rStyle w:val="StyleUnderline"/>
        </w:rPr>
        <w:t xml:space="preserve">an array of </w:t>
      </w:r>
      <w:r w:rsidRPr="00C140C0">
        <w:rPr>
          <w:rStyle w:val="StyleUnderline"/>
          <w:highlight w:val="cyan"/>
        </w:rPr>
        <w:t>powers to push back.</w:t>
      </w:r>
      <w:r w:rsidRPr="00F817C4">
        <w:rPr>
          <w:rStyle w:val="StyleUnderline"/>
        </w:rPr>
        <w:t xml:space="preserve"> </w:t>
      </w:r>
    </w:p>
    <w:p w14:paraId="779C5D3C" w14:textId="77777777" w:rsidR="002D702A" w:rsidRDefault="002D702A" w:rsidP="002D702A"/>
    <w:p w14:paraId="5EB4532C" w14:textId="7E7E494F" w:rsidR="002D702A" w:rsidRDefault="002D702A" w:rsidP="002D702A">
      <w:pPr>
        <w:pStyle w:val="Heading3"/>
      </w:pPr>
      <w:r>
        <w:t>Base DA---A2:  Pence Bad</w:t>
      </w:r>
      <w:r w:rsidR="003836CD">
        <w:t xml:space="preserve"> - </w:t>
      </w:r>
      <w:r>
        <w:t>General---2AC</w:t>
      </w:r>
    </w:p>
    <w:p w14:paraId="46E7B5D2" w14:textId="77777777" w:rsidR="002D702A" w:rsidRDefault="002D702A" w:rsidP="002D702A"/>
    <w:p w14:paraId="42371646" w14:textId="77777777" w:rsidR="002D702A" w:rsidRDefault="002D702A" w:rsidP="002D702A">
      <w:pPr>
        <w:pStyle w:val="Heading4"/>
      </w:pPr>
      <w:r>
        <w:t xml:space="preserve">Pence can’t implement his agenda. </w:t>
      </w:r>
    </w:p>
    <w:p w14:paraId="565E653A" w14:textId="77777777" w:rsidR="002D702A" w:rsidRDefault="002D702A" w:rsidP="002D702A">
      <w:r w:rsidRPr="000E28E8">
        <w:rPr>
          <w:rStyle w:val="Style13ptBold"/>
        </w:rPr>
        <w:t>Zengerle 17.</w:t>
      </w:r>
      <w:r w:rsidRPr="000E28E8">
        <w:t xml:space="preserve"> [Jason, senior staff writer for POLITICO, "What If Mike Pence Becomes President?" GQ -- August 8 -- https://www.gq.com/story/what-if-mike-pence-becomes-president</w:t>
      </w:r>
      <w:r>
        <w:t>]</w:t>
      </w:r>
    </w:p>
    <w:p w14:paraId="7E5E4E30" w14:textId="77777777" w:rsidR="002D702A" w:rsidRPr="00244FF9" w:rsidRDefault="002D702A" w:rsidP="002D702A">
      <w:pPr>
        <w:rPr>
          <w:b/>
          <w:iCs/>
          <w:u w:val="single"/>
          <w:bdr w:val="single" w:sz="8" w:space="0" w:color="auto"/>
        </w:rPr>
      </w:pPr>
      <w:r w:rsidRPr="00244FF9">
        <w:rPr>
          <w:rStyle w:val="StyleUnderline"/>
          <w:highlight w:val="cyan"/>
        </w:rPr>
        <w:t>Liberals</w:t>
      </w:r>
      <w:r w:rsidRPr="007C0D1F">
        <w:rPr>
          <w:sz w:val="16"/>
        </w:rPr>
        <w:t xml:space="preserve">, of course, </w:t>
      </w:r>
      <w:r w:rsidRPr="00244FF9">
        <w:rPr>
          <w:rStyle w:val="StyleUnderline"/>
          <w:highlight w:val="cyan"/>
        </w:rPr>
        <w:t>have</w:t>
      </w:r>
      <w:r w:rsidRPr="007C0D1F">
        <w:rPr>
          <w:sz w:val="16"/>
        </w:rPr>
        <w:t xml:space="preserve"> larger </w:t>
      </w:r>
      <w:r w:rsidRPr="00244FF9">
        <w:rPr>
          <w:rStyle w:val="StyleUnderline"/>
          <w:highlight w:val="cyan"/>
        </w:rPr>
        <w:t>worries</w:t>
      </w:r>
      <w:r w:rsidRPr="000E28E8">
        <w:rPr>
          <w:rStyle w:val="StyleUnderline"/>
        </w:rPr>
        <w:t xml:space="preserve">, </w:t>
      </w:r>
      <w:r w:rsidRPr="00244FF9">
        <w:rPr>
          <w:rStyle w:val="StyleUnderline"/>
          <w:highlight w:val="cyan"/>
        </w:rPr>
        <w:t>given</w:t>
      </w:r>
      <w:r w:rsidRPr="000E28E8">
        <w:rPr>
          <w:rStyle w:val="StyleUnderline"/>
        </w:rPr>
        <w:t xml:space="preserve"> the prominence of </w:t>
      </w:r>
      <w:r w:rsidRPr="00244FF9">
        <w:rPr>
          <w:rStyle w:val="StyleUnderline"/>
          <w:highlight w:val="cyan"/>
        </w:rPr>
        <w:t>religion in Pence’s</w:t>
      </w:r>
      <w:r w:rsidRPr="000E28E8">
        <w:rPr>
          <w:rStyle w:val="StyleUnderline"/>
        </w:rPr>
        <w:t xml:space="preserve"> governing </w:t>
      </w:r>
      <w:r w:rsidRPr="00244FF9">
        <w:rPr>
          <w:rStyle w:val="StyleUnderline"/>
          <w:highlight w:val="cyan"/>
        </w:rPr>
        <w:t>agenda</w:t>
      </w:r>
      <w:r w:rsidRPr="007C0D1F">
        <w:rPr>
          <w:sz w:val="16"/>
        </w:rPr>
        <w:t xml:space="preserve">. Perhaps his most infamous move as governor of Indiana was signing a bill allowing businesses to discriminate against gays. Pence also pushed to mandate burials for aborted fetuses and made it possible to charge doctors who carried out certain abortions with wrongful death.  </w:t>
      </w:r>
      <w:r w:rsidRPr="00942A5E">
        <w:rPr>
          <w:rStyle w:val="StyleUnderline"/>
          <w:highlight w:val="cyan"/>
        </w:rPr>
        <w:t>But</w:t>
      </w:r>
      <w:r w:rsidRPr="00942A5E">
        <w:rPr>
          <w:sz w:val="16"/>
          <w:highlight w:val="cyan"/>
        </w:rPr>
        <w:t xml:space="preserve"> </w:t>
      </w:r>
      <w:r w:rsidRPr="00942A5E">
        <w:rPr>
          <w:rStyle w:val="StyleUnderline"/>
          <w:highlight w:val="cyan"/>
        </w:rPr>
        <w:t>for all the fears</w:t>
      </w:r>
      <w:r w:rsidRPr="000E28E8">
        <w:rPr>
          <w:rStyle w:val="StyleUnderline"/>
        </w:rPr>
        <w:t xml:space="preserve"> of a coming theocracy under Pence</w:t>
      </w:r>
      <w:r w:rsidRPr="007C0D1F">
        <w:rPr>
          <w:sz w:val="16"/>
        </w:rPr>
        <w:t xml:space="preserve">, more sober-minded observers suspect </w:t>
      </w:r>
      <w:r w:rsidRPr="00942A5E">
        <w:rPr>
          <w:rStyle w:val="StyleUnderline"/>
          <w:highlight w:val="cyan"/>
        </w:rPr>
        <w:t>he could be</w:t>
      </w:r>
      <w:r w:rsidRPr="000E28E8">
        <w:rPr>
          <w:rStyle w:val="StyleUnderline"/>
        </w:rPr>
        <w:t xml:space="preserve"> </w:t>
      </w:r>
      <w:r w:rsidRPr="00942A5E">
        <w:rPr>
          <w:rStyle w:val="Emphasis"/>
          <w:highlight w:val="cyan"/>
        </w:rPr>
        <w:t>largely hamstrung</w:t>
      </w:r>
      <w:r w:rsidRPr="000E28E8">
        <w:rPr>
          <w:rStyle w:val="StyleUnderline"/>
        </w:rPr>
        <w:t xml:space="preserve"> on sweeping social issues</w:t>
      </w:r>
      <w:r w:rsidRPr="007C0D1F">
        <w:rPr>
          <w:sz w:val="16"/>
        </w:rPr>
        <w:t xml:space="preserve">. Indeed, </w:t>
      </w:r>
      <w:r w:rsidRPr="00942A5E">
        <w:rPr>
          <w:rStyle w:val="StyleUnderline"/>
          <w:highlight w:val="cyan"/>
        </w:rPr>
        <w:t>Pence’s religious fervor</w:t>
      </w:r>
      <w:r w:rsidRPr="000E28E8">
        <w:rPr>
          <w:rStyle w:val="StyleUnderline"/>
        </w:rPr>
        <w:t xml:space="preserve"> might</w:t>
      </w:r>
      <w:r w:rsidRPr="007C0D1F">
        <w:rPr>
          <w:sz w:val="16"/>
        </w:rPr>
        <w:t xml:space="preserve">, </w:t>
      </w:r>
      <w:r w:rsidRPr="000E28E8">
        <w:rPr>
          <w:rStyle w:val="StyleUnderline"/>
        </w:rPr>
        <w:t xml:space="preserve">ironically, </w:t>
      </w:r>
      <w:r w:rsidRPr="00942A5E">
        <w:rPr>
          <w:rStyle w:val="StyleUnderline"/>
          <w:highlight w:val="cyan"/>
        </w:rPr>
        <w:t>give him less room to push</w:t>
      </w:r>
      <w:r w:rsidRPr="000E28E8">
        <w:rPr>
          <w:rStyle w:val="StyleUnderline"/>
        </w:rPr>
        <w:t xml:space="preserve"> for some of the conservative policies</w:t>
      </w:r>
      <w:r w:rsidRPr="007C0D1F">
        <w:rPr>
          <w:sz w:val="16"/>
        </w:rPr>
        <w:t xml:space="preserve"> </w:t>
      </w:r>
      <w:r w:rsidRPr="000E28E8">
        <w:rPr>
          <w:rStyle w:val="StyleUnderline"/>
        </w:rPr>
        <w:t>Trump has enacted</w:t>
      </w:r>
      <w:r w:rsidRPr="007C0D1F">
        <w:rPr>
          <w:sz w:val="16"/>
        </w:rPr>
        <w:t xml:space="preserve">. For instance, </w:t>
      </w:r>
      <w:r w:rsidRPr="000E28E8">
        <w:rPr>
          <w:rStyle w:val="StyleUnderline"/>
        </w:rPr>
        <w:t>Trump’s reinstatement of a ban on</w:t>
      </w:r>
      <w:r w:rsidRPr="007C0D1F">
        <w:rPr>
          <w:sz w:val="16"/>
        </w:rPr>
        <w:t xml:space="preserve"> U.S. </w:t>
      </w:r>
      <w:r w:rsidRPr="000E28E8">
        <w:rPr>
          <w:rStyle w:val="StyleUnderline"/>
        </w:rPr>
        <w:t>foreign aid being shared with NGOs that perform abortions</w:t>
      </w:r>
      <w:r w:rsidRPr="007C0D1F">
        <w:rPr>
          <w:sz w:val="16"/>
        </w:rPr>
        <w:t xml:space="preserve"> probably </w:t>
      </w:r>
      <w:r w:rsidRPr="000E28E8">
        <w:rPr>
          <w:rStyle w:val="StyleUnderline"/>
        </w:rPr>
        <w:t>would have garnered more attention</w:t>
      </w:r>
      <w:r w:rsidRPr="007C0D1F">
        <w:rPr>
          <w:sz w:val="16"/>
        </w:rPr>
        <w:t>—and been perceived as more of a religiously motivated move by critics—</w:t>
      </w:r>
      <w:r w:rsidRPr="000E28E8">
        <w:rPr>
          <w:rStyle w:val="StyleUnderline"/>
        </w:rPr>
        <w:t>had it been orchestrated by Pence</w:t>
      </w:r>
      <w:r w:rsidRPr="007C0D1F">
        <w:rPr>
          <w:sz w:val="16"/>
        </w:rPr>
        <w:t>. “Trump can do a lot of socially conservative things,” Ponnuru says, “without getting the reputation of a moralistic theocrat because of his bad character—the charge is just not believable.”  There’s a way of thinking about Trump’s outrageous behavior—and even the scandals that result from it—as politically helpful to Trump. Anita Dunn, who served as communications director in the Obama White House, has detected in Trump’s antics a kind of smoke screen that keeps his policies from being fully dissected. “</w:t>
      </w:r>
      <w:r w:rsidRPr="00942A5E">
        <w:rPr>
          <w:rStyle w:val="StyleUnderline"/>
          <w:highlight w:val="cyan"/>
        </w:rPr>
        <w:t>When Trump does horrible stuff</w:t>
      </w:r>
      <w:r w:rsidRPr="007C0D1F">
        <w:rPr>
          <w:sz w:val="16"/>
        </w:rPr>
        <w:t xml:space="preserve"> like [the abortion-funding ban],” she says, “</w:t>
      </w:r>
      <w:r w:rsidRPr="00942A5E">
        <w:rPr>
          <w:rStyle w:val="StyleUnderline"/>
          <w:highlight w:val="cyan"/>
        </w:rPr>
        <w:t>he’s</w:t>
      </w:r>
      <w:r w:rsidRPr="00474FA0">
        <w:rPr>
          <w:rStyle w:val="StyleUnderline"/>
        </w:rPr>
        <w:t xml:space="preserve"> </w:t>
      </w:r>
      <w:r w:rsidRPr="00942A5E">
        <w:rPr>
          <w:rStyle w:val="StyleUnderline"/>
          <w:highlight w:val="cyan"/>
        </w:rPr>
        <w:t>providing</w:t>
      </w:r>
      <w:r w:rsidRPr="00474FA0">
        <w:rPr>
          <w:rStyle w:val="StyleUnderline"/>
        </w:rPr>
        <w:t xml:space="preserve"> a high level of </w:t>
      </w:r>
      <w:r w:rsidRPr="00942A5E">
        <w:rPr>
          <w:rStyle w:val="StyleUnderline"/>
          <w:highlight w:val="cyan"/>
        </w:rPr>
        <w:t>entertainment</w:t>
      </w:r>
      <w:r w:rsidRPr="00474FA0">
        <w:rPr>
          <w:rStyle w:val="StyleUnderline"/>
        </w:rPr>
        <w:t xml:space="preserve"> on so many levels that people don’t have the energy to notice as much</w:t>
      </w:r>
      <w:r w:rsidRPr="007C0D1F">
        <w:rPr>
          <w:sz w:val="16"/>
        </w:rPr>
        <w:t xml:space="preserve">. </w:t>
      </w:r>
      <w:r w:rsidRPr="00474FA0">
        <w:rPr>
          <w:rStyle w:val="StyleUnderline"/>
        </w:rPr>
        <w:t>There’s no way Pence will ever take up as much oxygen</w:t>
      </w:r>
      <w:r w:rsidRPr="007C0D1F">
        <w:rPr>
          <w:sz w:val="16"/>
        </w:rPr>
        <w:t xml:space="preserve">.” And </w:t>
      </w:r>
      <w:r w:rsidRPr="00474FA0">
        <w:rPr>
          <w:rStyle w:val="StyleUnderline"/>
        </w:rPr>
        <w:t>as a result</w:t>
      </w:r>
      <w:r w:rsidRPr="007C0D1F">
        <w:rPr>
          <w:sz w:val="16"/>
        </w:rPr>
        <w:t xml:space="preserve">, the thinking goes, </w:t>
      </w:r>
      <w:r w:rsidRPr="00942A5E">
        <w:rPr>
          <w:rStyle w:val="Emphasis"/>
          <w:highlight w:val="cyan"/>
        </w:rPr>
        <w:t>Pence’s ambitions</w:t>
      </w:r>
      <w:r w:rsidRPr="00474FA0">
        <w:rPr>
          <w:rStyle w:val="Emphasis"/>
        </w:rPr>
        <w:t xml:space="preserve"> </w:t>
      </w:r>
      <w:r w:rsidRPr="00942A5E">
        <w:rPr>
          <w:rStyle w:val="Emphasis"/>
          <w:highlight w:val="cyan"/>
        </w:rPr>
        <w:t>might be easier to oppose.</w:t>
      </w:r>
      <w:r>
        <w:rPr>
          <w:rStyle w:val="Emphasis"/>
        </w:rPr>
        <w:t xml:space="preserve"> </w:t>
      </w:r>
      <w:r w:rsidRPr="007C0D1F">
        <w:rPr>
          <w:sz w:val="16"/>
        </w:rPr>
        <w:t xml:space="preserve"> In fact, one can imagine </w:t>
      </w:r>
      <w:r w:rsidRPr="00603AC2">
        <w:rPr>
          <w:rStyle w:val="StyleUnderline"/>
        </w:rPr>
        <w:t>many of the big G</w:t>
      </w:r>
      <w:r w:rsidRPr="00942A5E">
        <w:rPr>
          <w:rStyle w:val="StyleUnderline"/>
          <w:highlight w:val="cyan"/>
        </w:rPr>
        <w:t>.O.P. agenda</w:t>
      </w:r>
      <w:r w:rsidRPr="00603AC2">
        <w:rPr>
          <w:rStyle w:val="StyleUnderline"/>
        </w:rPr>
        <w:t xml:space="preserve"> items—from health care to a massive tax-reform plan—</w:t>
      </w:r>
      <w:r w:rsidRPr="00942A5E">
        <w:rPr>
          <w:rStyle w:val="StyleUnderline"/>
          <w:highlight w:val="cyan"/>
        </w:rPr>
        <w:t>would</w:t>
      </w:r>
      <w:r w:rsidRPr="007C0D1F">
        <w:rPr>
          <w:sz w:val="16"/>
        </w:rPr>
        <w:t xml:space="preserve"> likely </w:t>
      </w:r>
      <w:r w:rsidRPr="00942A5E">
        <w:rPr>
          <w:rStyle w:val="StyleUnderline"/>
          <w:highlight w:val="cyan"/>
        </w:rPr>
        <w:t>remain out of</w:t>
      </w:r>
      <w:r w:rsidRPr="00603AC2">
        <w:rPr>
          <w:rStyle w:val="StyleUnderline"/>
        </w:rPr>
        <w:t xml:space="preserve"> Pence’s </w:t>
      </w:r>
      <w:r w:rsidRPr="00942A5E">
        <w:rPr>
          <w:rStyle w:val="StyleUnderline"/>
          <w:highlight w:val="cyan"/>
        </w:rPr>
        <w:t>grasp</w:t>
      </w:r>
      <w:r w:rsidRPr="007C0D1F">
        <w:rPr>
          <w:sz w:val="16"/>
        </w:rPr>
        <w:t xml:space="preserve">, just as they have for Trump. “There might be reasons to root for a President Pence,” says the G.O.P. strategist Liam Donovan, “but </w:t>
      </w:r>
      <w:r w:rsidRPr="00942A5E">
        <w:rPr>
          <w:rStyle w:val="Emphasis"/>
          <w:highlight w:val="cyan"/>
        </w:rPr>
        <w:t>the idea that you’re going to pass</w:t>
      </w:r>
      <w:r w:rsidRPr="00603AC2">
        <w:rPr>
          <w:rStyle w:val="Emphasis"/>
        </w:rPr>
        <w:t xml:space="preserve"> </w:t>
      </w:r>
      <w:r w:rsidRPr="007C0D1F">
        <w:rPr>
          <w:sz w:val="16"/>
        </w:rPr>
        <w:t xml:space="preserve">tax cuts or </w:t>
      </w:r>
      <w:r w:rsidRPr="00942A5E">
        <w:rPr>
          <w:rStyle w:val="Emphasis"/>
          <w:highlight w:val="cyan"/>
        </w:rPr>
        <w:t>anything</w:t>
      </w:r>
      <w:r w:rsidRPr="00603AC2">
        <w:rPr>
          <w:rStyle w:val="Emphasis"/>
        </w:rPr>
        <w:t xml:space="preserve"> </w:t>
      </w:r>
      <w:r w:rsidRPr="007C0D1F">
        <w:rPr>
          <w:sz w:val="16"/>
        </w:rPr>
        <w:t>else</w:t>
      </w:r>
      <w:r w:rsidRPr="00603AC2">
        <w:rPr>
          <w:rStyle w:val="Emphasis"/>
        </w:rPr>
        <w:t xml:space="preserve"> </w:t>
      </w:r>
      <w:r w:rsidRPr="00942A5E">
        <w:rPr>
          <w:rStyle w:val="Emphasis"/>
          <w:highlight w:val="cyan"/>
        </w:rPr>
        <w:t>is incredibly naive.</w:t>
      </w:r>
      <w:r w:rsidRPr="00603AC2">
        <w:rPr>
          <w:rStyle w:val="Emphasis"/>
        </w:rPr>
        <w:t xml:space="preserve"> A Pence presidency won’t send things back to nor</w:t>
      </w:r>
      <w:r>
        <w:rPr>
          <w:rStyle w:val="Emphasis"/>
        </w:rPr>
        <w:t>mal.”</w:t>
      </w:r>
    </w:p>
    <w:p w14:paraId="02EA8BC4" w14:textId="6CD34A7E" w:rsidR="002D702A" w:rsidRDefault="002D702A" w:rsidP="002D702A"/>
    <w:p w14:paraId="00DDAEA0" w14:textId="2EA61BDB" w:rsidR="00082F2A" w:rsidRDefault="00082F2A" w:rsidP="00082F2A">
      <w:pPr>
        <w:pStyle w:val="Heading3"/>
      </w:pPr>
      <w:r>
        <w:t>Base DA---A2:  Trade Impact</w:t>
      </w:r>
    </w:p>
    <w:p w14:paraId="35877D52" w14:textId="29DF87AF" w:rsidR="00082F2A" w:rsidRDefault="00082F2A" w:rsidP="00082F2A"/>
    <w:p w14:paraId="7F6516B1" w14:textId="64248780" w:rsidR="00082F2A" w:rsidRDefault="00082F2A" w:rsidP="00082F2A"/>
    <w:p w14:paraId="686F156F" w14:textId="41FC5BF0" w:rsidR="00082F2A" w:rsidRDefault="00082F2A" w:rsidP="00082F2A">
      <w:pPr>
        <w:pStyle w:val="Heading4"/>
      </w:pPr>
      <w:r>
        <w:t>Empirically false and not unique – trump protectionism and steel tariffs is the squo</w:t>
      </w:r>
    </w:p>
    <w:p w14:paraId="095FD11F" w14:textId="3BE637F4" w:rsidR="00082F2A" w:rsidRDefault="00082F2A" w:rsidP="00082F2A"/>
    <w:p w14:paraId="09FD4D22" w14:textId="5584BB63" w:rsidR="00082F2A" w:rsidRDefault="00082F2A" w:rsidP="00082F2A"/>
    <w:p w14:paraId="37E77D1B" w14:textId="77777777" w:rsidR="00082F2A" w:rsidRPr="00766870" w:rsidRDefault="00082F2A" w:rsidP="00082F2A">
      <w:pPr>
        <w:pStyle w:val="Heading4"/>
        <w:rPr>
          <w:rFonts w:cs="Times New Roman"/>
        </w:rPr>
      </w:pPr>
      <w:r w:rsidRPr="00766870">
        <w:rPr>
          <w:rFonts w:cs="Times New Roman"/>
        </w:rPr>
        <w:t xml:space="preserve">Trade’s </w:t>
      </w:r>
      <w:r w:rsidRPr="00766870">
        <w:rPr>
          <w:rFonts w:cs="Times New Roman"/>
          <w:u w:val="single"/>
        </w:rPr>
        <w:t>resilient</w:t>
      </w:r>
    </w:p>
    <w:p w14:paraId="46B73A31" w14:textId="77777777" w:rsidR="00082F2A" w:rsidRPr="00766870" w:rsidRDefault="00082F2A" w:rsidP="00082F2A">
      <w:r w:rsidRPr="00766870">
        <w:rPr>
          <w:rStyle w:val="Style13ptBold"/>
        </w:rPr>
        <w:t>Siles 14</w:t>
      </w:r>
      <w:r w:rsidRPr="00766870">
        <w:t xml:space="preserve"> – Gabriel Siles-Brügge, Lecturer in Politics at the University of Manchester, “Explaining the Resilience of Free Trade: The Smoot–Hawley Myth and the Crisis”, Review of International Political Economy, 21(3), Taylor &amp; Francis</w:t>
      </w:r>
    </w:p>
    <w:p w14:paraId="7E404B47" w14:textId="77777777" w:rsidR="00082F2A" w:rsidRPr="00785CB2" w:rsidRDefault="00082F2A" w:rsidP="00082F2A">
      <w:r w:rsidRPr="00766870">
        <w:rPr>
          <w:rStyle w:val="StyleUnderline"/>
          <w:highlight w:val="cyan"/>
        </w:rPr>
        <w:t>Despite</w:t>
      </w:r>
      <w:r w:rsidRPr="00766870">
        <w:t xml:space="preserve"> the </w:t>
      </w:r>
      <w:r w:rsidRPr="00766870">
        <w:rPr>
          <w:rStyle w:val="StyleUnderline"/>
        </w:rPr>
        <w:t>onset of</w:t>
      </w:r>
      <w:r w:rsidRPr="00766870">
        <w:t xml:space="preserve"> the current </w:t>
      </w:r>
      <w:r w:rsidRPr="00766870">
        <w:rPr>
          <w:rStyle w:val="StyleUnderline"/>
        </w:rPr>
        <w:t xml:space="preserve">economic </w:t>
      </w:r>
      <w:r w:rsidRPr="00766870">
        <w:rPr>
          <w:rStyle w:val="StyleUnderline"/>
          <w:highlight w:val="cyan"/>
        </w:rPr>
        <w:t xml:space="preserve">crisis there has been </w:t>
      </w:r>
      <w:r w:rsidRPr="00766870">
        <w:rPr>
          <w:rStyle w:val="Emphasis"/>
          <w:highlight w:val="cyan"/>
        </w:rPr>
        <w:t>no significant</w:t>
      </w:r>
      <w:r w:rsidRPr="00766870">
        <w:rPr>
          <w:rStyle w:val="Emphasis"/>
        </w:rPr>
        <w:t xml:space="preserve"> move towards </w:t>
      </w:r>
      <w:r w:rsidRPr="00766870">
        <w:rPr>
          <w:rStyle w:val="Emphasis"/>
          <w:highlight w:val="cyan"/>
        </w:rPr>
        <w:t>protectionism</w:t>
      </w:r>
      <w:r w:rsidRPr="00766870">
        <w:rPr>
          <w:rStyle w:val="StyleUnderline"/>
          <w:highlight w:val="cyan"/>
        </w:rPr>
        <w:t xml:space="preserve"> amongst </w:t>
      </w:r>
      <w:r w:rsidRPr="00766870">
        <w:rPr>
          <w:rStyle w:val="Emphasis"/>
          <w:highlight w:val="cyan"/>
        </w:rPr>
        <w:t>most</w:t>
      </w:r>
      <w:r w:rsidRPr="00766870">
        <w:rPr>
          <w:rStyle w:val="StyleUnderline"/>
        </w:rPr>
        <w:t xml:space="preserve"> of the world's economies. </w:t>
      </w:r>
      <w:r w:rsidRPr="00766870">
        <w:rPr>
          <w:rStyle w:val="StyleUnderline"/>
          <w:highlight w:val="cyan"/>
        </w:rPr>
        <w:t>Although</w:t>
      </w:r>
      <w:r w:rsidRPr="00766870">
        <w:t xml:space="preserve"> rational institutionalist </w:t>
      </w:r>
      <w:r w:rsidRPr="00766870">
        <w:rPr>
          <w:rStyle w:val="StyleUnderline"/>
          <w:highlight w:val="cyan"/>
        </w:rPr>
        <w:t>explanations point to</w:t>
      </w:r>
      <w:r w:rsidRPr="00766870">
        <w:t xml:space="preserve"> the role played by the constraining rules of the </w:t>
      </w:r>
      <w:r w:rsidRPr="00766870">
        <w:rPr>
          <w:rStyle w:val="Emphasis"/>
          <w:highlight w:val="cyan"/>
        </w:rPr>
        <w:t>W</w:t>
      </w:r>
      <w:r w:rsidRPr="00766870">
        <w:t xml:space="preserve">orld </w:t>
      </w:r>
      <w:r w:rsidRPr="00766870">
        <w:rPr>
          <w:rStyle w:val="Emphasis"/>
          <w:highlight w:val="cyan"/>
        </w:rPr>
        <w:t>T</w:t>
      </w:r>
      <w:r w:rsidRPr="00766870">
        <w:t xml:space="preserve">rade </w:t>
      </w:r>
      <w:r w:rsidRPr="00766870">
        <w:rPr>
          <w:rStyle w:val="Emphasis"/>
          <w:highlight w:val="cyan"/>
        </w:rPr>
        <w:t>O</w:t>
      </w:r>
      <w:r w:rsidRPr="00766870">
        <w:t xml:space="preserve">rganisation, </w:t>
      </w:r>
      <w:r w:rsidRPr="00766870">
        <w:rPr>
          <w:rStyle w:val="StyleUnderline"/>
          <w:highlight w:val="cyan"/>
        </w:rPr>
        <w:t>countries have</w:t>
      </w:r>
      <w:r w:rsidRPr="00766870">
        <w:rPr>
          <w:rStyle w:val="StyleUnderline"/>
        </w:rPr>
        <w:t xml:space="preserve"> largely </w:t>
      </w:r>
      <w:r w:rsidRPr="00766870">
        <w:rPr>
          <w:rStyle w:val="StyleUnderline"/>
          <w:highlight w:val="cyan"/>
        </w:rPr>
        <w:t>remained open in areas</w:t>
      </w:r>
      <w:r w:rsidRPr="00766870">
        <w:rPr>
          <w:rStyle w:val="StyleUnderline"/>
        </w:rPr>
        <w:t xml:space="preserve"> where they have </w:t>
      </w:r>
      <w:r w:rsidRPr="00766870">
        <w:rPr>
          <w:rStyle w:val="Emphasis"/>
          <w:highlight w:val="cyan"/>
        </w:rPr>
        <w:t>not legally bound</w:t>
      </w:r>
      <w:r w:rsidRPr="00766870">
        <w:rPr>
          <w:rStyle w:val="StyleUnderline"/>
        </w:rPr>
        <w:t xml:space="preserve"> their liberalisation</w:t>
      </w:r>
      <w:r w:rsidRPr="00766870">
        <w:t xml:space="preserve">. While </w:t>
      </w:r>
      <w:r w:rsidRPr="00766870">
        <w:rPr>
          <w:rStyle w:val="StyleUnderline"/>
        </w:rPr>
        <w:t>accounts emphasising</w:t>
      </w:r>
      <w:r w:rsidRPr="00766870">
        <w:t xml:space="preserve"> the increasing </w:t>
      </w:r>
      <w:r w:rsidRPr="00766870">
        <w:rPr>
          <w:rStyle w:val="StyleUnderline"/>
        </w:rPr>
        <w:t>interdependence</w:t>
      </w:r>
      <w:r w:rsidRPr="00766870">
        <w:t xml:space="preserve"> of global supply chains have some merit, I show that such explanations </w:t>
      </w:r>
      <w:r w:rsidRPr="00766870">
        <w:rPr>
          <w:rStyle w:val="StyleUnderline"/>
        </w:rPr>
        <w:t>do not tell the full story, as integration</w:t>
      </w:r>
      <w:r w:rsidRPr="00766870">
        <w:t xml:space="preserve"> into the global economy </w:t>
      </w:r>
      <w:r w:rsidRPr="00766870">
        <w:rPr>
          <w:rStyle w:val="StyleUnderline"/>
        </w:rPr>
        <w:t>is not always associated with support for free trade</w:t>
      </w:r>
      <w:r w:rsidRPr="00766870">
        <w:t xml:space="preserve"> during the crisis. In response, I develop a constructivist argument which highlights how particular </w:t>
      </w:r>
      <w:r w:rsidRPr="00766870">
        <w:rPr>
          <w:rStyle w:val="StyleUnderline"/>
          <w:highlight w:val="cyan"/>
        </w:rPr>
        <w:t>ideas about</w:t>
      </w:r>
      <w:r w:rsidRPr="00766870">
        <w:t xml:space="preserve"> the </w:t>
      </w:r>
      <w:r w:rsidRPr="00766870">
        <w:rPr>
          <w:rStyle w:val="StyleUnderline"/>
        </w:rPr>
        <w:t xml:space="preserve">global </w:t>
      </w:r>
      <w:r w:rsidRPr="00766870">
        <w:rPr>
          <w:rStyle w:val="StyleUnderline"/>
          <w:highlight w:val="cyan"/>
        </w:rPr>
        <w:t>trading</w:t>
      </w:r>
      <w:r w:rsidRPr="00766870">
        <w:t xml:space="preserve"> system </w:t>
      </w:r>
      <w:r w:rsidRPr="00766870">
        <w:rPr>
          <w:rStyle w:val="StyleUnderline"/>
          <w:highlight w:val="cyan"/>
        </w:rPr>
        <w:t xml:space="preserve">have become </w:t>
      </w:r>
      <w:r w:rsidRPr="00766870">
        <w:rPr>
          <w:rStyle w:val="Emphasis"/>
          <w:highlight w:val="cyan"/>
        </w:rPr>
        <w:t>rooted</w:t>
      </w:r>
      <w:r w:rsidRPr="00766870">
        <w:rPr>
          <w:rStyle w:val="StyleUnderline"/>
        </w:rPr>
        <w:t xml:space="preserve"> in policy-making discourse, </w:t>
      </w:r>
      <w:r w:rsidRPr="00766870">
        <w:rPr>
          <w:rStyle w:val="Emphasis"/>
          <w:highlight w:val="cyan"/>
        </w:rPr>
        <w:t>mediating</w:t>
      </w:r>
      <w:r w:rsidRPr="00766870">
        <w:rPr>
          <w:rStyle w:val="StyleUnderline"/>
        </w:rPr>
        <w:t xml:space="preserve"> the </w:t>
      </w:r>
      <w:r w:rsidRPr="00766870">
        <w:rPr>
          <w:rStyle w:val="StyleUnderline"/>
          <w:highlight w:val="cyan"/>
        </w:rPr>
        <w:t>response</w:t>
      </w:r>
      <w:r w:rsidRPr="00766870">
        <w:rPr>
          <w:rStyle w:val="StyleUnderline"/>
        </w:rPr>
        <w:t xml:space="preserve"> of</w:t>
      </w:r>
      <w:r w:rsidRPr="00766870">
        <w:t xml:space="preserve"> policy </w:t>
      </w:r>
      <w:r w:rsidRPr="00766870">
        <w:rPr>
          <w:rStyle w:val="StyleUnderline"/>
        </w:rPr>
        <w:t xml:space="preserve">elites </w:t>
      </w:r>
      <w:r w:rsidRPr="00766870">
        <w:rPr>
          <w:rStyle w:val="StyleUnderline"/>
          <w:highlight w:val="cyan"/>
        </w:rPr>
        <w:t>to protectionist pressures</w:t>
      </w:r>
      <w:r w:rsidRPr="00766870">
        <w:t xml:space="preserve"> and temptations. Trade policy-makers and a group of leading economists have constructed an ideational imperative for continued openness (and for concluding the Doha Round, albeit less successfully) by drawing on a questionable reading of economic history (the Smoot–Hawley myth); by continually stressing protectionism's role as one of the causes of the Great Depression non-liberal responses to the current crisis have been all but ruled out by all except those willing to question the received wisdom.</w:t>
      </w:r>
    </w:p>
    <w:p w14:paraId="46EBD9A7" w14:textId="77777777" w:rsidR="00082F2A" w:rsidRPr="00766870" w:rsidRDefault="00082F2A" w:rsidP="00082F2A">
      <w:pPr>
        <w:pStyle w:val="Heading4"/>
        <w:rPr>
          <w:rFonts w:cs="Times New Roman"/>
        </w:rPr>
      </w:pPr>
      <w:r w:rsidRPr="00766870">
        <w:rPr>
          <w:rFonts w:cs="Times New Roman"/>
        </w:rPr>
        <w:t>Trade doesn’t solve war</w:t>
      </w:r>
    </w:p>
    <w:p w14:paraId="6109A565" w14:textId="77777777" w:rsidR="00082F2A" w:rsidRPr="00766870" w:rsidRDefault="00082F2A" w:rsidP="00082F2A">
      <w:r w:rsidRPr="00785CB2">
        <w:rPr>
          <w:rStyle w:val="Style13ptBold"/>
        </w:rPr>
        <w:t>Miller 14</w:t>
      </w:r>
      <w:r w:rsidRPr="00766870">
        <w:t xml:space="preserve"> – Charles Miller, Lecturer at the Strategic and Defence Studies Centre at the Australian National University, “Globalisation and War”, April, </w:t>
      </w:r>
      <w:hyperlink r:id="rId56" w:history="1">
        <w:r w:rsidRPr="00766870">
          <w:rPr>
            <w:rStyle w:val="Hyperlink"/>
          </w:rPr>
          <w:t>http://www.aspistrategist.org.au/globalisation-and-war/</w:t>
        </w:r>
      </w:hyperlink>
    </w:p>
    <w:p w14:paraId="4A1B09B4" w14:textId="77777777" w:rsidR="00082F2A" w:rsidRPr="00B4011C" w:rsidRDefault="00082F2A" w:rsidP="00082F2A">
      <w:r w:rsidRPr="00766870">
        <w:t xml:space="preserve">John O’Neal and Bruce Russett’s work is perhaps the best known in this regard—and Steven Pinker cites them approvingly in his book The Better Angels of Our Nature. </w:t>
      </w:r>
      <w:r w:rsidRPr="00766870">
        <w:rPr>
          <w:rStyle w:val="StyleUnderline"/>
        </w:rPr>
        <w:t>Analysing trade and conflict data</w:t>
      </w:r>
      <w:r w:rsidRPr="00766870">
        <w:t xml:space="preserve"> from the nineteenth to the twenty-first centuries, </w:t>
      </w:r>
      <w:r w:rsidRPr="00766870">
        <w:rPr>
          <w:rStyle w:val="StyleUnderline"/>
          <w:highlight w:val="cyan"/>
        </w:rPr>
        <w:t>they found</w:t>
      </w:r>
      <w:r w:rsidRPr="00766870">
        <w:rPr>
          <w:rStyle w:val="StyleUnderline"/>
        </w:rPr>
        <w:t xml:space="preserve"> that </w:t>
      </w:r>
      <w:r w:rsidRPr="00766870">
        <w:rPr>
          <w:rStyle w:val="StyleUnderline"/>
          <w:highlight w:val="cyan"/>
        </w:rPr>
        <w:t xml:space="preserve">trade flows </w:t>
      </w:r>
      <w:r w:rsidRPr="00766870">
        <w:rPr>
          <w:rStyle w:val="StyleUnderline"/>
        </w:rPr>
        <w:t xml:space="preserve">do have a significant impact in </w:t>
      </w:r>
      <w:r w:rsidRPr="00766870">
        <w:rPr>
          <w:rStyle w:val="StyleUnderline"/>
          <w:highlight w:val="cyan"/>
        </w:rPr>
        <w:t>reduc</w:t>
      </w:r>
      <w:r w:rsidRPr="00766870">
        <w:rPr>
          <w:rStyle w:val="StyleUnderline"/>
        </w:rPr>
        <w:t xml:space="preserve">ing the chances of </w:t>
      </w:r>
      <w:r w:rsidRPr="00766870">
        <w:rPr>
          <w:rStyle w:val="StyleUnderline"/>
          <w:highlight w:val="cyan"/>
        </w:rPr>
        <w:t>conflict</w:t>
      </w:r>
      <w:r w:rsidRPr="00766870">
        <w:rPr>
          <w:rStyle w:val="StyleUnderline"/>
        </w:rPr>
        <w:t>, even when taking a variety of other factors into account</w:t>
      </w:r>
      <w:r w:rsidRPr="00766870">
        <w:t xml:space="preserve">. But their conclusions have in turn been questioned by other scholars. For one thing, </w:t>
      </w:r>
      <w:r w:rsidRPr="00766870">
        <w:rPr>
          <w:rStyle w:val="Emphasis"/>
          <w:highlight w:val="cyan"/>
        </w:rPr>
        <w:t>their model failed</w:t>
      </w:r>
      <w:r w:rsidRPr="00766870">
        <w:rPr>
          <w:rStyle w:val="StyleUnderline"/>
        </w:rPr>
        <w:t xml:space="preserve"> to take three things into account</w:t>
      </w:r>
      <w:r w:rsidRPr="00766870">
        <w:t xml:space="preserve">. First, </w:t>
      </w:r>
      <w:r w:rsidRPr="00766870">
        <w:rPr>
          <w:rStyle w:val="StyleUnderline"/>
        </w:rPr>
        <w:t xml:space="preserve">it’s quite possible that </w:t>
      </w:r>
      <w:r w:rsidRPr="00766870">
        <w:rPr>
          <w:rStyle w:val="StyleUnderline"/>
          <w:highlight w:val="cyan"/>
        </w:rPr>
        <w:t>peace causes trade rather than the other way around</w:t>
      </w:r>
      <w:r w:rsidRPr="00766870">
        <w:rPr>
          <w:rStyle w:val="StyleUnderline"/>
        </w:rPr>
        <w:t xml:space="preserve">—no company wants to start an export business to another country if it anticipates that business linkages will be cut off by war further down the line. Second, </w:t>
      </w:r>
      <w:r w:rsidRPr="00766870">
        <w:rPr>
          <w:rStyle w:val="StyleUnderline"/>
          <w:highlight w:val="cyan"/>
        </w:rPr>
        <w:t>conflict</w:t>
      </w:r>
      <w:r w:rsidRPr="00766870">
        <w:rPr>
          <w:rStyle w:val="StyleUnderline"/>
        </w:rPr>
        <w:t xml:space="preserve"> behaviour </w:t>
      </w:r>
      <w:r w:rsidRPr="00766870">
        <w:rPr>
          <w:rStyle w:val="StyleUnderline"/>
          <w:highlight w:val="cyan"/>
        </w:rPr>
        <w:t xml:space="preserve">exhibits </w:t>
      </w:r>
      <w:r w:rsidRPr="00766870">
        <w:rPr>
          <w:rStyle w:val="StyleUnderline"/>
        </w:rPr>
        <w:t xml:space="preserve">what’s called </w:t>
      </w:r>
      <w:r w:rsidRPr="00766870">
        <w:rPr>
          <w:rStyle w:val="StyleUnderline"/>
          <w:highlight w:val="cyan"/>
        </w:rPr>
        <w:t>‘network effects’</w:t>
      </w:r>
      <w:r w:rsidRPr="00766870">
        <w:rPr>
          <w:rStyle w:val="StyleUnderline"/>
        </w:rPr>
        <w:t xml:space="preserve">— if France and Germany are at peace, chances are Belgium and Germany will be too. </w:t>
      </w:r>
      <w:r w:rsidRPr="00766870">
        <w:rPr>
          <w:rStyle w:val="StyleUnderline"/>
          <w:highlight w:val="cyan"/>
        </w:rPr>
        <w:t>And third, both</w:t>
      </w:r>
      <w:r w:rsidRPr="00766870">
        <w:rPr>
          <w:rStyle w:val="StyleUnderline"/>
        </w:rPr>
        <w:t xml:space="preserve"> the likelihood of </w:t>
      </w:r>
      <w:r w:rsidRPr="00766870">
        <w:rPr>
          <w:rStyle w:val="StyleUnderline"/>
          <w:highlight w:val="cyan"/>
        </w:rPr>
        <w:t>conflict and</w:t>
      </w:r>
      <w:r w:rsidRPr="00766870">
        <w:rPr>
          <w:rStyle w:val="StyleUnderline"/>
        </w:rPr>
        <w:t xml:space="preserve"> the level of </w:t>
      </w:r>
      <w:r w:rsidRPr="00766870">
        <w:rPr>
          <w:rStyle w:val="StyleUnderline"/>
          <w:highlight w:val="cyan"/>
        </w:rPr>
        <w:t>trade are influenced by</w:t>
      </w:r>
      <w:r w:rsidRPr="00766870">
        <w:rPr>
          <w:rStyle w:val="StyleUnderline"/>
        </w:rPr>
        <w:t xml:space="preserve"> the </w:t>
      </w:r>
      <w:r w:rsidRPr="00766870">
        <w:rPr>
          <w:rStyle w:val="StyleUnderline"/>
          <w:highlight w:val="cyan"/>
        </w:rPr>
        <w:t>number of years a pair</w:t>
      </w:r>
      <w:r w:rsidRPr="00766870">
        <w:rPr>
          <w:rStyle w:val="StyleUnderline"/>
        </w:rPr>
        <w:t xml:space="preserve"> of countries </w:t>
      </w:r>
      <w:r w:rsidRPr="00766870">
        <w:rPr>
          <w:rStyle w:val="StyleUnderline"/>
          <w:highlight w:val="cyan"/>
        </w:rPr>
        <w:t xml:space="preserve">has </w:t>
      </w:r>
      <w:r w:rsidRPr="00766870">
        <w:rPr>
          <w:rStyle w:val="StyleUnderline"/>
        </w:rPr>
        <w:t xml:space="preserve">already </w:t>
      </w:r>
      <w:r w:rsidRPr="00766870">
        <w:rPr>
          <w:rStyle w:val="StyleUnderline"/>
          <w:highlight w:val="cyan"/>
        </w:rPr>
        <w:t>been at peace</w:t>
      </w:r>
      <w:r w:rsidRPr="00766870">
        <w:t xml:space="preserve">—because prolonged periods of peace increase mutual trust. </w:t>
      </w:r>
      <w:r w:rsidRPr="00766870">
        <w:rPr>
          <w:rStyle w:val="StyleUnderline"/>
          <w:highlight w:val="cyan"/>
        </w:rPr>
        <w:t>Take</w:t>
      </w:r>
      <w:r w:rsidRPr="00766870">
        <w:rPr>
          <w:rStyle w:val="StyleUnderline"/>
        </w:rPr>
        <w:t xml:space="preserve"> any of </w:t>
      </w:r>
      <w:r w:rsidRPr="00766870">
        <w:rPr>
          <w:rStyle w:val="StyleUnderline"/>
          <w:highlight w:val="cyan"/>
        </w:rPr>
        <w:t xml:space="preserve">these </w:t>
      </w:r>
      <w:r w:rsidRPr="00766870">
        <w:rPr>
          <w:rStyle w:val="StyleUnderline"/>
        </w:rPr>
        <w:t xml:space="preserve">factors </w:t>
      </w:r>
      <w:r w:rsidRPr="00766870">
        <w:rPr>
          <w:rStyle w:val="StyleUnderline"/>
          <w:highlight w:val="cyan"/>
        </w:rPr>
        <w:t>into account, and</w:t>
      </w:r>
      <w:r w:rsidRPr="00766870">
        <w:rPr>
          <w:rStyle w:val="StyleUnderline"/>
        </w:rPr>
        <w:t xml:space="preserve"> studies have shown</w:t>
      </w:r>
      <w:r w:rsidRPr="00766870">
        <w:t xml:space="preserve"> (here and here) </w:t>
      </w:r>
      <w:r w:rsidRPr="00766870">
        <w:rPr>
          <w:rStyle w:val="StyleUnderline"/>
        </w:rPr>
        <w:t xml:space="preserve">that </w:t>
      </w:r>
      <w:r w:rsidRPr="00766870">
        <w:rPr>
          <w:rStyle w:val="StyleUnderline"/>
          <w:highlight w:val="cyan"/>
        </w:rPr>
        <w:t xml:space="preserve">the </w:t>
      </w:r>
      <w:r w:rsidRPr="00766870">
        <w:rPr>
          <w:rStyle w:val="StyleUnderline"/>
        </w:rPr>
        <w:t xml:space="preserve">apparent </w:t>
      </w:r>
      <w:r w:rsidRPr="00766870">
        <w:rPr>
          <w:rStyle w:val="StyleUnderline"/>
          <w:highlight w:val="cyan"/>
        </w:rPr>
        <w:t>relationship</w:t>
      </w:r>
      <w:r w:rsidRPr="00766870">
        <w:rPr>
          <w:rStyle w:val="StyleUnderline"/>
        </w:rPr>
        <w:t xml:space="preserve"> between trade flows and peace </w:t>
      </w:r>
      <w:r w:rsidRPr="00766870">
        <w:rPr>
          <w:rStyle w:val="Emphasis"/>
          <w:highlight w:val="cyan"/>
        </w:rPr>
        <w:t>disappears</w:t>
      </w:r>
      <w:r w:rsidRPr="00766870">
        <w:rPr>
          <w:rStyle w:val="StyleUnderline"/>
        </w:rPr>
        <w:t xml:space="preserve">. </w:t>
      </w:r>
      <w:r w:rsidRPr="00766870">
        <w:t xml:space="preserve">Perhaps, though, conceiving of globalisation solely in terms of trade flows is mistaken. Alternative indicators of globalisation include foreign direct investment, financial openness and the levels of government intervention in economic relations with the rest of the world. Data on those variables is less extensive than on trade flows, usually dating back only to the post World War II period. But some analysts, such as Patrick McDonald and Erik Gartzke, have argued that a significant correlation can be found between them and a reduction in the probability of conflict. Those findings, newer than O’Neal and Russett’s, haven’t yet been subjected to the same intense scrutiny, so may in turn be qualified by future research. What does all that mean for the policy-maker? </w:t>
      </w:r>
      <w:r w:rsidRPr="00766870">
        <w:rPr>
          <w:rStyle w:val="StyleUnderline"/>
        </w:rPr>
        <w:t xml:space="preserve">The </w:t>
      </w:r>
      <w:r w:rsidRPr="00766870">
        <w:rPr>
          <w:rStyle w:val="StyleUnderline"/>
          <w:highlight w:val="cyan"/>
        </w:rPr>
        <w:t>statistical evidence</w:t>
      </w:r>
      <w:r w:rsidRPr="00766870">
        <w:rPr>
          <w:rStyle w:val="StyleUnderline"/>
        </w:rPr>
        <w:t xml:space="preserve"> certainly </w:t>
      </w:r>
      <w:r w:rsidRPr="00766870">
        <w:rPr>
          <w:rStyle w:val="StyleUnderline"/>
          <w:highlight w:val="cyan"/>
        </w:rPr>
        <w:t>doesn’t tell us</w:t>
      </w:r>
      <w:r w:rsidRPr="00766870">
        <w:rPr>
          <w:rStyle w:val="StyleUnderline"/>
        </w:rPr>
        <w:t xml:space="preserve"> that </w:t>
      </w:r>
      <w:r w:rsidRPr="00766870">
        <w:rPr>
          <w:rStyle w:val="StyleUnderline"/>
          <w:highlight w:val="cyan"/>
        </w:rPr>
        <w:t>globalisation</w:t>
      </w:r>
      <w:r w:rsidRPr="00766870">
        <w:rPr>
          <w:rStyle w:val="StyleUnderline"/>
        </w:rPr>
        <w:t xml:space="preserve"> has </w:t>
      </w:r>
      <w:r w:rsidRPr="00766870">
        <w:rPr>
          <w:rStyle w:val="StyleUnderline"/>
          <w:highlight w:val="cyan"/>
        </w:rPr>
        <w:t xml:space="preserve">made war in </w:t>
      </w:r>
      <w:r w:rsidRPr="00766870">
        <w:t xml:space="preserve">East Asia </w:t>
      </w:r>
      <w:r w:rsidRPr="00766870">
        <w:rPr>
          <w:rStyle w:val="StyleUnderline"/>
          <w:highlight w:val="cyan"/>
        </w:rPr>
        <w:t>impossible</w:t>
      </w:r>
      <w:r w:rsidRPr="00766870">
        <w:rPr>
          <w:rStyle w:val="StyleUnderline"/>
        </w:rPr>
        <w:t xml:space="preserve">. </w:t>
      </w:r>
      <w:r w:rsidRPr="00766870">
        <w:t>‘Cromwell’s law’ counsels us that a logically conceivable event should never be assigned a probability of zero. The most we could conclude is that globalisation has made such an occurrence much less likely. There’s some hopeful numerical evidence that globalisation does indeed have that effect, but the evidence isn’t so compelling that we can substitute an economic engagement policy for a security policy. By all means, let’s continue to promote trade in the Asia-Pacific. But we should also continue to be prepared for scenarios which are unlikely but would be hugely damaging if they were to occur.</w:t>
      </w:r>
    </w:p>
    <w:p w14:paraId="60159AFB" w14:textId="7DF01358" w:rsidR="00082F2A" w:rsidRDefault="00082F2A" w:rsidP="00082F2A"/>
    <w:p w14:paraId="20CD00DF" w14:textId="77777777" w:rsidR="00082F2A" w:rsidRPr="00766870" w:rsidRDefault="00082F2A" w:rsidP="00082F2A">
      <w:pPr>
        <w:pStyle w:val="Heading4"/>
        <w:rPr>
          <w:rFonts w:cs="Times New Roman"/>
        </w:rPr>
      </w:pPr>
      <w:r w:rsidRPr="00766870">
        <w:rPr>
          <w:rFonts w:cs="Times New Roman"/>
        </w:rPr>
        <w:t>Trump’s trade doctrine is “America first” – he’ll ignore upcoming landmark WTO rulings against the US</w:t>
      </w:r>
    </w:p>
    <w:p w14:paraId="73A737F6" w14:textId="77777777" w:rsidR="00082F2A" w:rsidRPr="00766870" w:rsidRDefault="00082F2A" w:rsidP="00082F2A">
      <w:r w:rsidRPr="00766870">
        <w:rPr>
          <w:rStyle w:val="Style13ptBold"/>
        </w:rPr>
        <w:t>Reuters 17</w:t>
      </w:r>
      <w:r w:rsidRPr="00766870">
        <w:t xml:space="preserve"> “The Trump Administration May Ignore WTO Rulings It Doesn’t Like” Mar 01, 2017, http://fortune.com/2017/03/01/trump-administration-wto-rulings/</w:t>
      </w:r>
    </w:p>
    <w:p w14:paraId="711AC71C" w14:textId="77777777" w:rsidR="00082F2A" w:rsidRPr="00766870" w:rsidRDefault="00082F2A" w:rsidP="00082F2A">
      <w:pPr>
        <w:rPr>
          <w:sz w:val="16"/>
        </w:rPr>
      </w:pPr>
      <w:r w:rsidRPr="00766870">
        <w:rPr>
          <w:sz w:val="16"/>
        </w:rPr>
        <w:t xml:space="preserve">U.S. President Donald </w:t>
      </w:r>
      <w:r w:rsidRPr="00766870">
        <w:rPr>
          <w:rStyle w:val="StyleUnderline"/>
          <w:highlight w:val="cyan"/>
        </w:rPr>
        <w:t>Trump's</w:t>
      </w:r>
      <w:r w:rsidRPr="00766870">
        <w:rPr>
          <w:rStyle w:val="StyleUnderline"/>
        </w:rPr>
        <w:t xml:space="preserve"> administration is </w:t>
      </w:r>
      <w:r w:rsidRPr="00766870">
        <w:rPr>
          <w:rStyle w:val="StyleUnderline"/>
          <w:highlight w:val="cyan"/>
        </w:rPr>
        <w:t>preparing to ignore any rulings by the</w:t>
      </w:r>
      <w:r w:rsidRPr="00766870">
        <w:rPr>
          <w:sz w:val="16"/>
        </w:rPr>
        <w:t xml:space="preserve"> </w:t>
      </w:r>
      <w:r w:rsidRPr="00766870">
        <w:rPr>
          <w:rStyle w:val="Emphasis"/>
          <w:highlight w:val="cyan"/>
        </w:rPr>
        <w:t>W</w:t>
      </w:r>
      <w:r w:rsidRPr="00766870">
        <w:rPr>
          <w:sz w:val="16"/>
        </w:rPr>
        <w:t xml:space="preserve">orld </w:t>
      </w:r>
      <w:r w:rsidRPr="00766870">
        <w:rPr>
          <w:rStyle w:val="Emphasis"/>
          <w:highlight w:val="cyan"/>
        </w:rPr>
        <w:t>T</w:t>
      </w:r>
      <w:r w:rsidRPr="00766870">
        <w:rPr>
          <w:sz w:val="16"/>
        </w:rPr>
        <w:t xml:space="preserve">rade </w:t>
      </w:r>
      <w:r w:rsidRPr="00766870">
        <w:rPr>
          <w:rStyle w:val="Emphasis"/>
          <w:highlight w:val="cyan"/>
        </w:rPr>
        <w:t>O</w:t>
      </w:r>
      <w:r w:rsidRPr="00766870">
        <w:rPr>
          <w:sz w:val="16"/>
        </w:rPr>
        <w:t xml:space="preserve">rganization </w:t>
      </w:r>
      <w:r w:rsidRPr="00766870">
        <w:rPr>
          <w:rStyle w:val="StyleUnderline"/>
        </w:rPr>
        <w:t xml:space="preserve">that </w:t>
      </w:r>
      <w:r w:rsidRPr="00766870">
        <w:rPr>
          <w:rStyle w:val="StyleUnderline"/>
          <w:highlight w:val="cyan"/>
        </w:rPr>
        <w:t>it sees as an affront to</w:t>
      </w:r>
      <w:r w:rsidRPr="00766870">
        <w:rPr>
          <w:rStyle w:val="StyleUnderline"/>
        </w:rPr>
        <w:t xml:space="preserve"> U.S. </w:t>
      </w:r>
      <w:r w:rsidRPr="00766870">
        <w:rPr>
          <w:rStyle w:val="StyleUnderline"/>
          <w:highlight w:val="cyan"/>
        </w:rPr>
        <w:t>sovereignty</w:t>
      </w:r>
      <w:r w:rsidRPr="00766870">
        <w:rPr>
          <w:sz w:val="16"/>
        </w:rPr>
        <w:t>, the Financial Times reported on Tuesday, citing a report prepared by officials.</w:t>
      </w:r>
    </w:p>
    <w:p w14:paraId="2B5568FF" w14:textId="77777777" w:rsidR="00082F2A" w:rsidRPr="00766870" w:rsidRDefault="00082F2A" w:rsidP="00082F2A">
      <w:pPr>
        <w:rPr>
          <w:rStyle w:val="StyleUnderline"/>
        </w:rPr>
      </w:pPr>
      <w:r w:rsidRPr="00766870">
        <w:rPr>
          <w:rStyle w:val="StyleUnderline"/>
        </w:rPr>
        <w:t>The draft document</w:t>
      </w:r>
      <w:r w:rsidRPr="00766870">
        <w:rPr>
          <w:sz w:val="16"/>
        </w:rPr>
        <w:t xml:space="preserve">, due to be sent to the U.S. Congress on Wednesday, </w:t>
      </w:r>
      <w:r w:rsidRPr="00766870">
        <w:rPr>
          <w:rStyle w:val="StyleUnderline"/>
        </w:rPr>
        <w:t>marks the first time the new administration has laid out its trade plans in writing, the Times said.</w:t>
      </w:r>
    </w:p>
    <w:p w14:paraId="06A9C0CD" w14:textId="77777777" w:rsidR="00082F2A" w:rsidRPr="00766870" w:rsidRDefault="00082F2A" w:rsidP="00082F2A">
      <w:pPr>
        <w:rPr>
          <w:sz w:val="16"/>
        </w:rPr>
      </w:pPr>
      <w:r w:rsidRPr="00766870">
        <w:rPr>
          <w:sz w:val="16"/>
        </w:rPr>
        <w:t xml:space="preserve">"Ever since the United States won its independence, it has been a basic principle of our country that </w:t>
      </w:r>
      <w:r w:rsidRPr="00766870">
        <w:rPr>
          <w:rStyle w:val="StyleUnderline"/>
        </w:rPr>
        <w:t>American citizens are subject only to laws and regulations made by the U.S. government—not rulings made by foreign governments or international bodies</w:t>
      </w:r>
      <w:r w:rsidRPr="00766870">
        <w:rPr>
          <w:sz w:val="16"/>
        </w:rPr>
        <w:t>," the report said, according to the Times.</w:t>
      </w:r>
    </w:p>
    <w:p w14:paraId="39563ADC" w14:textId="77777777" w:rsidR="00082F2A" w:rsidRPr="00766870" w:rsidRDefault="00082F2A" w:rsidP="00082F2A">
      <w:pPr>
        <w:rPr>
          <w:sz w:val="16"/>
        </w:rPr>
      </w:pPr>
      <w:r w:rsidRPr="00766870">
        <w:rPr>
          <w:sz w:val="16"/>
        </w:rPr>
        <w:t>"Accordingly, the Trump administration will aggressively defend American sovereignty over matters of trade policy," the report said, according to the Times.</w:t>
      </w:r>
    </w:p>
    <w:p w14:paraId="3C1CE137" w14:textId="77777777" w:rsidR="00082F2A" w:rsidRPr="00766870" w:rsidRDefault="00082F2A" w:rsidP="00082F2A">
      <w:pPr>
        <w:rPr>
          <w:sz w:val="16"/>
        </w:rPr>
      </w:pPr>
      <w:r w:rsidRPr="00766870">
        <w:rPr>
          <w:sz w:val="16"/>
        </w:rPr>
        <w:t>The Wall Street Journal, which also said it reviewed the document</w:t>
      </w:r>
      <w:r w:rsidRPr="00415971">
        <w:rPr>
          <w:sz w:val="16"/>
        </w:rPr>
        <w:t xml:space="preserve">, said </w:t>
      </w:r>
      <w:r w:rsidRPr="00415971">
        <w:rPr>
          <w:rStyle w:val="StyleUnderline"/>
        </w:rPr>
        <w:t>the policy represents a dramatic departure from the Obama administration, which emphasized international economic rules and the authority of the WTO</w:t>
      </w:r>
      <w:r w:rsidRPr="00766870">
        <w:rPr>
          <w:sz w:val="16"/>
        </w:rPr>
        <w:t>, a body that regulates trade and resolves disputes among its members.</w:t>
      </w:r>
    </w:p>
    <w:p w14:paraId="3AF8C5E9" w14:textId="77777777" w:rsidR="00082F2A" w:rsidRPr="00766870" w:rsidRDefault="00082F2A" w:rsidP="00082F2A">
      <w:pPr>
        <w:rPr>
          <w:sz w:val="16"/>
        </w:rPr>
      </w:pPr>
      <w:r w:rsidRPr="00766870">
        <w:rPr>
          <w:sz w:val="16"/>
        </w:rPr>
        <w:t>By contrast, the Trump administration will more assertively defend U.S. sovereignty over trade policy, ramp up enforcement of U.S. trade laws, and use "all possible sources of leverage to encourage other countries to open up their markets," the document said, according to the Journal.</w:t>
      </w:r>
    </w:p>
    <w:p w14:paraId="74CD47B2" w14:textId="77777777" w:rsidR="00082F2A" w:rsidRPr="00766870" w:rsidRDefault="00082F2A" w:rsidP="00082F2A">
      <w:pPr>
        <w:rPr>
          <w:sz w:val="16"/>
        </w:rPr>
      </w:pPr>
      <w:r w:rsidRPr="00766870">
        <w:rPr>
          <w:sz w:val="16"/>
        </w:rPr>
        <w:t>The White House did not immediately respond to a Reuters request for comment.</w:t>
      </w:r>
    </w:p>
    <w:p w14:paraId="02445F85" w14:textId="77777777" w:rsidR="00082F2A" w:rsidRPr="00766870" w:rsidRDefault="00082F2A" w:rsidP="00082F2A">
      <w:pPr>
        <w:rPr>
          <w:sz w:val="16"/>
        </w:rPr>
      </w:pPr>
      <w:r w:rsidRPr="00766870">
        <w:rPr>
          <w:sz w:val="16"/>
        </w:rPr>
        <w:t>Congress requires the president to submit the administration's trade policy annually by March 1.</w:t>
      </w:r>
    </w:p>
    <w:p w14:paraId="14111B81" w14:textId="77777777" w:rsidR="00082F2A" w:rsidRPr="00766870" w:rsidRDefault="00082F2A" w:rsidP="00082F2A">
      <w:pPr>
        <w:rPr>
          <w:sz w:val="16"/>
        </w:rPr>
      </w:pPr>
      <w:r w:rsidRPr="00766870">
        <w:rPr>
          <w:sz w:val="16"/>
        </w:rPr>
        <w:t>In the face of Republican concerns, a congressional aide said language in the draft challenging the WTO could still be toned down in a final, public version, the Journal reported.</w:t>
      </w:r>
    </w:p>
    <w:p w14:paraId="6F58E174" w14:textId="77777777" w:rsidR="00082F2A" w:rsidRPr="00766870" w:rsidRDefault="00082F2A" w:rsidP="00082F2A">
      <w:pPr>
        <w:rPr>
          <w:rStyle w:val="StyleUnderline"/>
        </w:rPr>
      </w:pPr>
      <w:r w:rsidRPr="00766870">
        <w:rPr>
          <w:rStyle w:val="StyleUnderline"/>
          <w:highlight w:val="cyan"/>
        </w:rPr>
        <w:t xml:space="preserve">Washington is facing </w:t>
      </w:r>
      <w:r w:rsidRPr="00766870">
        <w:rPr>
          <w:rStyle w:val="Emphasis"/>
          <w:highlight w:val="cyan"/>
        </w:rPr>
        <w:t>several important WTO decisions</w:t>
      </w:r>
      <w:r w:rsidRPr="00766870">
        <w:rPr>
          <w:rStyle w:val="StyleUnderline"/>
        </w:rPr>
        <w:t>, particularly involving China</w:t>
      </w:r>
      <w:r w:rsidRPr="00766870">
        <w:rPr>
          <w:sz w:val="16"/>
        </w:rPr>
        <w:t xml:space="preserve">. </w:t>
      </w:r>
      <w:r w:rsidRPr="00766870">
        <w:rPr>
          <w:rStyle w:val="StyleUnderline"/>
          <w:highlight w:val="cyan"/>
        </w:rPr>
        <w:t>Potentially the most important</w:t>
      </w:r>
      <w:r w:rsidRPr="00766870">
        <w:rPr>
          <w:rStyle w:val="StyleUnderline"/>
        </w:rPr>
        <w:t xml:space="preserve"> </w:t>
      </w:r>
      <w:r w:rsidRPr="00766870">
        <w:rPr>
          <w:rStyle w:val="StyleUnderline"/>
          <w:highlight w:val="cyan"/>
        </w:rPr>
        <w:t>is a WTO complaint</w:t>
      </w:r>
      <w:r w:rsidRPr="00766870">
        <w:rPr>
          <w:rStyle w:val="StyleUnderline"/>
        </w:rPr>
        <w:t xml:space="preserve"> filed in December </w:t>
      </w:r>
      <w:r w:rsidRPr="00766870">
        <w:rPr>
          <w:rStyle w:val="StyleUnderline"/>
          <w:highlight w:val="cyan"/>
        </w:rPr>
        <w:t>by Beijing against the</w:t>
      </w:r>
      <w:r w:rsidRPr="00766870">
        <w:rPr>
          <w:rStyle w:val="StyleUnderline"/>
        </w:rPr>
        <w:t xml:space="preserve"> EU and the </w:t>
      </w:r>
      <w:r w:rsidRPr="00766870">
        <w:rPr>
          <w:rStyle w:val="Emphasis"/>
          <w:highlight w:val="cyan"/>
        </w:rPr>
        <w:t>U</w:t>
      </w:r>
      <w:r w:rsidRPr="00766870">
        <w:rPr>
          <w:rStyle w:val="StyleUnderline"/>
        </w:rPr>
        <w:t xml:space="preserve">nited </w:t>
      </w:r>
      <w:r w:rsidRPr="00766870">
        <w:rPr>
          <w:rStyle w:val="Emphasis"/>
          <w:highlight w:val="cyan"/>
        </w:rPr>
        <w:t>S</w:t>
      </w:r>
      <w:r w:rsidRPr="00766870">
        <w:rPr>
          <w:rStyle w:val="StyleUnderline"/>
        </w:rPr>
        <w:t xml:space="preserve">tates </w:t>
      </w:r>
      <w:r w:rsidRPr="00766870">
        <w:rPr>
          <w:rStyle w:val="StyleUnderline"/>
          <w:highlight w:val="cyan"/>
        </w:rPr>
        <w:t>for blocking China's request</w:t>
      </w:r>
      <w:r w:rsidRPr="00766870">
        <w:rPr>
          <w:rStyle w:val="StyleUnderline"/>
        </w:rPr>
        <w:t xml:space="preserve"> to be treated as </w:t>
      </w:r>
      <w:r w:rsidRPr="00766870">
        <w:rPr>
          <w:rStyle w:val="StyleUnderline"/>
          <w:highlight w:val="cyan"/>
        </w:rPr>
        <w:t>a "market economy"</w:t>
      </w:r>
      <w:r w:rsidRPr="00766870">
        <w:rPr>
          <w:rStyle w:val="StyleUnderline"/>
        </w:rPr>
        <w:t xml:space="preserve"> under the institution's rules. </w:t>
      </w:r>
      <w:r w:rsidRPr="00766870">
        <w:rPr>
          <w:sz w:val="16"/>
        </w:rPr>
        <w:t xml:space="preserve">A final ruling could still be years away. But </w:t>
      </w:r>
      <w:r w:rsidRPr="00766870">
        <w:rPr>
          <w:rStyle w:val="StyleUnderline"/>
        </w:rPr>
        <w:t xml:space="preserve">were the </w:t>
      </w:r>
      <w:r w:rsidRPr="00766870">
        <w:rPr>
          <w:rStyle w:val="StyleUnderline"/>
          <w:highlight w:val="cyan"/>
        </w:rPr>
        <w:t xml:space="preserve">U.S. to ignore a finding in China's favor it could have </w:t>
      </w:r>
      <w:r w:rsidRPr="00766870">
        <w:rPr>
          <w:rStyle w:val="Emphasis"/>
          <w:highlight w:val="cyan"/>
        </w:rPr>
        <w:t>major consequences</w:t>
      </w:r>
      <w:r w:rsidRPr="00766870">
        <w:rPr>
          <w:rStyle w:val="StyleUnderline"/>
          <w:highlight w:val="cyan"/>
        </w:rPr>
        <w:t xml:space="preserve"> for the WTO as a venue for resolving trade disputes before they fester into destructive trade wars</w:t>
      </w:r>
      <w:r w:rsidRPr="00766870">
        <w:rPr>
          <w:rStyle w:val="StyleUnderline"/>
        </w:rPr>
        <w:t>, the Times said.</w:t>
      </w:r>
    </w:p>
    <w:p w14:paraId="3FCE1BD2" w14:textId="77777777" w:rsidR="00082F2A" w:rsidRPr="00766870" w:rsidRDefault="00082F2A" w:rsidP="00082F2A">
      <w:pPr>
        <w:pStyle w:val="Heading4"/>
        <w:rPr>
          <w:rFonts w:cs="Times New Roman"/>
        </w:rPr>
      </w:pPr>
      <w:r w:rsidRPr="00766870">
        <w:rPr>
          <w:rFonts w:cs="Times New Roman"/>
        </w:rPr>
        <w:t>Trump is going to increase tariffs</w:t>
      </w:r>
    </w:p>
    <w:p w14:paraId="610E2AB8" w14:textId="33C59AF2" w:rsidR="00082F2A" w:rsidRPr="00766870" w:rsidRDefault="00082F2A" w:rsidP="00082F2A">
      <w:r>
        <w:rPr>
          <w:rStyle w:val="Style13ptBold"/>
        </w:rPr>
        <w:t>Rosenfeld 17</w:t>
      </w:r>
      <w:r w:rsidRPr="00766870">
        <w:t xml:space="preserve"> “Trump reportedly demands China action: 'I want tariffs. And I want someone to bring me some tariffs'” Everett Rosenfeld - Asia Pacific Editor for CNBC.com, Mon, 28 Aug 2017, https://www.cnbc.com/2017/08/27/trump-reportedly-demands-china-action-i-want-tariffs-and-i-want-someone-to-bring-me-some-tariffs.html</w:t>
      </w:r>
    </w:p>
    <w:p w14:paraId="7789B01A" w14:textId="77777777" w:rsidR="00082F2A" w:rsidRPr="00766870" w:rsidRDefault="00082F2A" w:rsidP="00082F2A">
      <w:pPr>
        <w:rPr>
          <w:sz w:val="16"/>
        </w:rPr>
      </w:pPr>
      <w:r w:rsidRPr="00766870">
        <w:rPr>
          <w:sz w:val="16"/>
        </w:rPr>
        <w:t xml:space="preserve">President Donald </w:t>
      </w:r>
      <w:r w:rsidRPr="00766870">
        <w:rPr>
          <w:rStyle w:val="StyleUnderline"/>
          <w:highlight w:val="cyan"/>
        </w:rPr>
        <w:t>Trump</w:t>
      </w:r>
      <w:r w:rsidRPr="00766870">
        <w:rPr>
          <w:rStyle w:val="StyleUnderline"/>
        </w:rPr>
        <w:t xml:space="preserve"> recently </w:t>
      </w:r>
      <w:r w:rsidRPr="00766870">
        <w:rPr>
          <w:rStyle w:val="StyleUnderline"/>
          <w:highlight w:val="cyan"/>
        </w:rPr>
        <w:t>dismissed</w:t>
      </w:r>
      <w:r w:rsidRPr="00766870">
        <w:rPr>
          <w:rStyle w:val="StyleUnderline"/>
        </w:rPr>
        <w:t xml:space="preserve"> some of his </w:t>
      </w:r>
      <w:r w:rsidRPr="00766870">
        <w:rPr>
          <w:rStyle w:val="StyleUnderline"/>
          <w:highlight w:val="cyan"/>
        </w:rPr>
        <w:t>senior staff as globalists and demanded</w:t>
      </w:r>
      <w:r w:rsidRPr="00766870">
        <w:rPr>
          <w:rStyle w:val="StyleUnderline"/>
        </w:rPr>
        <w:t xml:space="preserve"> that </w:t>
      </w:r>
      <w:r w:rsidRPr="00766870">
        <w:rPr>
          <w:rStyle w:val="StyleUnderline"/>
          <w:highlight w:val="cyan"/>
        </w:rPr>
        <w:t>someone draw up</w:t>
      </w:r>
      <w:r w:rsidRPr="00766870">
        <w:rPr>
          <w:rStyle w:val="StyleUnderline"/>
        </w:rPr>
        <w:t xml:space="preserve"> a plan for </w:t>
      </w:r>
      <w:r w:rsidRPr="00766870">
        <w:rPr>
          <w:rStyle w:val="StyleUnderline"/>
          <w:highlight w:val="cyan"/>
        </w:rPr>
        <w:t>tariffs that would affect China</w:t>
      </w:r>
      <w:r w:rsidRPr="00766870">
        <w:rPr>
          <w:sz w:val="16"/>
        </w:rPr>
        <w:t>, Axios reported Sunday evening.</w:t>
      </w:r>
    </w:p>
    <w:p w14:paraId="7835DEC9" w14:textId="77777777" w:rsidR="00082F2A" w:rsidRPr="00766870" w:rsidRDefault="00082F2A" w:rsidP="00082F2A">
      <w:pPr>
        <w:rPr>
          <w:sz w:val="16"/>
        </w:rPr>
      </w:pPr>
      <w:r w:rsidRPr="00766870">
        <w:rPr>
          <w:sz w:val="16"/>
        </w:rPr>
        <w:t>Citing multiple sources with knowledge of the meeting — and noting that the White House had not disputed the accounts —the outlet reported that Trump had issued the demand during an Oval Office meeting with top advisors.</w:t>
      </w:r>
    </w:p>
    <w:p w14:paraId="45B0C346" w14:textId="77777777" w:rsidR="00082F2A" w:rsidRPr="00766870" w:rsidRDefault="00082F2A" w:rsidP="00082F2A">
      <w:pPr>
        <w:rPr>
          <w:sz w:val="16"/>
        </w:rPr>
      </w:pPr>
      <w:r w:rsidRPr="00766870">
        <w:rPr>
          <w:rStyle w:val="StyleUnderline"/>
        </w:rPr>
        <w:t>"</w:t>
      </w:r>
      <w:r w:rsidRPr="00766870">
        <w:rPr>
          <w:sz w:val="16"/>
        </w:rPr>
        <w:t xml:space="preserve">So, John, </w:t>
      </w:r>
      <w:r w:rsidRPr="00766870">
        <w:rPr>
          <w:rStyle w:val="StyleUnderline"/>
        </w:rPr>
        <w:t>I want you to know, this is my view. I want tariffs. And I want someone to bring me some tariffs,"</w:t>
      </w:r>
      <w:r w:rsidRPr="00766870">
        <w:rPr>
          <w:sz w:val="16"/>
        </w:rPr>
        <w:t xml:space="preserve"> Axios quotes the president as saying to John Kelly, his chief of staff.</w:t>
      </w:r>
    </w:p>
    <w:p w14:paraId="294030D1" w14:textId="77777777" w:rsidR="00082F2A" w:rsidRPr="00766870" w:rsidRDefault="00082F2A" w:rsidP="00082F2A">
      <w:pPr>
        <w:rPr>
          <w:rStyle w:val="StyleUnderline"/>
        </w:rPr>
      </w:pPr>
      <w:r w:rsidRPr="00766870">
        <w:rPr>
          <w:rStyle w:val="StyleUnderline"/>
          <w:highlight w:val="cyan"/>
        </w:rPr>
        <w:t>Trump</w:t>
      </w:r>
      <w:r w:rsidRPr="00766870">
        <w:rPr>
          <w:rStyle w:val="StyleUnderline"/>
        </w:rPr>
        <w:t xml:space="preserve"> then reportedly </w:t>
      </w:r>
      <w:r w:rsidRPr="00766870">
        <w:rPr>
          <w:rStyle w:val="StyleUnderline"/>
          <w:highlight w:val="cyan"/>
        </w:rPr>
        <w:t>ended his meeting</w:t>
      </w:r>
      <w:r w:rsidRPr="00766870">
        <w:rPr>
          <w:rStyle w:val="StyleUnderline"/>
        </w:rPr>
        <w:t xml:space="preserve"> by </w:t>
      </w:r>
      <w:r w:rsidRPr="00766870">
        <w:rPr>
          <w:rStyle w:val="StyleUnderline"/>
          <w:highlight w:val="cyan"/>
        </w:rPr>
        <w:t>saying: "I know there are some people</w:t>
      </w:r>
      <w:r w:rsidRPr="00766870">
        <w:rPr>
          <w:rStyle w:val="StyleUnderline"/>
        </w:rPr>
        <w:t xml:space="preserve"> in the room right </w:t>
      </w:r>
      <w:r w:rsidRPr="00766870">
        <w:rPr>
          <w:rStyle w:val="StyleUnderline"/>
          <w:highlight w:val="cyan"/>
        </w:rPr>
        <w:t>now that are upset. I know there are some globalists</w:t>
      </w:r>
      <w:r w:rsidRPr="00766870">
        <w:rPr>
          <w:rStyle w:val="StyleUnderline"/>
        </w:rPr>
        <w:t xml:space="preserve"> in the room right now. And they don't want them, John, they don't want the tariffs. </w:t>
      </w:r>
      <w:r w:rsidRPr="00766870">
        <w:rPr>
          <w:rStyle w:val="StyleUnderline"/>
          <w:highlight w:val="cyan"/>
        </w:rPr>
        <w:t>But I'm telling you, I want tariffs."</w:t>
      </w:r>
    </w:p>
    <w:p w14:paraId="1E9D9A58" w14:textId="77777777" w:rsidR="00082F2A" w:rsidRPr="00766870" w:rsidRDefault="00082F2A" w:rsidP="00082F2A">
      <w:pPr>
        <w:rPr>
          <w:sz w:val="16"/>
        </w:rPr>
      </w:pPr>
      <w:r w:rsidRPr="00766870">
        <w:rPr>
          <w:sz w:val="16"/>
        </w:rPr>
        <w:t xml:space="preserve">People in </w:t>
      </w:r>
      <w:r w:rsidRPr="00766870">
        <w:rPr>
          <w:rStyle w:val="StyleUnderline"/>
        </w:rPr>
        <w:t>the meeting</w:t>
      </w:r>
      <w:r w:rsidRPr="00766870">
        <w:rPr>
          <w:sz w:val="16"/>
        </w:rPr>
        <w:t xml:space="preserve"> — which </w:t>
      </w:r>
      <w:r w:rsidRPr="00766870">
        <w:rPr>
          <w:rStyle w:val="StyleUnderline"/>
        </w:rPr>
        <w:t>was set to be about plans to investigate China for</w:t>
      </w:r>
      <w:r w:rsidRPr="00766870">
        <w:rPr>
          <w:sz w:val="16"/>
        </w:rPr>
        <w:t xml:space="preserve"> </w:t>
      </w:r>
      <w:r w:rsidRPr="00766870">
        <w:rPr>
          <w:rStyle w:val="Emphasis"/>
        </w:rPr>
        <w:t>i</w:t>
      </w:r>
      <w:r w:rsidRPr="00766870">
        <w:rPr>
          <w:sz w:val="16"/>
        </w:rPr>
        <w:t xml:space="preserve">ntellectual </w:t>
      </w:r>
      <w:r w:rsidRPr="00766870">
        <w:rPr>
          <w:rStyle w:val="Emphasis"/>
        </w:rPr>
        <w:t>p</w:t>
      </w:r>
      <w:r w:rsidRPr="00766870">
        <w:rPr>
          <w:sz w:val="16"/>
        </w:rPr>
        <w:t xml:space="preserve">roperty </w:t>
      </w:r>
      <w:r w:rsidRPr="00766870">
        <w:rPr>
          <w:rStyle w:val="StyleUnderline"/>
        </w:rPr>
        <w:t>theft</w:t>
      </w:r>
      <w:r w:rsidRPr="00766870">
        <w:rPr>
          <w:sz w:val="16"/>
        </w:rPr>
        <w:t xml:space="preserve"> — included U.S. Trade Representative Robert Lighthizer, trade advisor Peter Navarro, National Economic Council Director Gary Cohn and then-White House chief strategist Steve Bannon, according to Axios.</w:t>
      </w:r>
    </w:p>
    <w:p w14:paraId="1F36E256" w14:textId="77777777" w:rsidR="00082F2A" w:rsidRPr="00766870" w:rsidRDefault="00082F2A" w:rsidP="00082F2A">
      <w:r w:rsidRPr="00766870">
        <w:rPr>
          <w:sz w:val="16"/>
        </w:rPr>
        <w:t xml:space="preserve">Here's the non-denial that the White House gave to Axios: </w:t>
      </w:r>
      <w:r w:rsidRPr="00766870">
        <w:rPr>
          <w:sz w:val="16"/>
          <w:highlight w:val="cyan"/>
        </w:rPr>
        <w:t>"</w:t>
      </w:r>
      <w:r w:rsidRPr="00766870">
        <w:rPr>
          <w:rStyle w:val="StyleUnderline"/>
          <w:highlight w:val="cyan"/>
        </w:rPr>
        <w:t xml:space="preserve">The president has been </w:t>
      </w:r>
      <w:r w:rsidRPr="00766870">
        <w:rPr>
          <w:rStyle w:val="Emphasis"/>
          <w:highlight w:val="cyan"/>
        </w:rPr>
        <w:t>very clear</w:t>
      </w:r>
      <w:r w:rsidRPr="00766870">
        <w:rPr>
          <w:rStyle w:val="StyleUnderline"/>
          <w:highlight w:val="cyan"/>
        </w:rPr>
        <w:t xml:space="preserve"> about his agenda</w:t>
      </w:r>
      <w:r w:rsidRPr="00766870">
        <w:rPr>
          <w:rStyle w:val="StyleUnderline"/>
        </w:rPr>
        <w:t xml:space="preserve"> as it relates to trade</w:t>
      </w:r>
      <w:r w:rsidRPr="00766870">
        <w:rPr>
          <w:sz w:val="16"/>
        </w:rPr>
        <w:t>. Discussions pertaining to specific tariffs and trade deals are ongoing and have already resulted in many positive developments."</w:t>
      </w:r>
    </w:p>
    <w:p w14:paraId="7E2306E8" w14:textId="77777777" w:rsidR="00082F2A" w:rsidRPr="00082F2A" w:rsidRDefault="00082F2A" w:rsidP="00082F2A"/>
    <w:p w14:paraId="1C187485" w14:textId="1914D114" w:rsidR="003836CD" w:rsidRDefault="003836CD" w:rsidP="002D702A"/>
    <w:p w14:paraId="4EA5A6DC" w14:textId="7D173403" w:rsidR="00014383" w:rsidRDefault="00014383" w:rsidP="00014383">
      <w:pPr>
        <w:pStyle w:val="Heading1"/>
      </w:pPr>
      <w:r>
        <w:t>cites</w:t>
      </w:r>
    </w:p>
    <w:p w14:paraId="68817EB9" w14:textId="0211B941" w:rsidR="00014383" w:rsidRDefault="00014383" w:rsidP="00014383">
      <w:pPr>
        <w:pStyle w:val="Heading3"/>
      </w:pPr>
      <w:r>
        <w:t>Cite for later</w:t>
      </w:r>
    </w:p>
    <w:p w14:paraId="7CFCB42C" w14:textId="0598F9B8" w:rsidR="00014383" w:rsidRDefault="00014383" w:rsidP="00014383"/>
    <w:p w14:paraId="58B0CA74" w14:textId="1153B057" w:rsidR="00014383" w:rsidRDefault="00014383" w:rsidP="00014383"/>
    <w:p w14:paraId="7AC63D28" w14:textId="2946038D" w:rsidR="00014383" w:rsidRDefault="00014383" w:rsidP="00014383">
      <w:pPr>
        <w:pStyle w:val="Heading3"/>
      </w:pPr>
    </w:p>
    <w:p w14:paraId="22252B2F" w14:textId="77777777" w:rsidR="00014383" w:rsidRDefault="00014383" w:rsidP="00014383"/>
    <w:p w14:paraId="06F66319" w14:textId="77777777" w:rsidR="00014383" w:rsidRDefault="00014383" w:rsidP="00014383"/>
    <w:p w14:paraId="35447253" w14:textId="77777777" w:rsidR="00014383" w:rsidRDefault="00014383" w:rsidP="00014383">
      <w:r>
        <w:rPr>
          <w:rStyle w:val="Style13ptBold"/>
        </w:rPr>
        <w:t xml:space="preserve">Shepard, 17 --- </w:t>
      </w:r>
      <w:r>
        <w:rPr>
          <w:rStyle w:val="Style13ptBold"/>
          <w:b w:val="0"/>
        </w:rPr>
        <w:t xml:space="preserve">alex, staff writer @ The New Republic, </w:t>
      </w:r>
      <w:r>
        <w:t xml:space="preserve">“How Culture Became the Main Fault Line in American Politics”, June 24, 2017, </w:t>
      </w:r>
      <w:hyperlink r:id="rId57" w:history="1">
        <w:r w:rsidRPr="001907F9">
          <w:rPr>
            <w:rStyle w:val="Hyperlink"/>
          </w:rPr>
          <w:t>https://newrepublic.com/article/143519/culture-became-main-fault-line-american-politics</w:t>
        </w:r>
      </w:hyperlink>
    </w:p>
    <w:p w14:paraId="1DE2B57E" w14:textId="77777777" w:rsidR="00014383" w:rsidRDefault="00014383" w:rsidP="00014383">
      <w:r>
        <w:t xml:space="preserve">How </w:t>
      </w:r>
      <w:r w:rsidRPr="002F0B86">
        <w:rPr>
          <w:rStyle w:val="StyleUnderline"/>
        </w:rPr>
        <w:t xml:space="preserve">Culture Became the </w:t>
      </w:r>
      <w:r w:rsidRPr="006E1AE8">
        <w:rPr>
          <w:rStyle w:val="Emphasis"/>
        </w:rPr>
        <w:t>Main Fault Line</w:t>
      </w:r>
      <w:r w:rsidRPr="002F0B86">
        <w:rPr>
          <w:rStyle w:val="StyleUnderline"/>
        </w:rPr>
        <w:t xml:space="preserve"> in American Politics</w:t>
      </w:r>
    </w:p>
    <w:p w14:paraId="1D59665C" w14:textId="77777777" w:rsidR="00014383" w:rsidRPr="002F0B86" w:rsidRDefault="00014383" w:rsidP="00014383">
      <w:pPr>
        <w:rPr>
          <w:rStyle w:val="StyleUnderline"/>
        </w:rPr>
      </w:pPr>
      <w:r>
        <w:t xml:space="preserve">In an interview, </w:t>
      </w:r>
      <w:r w:rsidRPr="002F0B86">
        <w:rPr>
          <w:rStyle w:val="StyleUnderline"/>
        </w:rPr>
        <w:t>political scientist</w:t>
      </w:r>
      <w:r>
        <w:t xml:space="preserve"> Lee </w:t>
      </w:r>
      <w:r w:rsidRPr="002F0B86">
        <w:rPr>
          <w:rStyle w:val="StyleUnderline"/>
        </w:rPr>
        <w:t xml:space="preserve">Drutman explains how </w:t>
      </w:r>
      <w:r w:rsidRPr="006E1AE8">
        <w:rPr>
          <w:rStyle w:val="Emphasis"/>
        </w:rPr>
        <w:t>economic issues took a backseat</w:t>
      </w:r>
      <w:r w:rsidRPr="002F0B86">
        <w:rPr>
          <w:rStyle w:val="StyleUnderline"/>
        </w:rPr>
        <w:t xml:space="preserve"> in the 2016 election.</w:t>
      </w:r>
    </w:p>
    <w:p w14:paraId="09B8AB1F" w14:textId="77777777" w:rsidR="00014383" w:rsidRPr="006E1AE8" w:rsidRDefault="00014383" w:rsidP="00014383">
      <w:pPr>
        <w:rPr>
          <w:rStyle w:val="Emphasis"/>
        </w:rPr>
      </w:pPr>
      <w:r>
        <w:t xml:space="preserve">Earlier </w:t>
      </w:r>
      <w:r w:rsidRPr="002F0B86">
        <w:rPr>
          <w:rStyle w:val="StyleUnderline"/>
        </w:rPr>
        <w:t>this month, the Democracy Fund Voter Study Group</w:t>
      </w:r>
      <w:r>
        <w:t xml:space="preserve">’s Lee Drutman </w:t>
      </w:r>
      <w:r w:rsidRPr="002F0B86">
        <w:rPr>
          <w:rStyle w:val="StyleUnderline"/>
        </w:rPr>
        <w:t>released a</w:t>
      </w:r>
      <w:r>
        <w:t xml:space="preserve"> fascinating </w:t>
      </w:r>
      <w:r w:rsidRPr="002F0B86">
        <w:rPr>
          <w:rStyle w:val="StyleUnderline"/>
        </w:rPr>
        <w:t xml:space="preserve">study that </w:t>
      </w:r>
      <w:r w:rsidRPr="006E1AE8">
        <w:rPr>
          <w:rStyle w:val="Emphasis"/>
        </w:rPr>
        <w:t>challenged many of the dominant assumptions</w:t>
      </w:r>
      <w:r w:rsidRPr="002F0B86">
        <w:rPr>
          <w:rStyle w:val="StyleUnderline"/>
        </w:rPr>
        <w:t xml:space="preserve"> about the 2016 election</w:t>
      </w:r>
      <w:r>
        <w:t xml:space="preserve">. Drutman’s </w:t>
      </w:r>
      <w:r w:rsidRPr="002F0B86">
        <w:rPr>
          <w:rStyle w:val="StyleUnderline"/>
        </w:rPr>
        <w:t xml:space="preserve">data suggested that </w:t>
      </w:r>
      <w:r>
        <w:t xml:space="preserve">Hillary Clinton and Bernie Sanders voters were largely aligned on economic issues, and that </w:t>
      </w:r>
      <w:r w:rsidRPr="002F0B86">
        <w:rPr>
          <w:rStyle w:val="StyleUnderline"/>
        </w:rPr>
        <w:t xml:space="preserve">the 2016 election was </w:t>
      </w:r>
      <w:r w:rsidRPr="006E1AE8">
        <w:rPr>
          <w:rStyle w:val="Emphasis"/>
        </w:rPr>
        <w:t>decided by issues of culture and identity, rather than economics</w:t>
      </w:r>
      <w:r w:rsidRPr="002F0B86">
        <w:rPr>
          <w:rStyle w:val="StyleUnderline"/>
        </w:rPr>
        <w:t>.</w:t>
      </w:r>
      <w:r>
        <w:t xml:space="preserve"> Drutman concluded that Donald </w:t>
      </w:r>
      <w:r w:rsidRPr="006E1AE8">
        <w:rPr>
          <w:rStyle w:val="Emphasis"/>
        </w:rPr>
        <w:t>Trump’s victory largely stemmed from his ability to drive populists to the polls by hammering home the importance of protecting America’s cultural identity and keeping immigrants out of the country.</w:t>
      </w:r>
    </w:p>
    <w:p w14:paraId="0C89739F" w14:textId="77777777" w:rsidR="00014383" w:rsidRPr="002F0B86" w:rsidRDefault="00014383" w:rsidP="00014383">
      <w:pPr>
        <w:rPr>
          <w:rStyle w:val="StyleUnderline"/>
        </w:rPr>
      </w:pPr>
      <w:r w:rsidRPr="002F0B86">
        <w:rPr>
          <w:rStyle w:val="StyleUnderline"/>
        </w:rPr>
        <w:t xml:space="preserve">The </w:t>
      </w:r>
      <w:r>
        <w:t>VSG</w:t>
      </w:r>
      <w:r w:rsidRPr="002F0B86">
        <w:rPr>
          <w:rStyle w:val="StyleUnderline"/>
        </w:rPr>
        <w:t xml:space="preserve"> study</w:t>
      </w:r>
      <w:r>
        <w:t xml:space="preserve"> </w:t>
      </w:r>
      <w:r w:rsidRPr="002F0B86">
        <w:rPr>
          <w:rStyle w:val="StyleUnderline"/>
        </w:rPr>
        <w:t>also explains the</w:t>
      </w:r>
      <w:r>
        <w:t xml:space="preserve"> mystery behind the </w:t>
      </w:r>
      <w:r w:rsidRPr="002F0B86">
        <w:rPr>
          <w:rStyle w:val="StyleUnderline"/>
        </w:rPr>
        <w:t>Obama-Trump voter</w:t>
      </w:r>
      <w:r>
        <w:t xml:space="preserve">—that odd figure who voted for Barack Obama in 2008 and 2012 and Donald Trump in 2016. According to Drutman’s studies, </w:t>
      </w:r>
      <w:r w:rsidRPr="002F0B86">
        <w:rPr>
          <w:rStyle w:val="StyleUnderline"/>
        </w:rPr>
        <w:t>these</w:t>
      </w:r>
      <w:r>
        <w:t xml:space="preserve"> were </w:t>
      </w:r>
      <w:r w:rsidRPr="002F0B86">
        <w:rPr>
          <w:rStyle w:val="StyleUnderline"/>
        </w:rPr>
        <w:t>voters who simultaneously held prejudicial values and relatively liberal economic views</w:t>
      </w:r>
      <w:r>
        <w:t xml:space="preserve">. </w:t>
      </w:r>
      <w:r w:rsidRPr="002F0B86">
        <w:rPr>
          <w:rStyle w:val="StyleUnderline"/>
        </w:rPr>
        <w:t>In 2008 and 2012, they were forced to prioritize their values and, without a candidate running an explicitly prejudicial campaign, largely came down on the side of the Democrats. In</w:t>
      </w:r>
      <w:r>
        <w:t xml:space="preserve"> Donald </w:t>
      </w:r>
      <w:r w:rsidRPr="002F0B86">
        <w:rPr>
          <w:rStyle w:val="StyleUnderline"/>
        </w:rPr>
        <w:t xml:space="preserve">Trump, however, these populists found a </w:t>
      </w:r>
      <w:r w:rsidRPr="006E1AE8">
        <w:rPr>
          <w:rStyle w:val="Emphasis"/>
        </w:rPr>
        <w:t>political unicorn</w:t>
      </w:r>
      <w:r w:rsidRPr="002F0B86">
        <w:rPr>
          <w:rStyle w:val="StyleUnderline"/>
        </w:rPr>
        <w:t xml:space="preserve">: a candidate who shared both their </w:t>
      </w:r>
      <w:r w:rsidRPr="006E1AE8">
        <w:rPr>
          <w:rStyle w:val="Emphasis"/>
        </w:rPr>
        <w:t>right-leaning cultural values</w:t>
      </w:r>
      <w:r w:rsidRPr="002F0B86">
        <w:rPr>
          <w:rStyle w:val="StyleUnderline"/>
        </w:rPr>
        <w:t xml:space="preserve"> and their left-leaning economic ones.</w:t>
      </w:r>
    </w:p>
    <w:p w14:paraId="10254673" w14:textId="77777777" w:rsidR="00014383" w:rsidRDefault="00014383" w:rsidP="00014383"/>
    <w:p w14:paraId="010C5949" w14:textId="77777777" w:rsidR="00014383" w:rsidRDefault="00014383" w:rsidP="00014383">
      <w:r>
        <w:t>I talked to Drutman about the lessons of the 2016 election, the realignment currently taking place in American politics, and how Trump might fare in 2020. This interview has been edited and condensed for clarity.</w:t>
      </w:r>
    </w:p>
    <w:p w14:paraId="51C9FF23" w14:textId="77777777" w:rsidR="00014383" w:rsidRDefault="00014383" w:rsidP="00014383"/>
    <w:p w14:paraId="4D4DD5B4" w14:textId="77777777" w:rsidR="00014383" w:rsidRDefault="00014383" w:rsidP="00014383">
      <w:r>
        <w:t xml:space="preserve">Your </w:t>
      </w:r>
      <w:r w:rsidRPr="002F0B86">
        <w:rPr>
          <w:rStyle w:val="StyleUnderline"/>
        </w:rPr>
        <w:t xml:space="preserve">study found that, contrary to much of the coverage of both the election and the primaries, it was </w:t>
      </w:r>
      <w:r w:rsidRPr="006E1AE8">
        <w:rPr>
          <w:rStyle w:val="Emphasis"/>
        </w:rPr>
        <w:t>cultural issues, not economic ones, that ultimately decided</w:t>
      </w:r>
      <w:r w:rsidRPr="002F0B86">
        <w:rPr>
          <w:rStyle w:val="StyleUnderline"/>
        </w:rPr>
        <w:t xml:space="preserve"> the</w:t>
      </w:r>
      <w:r>
        <w:t xml:space="preserve"> 2016 </w:t>
      </w:r>
      <w:r w:rsidRPr="002F0B86">
        <w:rPr>
          <w:rStyle w:val="StyleUnderline"/>
        </w:rPr>
        <w:t>election.</w:t>
      </w:r>
    </w:p>
    <w:p w14:paraId="3E0C4696" w14:textId="77777777" w:rsidR="00014383" w:rsidRPr="002F0B86" w:rsidRDefault="00014383" w:rsidP="00014383">
      <w:pPr>
        <w:rPr>
          <w:rStyle w:val="StyleUnderline"/>
        </w:rPr>
      </w:pPr>
      <w:r w:rsidRPr="002F0B86">
        <w:rPr>
          <w:rStyle w:val="StyleUnderline"/>
        </w:rPr>
        <w:t xml:space="preserve">If you compare the 2016 and the 2012 elections, 2016 was </w:t>
      </w:r>
      <w:r w:rsidRPr="006E1AE8">
        <w:rPr>
          <w:rStyle w:val="Emphasis"/>
        </w:rPr>
        <w:t>fundamentally about who should be an American and what it really means to be an American</w:t>
      </w:r>
      <w:r w:rsidRPr="002F0B86">
        <w:rPr>
          <w:rStyle w:val="StyleUnderline"/>
        </w:rPr>
        <w:t xml:space="preserve"> in ways that were off the table in 2012. </w:t>
      </w:r>
      <w:r w:rsidRPr="006E1AE8">
        <w:rPr>
          <w:rStyle w:val="Emphasis"/>
        </w:rPr>
        <w:t>Immigration was front and center</w:t>
      </w:r>
      <w:r>
        <w:t xml:space="preserve">. Whether Muslims should even be allowed into the United States was front and center. These were issues that were just not discussed in 2012—and discussing </w:t>
      </w:r>
      <w:r w:rsidRPr="002F0B86">
        <w:rPr>
          <w:rStyle w:val="StyleUnderline"/>
        </w:rPr>
        <w:t xml:space="preserve">these issues </w:t>
      </w:r>
      <w:r w:rsidRPr="006E1AE8">
        <w:rPr>
          <w:rStyle w:val="Emphasis"/>
        </w:rPr>
        <w:t>really activated attitudes</w:t>
      </w:r>
      <w:r w:rsidRPr="002F0B86">
        <w:rPr>
          <w:rStyle w:val="StyleUnderline"/>
        </w:rPr>
        <w:t xml:space="preserve"> surrounding race and identity. There were a lot of voters who supported Obama who held these beliefs, but the campaign wasn’t about these issues in either 2008 or 2012.</w:t>
      </w:r>
    </w:p>
    <w:p w14:paraId="77FCCD6B" w14:textId="77777777" w:rsidR="00014383" w:rsidRDefault="00014383" w:rsidP="00014383"/>
    <w:p w14:paraId="38617569" w14:textId="77777777" w:rsidR="00014383" w:rsidRDefault="00014383" w:rsidP="00014383">
      <w:r>
        <w:t xml:space="preserve">By talking so much about the threat of immigration, and the threat of Muslim “infiltration” in America, </w:t>
      </w:r>
      <w:r w:rsidRPr="002F0B86">
        <w:rPr>
          <w:rStyle w:val="StyleUnderline"/>
        </w:rPr>
        <w:t xml:space="preserve">Trump made these the </w:t>
      </w:r>
      <w:r w:rsidRPr="006E1AE8">
        <w:rPr>
          <w:rStyle w:val="Emphasis"/>
        </w:rPr>
        <w:t>most salient issues for many voters</w:t>
      </w:r>
      <w:r>
        <w:t xml:space="preserve">. </w:t>
      </w:r>
      <w:r w:rsidRPr="002F0B86">
        <w:rPr>
          <w:rStyle w:val="StyleUnderline"/>
        </w:rPr>
        <w:t xml:space="preserve">In 2016 they decided that Trump was the candidate who </w:t>
      </w:r>
      <w:r w:rsidRPr="006E1AE8">
        <w:rPr>
          <w:rStyle w:val="Emphasis"/>
        </w:rPr>
        <w:t>understood how they felt about those issues</w:t>
      </w:r>
      <w:r w:rsidRPr="002F0B86">
        <w:rPr>
          <w:rStyle w:val="StyleUnderline"/>
        </w:rPr>
        <w:t>, whereas Clinton was going to be</w:t>
      </w:r>
      <w:r>
        <w:t xml:space="preserve"> an “</w:t>
      </w:r>
      <w:r w:rsidRPr="006E1AE8">
        <w:rPr>
          <w:rStyle w:val="Emphasis"/>
        </w:rPr>
        <w:t>open borders</w:t>
      </w:r>
      <w:r>
        <w:t xml:space="preserve">, letting all the Muslims in” candidate. </w:t>
      </w:r>
      <w:r w:rsidRPr="002F0B86">
        <w:rPr>
          <w:rStyle w:val="StyleUnderline"/>
        </w:rPr>
        <w:t>That had an impact</w:t>
      </w:r>
      <w:r>
        <w:t>.</w:t>
      </w:r>
    </w:p>
    <w:p w14:paraId="0DE21A95" w14:textId="77777777" w:rsidR="00014383" w:rsidRDefault="00014383" w:rsidP="00014383"/>
    <w:p w14:paraId="36228D03" w14:textId="77777777" w:rsidR="00014383" w:rsidRDefault="00014383" w:rsidP="00014383">
      <w:r>
        <w:t>Did the Democrats’ shift on cultural issues help perpetuate this trend?</w:t>
      </w:r>
    </w:p>
    <w:p w14:paraId="66887F7C" w14:textId="77777777" w:rsidR="00014383" w:rsidRDefault="00014383" w:rsidP="00014383"/>
    <w:p w14:paraId="1D8F9842" w14:textId="77777777" w:rsidR="00014383" w:rsidRDefault="00014383" w:rsidP="00014383">
      <w:r>
        <w:t>If you compare where Democrats were in 2008 to 2016, I think you would see that Democrats moved to the left on immigration. In a lot of places that had virtually no immigration for a very long time, people started to see more people speaking Spanish, or more people of Muslim heritage. If this is new to you—even if the Spanish-speaking population of your town goes from 1 percent to 3 percent and the absolute change is not high—the rate of change can feel very fast.</w:t>
      </w:r>
    </w:p>
    <w:p w14:paraId="28D0D825" w14:textId="77777777" w:rsidR="00014383" w:rsidRDefault="00014383" w:rsidP="00014383"/>
    <w:p w14:paraId="6F00D7CF" w14:textId="77777777" w:rsidR="00014383" w:rsidRDefault="00014383" w:rsidP="00014383">
      <w:r>
        <w:t>If you look at states that had the most rapid increases in immigration, it’s places like Arkansas. There still aren’t a lot of immigrants in Arkansas, but it feels like a huge shift. The Democratic Party also moved considerably left on these issues in a way that made it more challenging for some of these voters to support it. If Trump wanted to start a culture war, Clinton gave him the culture war he wanted to start.</w:t>
      </w:r>
    </w:p>
    <w:p w14:paraId="0E640E46" w14:textId="77777777" w:rsidR="00014383" w:rsidRDefault="00014383" w:rsidP="00014383">
      <w:r>
        <w:t>Your study found that there wasn’t much difference between Clinton and Sanders voters on economic issues, though there were considerable differences in how they viewed the political establishment.</w:t>
      </w:r>
    </w:p>
    <w:p w14:paraId="2F844077" w14:textId="77777777" w:rsidR="00014383" w:rsidRDefault="00014383" w:rsidP="00014383"/>
    <w:p w14:paraId="7FA9CF12" w14:textId="77777777" w:rsidR="00014383" w:rsidRDefault="00014383" w:rsidP="00014383">
      <w:r>
        <w:t>If you look at where Clinton voters placed themselves on economic issues and where Sanders voters place themselves on economic issues, there’s really no difference. There is a difference in how Clinton and Sanders talked about economic issues, of course. Sanders said he was going to take on the banks and take on the pharmaceutical companies. Hillary Clinton didn’t use that language. But there’s also a lot of evidence to suggest that a lot of Sanders’s support was motivated by the fact that his voters didn’t like Clinton and didn’t trust the Washington establishment. They felt that Clinton was an insider and that the process was set up to favor her. There’s something about the Clintons that a lot of Democratic voters don’t trust.</w:t>
      </w:r>
    </w:p>
    <w:p w14:paraId="3079EE6F" w14:textId="77777777" w:rsidR="00014383" w:rsidRDefault="00014383" w:rsidP="00014383"/>
    <w:p w14:paraId="50BCECC5" w14:textId="77777777" w:rsidR="00014383" w:rsidRPr="002F0B86" w:rsidRDefault="00014383" w:rsidP="00014383">
      <w:pPr>
        <w:rPr>
          <w:rStyle w:val="StyleUnderline"/>
        </w:rPr>
      </w:pPr>
      <w:r w:rsidRPr="002F0B86">
        <w:rPr>
          <w:rStyle w:val="StyleUnderline"/>
        </w:rPr>
        <w:t>Do you think that</w:t>
      </w:r>
      <w:r>
        <w:t xml:space="preserve"> the kind of </w:t>
      </w:r>
      <w:r w:rsidRPr="002F0B86">
        <w:rPr>
          <w:rStyle w:val="StyleUnderline"/>
        </w:rPr>
        <w:t>economic arguments</w:t>
      </w:r>
      <w:r>
        <w:t xml:space="preserve"> that Sanders made </w:t>
      </w:r>
      <w:r w:rsidRPr="002F0B86">
        <w:rPr>
          <w:rStyle w:val="StyleUnderline"/>
        </w:rPr>
        <w:t>about money in politics and the growing power of corporations could be a way for Democrats to win back some of the populist voters they lost to Donald Trump?</w:t>
      </w:r>
    </w:p>
    <w:p w14:paraId="7AD4103D" w14:textId="77777777" w:rsidR="00014383" w:rsidRDefault="00014383" w:rsidP="00014383"/>
    <w:p w14:paraId="347FE9B9" w14:textId="77777777" w:rsidR="00014383" w:rsidRPr="006E1AE8" w:rsidRDefault="00014383" w:rsidP="00014383">
      <w:pPr>
        <w:rPr>
          <w:rStyle w:val="Emphasis"/>
        </w:rPr>
      </w:pPr>
      <w:r w:rsidRPr="006E1AE8">
        <w:rPr>
          <w:rStyle w:val="Emphasis"/>
        </w:rPr>
        <w:t>As long as Donald Trump is the Republican standard bearer and pursues the policies he does on race and immigration</w:t>
      </w:r>
      <w:r w:rsidRPr="002F0B86">
        <w:rPr>
          <w:rStyle w:val="StyleUnderline"/>
        </w:rPr>
        <w:t xml:space="preserve">, these identity issues are going to remain </w:t>
      </w:r>
      <w:r w:rsidRPr="000D7D92">
        <w:rPr>
          <w:rStyle w:val="Emphasis"/>
        </w:rPr>
        <w:t>quite salient.</w:t>
      </w:r>
      <w:r w:rsidRPr="002F0B86">
        <w:rPr>
          <w:rStyle w:val="StyleUnderline"/>
        </w:rPr>
        <w:t xml:space="preserve"> It’s not clear to me that a more populist economic message will</w:t>
      </w:r>
      <w:r>
        <w:t xml:space="preserve"> necessarily </w:t>
      </w:r>
      <w:r w:rsidRPr="002F0B86">
        <w:rPr>
          <w:rStyle w:val="StyleUnderline"/>
        </w:rPr>
        <w:t xml:space="preserve">cut through given the </w:t>
      </w:r>
      <w:r w:rsidRPr="006E1AE8">
        <w:rPr>
          <w:rStyle w:val="Emphasis"/>
        </w:rPr>
        <w:t>loudness of the race and identity politics.</w:t>
      </w:r>
    </w:p>
    <w:p w14:paraId="2A3637E6" w14:textId="77777777" w:rsidR="00014383" w:rsidRDefault="00014383" w:rsidP="00014383">
      <w:r>
        <w:t>That said, I think the good news for Democrats on that front is twofold. One is that a lot of the people who voted for both Mitt Romney in 2012 and Hillary Clinton in 2016 also feel that economic inequality is a tremendous problem. They’re a little more skeptical about the government’s ability to do anything about it, but they share a lot of those concerns. Two is that there’s also a turnout and mobilization issue: it’s not just a question of reaching out to swing constituencies, it’s also a question of making sure your own constituencies turn out. As you know, midterm elections tend to have much lower turnout than presidential elections.</w:t>
      </w:r>
    </w:p>
    <w:p w14:paraId="7D0B3649" w14:textId="77777777" w:rsidR="00014383" w:rsidRDefault="00014383" w:rsidP="00014383"/>
    <w:p w14:paraId="322E9684" w14:textId="77777777" w:rsidR="00014383" w:rsidRDefault="00014383" w:rsidP="00014383">
      <w:r>
        <w:t>If Democrats have bold economic policy ideas that excite their core voters, that’s a way of getting voters to turn out and feel like they’re turning out for something. A lot of them will turn out just because they want to beat Trump, but perhaps not everybody. The younger you go in the electorate the more dominant that liberal quadrant is, whereas the populist quadrant is mostly older.</w:t>
      </w:r>
    </w:p>
    <w:p w14:paraId="40511381" w14:textId="77777777" w:rsidR="00014383" w:rsidRDefault="00014383" w:rsidP="00014383"/>
    <w:p w14:paraId="016615A2" w14:textId="77777777" w:rsidR="00014383" w:rsidRDefault="00014383" w:rsidP="00014383">
      <w:r>
        <w:t>Reading your study I couldn’t help but come to the conclusion that both parties are in the middle of an existential crisis. Do you think we’re in the middle of a party realignment right now?</w:t>
      </w:r>
    </w:p>
    <w:p w14:paraId="44588C31" w14:textId="77777777" w:rsidR="00014383" w:rsidRDefault="00014383" w:rsidP="00014383"/>
    <w:p w14:paraId="14071151" w14:textId="77777777" w:rsidR="00014383" w:rsidRDefault="00014383" w:rsidP="00014383">
      <w:r>
        <w:t xml:space="preserve">I think that’s right. I was writing last year that </w:t>
      </w:r>
      <w:r w:rsidRPr="002F0B86">
        <w:rPr>
          <w:rStyle w:val="StyleUnderline"/>
        </w:rPr>
        <w:t xml:space="preserve">Trump </w:t>
      </w:r>
      <w:r w:rsidRPr="000D7D92">
        <w:rPr>
          <w:rStyle w:val="Emphasis"/>
        </w:rPr>
        <w:t>heralded a realignment</w:t>
      </w:r>
      <w:r>
        <w:t xml:space="preserve">, in the sense that </w:t>
      </w:r>
      <w:r w:rsidRPr="002F0B86">
        <w:rPr>
          <w:rStyle w:val="StyleUnderline"/>
        </w:rPr>
        <w:t>he has caught up to where the Republican electorate has been drifting for a while</w:t>
      </w:r>
      <w:r>
        <w:t xml:space="preserve">. What you’ve seen over several decades is a shift in which </w:t>
      </w:r>
      <w:r w:rsidRPr="002F0B86">
        <w:rPr>
          <w:rStyle w:val="StyleUnderline"/>
        </w:rPr>
        <w:t xml:space="preserve">the Republican Party has become the </w:t>
      </w:r>
      <w:r w:rsidRPr="006E1AE8">
        <w:rPr>
          <w:rStyle w:val="Emphasis"/>
        </w:rPr>
        <w:t>party of the white working class</w:t>
      </w:r>
      <w:r w:rsidRPr="002F0B86">
        <w:rPr>
          <w:rStyle w:val="StyleUnderline"/>
        </w:rPr>
        <w:t>, which used to predominantly vote Democrat</w:t>
      </w:r>
      <w:r>
        <w:t>. This shift started with Reagan Democrats and it has continued ever since. Meanwhile, the Democrats have increasingly become the party of the professional class and ethnic minorities.</w:t>
      </w:r>
    </w:p>
    <w:p w14:paraId="6E300360" w14:textId="77777777" w:rsidR="00014383" w:rsidRDefault="00014383" w:rsidP="00014383"/>
    <w:p w14:paraId="42FE677F" w14:textId="77777777" w:rsidR="00014383" w:rsidRDefault="00014383" w:rsidP="00014383">
      <w:r>
        <w:t>Parties take a while to catch up to their voters, because party leaders tend to give up power reluctantly—they want to hold on to how things used to be because that keeps them in power. The struggle with Trump transitioning the Republican Party to being a more populist, more ethnographic-nationalist party is that there is no intellectual infrastructure or policy infrastructure to implement the vision that Trump ran on. He certainly doesn’t offer it himself. What you’re starting to see now is how some folks on the right are wrestling with what it means to put forward a vision that fits in this nationalist, populist framework. As that vision expands to eventually take over the party, what you’ll also see is an exodus from the party of more traditionalist Republicans.</w:t>
      </w:r>
    </w:p>
    <w:p w14:paraId="34D54316" w14:textId="77777777" w:rsidR="00014383" w:rsidRDefault="00014383" w:rsidP="00014383"/>
    <w:p w14:paraId="747B758F" w14:textId="77777777" w:rsidR="00014383" w:rsidRDefault="00014383" w:rsidP="00014383">
      <w:r>
        <w:t>Do you see continued friction between this older party infrastructure and Trump’s electorate?</w:t>
      </w:r>
    </w:p>
    <w:p w14:paraId="3F59F599" w14:textId="77777777" w:rsidR="00014383" w:rsidRDefault="00014383" w:rsidP="00014383"/>
    <w:p w14:paraId="792FB1CA" w14:textId="77777777" w:rsidR="00014383" w:rsidRPr="006E1AE8" w:rsidRDefault="00014383" w:rsidP="00014383">
      <w:pPr>
        <w:rPr>
          <w:rStyle w:val="StyleUnderline"/>
        </w:rPr>
      </w:pPr>
      <w:r w:rsidRPr="006E1AE8">
        <w:rPr>
          <w:rStyle w:val="StyleUnderline"/>
        </w:rPr>
        <w:t xml:space="preserve">The Republican Party is very much a </w:t>
      </w:r>
      <w:r w:rsidRPr="006E1AE8">
        <w:rPr>
          <w:rStyle w:val="Emphasis"/>
        </w:rPr>
        <w:t>party in transition</w:t>
      </w:r>
      <w:r w:rsidRPr="006E1AE8">
        <w:rPr>
          <w:rStyle w:val="StyleUnderline"/>
        </w:rPr>
        <w:t xml:space="preserve"> now, as it’s caught between the remnants of an older </w:t>
      </w:r>
      <w:r w:rsidRPr="006E1AE8">
        <w:rPr>
          <w:rStyle w:val="Emphasis"/>
        </w:rPr>
        <w:t>policy vision that no longer fits and the electorate</w:t>
      </w:r>
      <w:r w:rsidRPr="006E1AE8">
        <w:rPr>
          <w:rStyle w:val="StyleUnderline"/>
        </w:rPr>
        <w:t xml:space="preserve"> that it now represents</w:t>
      </w:r>
      <w:r>
        <w:t xml:space="preserve">. Presumably </w:t>
      </w:r>
      <w:r w:rsidRPr="006E1AE8">
        <w:rPr>
          <w:rStyle w:val="StyleUnderline"/>
        </w:rPr>
        <w:t>there’s going to be</w:t>
      </w:r>
      <w:r>
        <w:t xml:space="preserve"> some </w:t>
      </w:r>
      <w:r w:rsidRPr="006E1AE8">
        <w:rPr>
          <w:rStyle w:val="Emphasis"/>
        </w:rPr>
        <w:t>backlash when voters who were excited about Trump in the primary—precisely because he filled a void within the Republican Party—see him put forward policies that are antithetical to the policies that he promised</w:t>
      </w:r>
      <w:r>
        <w:t xml:space="preserve">. Maybe he can get away with that because </w:t>
      </w:r>
      <w:r w:rsidRPr="006E1AE8">
        <w:rPr>
          <w:rStyle w:val="StyleUnderline"/>
        </w:rPr>
        <w:t>these voters</w:t>
      </w:r>
      <w:r>
        <w:t xml:space="preserve"> have rejected the Democratic Party on cultural and identity grounds, but I suspect they </w:t>
      </w:r>
      <w:r w:rsidRPr="006E1AE8">
        <w:rPr>
          <w:rStyle w:val="StyleUnderline"/>
        </w:rPr>
        <w:t xml:space="preserve">will continue to want the Republican Party to be the </w:t>
      </w:r>
      <w:r w:rsidRPr="000D7D92">
        <w:rPr>
          <w:rStyle w:val="Emphasis"/>
        </w:rPr>
        <w:t>party that Trump promised it would become</w:t>
      </w:r>
      <w:r w:rsidRPr="006E1AE8">
        <w:rPr>
          <w:rStyle w:val="StyleUnderline"/>
        </w:rPr>
        <w:t>.</w:t>
      </w:r>
    </w:p>
    <w:p w14:paraId="35C48FF7" w14:textId="77777777" w:rsidR="00014383" w:rsidRDefault="00014383" w:rsidP="00014383"/>
    <w:p w14:paraId="50D3BAB1" w14:textId="77777777" w:rsidR="00014383" w:rsidRDefault="00014383" w:rsidP="00014383">
      <w:r>
        <w:t>I think you will start to see more candidates, like [the neo-Confederate] Corey Stewart in Virginia, coming forth. One possible reason for why Stewart came close to beating Ed Gillespie in the Republican primary for governor was that a lot of people who would have been Gillespie supporters eight years ago no longer consider themselves Republicans, and they now vote for Democrats.</w:t>
      </w:r>
    </w:p>
    <w:p w14:paraId="65ADE879" w14:textId="77777777" w:rsidR="00014383" w:rsidRDefault="00014383" w:rsidP="00014383"/>
    <w:p w14:paraId="5BBC516E" w14:textId="77777777" w:rsidR="00014383" w:rsidRPr="000D7D92" w:rsidRDefault="00014383" w:rsidP="00014383">
      <w:pPr>
        <w:rPr>
          <w:rStyle w:val="Emphasis"/>
        </w:rPr>
      </w:pPr>
      <w:r>
        <w:t>T</w:t>
      </w:r>
      <w:r w:rsidRPr="006E1AE8">
        <w:rPr>
          <w:rStyle w:val="StyleUnderline"/>
        </w:rPr>
        <w:t xml:space="preserve">he </w:t>
      </w:r>
      <w:r w:rsidRPr="000D7D92">
        <w:rPr>
          <w:rStyle w:val="Emphasis"/>
        </w:rPr>
        <w:t xml:space="preserve">fault lines </w:t>
      </w:r>
      <w:r w:rsidRPr="006E1AE8">
        <w:rPr>
          <w:rStyle w:val="StyleUnderline"/>
        </w:rPr>
        <w:t>that Trump exposed in 2016 aren’t going anywhere</w:t>
      </w:r>
      <w:r>
        <w:t xml:space="preserve">. Even with Democrats confident that the unpopularity of American Health Care Act will propel them to victories in 2018 and 2020, </w:t>
      </w:r>
      <w:r w:rsidRPr="006E1AE8">
        <w:rPr>
          <w:rStyle w:val="StyleUnderline"/>
        </w:rPr>
        <w:t xml:space="preserve">Trump seems to be </w:t>
      </w:r>
      <w:r w:rsidRPr="000D7D92">
        <w:rPr>
          <w:rStyle w:val="Emphasis"/>
        </w:rPr>
        <w:t>set on hitting immigration and identity over and over again.</w:t>
      </w:r>
    </w:p>
    <w:p w14:paraId="628CE33E" w14:textId="77777777" w:rsidR="00014383" w:rsidRPr="006E1AE8" w:rsidRDefault="00014383" w:rsidP="00014383">
      <w:pPr>
        <w:rPr>
          <w:rStyle w:val="StyleUnderline"/>
        </w:rPr>
      </w:pPr>
    </w:p>
    <w:p w14:paraId="51F6AC25" w14:textId="77777777" w:rsidR="00014383" w:rsidRDefault="00014383" w:rsidP="00014383">
      <w:r w:rsidRPr="000D7D92">
        <w:rPr>
          <w:rStyle w:val="Emphasis"/>
        </w:rPr>
        <w:t>Hitting immigration and identity is what brought him to the White House</w:t>
      </w:r>
      <w:r w:rsidRPr="006E1AE8">
        <w:rPr>
          <w:rStyle w:val="StyleUnderline"/>
        </w:rPr>
        <w:t xml:space="preserve">. If that’s the </w:t>
      </w:r>
      <w:r w:rsidRPr="000D7D92">
        <w:rPr>
          <w:rStyle w:val="Emphasis"/>
        </w:rPr>
        <w:t xml:space="preserve">most salient issue </w:t>
      </w:r>
      <w:r w:rsidRPr="006E1AE8">
        <w:rPr>
          <w:rStyle w:val="StyleUnderline"/>
        </w:rPr>
        <w:t xml:space="preserve">for voters, they will </w:t>
      </w:r>
      <w:r w:rsidRPr="000D7D92">
        <w:rPr>
          <w:rStyle w:val="Emphasis"/>
        </w:rPr>
        <w:t>stay supporters</w:t>
      </w:r>
      <w:r w:rsidRPr="006E1AE8">
        <w:rPr>
          <w:rStyle w:val="StyleUnderline"/>
        </w:rPr>
        <w:t xml:space="preserve"> </w:t>
      </w:r>
      <w:r w:rsidRPr="000D7D92">
        <w:rPr>
          <w:rStyle w:val="Emphasis"/>
        </w:rPr>
        <w:t>no matter what he does because he’s picked the right enemies and he’s signalled that he’s on their side.</w:t>
      </w:r>
      <w:r w:rsidRPr="006E1AE8">
        <w:rPr>
          <w:rStyle w:val="StyleUnderline"/>
        </w:rPr>
        <w:t xml:space="preserve"> If the focus is on whether he’s</w:t>
      </w:r>
      <w:r>
        <w:t xml:space="preserve"> still hanging on to his promises of </w:t>
      </w:r>
      <w:r w:rsidRPr="006E1AE8">
        <w:rPr>
          <w:rStyle w:val="StyleUnderline"/>
        </w:rPr>
        <w:t xml:space="preserve">delivering government entitlements, </w:t>
      </w:r>
      <w:r w:rsidRPr="000D7D92">
        <w:rPr>
          <w:rStyle w:val="Emphasis"/>
        </w:rPr>
        <w:t>he loses.</w:t>
      </w:r>
      <w:r w:rsidRPr="006E1AE8">
        <w:rPr>
          <w:rStyle w:val="StyleUnderline"/>
        </w:rPr>
        <w:t xml:space="preserve"> If the </w:t>
      </w:r>
      <w:r w:rsidRPr="000D7D92">
        <w:rPr>
          <w:rStyle w:val="Emphasis"/>
        </w:rPr>
        <w:t>question is over American identity</w:t>
      </w:r>
      <w:r w:rsidRPr="006E1AE8">
        <w:rPr>
          <w:rStyle w:val="StyleUnderline"/>
        </w:rPr>
        <w:t xml:space="preserve">, he has </w:t>
      </w:r>
      <w:r w:rsidRPr="006E1AE8">
        <w:t>a chance of</w:t>
      </w:r>
      <w:r w:rsidRPr="006E1AE8">
        <w:rPr>
          <w:rStyle w:val="StyleUnderline"/>
        </w:rPr>
        <w:t xml:space="preserve"> retaining support</w:t>
      </w:r>
      <w:r>
        <w:t>.</w:t>
      </w:r>
    </w:p>
    <w:p w14:paraId="7F36F37C" w14:textId="77777777" w:rsidR="00014383" w:rsidRDefault="00014383" w:rsidP="00014383"/>
    <w:p w14:paraId="7A27D966" w14:textId="77777777" w:rsidR="00014383" w:rsidRPr="006E1AE8" w:rsidRDefault="00014383" w:rsidP="00014383">
      <w:pPr>
        <w:rPr>
          <w:rStyle w:val="StyleUnderline"/>
        </w:rPr>
      </w:pPr>
      <w:r>
        <w:t xml:space="preserve">If you think about it, the takeaway—which is </w:t>
      </w:r>
      <w:r w:rsidRPr="006E1AE8">
        <w:rPr>
          <w:rStyle w:val="StyleUnderline"/>
        </w:rPr>
        <w:t xml:space="preserve">a </w:t>
      </w:r>
      <w:r w:rsidRPr="000D7D92">
        <w:rPr>
          <w:rStyle w:val="Emphasis"/>
        </w:rPr>
        <w:t>broad takeaway</w:t>
      </w:r>
      <w:r w:rsidRPr="006E1AE8">
        <w:rPr>
          <w:rStyle w:val="StyleUnderline"/>
        </w:rPr>
        <w:t xml:space="preserve"> on American politics</w:t>
      </w:r>
      <w:r>
        <w:t>—</w:t>
      </w:r>
      <w:r w:rsidRPr="006E1AE8">
        <w:rPr>
          <w:rStyle w:val="StyleUnderline"/>
        </w:rPr>
        <w:t>generally on economic issues,</w:t>
      </w:r>
      <w:r>
        <w:t xml:space="preserve"> on welfare issues, </w:t>
      </w:r>
      <w:r w:rsidRPr="006E1AE8">
        <w:rPr>
          <w:rStyle w:val="StyleUnderline"/>
        </w:rPr>
        <w:t>the country’s overwhelmingly liberal</w:t>
      </w:r>
      <w:r>
        <w:t xml:space="preserve">. </w:t>
      </w:r>
      <w:r w:rsidRPr="006E1AE8">
        <w:rPr>
          <w:rStyle w:val="StyleUnderline"/>
        </w:rPr>
        <w:t xml:space="preserve">On cultural issues, the American population is conservative, </w:t>
      </w:r>
      <w:r w:rsidRPr="000D7D92">
        <w:rPr>
          <w:rStyle w:val="Emphasis"/>
        </w:rPr>
        <w:t>particularly in rural areas that tend to be overrepresented</w:t>
      </w:r>
      <w:r w:rsidRPr="006E1AE8">
        <w:rPr>
          <w:rStyle w:val="StyleUnderline"/>
        </w:rPr>
        <w:t xml:space="preserve"> in our system of government.</w:t>
      </w:r>
    </w:p>
    <w:p w14:paraId="65CC19E9" w14:textId="77777777" w:rsidR="00014383" w:rsidRDefault="00014383" w:rsidP="00014383"/>
    <w:p w14:paraId="620AE339" w14:textId="77777777" w:rsidR="00014383" w:rsidRDefault="00014383" w:rsidP="00014383">
      <w:r w:rsidRPr="006E1AE8">
        <w:rPr>
          <w:rStyle w:val="StyleUnderline"/>
        </w:rPr>
        <w:t>Trump was able to pitch himself</w:t>
      </w:r>
      <w:r>
        <w:t xml:space="preserve"> to voters </w:t>
      </w:r>
      <w:r w:rsidRPr="006E1AE8">
        <w:rPr>
          <w:rStyle w:val="StyleUnderline"/>
        </w:rPr>
        <w:t>as</w:t>
      </w:r>
      <w:r>
        <w:t xml:space="preserve"> a marriage of social conservatism and </w:t>
      </w:r>
      <w:r w:rsidRPr="006E1AE8">
        <w:rPr>
          <w:rStyle w:val="StyleUnderline"/>
        </w:rPr>
        <w:t>economic liberalism</w:t>
      </w:r>
      <w:r>
        <w:t xml:space="preserve">, arguing </w:t>
      </w:r>
      <w:r w:rsidRPr="006E1AE8">
        <w:rPr>
          <w:rStyle w:val="StyleUnderline"/>
        </w:rPr>
        <w:t>that</w:t>
      </w:r>
      <w:r>
        <w:t xml:space="preserve"> he </w:t>
      </w:r>
      <w:r w:rsidRPr="006E1AE8">
        <w:rPr>
          <w:rStyle w:val="StyleUnderline"/>
        </w:rPr>
        <w:t>would</w:t>
      </w:r>
      <w:r>
        <w:t xml:space="preserve"> maintain (and possibly even </w:t>
      </w:r>
      <w:r w:rsidRPr="006E1AE8">
        <w:rPr>
          <w:rStyle w:val="StyleUnderline"/>
        </w:rPr>
        <w:t>expand) the welfare state. He’s clearly going back on many of the promises he made on the campaign trail</w:t>
      </w:r>
      <w:r>
        <w:t xml:space="preserve"> and he won’t be able to run as a unicorn in 2020. </w:t>
      </w:r>
      <w:r w:rsidRPr="006E1AE8">
        <w:rPr>
          <w:rStyle w:val="StyleUnderline"/>
        </w:rPr>
        <w:t>Could that cost him his presidency?</w:t>
      </w:r>
    </w:p>
    <w:p w14:paraId="56BBEAE8" w14:textId="77777777" w:rsidR="00014383" w:rsidRDefault="00014383" w:rsidP="00014383"/>
    <w:p w14:paraId="022FA106" w14:textId="77777777" w:rsidR="00014383" w:rsidRDefault="00014383" w:rsidP="00014383">
      <w:r>
        <w:t xml:space="preserve">Well, it may. That may be the case, but </w:t>
      </w:r>
      <w:r w:rsidRPr="006E1AE8">
        <w:rPr>
          <w:rStyle w:val="StyleUnderline"/>
        </w:rPr>
        <w:t>it may</w:t>
      </w:r>
      <w:r>
        <w:t xml:space="preserve"> also </w:t>
      </w:r>
      <w:r w:rsidRPr="006E1AE8">
        <w:rPr>
          <w:rStyle w:val="StyleUnderline"/>
        </w:rPr>
        <w:t xml:space="preserve">be the case that </w:t>
      </w:r>
      <w:r w:rsidRPr="000D7D92">
        <w:rPr>
          <w:rStyle w:val="Emphasis"/>
        </w:rPr>
        <w:t>as long as Trump maintains the right enemies</w:t>
      </w:r>
      <w:r w:rsidRPr="006E1AE8">
        <w:rPr>
          <w:rStyle w:val="StyleUnderline"/>
        </w:rPr>
        <w:t>,</w:t>
      </w:r>
      <w:r>
        <w:t xml:space="preserve"> then he seems like he’s still the lesser of two evils to many voters. </w:t>
      </w:r>
      <w:r w:rsidRPr="006E1AE8">
        <w:rPr>
          <w:rStyle w:val="StyleUnderline"/>
        </w:rPr>
        <w:t>Republicans</w:t>
      </w:r>
      <w:r>
        <w:t xml:space="preserve"> may </w:t>
      </w:r>
      <w:r w:rsidRPr="000D7D92">
        <w:rPr>
          <w:rStyle w:val="Emphasis"/>
        </w:rPr>
        <w:t>succeed by making Democrats look like the party of globalist multiculturalism</w:t>
      </w:r>
      <w:r w:rsidRPr="006E1AE8">
        <w:rPr>
          <w:rStyle w:val="StyleUnderline"/>
        </w:rPr>
        <w:t xml:space="preserve"> undermining American Christian greatness. That could still be </w:t>
      </w:r>
      <w:r w:rsidRPr="000D7D92">
        <w:rPr>
          <w:rStyle w:val="Emphasis"/>
        </w:rPr>
        <w:t>enough to win.</w:t>
      </w:r>
    </w:p>
    <w:p w14:paraId="78411561" w14:textId="77777777" w:rsidR="00014383" w:rsidRDefault="00014383" w:rsidP="00014383"/>
    <w:p w14:paraId="73DE1EE7" w14:textId="77777777" w:rsidR="00014383" w:rsidRDefault="00014383" w:rsidP="00014383"/>
    <w:p w14:paraId="2B546DA5" w14:textId="77777777" w:rsidR="00014383" w:rsidRDefault="00014383" w:rsidP="00014383"/>
    <w:p w14:paraId="60FF11CE" w14:textId="77777777" w:rsidR="00014383" w:rsidRDefault="00014383" w:rsidP="00014383">
      <w:r>
        <w:t>Conclusion</w:t>
      </w:r>
    </w:p>
    <w:p w14:paraId="345AF4E3" w14:textId="77777777" w:rsidR="00014383" w:rsidRDefault="00014383" w:rsidP="00014383">
      <w:r>
        <w:t>Beginning with Obama’s election in 2008, many white voters left the Democratic Party. Of course, some white voters had already left the Democratic Party, particularly Southern white people. But there was still an abrupt change during Obama’s presidency, particularly among the white people without college education. As a result, the alignment between party and race had grown stronger even before Trump got into the race. The party coalitions were already changing.</w:t>
      </w:r>
    </w:p>
    <w:p w14:paraId="20717545" w14:textId="77777777" w:rsidR="00014383" w:rsidRDefault="00014383" w:rsidP="00014383"/>
    <w:p w14:paraId="3BAC9283" w14:textId="77777777" w:rsidR="00014383" w:rsidRDefault="00014383" w:rsidP="00014383">
      <w:r>
        <w:t>The 2016 campaign then played directly on identities and attitudes related to race, ethnicity, and religion. This helps explain why a consequential number of white voters voted for Obama and then Trump, as well as why a smaller number of Republicans voted for Romney and then Clinton. Some of these changes may have reflected trends in the party coalitions before the 2016 campaign. However, the 2016 campaign arguably served to create additional shifts or to reinforce preexisting trends.</w:t>
      </w:r>
    </w:p>
    <w:p w14:paraId="667D7923" w14:textId="77777777" w:rsidR="00014383" w:rsidRDefault="00014383" w:rsidP="00014383"/>
    <w:p w14:paraId="769D33D7" w14:textId="77777777" w:rsidR="00014383" w:rsidRDefault="00014383" w:rsidP="00014383">
      <w:r>
        <w:t>Ultimately, the 2016 campaign helped make attitudes related to immigration, religion, and race more salient to voter decision making in a way that many other attitudes were not. This was particularly consequential for Clinton because a substantial number of white Obama voters had less favorable views of immigrants, Muslims, and black people. Of course, these attitudes were not the only thing associated with how people voted in 2016. Moreover, the findings I have presented here characterize the entire sample of white voters; they are not an account of how any single voter, or every voter, made his or her choice. Nevertheless, these findings suggest that, compared to the 2012 election, the 2016 election was distinctively about attitudes related to racial, ethnic, and religious minorities.</w:t>
      </w:r>
    </w:p>
    <w:p w14:paraId="07DAB02D" w14:textId="77777777" w:rsidR="00014383" w:rsidRDefault="00014383" w:rsidP="00014383"/>
    <w:p w14:paraId="6BA56591" w14:textId="77777777" w:rsidR="00014383" w:rsidRPr="0028629F" w:rsidRDefault="00014383" w:rsidP="00014383">
      <w:r>
        <w:t>What are the implications for a Trump presidency? Clearly, the parties continue to be divided about the importance of issues related to immigration and terrorism, as well as in their views of immigrants and Muslims writ large. Trump’s agenda as president, much like his campaign rhetoric, seem unlikely to serve as a unifying force—even if it is a unifying force within each party.</w:t>
      </w:r>
    </w:p>
    <w:p w14:paraId="433666DC" w14:textId="77777777" w:rsidR="00014383" w:rsidRPr="007C0B4C" w:rsidRDefault="00014383" w:rsidP="00014383"/>
    <w:p w14:paraId="52A0B82B" w14:textId="77777777" w:rsidR="00014383" w:rsidRPr="00014383" w:rsidRDefault="00014383" w:rsidP="00014383"/>
    <w:sectPr w:rsidR="00014383" w:rsidRPr="00014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pple Color Emoji">
    <w:altName w:val="Calibri"/>
    <w:charset w:val="00"/>
    <w:family w:val="auto"/>
    <w:pitch w:val="fixed"/>
    <w:sig w:usb0="00000003" w:usb1="18000000" w:usb2="14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7544CEF"/>
    <w:multiLevelType w:val="hybridMultilevel"/>
    <w:tmpl w:val="0B7AC4B2"/>
    <w:lvl w:ilvl="0" w:tplc="72C2F20A">
      <w:start w:val="5"/>
      <w:numFmt w:val="bullet"/>
      <w:lvlText w:val="-"/>
      <w:lvlJc w:val="left"/>
      <w:pPr>
        <w:ind w:left="720" w:hanging="360"/>
      </w:pPr>
      <w:rPr>
        <w:rFonts w:ascii="Calibri" w:eastAsiaTheme="majorEastAsia" w:hAnsi="Calibri" w:cstheme="majorBidi" w:hint="default"/>
        <w:b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F71E0F"/>
    <w:multiLevelType w:val="hybridMultilevel"/>
    <w:tmpl w:val="5AB680EE"/>
    <w:lvl w:ilvl="0" w:tplc="63485D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8453400"/>
    <w:docVar w:name="VerbatimVersion" w:val="5.1"/>
  </w:docVars>
  <w:rsids>
    <w:rsidRoot w:val="00284070"/>
    <w:rsid w:val="00004C1B"/>
    <w:rsid w:val="000139A3"/>
    <w:rsid w:val="00014383"/>
    <w:rsid w:val="00082F2A"/>
    <w:rsid w:val="000D7D92"/>
    <w:rsid w:val="000F3CC6"/>
    <w:rsid w:val="00100833"/>
    <w:rsid w:val="00104529"/>
    <w:rsid w:val="00105942"/>
    <w:rsid w:val="00107396"/>
    <w:rsid w:val="001227F3"/>
    <w:rsid w:val="00144A4C"/>
    <w:rsid w:val="00147351"/>
    <w:rsid w:val="00167605"/>
    <w:rsid w:val="00176AB0"/>
    <w:rsid w:val="00177B7D"/>
    <w:rsid w:val="0018322D"/>
    <w:rsid w:val="001B5776"/>
    <w:rsid w:val="001E527A"/>
    <w:rsid w:val="001E777F"/>
    <w:rsid w:val="001F78CE"/>
    <w:rsid w:val="00251FC7"/>
    <w:rsid w:val="0026732F"/>
    <w:rsid w:val="00272C42"/>
    <w:rsid w:val="00281138"/>
    <w:rsid w:val="002831AA"/>
    <w:rsid w:val="00284070"/>
    <w:rsid w:val="002855A7"/>
    <w:rsid w:val="0028629F"/>
    <w:rsid w:val="00296B32"/>
    <w:rsid w:val="002B146A"/>
    <w:rsid w:val="002B5E17"/>
    <w:rsid w:val="002D702A"/>
    <w:rsid w:val="002F029D"/>
    <w:rsid w:val="002F0B86"/>
    <w:rsid w:val="00315690"/>
    <w:rsid w:val="00316B75"/>
    <w:rsid w:val="00325646"/>
    <w:rsid w:val="003300FC"/>
    <w:rsid w:val="003460F2"/>
    <w:rsid w:val="0038158C"/>
    <w:rsid w:val="003836CD"/>
    <w:rsid w:val="003902BA"/>
    <w:rsid w:val="003A09E2"/>
    <w:rsid w:val="003D2CBB"/>
    <w:rsid w:val="003D5793"/>
    <w:rsid w:val="00407037"/>
    <w:rsid w:val="004160AE"/>
    <w:rsid w:val="00421E12"/>
    <w:rsid w:val="00447537"/>
    <w:rsid w:val="004605D6"/>
    <w:rsid w:val="00477FE2"/>
    <w:rsid w:val="004A00C3"/>
    <w:rsid w:val="004C60E8"/>
    <w:rsid w:val="004E1B69"/>
    <w:rsid w:val="004E3579"/>
    <w:rsid w:val="004E728B"/>
    <w:rsid w:val="004F0C8E"/>
    <w:rsid w:val="004F39E0"/>
    <w:rsid w:val="00537202"/>
    <w:rsid w:val="00537794"/>
    <w:rsid w:val="00537BD5"/>
    <w:rsid w:val="0054388B"/>
    <w:rsid w:val="00562BEA"/>
    <w:rsid w:val="00563659"/>
    <w:rsid w:val="005641C2"/>
    <w:rsid w:val="0057268A"/>
    <w:rsid w:val="005A5FCA"/>
    <w:rsid w:val="005C00D2"/>
    <w:rsid w:val="005C68E2"/>
    <w:rsid w:val="005D2912"/>
    <w:rsid w:val="005E031D"/>
    <w:rsid w:val="005E678D"/>
    <w:rsid w:val="006065BD"/>
    <w:rsid w:val="00645FA9"/>
    <w:rsid w:val="00647866"/>
    <w:rsid w:val="00663C38"/>
    <w:rsid w:val="00665003"/>
    <w:rsid w:val="006A2AD0"/>
    <w:rsid w:val="006C0250"/>
    <w:rsid w:val="006C2375"/>
    <w:rsid w:val="006D4ECC"/>
    <w:rsid w:val="006D53B4"/>
    <w:rsid w:val="006E05DB"/>
    <w:rsid w:val="006E1AE8"/>
    <w:rsid w:val="00722258"/>
    <w:rsid w:val="007243E5"/>
    <w:rsid w:val="0073671D"/>
    <w:rsid w:val="0076154D"/>
    <w:rsid w:val="00766EA0"/>
    <w:rsid w:val="007969BF"/>
    <w:rsid w:val="007A2226"/>
    <w:rsid w:val="007C0B4C"/>
    <w:rsid w:val="007F5B66"/>
    <w:rsid w:val="0080120F"/>
    <w:rsid w:val="00823A1C"/>
    <w:rsid w:val="008378DD"/>
    <w:rsid w:val="00845B9D"/>
    <w:rsid w:val="00854AE8"/>
    <w:rsid w:val="00860984"/>
    <w:rsid w:val="0086368B"/>
    <w:rsid w:val="00896ECF"/>
    <w:rsid w:val="00897794"/>
    <w:rsid w:val="008B3ECB"/>
    <w:rsid w:val="008B4E85"/>
    <w:rsid w:val="008C1B2E"/>
    <w:rsid w:val="00914444"/>
    <w:rsid w:val="0091627E"/>
    <w:rsid w:val="0097032B"/>
    <w:rsid w:val="009856E2"/>
    <w:rsid w:val="009D2EAD"/>
    <w:rsid w:val="009D54B2"/>
    <w:rsid w:val="009D5ECB"/>
    <w:rsid w:val="009E1922"/>
    <w:rsid w:val="009F3CF4"/>
    <w:rsid w:val="009F7ED2"/>
    <w:rsid w:val="00A33574"/>
    <w:rsid w:val="00A42F77"/>
    <w:rsid w:val="00A775F8"/>
    <w:rsid w:val="00A93661"/>
    <w:rsid w:val="00A95652"/>
    <w:rsid w:val="00AC0AB8"/>
    <w:rsid w:val="00AD37A1"/>
    <w:rsid w:val="00B30496"/>
    <w:rsid w:val="00B33C6D"/>
    <w:rsid w:val="00B4508F"/>
    <w:rsid w:val="00B55AD5"/>
    <w:rsid w:val="00B8057C"/>
    <w:rsid w:val="00BD6238"/>
    <w:rsid w:val="00BE277E"/>
    <w:rsid w:val="00BF593B"/>
    <w:rsid w:val="00BF773A"/>
    <w:rsid w:val="00BF7E81"/>
    <w:rsid w:val="00C0588D"/>
    <w:rsid w:val="00C13773"/>
    <w:rsid w:val="00C17CC8"/>
    <w:rsid w:val="00C347FC"/>
    <w:rsid w:val="00C77A0C"/>
    <w:rsid w:val="00C83417"/>
    <w:rsid w:val="00C9604F"/>
    <w:rsid w:val="00CA19AA"/>
    <w:rsid w:val="00CC5298"/>
    <w:rsid w:val="00CD736E"/>
    <w:rsid w:val="00CD798D"/>
    <w:rsid w:val="00CE161E"/>
    <w:rsid w:val="00CE79A3"/>
    <w:rsid w:val="00CF59A8"/>
    <w:rsid w:val="00D17ABC"/>
    <w:rsid w:val="00D231F4"/>
    <w:rsid w:val="00D325A9"/>
    <w:rsid w:val="00D36A8A"/>
    <w:rsid w:val="00D4245B"/>
    <w:rsid w:val="00D61409"/>
    <w:rsid w:val="00D623DC"/>
    <w:rsid w:val="00D64F71"/>
    <w:rsid w:val="00D6691E"/>
    <w:rsid w:val="00D71170"/>
    <w:rsid w:val="00D913E7"/>
    <w:rsid w:val="00DA0360"/>
    <w:rsid w:val="00DA1C92"/>
    <w:rsid w:val="00DA25D4"/>
    <w:rsid w:val="00DA3C57"/>
    <w:rsid w:val="00DA6538"/>
    <w:rsid w:val="00DB09E7"/>
    <w:rsid w:val="00DC7FE6"/>
    <w:rsid w:val="00DE43C1"/>
    <w:rsid w:val="00DF204D"/>
    <w:rsid w:val="00E15E75"/>
    <w:rsid w:val="00E441A3"/>
    <w:rsid w:val="00E5262C"/>
    <w:rsid w:val="00E54314"/>
    <w:rsid w:val="00E77D21"/>
    <w:rsid w:val="00EC7DC4"/>
    <w:rsid w:val="00ED30CF"/>
    <w:rsid w:val="00F176EF"/>
    <w:rsid w:val="00F45E10"/>
    <w:rsid w:val="00F6364A"/>
    <w:rsid w:val="00F9113A"/>
    <w:rsid w:val="00F952F8"/>
    <w:rsid w:val="00FE0BA6"/>
    <w:rsid w:val="00FE2546"/>
    <w:rsid w:val="00FE53B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445A"/>
  <w15:chartTrackingRefBased/>
  <w15:docId w15:val="{ECCF3A9D-A182-4859-9E6B-75A709438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A0360"/>
    <w:rPr>
      <w:rFonts w:ascii="Times New Roman" w:hAnsi="Times New Roman" w:cs="Times New Roman"/>
    </w:rPr>
  </w:style>
  <w:style w:type="paragraph" w:styleId="Heading1">
    <w:name w:val="heading 1"/>
    <w:aliases w:val="Pocket"/>
    <w:basedOn w:val="Normal"/>
    <w:next w:val="Normal"/>
    <w:link w:val="Heading1Char"/>
    <w:qFormat/>
    <w:rsid w:val="00DA03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03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DA03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t"/>
    <w:basedOn w:val="Normal"/>
    <w:next w:val="Normal"/>
    <w:link w:val="Heading4Char"/>
    <w:uiPriority w:val="99"/>
    <w:unhideWhenUsed/>
    <w:qFormat/>
    <w:rsid w:val="00DA036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03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0360"/>
  </w:style>
  <w:style w:type="character" w:customStyle="1" w:styleId="Heading1Char">
    <w:name w:val="Heading 1 Char"/>
    <w:aliases w:val="Pocket Char"/>
    <w:basedOn w:val="DefaultParagraphFont"/>
    <w:link w:val="Heading1"/>
    <w:rsid w:val="00DA036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A0360"/>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DA0360"/>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DA0360"/>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DA0360"/>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A0360"/>
    <w:rPr>
      <w:b/>
      <w:bCs/>
      <w:sz w:val="26"/>
      <w:u w:val="singl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DA0360"/>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AHeading 1 Char1,TAG "/>
    <w:basedOn w:val="DefaultParagraphFont"/>
    <w:uiPriority w:val="99"/>
    <w:unhideWhenUsed/>
    <w:rsid w:val="00DA0360"/>
    <w:rPr>
      <w:color w:val="auto"/>
      <w:u w:val="none"/>
    </w:rPr>
  </w:style>
  <w:style w:type="character" w:styleId="FollowedHyperlink">
    <w:name w:val="FollowedHyperlink"/>
    <w:basedOn w:val="DefaultParagraphFont"/>
    <w:uiPriority w:val="99"/>
    <w:semiHidden/>
    <w:unhideWhenUsed/>
    <w:rsid w:val="00DA0360"/>
    <w:rPr>
      <w:color w:val="auto"/>
      <w:u w:val="none"/>
    </w:rPr>
  </w:style>
  <w:style w:type="paragraph" w:customStyle="1" w:styleId="textbold">
    <w:name w:val="text bold"/>
    <w:basedOn w:val="Normal"/>
    <w:link w:val="Emphasis"/>
    <w:uiPriority w:val="7"/>
    <w:qFormat/>
    <w:rsid w:val="004F0C8E"/>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UnderlinePara">
    <w:name w:val="Underline Para"/>
    <w:basedOn w:val="Normal"/>
    <w:link w:val="StyleUnderline"/>
    <w:uiPriority w:val="6"/>
    <w:qFormat/>
    <w:rsid w:val="004F0C8E"/>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7"/>
    <w:qFormat/>
    <w:rsid w:val="00281138"/>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Spacing">
    <w:name w:val="No Spacing"/>
    <w:uiPriority w:val="1"/>
    <w:qFormat/>
    <w:rsid w:val="002831AA"/>
    <w:pPr>
      <w:spacing w:after="0" w:line="240" w:lineRule="auto"/>
    </w:pPr>
    <w:rPr>
      <w:rFonts w:ascii="Times New Roman" w:eastAsiaTheme="minorEastAsia" w:hAnsi="Times New Roman"/>
      <w:sz w:val="16"/>
      <w:szCs w:val="24"/>
    </w:rPr>
  </w:style>
  <w:style w:type="paragraph" w:styleId="ListParagraph">
    <w:name w:val="List Paragraph"/>
    <w:basedOn w:val="Normal"/>
    <w:uiPriority w:val="99"/>
    <w:unhideWhenUsed/>
    <w:qFormat/>
    <w:rsid w:val="0054388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4388B"/>
    <w:pPr>
      <w:spacing w:after="0" w:line="240" w:lineRule="auto"/>
    </w:pPr>
    <w:rPr>
      <w:rFonts w:eastAsiaTheme="minorEastAsia"/>
      <w:szCs w:val="24"/>
      <w:u w:val="single"/>
    </w:rPr>
  </w:style>
  <w:style w:type="paragraph" w:customStyle="1" w:styleId="Emphasize">
    <w:name w:val="Emphasize"/>
    <w:basedOn w:val="Normal"/>
    <w:uiPriority w:val="7"/>
    <w:qFormat/>
    <w:rsid w:val="0054388B"/>
    <w:pPr>
      <w:pBdr>
        <w:top w:val="single" w:sz="18" w:space="0" w:color="auto"/>
        <w:left w:val="single" w:sz="18" w:space="0" w:color="auto"/>
        <w:bottom w:val="single" w:sz="18" w:space="0" w:color="auto"/>
        <w:right w:val="single" w:sz="18" w:space="0" w:color="auto"/>
      </w:pBdr>
      <w:spacing w:line="252" w:lineRule="auto"/>
      <w:ind w:left="720"/>
      <w:jc w:val="both"/>
    </w:pPr>
    <w:rPr>
      <w:rFonts w:eastAsiaTheme="minorEastAsia"/>
      <w:b/>
      <w:iCs/>
      <w:szCs w:val="24"/>
      <w:u w:val="single"/>
    </w:rPr>
  </w:style>
  <w:style w:type="character" w:customStyle="1" w:styleId="underline">
    <w:name w:val="underline"/>
    <w:qFormat/>
    <w:rsid w:val="0054388B"/>
    <w:rPr>
      <w:u w:val="single"/>
    </w:rPr>
  </w:style>
  <w:style w:type="character" w:customStyle="1" w:styleId="UnresolvedMention">
    <w:name w:val="Unresolved Mention"/>
    <w:basedOn w:val="DefaultParagraphFont"/>
    <w:uiPriority w:val="99"/>
    <w:semiHidden/>
    <w:unhideWhenUsed/>
    <w:rsid w:val="0086368B"/>
    <w:rPr>
      <w:color w:val="808080"/>
      <w:shd w:val="clear" w:color="auto" w:fill="E6E6E6"/>
    </w:rPr>
  </w:style>
  <w:style w:type="paragraph" w:customStyle="1" w:styleId="card">
    <w:name w:val="card"/>
    <w:aliases w:val="Medium Grid 21"/>
    <w:basedOn w:val="Normal"/>
    <w:next w:val="Normal"/>
    <w:uiPriority w:val="6"/>
    <w:qFormat/>
    <w:rsid w:val="00A42F77"/>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221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vethirtyeight.com/features/the-establishment-wing-of-trumpworld-collapses/" TargetMode="External"/><Relationship Id="rId18" Type="http://schemas.openxmlformats.org/officeDocument/2006/relationships/hyperlink" Target="http://www.people-press.org/2016/08/18/5-issues-and-the-2016-campaign/" TargetMode="External"/><Relationship Id="rId26" Type="http://schemas.openxmlformats.org/officeDocument/2006/relationships/hyperlink" Target="http://www.latimes.com/politics/la-na-pol-trump-polls-20170213-story.html" TargetMode="External"/><Relationship Id="rId39" Type="http://schemas.openxmlformats.org/officeDocument/2006/relationships/hyperlink" Target="http://foreignpolicy.com/2017/06/06/trumps-russia-scandal-is-already-swallowing-his-foreign-policy/" TargetMode="External"/><Relationship Id="rId21" Type="http://schemas.openxmlformats.org/officeDocument/2006/relationships/hyperlink" Target="https://www.cnn.com/2018/06/19/politics/donald-trump-immigration-border-separations/index.html" TargetMode="External"/><Relationship Id="rId34" Type="http://schemas.openxmlformats.org/officeDocument/2006/relationships/hyperlink" Target="https://www.theatlantic.com/international/archive/2017/02/iran-trump-nuclear-deal/515979/" TargetMode="External"/><Relationship Id="rId42" Type="http://schemas.openxmlformats.org/officeDocument/2006/relationships/hyperlink" Target="http://www.oxfordresearchgroup.org.uk/publications/briefing_papers_and_reports/president_trump_successor_nuclear_throne" TargetMode="External"/><Relationship Id="rId47" Type="http://schemas.openxmlformats.org/officeDocument/2006/relationships/hyperlink" Target="https://jscholarship.library.jhu.edu/bitstream/handle/1774.2/37262/MANN-THESIS-2014.pdf" TargetMode="External"/><Relationship Id="rId50" Type="http://schemas.openxmlformats.org/officeDocument/2006/relationships/hyperlink" Target="http://www.defense.gov/speeches/speech.aspx?speechid=1529" TargetMode="External"/><Relationship Id="rId55" Type="http://schemas.openxmlformats.org/officeDocument/2006/relationships/hyperlink" Target="https://kjzz.org/content/590934/whataboutism-russian-propaganda-technique-popular-trump-his-supporters" TargetMode="External"/><Relationship Id="rId7" Type="http://schemas.openxmlformats.org/officeDocument/2006/relationships/hyperlink" Target="https://www.project-syndicate.org/commentary/trump-isolationism-undermines-peace-worldwide-by-nouriel-roubini-2017-01" TargetMode="External"/><Relationship Id="rId2" Type="http://schemas.openxmlformats.org/officeDocument/2006/relationships/numbering" Target="numbering.xml"/><Relationship Id="rId16" Type="http://schemas.openxmlformats.org/officeDocument/2006/relationships/hyperlink" Target="http://cdn.cnn.com/cnn/2018/images/06/18/rel6a.-.immigration.pdf" TargetMode="External"/><Relationship Id="rId29" Type="http://schemas.openxmlformats.org/officeDocument/2006/relationships/hyperlink" Target="https://www.nbcnews.com/think/opinion/trump-s-core-supporters-won-t-reject-him-it-would-ncna846456" TargetMode="External"/><Relationship Id="rId11" Type="http://schemas.openxmlformats.org/officeDocument/2006/relationships/hyperlink" Target="https://www.telegraph.co.uk/news/2018/06/15/donald-trump-enjoys-poll-bump-kim-jong-un-summit/" TargetMode="External"/><Relationship Id="rId24" Type="http://schemas.openxmlformats.org/officeDocument/2006/relationships/hyperlink" Target="https://www.cbsnews.com/news/push-toward-immigration-votes-intensifies-gop-divide/" TargetMode="External"/><Relationship Id="rId32" Type="http://schemas.openxmlformats.org/officeDocument/2006/relationships/hyperlink" Target="https://www.usnews.com/opinion/world-report/articles/2017-02-10/donald-trump-iran-and-the-fast-track-to-nuclear-war-in-the-middle-east" TargetMode="External"/><Relationship Id="rId37" Type="http://schemas.openxmlformats.org/officeDocument/2006/relationships/hyperlink" Target="http://www.slate.com/articles/news_and_politics/politics/2017/04/" TargetMode="External"/><Relationship Id="rId40" Type="http://schemas.openxmlformats.org/officeDocument/2006/relationships/hyperlink" Target="https://fivethirtyeight.com/features/the-establishment-wing-of-trumpworld-collapses/" TargetMode="External"/><Relationship Id="rId45" Type="http://schemas.openxmlformats.org/officeDocument/2006/relationships/hyperlink" Target="https://www.usnews.com/opinion/world-report/articles/2017-02-10/donald-trump-iran-and-the-fast-track-to-nuclear-war-in-the-middle-east" TargetMode="External"/><Relationship Id="rId53" Type="http://schemas.openxmlformats.org/officeDocument/2006/relationships/hyperlink" Target="http://valleycentral.com/news/nation-world/main-stream-media-continue-to-lose-the-publics-trust"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washingtonpost.com/news/the-fix/wp/2016/06/28/donald-trumps-opposition-to-free-trade-is-savvy-and-a-sign-of-a-how-hes-changing-the-gop/?utm_term=.9b92a135112c" TargetMode="External"/><Relationship Id="rId4" Type="http://schemas.openxmlformats.org/officeDocument/2006/relationships/settings" Target="settings.xml"/><Relationship Id="rId9" Type="http://schemas.openxmlformats.org/officeDocument/2006/relationships/hyperlink" Target="https://www.myndnow.com/news/with-eyes-on-midterms-trump-embraces-immigration-fight/1249769554" TargetMode="External"/><Relationship Id="rId14" Type="http://schemas.openxmlformats.org/officeDocument/2006/relationships/hyperlink" Target="https://www.washingtonpost.com/politics/white-house-insists-democrats-to-blame-for-family-separations-even-as-some-in-gop-urge-trump-to-reverse-course/2018/06/18/6626589c-72db-11e8-b4b7-308400242c2e_story.html?hpid=hp_rhp-top-table-main_whseparation-1055a%3Ahomepage%2Fstory" TargetMode="External"/><Relationship Id="rId22" Type="http://schemas.openxmlformats.org/officeDocument/2006/relationships/hyperlink" Target="https://newrepublic.com/article/141404/trumps-betrayal-voters-wont-stick" TargetMode="External"/><Relationship Id="rId27" Type="http://schemas.openxmlformats.org/officeDocument/2006/relationships/hyperlink" Target="http://www.latimes.com/topic/politics-government/donald-trump-PEBSL000163-topic.html" TargetMode="External"/><Relationship Id="rId30" Type="http://schemas.openxmlformats.org/officeDocument/2006/relationships/hyperlink" Target="https://fivethirtyeight.com/features/the-establishment-wing-of-trumpworld-collapses/" TargetMode="External"/><Relationship Id="rId35" Type="http://schemas.openxmlformats.org/officeDocument/2006/relationships/hyperlink" Target="http://www.countercurrents.org/avery061113.htm" TargetMode="External"/><Relationship Id="rId43" Type="http://schemas.openxmlformats.org/officeDocument/2006/relationships/hyperlink" Target="http://www.worldpoliticsreview.com/articles/12786/strategic-horizons-thinking-the-unthinkable-on-a-second-korean-war" TargetMode="External"/><Relationship Id="rId48" Type="http://schemas.openxmlformats.org/officeDocument/2006/relationships/hyperlink" Target="http://www.foreignpolicyi.org/content/america-and-geopolitics-upheaval" TargetMode="External"/><Relationship Id="rId56" Type="http://schemas.openxmlformats.org/officeDocument/2006/relationships/hyperlink" Target="http://www.aspistrategist.org.au/globalisation-and-war/" TargetMode="External"/><Relationship Id="rId8" Type="http://schemas.openxmlformats.org/officeDocument/2006/relationships/hyperlink" Target="https://nypost.com/2018/07/22/trumps-approval-rating-climbs-slightly/" TargetMode="External"/><Relationship Id="rId51" Type="http://schemas.openxmlformats.org/officeDocument/2006/relationships/hyperlink" Target="https://www.salon.com/2018/01/05/are-trumps-tweets-dangerous-shocking-well-yeah-thats-the-idea/" TargetMode="External"/><Relationship Id="rId3" Type="http://schemas.openxmlformats.org/officeDocument/2006/relationships/styles" Target="styles.xml"/><Relationship Id="rId12" Type="http://schemas.openxmlformats.org/officeDocument/2006/relationships/hyperlink" Target="https://www.csmonitor.com/USA/Politics/monitor_breakfast/2018/0524/Van-Hollen-eyes-blue-wave-hopes-but-midterm-map-is-tough-for-Democrats" TargetMode="External"/><Relationship Id="rId17" Type="http://schemas.openxmlformats.org/officeDocument/2006/relationships/hyperlink" Target="https://poll.qu.edu/search-releases/search-results/release-detail?ReleaseID=2550&amp;What=&amp;strArea=;&amp;strTime=28" TargetMode="External"/><Relationship Id="rId25" Type="http://schemas.openxmlformats.org/officeDocument/2006/relationships/hyperlink" Target="https://www.myndnow.com/news/with-eyes-on-midterms-trump-embraces-immigration-fight/1249769554" TargetMode="External"/><Relationship Id="rId33" Type="http://schemas.openxmlformats.org/officeDocument/2006/relationships/hyperlink" Target="http://www.independent.co.uk/voices/donald-trump-middle-east-isis-about-to-start-a-war-a7572891.html" TargetMode="External"/><Relationship Id="rId38" Type="http://schemas.openxmlformats.org/officeDocument/2006/relationships/hyperlink" Target="http://thefederalist.com/2016/03/22/do-trumps-foreign-policy-advisers-really-matter/" TargetMode="External"/><Relationship Id="rId46" Type="http://schemas.openxmlformats.org/officeDocument/2006/relationships/hyperlink" Target="https://www.project-syndicate.org/commentary/trump-isolationism-undermines-peace-worldwide-by-nouriel-roubini-2017-01" TargetMode="External"/><Relationship Id="rId59" Type="http://schemas.openxmlformats.org/officeDocument/2006/relationships/theme" Target="theme/theme1.xml"/><Relationship Id="rId20" Type="http://schemas.openxmlformats.org/officeDocument/2006/relationships/hyperlink" Target="https://www.washingtonpost.com/news/politics/wp/2018/05/24/the-group-least-likely-to-think-the-u-s-has-a-responsibility-to-accept-refugees-evangelicals/?utm_term=.6df5c70db9d7" TargetMode="External"/><Relationship Id="rId41" Type="http://schemas.openxmlformats.org/officeDocument/2006/relationships/hyperlink" Target="http://www.slate.com/articles/news_and_politics/politics/2017/07/why_trump_might_be_itching_to_start_a_war_against_north_korea_or_iran.html" TargetMode="External"/><Relationship Id="rId54" Type="http://schemas.openxmlformats.org/officeDocument/2006/relationships/hyperlink" Target="https://fivethirtyeight.com/features/why-rank-and-file-evangelicals-arent-likely-to-turn-on-trump-over-family-separation/" TargetMode="External"/><Relationship Id="rId1" Type="http://schemas.openxmlformats.org/officeDocument/2006/relationships/customXml" Target="../customXml/item1.xml"/><Relationship Id="rId6" Type="http://schemas.openxmlformats.org/officeDocument/2006/relationships/hyperlink" Target="http://foreignpolicy.com/2017/06/06/trumps-russia-scandal-is-already-swallowing-his-foreign-policy/" TargetMode="External"/><Relationship Id="rId15" Type="http://schemas.openxmlformats.org/officeDocument/2006/relationships/hyperlink" Target="https://poll.qu.edu/national/release-detail?ReleaseID=2550" TargetMode="External"/><Relationship Id="rId23" Type="http://schemas.openxmlformats.org/officeDocument/2006/relationships/hyperlink" Target="https://www.nytimes.com/2018/06/18/us/politics/trump-immigration-midterms.html" TargetMode="External"/><Relationship Id="rId28" Type="http://schemas.openxmlformats.org/officeDocument/2006/relationships/hyperlink" Target="http://www.latimes.com/topic/politics-government/republican-party-ORGOV0000004-topic.html" TargetMode="External"/><Relationship Id="rId36" Type="http://schemas.openxmlformats.org/officeDocument/2006/relationships/hyperlink" Target="http://www.countercurrents.org/avery061113.htm" TargetMode="External"/><Relationship Id="rId49" Type="http://schemas.openxmlformats.org/officeDocument/2006/relationships/hyperlink" Target="https://www.brookings.edu/wp-content/uploads/2016/07/IOS-Drezner-web-1.pdf" TargetMode="External"/><Relationship Id="rId57" Type="http://schemas.openxmlformats.org/officeDocument/2006/relationships/hyperlink" Target="https://newrepublic.com/article/143519/culture-became-main-fault-line-american-politics" TargetMode="External"/><Relationship Id="rId10" Type="http://schemas.openxmlformats.org/officeDocument/2006/relationships/hyperlink" Target="https://www.politico.com/story/2018/06/18/trump-aides-plan-fresh-immigration-crackdowns-before-midterms-652246" TargetMode="External"/><Relationship Id="rId31" Type="http://schemas.openxmlformats.org/officeDocument/2006/relationships/hyperlink" Target="https://www.pbs.org/newshour/nation/in-the-heart-of-trump-country-his-bases-faith-is-unshaken" TargetMode="External"/><Relationship Id="rId44" Type="http://schemas.openxmlformats.org/officeDocument/2006/relationships/hyperlink" Target="http://www.slate.com/articles/news_and_politics/politics/2017/07/why_trump_might_be_itching_to_start_a_war_against_north_korea_or_iran.html" TargetMode="External"/><Relationship Id="rId52" Type="http://schemas.openxmlformats.org/officeDocument/2006/relationships/hyperlink" Target="https://www.cnn.com/2018/06/18/politics/immigration-trump-congress-family-separation/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D7503-452B-47C5-935F-07A24858F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145539</Words>
  <Characters>829573</Characters>
  <Application>Microsoft Office Word</Application>
  <DocSecurity>0</DocSecurity>
  <Lines>6913</Lines>
  <Paragraphs>1946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Strauss</dc:creator>
  <cp:keywords>5.1.1</cp:keywords>
  <dc:description/>
  <cp:lastModifiedBy>Ms. Abby Schirmer</cp:lastModifiedBy>
  <cp:revision>3</cp:revision>
  <dcterms:created xsi:type="dcterms:W3CDTF">2018-07-10T13:02:00Z</dcterms:created>
  <dcterms:modified xsi:type="dcterms:W3CDTF">2018-07-24T15:24:00Z</dcterms:modified>
</cp:coreProperties>
</file>