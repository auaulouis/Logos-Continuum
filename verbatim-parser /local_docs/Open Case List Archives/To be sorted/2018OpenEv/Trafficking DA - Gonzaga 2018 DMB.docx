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95652" w:rsidRDefault="00CD2388" w:rsidP="00541C85">
      <w:pPr>
        <w:pStyle w:val="Heading1"/>
      </w:pPr>
      <w:r>
        <w:t xml:space="preserve">Human </w:t>
      </w:r>
      <w:r w:rsidR="00541C85">
        <w:t>Trafficking</w:t>
      </w:r>
    </w:p>
    <w:p w:rsidR="00B80588" w:rsidRPr="00B80588" w:rsidRDefault="00B80588" w:rsidP="00B80588">
      <w:pPr>
        <w:pStyle w:val="Heading2"/>
      </w:pPr>
      <w:r w:rsidRPr="00B80588">
        <w:t>1nc</w:t>
      </w:r>
    </w:p>
    <w:p w:rsidR="00B80588" w:rsidRPr="005D28C6" w:rsidRDefault="00B80588" w:rsidP="00B80588">
      <w:pPr>
        <w:pStyle w:val="Heading4"/>
        <w:rPr>
          <w:rStyle w:val="Style13ptBold"/>
          <w:b/>
        </w:rPr>
      </w:pPr>
      <w:r>
        <w:rPr>
          <w:rStyle w:val="Style13ptBold"/>
          <w:b/>
        </w:rPr>
        <w:t xml:space="preserve">Link and Uniqueness - </w:t>
      </w:r>
      <w:r w:rsidRPr="005D28C6">
        <w:rPr>
          <w:rStyle w:val="Style13ptBold"/>
          <w:b/>
        </w:rPr>
        <w:t>Porous borders allow for human trafficking – Trump’s securing of the borders prevents trafficking</w:t>
      </w:r>
    </w:p>
    <w:p w:rsidR="00B80588" w:rsidRDefault="00B80588" w:rsidP="00B80588">
      <w:proofErr w:type="spellStart"/>
      <w:r w:rsidRPr="005D28C6">
        <w:rPr>
          <w:rStyle w:val="Style13ptBold"/>
        </w:rPr>
        <w:t>Binion</w:t>
      </w:r>
      <w:proofErr w:type="spellEnd"/>
      <w:r w:rsidRPr="005D28C6">
        <w:rPr>
          <w:rStyle w:val="Style13ptBold"/>
        </w:rPr>
        <w:t>, Director, Congressional and Executive Branch Relations, 2017</w:t>
      </w:r>
      <w:r>
        <w:rPr>
          <w:rStyle w:val="Style13ptBold"/>
        </w:rPr>
        <w:t xml:space="preserve"> </w:t>
      </w:r>
      <w:r>
        <w:t>[Tommy, “National Priorities: Immigration Enforcement and Border Security,” The Heritage Foundation, January 26</w:t>
      </w:r>
      <w:r w:rsidRPr="005D28C6">
        <w:rPr>
          <w:vertAlign w:val="superscript"/>
        </w:rPr>
        <w:t>th</w:t>
      </w:r>
      <w:r>
        <w:t>,</w:t>
      </w:r>
      <w:r w:rsidRPr="005D28C6">
        <w:t xml:space="preserve"> </w:t>
      </w:r>
      <w:hyperlink r:id="rId6" w:history="1">
        <w:r w:rsidRPr="00865631">
          <w:rPr>
            <w:rStyle w:val="Hyperlink"/>
          </w:rPr>
          <w:t>https://www.heritage.org/immigration/commentary/national-priorities-immigration-enforcement-and-border-security accessed 7/10/18</w:t>
        </w:r>
      </w:hyperlink>
      <w:r>
        <w:t xml:space="preserve"> GDI-</w:t>
      </w:r>
      <w:proofErr w:type="spellStart"/>
      <w:r>
        <w:t>FroJack</w:t>
      </w:r>
      <w:proofErr w:type="spellEnd"/>
      <w:r>
        <w:t xml:space="preserve">] </w:t>
      </w:r>
    </w:p>
    <w:p w:rsidR="00B80588" w:rsidRDefault="00B80588" w:rsidP="00B80588">
      <w:r w:rsidRPr="001A22DE">
        <w:t xml:space="preserve">Beyond campaign rhetoric, immigration enforcement and border security are national priorities. Illegal immigration receives most of the news coverage. </w:t>
      </w:r>
      <w:r w:rsidRPr="005D28C6">
        <w:rPr>
          <w:rStyle w:val="StyleUnderline"/>
        </w:rPr>
        <w:t>However, border security is a much broader concern because a porous border drives human trafficking, drug and gun smuggling, and brutal gang violence both within the U.S. and in Mexico and in the Northern Triangle countries of El Salvador, Guatemala, and Honduras.</w:t>
      </w:r>
      <w:r>
        <w:rPr>
          <w:rStyle w:val="StyleUnderline"/>
        </w:rPr>
        <w:t xml:space="preserve"> </w:t>
      </w:r>
      <w:r w:rsidRPr="001A22DE">
        <w:t>Sadly, the United States does not currently have operational control of its southern border. Many of the provisions contained in the executive orders are important first steps towards gaining operational control. Increased border patrol agents, a physical barrier, new facilities, ending the “catch and release” policy, cooperation with local law enforcement, and access to all federal lands are necessary steps, and will without a doubt increase the security of our southern border and our national security.</w:t>
      </w:r>
      <w:r>
        <w:t xml:space="preserve"> </w:t>
      </w:r>
      <w:r w:rsidRPr="001A22DE">
        <w:t xml:space="preserve">Border security is the subject of near universal agreement. </w:t>
      </w:r>
      <w:r w:rsidRPr="005D28C6">
        <w:rPr>
          <w:rStyle w:val="StyleUnderline"/>
        </w:rPr>
        <w:t>President Trump’s executive orders are neither partisan, nor political. They are not campaign rhetoric. They are action. They are in the national interest. They are pursuant to the law. They will make us safer.</w:t>
      </w:r>
      <w:r w:rsidRPr="001A22DE">
        <w:t> </w:t>
      </w:r>
    </w:p>
    <w:p w:rsidR="00B80588" w:rsidRPr="002F026E" w:rsidRDefault="00B80588" w:rsidP="00B80588">
      <w:pPr>
        <w:pStyle w:val="Heading4"/>
      </w:pPr>
      <w:r w:rsidRPr="002F026E">
        <w:t xml:space="preserve">Human Trafficking </w:t>
      </w:r>
      <w:r>
        <w:t xml:space="preserve">destroys lives—the abuse causes </w:t>
      </w:r>
      <w:bookmarkStart w:id="0" w:name="_GoBack"/>
      <w:bookmarkEnd w:id="0"/>
      <w:r>
        <w:t>i</w:t>
      </w:r>
      <w:r w:rsidRPr="002F026E">
        <w:t xml:space="preserve">ncreased risk of suicide, </w:t>
      </w:r>
      <w:r>
        <w:t>disease</w:t>
      </w:r>
      <w:r w:rsidRPr="002F026E">
        <w:t>, alienation, and PTSD</w:t>
      </w:r>
    </w:p>
    <w:p w:rsidR="00B80588" w:rsidRPr="00D87334" w:rsidRDefault="00B80588" w:rsidP="00B80588">
      <w:r w:rsidRPr="00D87334">
        <w:rPr>
          <w:rStyle w:val="Style13ptBold"/>
        </w:rPr>
        <w:t>UN Office on Drugs and Crime, part of United Nations, 2008</w:t>
      </w:r>
      <w:r>
        <w:rPr>
          <w:rStyle w:val="Style13ptBold"/>
        </w:rPr>
        <w:t xml:space="preserve"> </w:t>
      </w:r>
      <w:r w:rsidRPr="00D87334">
        <w:t>[</w:t>
      </w:r>
      <w:r>
        <w:t xml:space="preserve">UN Office on Drugs and Crime. The 2008 Vienna Forum to Fight Human Trafficking. UN Global Initiative to Fight Human Trafficking. (September 13-15, 2008) </w:t>
      </w:r>
      <w:hyperlink r:id="rId7" w:history="1">
        <w:r w:rsidRPr="003F436A">
          <w:rPr>
            <w:rStyle w:val="Hyperlink"/>
          </w:rPr>
          <w:t>https://www.unodc.org/documents/human-trafficking/An_Introduction_to_Human_Trafficking_-_Background_Paper.pdf</w:t>
        </w:r>
      </w:hyperlink>
      <w:r>
        <w:t xml:space="preserve">  Accessed 7/10/18] GDI-DC</w:t>
      </w:r>
    </w:p>
    <w:p w:rsidR="00B80588" w:rsidRPr="00B80588" w:rsidRDefault="00B80588" w:rsidP="00B80588">
      <w:pPr>
        <w:rPr>
          <w:b/>
          <w:u w:val="single"/>
        </w:rPr>
      </w:pPr>
      <w:r w:rsidRPr="00D87334">
        <w:rPr>
          <w:rStyle w:val="StyleUnderline"/>
        </w:rPr>
        <w:t>Human trafficking has an impact on the individuals it victimizes in all areas of their lives. Every stage of the trafficking process can involve physical, sexual and psychological abuse and violence, deprivation and torture, the forced use of substances, manipulation, economic exploitation and abusive working and living conditions. Unlike most other violent crime, trafficking usually involves prolonged and repeated trauma.</w:t>
      </w:r>
      <w:r>
        <w:t xml:space="preserve"> </w:t>
      </w:r>
      <w:r w:rsidRPr="00D87334">
        <w:rPr>
          <w:rStyle w:val="StyleUnderline"/>
        </w:rPr>
        <w:t>Documentation and research describe</w:t>
      </w:r>
      <w:r>
        <w:t xml:space="preserve"> how men, women and children are abused in specific exploitative conditions and the </w:t>
      </w:r>
      <w:r w:rsidRPr="00D87334">
        <w:rPr>
          <w:rStyle w:val="StyleUnderline"/>
        </w:rPr>
        <w:t>short- and long-term physical injuries, disabilities and deaths that may result.</w:t>
      </w:r>
      <w:r>
        <w:t xml:space="preserve"> For a number of specified reasons</w:t>
      </w:r>
      <w:r w:rsidRPr="00D87334">
        <w:rPr>
          <w:rStyle w:val="StyleUnderline"/>
        </w:rPr>
        <w:t>, trafficked persons are at great risk of HIV infection.</w:t>
      </w:r>
      <w:r>
        <w:t xml:space="preserve"> </w:t>
      </w:r>
      <w:r w:rsidRPr="00D87334">
        <w:rPr>
          <w:rStyle w:val="StyleUnderline"/>
        </w:rPr>
        <w:t>The trauma experienced by victims of trafficking includes post-traumatic stress disorder, anxiety, depression, alienation, disorientation, aggression and difficulty concentrating. Studies indicate that trauma worsens during the trafficking process and may persist far beyond the end of any exploitation.</w:t>
      </w:r>
      <w:r>
        <w:t xml:space="preserve"> While subject to the same harmful treatment as adults, child victims are especially vulnerable to trafficking because of their age, immaturity and lack of experience, to abusive practices that may, for example, </w:t>
      </w:r>
      <w:r w:rsidRPr="00D87334">
        <w:rPr>
          <w:rStyle w:val="StyleUnderline"/>
        </w:rPr>
        <w:t>stunt their further physical development and to continued victimization as a result of attachment, developmental and social difficulties.</w:t>
      </w:r>
      <w:r>
        <w:t xml:space="preserve"> The </w:t>
      </w:r>
      <w:proofErr w:type="spellStart"/>
      <w:r>
        <w:t>behaviour</w:t>
      </w:r>
      <w:proofErr w:type="spellEnd"/>
      <w:r>
        <w:t xml:space="preserve"> of trafficking victims can be difficult for third parties to understand, while victims can find it difficult to comprehend what has happened to them, or to discuss it with or explain it to others. </w:t>
      </w:r>
      <w:r w:rsidRPr="00D87334">
        <w:rPr>
          <w:rStyle w:val="StyleUnderline"/>
        </w:rPr>
        <w:t xml:space="preserve">Victims may appear to those around them, even support persons, to be uncooperative, irritable, hostile, aggressive or ungrateful. The stigma attached to them as victims has been shown to have a significant and ongoing impact on their lives, including in the trauma experienced by the individual victim as well as the possibility of physical rejection by family and/or community. The long-term consequences of human trafficking for the individual are complex and depend on many factors, with no guarantee of recovery. </w:t>
      </w:r>
      <w:proofErr w:type="spellStart"/>
      <w:r w:rsidRPr="00D87334">
        <w:rPr>
          <w:rStyle w:val="StyleUnderline"/>
        </w:rPr>
        <w:t>Revictimization</w:t>
      </w:r>
      <w:proofErr w:type="spellEnd"/>
      <w:r w:rsidRPr="00D87334">
        <w:rPr>
          <w:rStyle w:val="StyleUnderline"/>
        </w:rPr>
        <w:t xml:space="preserve"> is often a further consequence of the experience.</w:t>
      </w:r>
    </w:p>
    <w:p w:rsidR="009E0455" w:rsidRDefault="009E0455" w:rsidP="00541C85">
      <w:pPr>
        <w:pStyle w:val="Heading2"/>
      </w:pPr>
      <w:r>
        <w:t>Uniqueness</w:t>
      </w:r>
    </w:p>
    <w:p w:rsidR="00CD2388" w:rsidRDefault="00CD2388" w:rsidP="00CD2388">
      <w:pPr>
        <w:pStyle w:val="Heading3"/>
      </w:pPr>
      <w:r>
        <w:t>Status Quo Policy Solves</w:t>
      </w:r>
    </w:p>
    <w:p w:rsidR="00CD2388" w:rsidRPr="001A22DE" w:rsidRDefault="00CD2388" w:rsidP="00CD2388">
      <w:pPr>
        <w:pStyle w:val="Heading4"/>
        <w:rPr>
          <w:rStyle w:val="Style13ptBold"/>
          <w:b/>
        </w:rPr>
      </w:pPr>
      <w:r>
        <w:rPr>
          <w:rStyle w:val="Style13ptBold"/>
          <w:b/>
        </w:rPr>
        <w:t>Current immigration restrictions curb human trafficking</w:t>
      </w:r>
    </w:p>
    <w:p w:rsidR="00CD2388" w:rsidRPr="001A22DE" w:rsidRDefault="00CD2388" w:rsidP="00CD2388">
      <w:pPr>
        <w:rPr>
          <w:bCs/>
        </w:rPr>
      </w:pPr>
      <w:r>
        <w:rPr>
          <w:rStyle w:val="Style13ptBold"/>
        </w:rPr>
        <w:t>WhiteHouse.gov</w:t>
      </w:r>
      <w:r w:rsidRPr="001A22DE">
        <w:rPr>
          <w:rStyle w:val="Style13ptBold"/>
        </w:rPr>
        <w:t xml:space="preserve">, 2018 </w:t>
      </w:r>
      <w:r w:rsidRPr="001A22DE">
        <w:rPr>
          <w:bCs/>
        </w:rPr>
        <w:t xml:space="preserve">[“President Donald J. Trump is Working to End Human Trafficking,” The White House, March 13, </w:t>
      </w:r>
      <w:hyperlink r:id="rId8" w:history="1">
        <w:r w:rsidRPr="001A22DE">
          <w:rPr>
            <w:rStyle w:val="Hyperlink"/>
            <w:bCs/>
          </w:rPr>
          <w:t>https://www.whitehouse.gov/briefings-statements/president-donald-j-trump-working-end-human-trafficking/</w:t>
        </w:r>
      </w:hyperlink>
      <w:r w:rsidRPr="001A22DE">
        <w:rPr>
          <w:bCs/>
        </w:rPr>
        <w:t xml:space="preserve"> accessed 7/10/18 GDI-</w:t>
      </w:r>
      <w:proofErr w:type="spellStart"/>
      <w:r w:rsidRPr="001A22DE">
        <w:rPr>
          <w:bCs/>
        </w:rPr>
        <w:t>FroJack</w:t>
      </w:r>
      <w:proofErr w:type="spellEnd"/>
      <w:r w:rsidRPr="001A22DE">
        <w:rPr>
          <w:bCs/>
        </w:rPr>
        <w:t>]</w:t>
      </w:r>
    </w:p>
    <w:p w:rsidR="00CD2388" w:rsidRDefault="00CD2388" w:rsidP="00CD2388">
      <w:r w:rsidRPr="001A22DE">
        <w:rPr>
          <w:bCs/>
        </w:rPr>
        <w:t>PROTECTING THE INNOCENT</w:t>
      </w:r>
      <w:r w:rsidRPr="001A22DE">
        <w:rPr>
          <w:rStyle w:val="StyleUnderline"/>
        </w:rPr>
        <w:t>: President Donald J. Trump is taking a stand against human trafficking, dedicating our Government’s full resources towards fighting this repulsive crime.</w:t>
      </w:r>
      <w:r>
        <w:rPr>
          <w:rStyle w:val="StyleUnderline"/>
        </w:rPr>
        <w:t xml:space="preserve"> </w:t>
      </w:r>
      <w:r w:rsidRPr="001A22DE">
        <w:rPr>
          <w:rStyle w:val="StyleUnderline"/>
        </w:rPr>
        <w:t>The President’s Interagency Task Force to Monitor and Combat Trafficking in Persons (PITF) is working tirelessly to address all aspects of human trafficking.</w:t>
      </w:r>
      <w:r>
        <w:rPr>
          <w:rStyle w:val="StyleUnderline"/>
        </w:rPr>
        <w:t xml:space="preserve"> </w:t>
      </w:r>
      <w:r w:rsidRPr="001A22DE">
        <w:rPr>
          <w:rStyle w:val="StyleUnderline"/>
        </w:rPr>
        <w:t>As defined by the Trafficking Victims Prevention Act (TVPA), it is the policy of the United States government to address human trafficking via “The Three P’s:”</w:t>
      </w:r>
      <w:r>
        <w:rPr>
          <w:rStyle w:val="StyleUnderline"/>
        </w:rPr>
        <w:t xml:space="preserve"> </w:t>
      </w:r>
      <w:r w:rsidRPr="001A22DE">
        <w:rPr>
          <w:rStyle w:val="StyleUnderline"/>
        </w:rPr>
        <w:t>Prosecution of Traffickers.</w:t>
      </w:r>
      <w:r>
        <w:rPr>
          <w:rStyle w:val="StyleUnderline"/>
        </w:rPr>
        <w:t xml:space="preserve"> </w:t>
      </w:r>
      <w:r w:rsidRPr="001A22DE">
        <w:rPr>
          <w:rStyle w:val="StyleUnderline"/>
        </w:rPr>
        <w:t>Protection of Victims.</w:t>
      </w:r>
      <w:r>
        <w:rPr>
          <w:rStyle w:val="StyleUnderline"/>
        </w:rPr>
        <w:t xml:space="preserve"> </w:t>
      </w:r>
      <w:r w:rsidRPr="001A22DE">
        <w:rPr>
          <w:rStyle w:val="StyleUnderline"/>
        </w:rPr>
        <w:t>Prevention of Human Trafficking</w:t>
      </w:r>
      <w:r w:rsidRPr="006A324D">
        <w:t>.</w:t>
      </w:r>
      <w:r>
        <w:t xml:space="preserve"> </w:t>
      </w:r>
      <w:r w:rsidRPr="006A324D">
        <w:t>In March 2018, the President appointed nine human trafficking survivors to serve on the U.S. Advisory Council on Human Trafficking for terms of two years.</w:t>
      </w:r>
      <w:r>
        <w:t xml:space="preserve"> </w:t>
      </w:r>
      <w:r w:rsidRPr="006A324D">
        <w:t>President Trump declared January 2018 National Slavery and Human Trafficking Prevention Month.</w:t>
      </w:r>
      <w:r>
        <w:t xml:space="preserve"> </w:t>
      </w:r>
      <w:r w:rsidRPr="006A324D">
        <w:t xml:space="preserve">In September 2017, </w:t>
      </w:r>
      <w:proofErr w:type="spellStart"/>
      <w:r w:rsidRPr="006A324D">
        <w:t>Ivanka</w:t>
      </w:r>
      <w:proofErr w:type="spellEnd"/>
      <w:r w:rsidRPr="006A324D">
        <w:t xml:space="preserve"> Trump and Deputy Secretary of State Sullivan joined more than 20 world leaders at the United Nations General Assembly for a global call to end modern slavery and to announce the State Department’s $25 million grant to the Global Fund to End Modern Slavery.</w:t>
      </w:r>
      <w:r>
        <w:t xml:space="preserve"> </w:t>
      </w:r>
      <w:r w:rsidRPr="001A22DE">
        <w:rPr>
          <w:rStyle w:val="StyleUnderline"/>
        </w:rPr>
        <w:t>In February 2017, the President signed Executive Order 13773, “Enforcing Federal Law with Respect to Transnational Criminal Organizations and Preventing International Trafficking.”</w:t>
      </w:r>
      <w:r>
        <w:rPr>
          <w:rStyle w:val="StyleUnderline"/>
        </w:rPr>
        <w:t xml:space="preserve"> </w:t>
      </w:r>
      <w:r w:rsidRPr="001A22DE">
        <w:rPr>
          <w:rStyle w:val="StyleUnderline"/>
        </w:rPr>
        <w:t>This Order directed the United States government to identify, interdict, disrupt, and dismantle the transnational criminal organizations that engage in human</w:t>
      </w:r>
      <w:r w:rsidRPr="006A324D">
        <w:t xml:space="preserve"> trafficking.</w:t>
      </w:r>
      <w:r>
        <w:t xml:space="preserve"> </w:t>
      </w:r>
      <w:r w:rsidRPr="006A324D">
        <w:t>In light of the impending Senate vote on H.R. 1865 – the FOSTA-SESTA legislative package designed to fight online sex trafficking – the Trump Administration is hosting a roundtable on human trafficking to review and discuss the path forward on this critical issue</w:t>
      </w:r>
      <w:r>
        <w:t>.</w:t>
      </w:r>
    </w:p>
    <w:p w:rsidR="00AB2C9B" w:rsidRPr="007217D1" w:rsidRDefault="00AB2C9B" w:rsidP="00AB2C9B">
      <w:pPr>
        <w:pStyle w:val="Heading4"/>
      </w:pPr>
      <w:r w:rsidRPr="007217D1">
        <w:t xml:space="preserve">Trump </w:t>
      </w:r>
      <w:r>
        <w:t xml:space="preserve">Administration </w:t>
      </w:r>
      <w:r w:rsidRPr="007217D1">
        <w:t>working to stop Human Trafficking now</w:t>
      </w:r>
    </w:p>
    <w:p w:rsidR="00AB2C9B" w:rsidRPr="007217D1" w:rsidRDefault="00AB2C9B" w:rsidP="00AB2C9B">
      <w:r w:rsidRPr="007217D1">
        <w:rPr>
          <w:rStyle w:val="Style13ptBold"/>
        </w:rPr>
        <w:t>Dias, New York Times Correspondent for Politics and Religion, 2018</w:t>
      </w:r>
      <w:r>
        <w:rPr>
          <w:rStyle w:val="Style13ptBold"/>
        </w:rPr>
        <w:t xml:space="preserve"> </w:t>
      </w:r>
      <w:r w:rsidRPr="007217D1">
        <w:t xml:space="preserve">[Elizabeth. Trump Signs Bill Amid Momentum to Crack Down on Trafficking. New York Times. April 11, 2018. </w:t>
      </w:r>
      <w:hyperlink r:id="rId9" w:history="1">
        <w:r w:rsidRPr="007217D1">
          <w:rPr>
            <w:rStyle w:val="Hyperlink"/>
          </w:rPr>
          <w:t>https://www.nytimes.com/2018/04/11/us/backpage-sex-trafficking.html</w:t>
        </w:r>
      </w:hyperlink>
      <w:r w:rsidRPr="007217D1">
        <w:t xml:space="preserve"> -- Accessed 7/10/18] GDI-DC</w:t>
      </w:r>
    </w:p>
    <w:p w:rsidR="00AB2C9B" w:rsidRPr="00F56B87" w:rsidRDefault="00AB2C9B" w:rsidP="00AB2C9B">
      <w:r w:rsidRPr="007217D1">
        <w:t xml:space="preserve">Now, </w:t>
      </w:r>
      <w:r w:rsidRPr="007217D1">
        <w:rPr>
          <w:rStyle w:val="StyleUnderline"/>
        </w:rPr>
        <w:t>President Trump has signed new anti-sex-trafficking legislation into law on Wednesday. The law, which passed Congress with near unanimous bipartisan support, will give prosecutors stronger tools to go after similar sites in the future and suspend liability protections for internet companies for the content on their sites.</w:t>
      </w:r>
      <w:r w:rsidRPr="007217D1">
        <w:t xml:space="preserve"> “</w:t>
      </w:r>
      <w:r w:rsidRPr="007217D1">
        <w:rPr>
          <w:rStyle w:val="StyleUnderline"/>
        </w:rPr>
        <w:t>You have endured what no person on earth should have to endure,” Mr. Trump said to victims of sex trafficking and their families who attended the signing ceremony in the Oval Office.</w:t>
      </w:r>
      <w:r w:rsidRPr="007217D1">
        <w:t xml:space="preserve"> Before it was shut down, </w:t>
      </w:r>
      <w:proofErr w:type="spellStart"/>
      <w:r w:rsidRPr="007217D1">
        <w:t>Backpage</w:t>
      </w:r>
      <w:proofErr w:type="spellEnd"/>
      <w:r w:rsidRPr="007217D1">
        <w:t xml:space="preserve"> featured ads like one titled “Get freaky Tuesday,” according to the indictment. There were graphic descriptions of women of different ages and racial backgrounds. The grand jury charged that many of the ads also depicted children who were victims of sex trafficking. </w:t>
      </w:r>
      <w:r w:rsidRPr="007217D1">
        <w:rPr>
          <w:rStyle w:val="StyleUnderline"/>
        </w:rPr>
        <w:t xml:space="preserve">The federal investigation into </w:t>
      </w:r>
      <w:proofErr w:type="spellStart"/>
      <w:r w:rsidRPr="007217D1">
        <w:rPr>
          <w:rStyle w:val="StyleUnderline"/>
        </w:rPr>
        <w:t>Backpage</w:t>
      </w:r>
      <w:proofErr w:type="spellEnd"/>
      <w:r w:rsidRPr="007217D1">
        <w:rPr>
          <w:rStyle w:val="StyleUnderline"/>
        </w:rPr>
        <w:t xml:space="preserve"> was long in the works before the legislation passed Congress last month. Craigslist removed its personal ads section shortly after the final vote. The new law will also let state law enforcement officials to pursue sites that knowingly host sex trafficking content,</w:t>
      </w:r>
      <w:r>
        <w:rPr>
          <w:rStyle w:val="StyleUnderline"/>
        </w:rPr>
        <w:t xml:space="preserve"> </w:t>
      </w:r>
      <w:r w:rsidRPr="007217D1">
        <w:rPr>
          <w:rStyle w:val="StyleUnderline"/>
        </w:rPr>
        <w:t xml:space="preserve">and will allow victims to sue such sites for damages. “This isn’t just about </w:t>
      </w:r>
      <w:proofErr w:type="spellStart"/>
      <w:r w:rsidRPr="007217D1">
        <w:rPr>
          <w:rStyle w:val="StyleUnderline"/>
        </w:rPr>
        <w:t>Backpage</w:t>
      </w:r>
      <w:proofErr w:type="spellEnd"/>
      <w:r w:rsidRPr="007217D1">
        <w:rPr>
          <w:rStyle w:val="StyleUnderline"/>
        </w:rPr>
        <w:t>. There are hundreds of others in this space, this online marketplace,” said Representative Ann Wagner, Republican of Missouri, who sponsored the bill in the House.</w:t>
      </w:r>
      <w:r w:rsidRPr="007217D1">
        <w:t xml:space="preserve"> “To see the impact without this legislation being signed into law yet, in terms of going after these cesspools of crime, is absolutely amazing.” </w:t>
      </w:r>
      <w:proofErr w:type="spellStart"/>
      <w:r w:rsidRPr="007217D1">
        <w:t>Backpage</w:t>
      </w:r>
      <w:proofErr w:type="spellEnd"/>
      <w:r w:rsidRPr="007217D1">
        <w:t xml:space="preserve"> has long faced scrutiny from law enforcement and from Congress. Last year, the Senate issued a bipartisan investigative report saying that </w:t>
      </w:r>
      <w:proofErr w:type="spellStart"/>
      <w:r w:rsidRPr="007217D1">
        <w:t>Backpage</w:t>
      </w:r>
      <w:proofErr w:type="spellEnd"/>
      <w:r w:rsidRPr="007217D1">
        <w:t xml:space="preserve"> had altered ads on its site to remove evidence of human trafficking. The National Center for Missing and Exploited Children has said that </w:t>
      </w:r>
      <w:proofErr w:type="spellStart"/>
      <w:r w:rsidRPr="007217D1">
        <w:t>Backpage</w:t>
      </w:r>
      <w:proofErr w:type="spellEnd"/>
      <w:r w:rsidRPr="007217D1">
        <w:t xml:space="preserve"> was behind nearly three-quarters of all the public reports it received on child trafficking. The indictment, unsealed on Monday, also charged top </w:t>
      </w:r>
      <w:proofErr w:type="spellStart"/>
      <w:r w:rsidRPr="007217D1">
        <w:t>Backpage</w:t>
      </w:r>
      <w:proofErr w:type="spellEnd"/>
      <w:r w:rsidRPr="007217D1">
        <w:t xml:space="preserve"> officials with money laundering, and said the site also earned more than $500 million in prostitution-related revenue since it began in 2004. Anti-trafficking groups, which have pushed for action against sites like </w:t>
      </w:r>
      <w:proofErr w:type="spellStart"/>
      <w:r w:rsidRPr="007217D1">
        <w:t>Backpage</w:t>
      </w:r>
      <w:proofErr w:type="spellEnd"/>
      <w:r w:rsidRPr="007217D1">
        <w:t xml:space="preserve">, welcomed the news of the federal seizure and indictment. But the momentum to crack down on trafficking has also renewed concerns about the safety of sex workers from their advocates. After </w:t>
      </w:r>
      <w:proofErr w:type="spellStart"/>
      <w:r w:rsidRPr="007217D1">
        <w:t>Backpage</w:t>
      </w:r>
      <w:proofErr w:type="spellEnd"/>
      <w:r w:rsidRPr="007217D1">
        <w:t xml:space="preserve"> was seized on Friday, the Women’s March group said on Twitter that the result was “an absolute crisis” for sex workers seeking safe communication with clients, drawing criticism.</w:t>
      </w:r>
    </w:p>
    <w:p w:rsidR="009E0455" w:rsidRDefault="009E0455" w:rsidP="009E0455">
      <w:pPr>
        <w:pStyle w:val="Heading3"/>
      </w:pPr>
      <w:r>
        <w:t>TVPA</w:t>
      </w:r>
    </w:p>
    <w:p w:rsidR="009E0455" w:rsidRDefault="009E0455" w:rsidP="009E0455">
      <w:pPr>
        <w:pStyle w:val="Heading4"/>
      </w:pPr>
      <w:r>
        <w:t>A strengthened Trafficking Victims Protections Act (TVPA) has been reintroduced into Congress, and individual states are fighting human trafficking</w:t>
      </w:r>
    </w:p>
    <w:p w:rsidR="009E0455" w:rsidRPr="00D04FA9" w:rsidRDefault="009E0455" w:rsidP="009E0455">
      <w:proofErr w:type="spellStart"/>
      <w:r w:rsidRPr="00CD2388">
        <w:rPr>
          <w:rStyle w:val="Style13ptBold"/>
        </w:rPr>
        <w:t>Jesionska</w:t>
      </w:r>
      <w:proofErr w:type="spellEnd"/>
      <w:r w:rsidRPr="00CD2388">
        <w:rPr>
          <w:rStyle w:val="Style13ptBold"/>
        </w:rPr>
        <w:t>, 2018</w:t>
      </w:r>
      <w:r w:rsidRPr="00D04FA9">
        <w:t xml:space="preserve"> (Natalie, has researched an</w:t>
      </w:r>
      <w:r>
        <w:t>d</w:t>
      </w:r>
      <w:r w:rsidRPr="00D04FA9">
        <w:t xml:space="preserve"> reported on human rights issues around the world. She lectures on human trafficking, gender and conflict, and human rights at Rutgers University, The Muse, “What’s Being Done to Stop Human Trafficking, Published on The Muse in 2018, </w:t>
      </w:r>
      <w:hyperlink r:id="rId10" w:history="1">
        <w:r w:rsidRPr="00D04FA9">
          <w:rPr>
            <w:rStyle w:val="Hyperlink"/>
          </w:rPr>
          <w:t>https://www.themuse.com/advice/whats-being-done-to-stop-human-trafficking</w:t>
        </w:r>
      </w:hyperlink>
      <w:r w:rsidRPr="00D04FA9">
        <w:t xml:space="preserve">, accessed on July 10th, 2018) GDI AS </w:t>
      </w:r>
    </w:p>
    <w:p w:rsidR="009E0455" w:rsidRPr="009E0455" w:rsidRDefault="009E0455" w:rsidP="009E0455">
      <w:r w:rsidRPr="00D04FA9">
        <w:t>The</w:t>
      </w:r>
      <w:r>
        <w:t xml:space="preserve"> </w:t>
      </w:r>
      <w:hyperlink r:id="rId11" w:tgtFrame="_blank" w:history="1">
        <w:r w:rsidRPr="00D04FA9">
          <w:rPr>
            <w:rStyle w:val="Hyperlink"/>
          </w:rPr>
          <w:t>Trafficking Victims Protection Act</w:t>
        </w:r>
      </w:hyperlink>
      <w:r>
        <w:t xml:space="preserve"> </w:t>
      </w:r>
      <w:r w:rsidRPr="00D04FA9">
        <w:t>(TVPA) was authorized in 2000 and was the first federal law to address sex trafficking and labor trafficking in the United States. The TVPA focused on the prevention and protection for trafficking survivors, as well as prosecution for traffickers.</w:t>
      </w:r>
      <w:r>
        <w:t xml:space="preserve"> </w:t>
      </w:r>
      <w:r w:rsidRPr="00D04FA9">
        <w:rPr>
          <w:rStyle w:val="StyleUnderline"/>
        </w:rPr>
        <w:t>The TVPA was reauthorized in 2003, 2005, and 2008 as the Trafficking Victim’s Protection Reauthorization Act (TVPRA), and each reauthorization offered positive changes</w:t>
      </w:r>
      <w:r w:rsidRPr="00D04FA9">
        <w:t>. For example, the TVPRA of 2008 required the Department of Labor to publish a list of products produced by child labor or forced labor. But the TVPRA expired in 2011, and is in need of an update to keep up with the rapidly evolving landscape of human trafficking.</w:t>
      </w:r>
      <w:r>
        <w:t xml:space="preserve"> </w:t>
      </w:r>
      <w:r w:rsidRPr="00D04FA9">
        <w:rPr>
          <w:rStyle w:val="StyleUnderline"/>
        </w:rPr>
        <w:t>This year, a bill to reauthorize the TVPRA has been reintroduced to Congress. It holds government contractors accountable for using foreign labor recruiters that use exploited labor, helps law enforcement prevent and prosecute sex tourism, and creates a grant-making program to prevent trafficking in humanitarian crises</w:t>
      </w:r>
      <w:r w:rsidRPr="00D04FA9">
        <w:t xml:space="preserve"> (such as in the case of Haiti or Syria). To learn more, you can read the Alliance to End Slavery &amp; Trafficking’s information about the</w:t>
      </w:r>
      <w:r>
        <w:t xml:space="preserve"> </w:t>
      </w:r>
      <w:hyperlink r:id="rId12" w:tgtFrame="_blank" w:history="1">
        <w:r w:rsidRPr="00D04FA9">
          <w:rPr>
            <w:rStyle w:val="Hyperlink"/>
          </w:rPr>
          <w:t>TVPRA and the actions you can</w:t>
        </w:r>
      </w:hyperlink>
      <w:r>
        <w:t xml:space="preserve"> </w:t>
      </w:r>
      <w:r w:rsidRPr="00D04FA9">
        <w:t>take to ensure the U.S. remains a leader in the movement to end human trafficking.</w:t>
      </w:r>
      <w:r>
        <w:t xml:space="preserve"> </w:t>
      </w:r>
      <w:r w:rsidRPr="00D04FA9">
        <w:rPr>
          <w:rStyle w:val="StyleUnderline"/>
        </w:rPr>
        <w:t>On the state level, while there has been vast improvement in some legislation, a few states have a long way to go. Massachusetts</w:t>
      </w:r>
      <w:r w:rsidRPr="00D04FA9">
        <w:t>, rated one of the most improved states by the</w:t>
      </w:r>
      <w:r>
        <w:t xml:space="preserve"> </w:t>
      </w:r>
      <w:hyperlink r:id="rId13" w:tgtFrame="_blank" w:history="1">
        <w:r w:rsidRPr="00D04FA9">
          <w:rPr>
            <w:rStyle w:val="Hyperlink"/>
          </w:rPr>
          <w:t>Polaris Project</w:t>
        </w:r>
      </w:hyperlink>
      <w:r w:rsidRPr="00D04FA9">
        <w:t xml:space="preserve">, </w:t>
      </w:r>
      <w:r w:rsidRPr="00D04FA9">
        <w:rPr>
          <w:rStyle w:val="StyleUnderline"/>
        </w:rPr>
        <w:t xml:space="preserve">created a </w:t>
      </w:r>
      <w:hyperlink r:id="rId14" w:tgtFrame="_blank" w:history="1">
        <w:r w:rsidRPr="00D04FA9">
          <w:rPr>
            <w:rStyle w:val="StyleUnderline"/>
          </w:rPr>
          <w:t>Human Trafficking Task Force</w:t>
        </w:r>
      </w:hyperlink>
      <w:r w:rsidRPr="00D04FA9">
        <w:t xml:space="preserve">, which strengthens protections for victims of trafficking and makes using the internet as a trafficking tool a punishable offense. </w:t>
      </w:r>
      <w:r w:rsidRPr="00D04FA9">
        <w:rPr>
          <w:rStyle w:val="StyleUnderline"/>
        </w:rPr>
        <w:t xml:space="preserve">On the other hand, there are states like Wyoming, where until January 29, no state law existed to punish traffickers. The just-passed House Bill 133 adds human trafficking legislation to the </w:t>
      </w:r>
      <w:proofErr w:type="spellStart"/>
      <w:r w:rsidRPr="00D04FA9">
        <w:rPr>
          <w:rStyle w:val="StyleUnderline"/>
        </w:rPr>
        <w:t>lawbooks</w:t>
      </w:r>
      <w:proofErr w:type="spellEnd"/>
      <w:r w:rsidRPr="00D04FA9">
        <w:rPr>
          <w:rStyle w:val="StyleUnderline"/>
        </w:rPr>
        <w:t>, and the bill will now go onto the Senate, which is a step in the right direction for the state</w:t>
      </w:r>
      <w:r w:rsidRPr="00D04FA9">
        <w:t>.</w:t>
      </w:r>
    </w:p>
    <w:p w:rsidR="00CD2388" w:rsidRDefault="00CD2388" w:rsidP="00541C85">
      <w:pPr>
        <w:pStyle w:val="Heading2"/>
      </w:pPr>
      <w:r>
        <w:t>Links</w:t>
      </w:r>
    </w:p>
    <w:p w:rsidR="00CD2388" w:rsidRDefault="00CD2388" w:rsidP="00CD2388">
      <w:pPr>
        <w:pStyle w:val="Heading3"/>
      </w:pPr>
      <w:r>
        <w:t>Open Borders</w:t>
      </w:r>
    </w:p>
    <w:p w:rsidR="00CD2388" w:rsidRDefault="00CD2388" w:rsidP="00CD2388">
      <w:pPr>
        <w:pStyle w:val="Heading4"/>
      </w:pPr>
      <w:r>
        <w:t>Current Open Borders between India &amp; Nepal leads to increase in trafficking</w:t>
      </w:r>
    </w:p>
    <w:p w:rsidR="00CD2388" w:rsidRPr="00CD2388" w:rsidRDefault="00CD2388" w:rsidP="00CD2388">
      <w:r w:rsidRPr="00BB307A">
        <w:rPr>
          <w:rStyle w:val="Style13ptBold"/>
        </w:rPr>
        <w:t>Sinha, 2011</w:t>
      </w:r>
      <w:r>
        <w:rPr>
          <w:b/>
          <w:bCs/>
        </w:rPr>
        <w:t xml:space="preserve"> </w:t>
      </w:r>
      <w:r w:rsidRPr="00BB307A">
        <w:t xml:space="preserve">(N.H. reports on a wide variety of issues that are happening in the </w:t>
      </w:r>
      <w:proofErr w:type="spellStart"/>
      <w:r w:rsidRPr="00BB307A">
        <w:t>poltical</w:t>
      </w:r>
      <w:proofErr w:type="spellEnd"/>
      <w:r w:rsidRPr="00BB307A">
        <w:t xml:space="preserve"> world such as: national, international, and business news, </w:t>
      </w:r>
      <w:r>
        <w:t>“</w:t>
      </w:r>
      <w:r w:rsidRPr="00BB307A">
        <w:t>Human traffickers thrive on open border – Agents lu</w:t>
      </w:r>
      <w:r>
        <w:t>r</w:t>
      </w:r>
      <w:r w:rsidRPr="00BB307A">
        <w:t>e Nepalese girls into India with job offers, push them into flesh trade,</w:t>
      </w:r>
      <w:r>
        <w:t>”</w:t>
      </w:r>
      <w:r w:rsidRPr="00BB307A">
        <w:t xml:space="preserve"> Telegraph India </w:t>
      </w:r>
      <w:hyperlink r:id="rId15" w:history="1">
        <w:r w:rsidRPr="00BB307A">
          <w:rPr>
            <w:rStyle w:val="Hyperlink"/>
          </w:rPr>
          <w:t>https://www.telegraphindia.com/1110713/j</w:t>
        </w:r>
      </w:hyperlink>
      <w:r w:rsidRPr="00BB307A">
        <w:t xml:space="preserve"> </w:t>
      </w:r>
      <w:proofErr w:type="spellStart"/>
      <w:r w:rsidRPr="00BB307A">
        <w:t>sp</w:t>
      </w:r>
      <w:proofErr w:type="spellEnd"/>
      <w:r w:rsidRPr="00BB307A">
        <w:t xml:space="preserve">/b </w:t>
      </w:r>
      <w:proofErr w:type="spellStart"/>
      <w:r w:rsidRPr="00BB307A">
        <w:t>ihar</w:t>
      </w:r>
      <w:proofErr w:type="spellEnd"/>
      <w:r w:rsidRPr="00BB307A">
        <w:t>/</w:t>
      </w:r>
      <w:proofErr w:type="spellStart"/>
      <w:proofErr w:type="gramStart"/>
      <w:r w:rsidRPr="00BB307A">
        <w:t>st</w:t>
      </w:r>
      <w:proofErr w:type="spellEnd"/>
      <w:r w:rsidRPr="00BB307A">
        <w:t xml:space="preserve">  ry</w:t>
      </w:r>
      <w:proofErr w:type="gramEnd"/>
      <w:r w:rsidRPr="00BB307A">
        <w:t>_1422 5043.jsp, on July 13th, 2011, accessed July 10th, 2018) GDI AS</w:t>
      </w:r>
      <w:r w:rsidRPr="00CD2388">
        <w:t xml:space="preserve"> </w:t>
      </w:r>
    </w:p>
    <w:p w:rsidR="00CD2388" w:rsidRDefault="00CD2388" w:rsidP="00CD2388">
      <w:pPr>
        <w:rPr>
          <w:sz w:val="16"/>
          <w:szCs w:val="16"/>
        </w:rPr>
      </w:pPr>
      <w:r w:rsidRPr="00BB307A">
        <w:rPr>
          <w:rStyle w:val="StyleUnderline"/>
        </w:rPr>
        <w:t xml:space="preserve">The human traffickers are cashing in on the open border between India and Nepal in </w:t>
      </w:r>
      <w:proofErr w:type="spellStart"/>
      <w:r w:rsidRPr="00BB307A">
        <w:rPr>
          <w:rStyle w:val="StyleUnderline"/>
        </w:rPr>
        <w:t>Raxaul</w:t>
      </w:r>
      <w:proofErr w:type="spellEnd"/>
      <w:r w:rsidRPr="003122D1">
        <w:rPr>
          <w:sz w:val="16"/>
        </w:rPr>
        <w:t xml:space="preserve">. A survey report of a non-government </w:t>
      </w:r>
      <w:proofErr w:type="spellStart"/>
      <w:r w:rsidRPr="003122D1">
        <w:rPr>
          <w:sz w:val="16"/>
        </w:rPr>
        <w:t>organisation</w:t>
      </w:r>
      <w:proofErr w:type="spellEnd"/>
      <w:r w:rsidRPr="003122D1">
        <w:rPr>
          <w:sz w:val="16"/>
        </w:rPr>
        <w:t xml:space="preserve"> (NGO) working for the cause of flesh trade victims claimed this.</w:t>
      </w:r>
      <w:r>
        <w:rPr>
          <w:sz w:val="16"/>
        </w:rPr>
        <w:t xml:space="preserve"> </w:t>
      </w:r>
      <w:r w:rsidRPr="003122D1">
        <w:rPr>
          <w:sz w:val="16"/>
        </w:rPr>
        <w:t xml:space="preserve">Suman </w:t>
      </w:r>
      <w:proofErr w:type="spellStart"/>
      <w:r w:rsidRPr="003122D1">
        <w:rPr>
          <w:sz w:val="16"/>
        </w:rPr>
        <w:t>Paswan</w:t>
      </w:r>
      <w:proofErr w:type="spellEnd"/>
      <w:r w:rsidRPr="003122D1">
        <w:rPr>
          <w:sz w:val="16"/>
        </w:rPr>
        <w:t xml:space="preserve">, the secretary of the NGO Dalit </w:t>
      </w:r>
      <w:proofErr w:type="spellStart"/>
      <w:r w:rsidRPr="003122D1">
        <w:rPr>
          <w:sz w:val="16"/>
        </w:rPr>
        <w:t>Mahila</w:t>
      </w:r>
      <w:proofErr w:type="spellEnd"/>
      <w:r w:rsidRPr="003122D1">
        <w:rPr>
          <w:sz w:val="16"/>
        </w:rPr>
        <w:t xml:space="preserve"> Jan </w:t>
      </w:r>
      <w:proofErr w:type="spellStart"/>
      <w:r w:rsidRPr="003122D1">
        <w:rPr>
          <w:sz w:val="16"/>
        </w:rPr>
        <w:t>Kalyan</w:t>
      </w:r>
      <w:proofErr w:type="spellEnd"/>
      <w:r w:rsidRPr="003122D1">
        <w:rPr>
          <w:sz w:val="16"/>
        </w:rPr>
        <w:t xml:space="preserve"> </w:t>
      </w:r>
      <w:proofErr w:type="spellStart"/>
      <w:r w:rsidRPr="003122D1">
        <w:rPr>
          <w:sz w:val="16"/>
        </w:rPr>
        <w:t>Sansthan</w:t>
      </w:r>
      <w:proofErr w:type="spellEnd"/>
      <w:r w:rsidRPr="003122D1">
        <w:rPr>
          <w:sz w:val="16"/>
        </w:rPr>
        <w:t xml:space="preserve">, has claimed in the report that </w:t>
      </w:r>
      <w:r w:rsidRPr="00BB307A">
        <w:rPr>
          <w:rStyle w:val="StyleUnderline"/>
        </w:rPr>
        <w:t>nearly 80 per cent of the women and girls involved in the flesh trade in India hailed from Nepal. He said around 1.5 lakh Nepalese girls were lured to Indian on one pretext or the other every year and were finally handed over to different gangs every year.</w:t>
      </w:r>
      <w:r>
        <w:rPr>
          <w:rStyle w:val="StyleUnderline"/>
        </w:rPr>
        <w:t xml:space="preserve"> </w:t>
      </w:r>
      <w:r w:rsidRPr="003122D1">
        <w:rPr>
          <w:rStyle w:val="Emphasis"/>
        </w:rPr>
        <w:t>The open border makes the job of the traffickers easier</w:t>
      </w:r>
      <w:r w:rsidRPr="003122D1">
        <w:rPr>
          <w:sz w:val="16"/>
        </w:rPr>
        <w:t>. According to Suman, petty gangs lure the families residing near the hilly regions of Nepal offering jobs to their women members. Once the women are trapped, they are sent to syndicates involved in flesh trade in Mumbai and Delhi.</w:t>
      </w:r>
      <w:r>
        <w:rPr>
          <w:sz w:val="16"/>
        </w:rPr>
        <w:t xml:space="preserve"> </w:t>
      </w:r>
      <w:r w:rsidRPr="003122D1">
        <w:rPr>
          <w:rStyle w:val="StyleUnderline"/>
        </w:rPr>
        <w:t xml:space="preserve">Besides, the girls are also taken to the Middle East, which too has a lucrative market for flesh trade. Suman said before taking delivery of the girls, </w:t>
      </w:r>
      <w:proofErr w:type="spellStart"/>
      <w:r w:rsidRPr="003122D1">
        <w:rPr>
          <w:rStyle w:val="StyleUnderline"/>
        </w:rPr>
        <w:t>Rs</w:t>
      </w:r>
      <w:proofErr w:type="spellEnd"/>
      <w:r w:rsidRPr="003122D1">
        <w:rPr>
          <w:rStyle w:val="StyleUnderline"/>
        </w:rPr>
        <w:t xml:space="preserve"> 10,000 to </w:t>
      </w:r>
      <w:proofErr w:type="spellStart"/>
      <w:r w:rsidRPr="003122D1">
        <w:rPr>
          <w:rStyle w:val="StyleUnderline"/>
        </w:rPr>
        <w:t>Rs</w:t>
      </w:r>
      <w:proofErr w:type="spellEnd"/>
      <w:r w:rsidRPr="003122D1">
        <w:rPr>
          <w:rStyle w:val="StyleUnderline"/>
        </w:rPr>
        <w:t xml:space="preserve"> 15,000 in Indian currency is paid as advance to their guardians</w:t>
      </w:r>
      <w:r>
        <w:t xml:space="preserve">. </w:t>
      </w:r>
      <w:r w:rsidRPr="003122D1">
        <w:rPr>
          <w:sz w:val="16"/>
          <w:szCs w:val="16"/>
        </w:rPr>
        <w:t>Suman lamented that despite the international treaty among the India-Nepal governments to check human trafficking, it is effective in limited places.</w:t>
      </w:r>
      <w:r>
        <w:rPr>
          <w:sz w:val="16"/>
          <w:szCs w:val="16"/>
        </w:rPr>
        <w:t xml:space="preserve"> </w:t>
      </w:r>
      <w:r w:rsidRPr="003122D1">
        <w:rPr>
          <w:sz w:val="16"/>
          <w:szCs w:val="16"/>
        </w:rPr>
        <w:t xml:space="preserve">Speaking about a recent meeting convened at hotel </w:t>
      </w:r>
      <w:proofErr w:type="spellStart"/>
      <w:r w:rsidRPr="003122D1">
        <w:rPr>
          <w:sz w:val="16"/>
          <w:szCs w:val="16"/>
        </w:rPr>
        <w:t>Maurya</w:t>
      </w:r>
      <w:proofErr w:type="spellEnd"/>
      <w:r w:rsidRPr="003122D1">
        <w:rPr>
          <w:sz w:val="16"/>
          <w:szCs w:val="16"/>
        </w:rPr>
        <w:t xml:space="preserve"> in Patna on June 2 to discuss the issue of human trafficking, Suman said he had proposed maximum involvement of police in checking human trafficking in the bordering districts.</w:t>
      </w:r>
      <w:r>
        <w:rPr>
          <w:sz w:val="16"/>
          <w:szCs w:val="16"/>
        </w:rPr>
        <w:t xml:space="preserve"> </w:t>
      </w:r>
      <w:r w:rsidRPr="003122D1">
        <w:rPr>
          <w:sz w:val="16"/>
          <w:szCs w:val="16"/>
        </w:rPr>
        <w:t xml:space="preserve">Welfare officers and at least two NGOs working in the border districts, social welfare minister </w:t>
      </w:r>
      <w:proofErr w:type="spellStart"/>
      <w:r w:rsidRPr="003122D1">
        <w:rPr>
          <w:sz w:val="16"/>
          <w:szCs w:val="16"/>
        </w:rPr>
        <w:t>Parveen</w:t>
      </w:r>
      <w:proofErr w:type="spellEnd"/>
      <w:r w:rsidRPr="003122D1">
        <w:rPr>
          <w:sz w:val="16"/>
          <w:szCs w:val="16"/>
        </w:rPr>
        <w:t xml:space="preserve"> </w:t>
      </w:r>
      <w:proofErr w:type="spellStart"/>
      <w:r w:rsidRPr="003122D1">
        <w:rPr>
          <w:sz w:val="16"/>
          <w:szCs w:val="16"/>
        </w:rPr>
        <w:t>Amanullah</w:t>
      </w:r>
      <w:proofErr w:type="spellEnd"/>
      <w:r w:rsidRPr="003122D1">
        <w:rPr>
          <w:sz w:val="16"/>
          <w:szCs w:val="16"/>
        </w:rPr>
        <w:t xml:space="preserve"> and principal secretary of the department Amitabh </w:t>
      </w:r>
      <w:proofErr w:type="spellStart"/>
      <w:r w:rsidRPr="003122D1">
        <w:rPr>
          <w:sz w:val="16"/>
          <w:szCs w:val="16"/>
        </w:rPr>
        <w:t>Verma</w:t>
      </w:r>
      <w:proofErr w:type="spellEnd"/>
      <w:r w:rsidRPr="003122D1">
        <w:rPr>
          <w:sz w:val="16"/>
          <w:szCs w:val="16"/>
        </w:rPr>
        <w:t xml:space="preserve"> had participated in the meet.</w:t>
      </w:r>
      <w:r>
        <w:rPr>
          <w:sz w:val="16"/>
          <w:szCs w:val="16"/>
        </w:rPr>
        <w:t xml:space="preserve"> </w:t>
      </w:r>
      <w:r w:rsidRPr="003122D1">
        <w:rPr>
          <w:sz w:val="16"/>
          <w:szCs w:val="16"/>
        </w:rPr>
        <w:t>Suman told</w:t>
      </w:r>
      <w:r>
        <w:rPr>
          <w:sz w:val="16"/>
          <w:szCs w:val="16"/>
        </w:rPr>
        <w:t xml:space="preserve"> </w:t>
      </w:r>
      <w:r w:rsidRPr="003122D1">
        <w:rPr>
          <w:b/>
          <w:bCs/>
          <w:sz w:val="16"/>
          <w:szCs w:val="16"/>
        </w:rPr>
        <w:t>The Telegraph</w:t>
      </w:r>
      <w:r w:rsidRPr="003122D1">
        <w:rPr>
          <w:sz w:val="16"/>
          <w:szCs w:val="16"/>
        </w:rPr>
        <w:t>: “</w:t>
      </w:r>
      <w:r w:rsidRPr="003122D1">
        <w:rPr>
          <w:rStyle w:val="StyleUnderline"/>
        </w:rPr>
        <w:t>I had suggested in the June 2 meeting that apart from the police inspectors and deputy superintendents of police (DSPs), who are entitled to institute cases against the human traffickers, the government should make training compulsory for the judicial officers also.”</w:t>
      </w:r>
      <w:r>
        <w:t xml:space="preserve"> </w:t>
      </w:r>
      <w:r w:rsidRPr="003122D1">
        <w:rPr>
          <w:sz w:val="16"/>
          <w:szCs w:val="16"/>
        </w:rPr>
        <w:t xml:space="preserve">When Rajeev </w:t>
      </w:r>
      <w:proofErr w:type="spellStart"/>
      <w:r w:rsidRPr="003122D1">
        <w:rPr>
          <w:sz w:val="16"/>
          <w:szCs w:val="16"/>
        </w:rPr>
        <w:t>Ranjan</w:t>
      </w:r>
      <w:proofErr w:type="spellEnd"/>
      <w:r w:rsidRPr="003122D1">
        <w:rPr>
          <w:sz w:val="16"/>
          <w:szCs w:val="16"/>
        </w:rPr>
        <w:t xml:space="preserve">, the </w:t>
      </w:r>
      <w:proofErr w:type="spellStart"/>
      <w:r w:rsidRPr="003122D1">
        <w:rPr>
          <w:sz w:val="16"/>
          <w:szCs w:val="16"/>
        </w:rPr>
        <w:t>Raxaul</w:t>
      </w:r>
      <w:proofErr w:type="spellEnd"/>
      <w:r w:rsidRPr="003122D1">
        <w:rPr>
          <w:sz w:val="16"/>
          <w:szCs w:val="16"/>
        </w:rPr>
        <w:t xml:space="preserve"> DSP, was contacted for comment regarding the desired assistance expected from the police in the rescue of the human trafficking victims, he said: “Such cases are mostly reported from railway stations. Hence, the cases are registered with the Government Railway Police.”</w:t>
      </w:r>
      <w:r>
        <w:rPr>
          <w:sz w:val="16"/>
          <w:szCs w:val="16"/>
        </w:rPr>
        <w:t xml:space="preserve"> </w:t>
      </w:r>
      <w:proofErr w:type="spellStart"/>
      <w:r w:rsidRPr="003122D1">
        <w:rPr>
          <w:sz w:val="16"/>
          <w:szCs w:val="16"/>
        </w:rPr>
        <w:t>Ranjan</w:t>
      </w:r>
      <w:proofErr w:type="spellEnd"/>
      <w:r w:rsidRPr="003122D1">
        <w:rPr>
          <w:sz w:val="16"/>
          <w:szCs w:val="16"/>
        </w:rPr>
        <w:t xml:space="preserve"> added: “Once such a case comes to our notice, the police not only indulge in hectic exercise to rescue the victims but also initiates the toughest legal action possible against the guilty. I have asked the police to remain on constant vigil in this sensitive border sub-division to keep a check on the crime,” he added</w:t>
      </w:r>
      <w:r>
        <w:rPr>
          <w:sz w:val="16"/>
          <w:szCs w:val="16"/>
        </w:rPr>
        <w:t>.</w:t>
      </w:r>
    </w:p>
    <w:p w:rsidR="00CD2388" w:rsidRDefault="00B80588" w:rsidP="00CD2388">
      <w:pPr>
        <w:pStyle w:val="Heading3"/>
      </w:pPr>
      <w:r>
        <w:t xml:space="preserve">Generic </w:t>
      </w:r>
      <w:r w:rsidR="00CD2388">
        <w:t>Restrictions Key</w:t>
      </w:r>
    </w:p>
    <w:p w:rsidR="00CD2388" w:rsidRPr="008F4171" w:rsidRDefault="00CD2388" w:rsidP="00CD2388">
      <w:pPr>
        <w:pStyle w:val="Heading4"/>
        <w:rPr>
          <w:rStyle w:val="Style13ptBold"/>
          <w:b/>
        </w:rPr>
      </w:pPr>
      <w:r w:rsidRPr="008F4171">
        <w:rPr>
          <w:rStyle w:val="Style13ptBold"/>
          <w:b/>
        </w:rPr>
        <w:t>Cracking down on immigration increases deterrent on traffickers and hurts the trafficking industry</w:t>
      </w:r>
    </w:p>
    <w:p w:rsidR="00CD2388" w:rsidRPr="008F4171" w:rsidRDefault="00CD2388" w:rsidP="00CD2388">
      <w:r w:rsidRPr="008F4171">
        <w:rPr>
          <w:rStyle w:val="Style13ptBold"/>
        </w:rPr>
        <w:t xml:space="preserve">Kara, author, activist and expert on modern day slavery, 2011 </w:t>
      </w:r>
      <w:r w:rsidRPr="008F4171">
        <w:t>[</w:t>
      </w:r>
      <w:proofErr w:type="spellStart"/>
      <w:r w:rsidRPr="008F4171">
        <w:t>Sidharth</w:t>
      </w:r>
      <w:proofErr w:type="spellEnd"/>
      <w:r w:rsidRPr="008F4171">
        <w:t xml:space="preserve">, “Supply and Demand: Human Trafficking in the Global Economy,” Harvard International Review, </w:t>
      </w:r>
      <w:proofErr w:type="gramStart"/>
      <w:r w:rsidRPr="008F4171">
        <w:t>Summer</w:t>
      </w:r>
      <w:proofErr w:type="gramEnd"/>
      <w:r w:rsidRPr="008F4171">
        <w:t>, ProQuest accessed 7/10/18 GDI-</w:t>
      </w:r>
      <w:proofErr w:type="spellStart"/>
      <w:r w:rsidRPr="008F4171">
        <w:t>FroJack</w:t>
      </w:r>
      <w:proofErr w:type="spellEnd"/>
      <w:r w:rsidRPr="008F4171">
        <w:t>]</w:t>
      </w:r>
    </w:p>
    <w:p w:rsidR="00CD2388" w:rsidRPr="00CD2388" w:rsidRDefault="00CD2388" w:rsidP="00CD2388">
      <w:r w:rsidRPr="008F4171">
        <w:rPr>
          <w:rStyle w:val="StyleUnderline"/>
        </w:rPr>
        <w:t xml:space="preserve">The most effective way to attack profitability is to elevate real risk. Depending on the type of industry, the tactics will vary, but such efforts will assuredly involve the following: elevated efforts by law enforcement to proactively investigate and intervene in human trafficking crimes; the expansion of community-based antislavery efforts; elevated funding for anti-trafficking police, prosecutors, and judges, especially in developing nations; fast-track courts to prosecute trafficking crimes quickly so as to minimize risks to the survivor- witness; </w:t>
      </w:r>
      <w:r w:rsidRPr="008F4171">
        <w:t>and a massive increase in the financial penalties associated with human trafficking crimes, including enterprise corruption, asset forfeiture, and victim compensation, to help former slaves get their lives back on track.</w:t>
      </w:r>
      <w:r>
        <w:t xml:space="preserve"> </w:t>
      </w:r>
      <w:r w:rsidRPr="008F4171">
        <w:rPr>
          <w:rStyle w:val="StyleUnderline"/>
        </w:rPr>
        <w:t>An increase in penalties, along with increased prosecution and conviction levels achieved through the kinds of tactics described above, should elevate the real risk and cost of human trafficking to an economically detrimental level. Put in criminal law terms, we are trying to elevate the deterrent and retributive value of the real penalty associated with the commission of slave-related crimes to a far more effective level.</w:t>
      </w:r>
      <w:r w:rsidRPr="008F4171">
        <w:t xml:space="preserve"> In turn, criminals will likely diversify their operations to other, less toxic opportunities, just as quickly as they originally flocked to trafficking and labor exploitation.</w:t>
      </w:r>
    </w:p>
    <w:p w:rsidR="00CD2388" w:rsidRDefault="00CD2388" w:rsidP="00541C85">
      <w:pPr>
        <w:pStyle w:val="Heading2"/>
      </w:pPr>
      <w:r>
        <w:t>Internal Links</w:t>
      </w:r>
      <w:r w:rsidR="00AB2C9B">
        <w:t xml:space="preserve"> / Impacts</w:t>
      </w:r>
    </w:p>
    <w:p w:rsidR="00AB2C9B" w:rsidRDefault="00AB2C9B" w:rsidP="00541C85">
      <w:pPr>
        <w:pStyle w:val="Heading3"/>
      </w:pPr>
      <w:r>
        <w:t>Child Trafficking</w:t>
      </w:r>
    </w:p>
    <w:p w:rsidR="00AB2C9B" w:rsidRPr="00BB3949" w:rsidRDefault="00AB2C9B" w:rsidP="00AB2C9B">
      <w:pPr>
        <w:pStyle w:val="Heading4"/>
      </w:pPr>
      <w:r w:rsidRPr="00BB3949">
        <w:t>Human trafficking strips children of Human dignity and takes away their right to innocence</w:t>
      </w:r>
    </w:p>
    <w:p w:rsidR="00AB2C9B" w:rsidRDefault="00AB2C9B" w:rsidP="00AB2C9B">
      <w:proofErr w:type="spellStart"/>
      <w:r w:rsidRPr="00BB3949">
        <w:rPr>
          <w:rStyle w:val="Style13ptBold"/>
        </w:rPr>
        <w:t>Normandin</w:t>
      </w:r>
      <w:proofErr w:type="spellEnd"/>
      <w:r w:rsidRPr="00BB3949">
        <w:rPr>
          <w:rStyle w:val="Style13ptBold"/>
        </w:rPr>
        <w:t>,</w:t>
      </w:r>
      <w:r>
        <w:rPr>
          <w:rStyle w:val="Style13ptBold"/>
        </w:rPr>
        <w:t xml:space="preserve"> Adjunct Professor of Nursing at Northeastern University</w:t>
      </w:r>
      <w:r w:rsidRPr="00BB3949">
        <w:rPr>
          <w:rStyle w:val="Style13ptBold"/>
        </w:rPr>
        <w:t>, 17</w:t>
      </w:r>
      <w:r>
        <w:rPr>
          <w:rStyle w:val="Style13ptBold"/>
        </w:rPr>
        <w:t xml:space="preserve"> </w:t>
      </w:r>
      <w:r>
        <w:t>[</w:t>
      </w:r>
      <w:r w:rsidRPr="00BB3949">
        <w:t>Patricia A.</w:t>
      </w:r>
      <w:r>
        <w:t xml:space="preserve"> </w:t>
      </w:r>
      <w:r w:rsidRPr="00BB3949">
        <w:t xml:space="preserve">Child Human Trafficking: See, Pull, </w:t>
      </w:r>
      <w:proofErr w:type="gramStart"/>
      <w:r w:rsidRPr="00BB3949">
        <w:t>Cut</w:t>
      </w:r>
      <w:proofErr w:type="gramEnd"/>
      <w:r w:rsidRPr="00BB3949">
        <w:t xml:space="preserve"> the Threads of Abuse</w:t>
      </w:r>
      <w:r>
        <w:t>.</w:t>
      </w:r>
      <w:r w:rsidRPr="00BB3949">
        <w:t xml:space="preserve"> Journal of Emergency Nursing: JEN; Philadelphia Vol. 43, </w:t>
      </w:r>
      <w:proofErr w:type="spellStart"/>
      <w:r w:rsidRPr="00BB3949">
        <w:t>Iss</w:t>
      </w:r>
      <w:proofErr w:type="spellEnd"/>
      <w:r w:rsidRPr="00BB3949">
        <w:t>. 6</w:t>
      </w:r>
      <w:proofErr w:type="gramStart"/>
      <w:r w:rsidRPr="00BB3949">
        <w:t>,  (</w:t>
      </w:r>
      <w:proofErr w:type="gramEnd"/>
      <w:r w:rsidRPr="00BB3949">
        <w:t>Nov 1, 2017): 588-590. DOI:10.1016/j.jen.2017.07.014</w:t>
      </w:r>
      <w:r>
        <w:t xml:space="preserve"> Accessed 7/10/18] GDI-DC</w:t>
      </w:r>
    </w:p>
    <w:p w:rsidR="00AB2C9B" w:rsidRPr="00AB2C9B" w:rsidRDefault="00AB2C9B" w:rsidP="00AB2C9B">
      <w:r w:rsidRPr="00F104A1">
        <w:rPr>
          <w:rStyle w:val="StyleUnderline"/>
        </w:rPr>
        <w:t>Human trafficking is a hidden global public health epidemic among children and adults. Childhood should be a time of innocence, play, love, and security, but for some children it is not. Children victimized by human traffickers need to be identified when they enter emergency departments. Accurate human trafficking statistics are hard to find because of the hidden and illegal nature of this exploitation. It is estimated that there are more than 20 million victims of human trafficking globally, and more than 5 million are children.1-4 Human trafficking is a lucrative $150-billion-per-year criminal activity.3</w:t>
      </w:r>
      <w:proofErr w:type="gramStart"/>
      <w:r w:rsidRPr="00F104A1">
        <w:rPr>
          <w:rStyle w:val="StyleUnderline"/>
        </w:rPr>
        <w:t>,4</w:t>
      </w:r>
      <w:proofErr w:type="gramEnd"/>
      <w:r w:rsidRPr="00F104A1">
        <w:rPr>
          <w:rStyle w:val="StyleUnderline"/>
        </w:rPr>
        <w:t xml:space="preserve"> The National Center for Missing &amp; Exploited Children estimates that 1 in 6 missing children is likely to be a victim of child sex trafficking.4</w:t>
      </w:r>
      <w:r>
        <w:t xml:space="preserve"> Covert activities, such as human trafficking, are linked to child abuse and domestic violence (intimate-partner violence</w:t>
      </w:r>
      <w:r w:rsidRPr="00F104A1">
        <w:rPr>
          <w:rStyle w:val="StyleUnderline"/>
        </w:rPr>
        <w:t>). Health care providers need to be on the alert to detect the hidden signs of potential human trafficking in children because, as with adults, children seldom self-disclose. Emergency nurses need to be aware that an estimated 199,000 youths as young as 12 years of age are being trapped into human trafficking.2-4 These children are exploited, starved, beaten, and may be forced to do domestic or migrant work or labor in factories, restaurants, or in prostitution.</w:t>
      </w:r>
      <w:r>
        <w:t xml:space="preserve">1-4 Emergency nurses should be educated to notice subtle signs that may indicate human trafficking such as tattoos, a young child without identification papers arriving with an older adult, unusual rapport between child and accompanying adult, poor personal hygiene, suspicious injuries of abuse, and lack of medical and dental care.3-6 It is important to understand that legal definitions of human trafficking vary with each state in the United States and the United Nations. Different definitions of what constitutes human trafficking contribute to the difficulty of health care in professionals identifying victims. The United Nations defines human trafficking as “trafficking in persons,” as in the recruitment, transportation, transfer, harboring, or receipt of persons, by means of the threat or use of force or other forms of coercion, of abduction, of fraud, of deception, of the abuse of power or of a position of vulnerability, or of the giving or receiving of payments or benefits to achieve the consent of a person having control over another person for the purpose of exploitation. Exploitation shall include, at a minimum, </w:t>
      </w:r>
      <w:r w:rsidRPr="00F104A1">
        <w:rPr>
          <w:rStyle w:val="StyleUnderline"/>
        </w:rPr>
        <w:t>the forced practice of prostitution or other forms of sexual exploitation, forced labor or services, slavery, servitude or the removal of organs.</w:t>
      </w:r>
      <w:r>
        <w:t xml:space="preserve">5 </w:t>
      </w:r>
      <w:r w:rsidRPr="00F104A1">
        <w:rPr>
          <w:rStyle w:val="StyleUnderline"/>
        </w:rPr>
        <w:t>Three common elements of human trafficking are Act, Means, and Purpose. The National Human Trafficking Resource Center uses the A-M-P Model to describe human trafficking.5Act refers to the recruitment, transporting, transferring, harboring, obtaining, patronizing, soliciting, knowingly advertising, or receipt of persons. Means involves force (physical assault, sexual assault, confinement), fraud (false promises regarding work or living conditions, withholding promised wages), and coercion (threats of harm or deportation, debt bondage, confiscation of documents, psychological manipulation). With minors below the age of 18 years, means is not required to include force, fraud, or coercion</w:t>
      </w:r>
      <w:r>
        <w:t xml:space="preserve">.5Purpose refers to labor or services and commercial sex acts.5 See the Threads of Child Human Trafficking Emergency nurses need to have a heightened awareness during each pediatric presentation for signs of the patient being a victim of child trafficking. A systematic approach will allow emergency nurses to identify the red flags upon the child’s arrival in the emergency department. The nurse should observe the child and adult accompanying the child as they present to the hospital. Do they appear related? How do they interact? Does the child seem well nourished, clean, and appropriately attired? Is the history provided consistent with the chief complaint? The older child who is unable to provide a home address or is unaware of the current date, time, and location might be a victim of child trafficking. If a child’s immunizations and well-child visits are not up to date or are unknown, that could suggest child trafficking. Hesitation or unwillingness to answer questions related to the presenting illness or injury may indicate trafficking. If the person who brought the child answers questions directed to the child or interprets the child’s statements, it could indicate trafficking. </w:t>
      </w:r>
      <w:r w:rsidRPr="00F104A1">
        <w:rPr>
          <w:rStyle w:val="StyleUnderline"/>
        </w:rPr>
        <w:t>The child who is trafficked may demonstrate nervous behavior, avoid eye contact, or appear fearful. If the older (working age) child is not in control of her or his money or is not being paid wages or having wages withheld, child trafficking could be an explanation.5-8 Emergency nurses need to notice the indicators of potential child sex trafficking.</w:t>
      </w:r>
      <w:r>
        <w:t xml:space="preserve"> </w:t>
      </w:r>
      <w:r w:rsidRPr="00F104A1">
        <w:rPr>
          <w:rStyle w:val="StyleUnderline"/>
        </w:rPr>
        <w:t>Adolescent children with tattoos that suggest branding such as “Daddy,” money sign ($), “For sale,” or property of the trafficker’s name may suggest human trafficking.</w:t>
      </w:r>
      <w:r>
        <w:t xml:space="preserve"> Adolescents and young adults with histories of high numbers of sexual partners, sexually transmitted diseases, abortions, and pregnancies may indicate human trafficking. Inappropriately dressed children for venue or weather may indicate human trafficking. Children speaking with slang or terminology common in the sex industry might suggest that they are victims of human trafficking.1-8 Careful communication techniques with potential child victims are crucial for their safety. If at all possible, separate the accompanying person from the older child if you suspect trafficking. Build a rapport with the child to foster trust. Sit or get down to eye level when speaking with the child. Always maintain eye contact. Meet immediate physical needs first, such as food, water, and attention to physical complaints. Use a qualified interpreter if the child speaks a language that is different from that of the emergency provider. Be sure to ask about safety. Examples of safety questions might be: Where do you live? Who lives with you? Who takes care of you? Depending on the age of the child, more explicit questions might be asked: Are you feeling entrapped? Has your family been threatened? Ask them to tell you about their tattoos and if anyone is forcing them to do anything they do not want to do. Emergency nurses suspecting that children are victims of trafficking should ask questions regarding being denied food, water, medical care, sleep, or access to their families. Avoid terms such as pimp, coercion, escort, call girl, or sex worker.3 Physical and psychological health effects of human trafficking are common. Emergency nurses need to be aware that adverse health effects vary widely depending on the individual situation (see Table).6 Pull the Threads of Child Human Trafficking Emergency nurses can pull the threads of child human trafficking by empowering themselves with education. The Polaris Project has a wealth of information on human trafficking and training availability for emergency nurses.1 The National Human Trafficking Resource Center is another valuable source of information for health care providers.7</w:t>
      </w:r>
      <w:proofErr w:type="gramStart"/>
      <w:r>
        <w:t>,8</w:t>
      </w:r>
      <w:proofErr w:type="gramEnd"/>
      <w:r>
        <w:t xml:space="preserve"> Emergency nurses will be empowered if they are taught to recognize victims of human trafficking; use appropriate communication; are familiar with available tools, resources, and treatment options; and know whom to call. Victims of child trafficking can be female or male and from any race, sexual orientation, or socioeconomic level.3,4 Children of all ages, from newborns to adolescents, can be victims of child-trafficking predators.4 The average child’s age of introduction to child trafficking, according to the National Center for Missing &amp; Exploited Children, is 12 to 14 years of age.4 Cut the Threads of Child Human Trafficking Emergency nurses need to know their resources to unravel the threads of child human trafficking. Proactive </w:t>
      </w:r>
      <w:proofErr w:type="spellStart"/>
      <w:r>
        <w:t>interprofessional</w:t>
      </w:r>
      <w:proofErr w:type="spellEnd"/>
      <w:r>
        <w:t xml:space="preserve"> collaboration with ED nurse leaders; hospital administration; social services; schools; and law enforcement departments on a local, state, and federal level are crucial to cut the threads of child human trafficking. Advocates for prevention of intimate-partner violence (domestic violence) are experts with tools that can be helpful for identification of child trafficking and are useful as advocates for prevention. Many great resources are available at the Polaris Project Organization website and other sites.1</w:t>
      </w:r>
      <w:proofErr w:type="gramStart"/>
      <w:r>
        <w:t>,6</w:t>
      </w:r>
      <w:proofErr w:type="gramEnd"/>
      <w:r>
        <w:t>-10 Conclusion: Every Emergency Nurse Can Cut Child Human Trafficking Abuse Emergency nurses need to incorporate universal screening for all children to identify victims of human trafficking. Empathy, cultural awareness, being open minded, and using a trauma-informed care approach is essential when caring for the potential child victim.6 Nurse educators and administrators need to provide education that describes appropriate screening, care, medical-legal consideration, interdisciplinary collaboration, and documentation regarding child human trafficking. Each institution needs to develop policies and procedures to stop the child human trafficking epidemic. Every emergency nurse should have a heightened awareness of child human trafficking that includes providing universal screening; knowing their local, state, and federal laws; understanding how to activate needed additional resources; knowing their institution’s protocol during care of the potential victim of child human trafficking.</w:t>
      </w:r>
    </w:p>
    <w:p w:rsidR="00AB2C9B" w:rsidRDefault="00AB2C9B" w:rsidP="00541C85">
      <w:pPr>
        <w:pStyle w:val="Heading3"/>
      </w:pPr>
      <w:r>
        <w:t>Crime</w:t>
      </w:r>
    </w:p>
    <w:p w:rsidR="00AB2C9B" w:rsidRPr="007217D1" w:rsidRDefault="00AB2C9B" w:rsidP="00AB2C9B">
      <w:pPr>
        <w:pStyle w:val="Heading4"/>
      </w:pPr>
      <w:r w:rsidRPr="007217D1">
        <w:t>Human Trafficking hurts US—hurts markets and fuels organized crime</w:t>
      </w:r>
    </w:p>
    <w:p w:rsidR="00AB2C9B" w:rsidRPr="007217D1" w:rsidRDefault="00AB2C9B" w:rsidP="00AB2C9B">
      <w:r w:rsidRPr="007217D1">
        <w:rPr>
          <w:rStyle w:val="Style13ptBold"/>
        </w:rPr>
        <w:t>Human Rights First, site devoted to preservation of Human Rights, 2017</w:t>
      </w:r>
      <w:r>
        <w:rPr>
          <w:rStyle w:val="Style13ptBold"/>
        </w:rPr>
        <w:t xml:space="preserve"> </w:t>
      </w:r>
      <w:r w:rsidRPr="007217D1">
        <w:t xml:space="preserve">[Human Rights First. Human Trafficking by the Numbers. January 07, 2017. </w:t>
      </w:r>
      <w:hyperlink r:id="rId16" w:history="1">
        <w:r w:rsidRPr="007217D1">
          <w:rPr>
            <w:rStyle w:val="Hyperlink"/>
          </w:rPr>
          <w:t>https://www.humanrightsfirst.org/resource/human-trafficking-numbers</w:t>
        </w:r>
      </w:hyperlink>
      <w:r w:rsidRPr="007217D1">
        <w:t xml:space="preserve"> -- Accessed 7/8/18] GDI- DC</w:t>
      </w:r>
    </w:p>
    <w:p w:rsidR="00AB2C9B" w:rsidRPr="007217D1" w:rsidRDefault="00AB2C9B" w:rsidP="00AB2C9B">
      <w:r w:rsidRPr="007217D1">
        <w:rPr>
          <w:rStyle w:val="StyleUnderline"/>
        </w:rPr>
        <w:t>“It ought to concern every person, because it is a debasement of our common humanity. It ought to concern every community, because it tears at our social fabric. It ought to concern every business, because it distorts markets. It ought to concern every nation, because it endangers public health and fuels violence and organized crime. I’m talking about the injustice, the outrage, of human trafficking, which must be called by its true name - - modern slavery.”- President Barack Obama, September 25, 2012</w:t>
      </w:r>
      <w:r w:rsidRPr="007217D1">
        <w:t xml:space="preserve"> Human Trafficking Defined: </w:t>
      </w:r>
      <w:r w:rsidRPr="007217D1">
        <w:rPr>
          <w:rStyle w:val="StyleUnderline"/>
        </w:rPr>
        <w:t>Under U.S. law, trafficking in persons is defined as “sex trafficking in which a commercial sex act is induced by force, fraud, or coercion, or in which the person induced to perform such act has not attained 18 years of age;</w:t>
      </w:r>
      <w:r w:rsidRPr="007217D1">
        <w:t>” or “</w:t>
      </w:r>
      <w:r w:rsidRPr="007217D1">
        <w:rPr>
          <w:rStyle w:val="StyleUnderline"/>
        </w:rPr>
        <w:t>the recruitment, harboring, transportation, provision, or obtaining of a person for labor or services, through the use of force, fraud, or coercion for the purpose of subjection to involuntary servitude, peonage, debt bondage, or slavery.</w:t>
      </w:r>
      <w:r w:rsidRPr="007217D1">
        <w:t>" Human trafficking can be a transnational process where victims are recruited abroad and transported across borders into another country where they are exploited for labor and/or sex. However</w:t>
      </w:r>
      <w:r w:rsidRPr="007217D1">
        <w:rPr>
          <w:rStyle w:val="StyleUnderline"/>
        </w:rPr>
        <w:t>, human trafficking can also be a domestic phenomenon, where little or no transportation is required.</w:t>
      </w:r>
      <w:r w:rsidRPr="007217D1">
        <w:t xml:space="preserve"> A Global Problem: </w:t>
      </w:r>
      <w:r w:rsidRPr="007217D1">
        <w:rPr>
          <w:rStyle w:val="StyleUnderline"/>
        </w:rPr>
        <w:t>According to a September 2017 report from the International Labor Organization (ILO) and Walk Free Foundation: An estimated 24.9 million victims are trapped in modern-day slavery</w:t>
      </w:r>
      <w:r w:rsidRPr="007217D1">
        <w:t xml:space="preserve">. Of these, 16 million (64%) were exploited for labor, 4.8 million (19%) were sexually exploited, and 4.1 million (17%) were exploited in state-imposed forced labor. Forced labor takes place in many different industries. Of the 16 million trafficking victims exploited for labor 7.5 million (47%) forced labor victims work in construction, manufacturing, mining, or hospitality 3.8 million (24%) forced labor victims are domestic workers 1.7 million (11%) forced labor victims work in agriculture 71% of trafficking victims around the world are women and girls and 29% are men and boys. 15.4 million victims (75%) are aged 18 or older, with the number of children under the age of 18 estimated at 5.5 million (25%). The Asia-pacific region accounts for the largest number of forced laborers— 15.4 million (62% of the global total). Africa has 5.7 million (23%) followed by Europe and Central Asia with 2.2 million (9%). </w:t>
      </w:r>
      <w:r w:rsidRPr="007217D1">
        <w:rPr>
          <w:rStyle w:val="StyleUnderline"/>
        </w:rPr>
        <w:t>The Americas account for 1.2 million (5%) and the Arab States account for 1% of all victims.</w:t>
      </w:r>
      <w:r w:rsidRPr="007217D1">
        <w:t xml:space="preserve"> Human trafficking does not always involve travel to the destination of exploitation: 2.2 million (14%) of victims of forced labor moved either internally or internationally, while 3.5 million (74%) of victims of sexual exploitation were living outside their country of residence. Victims spend an average of 20 months in forced labor, although this varied with different forms of forced labor. Human Trafficking is Big Business </w:t>
      </w:r>
      <w:proofErr w:type="gramStart"/>
      <w:r w:rsidRPr="007217D1">
        <w:t>Human</w:t>
      </w:r>
      <w:proofErr w:type="gramEnd"/>
      <w:r w:rsidRPr="007217D1">
        <w:t xml:space="preserve"> trafficking earns profits of roughly $150 billion a year for traffickers, according to the ILO report from 2014. The following is a breakdown of profits, by sector: $99 billion from commercial sexual exploitation $34 billion in construction, manufacturing, mining and utilities $9 billion in agriculture, including forestry and fishing $8 billion dollars is saved annually by private households that employ domestic workers under conditions of forced labor While only 19% of victims are trafficked for sex, sexual exploitation earns 66% of the global profits of human trafficking. The average annual profits generated by each woman in forced sexual servitude ($100,000) is estimated to be six times more than the average profits generated by each trafficking victim worldwide ($21,800), according to the Organization for Security and Co</w:t>
      </w:r>
      <w:r w:rsidRPr="007217D1">
        <w:rPr>
          <w:rFonts w:ascii="Cambria Math" w:hAnsi="Cambria Math" w:cs="Cambria Math"/>
        </w:rPr>
        <w:t>‑</w:t>
      </w:r>
      <w:r w:rsidRPr="007217D1">
        <w:t>operation in Europe (OSCE). OSCE studies show that sexual exploitation can yield a return on investment ranging from 100% to 1,000%, while an enslaved laborer can produce more than 50% profit even in less profitable markets (e.g., agricultural labor in India). In the Netherlands, investigators were able to calculate the profit generated by two sex traffickers from a number of victims. One trafficker earned $18,148 per month from four victims (for a total of $127,036) while the second trafficker earned $295,786 in the 14 months that three women were sexually exploited according to the OSCE. While sexual exploitation generates profits, forced labor saves costs. In one case, Chinese kitchen workers were paid $808 for a 78-hour work week in Germany. According to German law, a cook was entitled to earn $2,558 for a 39-hour work week according to the OSCE. The Number of Prosecutions of Human Traffickers is Alarmingly Low According to the 2017 State Department Trafficking in Persons (TIP) report, there were only 14,894 prosecutions and 9,071 convictions for trafficking globally in 2016. 1,251 prosecutions, 1,119 convictions and the identification of 18,296 victims occurred in Africa 2,137 prosecutions, 1,953 convictions and the identification of 9,989 victims occurred in East Asia &amp; the Pacific 2,703 prosecutions, 1,673 convictions, and the identification of 11,416 victims occurred in Europe 996 prosecutions, 1,187 convictions, and the identification of 3,292 victims occurred in the Near East 6,297 prosecutions, 2,193 convictions, and the identification of 14,706 victims occurred in South &amp; Central Asia 1,513 prosecutions, 946 convictions, and the identification of 8,821 victims occurred in the Western Hemisphere Of the estimated 16 million forced labor victims worldwide, only 1,038 cases of forced labor were prosecuted globally in 2016, according to the US Department of State. In 2016, the Department of Justice convicted a total of 439 human traffickers, up from 297 in 2015 and 184 in 2014. Human Rights First’s anti-trafficking campaign focuses on disrupting the “slavery exploitation network” – the range of criminal enterprises that organize and profit from modern day slavery. Our goal is to reduce the incidence of trafficking and disrupt the business operations of traffickers, by promoting policies and generating political will to increase the risks, penalties, and punishments for those who exploit other human beings.</w:t>
      </w:r>
    </w:p>
    <w:p w:rsidR="00AB2C9B" w:rsidRPr="003D2294" w:rsidRDefault="00AB2C9B" w:rsidP="00AB2C9B">
      <w:pPr>
        <w:pStyle w:val="Heading4"/>
        <w:tabs>
          <w:tab w:val="left" w:pos="5140"/>
        </w:tabs>
        <w:rPr>
          <w:rStyle w:val="Style13ptBold"/>
          <w:b/>
        </w:rPr>
      </w:pPr>
      <w:r w:rsidRPr="003D2294">
        <w:rPr>
          <w:rStyle w:val="Style13ptBold"/>
          <w:b/>
        </w:rPr>
        <w:t>Human trafficking breeds more crime</w:t>
      </w:r>
    </w:p>
    <w:p w:rsidR="00AB2C9B" w:rsidRDefault="00AB2C9B" w:rsidP="00AB2C9B">
      <w:proofErr w:type="spellStart"/>
      <w:r w:rsidRPr="003D2294">
        <w:rPr>
          <w:rStyle w:val="Style13ptBold"/>
        </w:rPr>
        <w:t>Rizer</w:t>
      </w:r>
      <w:proofErr w:type="spellEnd"/>
      <w:r w:rsidRPr="003D2294">
        <w:rPr>
          <w:rStyle w:val="Style13ptBold"/>
        </w:rPr>
        <w:t xml:space="preserve"> and Glaser, trial attorneys at the </w:t>
      </w:r>
      <w:proofErr w:type="spellStart"/>
      <w:r w:rsidRPr="003D2294">
        <w:rPr>
          <w:rStyle w:val="Style13ptBold"/>
        </w:rPr>
        <w:t>DoJ</w:t>
      </w:r>
      <w:proofErr w:type="spellEnd"/>
      <w:r w:rsidRPr="003D2294">
        <w:rPr>
          <w:rStyle w:val="Style13ptBold"/>
        </w:rPr>
        <w:t>, 2011</w:t>
      </w:r>
      <w:r w:rsidRPr="003D2294">
        <w:t xml:space="preserve"> [Arthur; Sheri R., “Breach: The National Security implications of human trafficking,” Widener Law Review, Vol 17:69, </w:t>
      </w:r>
      <w:hyperlink r:id="rId17" w:history="1">
        <w:r w:rsidRPr="003D2294">
          <w:rPr>
            <w:rStyle w:val="Hyperlink"/>
          </w:rPr>
          <w:t>https://blackboard.angelo.edu/bbcswebdav/institution/LFA/CSS/Course%20Material/BOR6305/Readings/BOR%206305%20National%20Security%20Implications%20of%20Human%20Trafficking.pdf</w:t>
        </w:r>
      </w:hyperlink>
      <w:r w:rsidRPr="003D2294">
        <w:t xml:space="preserve"> accessed 7/10/18 GDI-</w:t>
      </w:r>
      <w:proofErr w:type="spellStart"/>
      <w:r w:rsidRPr="003D2294">
        <w:t>FroJack</w:t>
      </w:r>
      <w:proofErr w:type="spellEnd"/>
      <w:r w:rsidRPr="003D2294">
        <w:t>]</w:t>
      </w:r>
    </w:p>
    <w:p w:rsidR="00AB2C9B" w:rsidRPr="008C46C2" w:rsidRDefault="00AB2C9B" w:rsidP="00AB2C9B">
      <w:r w:rsidRPr="008C46C2">
        <w:t>Most crimes, on some level, depress a community, yet some crimes are so</w:t>
      </w:r>
      <w:r>
        <w:t xml:space="preserve"> </w:t>
      </w:r>
      <w:r w:rsidRPr="008C46C2">
        <w:t>penetrating they not only depress an individual or a community, but they start</w:t>
      </w:r>
      <w:r>
        <w:t xml:space="preserve"> </w:t>
      </w:r>
      <w:r w:rsidRPr="008C46C2">
        <w:t xml:space="preserve">to break down the fabric of society. </w:t>
      </w:r>
      <w:r w:rsidRPr="003D2294">
        <w:rPr>
          <w:rStyle w:val="StyleUnderline"/>
        </w:rPr>
        <w:t xml:space="preserve">Trafficking of humans is a crime that, by its very nature, breeds more crime. Indeed, every time a trafficked person is brought into the United States, a </w:t>
      </w:r>
      <w:proofErr w:type="spellStart"/>
      <w:r w:rsidRPr="003D2294">
        <w:rPr>
          <w:rStyle w:val="StyleUnderline"/>
        </w:rPr>
        <w:t>crim</w:t>
      </w:r>
      <w:proofErr w:type="spellEnd"/>
      <w:r w:rsidRPr="003D2294">
        <w:rPr>
          <w:rStyle w:val="StyleUnderline"/>
        </w:rPr>
        <w:t xml:space="preserve"> e has been committed</w:t>
      </w:r>
      <w:r w:rsidRPr="008C46C2">
        <w:t>. However, unlike</w:t>
      </w:r>
      <w:r>
        <w:t xml:space="preserve"> </w:t>
      </w:r>
      <w:r w:rsidRPr="008C46C2">
        <w:t>a single instance of armed robbery, which molests the rights of an individual</w:t>
      </w:r>
      <w:r>
        <w:t xml:space="preserve"> </w:t>
      </w:r>
      <w:r w:rsidRPr="008C46C2">
        <w:t xml:space="preserve">once (and maybe again through the memory of the tragic event), </w:t>
      </w:r>
      <w:r w:rsidRPr="003D2294">
        <w:rPr>
          <w:rStyle w:val="StyleUnderline"/>
        </w:rPr>
        <w:t xml:space="preserve">every time a sex slave is forced to have sex or a trafficked worker is forced to work, another crime is committed. When a trafficked individual is beaten to comply 87 </w:t>
      </w:r>
      <w:proofErr w:type="spellStart"/>
      <w:r w:rsidRPr="003D2294">
        <w:rPr>
          <w:rStyle w:val="StyleUnderline"/>
        </w:rPr>
        <w:t>wit h</w:t>
      </w:r>
      <w:proofErr w:type="spellEnd"/>
      <w:r w:rsidRPr="003D2294">
        <w:rPr>
          <w:rStyle w:val="StyleUnderline"/>
        </w:rPr>
        <w:t xml:space="preserve"> his handler’s demand, a crime is committed. Indeed, every second an individual is being held against his or her will a crime is being committed. </w:t>
      </w:r>
      <w:r w:rsidRPr="008C46C2">
        <w:t>This</w:t>
      </w:r>
      <w:r>
        <w:t xml:space="preserve"> </w:t>
      </w:r>
      <w:r w:rsidRPr="008C46C2">
        <w:t>same argument could be made for any random kidnapping,</w:t>
      </w:r>
      <w:r>
        <w:t xml:space="preserve"> </w:t>
      </w:r>
      <w:r w:rsidRPr="008C46C2">
        <w:t>111</w:t>
      </w:r>
      <w:r>
        <w:t xml:space="preserve"> </w:t>
      </w:r>
      <w:r w:rsidRPr="008C46C2">
        <w:t>however, in</w:t>
      </w:r>
      <w:r>
        <w:t xml:space="preserve"> </w:t>
      </w:r>
      <w:r w:rsidRPr="008C46C2">
        <w:t>contrast to the random kidnapping, human trafficking is systematic with the</w:t>
      </w:r>
      <w:r>
        <w:t xml:space="preserve"> </w:t>
      </w:r>
      <w:r w:rsidRPr="008C46C2">
        <w:t>criminal infrastructure built to support the activity (although systematic</w:t>
      </w:r>
      <w:r>
        <w:t xml:space="preserve"> </w:t>
      </w:r>
      <w:r w:rsidRPr="008C46C2">
        <w:t xml:space="preserve">kidnapping does occur in other </w:t>
      </w:r>
      <w:proofErr w:type="spellStart"/>
      <w:r w:rsidRPr="008C46C2">
        <w:t>coun</w:t>
      </w:r>
      <w:proofErr w:type="spellEnd"/>
      <w:r>
        <w:t xml:space="preserve"> </w:t>
      </w:r>
      <w:r w:rsidRPr="008C46C2">
        <w:t>tries). There is a point where the</w:t>
      </w:r>
      <w:r>
        <w:t xml:space="preserve"> </w:t>
      </w:r>
      <w:r w:rsidRPr="008C46C2">
        <w:t>collective starts to corrode.</w:t>
      </w:r>
      <w:r>
        <w:t xml:space="preserve"> </w:t>
      </w:r>
      <w:r w:rsidRPr="003D2294">
        <w:rPr>
          <w:rStyle w:val="StyleUnderline"/>
        </w:rPr>
        <w:t xml:space="preserve">An example of the corrosion is seen in the drug trade, which is recognized by many as a national security threat. 112 Just as the availability of drugs gives the collective an opportunity to self-d </w:t>
      </w:r>
      <w:proofErr w:type="spellStart"/>
      <w:r w:rsidRPr="003D2294">
        <w:rPr>
          <w:rStyle w:val="StyleUnderline"/>
        </w:rPr>
        <w:t>estruct</w:t>
      </w:r>
      <w:proofErr w:type="spellEnd"/>
      <w:r w:rsidRPr="003D2294">
        <w:rPr>
          <w:rStyle w:val="StyleUnderline"/>
        </w:rPr>
        <w:t>, the accessibility of trafficked victims to Americans presents opportunities to break the law.</w:t>
      </w:r>
      <w:r w:rsidRPr="008C46C2">
        <w:t xml:space="preserve"> This citizen</w:t>
      </w:r>
      <w:r>
        <w:t xml:space="preserve"> </w:t>
      </w:r>
      <w:r w:rsidRPr="008C46C2">
        <w:t>corruption is especially evident with service members.</w:t>
      </w:r>
      <w:r>
        <w:t xml:space="preserve"> </w:t>
      </w:r>
      <w:r w:rsidRPr="008C46C2">
        <w:t>113</w:t>
      </w:r>
      <w:r>
        <w:t xml:space="preserve"> </w:t>
      </w:r>
      <w:r w:rsidRPr="008C46C2">
        <w:t>The issue with</w:t>
      </w:r>
      <w:r>
        <w:t xml:space="preserve"> </w:t>
      </w:r>
      <w:r w:rsidRPr="008C46C2">
        <w:t>service members created such a problem that in 2002 President Bush issued</w:t>
      </w:r>
      <w:r>
        <w:t xml:space="preserve"> </w:t>
      </w:r>
      <w:r w:rsidRPr="008C46C2">
        <w:t>orders that implemented a zero-tolerance policy for activities of government</w:t>
      </w:r>
      <w:r>
        <w:t xml:space="preserve"> </w:t>
      </w:r>
      <w:r w:rsidRPr="008C46C2">
        <w:t>employees and contractors that support human traffickin</w:t>
      </w:r>
      <w:r>
        <w:t>g.</w:t>
      </w:r>
    </w:p>
    <w:p w:rsidR="00AB2C9B" w:rsidRDefault="00AB2C9B" w:rsidP="00AB2C9B">
      <w:pPr>
        <w:pStyle w:val="Heading3"/>
      </w:pPr>
      <w:r>
        <w:t>Crime (Organized)</w:t>
      </w:r>
    </w:p>
    <w:p w:rsidR="00AB2C9B" w:rsidRPr="007217D1" w:rsidRDefault="00AB2C9B" w:rsidP="00AB2C9B">
      <w:pPr>
        <w:pStyle w:val="Heading4"/>
      </w:pPr>
      <w:r w:rsidRPr="007217D1">
        <w:t>Human Trafficking industry massive—threatens countries and brings in crime organizations</w:t>
      </w:r>
    </w:p>
    <w:p w:rsidR="00AB2C9B" w:rsidRPr="007217D1" w:rsidRDefault="00AB2C9B" w:rsidP="00AB2C9B">
      <w:proofErr w:type="spellStart"/>
      <w:r w:rsidRPr="007217D1">
        <w:rPr>
          <w:rStyle w:val="Style13ptBold"/>
        </w:rPr>
        <w:t>M’Cormack</w:t>
      </w:r>
      <w:proofErr w:type="spellEnd"/>
      <w:r w:rsidRPr="007217D1">
        <w:rPr>
          <w:rStyle w:val="Style13ptBold"/>
        </w:rPr>
        <w:t xml:space="preserve">, writer for </w:t>
      </w:r>
      <w:proofErr w:type="gramStart"/>
      <w:r w:rsidRPr="007217D1">
        <w:rPr>
          <w:rStyle w:val="Style13ptBold"/>
        </w:rPr>
        <w:t>GSDRC ,2011</w:t>
      </w:r>
      <w:proofErr w:type="gramEnd"/>
      <w:r>
        <w:rPr>
          <w:rStyle w:val="Style13ptBold"/>
        </w:rPr>
        <w:t xml:space="preserve"> </w:t>
      </w:r>
      <w:r w:rsidRPr="007217D1">
        <w:t>[</w:t>
      </w:r>
      <w:proofErr w:type="spellStart"/>
      <w:r w:rsidRPr="007217D1">
        <w:t>Freida</w:t>
      </w:r>
      <w:proofErr w:type="spellEnd"/>
      <w:r w:rsidRPr="007217D1">
        <w:t xml:space="preserve">. Governance and Social Development Resource Centre. Helpdesk Research Report: The impact of human trafficking on people and countries. August 12, 2011.  </w:t>
      </w:r>
      <w:hyperlink r:id="rId18" w:history="1">
        <w:r w:rsidRPr="007217D1">
          <w:rPr>
            <w:rStyle w:val="Hyperlink"/>
          </w:rPr>
          <w:t>http://gsdrc.org/docs/open/hd780.pdf</w:t>
        </w:r>
      </w:hyperlink>
      <w:r w:rsidRPr="007217D1">
        <w:t xml:space="preserve">  Accessed 7/10/18] GDI—DC </w:t>
      </w:r>
    </w:p>
    <w:p w:rsidR="00AB2C9B" w:rsidRPr="007217D1" w:rsidRDefault="00AB2C9B" w:rsidP="00AB2C9B">
      <w:r w:rsidRPr="007217D1">
        <w:t xml:space="preserve">National security and rule of law </w:t>
      </w:r>
      <w:proofErr w:type="gramStart"/>
      <w:r w:rsidRPr="007217D1">
        <w:rPr>
          <w:rStyle w:val="StyleUnderline"/>
        </w:rPr>
        <w:t>The</w:t>
      </w:r>
      <w:proofErr w:type="gramEnd"/>
      <w:r w:rsidRPr="007217D1">
        <w:rPr>
          <w:rStyle w:val="StyleUnderline"/>
        </w:rPr>
        <w:t xml:space="preserve"> profits to be made from human trafficking, a process that often requires the control of the entire migration cycle, attracts large crime syndicates, unlike smuggling, which can be run by small enterprises. Human trafficking is estimated to be the third largest international criminal enterprise, generating an estimated US$9.5 billion annually</w:t>
      </w:r>
      <w:r w:rsidRPr="007217D1">
        <w:t xml:space="preserve"> (US State Department 2004). </w:t>
      </w:r>
      <w:proofErr w:type="spellStart"/>
      <w:r w:rsidRPr="007217D1">
        <w:rPr>
          <w:rStyle w:val="StyleUnderline"/>
        </w:rPr>
        <w:t>Organised</w:t>
      </w:r>
      <w:proofErr w:type="spellEnd"/>
      <w:r w:rsidRPr="007217D1">
        <w:rPr>
          <w:rStyle w:val="StyleUnderline"/>
        </w:rPr>
        <w:t xml:space="preserve"> criminal groups often combine human trafficking with other types of criminal activities, and its profits fuel other criminal activities, which present huge security threats to countries, such as the drug trade, particularly as some of the trade routes, which they control, are the same</w:t>
      </w:r>
      <w:r w:rsidRPr="007217D1">
        <w:t xml:space="preserve"> (</w:t>
      </w:r>
      <w:proofErr w:type="spellStart"/>
      <w:r w:rsidRPr="007217D1">
        <w:t>Väyrynen</w:t>
      </w:r>
      <w:proofErr w:type="spellEnd"/>
      <w:r w:rsidRPr="007217D1">
        <w:t xml:space="preserve"> 2003). Human trafficking operations undermine government efforts to exert authority over its territory, threatening the security of vulnerable populations. Many governments are unable to protect women and children who are kidnapped from their homes and schools or from refugee camps. </w:t>
      </w:r>
      <w:r w:rsidRPr="007217D1">
        <w:rPr>
          <w:rStyle w:val="StyleUnderline"/>
        </w:rPr>
        <w:t xml:space="preserve">Moreover, the bribes paid by traffickers impede a government’s ability to battle corruption among law enforcement, immigration, and judicial officials </w:t>
      </w:r>
      <w:r w:rsidRPr="007217D1">
        <w:t>(US Department of State 2004; Shelley 2010).</w:t>
      </w:r>
    </w:p>
    <w:p w:rsidR="00AB2C9B" w:rsidRPr="007217D1" w:rsidRDefault="00AB2C9B" w:rsidP="00AB2C9B">
      <w:pPr>
        <w:pStyle w:val="Heading4"/>
      </w:pPr>
      <w:r w:rsidRPr="007217D1">
        <w:t>Human Trafficking brings laundry list of crimes with it</w:t>
      </w:r>
    </w:p>
    <w:p w:rsidR="00AB2C9B" w:rsidRPr="007217D1" w:rsidRDefault="00AB2C9B" w:rsidP="00AB2C9B">
      <w:pPr>
        <w:rPr>
          <w:rStyle w:val="Style13ptBold"/>
        </w:rPr>
      </w:pPr>
      <w:r w:rsidRPr="007217D1">
        <w:rPr>
          <w:rStyle w:val="Style13ptBold"/>
        </w:rPr>
        <w:t>Simmons et al, Professor of International Relations at Harvard, 2018</w:t>
      </w:r>
    </w:p>
    <w:p w:rsidR="00AB2C9B" w:rsidRPr="007217D1" w:rsidRDefault="00AB2C9B" w:rsidP="00AB2C9B">
      <w:r w:rsidRPr="007217D1">
        <w:t>[Beth A</w:t>
      </w:r>
      <w:proofErr w:type="gramStart"/>
      <w:r w:rsidRPr="007217D1">
        <w:t>. ;</w:t>
      </w:r>
      <w:proofErr w:type="gramEnd"/>
      <w:r w:rsidRPr="007217D1">
        <w:t xml:space="preserve"> Lloyd, Paulette; Stewart, Brandon M.  International Organization; Cambridge Vol. 72, </w:t>
      </w:r>
      <w:proofErr w:type="spellStart"/>
      <w:r w:rsidRPr="007217D1">
        <w:t>Iss</w:t>
      </w:r>
      <w:proofErr w:type="spellEnd"/>
      <w:r w:rsidRPr="007217D1">
        <w:t>. 2, (Spring 2018): 249-281. The Global Diffusion of Law: Transnational Crime and the Case of Human Trafficking. DOI</w:t>
      </w:r>
      <w:proofErr w:type="gramStart"/>
      <w:r w:rsidRPr="007217D1">
        <w:t>:10.1017</w:t>
      </w:r>
      <w:proofErr w:type="gramEnd"/>
      <w:r w:rsidRPr="007217D1">
        <w:t>/S0020818318000036. Spring 2018. Accessed 7/8/18] GDI-DC</w:t>
      </w:r>
    </w:p>
    <w:p w:rsidR="00AB2C9B" w:rsidRPr="00AB2C9B" w:rsidRDefault="00AB2C9B" w:rsidP="00AB2C9B">
      <w:r w:rsidRPr="007217D1">
        <w:rPr>
          <w:rStyle w:val="StyleUnderline"/>
        </w:rPr>
        <w:t>The criminalization of human trafficking has been driven in part by classic interdependence. Policy competition to repel negative externalities is an increasingly important aspect of world politics.</w:t>
      </w:r>
      <w:r w:rsidRPr="007217D1">
        <w:t xml:space="preserve"> Indeed, it is the obverse of theories of liberalization that center on competing for capital and other legitimate business. Globalization creates markets--both for goods and services that states and their societies may want, but also for persons and activities they would prefer to exclude. Disrupting and diverting those markets creates policy externalities among interdependent states. </w:t>
      </w:r>
      <w:r w:rsidRPr="007217D1">
        <w:rPr>
          <w:rStyle w:val="StyleUnderline"/>
        </w:rPr>
        <w:t>When one state criminalizes human trafficking, its neighbors anticipate that trafficking will be diverted to their own jurisdictions, along with the associated violence, fraud, illegal immigration, and drug/weapons smuggling assumed to be associated with transnational organized crime.</w:t>
      </w:r>
      <w:r w:rsidRPr="007217D1">
        <w:t xml:space="preserve"> </w:t>
      </w:r>
      <w:r w:rsidRPr="007217D1">
        <w:rPr>
          <w:rStyle w:val="StyleUnderline"/>
        </w:rPr>
        <w:t>Viewed in this context, criminalization policies are essentially "contagious," since the potential exists for enforcement in one country to divert transnational criminal activity elsewhere.</w:t>
      </w:r>
      <w:r w:rsidRPr="007217D1">
        <w:t xml:space="preserve"> </w:t>
      </w:r>
    </w:p>
    <w:p w:rsidR="00AB2C9B" w:rsidRDefault="00AB2C9B" w:rsidP="00AB2C9B">
      <w:pPr>
        <w:pStyle w:val="Heading3"/>
      </w:pPr>
      <w:r>
        <w:t>Culture</w:t>
      </w:r>
    </w:p>
    <w:p w:rsidR="00AB2C9B" w:rsidRPr="007217D1" w:rsidRDefault="00AB2C9B" w:rsidP="00AB2C9B">
      <w:pPr>
        <w:pStyle w:val="Heading4"/>
      </w:pPr>
      <w:r w:rsidRPr="007217D1">
        <w:t>Those returned to communities become outcast—rejected by family and society</w:t>
      </w:r>
    </w:p>
    <w:p w:rsidR="00AB2C9B" w:rsidRPr="007217D1" w:rsidRDefault="00AB2C9B" w:rsidP="00AB2C9B">
      <w:pPr>
        <w:tabs>
          <w:tab w:val="left" w:pos="5705"/>
        </w:tabs>
        <w:rPr>
          <w:rStyle w:val="Style13ptBold"/>
        </w:rPr>
      </w:pPr>
      <w:proofErr w:type="spellStart"/>
      <w:r>
        <w:rPr>
          <w:rStyle w:val="Style13ptBold"/>
        </w:rPr>
        <w:t>M’Cormack</w:t>
      </w:r>
      <w:proofErr w:type="spellEnd"/>
      <w:r>
        <w:rPr>
          <w:rStyle w:val="Style13ptBold"/>
        </w:rPr>
        <w:t>, writer for GSDRC</w:t>
      </w:r>
      <w:r w:rsidRPr="007217D1">
        <w:rPr>
          <w:rStyle w:val="Style13ptBold"/>
        </w:rPr>
        <w:t>,</w:t>
      </w:r>
      <w:r>
        <w:rPr>
          <w:rStyle w:val="Style13ptBold"/>
        </w:rPr>
        <w:t xml:space="preserve"> </w:t>
      </w:r>
      <w:r w:rsidRPr="007217D1">
        <w:rPr>
          <w:rStyle w:val="Style13ptBold"/>
        </w:rPr>
        <w:t>2011</w:t>
      </w:r>
      <w:r>
        <w:rPr>
          <w:rStyle w:val="Style13ptBold"/>
        </w:rPr>
        <w:t xml:space="preserve"> </w:t>
      </w:r>
    </w:p>
    <w:p w:rsidR="00AB2C9B" w:rsidRPr="007217D1" w:rsidRDefault="00AB2C9B" w:rsidP="00AB2C9B">
      <w:pPr>
        <w:rPr>
          <w:rStyle w:val="StyleUnderline"/>
          <w:u w:val="none"/>
        </w:rPr>
      </w:pPr>
      <w:r w:rsidRPr="007217D1">
        <w:t>[</w:t>
      </w:r>
      <w:proofErr w:type="spellStart"/>
      <w:r w:rsidRPr="007217D1">
        <w:t>Freida</w:t>
      </w:r>
      <w:proofErr w:type="spellEnd"/>
      <w:r w:rsidRPr="007217D1">
        <w:t xml:space="preserve">. Governance and Social Development Resource Centre. Helpdesk Research Report: The impact of human trafficking on people and countries. August 12, 2011.  </w:t>
      </w:r>
      <w:hyperlink r:id="rId19" w:history="1">
        <w:r w:rsidRPr="007217D1">
          <w:rPr>
            <w:rStyle w:val="Hyperlink"/>
          </w:rPr>
          <w:t>http://gsdrc.org/docs/open/hd780.pdf</w:t>
        </w:r>
      </w:hyperlink>
      <w:r w:rsidRPr="007217D1">
        <w:t xml:space="preserve">  Accessed 7/10/18] GDI—DC </w:t>
      </w:r>
    </w:p>
    <w:p w:rsidR="00AB2C9B" w:rsidRPr="007217D1" w:rsidRDefault="00AB2C9B" w:rsidP="00AB2C9B">
      <w:pPr>
        <w:rPr>
          <w:rStyle w:val="StyleUnderline"/>
        </w:rPr>
      </w:pPr>
      <w:r w:rsidRPr="007217D1">
        <w:t>Societal impacts In addition to the foregone benefits in terms of remittances and human capital,</w:t>
      </w:r>
      <w:r w:rsidRPr="007217D1">
        <w:rPr>
          <w:rStyle w:val="StyleUnderline"/>
        </w:rPr>
        <w:t xml:space="preserve"> there are other human and social costs to development attributable to trafficking. The direct impact on the family and community left behind cannot be easily quantified but nevertheless should not be ignored. Trafficking undermines extended family ties, and in many cases, the forced absence of women leads to the breakdown of families and neglect of children and the aged</w:t>
      </w:r>
      <w:r w:rsidRPr="007217D1">
        <w:t xml:space="preserve"> (</w:t>
      </w:r>
      <w:proofErr w:type="spellStart"/>
      <w:r w:rsidRPr="007217D1">
        <w:t>Danailova</w:t>
      </w:r>
      <w:proofErr w:type="spellEnd"/>
      <w:r w:rsidRPr="007217D1">
        <w:t xml:space="preserve">-Trainor and </w:t>
      </w:r>
      <w:proofErr w:type="spellStart"/>
      <w:r w:rsidRPr="007217D1">
        <w:t>Laczko</w:t>
      </w:r>
      <w:proofErr w:type="spellEnd"/>
      <w:r w:rsidRPr="007217D1">
        <w:t xml:space="preserve"> 2010</w:t>
      </w:r>
      <w:r w:rsidRPr="007217D1">
        <w:rPr>
          <w:rStyle w:val="StyleUnderline"/>
        </w:rPr>
        <w:t xml:space="preserve">). Victims who return to communities often find themselves </w:t>
      </w:r>
      <w:proofErr w:type="spellStart"/>
      <w:r w:rsidRPr="007217D1">
        <w:rPr>
          <w:rStyle w:val="StyleUnderline"/>
        </w:rPr>
        <w:t>stigmatised</w:t>
      </w:r>
      <w:proofErr w:type="spellEnd"/>
      <w:r w:rsidRPr="007217D1">
        <w:rPr>
          <w:rStyle w:val="StyleUnderline"/>
        </w:rPr>
        <w:t xml:space="preserve"> and shunned, and are more likely to become involved in substance abuse and criminal activity</w:t>
      </w:r>
      <w:r w:rsidRPr="007217D1">
        <w:t xml:space="preserve"> (US Department of State 2004). </w:t>
      </w:r>
      <w:r w:rsidRPr="007217D1">
        <w:rPr>
          <w:rStyle w:val="StyleUnderline"/>
        </w:rPr>
        <w:t xml:space="preserve">Children trafficked into forced </w:t>
      </w:r>
      <w:proofErr w:type="spellStart"/>
      <w:r w:rsidRPr="007217D1">
        <w:rPr>
          <w:rStyle w:val="StyleUnderline"/>
        </w:rPr>
        <w:t>labour</w:t>
      </w:r>
      <w:proofErr w:type="spellEnd"/>
      <w:r w:rsidRPr="007217D1">
        <w:rPr>
          <w:rStyle w:val="StyleUnderline"/>
        </w:rPr>
        <w:t xml:space="preserve"> or sexual exploitation have their development as a person ‘irreparably damaged’</w:t>
      </w:r>
      <w:r w:rsidRPr="007217D1">
        <w:t xml:space="preserve"> (US Department of State 2004: 17). </w:t>
      </w:r>
      <w:r w:rsidRPr="007217D1">
        <w:rPr>
          <w:rStyle w:val="StyleUnderline"/>
        </w:rPr>
        <w:t xml:space="preserve">Survivors often suffer multiple traumas and psychological problems. </w:t>
      </w:r>
    </w:p>
    <w:p w:rsidR="00AB2C9B" w:rsidRDefault="00AB2C9B" w:rsidP="00AB2C9B">
      <w:pPr>
        <w:pStyle w:val="Heading3"/>
      </w:pPr>
      <w:r>
        <w:t>Disease</w:t>
      </w:r>
    </w:p>
    <w:p w:rsidR="00AB2C9B" w:rsidRPr="003D2294" w:rsidRDefault="00AB2C9B" w:rsidP="00AB2C9B">
      <w:pPr>
        <w:pStyle w:val="Heading4"/>
        <w:rPr>
          <w:rStyle w:val="Style13ptBold"/>
          <w:b/>
        </w:rPr>
      </w:pPr>
      <w:r w:rsidRPr="003D2294">
        <w:rPr>
          <w:rStyle w:val="Style13ptBold"/>
          <w:b/>
        </w:rPr>
        <w:t>Decreased security hurts our ability to combat disease</w:t>
      </w:r>
    </w:p>
    <w:p w:rsidR="00AB2C9B" w:rsidRPr="008C46C2" w:rsidRDefault="00AB2C9B" w:rsidP="00AB2C9B">
      <w:proofErr w:type="spellStart"/>
      <w:r w:rsidRPr="003D2294">
        <w:rPr>
          <w:rStyle w:val="Style13ptBold"/>
        </w:rPr>
        <w:t>Rizer</w:t>
      </w:r>
      <w:proofErr w:type="spellEnd"/>
      <w:r w:rsidRPr="003D2294">
        <w:rPr>
          <w:rStyle w:val="Style13ptBold"/>
        </w:rPr>
        <w:t xml:space="preserve"> and Glaser, trial attorneys at the </w:t>
      </w:r>
      <w:proofErr w:type="spellStart"/>
      <w:r w:rsidRPr="003D2294">
        <w:rPr>
          <w:rStyle w:val="Style13ptBold"/>
        </w:rPr>
        <w:t>DoJ</w:t>
      </w:r>
      <w:proofErr w:type="spellEnd"/>
      <w:r w:rsidRPr="003D2294">
        <w:rPr>
          <w:rStyle w:val="Style13ptBold"/>
        </w:rPr>
        <w:t xml:space="preserve">, 2011 </w:t>
      </w:r>
      <w:r w:rsidRPr="003D2294">
        <w:t xml:space="preserve">[Arthur; Sheri R., “Breach: The National Security implications of human trafficking,” Widener Law Review, Vol 17:69, </w:t>
      </w:r>
      <w:hyperlink r:id="rId20" w:history="1">
        <w:r w:rsidRPr="003D2294">
          <w:rPr>
            <w:rStyle w:val="Hyperlink"/>
          </w:rPr>
          <w:t>https://blackboard.angelo.edu/bbcswebdav/institution/LFA/CSS/Course%20Material/BOR6305/Readings/BOR%206305%20National%20Security%20Implications%20of%20Human%20Trafficking.pdf</w:t>
        </w:r>
      </w:hyperlink>
      <w:r w:rsidRPr="003D2294">
        <w:t xml:space="preserve"> accessed 7/10/18 GDI-</w:t>
      </w:r>
      <w:proofErr w:type="spellStart"/>
      <w:r w:rsidRPr="003D2294">
        <w:t>FroJack</w:t>
      </w:r>
      <w:proofErr w:type="spellEnd"/>
      <w:r w:rsidRPr="003D2294">
        <w:t>]</w:t>
      </w:r>
    </w:p>
    <w:p w:rsidR="00AB2C9B" w:rsidRPr="003D2294" w:rsidRDefault="00AB2C9B" w:rsidP="00AB2C9B">
      <w:pPr>
        <w:rPr>
          <w:rStyle w:val="StyleUnderline"/>
        </w:rPr>
      </w:pPr>
      <w:r w:rsidRPr="003D2294">
        <w:rPr>
          <w:rStyle w:val="StyleUnderline"/>
        </w:rPr>
        <w:t>Health and security are inextricably linked. From a historical perspective, countries have understood the link between security and the health of its citizens and armies. 117 Today, health and security have taken on a slightly different connotation. If another country was plotting to use a biological or chemical weapon against the United States, no one would dispute that it would be a national security issue.</w:t>
      </w:r>
      <w:r w:rsidRPr="003D2294">
        <w:t xml:space="preserve"> Indeed, some would argue that this type of threat</w:t>
      </w:r>
      <w:r>
        <w:t xml:space="preserve"> </w:t>
      </w:r>
      <w:r w:rsidRPr="003D2294">
        <w:t>is our greatest national security concern.</w:t>
      </w:r>
      <w:r>
        <w:t xml:space="preserve"> </w:t>
      </w:r>
      <w:r w:rsidRPr="003D2294">
        <w:t>118</w:t>
      </w:r>
      <w:r>
        <w:t xml:space="preserve"> </w:t>
      </w:r>
      <w:r w:rsidRPr="003D2294">
        <w:t xml:space="preserve">In 2008, approximately 33,400,000 </w:t>
      </w:r>
      <w:proofErr w:type="spellStart"/>
      <w:r w:rsidRPr="003D2294">
        <w:t>peop</w:t>
      </w:r>
      <w:proofErr w:type="spellEnd"/>
      <w:r>
        <w:t xml:space="preserve"> </w:t>
      </w:r>
      <w:r w:rsidRPr="003D2294">
        <w:t>le worldwide were living with</w:t>
      </w:r>
      <w:r>
        <w:t xml:space="preserve"> </w:t>
      </w:r>
      <w:r w:rsidRPr="003D2294">
        <w:t>human immunodeficiency virus (HIV) or acquired immunodeficiency</w:t>
      </w:r>
      <w:r>
        <w:t xml:space="preserve"> </w:t>
      </w:r>
      <w:r w:rsidRPr="003D2294">
        <w:t>syndrome (AIDS),</w:t>
      </w:r>
      <w:r>
        <w:t xml:space="preserve"> </w:t>
      </w:r>
      <w:r w:rsidRPr="003D2294">
        <w:t>119</w:t>
      </w:r>
      <w:r>
        <w:t xml:space="preserve"> </w:t>
      </w:r>
      <w:r w:rsidRPr="003D2294">
        <w:t>including about one million</w:t>
      </w:r>
      <w:r>
        <w:t xml:space="preserve"> </w:t>
      </w:r>
      <w:r w:rsidRPr="003D2294">
        <w:t>people in the U.S., as of</w:t>
      </w:r>
      <w:r>
        <w:t xml:space="preserve"> </w:t>
      </w:r>
      <w:r w:rsidRPr="003D2294">
        <w:t>2003.</w:t>
      </w:r>
      <w:r>
        <w:t xml:space="preserve"> </w:t>
      </w:r>
      <w:r w:rsidRPr="003D2294">
        <w:t>120</w:t>
      </w:r>
      <w:r>
        <w:t xml:space="preserve"> </w:t>
      </w:r>
      <w:r w:rsidRPr="003D2294">
        <w:t>The World Health Organization</w:t>
      </w:r>
      <w:r>
        <w:t xml:space="preserve"> </w:t>
      </w:r>
      <w:r w:rsidRPr="003D2294">
        <w:t>(WHO) estimated that 340 million</w:t>
      </w:r>
      <w:r>
        <w:t xml:space="preserve"> </w:t>
      </w:r>
      <w:r w:rsidRPr="003D2294">
        <w:t>people were infected with a sexual</w:t>
      </w:r>
      <w:r>
        <w:t xml:space="preserve"> </w:t>
      </w:r>
      <w:proofErr w:type="spellStart"/>
      <w:r w:rsidRPr="003D2294">
        <w:t>ly</w:t>
      </w:r>
      <w:proofErr w:type="spellEnd"/>
      <w:r w:rsidRPr="003D2294">
        <w:t xml:space="preserve"> transmitted disease (STD) in 1999</w:t>
      </w:r>
      <w:r>
        <w:t xml:space="preserve">  </w:t>
      </w:r>
      <w:r w:rsidRPr="003D2294">
        <w:t>121</w:t>
      </w:r>
      <w:r>
        <w:t xml:space="preserve"> </w:t>
      </w:r>
      <w:r w:rsidRPr="003D2294">
        <w:t>To emphasize this staggering security crisis, consider that the United</w:t>
      </w:r>
      <w:r>
        <w:t xml:space="preserve"> </w:t>
      </w:r>
      <w:r w:rsidRPr="003D2294">
        <w:t>States lost 47,359 brave service men and</w:t>
      </w:r>
      <w:r>
        <w:t xml:space="preserve"> </w:t>
      </w:r>
      <w:r w:rsidRPr="003D2294">
        <w:t>women in actual combat in the ten-</w:t>
      </w:r>
      <w:r>
        <w:t xml:space="preserve"> </w:t>
      </w:r>
      <w:r w:rsidRPr="003D2294">
        <w:t>year long Vietnam War.</w:t>
      </w:r>
      <w:r>
        <w:t xml:space="preserve"> </w:t>
      </w:r>
      <w:r w:rsidRPr="003D2294">
        <w:t>122</w:t>
      </w:r>
      <w:r>
        <w:t xml:space="preserve"> </w:t>
      </w:r>
      <w:r w:rsidRPr="003D2294">
        <w:t xml:space="preserve">Currently, </w:t>
      </w:r>
      <w:proofErr w:type="spellStart"/>
      <w:r w:rsidRPr="003D2294">
        <w:t>approximatel</w:t>
      </w:r>
      <w:proofErr w:type="spellEnd"/>
      <w:r>
        <w:t xml:space="preserve"> </w:t>
      </w:r>
      <w:r w:rsidRPr="003D2294">
        <w:t>y 5,500 people worldwide</w:t>
      </w:r>
      <w:r>
        <w:t xml:space="preserve"> </w:t>
      </w:r>
      <w:r w:rsidRPr="003D2294">
        <w:t>die every day from AIDS.</w:t>
      </w:r>
      <w:r>
        <w:t xml:space="preserve"> </w:t>
      </w:r>
      <w:r w:rsidRPr="003D2294">
        <w:t>123</w:t>
      </w:r>
      <w:r>
        <w:t xml:space="preserve"> </w:t>
      </w:r>
      <w:r w:rsidRPr="003D2294">
        <w:t>The United States would have had to fight a</w:t>
      </w:r>
      <w:r>
        <w:t xml:space="preserve"> </w:t>
      </w:r>
      <w:r w:rsidRPr="003D2294">
        <w:t>Vietnam-scale war for each year for forty-three years to reach the current</w:t>
      </w:r>
      <w:r>
        <w:t xml:space="preserve"> </w:t>
      </w:r>
      <w:r w:rsidRPr="003D2294">
        <w:t xml:space="preserve">annual world death rate that AIDS reaps. </w:t>
      </w:r>
      <w:r w:rsidRPr="003D2294">
        <w:rPr>
          <w:rStyle w:val="StyleUnderline"/>
        </w:rPr>
        <w:t>Although military interventions are connected to valid security threats, we need to begin treating the AIDS and STD epidemics as security threats because they are killing and infecting people around the world every single day</w:t>
      </w:r>
    </w:p>
    <w:p w:rsidR="00AB2C9B" w:rsidRPr="007217D1" w:rsidRDefault="00AB2C9B" w:rsidP="00AB2C9B">
      <w:pPr>
        <w:pStyle w:val="Heading4"/>
      </w:pPr>
      <w:r w:rsidRPr="007217D1">
        <w:t>HIV/AIDS and other epidemic potential due to human trafficking</w:t>
      </w:r>
    </w:p>
    <w:p w:rsidR="00AB2C9B" w:rsidRPr="007217D1" w:rsidRDefault="00AB2C9B" w:rsidP="00AB2C9B">
      <w:proofErr w:type="spellStart"/>
      <w:r w:rsidRPr="007217D1">
        <w:rPr>
          <w:rStyle w:val="Style13ptBold"/>
        </w:rPr>
        <w:t>M’Cormack</w:t>
      </w:r>
      <w:proofErr w:type="spellEnd"/>
      <w:r w:rsidRPr="007217D1">
        <w:rPr>
          <w:rStyle w:val="Style13ptBold"/>
        </w:rPr>
        <w:t xml:space="preserve">, writer for </w:t>
      </w:r>
      <w:proofErr w:type="gramStart"/>
      <w:r w:rsidRPr="007217D1">
        <w:rPr>
          <w:rStyle w:val="Style13ptBold"/>
        </w:rPr>
        <w:t>GSDRC ,2011</w:t>
      </w:r>
      <w:proofErr w:type="gramEnd"/>
      <w:r>
        <w:rPr>
          <w:rStyle w:val="Style13ptBold"/>
        </w:rPr>
        <w:t xml:space="preserve"> </w:t>
      </w:r>
      <w:r w:rsidRPr="007217D1">
        <w:t>[</w:t>
      </w:r>
      <w:proofErr w:type="spellStart"/>
      <w:r w:rsidRPr="007217D1">
        <w:t>Freida</w:t>
      </w:r>
      <w:proofErr w:type="spellEnd"/>
      <w:r w:rsidRPr="007217D1">
        <w:t xml:space="preserve">. Governance and Social Development Resource Centre. Helpdesk Research Report: The impact of human trafficking on people and countries. August 12, 2011.  </w:t>
      </w:r>
      <w:hyperlink r:id="rId21" w:history="1">
        <w:r w:rsidRPr="007217D1">
          <w:rPr>
            <w:rStyle w:val="Hyperlink"/>
          </w:rPr>
          <w:t>http://gsdrc.org/docs/open/hd780.pdf</w:t>
        </w:r>
      </w:hyperlink>
      <w:r w:rsidRPr="007217D1">
        <w:t xml:space="preserve">  Accessed 7/10/18] GDI—DC </w:t>
      </w:r>
    </w:p>
    <w:p w:rsidR="00AB2C9B" w:rsidRPr="007217D1" w:rsidRDefault="00AB2C9B" w:rsidP="00AB2C9B">
      <w:pPr>
        <w:rPr>
          <w:rStyle w:val="StyleUnderline"/>
        </w:rPr>
      </w:pPr>
      <w:r w:rsidRPr="007217D1">
        <w:t xml:space="preserve">Health impacts </w:t>
      </w:r>
      <w:proofErr w:type="gramStart"/>
      <w:r w:rsidRPr="007217D1">
        <w:rPr>
          <w:rStyle w:val="StyleUnderline"/>
        </w:rPr>
        <w:t>There</w:t>
      </w:r>
      <w:proofErr w:type="gramEnd"/>
      <w:r w:rsidRPr="007217D1">
        <w:rPr>
          <w:rStyle w:val="StyleUnderline"/>
        </w:rPr>
        <w:t xml:space="preserve"> are significant health impacts for victims both while they are being transported and when they have reached their destination. Perilous journeys expose trafficked victims to injury and even death</w:t>
      </w:r>
      <w:r w:rsidRPr="007217D1">
        <w:t>, while overcrowded and unsanitary conditions, and shortages of food and water increase the risk of spreading infectious disease (</w:t>
      </w:r>
      <w:proofErr w:type="spellStart"/>
      <w:r w:rsidRPr="007217D1">
        <w:t>Todres</w:t>
      </w:r>
      <w:proofErr w:type="spellEnd"/>
      <w:r w:rsidRPr="007217D1">
        <w:t xml:space="preserve"> 2011). 4 </w:t>
      </w:r>
      <w:r w:rsidRPr="007217D1">
        <w:rPr>
          <w:rStyle w:val="StyleUnderline"/>
        </w:rPr>
        <w:t>Trafficked persons experience ‘physical, sexual, and emotional violence at the hands of traffickers, pimps, employers, and others</w:t>
      </w:r>
      <w:r w:rsidRPr="007217D1">
        <w:t>. They are also exposed to various workplace, health, and environmental hazards’ (</w:t>
      </w:r>
      <w:proofErr w:type="spellStart"/>
      <w:r w:rsidRPr="007217D1">
        <w:t>Todres</w:t>
      </w:r>
      <w:proofErr w:type="spellEnd"/>
      <w:r w:rsidRPr="007217D1">
        <w:t xml:space="preserve"> 2011: 463). </w:t>
      </w:r>
      <w:r w:rsidRPr="007217D1">
        <w:rPr>
          <w:rStyle w:val="StyleUnderline"/>
        </w:rPr>
        <w:t>Individuals trafficked for the sex industry also experience increased risk of contracting HIV and other sexually transmitted diseases</w:t>
      </w:r>
      <w:r w:rsidRPr="007217D1">
        <w:t xml:space="preserve"> (STIs). </w:t>
      </w:r>
      <w:r w:rsidRPr="007217D1">
        <w:rPr>
          <w:rStyle w:val="StyleUnderline"/>
        </w:rPr>
        <w:t>Frequently denied the choice to use condoms, sex trafficking victims can introduce HIV to the broader population. Trucking routes served by prostitution rings along trucking routes, can cause HIV/AIDS and other STIs to be spread even more widely, including across international borders</w:t>
      </w:r>
      <w:r w:rsidRPr="007217D1">
        <w:t xml:space="preserve"> (</w:t>
      </w:r>
      <w:proofErr w:type="spellStart"/>
      <w:r w:rsidRPr="007217D1">
        <w:t>Todres</w:t>
      </w:r>
      <w:proofErr w:type="spellEnd"/>
      <w:r w:rsidRPr="007217D1">
        <w:t xml:space="preserve"> 2011). Health effects are not limited only to those trafficked for sexual exploitation. Trafficked workers live and work in overcrowded, unsanitary conditions, with no consideration of safety (</w:t>
      </w:r>
      <w:proofErr w:type="spellStart"/>
      <w:r w:rsidRPr="007217D1">
        <w:t>Todres</w:t>
      </w:r>
      <w:proofErr w:type="spellEnd"/>
      <w:r w:rsidRPr="007217D1">
        <w:t xml:space="preserve"> 2011). </w:t>
      </w:r>
      <w:r w:rsidRPr="007217D1">
        <w:rPr>
          <w:rStyle w:val="StyleUnderline"/>
        </w:rPr>
        <w:t xml:space="preserve">These are problems not just for the individual, who may suffer from long-term adverse health, but as such conditions can </w:t>
      </w:r>
      <w:proofErr w:type="spellStart"/>
      <w:r w:rsidRPr="007217D1">
        <w:rPr>
          <w:rStyle w:val="StyleUnderline"/>
        </w:rPr>
        <w:t>harbour</w:t>
      </w:r>
      <w:proofErr w:type="spellEnd"/>
      <w:r w:rsidRPr="007217D1">
        <w:rPr>
          <w:rStyle w:val="StyleUnderline"/>
        </w:rPr>
        <w:t xml:space="preserve"> infectious diseases, wider populations may also be put at risk. </w:t>
      </w:r>
    </w:p>
    <w:p w:rsidR="00AB2C9B" w:rsidRPr="00160EB5" w:rsidRDefault="00AB2C9B" w:rsidP="00AB2C9B">
      <w:pPr>
        <w:pStyle w:val="Heading4"/>
        <w:rPr>
          <w:rStyle w:val="Style13ptBold"/>
          <w:b/>
        </w:rPr>
      </w:pPr>
      <w:r w:rsidRPr="00160EB5">
        <w:rPr>
          <w:rStyle w:val="Style13ptBold"/>
          <w:b/>
        </w:rPr>
        <w:t>Human trafficking helps to spread STDs like AIDs</w:t>
      </w:r>
    </w:p>
    <w:p w:rsidR="00AB2C9B" w:rsidRDefault="00AB2C9B" w:rsidP="00AB2C9B">
      <w:proofErr w:type="spellStart"/>
      <w:r w:rsidRPr="00160EB5">
        <w:rPr>
          <w:rStyle w:val="Style13ptBold"/>
        </w:rPr>
        <w:t>Rizer</w:t>
      </w:r>
      <w:proofErr w:type="spellEnd"/>
      <w:r w:rsidRPr="00160EB5">
        <w:rPr>
          <w:rStyle w:val="Style13ptBold"/>
        </w:rPr>
        <w:t xml:space="preserve"> and Glaser, trial attorneys at the </w:t>
      </w:r>
      <w:proofErr w:type="spellStart"/>
      <w:r w:rsidRPr="00160EB5">
        <w:rPr>
          <w:rStyle w:val="Style13ptBold"/>
        </w:rPr>
        <w:t>DoJ</w:t>
      </w:r>
      <w:proofErr w:type="spellEnd"/>
      <w:r w:rsidRPr="00160EB5">
        <w:rPr>
          <w:rStyle w:val="Style13ptBold"/>
        </w:rPr>
        <w:t xml:space="preserve">, 2011 </w:t>
      </w:r>
      <w:r w:rsidRPr="00160EB5">
        <w:t xml:space="preserve">[Arthur; Sheri R., “Breach: The National Security implications of human trafficking,” Widener Law Review, Vol 17:69, </w:t>
      </w:r>
      <w:hyperlink r:id="rId22" w:history="1">
        <w:r w:rsidRPr="00160EB5">
          <w:rPr>
            <w:rStyle w:val="Hyperlink"/>
          </w:rPr>
          <w:t>https://blackboard.angelo.edu/bbcswebdav/institution/LFA/CSS/Course%20Material/BOR6305/Readings/BOR%206305%20National%20Security%20Implications%20of%20Human%20Trafficking.pdf</w:t>
        </w:r>
      </w:hyperlink>
      <w:r w:rsidRPr="00160EB5">
        <w:t xml:space="preserve"> accessed 7/10/18 GDI-</w:t>
      </w:r>
      <w:proofErr w:type="spellStart"/>
      <w:r w:rsidRPr="00160EB5">
        <w:t>FroJack</w:t>
      </w:r>
      <w:proofErr w:type="spellEnd"/>
      <w:r w:rsidRPr="00160EB5">
        <w:t>]</w:t>
      </w:r>
    </w:p>
    <w:p w:rsidR="00AB2C9B" w:rsidRPr="00160EB5" w:rsidRDefault="00AB2C9B" w:rsidP="00AB2C9B">
      <w:pPr>
        <w:rPr>
          <w:rStyle w:val="StyleUnderline"/>
        </w:rPr>
      </w:pPr>
      <w:r w:rsidRPr="00160EB5">
        <w:rPr>
          <w:rStyle w:val="StyleUnderline"/>
        </w:rPr>
        <w:t xml:space="preserve">The connection between these diseases and human trafficking is not AIDS itself; rather it is how people </w:t>
      </w:r>
      <w:proofErr w:type="spellStart"/>
      <w:r w:rsidRPr="00160EB5">
        <w:rPr>
          <w:rStyle w:val="StyleUnderline"/>
        </w:rPr>
        <w:t>ar</w:t>
      </w:r>
      <w:proofErr w:type="spellEnd"/>
      <w:r w:rsidRPr="00160EB5">
        <w:rPr>
          <w:rStyle w:val="StyleUnderline"/>
        </w:rPr>
        <w:t xml:space="preserve"> e contracting AIDS and other STDs. Specifically, sex trafficking plays a major role in spreading AIDS</w:t>
      </w:r>
      <w:r w:rsidRPr="003D2294">
        <w:t>.</w:t>
      </w:r>
      <w:r>
        <w:t xml:space="preserve"> </w:t>
      </w:r>
      <w:r w:rsidRPr="003D2294">
        <w:t>134</w:t>
      </w:r>
      <w:r>
        <w:t xml:space="preserve"> </w:t>
      </w:r>
      <w:r w:rsidRPr="003D2294">
        <w:t>In 2005,</w:t>
      </w:r>
      <w:r>
        <w:t xml:space="preserve"> </w:t>
      </w:r>
      <w:r w:rsidRPr="003D2294">
        <w:t xml:space="preserve">the United Nations Joint </w:t>
      </w:r>
      <w:proofErr w:type="spellStart"/>
      <w:r w:rsidRPr="003D2294">
        <w:t>Programme</w:t>
      </w:r>
      <w:proofErr w:type="spellEnd"/>
      <w:r w:rsidRPr="003D2294">
        <w:t xml:space="preserve"> on HIV/AIDS (UNAIDS) reported that</w:t>
      </w:r>
      <w:r>
        <w:t xml:space="preserve"> </w:t>
      </w:r>
      <w:r w:rsidRPr="003D2294">
        <w:t>“[a]cross Asia, the epidemics are propel</w:t>
      </w:r>
      <w:r>
        <w:t xml:space="preserve"> </w:t>
      </w:r>
      <w:r w:rsidRPr="003D2294">
        <w:t>led by combinations of injecting drug</w:t>
      </w:r>
      <w:r>
        <w:t xml:space="preserve"> </w:t>
      </w:r>
      <w:r w:rsidRPr="003D2294">
        <w:t>use and commercial sex.”</w:t>
      </w:r>
      <w:r>
        <w:t xml:space="preserve"> </w:t>
      </w:r>
      <w:r w:rsidRPr="003D2294">
        <w:t>135</w:t>
      </w:r>
      <w:r>
        <w:t xml:space="preserve"> </w:t>
      </w:r>
      <w:r w:rsidRPr="003D2294">
        <w:t>Women in prostitution, including those who have</w:t>
      </w:r>
      <w:r>
        <w:t xml:space="preserve"> </w:t>
      </w:r>
      <w:r w:rsidRPr="003D2294">
        <w:t>been sex trafficked, have an increased chance of carrying HIV or AIDS.</w:t>
      </w:r>
      <w:r>
        <w:t xml:space="preserve"> </w:t>
      </w:r>
      <w:r w:rsidRPr="003D2294">
        <w:t>136</w:t>
      </w:r>
      <w:r>
        <w:t xml:space="preserve"> </w:t>
      </w:r>
      <w:r w:rsidRPr="003D2294">
        <w:t>For</w:t>
      </w:r>
      <w:r>
        <w:t xml:space="preserve"> </w:t>
      </w:r>
      <w:r w:rsidRPr="003D2294">
        <w:t>example, HIV prevalence among female prostitutes in Nepal is 20%.</w:t>
      </w:r>
      <w:r>
        <w:t xml:space="preserve"> </w:t>
      </w:r>
      <w:r w:rsidRPr="003D2294">
        <w:t>137</w:t>
      </w:r>
      <w:r>
        <w:t xml:space="preserve"> </w:t>
      </w:r>
      <w:r w:rsidRPr="003D2294">
        <w:t>In</w:t>
      </w:r>
      <w:r>
        <w:t xml:space="preserve"> </w:t>
      </w:r>
      <w:r w:rsidRPr="003D2294">
        <w:t>South Africa, the number reaches 70.4%.</w:t>
      </w:r>
      <w:r>
        <w:t xml:space="preserve"> </w:t>
      </w:r>
      <w:r w:rsidRPr="003D2294">
        <w:t>138</w:t>
      </w:r>
      <w:r>
        <w:t xml:space="preserve"> </w:t>
      </w:r>
      <w:r w:rsidRPr="003D2294">
        <w:t>Furthermore, according to the</w:t>
      </w:r>
      <w:r>
        <w:t xml:space="preserve"> </w:t>
      </w:r>
      <w:r w:rsidRPr="003D2294">
        <w:t xml:space="preserve">World Congress </w:t>
      </w:r>
      <w:proofErr w:type="gramStart"/>
      <w:r w:rsidRPr="003D2294">
        <w:t>Against</w:t>
      </w:r>
      <w:proofErr w:type="gramEnd"/>
      <w:r w:rsidRPr="003D2294">
        <w:t xml:space="preserve"> Commercial Se</w:t>
      </w:r>
      <w:r>
        <w:t xml:space="preserve"> </w:t>
      </w:r>
      <w:proofErr w:type="spellStart"/>
      <w:r w:rsidRPr="00160EB5">
        <w:rPr>
          <w:rStyle w:val="StyleUnderline"/>
        </w:rPr>
        <w:t>xual</w:t>
      </w:r>
      <w:proofErr w:type="spellEnd"/>
      <w:r w:rsidRPr="00160EB5">
        <w:rPr>
          <w:rStyle w:val="StyleUnderline"/>
        </w:rPr>
        <w:t xml:space="preserve"> Exploitation of Children, between “50-90% of children rescued from brothels in parts of Southeast Asia 91 are </w:t>
      </w:r>
      <w:proofErr w:type="spellStart"/>
      <w:r w:rsidRPr="00160EB5">
        <w:rPr>
          <w:rStyle w:val="StyleUnderline"/>
        </w:rPr>
        <w:t>infec</w:t>
      </w:r>
      <w:proofErr w:type="spellEnd"/>
      <w:r w:rsidRPr="00160EB5">
        <w:rPr>
          <w:rStyle w:val="StyleUnderline"/>
        </w:rPr>
        <w:t xml:space="preserve"> ted with HIV.” 139 In addition, during fiscal year 2007, the State Department’s Office to Monitor and Co </w:t>
      </w:r>
      <w:proofErr w:type="spellStart"/>
      <w:r w:rsidRPr="00160EB5">
        <w:rPr>
          <w:rStyle w:val="StyleUnderline"/>
        </w:rPr>
        <w:t>mbat</w:t>
      </w:r>
      <w:proofErr w:type="spellEnd"/>
      <w:r w:rsidRPr="00160EB5">
        <w:rPr>
          <w:rStyle w:val="StyleUnderline"/>
        </w:rPr>
        <w:t xml:space="preserve"> Trafficking in Persons provided funding for a study by Harvard University’s School of Public Health that showed the health consequences of human trafficking. 140 This study found that 38% of women who were trafficked from Nepal to India were infected with HIV.</w:t>
      </w:r>
      <w:r>
        <w:t xml:space="preserve"> </w:t>
      </w:r>
      <w:r w:rsidRPr="003D2294">
        <w:t>141</w:t>
      </w:r>
      <w:r>
        <w:t xml:space="preserve"> </w:t>
      </w:r>
      <w:r w:rsidRPr="003D2294">
        <w:t>This study also showed that the HIV infection rate was 60%</w:t>
      </w:r>
      <w:r>
        <w:t xml:space="preserve"> </w:t>
      </w:r>
      <w:r w:rsidRPr="003D2294">
        <w:t>among girls who were prostituted before they turned fifteen years old.</w:t>
      </w:r>
      <w:r>
        <w:t xml:space="preserve"> </w:t>
      </w:r>
      <w:r w:rsidRPr="003D2294">
        <w:t>142</w:t>
      </w:r>
      <w:r>
        <w:t xml:space="preserve"> </w:t>
      </w:r>
      <w:r w:rsidRPr="00160EB5">
        <w:rPr>
          <w:rStyle w:val="StyleUnderline"/>
        </w:rPr>
        <w:t>Hence, reducing the spread of AIDS by eradicating sex trafficking is a national security issue. 143 In fact, more than a mere concern, this challenge is fast becoming a national security imperative. 144</w:t>
      </w:r>
    </w:p>
    <w:p w:rsidR="00AB2C9B" w:rsidRDefault="00AB2C9B" w:rsidP="00541C85">
      <w:pPr>
        <w:pStyle w:val="Heading3"/>
      </w:pPr>
      <w:r>
        <w:t>Economy</w:t>
      </w:r>
    </w:p>
    <w:p w:rsidR="00AB2C9B" w:rsidRPr="007217D1" w:rsidRDefault="00AB2C9B" w:rsidP="00AB2C9B">
      <w:pPr>
        <w:pStyle w:val="Heading4"/>
        <w:rPr>
          <w:rStyle w:val="Style13ptBold"/>
          <w:b/>
          <w:bCs w:val="0"/>
        </w:rPr>
      </w:pPr>
      <w:r w:rsidRPr="007217D1">
        <w:t>Human trafficking is net loss for economy of developing countries and economy of the US—takes money from future development and education</w:t>
      </w:r>
    </w:p>
    <w:p w:rsidR="00AB2C9B" w:rsidRPr="007217D1" w:rsidRDefault="00AB2C9B" w:rsidP="00AB2C9B">
      <w:proofErr w:type="spellStart"/>
      <w:r w:rsidRPr="007217D1">
        <w:rPr>
          <w:rStyle w:val="Style13ptBold"/>
        </w:rPr>
        <w:t>M’Cormack</w:t>
      </w:r>
      <w:proofErr w:type="spellEnd"/>
      <w:r w:rsidRPr="007217D1">
        <w:rPr>
          <w:rStyle w:val="Style13ptBold"/>
        </w:rPr>
        <w:t xml:space="preserve">, writer for </w:t>
      </w:r>
      <w:proofErr w:type="gramStart"/>
      <w:r w:rsidRPr="007217D1">
        <w:rPr>
          <w:rStyle w:val="Style13ptBold"/>
        </w:rPr>
        <w:t>GSDRC ,2011</w:t>
      </w:r>
      <w:proofErr w:type="gramEnd"/>
      <w:r>
        <w:rPr>
          <w:rStyle w:val="Style13ptBold"/>
        </w:rPr>
        <w:t xml:space="preserve"> </w:t>
      </w:r>
      <w:r w:rsidRPr="007217D1">
        <w:t>[</w:t>
      </w:r>
      <w:proofErr w:type="spellStart"/>
      <w:r w:rsidRPr="007217D1">
        <w:t>Freida</w:t>
      </w:r>
      <w:proofErr w:type="spellEnd"/>
      <w:r w:rsidRPr="007217D1">
        <w:t xml:space="preserve">. Governance and Social Development Resource Centre. Helpdesk Research Report: The impact of human trafficking on people and countries. August 12, 2011.  </w:t>
      </w:r>
      <w:hyperlink r:id="rId23" w:history="1">
        <w:r w:rsidRPr="007217D1">
          <w:rPr>
            <w:rStyle w:val="Hyperlink"/>
          </w:rPr>
          <w:t>http://gsdrc.org/docs/open/hd780.pdf</w:t>
        </w:r>
      </w:hyperlink>
      <w:r w:rsidRPr="007217D1">
        <w:t xml:space="preserve">  Accessed 7/10/18] GDI—DC </w:t>
      </w:r>
    </w:p>
    <w:p w:rsidR="00AB2C9B" w:rsidRPr="007217D1" w:rsidRDefault="00AB2C9B" w:rsidP="00AB2C9B">
      <w:pPr>
        <w:rPr>
          <w:rStyle w:val="StyleUnderline"/>
        </w:rPr>
      </w:pPr>
      <w:r w:rsidRPr="007217D1">
        <w:t xml:space="preserve">Economic impacts </w:t>
      </w:r>
      <w:r w:rsidRPr="007217D1">
        <w:rPr>
          <w:rStyle w:val="StyleUnderline"/>
        </w:rPr>
        <w:t>Trafficking represents lost opportunities domestically, including an irretrievable loss of human resources and future productivity</w:t>
      </w:r>
      <w:r w:rsidRPr="007217D1">
        <w:t xml:space="preserve"> (US Department of State 2011). According to the 2008 Trafficking In Persons (TIP) report (US Department of State 2008: 22) </w:t>
      </w:r>
      <w:r w:rsidRPr="007217D1">
        <w:rPr>
          <w:rStyle w:val="StyleUnderline"/>
        </w:rPr>
        <w:t>trafficking also results in a huge loss of remittances to developing countries, because trafficked persons often have to pay off the ‘debt’ they incur for being trafficked</w:t>
      </w:r>
      <w:r w:rsidRPr="007217D1">
        <w:t xml:space="preserve"> (which they may never do). </w:t>
      </w:r>
      <w:r w:rsidRPr="007217D1">
        <w:rPr>
          <w:rStyle w:val="StyleUnderline"/>
        </w:rPr>
        <w:t xml:space="preserve">Given that the annual level of remittances to developing countries is an estimated US$ 325 billion </w:t>
      </w:r>
      <w:r w:rsidRPr="007217D1">
        <w:t xml:space="preserve">(US Department of State 2011), </w:t>
      </w:r>
      <w:r w:rsidRPr="007217D1">
        <w:rPr>
          <w:rStyle w:val="StyleUnderline"/>
        </w:rPr>
        <w:t>the lack of remittances from trafficked victims could imply a loss to development</w:t>
      </w:r>
      <w:r w:rsidRPr="007217D1">
        <w:t xml:space="preserve"> (according to </w:t>
      </w:r>
      <w:proofErr w:type="spellStart"/>
      <w:r w:rsidRPr="007217D1">
        <w:t>Danailova</w:t>
      </w:r>
      <w:proofErr w:type="spellEnd"/>
      <w:r w:rsidRPr="007217D1">
        <w:t xml:space="preserve">-Trainor and </w:t>
      </w:r>
      <w:proofErr w:type="spellStart"/>
      <w:r w:rsidRPr="007217D1">
        <w:t>Laczko</w:t>
      </w:r>
      <w:proofErr w:type="spellEnd"/>
      <w:r w:rsidRPr="007217D1">
        <w:t xml:space="preserve"> (2010), of approximately US$ 60 billion). Additionally, the costs of coercion and exploitation cannot be measured but </w:t>
      </w:r>
      <w:r w:rsidRPr="007217D1">
        <w:rPr>
          <w:rStyle w:val="StyleUnderline"/>
        </w:rPr>
        <w:t xml:space="preserve">it is clear that the worst forms of child </w:t>
      </w:r>
      <w:proofErr w:type="spellStart"/>
      <w:r w:rsidRPr="007217D1">
        <w:rPr>
          <w:rStyle w:val="StyleUnderline"/>
        </w:rPr>
        <w:t>labour</w:t>
      </w:r>
      <w:proofErr w:type="spellEnd"/>
      <w:r w:rsidRPr="007217D1">
        <w:t xml:space="preserve"> (and by extension trafficking), for instance, </w:t>
      </w:r>
      <w:r w:rsidRPr="007217D1">
        <w:rPr>
          <w:rStyle w:val="StyleUnderline"/>
        </w:rPr>
        <w:t>represents a loss in productive capacity of a generation of individuals who would have otherwise gained from increased education and improved health</w:t>
      </w:r>
      <w:r w:rsidRPr="007217D1">
        <w:t xml:space="preserve"> (US State Department 2004). Further</w:t>
      </w:r>
      <w:r w:rsidRPr="007217D1">
        <w:rPr>
          <w:rStyle w:val="StyleUnderline"/>
        </w:rPr>
        <w:t xml:space="preserve">, if the fight against trafficking is successful, funds currently used to fight trafficking crimes may be </w:t>
      </w:r>
      <w:proofErr w:type="spellStart"/>
      <w:r w:rsidRPr="007217D1">
        <w:rPr>
          <w:rStyle w:val="StyleUnderline"/>
        </w:rPr>
        <w:t>channelled</w:t>
      </w:r>
      <w:proofErr w:type="spellEnd"/>
      <w:r w:rsidRPr="007217D1">
        <w:rPr>
          <w:rStyle w:val="StyleUnderline"/>
        </w:rPr>
        <w:t xml:space="preserve"> towards alternative development initiatives. </w:t>
      </w:r>
    </w:p>
    <w:p w:rsidR="00541C85" w:rsidRDefault="00541C85" w:rsidP="00541C85">
      <w:pPr>
        <w:pStyle w:val="Heading3"/>
      </w:pPr>
      <w:r>
        <w:t>Exploitation</w:t>
      </w:r>
    </w:p>
    <w:p w:rsidR="00541C85" w:rsidRDefault="00541C85" w:rsidP="00541C85">
      <w:pPr>
        <w:pStyle w:val="Heading4"/>
      </w:pPr>
      <w:r>
        <w:t>A trafficked victim is subject to debt bondage, peonage, forced labor and involuntary servitude</w:t>
      </w:r>
    </w:p>
    <w:p w:rsidR="00541C85" w:rsidRPr="00541C85" w:rsidRDefault="00541C85" w:rsidP="00541C85">
      <w:r>
        <w:rPr>
          <w:rStyle w:val="Style13ptBold"/>
        </w:rPr>
        <w:t xml:space="preserve">ACLU no date </w:t>
      </w:r>
      <w:r w:rsidRPr="00541C85">
        <w:t>(ACLU, a non-profit organization that raises awareness to issues and preserve individual rights of those that have been victimized, Human Trafficking: Modern Enslavement of Immigrant Women in the United States, published in ACLU.org in 2002- 2007 </w:t>
      </w:r>
      <w:hyperlink r:id="rId24" w:history="1">
        <w:r w:rsidRPr="00541C85">
          <w:rPr>
            <w:rStyle w:val="Hyperlink"/>
          </w:rPr>
          <w:t>https://www.aclu.org/other/human-trafficking-modern-enslavement-immigrant-women-united-states</w:t>
        </w:r>
      </w:hyperlink>
      <w:r w:rsidRPr="00541C85">
        <w:t>, accessed July 5th, 2018) GDI AS </w:t>
      </w:r>
    </w:p>
    <w:p w:rsidR="00541C85" w:rsidRPr="0094640F" w:rsidRDefault="00541C85" w:rsidP="00541C85">
      <w:pPr>
        <w:rPr>
          <w:sz w:val="16"/>
        </w:rPr>
      </w:pPr>
      <w:r w:rsidRPr="0094640F">
        <w:rPr>
          <w:rStyle w:val="StyleUnderline"/>
        </w:rPr>
        <w:t>A trafficked victim may be subjected to various conditions of modern day slavery such as forced labor, involuntary servitude, debt bondage or peonage.</w:t>
      </w:r>
      <w:r>
        <w:rPr>
          <w:rStyle w:val="StyleUnderline"/>
        </w:rPr>
        <w:t xml:space="preserve"> </w:t>
      </w:r>
      <w:r w:rsidRPr="0094640F">
        <w:rPr>
          <w:sz w:val="16"/>
        </w:rPr>
        <w:t xml:space="preserve">Under U.S. law, </w:t>
      </w:r>
      <w:r w:rsidRPr="0094640F">
        <w:rPr>
          <w:rStyle w:val="StyleUnderline"/>
        </w:rPr>
        <w:t>a person is placed in conditions of forced labor if they are forced to work against their will</w:t>
      </w:r>
      <w:r w:rsidRPr="0094640F">
        <w:rPr>
          <w:sz w:val="16"/>
        </w:rPr>
        <w:t xml:space="preserve"> through actual or implied threats of serious harm, physical restraint or abuse of the law.</w:t>
      </w:r>
      <w:r w:rsidRPr="0094640F">
        <w:rPr>
          <w:sz w:val="16"/>
          <w:vertAlign w:val="superscript"/>
        </w:rPr>
        <w:t>2</w:t>
      </w:r>
      <w:r>
        <w:rPr>
          <w:sz w:val="16"/>
        </w:rPr>
        <w:t xml:space="preserve"> </w:t>
      </w:r>
      <w:r w:rsidRPr="0094640F">
        <w:rPr>
          <w:sz w:val="16"/>
        </w:rPr>
        <w:t xml:space="preserve">If </w:t>
      </w:r>
      <w:r w:rsidRPr="0094640F">
        <w:rPr>
          <w:rStyle w:val="StyleUnderline"/>
        </w:rPr>
        <w:t>the person is forced to work through physical force or threats of physical force,</w:t>
      </w:r>
      <w:r w:rsidRPr="0094640F">
        <w:rPr>
          <w:sz w:val="16"/>
        </w:rPr>
        <w:t xml:space="preserve"> they are victims of involuntary servitude.</w:t>
      </w:r>
      <w:r w:rsidRPr="0094640F">
        <w:rPr>
          <w:sz w:val="16"/>
          <w:vertAlign w:val="superscript"/>
        </w:rPr>
        <w:t>3</w:t>
      </w:r>
      <w:r w:rsidRPr="0094640F">
        <w:rPr>
          <w:rStyle w:val="StyleUnderline"/>
        </w:rPr>
        <w:t xml:space="preserve"> A person is subjected to peonage if that person is compelled by force, threat of force or abuse of the law to work against their will </w:t>
      </w:r>
      <w:r w:rsidRPr="0094640F">
        <w:rPr>
          <w:sz w:val="16"/>
        </w:rPr>
        <w:t>in order to pay off a debt.</w:t>
      </w:r>
      <w:r w:rsidRPr="0094640F">
        <w:rPr>
          <w:sz w:val="16"/>
          <w:vertAlign w:val="superscript"/>
        </w:rPr>
        <w:t>4</w:t>
      </w:r>
      <w:r w:rsidRPr="0094640F">
        <w:rPr>
          <w:sz w:val="16"/>
        </w:rPr>
        <w:t> </w:t>
      </w:r>
      <w:r w:rsidRPr="0094640F">
        <w:rPr>
          <w:rStyle w:val="StyleUnderline"/>
        </w:rPr>
        <w:t>If the value of a person’s work is never reasonably applied towards payment of the debt</w:t>
      </w:r>
      <w:r w:rsidRPr="0094640F">
        <w:rPr>
          <w:sz w:val="16"/>
        </w:rPr>
        <w:t>, the person has been subjected to debt bondage.</w:t>
      </w:r>
      <w:r w:rsidRPr="0094640F">
        <w:rPr>
          <w:sz w:val="16"/>
          <w:vertAlign w:val="superscript"/>
        </w:rPr>
        <w:t>5</w:t>
      </w:r>
      <w:r w:rsidRPr="0094640F">
        <w:rPr>
          <w:sz w:val="16"/>
        </w:rPr>
        <w:t xml:space="preserve"> The term “forced labor” is also often used to describe all of these forms of modern day slavery.</w:t>
      </w:r>
      <w:r w:rsidRPr="0094640F">
        <w:rPr>
          <w:sz w:val="16"/>
          <w:vertAlign w:val="superscript"/>
        </w:rPr>
        <w:t>6</w:t>
      </w:r>
    </w:p>
    <w:p w:rsidR="00541C85" w:rsidRDefault="00541C85" w:rsidP="00541C85">
      <w:pPr>
        <w:pStyle w:val="Heading3"/>
      </w:pPr>
      <w:r>
        <w:t>Gendered</w:t>
      </w:r>
    </w:p>
    <w:p w:rsidR="00AB2C9B" w:rsidRPr="007217D1" w:rsidRDefault="00AB2C9B" w:rsidP="00AB2C9B">
      <w:pPr>
        <w:pStyle w:val="Heading4"/>
      </w:pPr>
      <w:r w:rsidRPr="007217D1">
        <w:t xml:space="preserve">Human Trafficking effects Gender equity and strips victims of their human </w:t>
      </w:r>
      <w:r>
        <w:t>dignity</w:t>
      </w:r>
    </w:p>
    <w:p w:rsidR="00AB2C9B" w:rsidRPr="007217D1" w:rsidRDefault="00AB2C9B" w:rsidP="00AB2C9B">
      <w:pPr>
        <w:rPr>
          <w:rStyle w:val="Style13ptBold"/>
        </w:rPr>
      </w:pPr>
      <w:proofErr w:type="spellStart"/>
      <w:r w:rsidRPr="007217D1">
        <w:rPr>
          <w:rStyle w:val="Style13ptBold"/>
        </w:rPr>
        <w:t>M’C</w:t>
      </w:r>
      <w:r>
        <w:rPr>
          <w:rStyle w:val="Style13ptBold"/>
        </w:rPr>
        <w:t>ormack</w:t>
      </w:r>
      <w:proofErr w:type="spellEnd"/>
      <w:r>
        <w:rPr>
          <w:rStyle w:val="Style13ptBold"/>
        </w:rPr>
        <w:t xml:space="preserve">, writer for GSDRC, </w:t>
      </w:r>
      <w:r w:rsidRPr="007217D1">
        <w:rPr>
          <w:rStyle w:val="Style13ptBold"/>
        </w:rPr>
        <w:t>2011</w:t>
      </w:r>
    </w:p>
    <w:p w:rsidR="00AB2C9B" w:rsidRPr="007217D1" w:rsidRDefault="00AB2C9B" w:rsidP="00AB2C9B">
      <w:r w:rsidRPr="007217D1">
        <w:t>[</w:t>
      </w:r>
      <w:proofErr w:type="spellStart"/>
      <w:r w:rsidRPr="007217D1">
        <w:t>Freida</w:t>
      </w:r>
      <w:proofErr w:type="spellEnd"/>
      <w:r w:rsidRPr="007217D1">
        <w:t xml:space="preserve">. Governance and Social Development Resource Centre. Helpdesk Research Report: The impact of human trafficking on people and countries. August 12, 2011.  </w:t>
      </w:r>
      <w:hyperlink r:id="rId25" w:history="1">
        <w:r w:rsidRPr="007217D1">
          <w:rPr>
            <w:rStyle w:val="Hyperlink"/>
          </w:rPr>
          <w:t>http://gsdrc.org/docs/open/hd780.pdf</w:t>
        </w:r>
      </w:hyperlink>
      <w:r w:rsidRPr="007217D1">
        <w:t xml:space="preserve">  Accessed 7/10/18] GDI—DC </w:t>
      </w:r>
    </w:p>
    <w:p w:rsidR="00AB2C9B" w:rsidRPr="00F104A1" w:rsidRDefault="00AB2C9B" w:rsidP="00AB2C9B">
      <w:pPr>
        <w:rPr>
          <w:rStyle w:val="StyleUnderline"/>
        </w:rPr>
      </w:pPr>
      <w:r w:rsidRPr="007217D1">
        <w:t xml:space="preserve">Gender equity and human rights </w:t>
      </w:r>
      <w:proofErr w:type="gramStart"/>
      <w:r w:rsidRPr="00F104A1">
        <w:rPr>
          <w:rStyle w:val="StyleUnderline"/>
        </w:rPr>
        <w:t>The</w:t>
      </w:r>
      <w:proofErr w:type="gramEnd"/>
      <w:r w:rsidRPr="00F104A1">
        <w:rPr>
          <w:rStyle w:val="StyleUnderline"/>
        </w:rPr>
        <w:t xml:space="preserve"> impacts of human trafficking fall </w:t>
      </w:r>
      <w:r>
        <w:rPr>
          <w:rStyle w:val="StyleUnderline"/>
        </w:rPr>
        <w:t>d</w:t>
      </w:r>
      <w:r w:rsidRPr="00F104A1">
        <w:rPr>
          <w:rStyle w:val="StyleUnderline"/>
        </w:rPr>
        <w:t xml:space="preserve">isproportionately on women and children, who are the main victims, largely trafficked for commercial sexual exploitation. That this is a billion dollar industry, worldwide, and growing, is a continued expression of unequal power relations that reinforce women’s secondary status in society. It goes without saying that trafficked victims are </w:t>
      </w:r>
      <w:r w:rsidRPr="00F104A1">
        <w:rPr>
          <w:rStyle w:val="Emphasis"/>
        </w:rPr>
        <w:t>stripped of their human rights</w:t>
      </w:r>
      <w:r w:rsidRPr="00F104A1">
        <w:rPr>
          <w:rStyle w:val="StyleUnderline"/>
        </w:rPr>
        <w:t>.</w:t>
      </w:r>
      <w:r w:rsidRPr="007217D1">
        <w:t xml:space="preserve"> </w:t>
      </w:r>
      <w:r w:rsidRPr="00F104A1">
        <w:rPr>
          <w:rStyle w:val="StyleUnderline"/>
        </w:rPr>
        <w:t xml:space="preserve">Trafficked people are subject to all manner of human rights violations, not least of all the rights to life, liberty and freedom from slavery. Trafficked children are </w:t>
      </w:r>
      <w:r w:rsidRPr="00F104A1">
        <w:rPr>
          <w:rStyle w:val="Emphasis"/>
        </w:rPr>
        <w:t>deprived of the right to grow up in a protective environment, and to be free from sexual exploitation and abuse</w:t>
      </w:r>
      <w:r w:rsidRPr="00F104A1">
        <w:rPr>
          <w:rStyle w:val="StyleUnderline"/>
        </w:rPr>
        <w:t xml:space="preserve"> (US State Department 2004). Less considered are the rights to adequate healthcare, education, a decent work environment, and freedom from discrimination, to name a few (</w:t>
      </w:r>
      <w:proofErr w:type="spellStart"/>
      <w:r w:rsidRPr="00F104A1">
        <w:rPr>
          <w:rStyle w:val="StyleUnderline"/>
        </w:rPr>
        <w:t>Todres</w:t>
      </w:r>
      <w:proofErr w:type="spellEnd"/>
      <w:r w:rsidRPr="00F104A1">
        <w:rPr>
          <w:rStyle w:val="StyleUnderline"/>
        </w:rPr>
        <w:t xml:space="preserve"> 2006).</w:t>
      </w:r>
    </w:p>
    <w:p w:rsidR="00541C85" w:rsidRDefault="00541C85" w:rsidP="00541C85">
      <w:pPr>
        <w:pStyle w:val="Heading4"/>
        <w:rPr>
          <w:lang w:bidi="pa-IN"/>
        </w:rPr>
      </w:pPr>
      <w:r>
        <w:rPr>
          <w:lang w:bidi="pa-IN"/>
        </w:rPr>
        <w:t xml:space="preserve">Immigrant women more vulnerable to threatening tactics of traffickers </w:t>
      </w:r>
    </w:p>
    <w:p w:rsidR="00541C85" w:rsidRPr="00D04FA9" w:rsidRDefault="00541C85" w:rsidP="00541C85">
      <w:r w:rsidRPr="00D04FA9">
        <w:rPr>
          <w:rStyle w:val="Style13ptBold"/>
        </w:rPr>
        <w:t>ACLU no date</w:t>
      </w:r>
      <w:r w:rsidRPr="00D04FA9">
        <w:t xml:space="preserve"> (ACLU, a non-profit organization that raises awareness to issues and preserve individual rights of those that have been victimized, Human Trafficking: Modern Enslavement of Immigrant Women in the United States, published in ACLU.org in 2002- 2007 https://www.aclu.org/other/human-trafficking-modern-enslavement-immigrant-women-united-states, accessed July 5th, 2018) GDI AS </w:t>
      </w:r>
    </w:p>
    <w:p w:rsidR="00541C85" w:rsidRPr="007C34B5" w:rsidRDefault="00541C85" w:rsidP="00541C85">
      <w:pPr>
        <w:rPr>
          <w:lang w:bidi="pa-IN"/>
        </w:rPr>
      </w:pPr>
      <w:r w:rsidRPr="007C34B5">
        <w:rPr>
          <w:lang w:bidi="pa-IN"/>
        </w:rPr>
        <w:t>In the United States, victims of trafficking are almost exclusively immigrants, and mostly immigrant women.</w:t>
      </w:r>
      <w:r w:rsidRPr="007C34B5">
        <w:rPr>
          <w:sz w:val="23"/>
          <w:szCs w:val="23"/>
          <w:vertAlign w:val="superscript"/>
          <w:lang w:bidi="pa-IN"/>
        </w:rPr>
        <w:t>11</w:t>
      </w:r>
      <w:r w:rsidRPr="007C34B5">
        <w:rPr>
          <w:lang w:bidi="pa-IN"/>
        </w:rPr>
        <w:t> The average age of trafficking victims in the U.S. is 20.</w:t>
      </w:r>
      <w:r w:rsidRPr="007C34B5">
        <w:rPr>
          <w:sz w:val="23"/>
          <w:szCs w:val="23"/>
          <w:vertAlign w:val="superscript"/>
          <w:lang w:bidi="pa-IN"/>
        </w:rPr>
        <w:t>12</w:t>
      </w:r>
      <w:r w:rsidRPr="007C34B5">
        <w:rPr>
          <w:lang w:bidi="pa-IN"/>
        </w:rPr>
        <w:t> In the U.S., immigrant women and children are particularly vulnerable to the deceptive and coercive tactics of traffickers because of their lower levels of education, inability to speak English, immigration status, and lack of familiarity with U.S. employment protections. Further, they are vulnerable because they often work in jobs that are hidden from the public view and unregulated by the government.</w:t>
      </w:r>
    </w:p>
    <w:p w:rsidR="00AB2C9B" w:rsidRDefault="00AB2C9B" w:rsidP="00541C85">
      <w:pPr>
        <w:pStyle w:val="Heading3"/>
      </w:pPr>
      <w:r>
        <w:t>Laundry List</w:t>
      </w:r>
    </w:p>
    <w:p w:rsidR="00AB2C9B" w:rsidRPr="007217D1" w:rsidRDefault="00AB2C9B" w:rsidP="00AB2C9B">
      <w:pPr>
        <w:pStyle w:val="Heading4"/>
      </w:pPr>
      <w:r w:rsidRPr="007217D1">
        <w:t xml:space="preserve">Human trafficking Bad--Laundry List of Impacts </w:t>
      </w:r>
    </w:p>
    <w:p w:rsidR="00AB2C9B" w:rsidRPr="007217D1" w:rsidRDefault="00AB2C9B" w:rsidP="00AB2C9B">
      <w:pPr>
        <w:rPr>
          <w:rStyle w:val="Style13ptBold"/>
        </w:rPr>
      </w:pPr>
      <w:proofErr w:type="spellStart"/>
      <w:r w:rsidRPr="007217D1">
        <w:rPr>
          <w:rStyle w:val="Style13ptBold"/>
        </w:rPr>
        <w:t>M’Cormack</w:t>
      </w:r>
      <w:proofErr w:type="spellEnd"/>
      <w:r w:rsidRPr="007217D1">
        <w:rPr>
          <w:rStyle w:val="Style13ptBold"/>
        </w:rPr>
        <w:t xml:space="preserve">, writer for </w:t>
      </w:r>
      <w:proofErr w:type="gramStart"/>
      <w:r w:rsidRPr="007217D1">
        <w:rPr>
          <w:rStyle w:val="Style13ptBold"/>
        </w:rPr>
        <w:t>GSDRC ,2011</w:t>
      </w:r>
      <w:proofErr w:type="gramEnd"/>
    </w:p>
    <w:p w:rsidR="00AB2C9B" w:rsidRPr="007217D1" w:rsidRDefault="00AB2C9B" w:rsidP="00AB2C9B">
      <w:r w:rsidRPr="007217D1">
        <w:t>[</w:t>
      </w:r>
      <w:proofErr w:type="spellStart"/>
      <w:r w:rsidRPr="007217D1">
        <w:t>Freida</w:t>
      </w:r>
      <w:proofErr w:type="spellEnd"/>
      <w:r w:rsidRPr="007217D1">
        <w:t xml:space="preserve">. Governance and Social Development Resource Centre. Helpdesk Research Report: The impact of human trafficking on people and countries. August 12, 2011.  </w:t>
      </w:r>
      <w:hyperlink r:id="rId26" w:history="1">
        <w:r w:rsidRPr="007217D1">
          <w:rPr>
            <w:rStyle w:val="Hyperlink"/>
          </w:rPr>
          <w:t>http://gsdrc.org/docs/open/hd780.pdf</w:t>
        </w:r>
      </w:hyperlink>
      <w:r w:rsidRPr="007217D1">
        <w:t xml:space="preserve">  Accessed 7/10/18] GDI—DC </w:t>
      </w:r>
    </w:p>
    <w:p w:rsidR="00AB2C9B" w:rsidRPr="007217D1" w:rsidRDefault="00AB2C9B" w:rsidP="00AB2C9B">
      <w:r w:rsidRPr="007217D1">
        <w:t>It is difficult to accurately measure the impact of trafficking because of its clandestine nature and hidden economies in which trafficked people work. Lack of legislation and inadequate national definitions; lack of political will; inexperience in dealing with the issue; corruption; victims’ inability or unwillingness to cooperate all make it difficult to determine the scale and impact (</w:t>
      </w:r>
      <w:proofErr w:type="spellStart"/>
      <w:r w:rsidRPr="007217D1">
        <w:t>Aronowitz</w:t>
      </w:r>
      <w:proofErr w:type="spellEnd"/>
      <w:r w:rsidRPr="007217D1">
        <w:t xml:space="preserve"> 2009). However, while trafficking is too covert to accurately measure, the numbers involved are significant. Estimates suggest that 400,000 illegal immigrants reach Europe each year, while 850,000 arrive in the US annually (however, these figures include those who have paid smugglers, as well as trafficked victims). In 2004, the US government approximated that 600,000- 800,000 are trafficked internationally annually, of which 80 per cent are female and 50 per cent are minors, with 70 per cent of females being trafficked for commercial sexual exploitation (US Department of State 2004). ILO estimates that 2.44 million people are in forced </w:t>
      </w:r>
      <w:proofErr w:type="spellStart"/>
      <w:r w:rsidRPr="007217D1">
        <w:t>labour</w:t>
      </w:r>
      <w:proofErr w:type="spellEnd"/>
      <w:r w:rsidRPr="007217D1">
        <w:t xml:space="preserve"> worldwide 3 as a result of trafficking (out of an estimated 12.3 million people worldwide in forced bonded </w:t>
      </w:r>
      <w:proofErr w:type="spellStart"/>
      <w:r w:rsidRPr="007217D1">
        <w:t>labour</w:t>
      </w:r>
      <w:proofErr w:type="spellEnd"/>
      <w:r w:rsidRPr="007217D1">
        <w:t xml:space="preserve">, child </w:t>
      </w:r>
      <w:proofErr w:type="spellStart"/>
      <w:r w:rsidRPr="007217D1">
        <w:t>labour</w:t>
      </w:r>
      <w:proofErr w:type="spellEnd"/>
      <w:r w:rsidRPr="007217D1">
        <w:t>, and sexual servitude) (ILO 2008). It is also clear that everywhere it occurs, the consequences are devastating for victims and the larger community – all society suffers, as well as principles of democratic freedom, principles of democratic society, rule of law and human rights. The scale of trafficking also deals a particular blow to gender equality and women’s rights, presents a strain on law enforcement, and affects security and health systems (</w:t>
      </w:r>
      <w:proofErr w:type="spellStart"/>
      <w:r w:rsidRPr="007217D1">
        <w:t>Danailova</w:t>
      </w:r>
      <w:proofErr w:type="spellEnd"/>
      <w:r w:rsidRPr="007217D1">
        <w:t xml:space="preserve">-Trainor and </w:t>
      </w:r>
      <w:proofErr w:type="spellStart"/>
      <w:r w:rsidRPr="007217D1">
        <w:t>Laczko</w:t>
      </w:r>
      <w:proofErr w:type="spellEnd"/>
      <w:r w:rsidRPr="007217D1">
        <w:t xml:space="preserve"> 2010). Below is a closer examination of the impacts of trafficking in specific areas. Economic impacts Trafficking represents lost opportunities domestically, including an irretrievable loss of human resources and future productivity (US Department of State 2011). According to the 2008 Trafficking In Persons (TIP) report (US Department of State 2008: 22) trafficking also results in a huge loss of remittances to developing countries, because trafficked persons often have to pay off the ‘debt’ they incur for being trafficked (which they may never do). Given that the annual level of remittances to developing countries is an estimated US$ 325 billion (US Department of State 2011), the lack of remittances from trafficked victims could imply a loss to development (according to </w:t>
      </w:r>
      <w:proofErr w:type="spellStart"/>
      <w:r w:rsidRPr="007217D1">
        <w:t>Danailova</w:t>
      </w:r>
      <w:proofErr w:type="spellEnd"/>
      <w:r w:rsidRPr="007217D1">
        <w:t xml:space="preserve">-Trainor and </w:t>
      </w:r>
      <w:proofErr w:type="spellStart"/>
      <w:r w:rsidRPr="007217D1">
        <w:t>Laczko</w:t>
      </w:r>
      <w:proofErr w:type="spellEnd"/>
      <w:r w:rsidRPr="007217D1">
        <w:t xml:space="preserve"> (2010), of approximately US$ 60 billion). Additionally, the costs of coercion and exploitation cannot be measured but it is clear that the worst forms of child </w:t>
      </w:r>
      <w:proofErr w:type="spellStart"/>
      <w:r w:rsidRPr="007217D1">
        <w:t>labour</w:t>
      </w:r>
      <w:proofErr w:type="spellEnd"/>
      <w:r w:rsidRPr="007217D1">
        <w:t xml:space="preserve"> (and by extension trafficking), for instance, represents a loss in productive capacity of a generation of individuals who would have otherwise gained from increased education and improved health (US State Department 2004). Further, if the fight against trafficking is successful, funds currently used to fight trafficking crimes may be </w:t>
      </w:r>
      <w:proofErr w:type="spellStart"/>
      <w:r w:rsidRPr="007217D1">
        <w:t>channelled</w:t>
      </w:r>
      <w:proofErr w:type="spellEnd"/>
      <w:r w:rsidRPr="007217D1">
        <w:t xml:space="preserve"> towards alternative development initiatives. Societal impacts In addition to the foregone benefits in terms of remittances and human capital, there are other human and social costs to development attributable to trafficking. The direct impact on the family and community left behind cannot be easily quantified but nevertheless should not be ignored. Trafficking undermines extended family ties, and in many cases, the forced absence of women leads to the breakdown of families and neglect of children and the aged (</w:t>
      </w:r>
      <w:proofErr w:type="spellStart"/>
      <w:r w:rsidRPr="007217D1">
        <w:t>Danailova</w:t>
      </w:r>
      <w:proofErr w:type="spellEnd"/>
      <w:r w:rsidRPr="007217D1">
        <w:t xml:space="preserve">-Trainor and </w:t>
      </w:r>
      <w:proofErr w:type="spellStart"/>
      <w:r w:rsidRPr="007217D1">
        <w:t>Laczko</w:t>
      </w:r>
      <w:proofErr w:type="spellEnd"/>
      <w:r w:rsidRPr="007217D1">
        <w:t xml:space="preserve"> 2010). Victims who return to communities often find themselves </w:t>
      </w:r>
      <w:proofErr w:type="spellStart"/>
      <w:r w:rsidRPr="007217D1">
        <w:t>stigmatised</w:t>
      </w:r>
      <w:proofErr w:type="spellEnd"/>
      <w:r w:rsidRPr="007217D1">
        <w:t xml:space="preserve"> and shunned, and are more likely to become involved in substance abuse and criminal activity (US Department of State 2004). Children trafficked into forced </w:t>
      </w:r>
      <w:proofErr w:type="spellStart"/>
      <w:r w:rsidRPr="007217D1">
        <w:t>labour</w:t>
      </w:r>
      <w:proofErr w:type="spellEnd"/>
      <w:r w:rsidRPr="007217D1">
        <w:t xml:space="preserve"> or sexual exploitation have their development as a person ‘irreparably damaged’ (US Department of State 2004: 17). Survivors often suffer multiple traumas and psychological problems. Health impacts </w:t>
      </w:r>
      <w:proofErr w:type="gramStart"/>
      <w:r w:rsidRPr="007217D1">
        <w:t>There</w:t>
      </w:r>
      <w:proofErr w:type="gramEnd"/>
      <w:r w:rsidRPr="007217D1">
        <w:t xml:space="preserve"> are significant health impacts for victims both while they are being transported and when they have reached their destination. Perilous journeys expose trafficked victims to injury and even death, while overcrowded and unsanitary conditions, and shortages of food and water increase the risk of spreading infectious disease (</w:t>
      </w:r>
      <w:proofErr w:type="spellStart"/>
      <w:r w:rsidRPr="007217D1">
        <w:t>Todres</w:t>
      </w:r>
      <w:proofErr w:type="spellEnd"/>
      <w:r w:rsidRPr="007217D1">
        <w:t xml:space="preserve"> 2011). 4 Trafficked persons experience ‘physical, sexual, and emotional violence at the hands of traffickers, pimps, employers, and others. They are also exposed to various workplace, health, and environmental hazards’ (</w:t>
      </w:r>
      <w:proofErr w:type="spellStart"/>
      <w:r w:rsidRPr="007217D1">
        <w:t>Todres</w:t>
      </w:r>
      <w:proofErr w:type="spellEnd"/>
      <w:r w:rsidRPr="007217D1">
        <w:t xml:space="preserve"> 2011: 463). Individuals trafficked for the sex industry also experience increased risk of contracting HIV and other sexually transmitted diseases (STIs). Frequently denied the choice to use condoms, sex trafficking victims can introduce HIV to the broader population. Trucking routes served by prostitution rings along trucking routes, can cause HIV/AIDS and other STIs to be spread even more widely, including across international borders (</w:t>
      </w:r>
      <w:proofErr w:type="spellStart"/>
      <w:r w:rsidRPr="007217D1">
        <w:t>Todres</w:t>
      </w:r>
      <w:proofErr w:type="spellEnd"/>
      <w:r w:rsidRPr="007217D1">
        <w:t xml:space="preserve"> 2011). Health effects are not limited only to those trafficked for sexual exploitation. Trafficked workers live and work in overcrowded, unsanitary conditions, with no consideration of safety (</w:t>
      </w:r>
      <w:proofErr w:type="spellStart"/>
      <w:r w:rsidRPr="007217D1">
        <w:t>Todres</w:t>
      </w:r>
      <w:proofErr w:type="spellEnd"/>
      <w:r w:rsidRPr="007217D1">
        <w:t xml:space="preserve"> 2011). These are problems not just for the individual, who may suffer from long-term adverse health, but as such conditions can </w:t>
      </w:r>
      <w:proofErr w:type="spellStart"/>
      <w:r w:rsidRPr="007217D1">
        <w:t>harbour</w:t>
      </w:r>
      <w:proofErr w:type="spellEnd"/>
      <w:r w:rsidRPr="007217D1">
        <w:t xml:space="preserve"> infectious diseases, wider populations may also be put at risk. Gender equity and human rights </w:t>
      </w:r>
      <w:proofErr w:type="gramStart"/>
      <w:r w:rsidRPr="007217D1">
        <w:t>The</w:t>
      </w:r>
      <w:proofErr w:type="gramEnd"/>
      <w:r w:rsidRPr="007217D1">
        <w:t xml:space="preserve"> impacts of human trafficking fall disproportionately on women and children, who are the main victims, largely trafficked for commercial sexual exploitation. That this is a billion dollar industry, worldwide, and growing, is a continued expression of unequal power relations that reinforce women’s secondary status in society. It goes without saying that trafficked victims are stripped of their human rights. Trafficked people are subject to all manner of human rights violations, not least of all the rights to life, liberty and freedom from slavery. Trafficked children are deprived of the right to grow up in a protective environment, and to be free from sexual exploitation and abuse (US State Department 2004). Less considered are the rights to adequate healthcare, education, a decent work environment, and freedom from discrimination, to name a few (</w:t>
      </w:r>
      <w:proofErr w:type="spellStart"/>
      <w:r w:rsidRPr="007217D1">
        <w:t>Todres</w:t>
      </w:r>
      <w:proofErr w:type="spellEnd"/>
      <w:r w:rsidRPr="007217D1">
        <w:t xml:space="preserve"> 2006). National security and rule of law </w:t>
      </w:r>
      <w:proofErr w:type="gramStart"/>
      <w:r w:rsidRPr="007217D1">
        <w:t>The</w:t>
      </w:r>
      <w:proofErr w:type="gramEnd"/>
      <w:r w:rsidRPr="007217D1">
        <w:t xml:space="preserve"> profits to be made from human trafficking, a process that often requires the control of the entire migration cycle, attracts large crime syndicates, unlike smuggling, which can be run by small enterprises. Human trafficking is estimated to be the third largest international criminal enterprise, generating an estimated US$9.5 billion annually (US State Department 2004). </w:t>
      </w:r>
      <w:proofErr w:type="spellStart"/>
      <w:r w:rsidRPr="007217D1">
        <w:t>Organised</w:t>
      </w:r>
      <w:proofErr w:type="spellEnd"/>
      <w:r w:rsidRPr="007217D1">
        <w:t xml:space="preserve"> criminal groups often combine human trafficking with other types of criminal activities, and its profits fuel other criminal activities, which present huge security threats to countries, such as the drug trade, particularly as some of the trade routes, which they control, are the same (</w:t>
      </w:r>
      <w:proofErr w:type="spellStart"/>
      <w:r w:rsidRPr="007217D1">
        <w:t>Väyrynen</w:t>
      </w:r>
      <w:proofErr w:type="spellEnd"/>
      <w:r w:rsidRPr="007217D1">
        <w:t xml:space="preserve"> 2003). Human trafficking operations undermine government efforts to exert authority over its territory, threatening the security of vulnerable populations. Many governments are unable to protect women and children who are kidnapped from their homes and schools or from refugee camps. Moreover, the bribes paid by traffickers impede a government’s ability to battle corruption among law enforcement, immigration, and judicial officials (US Department of State 2004; Shelley 2010). Impacts on destination countries In addition to the societal impacts on destination countries, other costs include the costs of </w:t>
      </w:r>
      <w:proofErr w:type="spellStart"/>
      <w:r w:rsidRPr="007217D1">
        <w:t>antitrafficking</w:t>
      </w:r>
      <w:proofErr w:type="spellEnd"/>
      <w:r w:rsidRPr="007217D1">
        <w:t xml:space="preserve"> measures. For example, the US government has provided approximately US$ 447 million in foreign assistance to non-governmental </w:t>
      </w:r>
      <w:proofErr w:type="spellStart"/>
      <w:r w:rsidRPr="007217D1">
        <w:t>organisations</w:t>
      </w:r>
      <w:proofErr w:type="spellEnd"/>
      <w:r w:rsidRPr="007217D1">
        <w:t xml:space="preserve">, international </w:t>
      </w:r>
      <w:proofErr w:type="spellStart"/>
      <w:r w:rsidRPr="007217D1">
        <w:t>organisations</w:t>
      </w:r>
      <w:proofErr w:type="spellEnd"/>
      <w:r w:rsidRPr="007217D1">
        <w:t xml:space="preserve"> and 5 other governments to combat and help eliminate human trafficking since 2001 (</w:t>
      </w:r>
      <w:proofErr w:type="spellStart"/>
      <w:r w:rsidRPr="007217D1">
        <w:t>Danailova</w:t>
      </w:r>
      <w:proofErr w:type="spellEnd"/>
      <w:r w:rsidRPr="007217D1">
        <w:t xml:space="preserve">-Trainor and </w:t>
      </w:r>
      <w:proofErr w:type="spellStart"/>
      <w:r w:rsidRPr="007217D1">
        <w:t>Laczko</w:t>
      </w:r>
      <w:proofErr w:type="spellEnd"/>
      <w:r w:rsidRPr="007217D1">
        <w:t xml:space="preserve"> 2010). Additionally, to support US efforts to investigate trafficking in persons within the United States, the US Bureau of Justice Assistance funded a total of 42 law enforcement task forces on human trafficking, at a cost of over US$ 17 million between 2004 and 2006 (</w:t>
      </w:r>
      <w:proofErr w:type="spellStart"/>
      <w:r w:rsidRPr="007217D1">
        <w:t>Danailova</w:t>
      </w:r>
      <w:proofErr w:type="spellEnd"/>
      <w:r w:rsidRPr="007217D1">
        <w:t xml:space="preserve">-Trainor and </w:t>
      </w:r>
      <w:proofErr w:type="spellStart"/>
      <w:r w:rsidRPr="007217D1">
        <w:t>Laczko</w:t>
      </w:r>
      <w:proofErr w:type="spellEnd"/>
      <w:r w:rsidRPr="007217D1">
        <w:t xml:space="preserve"> 2010). There are also significant impacts of unregulated migration on both the economy, and security, particularly given that trafficking is considered an element of the larger problem of </w:t>
      </w:r>
      <w:proofErr w:type="spellStart"/>
      <w:r w:rsidRPr="007217D1">
        <w:t>organised</w:t>
      </w:r>
      <w:proofErr w:type="spellEnd"/>
      <w:r w:rsidRPr="007217D1">
        <w:t xml:space="preserve"> crime and the illicit global economy, and closely linked with the trade of illicit drugs, arms, and so on.</w:t>
      </w:r>
    </w:p>
    <w:p w:rsidR="00541C85" w:rsidRDefault="00541C85" w:rsidP="00541C85">
      <w:pPr>
        <w:pStyle w:val="Heading3"/>
      </w:pPr>
      <w:r>
        <w:t>Psychological Violence</w:t>
      </w:r>
    </w:p>
    <w:p w:rsidR="00AB2C9B" w:rsidRDefault="00AB2C9B" w:rsidP="00AB2C9B">
      <w:pPr>
        <w:pStyle w:val="Heading4"/>
      </w:pPr>
      <w:r>
        <w:t>Human Trafficking impacts Individuals during and after the process—PTSD, Depression, and increased health risks</w:t>
      </w:r>
    </w:p>
    <w:p w:rsidR="00AB2C9B" w:rsidRDefault="00AB2C9B" w:rsidP="00AB2C9B">
      <w:pPr>
        <w:rPr>
          <w:rStyle w:val="Style13ptBold"/>
        </w:rPr>
      </w:pPr>
      <w:r w:rsidRPr="00EA4B57">
        <w:rPr>
          <w:rStyle w:val="Style13ptBold"/>
        </w:rPr>
        <w:t>Human Trafficking Search</w:t>
      </w:r>
      <w:r>
        <w:rPr>
          <w:rStyle w:val="Style13ptBold"/>
        </w:rPr>
        <w:t>, site devoted to informing the public about human trafficking, 2018</w:t>
      </w:r>
    </w:p>
    <w:p w:rsidR="00AB2C9B" w:rsidRPr="00284566" w:rsidRDefault="00AB2C9B" w:rsidP="00AB2C9B">
      <w:r w:rsidRPr="00284566">
        <w:t xml:space="preserve">[Human Trafficking Search. </w:t>
      </w:r>
      <w:r>
        <w:t xml:space="preserve">Impact. </w:t>
      </w:r>
      <w:hyperlink r:id="rId27" w:history="1">
        <w:r w:rsidRPr="003F436A">
          <w:rPr>
            <w:rStyle w:val="Hyperlink"/>
          </w:rPr>
          <w:t>http://humantraffickingsearch.org/impact/</w:t>
        </w:r>
      </w:hyperlink>
      <w:r>
        <w:t xml:space="preserve"> Accessed 7/10/18] GDI-DC</w:t>
      </w:r>
    </w:p>
    <w:p w:rsidR="00AB2C9B" w:rsidRDefault="00AB2C9B" w:rsidP="00AB2C9B">
      <w:r>
        <w:t xml:space="preserve">Given the underground nature of trafficking, the consequences of trafficking are hidden and difficult to see. </w:t>
      </w:r>
      <w:r w:rsidRPr="00377163">
        <w:rPr>
          <w:rStyle w:val="StyleUnderline"/>
        </w:rPr>
        <w:t>Trafficked persons often do not have limited access to basic necessities such as safety, food, sleep, hygiene, and medical care. The effects of trafficking vary depending on the type of trafficking and the specific situation. Given that trafficking is based on the exploitation of individuals, all victims of trafficking may be subject to physical, psychological, and social impacts.</w:t>
      </w:r>
      <w:r>
        <w:t xml:space="preserve"> Victims of trafficking often experience harsh physical impacts due to excessive work or the use of force by traffickers. In addition, </w:t>
      </w:r>
      <w:r w:rsidRPr="00284566">
        <w:rPr>
          <w:rStyle w:val="StyleUnderline"/>
        </w:rPr>
        <w:t>victims may be exposed to serious health risks, such as HIV/AIDS, as well as serious mental health risks. Anxiety, insecurity, fear, and trauma are all products of trafficking. Several studies indicate high levels of Post-Traumatic Stress Disorder (PTSD) in former trafficked persons. Trafficking can also lead to cognitive impairment, memory loss, depression, and even suicide. Trafficked minors are all the more vulnerable due to their age. Trafficking may greatly impact children’s emotional, physical, and overall psychological development. Trafficked persons may also experience social ostracism. Trafficked persons are often isolated from their social circles, leaving individuals unable to engage socially or reach out for help. Victims may also be trafficked internationally, and therefore may not be able to engage due to a lack of linguistic capability or geographic and cultural familiarity.</w:t>
      </w:r>
      <w:r>
        <w:t xml:space="preserve"> Individuals specifically trafficked for sex have described facing stigma and other negative responses during and after their trafficking experience, especially from friends and family members. </w:t>
      </w:r>
    </w:p>
    <w:p w:rsidR="00AB2C9B" w:rsidRDefault="00AB2C9B" w:rsidP="00AB2C9B">
      <w:pPr>
        <w:pStyle w:val="Heading4"/>
      </w:pPr>
      <w:r>
        <w:t>Psychological and Physical abuse from Human Traffickers leads to future life issues—increased chance of substance abuse, PTSD, and risk of violence</w:t>
      </w:r>
    </w:p>
    <w:p w:rsidR="00AB2C9B" w:rsidRDefault="00AB2C9B" w:rsidP="00AB2C9B">
      <w:pPr>
        <w:rPr>
          <w:rStyle w:val="Style13ptBold"/>
        </w:rPr>
      </w:pPr>
      <w:r w:rsidRPr="003853C8">
        <w:rPr>
          <w:rStyle w:val="Style13ptBold"/>
        </w:rPr>
        <w:t xml:space="preserve">Rafferty, </w:t>
      </w:r>
      <w:r>
        <w:rPr>
          <w:rStyle w:val="Style13ptBold"/>
        </w:rPr>
        <w:t>Ph.D. Professor Psychology Department Pace University</w:t>
      </w:r>
      <w:r w:rsidRPr="003853C8">
        <w:rPr>
          <w:rStyle w:val="Style13ptBold"/>
        </w:rPr>
        <w:t>, 2008</w:t>
      </w:r>
    </w:p>
    <w:p w:rsidR="00AB2C9B" w:rsidRPr="003853C8" w:rsidRDefault="00AB2C9B" w:rsidP="00AB2C9B">
      <w:r w:rsidRPr="003853C8">
        <w:t xml:space="preserve">[Yvonne. </w:t>
      </w:r>
      <w:r>
        <w:t>“The Impact of Trafficking on Children: Psychological and Social Policy Perspectives”. CHILD DEVELOPMENT PERSPECTIVES. Child Development Perspectives. 2008, Vol. 2 Issue 1, p13-18. 6p. April 1, 2008. Accessed 7/10/18] GDI-DC</w:t>
      </w:r>
    </w:p>
    <w:p w:rsidR="00AB2C9B" w:rsidRPr="00D87334" w:rsidRDefault="00AB2C9B" w:rsidP="00AB2C9B">
      <w:pPr>
        <w:rPr>
          <w:rStyle w:val="StyleUnderline"/>
        </w:rPr>
      </w:pPr>
      <w:r>
        <w:t>Traffickers use psychological manipulations and coercive methods to maintain control over their victims and to make their escape virtually impossible by destroying their physical and psychological defenses</w:t>
      </w:r>
      <w:r w:rsidRPr="003853C8">
        <w:rPr>
          <w:rStyle w:val="StyleUnderline"/>
        </w:rPr>
        <w:t>. Reported methods include physical, sexual, and psychological violence; isolation; deployment in areas unknown to them; dependence on alcohol or drugs; controlled access to food and water; and monitoring through the use of weapons, cameras, and dogs</w:t>
      </w:r>
      <w:r>
        <w:t xml:space="preserve"> (IOM, 2007; Zimmerman et al., 2003). Children who experience CSE confront all the dangers associated with sexual abuse; they are also subjected to routine beatings and abuse by traffickers, employers, pimps, madams, and customers</w:t>
      </w:r>
      <w:r w:rsidRPr="003853C8">
        <w:rPr>
          <w:rStyle w:val="StyleUnderline"/>
        </w:rPr>
        <w:t>. It is the extent and persistence of the psychological and physical abuse and the coercive, deceitful, and exploitative relationship with the traffickers that distinguish trafficking from other maltreatment.</w:t>
      </w:r>
      <w:r>
        <w:t xml:space="preserve"> Although empirical research (i.e., rigorous academic research) on the impact of trafficking on children is lacking, numerous accounts suggest that the emotional and physical trauma and </w:t>
      </w:r>
      <w:r w:rsidRPr="003853C8">
        <w:rPr>
          <w:rStyle w:val="StyleUnderline"/>
        </w:rPr>
        <w:t>unrelenting abuse and fear present a grave risk to physical, psychological, spiritual, and social–emotional development</w:t>
      </w:r>
      <w:r>
        <w:t xml:space="preserve"> (Bertone, 2000; End Child Prostitution and Trafficking International [ECPAT], 2005, 2006a; ILO-IPEC, 2001; </w:t>
      </w:r>
      <w:proofErr w:type="spellStart"/>
      <w:r>
        <w:t>Scarpa</w:t>
      </w:r>
      <w:proofErr w:type="spellEnd"/>
      <w:r>
        <w:t>, 2005). Case studies of victims suggest that CSE is ‘‘the most physically and emotionally damaging for the victim because of the persistent physical, sexual and psychological abuse that accompanies it on a daily basis’’ (IOM, 2007, p. 25). Some children die as a result of abuse and exploitation; others disappear (</w:t>
      </w:r>
      <w:proofErr w:type="spellStart"/>
      <w:r>
        <w:t>Mitchels</w:t>
      </w:r>
      <w:proofErr w:type="spellEnd"/>
      <w:r>
        <w:t xml:space="preserve">, 2004; UNODC, 2006). </w:t>
      </w:r>
      <w:r w:rsidRPr="003853C8">
        <w:rPr>
          <w:rStyle w:val="StyleUnderline"/>
        </w:rPr>
        <w:t>In addition to these case studies and reports, research on child maltreatment can shed light on the plight of children who are trafficked.</w:t>
      </w:r>
      <w:r>
        <w:t xml:space="preserve"> These studies suggest a strong link between child maltreatment and maladaptive physical and psychological outcomes (Bottoms &amp; </w:t>
      </w:r>
      <w:proofErr w:type="spellStart"/>
      <w:r>
        <w:t>Quas</w:t>
      </w:r>
      <w:proofErr w:type="spellEnd"/>
      <w:r>
        <w:t>, 2006). The following sections highlight the impact on children who are trafficked, including educational deprivation, physical health problems, and emotional and behavioral issues. The sections also review related research on child maltreatment and victimization. Findings suggest that developmental theory, and particularly complex trauma theory (</w:t>
      </w:r>
      <w:proofErr w:type="spellStart"/>
      <w:r>
        <w:t>Briere</w:t>
      </w:r>
      <w:proofErr w:type="spellEnd"/>
      <w:r>
        <w:t xml:space="preserve"> &amp; </w:t>
      </w:r>
      <w:proofErr w:type="spellStart"/>
      <w:r>
        <w:t>Spinazolla</w:t>
      </w:r>
      <w:proofErr w:type="spellEnd"/>
      <w:r>
        <w:t xml:space="preserve">, 2005; Cook et al., 2005), may provide a useful theoretical framework to guide our understanding of how trafficking affects children. </w:t>
      </w:r>
      <w:r w:rsidRPr="003853C8">
        <w:rPr>
          <w:rStyle w:val="StyleUnderline"/>
        </w:rPr>
        <w:t>Children who have been exposed to complex trauma, such as prolonged physical abuse, sexual abuse, emotional abuse and neglect, violence, and torture, are at increased risk for a number of symptoms and behavioral characteristics, including attachment, biological integrity, emotional regulation, dissociative adaptations, behavior, cognitive functioning, and self-concept.</w:t>
      </w:r>
      <w:r>
        <w:t xml:space="preserve"> Educational Deprivation Children who are trafficked are robbed of the few educational opportunities available to them and, thus, a chance to improve their future economic situation. Related research has identified adverse outcomes of educational deprivation among victims of neglect (psychological and emotional) and abuse (physical and sexual). Outcomes include developmental delays, language and cognitive difficulties, deficits in verbal and memory skills, poorer academic performance, and grade retention (e.g., </w:t>
      </w:r>
      <w:proofErr w:type="spellStart"/>
      <w:r>
        <w:t>Eckenrode</w:t>
      </w:r>
      <w:proofErr w:type="spellEnd"/>
      <w:r>
        <w:t xml:space="preserve">, Laird, &amp; Doris, 1993; Friedrich, </w:t>
      </w:r>
      <w:proofErr w:type="spellStart"/>
      <w:r>
        <w:t>Einbender</w:t>
      </w:r>
      <w:proofErr w:type="spellEnd"/>
      <w:r>
        <w:t xml:space="preserve">, &amp; </w:t>
      </w:r>
      <w:proofErr w:type="spellStart"/>
      <w:r>
        <w:t>Luecke</w:t>
      </w:r>
      <w:proofErr w:type="spellEnd"/>
      <w:r>
        <w:t xml:space="preserve">, 1983; </w:t>
      </w:r>
      <w:proofErr w:type="spellStart"/>
      <w:r>
        <w:t>Gaudin</w:t>
      </w:r>
      <w:proofErr w:type="spellEnd"/>
      <w:r>
        <w:t xml:space="preserve">, 1999; Kendall-Tackett &amp; </w:t>
      </w:r>
      <w:proofErr w:type="spellStart"/>
      <w:r>
        <w:t>Eckenrode</w:t>
      </w:r>
      <w:proofErr w:type="spellEnd"/>
      <w:r>
        <w:t xml:space="preserve">, 1996). </w:t>
      </w:r>
      <w:r w:rsidRPr="003853C8">
        <w:rPr>
          <w:rStyle w:val="StyleUnderline"/>
        </w:rPr>
        <w:t>Physical Health Problems Victims of child trafficking experience inhumane living conditions, inadequate diet and hygiene, beatings and abuse, neglect, and denial of their basic human rights to health care and protection, resulting in lasting health problems</w:t>
      </w:r>
      <w:r>
        <w:t xml:space="preserve"> (ECPAT, 2006a; ILO-IPEC, 2001). Victims of CSE are further threatened by unsafe sexual practices, heightening risks of unwanted pregnancies, unsafe abortions, complications from frequent high-risk pregnancies, and sexually transmitted diseases, including HIV/AIDS (ECPAT, 2006b; </w:t>
      </w:r>
      <w:proofErr w:type="spellStart"/>
      <w:r>
        <w:t>Mitchels</w:t>
      </w:r>
      <w:proofErr w:type="spellEnd"/>
      <w:r>
        <w:t xml:space="preserve">, 2004; UNFPA, 2000). HIV/AIDS and other sexually transmitted diseases are prevalent among children who have been trafficked (ECPAT, 2005; </w:t>
      </w:r>
      <w:proofErr w:type="spellStart"/>
      <w:r>
        <w:t>Scarpa</w:t>
      </w:r>
      <w:proofErr w:type="spellEnd"/>
      <w:r>
        <w:t>, 2005). Related research has also identified a number of adverse health outcomes for children who have been abused, maltreated, and victimized (</w:t>
      </w:r>
      <w:proofErr w:type="spellStart"/>
      <w:r>
        <w:t>Malinosky-Rummell</w:t>
      </w:r>
      <w:proofErr w:type="spellEnd"/>
      <w:r>
        <w:t xml:space="preserve"> &amp; Hansen, 1993; Sneddon, 2003). Emotional Well-Being </w:t>
      </w:r>
      <w:proofErr w:type="gramStart"/>
      <w:r>
        <w:t>The</w:t>
      </w:r>
      <w:proofErr w:type="gramEnd"/>
      <w:r>
        <w:t xml:space="preserve"> experiences associated with trafficking can lead to lasting psychological challenges. </w:t>
      </w:r>
      <w:r w:rsidRPr="003853C8">
        <w:rPr>
          <w:rStyle w:val="StyleUnderline"/>
        </w:rPr>
        <w:t>Children experience physical and emotional trauma associated with removal from their families, homes, and communities; their subsequent encounters involve substantial harm through physical, emotional, and sexual abuse</w:t>
      </w:r>
      <w:r>
        <w:t xml:space="preserve"> (</w:t>
      </w:r>
      <w:proofErr w:type="spellStart"/>
      <w:r>
        <w:t>Mitchels</w:t>
      </w:r>
      <w:proofErr w:type="spellEnd"/>
      <w:r>
        <w:t xml:space="preserve">, 2004). Although empirical studies have not assessed the psychological impact of child trafficking, case studies have reported adverse emotional effects among trafficked children, including depression, hopelessness, guilt, shame, flashbacks, nightmares, loss of confidence, lower self-esteem, and anxiety (ECPAT, 2006a). The negative messages they routinely receive can influence their sense of worth, leading to feelings of </w:t>
      </w:r>
      <w:proofErr w:type="spellStart"/>
      <w:r>
        <w:t>selfblame</w:t>
      </w:r>
      <w:proofErr w:type="spellEnd"/>
      <w:r>
        <w:t xml:space="preserve"> (ECPAT, 2006a). Empirical research on child maltreatment has identified numerous adverse consequences for victims. Psychological abuse associated with ongoing threats, isolation, and witnessing the abuse of others negatively affects self-concept, personal goals, and relationships with others, and seriously jeopardizes emotional well-being (Hart &amp; Brassard, 1987; Sneddon, 2003). </w:t>
      </w:r>
      <w:r w:rsidRPr="003853C8">
        <w:rPr>
          <w:rStyle w:val="StyleUnderline"/>
        </w:rPr>
        <w:t>Emotional and physical neglect are associated with social and emotional withdrawal</w:t>
      </w:r>
      <w:r>
        <w:t xml:space="preserve"> (</w:t>
      </w:r>
      <w:proofErr w:type="spellStart"/>
      <w:r>
        <w:t>Bousha</w:t>
      </w:r>
      <w:proofErr w:type="spellEnd"/>
      <w:r>
        <w:t xml:space="preserve"> &amp; </w:t>
      </w:r>
      <w:proofErr w:type="spellStart"/>
      <w:r>
        <w:t>Twentyman</w:t>
      </w:r>
      <w:proofErr w:type="spellEnd"/>
      <w:r>
        <w:t xml:space="preserve">, 1984), </w:t>
      </w:r>
      <w:r w:rsidRPr="003853C8">
        <w:rPr>
          <w:rStyle w:val="StyleUnderline"/>
        </w:rPr>
        <w:t>behavioral problems</w:t>
      </w:r>
      <w:r>
        <w:t xml:space="preserve"> (Watts-English, </w:t>
      </w:r>
      <w:proofErr w:type="spellStart"/>
      <w:r>
        <w:t>Forston</w:t>
      </w:r>
      <w:proofErr w:type="spellEnd"/>
      <w:r>
        <w:t xml:space="preserve">, </w:t>
      </w:r>
      <w:proofErr w:type="spellStart"/>
      <w:r>
        <w:t>Gibler</w:t>
      </w:r>
      <w:proofErr w:type="spellEnd"/>
      <w:r>
        <w:t xml:space="preserve">, Hooper, 14 j Yvonne Rafferty Child Development Perspectives, Volume 2, Number 1, Pages 13–18 &amp; </w:t>
      </w:r>
      <w:proofErr w:type="spellStart"/>
      <w:r>
        <w:t>DeBellis</w:t>
      </w:r>
      <w:proofErr w:type="spellEnd"/>
      <w:r>
        <w:t xml:space="preserve">, 2006), </w:t>
      </w:r>
      <w:r w:rsidRPr="003853C8">
        <w:rPr>
          <w:rStyle w:val="StyleUnderline"/>
        </w:rPr>
        <w:t>and lower self-esteem, confidence, and assertiveness</w:t>
      </w:r>
      <w:r>
        <w:t xml:space="preserve"> (</w:t>
      </w:r>
      <w:proofErr w:type="spellStart"/>
      <w:r>
        <w:t>Egeland</w:t>
      </w:r>
      <w:proofErr w:type="spellEnd"/>
      <w:r>
        <w:t xml:space="preserve">, </w:t>
      </w:r>
      <w:proofErr w:type="spellStart"/>
      <w:r>
        <w:t>Sroufe</w:t>
      </w:r>
      <w:proofErr w:type="spellEnd"/>
      <w:r>
        <w:t xml:space="preserve">, &amp; Erickson, 1983). </w:t>
      </w:r>
      <w:r w:rsidRPr="003853C8">
        <w:rPr>
          <w:rStyle w:val="StyleUnderline"/>
        </w:rPr>
        <w:t>Children who experience physical and sexual abuse are more likely to experience adverse emotional outcomes, including anxiety and depression, lower self-esteem, social isolation, symptoms of posttraumatic stress disorder (PTSD), substance abuse, and suicide</w:t>
      </w:r>
      <w:r>
        <w:t xml:space="preserve"> (</w:t>
      </w:r>
      <w:proofErr w:type="spellStart"/>
      <w:r>
        <w:t>Dykman</w:t>
      </w:r>
      <w:proofErr w:type="spellEnd"/>
      <w:r>
        <w:t xml:space="preserve"> et al., 1997; Kaufman, 1991; Nelson et al., 2002; Sneddon, 2003). </w:t>
      </w:r>
      <w:r w:rsidRPr="003853C8">
        <w:rPr>
          <w:rStyle w:val="StyleUnderline"/>
        </w:rPr>
        <w:t>Sexually abused children can suffer severe psychological ramifications, such as PTSD and depression</w:t>
      </w:r>
      <w:r>
        <w:t xml:space="preserve"> (Browne &amp; </w:t>
      </w:r>
      <w:proofErr w:type="spellStart"/>
      <w:r>
        <w:t>Finkelhor</w:t>
      </w:r>
      <w:proofErr w:type="spellEnd"/>
      <w:r>
        <w:t xml:space="preserve">, 1986; Kendall-Tackett, Williams, &amp; </w:t>
      </w:r>
      <w:proofErr w:type="spellStart"/>
      <w:r>
        <w:t>Finkelhor</w:t>
      </w:r>
      <w:proofErr w:type="spellEnd"/>
      <w:r>
        <w:t xml:space="preserve">, 2001). Finally, </w:t>
      </w:r>
      <w:r w:rsidRPr="003853C8">
        <w:rPr>
          <w:rStyle w:val="StyleUnderline"/>
        </w:rPr>
        <w:t>multiple experiences of victimization during childhood increase risk for mental illness</w:t>
      </w:r>
      <w:r>
        <w:t xml:space="preserve"> (Read, 1997) </w:t>
      </w:r>
      <w:r w:rsidRPr="003853C8">
        <w:rPr>
          <w:rStyle w:val="StyleUnderline"/>
        </w:rPr>
        <w:t>and psychiatric difficulties in adults who were victimized as childre</w:t>
      </w:r>
      <w:r>
        <w:t xml:space="preserve">n (Edwards, Holden, </w:t>
      </w:r>
      <w:proofErr w:type="spellStart"/>
      <w:r>
        <w:t>Felitti</w:t>
      </w:r>
      <w:proofErr w:type="spellEnd"/>
      <w:r>
        <w:t xml:space="preserve">, &amp; </w:t>
      </w:r>
      <w:proofErr w:type="spellStart"/>
      <w:r>
        <w:t>Anda</w:t>
      </w:r>
      <w:proofErr w:type="spellEnd"/>
      <w:r>
        <w:t xml:space="preserve">, 2003; Horwitz, </w:t>
      </w:r>
      <w:proofErr w:type="spellStart"/>
      <w:r>
        <w:t>Widom</w:t>
      </w:r>
      <w:proofErr w:type="spellEnd"/>
      <w:r>
        <w:t xml:space="preserve">, Loughlin, &amp; White, 2001; </w:t>
      </w:r>
      <w:proofErr w:type="spellStart"/>
      <w:r>
        <w:t>Widom</w:t>
      </w:r>
      <w:proofErr w:type="spellEnd"/>
      <w:r>
        <w:t xml:space="preserve">, 1999). Behavioral Outcomes Adverse behavioral outcomes, including attachment difficulties, mistrust of adults, antisocial behaviors, and difficulties relating to others, have been reported among children who were trafficked (ECPAT, 2006a). Although empirical studies have not been conducted, several reports suggest that CSE is a risk factor for sexualized behavior, and that some adolescents may turn to prostitution or other sexual activity because they feel worthless, that their lives have been spoiled, and that they have nothing left to lose (ECPAT, 2006a). </w:t>
      </w:r>
      <w:proofErr w:type="spellStart"/>
      <w:r>
        <w:t>Mitchels</w:t>
      </w:r>
      <w:proofErr w:type="spellEnd"/>
      <w:r>
        <w:t xml:space="preserve"> (2004) reports that some younger children resort to self-harm to regain a sense of control through pain, whereas older children detach themselves from the harsh realities they have endured by abusing alcohol or drugs. Research has linked hostile and aggressive behavior in children who were physically abused to the aggressive manner in which they are treated (Kaplan, </w:t>
      </w:r>
      <w:proofErr w:type="spellStart"/>
      <w:r>
        <w:t>Pelcovitz</w:t>
      </w:r>
      <w:proofErr w:type="spellEnd"/>
      <w:r>
        <w:t xml:space="preserve">, &amp; </w:t>
      </w:r>
      <w:proofErr w:type="spellStart"/>
      <w:r>
        <w:t>Labruna</w:t>
      </w:r>
      <w:proofErr w:type="spellEnd"/>
      <w:r>
        <w:t xml:space="preserve">, 1999; </w:t>
      </w:r>
      <w:proofErr w:type="spellStart"/>
      <w:r>
        <w:t>Prino</w:t>
      </w:r>
      <w:proofErr w:type="spellEnd"/>
      <w:r>
        <w:t xml:space="preserve"> &amp; </w:t>
      </w:r>
      <w:proofErr w:type="spellStart"/>
      <w:r>
        <w:t>Peyrot</w:t>
      </w:r>
      <w:proofErr w:type="spellEnd"/>
      <w:r>
        <w:t xml:space="preserve">, 1994). </w:t>
      </w:r>
      <w:r w:rsidRPr="003853C8">
        <w:rPr>
          <w:rStyle w:val="StyleUnderline"/>
        </w:rPr>
        <w:t>Children who were physically or sexually abused experience suicidal behaviors, emotional problems, and difficulties relating to their peers</w:t>
      </w:r>
      <w:r>
        <w:t xml:space="preserve"> (Sneddon, 2003). </w:t>
      </w:r>
      <w:r w:rsidRPr="003853C8">
        <w:rPr>
          <w:rStyle w:val="StyleUnderline"/>
        </w:rPr>
        <w:t>They are also at greater risk for substance abuse</w:t>
      </w:r>
      <w:r>
        <w:t xml:space="preserve"> (Arellano, 1996). </w:t>
      </w:r>
      <w:r w:rsidRPr="003853C8">
        <w:rPr>
          <w:rStyle w:val="StyleUnderline"/>
        </w:rPr>
        <w:t xml:space="preserve">Adults who were neglected as children are at increased risk for violence, antisocial behavior, and related problems </w:t>
      </w:r>
      <w:r>
        <w:t>(</w:t>
      </w:r>
      <w:proofErr w:type="spellStart"/>
      <w:r>
        <w:t>Widom</w:t>
      </w:r>
      <w:proofErr w:type="spellEnd"/>
      <w:r>
        <w:t xml:space="preserve"> &amp; White, 1998).</w:t>
      </w:r>
    </w:p>
    <w:p w:rsidR="00AB2C9B" w:rsidRDefault="00AB2C9B" w:rsidP="00AB2C9B">
      <w:pPr>
        <w:pStyle w:val="Heading4"/>
      </w:pPr>
      <w:r>
        <w:t xml:space="preserve">Violence, Self-Harm and Suicide more likely among trafficked children </w:t>
      </w:r>
    </w:p>
    <w:p w:rsidR="00AB2C9B" w:rsidRPr="00D04FA9" w:rsidRDefault="00AB2C9B" w:rsidP="00AB2C9B">
      <w:pPr>
        <w:widowControl w:val="0"/>
        <w:autoSpaceDE w:val="0"/>
        <w:autoSpaceDN w:val="0"/>
        <w:adjustRightInd w:val="0"/>
        <w:spacing w:after="240" w:line="240" w:lineRule="auto"/>
        <w:rPr>
          <w:b/>
          <w:bCs/>
          <w:sz w:val="26"/>
        </w:rPr>
      </w:pPr>
      <w:proofErr w:type="spellStart"/>
      <w:r>
        <w:rPr>
          <w:rStyle w:val="Style13ptBold"/>
        </w:rPr>
        <w:t>Zweynert</w:t>
      </w:r>
      <w:proofErr w:type="spellEnd"/>
      <w:r>
        <w:rPr>
          <w:rStyle w:val="Style13ptBold"/>
        </w:rPr>
        <w:t xml:space="preserve"> 2015 </w:t>
      </w:r>
      <w:r w:rsidRPr="00D04FA9">
        <w:t>(Astrid, an award-winning journalist and editor. Covers humanitarian issues, human rights issues and social innovation, Reuters, Violence, Self-Harm and Suicide Common Among Trafficked Children: researchers, Published in Reuters on September 8, 2015,</w:t>
      </w:r>
      <w:hyperlink r:id="rId28" w:history="1">
        <w:r w:rsidRPr="00D04FA9">
          <w:rPr>
            <w:rStyle w:val="Hyperlink"/>
          </w:rPr>
          <w:t>https://www.reuters.com/article/us-health-traffickingchildren/violence-self-harm-and-suicide-common-among-trafficked-children-researchers</w:t>
        </w:r>
      </w:hyperlink>
      <w:r w:rsidRPr="00D04FA9">
        <w:t>, accessed July 5th 2018) GDI AS </w:t>
      </w:r>
    </w:p>
    <w:p w:rsidR="00AB2C9B" w:rsidRDefault="00AB2C9B" w:rsidP="00AB2C9B">
      <w:pPr>
        <w:rPr>
          <w:sz w:val="16"/>
        </w:rPr>
      </w:pPr>
      <w:r w:rsidRPr="00D04FA9">
        <w:rPr>
          <w:rStyle w:val="StyleUnderline"/>
        </w:rPr>
        <w:t>Children as young as 10 have been driven to attempt suicide or have suffered serious mental health problems after being trafficked as sex slaves or forced laborers in situations</w:t>
      </w:r>
      <w:r w:rsidRPr="0094640F">
        <w:rPr>
          <w:sz w:val="16"/>
        </w:rPr>
        <w:t xml:space="preserve"> “akin to torture”, researchers said on Tuesday. They interviewed 387 boys and girls aged between 10 and 17 in Cambodia, Thailand and Vietnam who had been trafficked for sex work, forced begging and fishing. Even though global estimates suggest that millions of boys and girls are in forced labor, trafficked or exploited in the sex industry, little is known yet about their health and wellbeing. </w:t>
      </w:r>
      <w:r w:rsidRPr="00D04FA9">
        <w:rPr>
          <w:rStyle w:val="StyleUnderline"/>
        </w:rPr>
        <w:t>Some 56 percent of those surveyed were depressed, a third suffered from an anxiety disorder and around a quarter had post-traumatic stress disorder,</w:t>
      </w:r>
      <w:r w:rsidRPr="0094640F">
        <w:rPr>
          <w:sz w:val="16"/>
        </w:rPr>
        <w:t xml:space="preserve"> according to the study published in the JAMA Pediatrics journal. </w:t>
      </w:r>
      <w:r w:rsidRPr="0094640F">
        <w:rPr>
          <w:rStyle w:val="StyleUnderline"/>
        </w:rPr>
        <w:t xml:space="preserve">Twelve percent of victims said they had tried to harm or kill themselves in the month before the researchers interviewed them, while almost 16 percent reported having suicidal thoughts. </w:t>
      </w:r>
      <w:r w:rsidRPr="0094640F">
        <w:rPr>
          <w:sz w:val="16"/>
        </w:rPr>
        <w:t>“These findings are especially disturbing given estimates that each year thousands, if not millions of children are trafficked and suffer severe abuse, such as being beaten up, tied or chained, choked, burned, cut with a knife and subjected to sexual violence,” said Cathy Zimmerman, one of the authors of the study.</w:t>
      </w:r>
      <w:r>
        <w:rPr>
          <w:sz w:val="16"/>
        </w:rPr>
        <w:t xml:space="preserve"> </w:t>
      </w:r>
      <w:r w:rsidRPr="0094640F">
        <w:rPr>
          <w:sz w:val="16"/>
        </w:rPr>
        <w:t>“</w:t>
      </w:r>
      <w:r w:rsidRPr="0094640F">
        <w:rPr>
          <w:rStyle w:val="StyleUnderline"/>
        </w:rPr>
        <w:t>Children and adolescents who survive trafficking experiences have been through very difficult, often extremely abusive circumstances, sometimes akin to situations of torture,</w:t>
      </w:r>
      <w:r w:rsidRPr="0094640F">
        <w:rPr>
          <w:sz w:val="16"/>
        </w:rPr>
        <w:t xml:space="preserve">” Zimmerman of the London School of Hygiene and Tropical Medicine (LSHTM) told the Thomson Reuters Foundation in an email. ABUSE AND VIOLENCE </w:t>
      </w:r>
      <w:proofErr w:type="gramStart"/>
      <w:r w:rsidRPr="0094640F">
        <w:rPr>
          <w:sz w:val="16"/>
        </w:rPr>
        <w:t>Just</w:t>
      </w:r>
      <w:proofErr w:type="gramEnd"/>
      <w:r w:rsidRPr="0094640F">
        <w:rPr>
          <w:sz w:val="16"/>
        </w:rPr>
        <w:t xml:space="preserve"> over half of those surveyed had been exploited for sex work and 15 girls had been trafficked to China as brides. One third of the total had been abused sexually or physically, or both, mostly by their trafficker or employer. </w:t>
      </w:r>
      <w:r w:rsidRPr="0094640F">
        <w:rPr>
          <w:rStyle w:val="StyleUnderline"/>
        </w:rPr>
        <w:t>Sexual violence was more common among girls, who represented 82 percent of those surveyed. About a quarter of girls trafficked into sex work experienced physical violence, and 71 percent reported sexual violence by a client</w:t>
      </w:r>
      <w:r w:rsidRPr="0094640F">
        <w:rPr>
          <w:sz w:val="16"/>
        </w:rPr>
        <w:t xml:space="preserve">. Even though counseling is available for child sex trafficking survivors, services are insufficient in dealing with victims experiencing such high levels of mental health issues, said </w:t>
      </w:r>
      <w:proofErr w:type="spellStart"/>
      <w:r w:rsidRPr="0094640F">
        <w:rPr>
          <w:sz w:val="16"/>
        </w:rPr>
        <w:t>Ligia</w:t>
      </w:r>
      <w:proofErr w:type="spellEnd"/>
      <w:r w:rsidRPr="0094640F">
        <w:rPr>
          <w:sz w:val="16"/>
        </w:rPr>
        <w:t xml:space="preserve"> Kiss, a lecturer at the London School of Hygiene and Tropical Medicine, who led the study. “Staff of post-trafficking services often don’t feel equipped to deal with mental health problems, especially with situations involving suicidal intent and alcoholism,” Kiss said. </w:t>
      </w:r>
      <w:r w:rsidRPr="0094640F">
        <w:rPr>
          <w:rStyle w:val="StyleUnderline"/>
        </w:rPr>
        <w:t>Only the most severe cases and life-threatening mental health conditions ended up receiving appropriate help</w:t>
      </w:r>
      <w:r w:rsidRPr="0094640F">
        <w:rPr>
          <w:sz w:val="16"/>
        </w:rPr>
        <w:t>, she added. Kiss also noted that a fifth of the children in the study had experienced physical or sexual violence at home before being trafficked, often perpetrated by a family member.</w:t>
      </w:r>
    </w:p>
    <w:p w:rsidR="00AB2C9B" w:rsidRDefault="00AB2C9B" w:rsidP="00AB2C9B">
      <w:pPr>
        <w:pStyle w:val="Heading3"/>
      </w:pPr>
      <w:r>
        <w:t>Terrorism</w:t>
      </w:r>
    </w:p>
    <w:p w:rsidR="00AB2C9B" w:rsidRPr="008C46C2" w:rsidRDefault="00AB2C9B" w:rsidP="00AB2C9B">
      <w:pPr>
        <w:pStyle w:val="Heading4"/>
        <w:rPr>
          <w:rStyle w:val="Style13ptBold"/>
          <w:b/>
        </w:rPr>
      </w:pPr>
      <w:r w:rsidRPr="008C46C2">
        <w:rPr>
          <w:rStyle w:val="Style13ptBold"/>
          <w:b/>
        </w:rPr>
        <w:t>Human trafficking leads to infiltration from foreign spies and terrorists</w:t>
      </w:r>
    </w:p>
    <w:p w:rsidR="00AB2C9B" w:rsidRDefault="00AB2C9B" w:rsidP="00AB2C9B">
      <w:proofErr w:type="spellStart"/>
      <w:r w:rsidRPr="008C46C2">
        <w:rPr>
          <w:rStyle w:val="Style13ptBold"/>
        </w:rPr>
        <w:t>Rizer</w:t>
      </w:r>
      <w:proofErr w:type="spellEnd"/>
      <w:r w:rsidRPr="008C46C2">
        <w:rPr>
          <w:rStyle w:val="Style13ptBold"/>
        </w:rPr>
        <w:t xml:space="preserve"> and Glaser, trial attorneys at the </w:t>
      </w:r>
      <w:proofErr w:type="spellStart"/>
      <w:r w:rsidRPr="008C46C2">
        <w:rPr>
          <w:rStyle w:val="Style13ptBold"/>
        </w:rPr>
        <w:t>DoJ</w:t>
      </w:r>
      <w:proofErr w:type="spellEnd"/>
      <w:r w:rsidRPr="008C46C2">
        <w:rPr>
          <w:rStyle w:val="Style13ptBold"/>
        </w:rPr>
        <w:t>, 2011</w:t>
      </w:r>
      <w:r>
        <w:t xml:space="preserve"> [Arthur; Sheri R., “Breach: The National Security implications of human trafficking,” Widener Law Review, Vol 17:69, </w:t>
      </w:r>
      <w:hyperlink r:id="rId29" w:history="1">
        <w:r w:rsidRPr="00865631">
          <w:rPr>
            <w:rStyle w:val="Hyperlink"/>
          </w:rPr>
          <w:t>https://blackboard.angelo.edu/bbcswebdav/institution/LFA/CSS/Course%20Material/BOR6305/Readings/BOR%206305%20National%20Security%20Implications%20of%20Human%20Trafficking.pdf</w:t>
        </w:r>
      </w:hyperlink>
      <w:r>
        <w:t xml:space="preserve"> accessed 7/10/18 GDI-</w:t>
      </w:r>
      <w:proofErr w:type="spellStart"/>
      <w:r>
        <w:t>FroJack</w:t>
      </w:r>
      <w:proofErr w:type="spellEnd"/>
      <w:r>
        <w:t>]</w:t>
      </w:r>
    </w:p>
    <w:p w:rsidR="00AB2C9B" w:rsidRDefault="00AB2C9B" w:rsidP="00AB2C9B">
      <w:r w:rsidRPr="008C46C2">
        <w:rPr>
          <w:rStyle w:val="StyleUnderline"/>
        </w:rPr>
        <w:t xml:space="preserve">The second obvious threat is from </w:t>
      </w:r>
      <w:proofErr w:type="spellStart"/>
      <w:r w:rsidRPr="008C46C2">
        <w:rPr>
          <w:rStyle w:val="StyleUnderline"/>
        </w:rPr>
        <w:t>terr</w:t>
      </w:r>
      <w:proofErr w:type="spellEnd"/>
      <w:r w:rsidRPr="008C46C2">
        <w:rPr>
          <w:rStyle w:val="StyleUnderline"/>
        </w:rPr>
        <w:t xml:space="preserve"> </w:t>
      </w:r>
      <w:proofErr w:type="spellStart"/>
      <w:r w:rsidRPr="008C46C2">
        <w:rPr>
          <w:rStyle w:val="StyleUnderline"/>
        </w:rPr>
        <w:t>orists</w:t>
      </w:r>
      <w:proofErr w:type="spellEnd"/>
      <w:r w:rsidRPr="008C46C2">
        <w:rPr>
          <w:rStyle w:val="StyleUnderline"/>
        </w:rPr>
        <w:t xml:space="preserve"> and spies. Indeed, if terrorists and spies seek to gain access to the United States they may do so by using human traffickers. 85 Those who traffic humans will often traffic drugs and weapons, which have long been recognized as national security threats. 86 Hence, once the infrastructure to traffic is established, including the formation of professional contacts and routes, </w:t>
      </w:r>
      <w:proofErr w:type="spellStart"/>
      <w:proofErr w:type="gramStart"/>
      <w:r w:rsidRPr="008C46C2">
        <w:rPr>
          <w:rStyle w:val="StyleUnderline"/>
        </w:rPr>
        <w:t>th</w:t>
      </w:r>
      <w:proofErr w:type="spellEnd"/>
      <w:proofErr w:type="gramEnd"/>
      <w:r w:rsidRPr="008C46C2">
        <w:rPr>
          <w:rStyle w:val="StyleUnderline"/>
        </w:rPr>
        <w:t xml:space="preserve"> e manner in which traffickers move drugs, weapons, or terrorists into the United States becomes interchangeable.</w:t>
      </w:r>
      <w:r w:rsidRPr="008C46C2">
        <w:t xml:space="preserve"> 87 Recently, evidence appears to have surfaced that </w:t>
      </w:r>
      <w:r w:rsidRPr="008C46C2">
        <w:rPr>
          <w:rStyle w:val="StyleUnderline"/>
        </w:rPr>
        <w:t>al-Qaeda had plans to infiltrate the United States using the Southern border</w:t>
      </w:r>
      <w:r w:rsidRPr="008C46C2">
        <w:t xml:space="preserve">. 88 “Several al-Qaida [sic] leaders believe operatives can pa y their way into the country through Mexico and also believe illegal entry is more advantageous than legal entry for operational security reasons.” 89 Specifically, intelligence officials warned different law enforcement </w:t>
      </w:r>
      <w:proofErr w:type="spellStart"/>
      <w:r w:rsidRPr="008C46C2">
        <w:t>agenci</w:t>
      </w:r>
      <w:proofErr w:type="spellEnd"/>
      <w:r w:rsidRPr="008C46C2">
        <w:t xml:space="preserve"> </w:t>
      </w:r>
      <w:proofErr w:type="spellStart"/>
      <w:r w:rsidRPr="008C46C2">
        <w:t>es</w:t>
      </w:r>
      <w:proofErr w:type="spellEnd"/>
      <w:r w:rsidRPr="008C46C2">
        <w:t xml:space="preserve"> throughout the United States that al-Qaeda terrorists were identified and seen with members of La Mara </w:t>
      </w:r>
      <w:proofErr w:type="spellStart"/>
      <w:r w:rsidRPr="008C46C2">
        <w:t>Salvatrucha</w:t>
      </w:r>
      <w:proofErr w:type="spellEnd"/>
      <w:r w:rsidRPr="008C46C2">
        <w:t xml:space="preserve"> 13 (also known as MS-13). 90 Intelligence such as this gives grave concern that “the gang may be smuggling Islamic fundamentalist terrorists into the </w:t>
      </w:r>
      <w:proofErr w:type="spellStart"/>
      <w:r w:rsidRPr="008C46C2">
        <w:t>cou</w:t>
      </w:r>
      <w:proofErr w:type="spellEnd"/>
      <w:r w:rsidRPr="008C46C2">
        <w:t xml:space="preserve"> </w:t>
      </w:r>
      <w:proofErr w:type="spellStart"/>
      <w:r w:rsidRPr="008C46C2">
        <w:t>ntry</w:t>
      </w:r>
      <w:proofErr w:type="spellEnd"/>
      <w:r>
        <w:t>.”</w:t>
      </w:r>
    </w:p>
    <w:p w:rsidR="00AB2C9B" w:rsidRPr="00366DAA" w:rsidRDefault="00AB2C9B" w:rsidP="00AB2C9B">
      <w:pPr>
        <w:pStyle w:val="Heading4"/>
        <w:rPr>
          <w:rStyle w:val="Style13ptBold"/>
          <w:b/>
        </w:rPr>
      </w:pPr>
      <w:r w:rsidRPr="00366DAA">
        <w:rPr>
          <w:rStyle w:val="Style13ptBold"/>
          <w:b/>
        </w:rPr>
        <w:t>Organized crime and terrorist organizations feed off of each other to sow socia</w:t>
      </w:r>
      <w:r>
        <w:rPr>
          <w:rStyle w:val="Style13ptBold"/>
          <w:b/>
        </w:rPr>
        <w:t>l</w:t>
      </w:r>
      <w:r w:rsidRPr="00366DAA">
        <w:rPr>
          <w:rStyle w:val="Style13ptBold"/>
          <w:b/>
        </w:rPr>
        <w:t xml:space="preserve"> disorder</w:t>
      </w:r>
    </w:p>
    <w:p w:rsidR="00AB2C9B" w:rsidRPr="00366DAA" w:rsidRDefault="00AB2C9B" w:rsidP="00AB2C9B">
      <w:proofErr w:type="spellStart"/>
      <w:r w:rsidRPr="00366DAA">
        <w:rPr>
          <w:rStyle w:val="Style13ptBold"/>
        </w:rPr>
        <w:t>Rabasa</w:t>
      </w:r>
      <w:proofErr w:type="spellEnd"/>
      <w:r w:rsidRPr="00366DAA">
        <w:rPr>
          <w:rStyle w:val="Style13ptBold"/>
        </w:rPr>
        <w:t>, author and writer for the Rand Corporation, et al, 2017</w:t>
      </w:r>
      <w:r>
        <w:rPr>
          <w:rStyle w:val="Style13ptBold"/>
        </w:rPr>
        <w:t xml:space="preserve"> </w:t>
      </w:r>
      <w:r w:rsidRPr="00366DAA">
        <w:t xml:space="preserve">[Angel; </w:t>
      </w:r>
      <w:proofErr w:type="spellStart"/>
      <w:r w:rsidRPr="00366DAA">
        <w:t>Christpoher</w:t>
      </w:r>
      <w:proofErr w:type="spellEnd"/>
      <w:r w:rsidRPr="00366DAA">
        <w:t xml:space="preserve"> </w:t>
      </w:r>
      <w:proofErr w:type="spellStart"/>
      <w:r w:rsidRPr="00366DAA">
        <w:t>Schnaubelt</w:t>
      </w:r>
      <w:proofErr w:type="spellEnd"/>
      <w:r w:rsidRPr="00366DAA">
        <w:t xml:space="preserve">; Peter Chalk; Douglas Farah; Greg </w:t>
      </w:r>
      <w:proofErr w:type="spellStart"/>
      <w:r w:rsidRPr="00366DAA">
        <w:t>Midgette</w:t>
      </w:r>
      <w:proofErr w:type="spellEnd"/>
      <w:r w:rsidRPr="00366DAA">
        <w:t xml:space="preserve">; Howard </w:t>
      </w:r>
      <w:proofErr w:type="spellStart"/>
      <w:r w:rsidRPr="00366DAA">
        <w:t>Shatz</w:t>
      </w:r>
      <w:proofErr w:type="spellEnd"/>
      <w:r w:rsidRPr="00366DAA">
        <w:t xml:space="preserve">, “Countering the Expansion of Transnational Criminal Networks,” the Rand Corporation, no date, </w:t>
      </w:r>
      <w:hyperlink r:id="rId30" w:history="1">
        <w:r w:rsidRPr="00366DAA">
          <w:rPr>
            <w:rStyle w:val="Hyperlink"/>
          </w:rPr>
          <w:t>https://www.rand.org/pubs/research_reports/RR1481.html accessed 7/10/18</w:t>
        </w:r>
      </w:hyperlink>
      <w:r w:rsidRPr="00366DAA">
        <w:t xml:space="preserve"> GDI-</w:t>
      </w:r>
      <w:proofErr w:type="spellStart"/>
      <w:r w:rsidRPr="00366DAA">
        <w:t>FroJack</w:t>
      </w:r>
      <w:proofErr w:type="spellEnd"/>
      <w:r w:rsidRPr="00366DAA">
        <w:t>]</w:t>
      </w:r>
    </w:p>
    <w:p w:rsidR="00AB2C9B" w:rsidRPr="00CD2388" w:rsidRDefault="00AB2C9B" w:rsidP="00AB2C9B">
      <w:r w:rsidRPr="00366DAA">
        <w:rPr>
          <w:rStyle w:val="StyleUnderline"/>
        </w:rPr>
        <w:t xml:space="preserve">The nexus or linkages between terrorist and insurgent groups and crime is a critical aspect of the whole problem of international </w:t>
      </w:r>
      <w:proofErr w:type="spellStart"/>
      <w:r w:rsidRPr="00366DAA">
        <w:rPr>
          <w:rStyle w:val="StyleUnderline"/>
        </w:rPr>
        <w:t>ter</w:t>
      </w:r>
      <w:proofErr w:type="spellEnd"/>
      <w:r w:rsidRPr="00366DAA">
        <w:rPr>
          <w:rStyle w:val="StyleUnderline"/>
        </w:rPr>
        <w:t xml:space="preserve"> - </w:t>
      </w:r>
      <w:proofErr w:type="spellStart"/>
      <w:r w:rsidRPr="00366DAA">
        <w:rPr>
          <w:rStyle w:val="StyleUnderline"/>
        </w:rPr>
        <w:t>rorism</w:t>
      </w:r>
      <w:proofErr w:type="spellEnd"/>
      <w:r w:rsidRPr="00366DAA">
        <w:rPr>
          <w:rStyle w:val="StyleUnderline"/>
        </w:rPr>
        <w:t xml:space="preserve"> because in many cases, terrorist groups cannot sustain them - selves and survive without the income and resources that they derive from criminal activity.</w:t>
      </w:r>
      <w:r w:rsidRPr="00D94A3E">
        <w:t xml:space="preserve"> 1 Crime and terrorism can be distinguished by motive. Criminals seek economic gain through illicit means, while </w:t>
      </w:r>
      <w:proofErr w:type="spellStart"/>
      <w:r w:rsidRPr="00D94A3E">
        <w:t>ter</w:t>
      </w:r>
      <w:proofErr w:type="spellEnd"/>
      <w:r w:rsidRPr="00D94A3E">
        <w:t xml:space="preserve"> - </w:t>
      </w:r>
      <w:proofErr w:type="spellStart"/>
      <w:r w:rsidRPr="00D94A3E">
        <w:t>rorists</w:t>
      </w:r>
      <w:proofErr w:type="spellEnd"/>
      <w:r w:rsidRPr="00D94A3E">
        <w:t xml:space="preserve"> and insurgents seek political power and use criminal means to achieve these ends. Nevertheless, the important fact is that these two sets of actors represent an intrusion on the state’s monopoly over the legitimate use of force.</w:t>
      </w:r>
      <w:r>
        <w:t xml:space="preserve"> </w:t>
      </w:r>
      <w:r w:rsidRPr="00366DAA">
        <w:rPr>
          <w:rStyle w:val="StyleUnderline"/>
        </w:rPr>
        <w:t xml:space="preserve">In numerous cases, terrorists or insurgent groups develop </w:t>
      </w:r>
      <w:proofErr w:type="spellStart"/>
      <w:r w:rsidRPr="00366DAA">
        <w:rPr>
          <w:rStyle w:val="StyleUnderline"/>
        </w:rPr>
        <w:t>oppor</w:t>
      </w:r>
      <w:proofErr w:type="spellEnd"/>
      <w:r w:rsidRPr="00366DAA">
        <w:rPr>
          <w:rStyle w:val="StyleUnderline"/>
        </w:rPr>
        <w:t xml:space="preserve"> - </w:t>
      </w:r>
      <w:proofErr w:type="spellStart"/>
      <w:r w:rsidRPr="00366DAA">
        <w:rPr>
          <w:rStyle w:val="StyleUnderline"/>
        </w:rPr>
        <w:t>tunistic</w:t>
      </w:r>
      <w:proofErr w:type="spellEnd"/>
      <w:r w:rsidRPr="00366DAA">
        <w:rPr>
          <w:rStyle w:val="StyleUnderline"/>
        </w:rPr>
        <w:t xml:space="preserve"> alliances with criminal networks. This convergence may be facilitated by similar logistical and operational requirements, synergies produced by sharing a common infrastructure (e.g., runways), </w:t>
      </w:r>
      <w:proofErr w:type="spellStart"/>
      <w:r w:rsidRPr="00366DAA">
        <w:rPr>
          <w:rStyle w:val="StyleUnderline"/>
        </w:rPr>
        <w:t>logisti</w:t>
      </w:r>
      <w:proofErr w:type="spellEnd"/>
      <w:r w:rsidRPr="00366DAA">
        <w:rPr>
          <w:rStyle w:val="StyleUnderline"/>
        </w:rPr>
        <w:t xml:space="preserve"> - </w:t>
      </w:r>
      <w:proofErr w:type="spellStart"/>
      <w:r w:rsidRPr="00366DAA">
        <w:rPr>
          <w:rStyle w:val="StyleUnderline"/>
        </w:rPr>
        <w:t>cal</w:t>
      </w:r>
      <w:proofErr w:type="spellEnd"/>
      <w:r w:rsidRPr="00366DAA">
        <w:rPr>
          <w:rStyle w:val="StyleUnderline"/>
        </w:rPr>
        <w:t xml:space="preserve"> corridors, safe havens, financial and money laundering networks, and a common interest in weakening or evading government action. </w:t>
      </w:r>
      <w:r w:rsidRPr="00D94A3E">
        <w:t>Even where this convergence of terrorism or insurgency and crime has not occurred, there seems to be a feedback mechanism, in that the activities of criminal groups displace state and government institutions, usually weak to begin with, in the areas where they establish a foot - hold. This, in turn, creates greater social disorder that can be exploited by terrorists and insurgents</w:t>
      </w:r>
      <w:r>
        <w:t>.</w:t>
      </w:r>
    </w:p>
    <w:p w:rsidR="00541C85" w:rsidRDefault="00CD2388" w:rsidP="00541C85">
      <w:pPr>
        <w:pStyle w:val="Heading1"/>
      </w:pPr>
      <w:r>
        <w:t xml:space="preserve">Human Trafficking </w:t>
      </w:r>
      <w:proofErr w:type="spellStart"/>
      <w:r w:rsidR="00541C85">
        <w:t>Aff</w:t>
      </w:r>
      <w:proofErr w:type="spellEnd"/>
      <w:r w:rsidR="00541C85">
        <w:t xml:space="preserve"> Answers</w:t>
      </w:r>
    </w:p>
    <w:p w:rsidR="00541C85" w:rsidRDefault="00541C85" w:rsidP="00541C85">
      <w:pPr>
        <w:pStyle w:val="Heading2"/>
      </w:pPr>
      <w:r>
        <w:t>Non-Unique</w:t>
      </w:r>
    </w:p>
    <w:p w:rsidR="00541C85" w:rsidRDefault="00CD2388" w:rsidP="00541C85">
      <w:pPr>
        <w:pStyle w:val="Heading3"/>
      </w:pPr>
      <w:r>
        <w:t>Human Trafficking High Now</w:t>
      </w:r>
    </w:p>
    <w:p w:rsidR="00CD2388" w:rsidRDefault="00CD2388" w:rsidP="00CD2388">
      <w:pPr>
        <w:pStyle w:val="Heading4"/>
        <w:rPr>
          <w:rStyle w:val="Style13ptBold"/>
          <w:b/>
        </w:rPr>
      </w:pPr>
      <w:r>
        <w:rPr>
          <w:rStyle w:val="Style13ptBold"/>
          <w:b/>
        </w:rPr>
        <w:t>Human trafficking on the rise in the US – trends prove growth will continue</w:t>
      </w:r>
    </w:p>
    <w:p w:rsidR="00CD2388" w:rsidRPr="00CD2388" w:rsidRDefault="00CD2388" w:rsidP="00CD2388">
      <w:pPr>
        <w:rPr>
          <w:rStyle w:val="Style13ptBold"/>
        </w:rPr>
      </w:pPr>
      <w:r w:rsidRPr="00CD2388">
        <w:rPr>
          <w:rStyle w:val="Style13ptBold"/>
        </w:rPr>
        <w:t xml:space="preserve">Polaris, human trafficking advocacy group, 2018 </w:t>
      </w:r>
    </w:p>
    <w:p w:rsidR="00CD2388" w:rsidRPr="00EE04C9" w:rsidRDefault="00CD2388" w:rsidP="00CD2388">
      <w:r w:rsidRPr="00EE04C9">
        <w:t xml:space="preserve">[“National Human trafficking Hotline Cases Jump by 13% in 2017,” Polaris, March 14, </w:t>
      </w:r>
      <w:hyperlink r:id="rId31" w:history="1">
        <w:r w:rsidRPr="00EE04C9">
          <w:rPr>
            <w:rStyle w:val="Hyperlink"/>
          </w:rPr>
          <w:t>https://polarisproject.org/news/press-releases/national-human-trafficking-hotline-cases-jump-13-2017 accessed 7/8/18</w:t>
        </w:r>
      </w:hyperlink>
      <w:r w:rsidRPr="00EE04C9">
        <w:t xml:space="preserve"> GDI-</w:t>
      </w:r>
      <w:proofErr w:type="spellStart"/>
      <w:r w:rsidRPr="00EE04C9">
        <w:t>FroJack</w:t>
      </w:r>
      <w:proofErr w:type="spellEnd"/>
      <w:r w:rsidRPr="00EE04C9">
        <w:t>]</w:t>
      </w:r>
    </w:p>
    <w:p w:rsidR="00CD2388" w:rsidRPr="00DB666A" w:rsidRDefault="00CD2388" w:rsidP="00CD2388">
      <w:r w:rsidRPr="00EE04C9">
        <w:t>Key highlights from the 2017 human trafficking data include:</w:t>
      </w:r>
      <w:r>
        <w:t xml:space="preserve"> </w:t>
      </w:r>
      <w:r w:rsidRPr="00DB666A">
        <w:rPr>
          <w:rStyle w:val="StyleUnderline"/>
        </w:rPr>
        <w:t xml:space="preserve">Reported cases of human trafficking continue to increase each year. In 2017, 8,759 cases were reported to the National Human Trafficking Hotline and </w:t>
      </w:r>
      <w:proofErr w:type="spellStart"/>
      <w:r w:rsidRPr="00DB666A">
        <w:rPr>
          <w:rStyle w:val="StyleUnderline"/>
        </w:rPr>
        <w:t>BeFree</w:t>
      </w:r>
      <w:proofErr w:type="spellEnd"/>
      <w:r w:rsidRPr="00DB666A">
        <w:rPr>
          <w:rStyle w:val="StyleUnderline"/>
        </w:rPr>
        <w:t xml:space="preserve"> </w:t>
      </w:r>
      <w:proofErr w:type="spellStart"/>
      <w:r w:rsidRPr="00DB666A">
        <w:rPr>
          <w:rStyle w:val="StyleUnderline"/>
        </w:rPr>
        <w:t>Textline</w:t>
      </w:r>
      <w:proofErr w:type="spellEnd"/>
      <w:r w:rsidRPr="00DB666A">
        <w:rPr>
          <w:rStyle w:val="StyleUnderline"/>
        </w:rPr>
        <w:t>. This number compares to 7,737 reported cases in 2016. The overall figures represent an 842 percent increase over the 10 years Polaris has operated the Hotline.</w:t>
      </w:r>
      <w:r>
        <w:rPr>
          <w:rStyle w:val="StyleUnderline"/>
        </w:rPr>
        <w:t xml:space="preserve"> </w:t>
      </w:r>
      <w:r w:rsidRPr="00DB666A">
        <w:rPr>
          <w:rStyle w:val="StyleUnderline"/>
        </w:rPr>
        <w:t>The 2017 data spotlights that human trafficking is a thriving business in the United States.</w:t>
      </w:r>
      <w:r w:rsidRPr="00DB666A">
        <w:rPr>
          <w:b/>
          <w:bCs/>
        </w:rPr>
        <w:t xml:space="preserve"> </w:t>
      </w:r>
      <w:r w:rsidRPr="00DB666A">
        <w:t xml:space="preserve">Based on the reports and tips made to the National Hotline by survivors, family members, community members, and others, Polaris was able to identify 4,863 suspected traffickers or people likely exploiting victims. </w:t>
      </w:r>
      <w:r w:rsidRPr="00DB666A">
        <w:rPr>
          <w:rStyle w:val="StyleUnderline"/>
        </w:rPr>
        <w:t>Analysis also found 1,698 suspicious businesses that were described as facilitating potential human trafficking reported to the National Hotline. Based on the information provided and consent from the individual providing information, the National Hotline reported 2,910 cases to law enforcement.</w:t>
      </w:r>
      <w:r>
        <w:rPr>
          <w:rStyle w:val="StyleUnderline"/>
        </w:rPr>
        <w:t xml:space="preserve"> </w:t>
      </w:r>
    </w:p>
    <w:p w:rsidR="00AB2C9B" w:rsidRPr="007217D1" w:rsidRDefault="00AB2C9B" w:rsidP="00AB2C9B">
      <w:pPr>
        <w:pStyle w:val="Heading4"/>
      </w:pPr>
      <w:r w:rsidRPr="007217D1">
        <w:t>Human trafficking on the rise now- No indication of decrease</w:t>
      </w:r>
    </w:p>
    <w:p w:rsidR="00AB2C9B" w:rsidRPr="007217D1" w:rsidRDefault="00AB2C9B" w:rsidP="00AB2C9B">
      <w:r w:rsidRPr="007217D1">
        <w:rPr>
          <w:rStyle w:val="Style13ptBold"/>
        </w:rPr>
        <w:t>Cone, UPI Writer, 17</w:t>
      </w:r>
      <w:r>
        <w:rPr>
          <w:rStyle w:val="Style13ptBold"/>
        </w:rPr>
        <w:t xml:space="preserve"> </w:t>
      </w:r>
      <w:r w:rsidRPr="007217D1">
        <w:t xml:space="preserve">[Allen. United Press International. Report: Human trafficking in U.S. rose 35.7 percent in one year. Feb. 5, 2017. </w:t>
      </w:r>
      <w:hyperlink r:id="rId32" w:history="1">
        <w:r w:rsidRPr="007217D1">
          <w:rPr>
            <w:rStyle w:val="Hyperlink"/>
          </w:rPr>
          <w:t>https://www.upi.com/Report-Human-trafficking-in-US-rose-357-percent-in-one-year/5571486328579/</w:t>
        </w:r>
      </w:hyperlink>
      <w:r w:rsidRPr="007217D1">
        <w:t xml:space="preserve"> --Accessed 7/8/18] GDI- </w:t>
      </w:r>
      <w:r>
        <w:t>D</w:t>
      </w:r>
      <w:r w:rsidRPr="007217D1">
        <w:t>C</w:t>
      </w:r>
    </w:p>
    <w:p w:rsidR="00AB2C9B" w:rsidRPr="007217D1" w:rsidRDefault="00AB2C9B" w:rsidP="00AB2C9B">
      <w:r w:rsidRPr="007217D1">
        <w:t xml:space="preserve">Feb. 5 (UPI) -- </w:t>
      </w:r>
      <w:r w:rsidRPr="007217D1">
        <w:rPr>
          <w:rStyle w:val="StyleUnderline"/>
        </w:rPr>
        <w:t xml:space="preserve">In 2016, </w:t>
      </w:r>
      <w:proofErr w:type="gramStart"/>
      <w:r w:rsidRPr="007217D1">
        <w:rPr>
          <w:rStyle w:val="StyleUnderline"/>
        </w:rPr>
        <w:t>Human</w:t>
      </w:r>
      <w:proofErr w:type="gramEnd"/>
      <w:r w:rsidRPr="007217D1">
        <w:rPr>
          <w:rStyle w:val="StyleUnderline"/>
        </w:rPr>
        <w:t xml:space="preserve"> trafficking in the United States rose 35.7 percent from the previous year, according to data from the National Human Trafficking Hotline</w:t>
      </w:r>
      <w:r w:rsidRPr="007217D1">
        <w:t xml:space="preserve">. </w:t>
      </w:r>
      <w:r w:rsidRPr="007217D1">
        <w:rPr>
          <w:rStyle w:val="StyleUnderline"/>
        </w:rPr>
        <w:t>Polaris, which runs the hotline, reported 7,572 cases involving 6,340 females, 978 males and 70 listed as "gender minorities." A total of 4,890 reported cases involved adults and 2,387 involved minors.</w:t>
      </w:r>
      <w:r w:rsidRPr="007217D1">
        <w:t xml:space="preserve"> In some cases, callers do not provide demographic information</w:t>
      </w:r>
      <w:r w:rsidRPr="007217D1">
        <w:rPr>
          <w:rStyle w:val="StyleUnderline"/>
        </w:rPr>
        <w:t>. The hotline defines trafficking as "a form of modern-day slavery in which traffickers use force, fraud or coercion to control victims for the purpose of engaging in commercial sex acts or labor services against his/her will."</w:t>
      </w:r>
      <w:r w:rsidRPr="007217D1">
        <w:t xml:space="preserve"> The hotline fielded a total of 26,727 calls last year. California was the No.1 state with 1,323 cases followed by Texas with 670 and Florida with 550. All three states reported an increase in trafficking crimes. Vermont, Rhode Island and Alaska reported the fewest calls, with 5, 9 and 10 cases respectively. "Left unchecked, human trafficking will continue to flourish in environments where traffickers can reap substantial monetary gains with relatively low risk of getting caught or losing profits," the National Human Trafficking Hotline said on its site. The type of trafficking was broken down into: sex, 5,551; labor, 1,057; non-specified, 696; and sex and labor, 268. In labor trafficking, 201 cases were reported in domestic work followed by 124 in agriculture and 100 with traveling sales crews. Broken down by venues/industries, 584 cases were hotel-motel based followed by 559 at commercial-front brothels. Since 2007 when the hotline started, it has recorded 128,686 calls involving 31,659 cases.</w:t>
      </w:r>
    </w:p>
    <w:p w:rsidR="00541C85" w:rsidRDefault="00541C85" w:rsidP="00541C85">
      <w:pPr>
        <w:pStyle w:val="Heading4"/>
      </w:pPr>
      <w:r>
        <w:t>Up to 18,000 people are trafficked into the US every year</w:t>
      </w:r>
    </w:p>
    <w:p w:rsidR="00541C85" w:rsidRPr="00D04FA9" w:rsidRDefault="00541C85" w:rsidP="00541C85">
      <w:r w:rsidRPr="00D04FA9">
        <w:rPr>
          <w:rStyle w:val="Style13ptBold"/>
        </w:rPr>
        <w:t>ACLU no date</w:t>
      </w:r>
      <w:r w:rsidRPr="00D04FA9">
        <w:t xml:space="preserve"> (ACLU, a non-profit organization that raises awareness to issues and preserve individual rights of those that have been victimized, Human Trafficking: Modern Enslavement of Immigrant Women in the United States, published in ACLU.org in 2002- 2007 https://www.aclu.org/other/human-trafficking-modern-enslavement-immigrant-women-united-states, accessed July 5th, 2018) GDI AS </w:t>
      </w:r>
    </w:p>
    <w:p w:rsidR="00541C85" w:rsidRDefault="00541C85" w:rsidP="00541C85">
      <w:r w:rsidRPr="00D04FA9">
        <w:t>The hidden nature of forced labor and trafficking makes it extremely difficult to calculate the actual numbers of victims, but some estimates do exist.</w:t>
      </w:r>
      <w:r>
        <w:t xml:space="preserve"> </w:t>
      </w:r>
      <w:r w:rsidRPr="00D04FA9">
        <w:rPr>
          <w:rStyle w:val="StyleUnderline"/>
        </w:rPr>
        <w:t>The International Labor Organization (ILO) estimates that at least 12.3 million people are victims of forced labor at any given time, 2.4 million of whom toil in forced labor as a result of trafficking.7 The U.S. Department of State estimates that 14,500 to 17,500 people are trafficked into the United States each year.</w:t>
      </w:r>
      <w:r w:rsidRPr="00D04FA9">
        <w:t>8</w:t>
      </w:r>
      <w:r>
        <w:t xml:space="preserve"> </w:t>
      </w:r>
      <w:r w:rsidRPr="00D04FA9">
        <w:t>However, these numbers do not include the many individuals trafficked within U.S. borders.</w:t>
      </w:r>
      <w:r>
        <w:t xml:space="preserve"> </w:t>
      </w:r>
      <w:r w:rsidRPr="00D04FA9">
        <w:t xml:space="preserve">The Human Rights Center at the University of California, Berkeley estimates that </w:t>
      </w:r>
      <w:r w:rsidRPr="00D04FA9">
        <w:rPr>
          <w:rStyle w:val="StyleUnderline"/>
        </w:rPr>
        <w:t>at least ten thousand people are working as forced laborers at any one time in the United States.</w:t>
      </w:r>
      <w:r w:rsidRPr="00D04FA9">
        <w:t xml:space="preserve"> </w:t>
      </w:r>
    </w:p>
    <w:p w:rsidR="00AB2C9B" w:rsidRDefault="00AB2C9B" w:rsidP="009E0455">
      <w:pPr>
        <w:pStyle w:val="Heading3"/>
      </w:pPr>
      <w:r>
        <w:t>Human Trafficking High Now – Globalization</w:t>
      </w:r>
    </w:p>
    <w:p w:rsidR="00AB2C9B" w:rsidRDefault="00AB2C9B" w:rsidP="00AB2C9B">
      <w:pPr>
        <w:pStyle w:val="Heading4"/>
      </w:pPr>
      <w:r>
        <w:t>Globalization increases Human Trafficking and produces economic inequality</w:t>
      </w:r>
    </w:p>
    <w:p w:rsidR="00AB2C9B" w:rsidRPr="007217D1" w:rsidRDefault="00AB2C9B" w:rsidP="00AB2C9B">
      <w:proofErr w:type="spellStart"/>
      <w:r w:rsidRPr="007217D1">
        <w:rPr>
          <w:rStyle w:val="Style13ptBold"/>
        </w:rPr>
        <w:t>Encinas</w:t>
      </w:r>
      <w:proofErr w:type="spellEnd"/>
      <w:r w:rsidRPr="007217D1">
        <w:rPr>
          <w:rStyle w:val="Style13ptBold"/>
        </w:rPr>
        <w:t xml:space="preserve">, </w:t>
      </w:r>
      <w:r>
        <w:t>Community Outreach Coordinator for Human Trafficking Centre</w:t>
      </w:r>
      <w:r w:rsidRPr="007217D1">
        <w:rPr>
          <w:rStyle w:val="Style13ptBold"/>
        </w:rPr>
        <w:t>, 2018</w:t>
      </w:r>
      <w:r>
        <w:rPr>
          <w:rStyle w:val="Style13ptBold"/>
        </w:rPr>
        <w:t xml:space="preserve"> </w:t>
      </w:r>
      <w:r w:rsidRPr="007217D1">
        <w:t>[Pamela.</w:t>
      </w:r>
      <w:r>
        <w:t xml:space="preserve"> The Correlation </w:t>
      </w:r>
      <w:proofErr w:type="gramStart"/>
      <w:r>
        <w:t>Between</w:t>
      </w:r>
      <w:proofErr w:type="gramEnd"/>
      <w:r>
        <w:t xml:space="preserve"> Globalization and Human Trafficking. Human Trafficking Centre.</w:t>
      </w:r>
      <w:r w:rsidRPr="007217D1">
        <w:t xml:space="preserve"> </w:t>
      </w:r>
      <w:r>
        <w:t xml:space="preserve">March 28, 2018. </w:t>
      </w:r>
      <w:hyperlink r:id="rId33" w:history="1">
        <w:r w:rsidRPr="003F436A">
          <w:rPr>
            <w:rStyle w:val="Hyperlink"/>
          </w:rPr>
          <w:t>http://humantraffickingcenter.org/the-correlation-between-globalization-and-human-trafficking/</w:t>
        </w:r>
      </w:hyperlink>
      <w:r>
        <w:t xml:space="preserve"> Accessed 7/10/18] GDI--DC</w:t>
      </w:r>
    </w:p>
    <w:p w:rsidR="00AB2C9B" w:rsidRDefault="00AB2C9B" w:rsidP="00AB2C9B">
      <w:r>
        <w:t>When you hear the word “globalization”, what comes to mind? Some people think of wealth and the economy, like how rich America has become over the past few decades. Others think of all the new possibilities resulting from globalization, like traveling the world with ease, or ordering shoes from China online – no questions asked</w:t>
      </w:r>
      <w:r w:rsidRPr="001075A5">
        <w:rPr>
          <w:rStyle w:val="StyleUnderline"/>
        </w:rPr>
        <w:t>. Yet, there is a dark side to globalization. Not only has it produced immense economic inequality around the world, this inequality has pushed more people to migrate in search of work. As a result, human trafficking has become more prevalent now than ever before, with estimates increasing from 20.9 million people enslaved in 2012 to 40.3 million in 2017. There is a clear correlation between economic policies made in wealthy countries like the United States, and an increase in people who are vulnerable to trafficking.</w:t>
      </w:r>
      <w:r>
        <w:t xml:space="preserve"> This being said, is globalization “too far gone”? Or can new economic policies reverse the damages done to less developed countries (LDCs), impoverished persons, migrants, and human trafficking survivors alike? </w:t>
      </w:r>
      <w:r w:rsidRPr="001075A5">
        <w:rPr>
          <w:rStyle w:val="StyleUnderline"/>
        </w:rPr>
        <w:t>“Globalization” is defined as the increasing interconnectedness of countries’ economies worldwide, through a more liberal and free-flowing movement of capital, goods, and services across borders. The economic policies implemented in the 1980’s, which promoted the movement of globalization, are called neoliberal policies. These policies opened financial markets, welcoming foreign competition, and created a laissez-faire (hands-off) approach for governments. The original intent behind these policies was to facilitate economic growth globally, reduce overall poverty, and allow for poor countries to converge with wealthier countries</w:t>
      </w:r>
      <w:r>
        <w:t xml:space="preserve">. So, what happened? Though studies have shown that rates of absolute poverty were reduced in LDCs, inequality, or the wage gap between rich and poor, has increased. As industrial and agricultural wages were lowered, those most affected by free trade and open markets were low-skilled laborers. </w:t>
      </w:r>
      <w:r w:rsidRPr="001075A5">
        <w:rPr>
          <w:rStyle w:val="StyleUnderline"/>
        </w:rPr>
        <w:t>Therefore, in order to find an affordable lifestyle, laborers needed to migrate and leave their home country. This is a direct result of the neoliberal policies opening markets and creating competition. These same policies also affect well-developed countries, like the United States, but not negatively. Employers need more low-skilled laborers to work in industries like agriculture and meatpacking.</w:t>
      </w:r>
      <w:r>
        <w:t xml:space="preserve"> In comparison to other available job opportunities, American workers are unwilling to work in these harsh conditions with low pay. As a result, employers recruit migrant workers. The experience of a migrant is neither easy nor glamourous. According to anthropologist Dr. </w:t>
      </w:r>
      <w:proofErr w:type="spellStart"/>
      <w:r>
        <w:t>Pardis</w:t>
      </w:r>
      <w:proofErr w:type="spellEnd"/>
      <w:r>
        <w:t xml:space="preserve"> </w:t>
      </w:r>
      <w:proofErr w:type="spellStart"/>
      <w:r>
        <w:t>Mahdavi</w:t>
      </w:r>
      <w:proofErr w:type="spellEnd"/>
      <w:r>
        <w:t>, economic migrants or migrant workers “who would rather stay and work in their home countries cannot afford to do so”</w:t>
      </w:r>
      <w:proofErr w:type="gramStart"/>
      <w:r>
        <w:t>.</w:t>
      </w:r>
      <w:proofErr w:type="gramEnd"/>
      <w:r>
        <w:t xml:space="preserve"> There is both a push and a pull factor causing people to migrate. </w:t>
      </w:r>
      <w:r w:rsidRPr="001075A5">
        <w:rPr>
          <w:rStyle w:val="StyleUnderline"/>
        </w:rPr>
        <w:t>The push factors are those which increase the supply of migrant workers, or rather potential human trafficking victims, and the pull factors are those which increase the demand of receiving countries. The largest push factor for migrant workers is income inequality as produced by globalization, and this same phenomenon has created the pull factor in industrialized countries.</w:t>
      </w:r>
      <w:r>
        <w:t xml:space="preserve"> The pull factor is the economic market in the United States giving a ‘green light’ to migrant workers because more low-skilled workers are needed. However, immigration law contradicts what the markets say because it increases the difficulty for migrant workers both to enter and remain in the United States. This creates an environment conducive to forced labor and human trafficking practices. Given the ease at which migrant workers can find jobs in America, labor trafficking exists because employers have full control of their illegal workers, to pay or not to pay, as well as to threaten or not to threaten with deportation. </w:t>
      </w:r>
      <w:r w:rsidRPr="001075A5">
        <w:rPr>
          <w:rStyle w:val="StyleUnderline"/>
        </w:rPr>
        <w:t>To further complicate the matter, migrants in forced labor situations who paid a smuggler prior to entering the United States, cannot fit into the narrowly constructed definition of a human trafficking victim. These migrants are viewed as violators of immigration laws, rather than trafficked individuals. When industrialized states refuse to develop legal migration systems that meet the needs of the economy and the labor demand of employers, migrants have no choice but to resort to smuggling and high levels of risk and exploitation as a means of survival. This is how economic policy perpetuates the human trafficking narrative both in the United States and around the world. There is a gap in academic research concerning the effects of globalization on human trafficking – a gap which needs to be filled by further research and collaboration between economists and human trafficking scholars.</w:t>
      </w:r>
      <w:r>
        <w:t xml:space="preserve"> Proper policy cannot be implemented without proper research to back it up.</w:t>
      </w:r>
    </w:p>
    <w:p w:rsidR="00AB2C9B" w:rsidRPr="007217D1" w:rsidRDefault="00AB2C9B" w:rsidP="00AB2C9B">
      <w:pPr>
        <w:pStyle w:val="Heading4"/>
      </w:pPr>
      <w:r w:rsidRPr="007217D1">
        <w:t>Globalization increases immigration which increases Human Trafficking</w:t>
      </w:r>
    </w:p>
    <w:p w:rsidR="00AB2C9B" w:rsidRPr="007217D1" w:rsidRDefault="00AB2C9B" w:rsidP="00AB2C9B">
      <w:proofErr w:type="spellStart"/>
      <w:r w:rsidRPr="007217D1">
        <w:rPr>
          <w:rStyle w:val="Style13ptBold"/>
        </w:rPr>
        <w:t>M’Cormack</w:t>
      </w:r>
      <w:proofErr w:type="spellEnd"/>
      <w:r w:rsidRPr="007217D1">
        <w:rPr>
          <w:rStyle w:val="Style13ptBold"/>
        </w:rPr>
        <w:t xml:space="preserve">, writer for </w:t>
      </w:r>
      <w:proofErr w:type="gramStart"/>
      <w:r w:rsidRPr="007217D1">
        <w:rPr>
          <w:rStyle w:val="Style13ptBold"/>
        </w:rPr>
        <w:t>GSDRC ,2011</w:t>
      </w:r>
      <w:proofErr w:type="gramEnd"/>
      <w:r>
        <w:rPr>
          <w:rStyle w:val="Style13ptBold"/>
        </w:rPr>
        <w:t xml:space="preserve"> </w:t>
      </w:r>
      <w:r w:rsidRPr="007217D1">
        <w:t>[</w:t>
      </w:r>
      <w:proofErr w:type="spellStart"/>
      <w:r w:rsidRPr="007217D1">
        <w:t>Freida</w:t>
      </w:r>
      <w:proofErr w:type="spellEnd"/>
      <w:r w:rsidRPr="007217D1">
        <w:t xml:space="preserve">. Governance and Social Development Resource Centre. Helpdesk Research Report: The impact of human trafficking on people and countries. August 12, 2011.  </w:t>
      </w:r>
      <w:hyperlink r:id="rId34" w:history="1">
        <w:r w:rsidRPr="007217D1">
          <w:rPr>
            <w:rStyle w:val="Hyperlink"/>
          </w:rPr>
          <w:t>http://gsdrc.org/docs/open/hd780.pdf</w:t>
        </w:r>
      </w:hyperlink>
      <w:r w:rsidRPr="007217D1">
        <w:t xml:space="preserve">  Accessed 7/10/18] GDI—DC </w:t>
      </w:r>
    </w:p>
    <w:p w:rsidR="00AB2C9B" w:rsidRPr="00AB2C9B" w:rsidRDefault="00AB2C9B" w:rsidP="00AB2C9B">
      <w:r w:rsidRPr="007217D1">
        <w:rPr>
          <w:rStyle w:val="StyleUnderline"/>
        </w:rPr>
        <w:t xml:space="preserve">The effects of </w:t>
      </w:r>
      <w:proofErr w:type="spellStart"/>
      <w:r w:rsidRPr="007217D1">
        <w:rPr>
          <w:rStyle w:val="StyleUnderline"/>
        </w:rPr>
        <w:t>globalisation</w:t>
      </w:r>
      <w:proofErr w:type="spellEnd"/>
      <w:r w:rsidRPr="007217D1">
        <w:rPr>
          <w:rStyle w:val="StyleUnderline"/>
        </w:rPr>
        <w:t>: an increasingly international world has seen the rapid transfer of goods, services and social aspirations across borders. However, the expansion of areas of free mobility, such as the European Union, has been accompanied by stricter border controls. This, set against a growing regional imbalance, has resulted in an increase in illegal migration and corresponding rise in opportunities for human trafficking</w:t>
      </w:r>
      <w:r w:rsidRPr="007217D1">
        <w:t xml:space="preserve"> (</w:t>
      </w:r>
      <w:proofErr w:type="spellStart"/>
      <w:r w:rsidRPr="007217D1">
        <w:t>Väyrynen</w:t>
      </w:r>
      <w:proofErr w:type="spellEnd"/>
      <w:r w:rsidRPr="007217D1">
        <w:t xml:space="preserve"> 2003).</w:t>
      </w:r>
    </w:p>
    <w:p w:rsidR="00CD2388" w:rsidRDefault="00CD2388" w:rsidP="009E0455">
      <w:pPr>
        <w:pStyle w:val="Heading3"/>
      </w:pPr>
      <w:r>
        <w:t>Research Flawed</w:t>
      </w:r>
    </w:p>
    <w:p w:rsidR="00CD2388" w:rsidRPr="00541517" w:rsidRDefault="00CD2388" w:rsidP="00CD2388">
      <w:pPr>
        <w:pStyle w:val="Heading4"/>
      </w:pPr>
      <w:proofErr w:type="spellStart"/>
      <w:r w:rsidRPr="00541517">
        <w:t>Squo</w:t>
      </w:r>
      <w:proofErr w:type="spellEnd"/>
      <w:r w:rsidRPr="00541517">
        <w:t xml:space="preserve"> trafficking policy isn’t based in fact or research – flawed sources and unqualified research impedes effectiveness</w:t>
      </w:r>
    </w:p>
    <w:p w:rsidR="00CD2388" w:rsidRPr="00EE04C9" w:rsidRDefault="00CD2388" w:rsidP="00CD2388">
      <w:pPr>
        <w:rPr>
          <w:b/>
          <w:bCs/>
          <w:sz w:val="26"/>
        </w:rPr>
      </w:pPr>
      <w:proofErr w:type="spellStart"/>
      <w:r w:rsidRPr="00541517">
        <w:rPr>
          <w:rStyle w:val="Style13ptBold"/>
        </w:rPr>
        <w:t>Weitzer</w:t>
      </w:r>
      <w:proofErr w:type="spellEnd"/>
      <w:r w:rsidRPr="00541517">
        <w:rPr>
          <w:rStyle w:val="Style13ptBold"/>
        </w:rPr>
        <w:t>, department of sociology, George Washington University, 2015</w:t>
      </w:r>
      <w:r>
        <w:rPr>
          <w:rStyle w:val="Style13ptBold"/>
        </w:rPr>
        <w:t xml:space="preserve"> </w:t>
      </w:r>
      <w:r w:rsidRPr="00541517">
        <w:rPr>
          <w:bCs/>
          <w:iCs/>
        </w:rPr>
        <w:t xml:space="preserve">[Ronald, “Human Trafficking and Contemporary Slavery,” Annual Review of Sociology, no date, </w:t>
      </w:r>
      <w:hyperlink r:id="rId35" w:history="1">
        <w:r w:rsidRPr="00541517">
          <w:rPr>
            <w:rStyle w:val="Hyperlink"/>
            <w:bCs/>
            <w:iCs/>
          </w:rPr>
          <w:t>https://sociology.columbian.gwu.edu/sites/g/files/zaxdzs1986/f/downloads/Ann.Rev.Soc.%20-trafficking%20.pdf</w:t>
        </w:r>
      </w:hyperlink>
      <w:r w:rsidRPr="00541517">
        <w:rPr>
          <w:bCs/>
          <w:iCs/>
        </w:rPr>
        <w:t xml:space="preserve"> accessed 7-8-18 </w:t>
      </w:r>
      <w:proofErr w:type="spellStart"/>
      <w:r w:rsidRPr="00541517">
        <w:rPr>
          <w:bCs/>
          <w:iCs/>
        </w:rPr>
        <w:t>FroJack</w:t>
      </w:r>
      <w:proofErr w:type="spellEnd"/>
      <w:r w:rsidRPr="00541517">
        <w:rPr>
          <w:bCs/>
          <w:iCs/>
        </w:rPr>
        <w:t>]</w:t>
      </w:r>
    </w:p>
    <w:p w:rsidR="00CD2388" w:rsidRPr="00CD2388" w:rsidRDefault="00CD2388" w:rsidP="00CD2388">
      <w:pPr>
        <w:rPr>
          <w:b/>
          <w:u w:val="single"/>
        </w:rPr>
      </w:pPr>
      <w:r w:rsidRPr="00EE04C9">
        <w:rPr>
          <w:rStyle w:val="StyleUnderline"/>
        </w:rPr>
        <w:t>Legislative and enforcement initiatives have outpaced social science research on the topic. This means that domestic and international policies have been formulated largely without any basis in credible evidence. High-quality research is especially scarce.</w:t>
      </w:r>
      <w:r w:rsidRPr="00541517">
        <w:t xml:space="preserve"> A review of 100 academic articles found that few contained original data and most simply recapitulated the assertions of government agencies and global organizations, even though these bodies had consistently failed to reveal their own sources or methods (Zhang 2009). </w:t>
      </w:r>
      <w:r w:rsidRPr="00EE04C9">
        <w:rPr>
          <w:rStyle w:val="StyleUnderline"/>
        </w:rPr>
        <w:t>Another literature review of 1,500 diverse publications on human trafficking found that only one-third reported empirical research findings (the remainder were overviews and commentaries) and most of the empirical writings were based on either convenience samples or unidentified samples (</w:t>
      </w:r>
      <w:proofErr w:type="spellStart"/>
      <w:r w:rsidRPr="00EE04C9">
        <w:rPr>
          <w:rStyle w:val="StyleUnderline"/>
        </w:rPr>
        <w:t>Gozdziak</w:t>
      </w:r>
      <w:proofErr w:type="spellEnd"/>
      <w:r w:rsidRPr="00EE04C9">
        <w:rPr>
          <w:rStyle w:val="StyleUnderline"/>
        </w:rPr>
        <w:t xml:space="preserve"> &amp; Bump 2008).</w:t>
      </w:r>
      <w:r w:rsidRPr="00541517">
        <w:t xml:space="preserve"> </w:t>
      </w:r>
      <w:r w:rsidRPr="00EE04C9">
        <w:rPr>
          <w:rStyle w:val="StyleUnderline"/>
        </w:rPr>
        <w:t>Similarly, a content analysis of 41 recent books on sex trafficking found that four-fifths of the books cited arguably flawed sources without questioning them, some ignored qualifications that were offered in the sources, and only a few contained any original research findings</w:t>
      </w:r>
      <w:r w:rsidRPr="00541517">
        <w:t xml:space="preserve"> (</w:t>
      </w:r>
      <w:proofErr w:type="spellStart"/>
      <w:r w:rsidRPr="00541517">
        <w:t>Fedina</w:t>
      </w:r>
      <w:proofErr w:type="spellEnd"/>
      <w:r w:rsidRPr="00541517">
        <w:t xml:space="preserve"> 2015). Two-thirds of the books were published by academic presses, yet they were just as evidence-thin as the popular books. And three-quarters of the books cited as authoritative the unverified assertions of either activist Kevin Bales or the US State Department’s </w:t>
      </w:r>
      <w:proofErr w:type="spellStart"/>
      <w:r w:rsidRPr="00541517">
        <w:t>antitrafficking</w:t>
      </w:r>
      <w:proofErr w:type="spellEnd"/>
      <w:r w:rsidRPr="00541517">
        <w:t xml:space="preserve"> office—both of which have long been criticized for making grandiose claims about the magnitude of trafficking and slavery. </w:t>
      </w:r>
      <w:r w:rsidRPr="00EE04C9">
        <w:rPr>
          <w:rStyle w:val="StyleUnderline"/>
        </w:rPr>
        <w:t xml:space="preserve">Only 3 of the 41 books questioned the basis for the State Department’s claims and estimates (which have fluctuated radically), and none questioned </w:t>
      </w:r>
      <w:proofErr w:type="spellStart"/>
      <w:r w:rsidRPr="00EE04C9">
        <w:rPr>
          <w:rStyle w:val="StyleUnderline"/>
        </w:rPr>
        <w:t>Bales’s</w:t>
      </w:r>
      <w:proofErr w:type="spellEnd"/>
      <w:r w:rsidRPr="00EE04C9">
        <w:rPr>
          <w:rStyle w:val="StyleUnderline"/>
        </w:rPr>
        <w:t xml:space="preserve"> (2004, p. 8) assertion that there are 27 million slaves in the world today, something he calls a “good guess.” The vast majority of writings on modern slavery and trafficking ignore the standard canon against uncritical acceptance of official figures (</w:t>
      </w:r>
      <w:proofErr w:type="spellStart"/>
      <w:r w:rsidRPr="00EE04C9">
        <w:rPr>
          <w:rStyle w:val="StyleUnderline"/>
        </w:rPr>
        <w:t>Kitsuse</w:t>
      </w:r>
      <w:proofErr w:type="spellEnd"/>
      <w:r w:rsidRPr="00EE04C9">
        <w:rPr>
          <w:rStyle w:val="StyleUnderline"/>
        </w:rPr>
        <w:t xml:space="preserve"> &amp; </w:t>
      </w:r>
      <w:proofErr w:type="spellStart"/>
      <w:r w:rsidRPr="00EE04C9">
        <w:rPr>
          <w:rStyle w:val="StyleUnderline"/>
        </w:rPr>
        <w:t>Cicourel</w:t>
      </w:r>
      <w:proofErr w:type="spellEnd"/>
      <w:r w:rsidRPr="00EE04C9">
        <w:rPr>
          <w:rStyle w:val="StyleUnderline"/>
        </w:rPr>
        <w:t xml:space="preserve"> 1963), which in this case are highly dubious.</w:t>
      </w:r>
    </w:p>
    <w:p w:rsidR="009E0455" w:rsidRDefault="009E0455" w:rsidP="009E0455">
      <w:pPr>
        <w:pStyle w:val="Heading3"/>
      </w:pPr>
      <w:r>
        <w:t>Trump</w:t>
      </w:r>
    </w:p>
    <w:p w:rsidR="009E0455" w:rsidRPr="00784A5C" w:rsidRDefault="009E0455" w:rsidP="009E0455">
      <w:pPr>
        <w:pStyle w:val="Heading4"/>
        <w:rPr>
          <w:lang w:bidi="pa-IN"/>
        </w:rPr>
      </w:pPr>
      <w:r>
        <w:t xml:space="preserve">Trump policies cause more trafficking -- </w:t>
      </w:r>
      <w:r>
        <w:rPr>
          <w:lang w:bidi="pa-IN"/>
        </w:rPr>
        <w:t>family Separation leads to even more human trafficking</w:t>
      </w:r>
    </w:p>
    <w:p w:rsidR="009E0455" w:rsidRPr="00D04FA9" w:rsidRDefault="009E0455" w:rsidP="009E0455">
      <w:proofErr w:type="spellStart"/>
      <w:r w:rsidRPr="00784A5C">
        <w:rPr>
          <w:rStyle w:val="Style13ptBold"/>
        </w:rPr>
        <w:t>Psaledakis</w:t>
      </w:r>
      <w:proofErr w:type="spellEnd"/>
      <w:r>
        <w:rPr>
          <w:rStyle w:val="Style13ptBold"/>
        </w:rPr>
        <w:t xml:space="preserve"> 18</w:t>
      </w:r>
      <w:r w:rsidRPr="00D04FA9">
        <w:t xml:space="preserve">, (Daphne, editor and writer for foreign policy issues, US Report Human trafficking warns against separation children and parents, Reuters and the New York Times, </w:t>
      </w:r>
      <w:hyperlink r:id="rId36" w:history="1">
        <w:r w:rsidRPr="00D04FA9">
          <w:rPr>
            <w:rStyle w:val="Hyperlink"/>
          </w:rPr>
          <w:t>https://www.nytimes.com/reuters/2018/06/28/world/28reuters-usa-trafficking-report.html</w:t>
        </w:r>
      </w:hyperlink>
      <w:r w:rsidRPr="00D04FA9">
        <w:t>,  June 28th, 2018, accessed July 6th, 2018) GDI AS</w:t>
      </w:r>
    </w:p>
    <w:p w:rsidR="009E0455" w:rsidRDefault="009E0455" w:rsidP="009E0455">
      <w:r w:rsidRPr="00D04FA9">
        <w:t xml:space="preserve">(Reuters) - </w:t>
      </w:r>
      <w:r w:rsidRPr="00D04FA9">
        <w:rPr>
          <w:rStyle w:val="StyleUnderline"/>
        </w:rPr>
        <w:t>A U.S. State Department report on human trafficking warned on Thursday that removing children from their families made them easy targets for traffickers, raising questions about the Trump administration's policy of separating immigrant children and parents illegally crossing the U.S-Mexico border</w:t>
      </w:r>
      <w:r w:rsidRPr="00D04FA9">
        <w:t>.</w:t>
      </w:r>
      <w:r>
        <w:t xml:space="preserve"> </w:t>
      </w:r>
      <w:r w:rsidRPr="00D04FA9">
        <w:t>The annual Trafficking in Persons report looked at 187 countries and territories and ranked them into four tiers. In a special section, the State Department said children should only be removed from their families as a "temporary, last resort."</w:t>
      </w:r>
      <w:r>
        <w:t xml:space="preserve"> </w:t>
      </w:r>
      <w:r w:rsidRPr="00D04FA9">
        <w:t xml:space="preserve">John </w:t>
      </w:r>
      <w:proofErr w:type="spellStart"/>
      <w:r w:rsidRPr="00D04FA9">
        <w:t>Sifton</w:t>
      </w:r>
      <w:proofErr w:type="spellEnd"/>
      <w:r w:rsidRPr="00D04FA9">
        <w:t>, an advocacy director for Human Rights Watch, said the report "is an indictment of the Trump administration's own policies with respect to asylum seekers and others seeking entry into the United States."</w:t>
      </w:r>
      <w:r>
        <w:t xml:space="preserve"> </w:t>
      </w:r>
      <w:r w:rsidRPr="00D04FA9">
        <w:t>Since April, more than 2,300 children have been separated from their parents as a result of U.S. President Donald Trump's "zero-tolerance" policy for illegal immigrants. Children were kept in shelters while their parents waited to have their cases heard by a judge.</w:t>
      </w:r>
      <w:r>
        <w:t xml:space="preserve"> </w:t>
      </w:r>
      <w:r w:rsidRPr="00D04FA9">
        <w:t>Faced with criticism at home and abroad, Trump signed an executive order on June 20 requiring families be detained together for the duration of legal proceedings, but many could remain apart as legal challenges drag on.</w:t>
      </w:r>
      <w:r>
        <w:t xml:space="preserve"> </w:t>
      </w:r>
      <w:r w:rsidRPr="00D04FA9">
        <w:rPr>
          <w:rStyle w:val="StyleUnderline"/>
        </w:rPr>
        <w:t>A senior State Department official said the United States has screening standards for trafficking indicators when children cross the border unaccompanied or are separated from their parents</w:t>
      </w:r>
      <w:r w:rsidRPr="00D04FA9">
        <w:t>.</w:t>
      </w:r>
      <w:r>
        <w:t xml:space="preserve"> </w:t>
      </w:r>
      <w:r w:rsidRPr="00D04FA9">
        <w:t>Trafficking indicators can include children who eat apart from family members, travel unaccompanied by adults and children who have no time for playing, according to the United Nations.</w:t>
      </w:r>
      <w:r>
        <w:t xml:space="preserve"> </w:t>
      </w:r>
      <w:r w:rsidRPr="00D04FA9">
        <w:t xml:space="preserve">The U.S. report downgraded Myanmar to its list of worst offenders, accusing the </w:t>
      </w:r>
      <w:proofErr w:type="gramStart"/>
      <w:r w:rsidRPr="00D04FA9">
        <w:t>southeast</w:t>
      </w:r>
      <w:proofErr w:type="gramEnd"/>
      <w:r w:rsidRPr="00D04FA9">
        <w:t xml:space="preserve"> Asian country of human trafficking and using child soldiers.</w:t>
      </w:r>
      <w:r>
        <w:t xml:space="preserve"> </w:t>
      </w:r>
      <w:r w:rsidRPr="00D04FA9">
        <w:t>A Tier 1 ranking is for countries that meet minimum U.S. standards; Tier 2 for those making significant efforts to do so; Tier 2 Watch List for those meriting special scrutiny; and Tier 3 for countries that fail to fully comply with the minimum U.S. standards and are not making significant efforts to do so.</w:t>
      </w:r>
      <w:r>
        <w:t xml:space="preserve"> </w:t>
      </w:r>
      <w:r w:rsidRPr="00D04FA9">
        <w:t>A Tier 3 ranking can trigger American sanctions limiting access to U.S. and international foreign assistance.</w:t>
      </w:r>
      <w:r>
        <w:t xml:space="preserve"> </w:t>
      </w:r>
      <w:r w:rsidRPr="00D04FA9">
        <w:t>Gabon, Laos, Papua New Guinea and Bolivia were downgraded to Tier 3 from the Tier 2 Watch List in the report, which is intended to spur countries into curbing human trafficking.</w:t>
      </w:r>
      <w:r>
        <w:t xml:space="preserve"> </w:t>
      </w:r>
      <w:r w:rsidRPr="00D04FA9">
        <w:rPr>
          <w:rStyle w:val="StyleUnderline"/>
        </w:rPr>
        <w:t xml:space="preserve">"The world should know that we will not stop until human trafficking is a thing of the past," Secretary of State Mike Pompeo said at a department event on Thursday where he and Trump's daughter and adviser </w:t>
      </w:r>
      <w:proofErr w:type="spellStart"/>
      <w:r w:rsidRPr="00D04FA9">
        <w:rPr>
          <w:rStyle w:val="StyleUnderline"/>
        </w:rPr>
        <w:t>Ivanka</w:t>
      </w:r>
      <w:proofErr w:type="spellEnd"/>
      <w:r w:rsidRPr="00D04FA9">
        <w:rPr>
          <w:rStyle w:val="StyleUnderline"/>
        </w:rPr>
        <w:t xml:space="preserve"> Trump, honored "heroes" fighting human trafficking around the world</w:t>
      </w:r>
      <w:r w:rsidRPr="00D04FA9">
        <w:t>.</w:t>
      </w:r>
      <w:r>
        <w:t xml:space="preserve"> </w:t>
      </w:r>
      <w:r w:rsidRPr="00D04FA9">
        <w:t>Meanwhile, Sudan was upgraded to the second-to-worst ranking at a time of improved relations between the U.S. and Khartoum. The U.S. lifted some sanctions against Sudan in October and is considering easing more.</w:t>
      </w:r>
      <w:r>
        <w:t xml:space="preserve"> </w:t>
      </w:r>
      <w:r w:rsidRPr="00D04FA9">
        <w:rPr>
          <w:rStyle w:val="StyleUnderline"/>
        </w:rPr>
        <w:t>While the report is not meant to be influenced by geopolitical considerations, both the Trump and Obama administrations have been accused by human rights groups of prioritizing economic and security interests over human trafficking concerns</w:t>
      </w:r>
      <w:r w:rsidRPr="00D04FA9">
        <w:t>.</w:t>
      </w:r>
      <w:r>
        <w:t xml:space="preserve"> </w:t>
      </w:r>
      <w:r w:rsidRPr="00D04FA9">
        <w:t xml:space="preserve">A </w:t>
      </w:r>
      <w:proofErr w:type="gramStart"/>
      <w:r w:rsidRPr="00D04FA9">
        <w:t>Reuters</w:t>
      </w:r>
      <w:proofErr w:type="gramEnd"/>
      <w:r w:rsidRPr="00D04FA9">
        <w:t xml:space="preserve"> examination in 2015 found that U.S. diplomats pressured the office charged with grading global efforts for the report into inflating assessments of 14 strategically important countries. As a result, Malaysia, Cuba and China and countries such as India, Uzbekistan and Mexico, received better grades than the State Department's human rights experts wanted to give them, the sources said.</w:t>
      </w:r>
      <w:r>
        <w:t xml:space="preserve"> </w:t>
      </w:r>
      <w:r w:rsidRPr="00D04FA9">
        <w:t>Thailand and Pakistan were upgraded to Tier 2 this year, among a list of countries making significant efforts to comply. North Korea, China and Russia remained listed as some of the worst offenders. China was downgraded to Tier 3 last year.</w:t>
      </w:r>
      <w:r>
        <w:t xml:space="preserve"> </w:t>
      </w:r>
      <w:r w:rsidRPr="00D04FA9">
        <w:t>Iran and Niger were added to the child soldiers list, while Sudan was removed. Those countries can be restricted in receiving U.S. military aid. Iraq and Myanmar were put back on the list after being removed last year.</w:t>
      </w:r>
    </w:p>
    <w:p w:rsidR="00AB2C9B" w:rsidRPr="007217D1" w:rsidRDefault="00AB2C9B" w:rsidP="00AB2C9B">
      <w:pPr>
        <w:pStyle w:val="Heading4"/>
      </w:pPr>
      <w:r>
        <w:t>Trump’s wall fails—Ineffective, hard to maintain and increases US-Mexico tensions</w:t>
      </w:r>
    </w:p>
    <w:p w:rsidR="00AB2C9B" w:rsidRPr="007217D1" w:rsidRDefault="00AB2C9B" w:rsidP="00AB2C9B">
      <w:r w:rsidRPr="007217D1">
        <w:rPr>
          <w:rStyle w:val="Style13ptBold"/>
        </w:rPr>
        <w:t>Still, writer for Pepperdine policy review, 17</w:t>
      </w:r>
      <w:r>
        <w:rPr>
          <w:rStyle w:val="Style13ptBold"/>
        </w:rPr>
        <w:t xml:space="preserve"> </w:t>
      </w:r>
      <w:r w:rsidRPr="007217D1">
        <w:t>[Alexandra. Pepperdine Policy Review; Malibu Vol. 9, Solving Human Trafficking Between Mexico and the United States</w:t>
      </w:r>
      <w:r>
        <w:t xml:space="preserve"> </w:t>
      </w:r>
      <w:r w:rsidRPr="007217D1">
        <w:t xml:space="preserve">(2017): 1-19 –Accessed 7/9/18] GDI—DC </w:t>
      </w:r>
    </w:p>
    <w:p w:rsidR="00AB2C9B" w:rsidRPr="00AB2C9B" w:rsidRDefault="00AB2C9B" w:rsidP="009E0455">
      <w:pPr>
        <w:rPr>
          <w:b/>
          <w:u w:val="single"/>
        </w:rPr>
      </w:pPr>
      <w:r w:rsidRPr="0077101A">
        <w:t>Another option is to build a wall between the U.S. and Mexico prohibiting illegal immigrants from crossing into the U.S. The confronted issue is trafficking persons from Mexico to the U.S.; thus, a way to completely halt that movement is to create a structure that would not let migrants, coyotes, or victims through to the U.S. This option has the potential to dramatically reduce the rates of people crossing the border; however</w:t>
      </w:r>
      <w:r w:rsidRPr="0077101A">
        <w:rPr>
          <w:rStyle w:val="StyleUnderline"/>
        </w:rPr>
        <w:t>, this option also is expensive, would take years to complete, and most likely would not be effective.</w:t>
      </w:r>
      <w:r w:rsidRPr="0077101A">
        <w:t xml:space="preserve"> Migrants who are desperate to come to the U.S. and coyotes who run an industry of bringing people into the U.S. will find a way to continue coming. </w:t>
      </w:r>
      <w:r w:rsidRPr="0077101A">
        <w:rPr>
          <w:rStyle w:val="StyleUnderline"/>
        </w:rPr>
        <w:t>This option might put a barrier in the path of people trying to enter the U.S., but this wall could prove useless in time. Furthermore, if this policy option did, in fact, lower levels of trafficking between the U.S. and Mexico, it would also trap people in vulnerable situations in Mexico, and it might increase trafficking between Mexico and other countries</w:t>
      </w:r>
      <w:r w:rsidRPr="0077101A">
        <w:t>. This option violates all three criteria because</w:t>
      </w:r>
      <w:r w:rsidRPr="0077101A">
        <w:rPr>
          <w:rStyle w:val="StyleUnderline"/>
        </w:rPr>
        <w:t xml:space="preserve"> it does not protect vulnerable persons, it is not enforceable, and it could increase tensions between the two countries.</w:t>
      </w:r>
    </w:p>
    <w:p w:rsidR="00541C85" w:rsidRDefault="00541C85" w:rsidP="00541C85">
      <w:pPr>
        <w:pStyle w:val="Heading2"/>
      </w:pPr>
      <w:r>
        <w:t>Link Reponses</w:t>
      </w:r>
    </w:p>
    <w:p w:rsidR="00541C85" w:rsidRDefault="00541C85" w:rsidP="00541C85">
      <w:pPr>
        <w:pStyle w:val="Heading3"/>
      </w:pPr>
      <w:r>
        <w:t>Turn</w:t>
      </w:r>
    </w:p>
    <w:p w:rsidR="00541C85" w:rsidRDefault="00541C85" w:rsidP="00541C85">
      <w:pPr>
        <w:pStyle w:val="Heading4"/>
      </w:pPr>
      <w:r>
        <w:t>Current immigration policies push victims further into the shadows of society</w:t>
      </w:r>
    </w:p>
    <w:p w:rsidR="00541C85" w:rsidRPr="00D04FA9" w:rsidRDefault="00541C85" w:rsidP="00541C85">
      <w:r w:rsidRPr="00D04FA9">
        <w:rPr>
          <w:rStyle w:val="Style13ptBold"/>
        </w:rPr>
        <w:t>Human Rights, 17</w:t>
      </w:r>
      <w:r w:rsidRPr="00D04FA9">
        <w:t xml:space="preserve"> (has been a non-partisan, non-profit organization that talks about political issues, as well as legal and policy analysis, Human Rights First, “A Crackdown on Immigration Puts Trafficking Victims in More Danger), Published on Human Rights First,</w:t>
      </w:r>
      <w:hyperlink r:id="rId37" w:history="1">
        <w:r w:rsidRPr="00D04FA9">
          <w:rPr>
            <w:rStyle w:val="Hyperlink"/>
          </w:rPr>
          <w:t>https://www.humanrightsfirst.org/blog/crackdown-immigration-puts-trafficking-victims-more-danger</w:t>
        </w:r>
      </w:hyperlink>
      <w:r w:rsidRPr="00D04FA9">
        <w:t>, accessed July 6th) GDI AS </w:t>
      </w:r>
    </w:p>
    <w:p w:rsidR="00541C85" w:rsidRDefault="00541C85" w:rsidP="00541C85">
      <w:r w:rsidRPr="00D04FA9">
        <w:t xml:space="preserve">In February, President Trump signed the </w:t>
      </w:r>
      <w:hyperlink r:id="rId38" w:history="1">
        <w:r w:rsidRPr="00D04FA9">
          <w:rPr>
            <w:rStyle w:val="Hyperlink"/>
          </w:rPr>
          <w:t>Enforcing Federal Law with Respect to Transnational Criminal Organizations and Prevent International Trafficking</w:t>
        </w:r>
      </w:hyperlink>
      <w:r w:rsidRPr="00D04FA9">
        <w:t xml:space="preserve"> executive order. This order called on the executive branch to focus on trafficking, enforcing laws to thwart trafficking and ensuring that sufficient resources are provided to fight this crime, while maximizing information sharing between federal agencies and foreign counterparts to fight criminal organizations that perpetuate trafficking. In an </w:t>
      </w:r>
      <w:hyperlink r:id="rId39" w:history="1">
        <w:r w:rsidRPr="00D04FA9">
          <w:rPr>
            <w:rStyle w:val="Hyperlink"/>
          </w:rPr>
          <w:t>interview following the executive order</w:t>
        </w:r>
      </w:hyperlink>
      <w:r w:rsidRPr="00D04FA9">
        <w:t>, Trump argued that more stringent immigration policy would help mitigate the problem of human trafficking. While we applaud the administration for trying to tackle the global problem of modern slavery, in reality, these policies would have a negative effect on trafficking victims in the United States. For example,</w:t>
      </w:r>
      <w:r w:rsidRPr="00D04FA9">
        <w:rPr>
          <w:rStyle w:val="StyleUnderline"/>
        </w:rPr>
        <w:t xml:space="preserve"> aggressive immigration enforcement could further hurt victims of trafficking by instilling fear that leaving their traffickers would guarantee deportation. Many traffickers threaten victims with deportation to their home countries if they escape, especially in the case of undocumented victims, who may have been told that they were receiving legal status when they accepted the job. This is also a problem even among those who do have legal status but have had their papers taken by their traffickers</w:t>
      </w:r>
      <w:r w:rsidRPr="00D04FA9">
        <w:t>.</w:t>
      </w:r>
      <w:r>
        <w:t xml:space="preserve"> </w:t>
      </w:r>
      <w:r w:rsidRPr="00D04FA9">
        <w:rPr>
          <w:rStyle w:val="StyleUnderline"/>
        </w:rPr>
        <w:t>Aggressive immigration crackdowns signal to victims that a fear of deportation is credible, putting abusers in a position of power as the only safeguard against it</w:t>
      </w:r>
      <w:r w:rsidRPr="00D04FA9">
        <w:t xml:space="preserve">. </w:t>
      </w:r>
      <w:r w:rsidRPr="00D04FA9">
        <w:rPr>
          <w:rStyle w:val="StyleUnderline"/>
        </w:rPr>
        <w:t>Fearing authorities, these policies could lead victims to believe that they are only safe with their abusers, forcing them to choose abuse over freedom</w:t>
      </w:r>
      <w:r w:rsidRPr="00D04FA9">
        <w:t>.</w:t>
      </w:r>
      <w:r>
        <w:t xml:space="preserve"> </w:t>
      </w:r>
      <w:r w:rsidRPr="00D04FA9">
        <w:rPr>
          <w:rStyle w:val="StyleUnderline"/>
        </w:rPr>
        <w:t>Many trafficking victims turn to service providers, who act as liaisons between victims and law enforcement working to bring cases against traffickers. However, fearing possible immigration repercussions for victims could lead service providers to discourage their clients from contacting law enforcement and testifying against traffickers, adding significant new hurdles to our ability to increase trafficking prosecutions.</w:t>
      </w:r>
      <w:r>
        <w:t xml:space="preserve"> </w:t>
      </w:r>
      <w:r w:rsidRPr="00D04FA9">
        <w:rPr>
          <w:rStyle w:val="StyleUnderline"/>
        </w:rPr>
        <w:t xml:space="preserve">Across the board, service providers are seeing the </w:t>
      </w:r>
      <w:hyperlink r:id="rId40" w:history="1">
        <w:r w:rsidRPr="00D04FA9">
          <w:rPr>
            <w:rStyle w:val="StyleUnderline"/>
          </w:rPr>
          <w:t>fear of immigration repercussions</w:t>
        </w:r>
      </w:hyperlink>
      <w:r w:rsidRPr="00D04FA9">
        <w:rPr>
          <w:rStyle w:val="StyleUnderline"/>
        </w:rPr>
        <w:t xml:space="preserve"> and deportation keeping victims of crimes from contacting law enforcement or seeking safety. Victims look to service providers for guidance in bringing cases against their traffickers, and if service providers see cooperation between law enforcement and Immigration and Customs Enforcement as detrimental and dangerous for clients, it is likely that these policies could render federal cases as next to impossible to prosecute. This approach to immigration could push trafficking victims further into the shadows of society</w:t>
      </w:r>
      <w:r w:rsidRPr="00D04FA9">
        <w:t>. Trafficking cases are often difficult to identify, relying on victim testimony or on law enforcement to encounter these crimes directly. Victims and service providers who are wary of the authorities are less likely to comply with investigations, leaving instances of forced labor and sexual exploitation less likely to be identified, investigated, and prosecuted. For this reason, Trump’s immigration policies could not only make identifying victims and seeking justice more challenging, but could impact our society’s ability to offer them comprehensive rehabilitation.</w:t>
      </w:r>
      <w:r>
        <w:t xml:space="preserve"> </w:t>
      </w:r>
      <w:r w:rsidRPr="00D04FA9">
        <w:rPr>
          <w:rStyle w:val="StyleUnderline"/>
        </w:rPr>
        <w:t>Instead of pushing victims further underground and allowing traffickers to continue operating with near impunity, we must institute policies that provide trafficking victims with the resources and support they need to escape their abusers. If the U.S. government is serious about increasing prosecutions and eradicating human trafficking, both domestically and across the globe, it should avoid immigration practices that signal to victims that they should be fearful of law enforcement</w:t>
      </w:r>
      <w:r w:rsidRPr="00D04FA9">
        <w:t>. This decreases the already limited chance that traffickers will be brought to justice and victims gain their freedom.</w:t>
      </w:r>
    </w:p>
    <w:p w:rsidR="00AB2C9B" w:rsidRPr="007217D1" w:rsidRDefault="00AB2C9B" w:rsidP="00AB2C9B">
      <w:pPr>
        <w:pStyle w:val="Heading4"/>
      </w:pPr>
      <w:r>
        <w:t>Human trafficking is correlated with “illegal” immigration</w:t>
      </w:r>
    </w:p>
    <w:p w:rsidR="00AB2C9B" w:rsidRPr="007217D1" w:rsidRDefault="00AB2C9B" w:rsidP="00AB2C9B">
      <w:pPr>
        <w:tabs>
          <w:tab w:val="left" w:pos="4460"/>
        </w:tabs>
      </w:pPr>
      <w:proofErr w:type="spellStart"/>
      <w:r w:rsidRPr="007217D1">
        <w:rPr>
          <w:rStyle w:val="Style13ptBold"/>
        </w:rPr>
        <w:t>M’Cormack</w:t>
      </w:r>
      <w:proofErr w:type="spellEnd"/>
      <w:r w:rsidRPr="007217D1">
        <w:rPr>
          <w:rStyle w:val="Style13ptBold"/>
        </w:rPr>
        <w:t xml:space="preserve">, writer for </w:t>
      </w:r>
      <w:proofErr w:type="gramStart"/>
      <w:r w:rsidRPr="007217D1">
        <w:rPr>
          <w:rStyle w:val="Style13ptBold"/>
        </w:rPr>
        <w:t>GSDRC ,2011</w:t>
      </w:r>
      <w:proofErr w:type="gramEnd"/>
      <w:r>
        <w:rPr>
          <w:rStyle w:val="Style13ptBold"/>
        </w:rPr>
        <w:t xml:space="preserve"> </w:t>
      </w:r>
      <w:r w:rsidRPr="007217D1">
        <w:t>[</w:t>
      </w:r>
      <w:proofErr w:type="spellStart"/>
      <w:r w:rsidRPr="007217D1">
        <w:t>Freida</w:t>
      </w:r>
      <w:proofErr w:type="spellEnd"/>
      <w:r w:rsidRPr="007217D1">
        <w:t xml:space="preserve">. Governance and Social Development Resource Centre. Helpdesk Research Report: The impact of human trafficking on people and countries. August 12, 2011.  </w:t>
      </w:r>
      <w:hyperlink r:id="rId41" w:history="1">
        <w:r w:rsidRPr="007217D1">
          <w:rPr>
            <w:rStyle w:val="Hyperlink"/>
          </w:rPr>
          <w:t>http://gsdrc.org/docs/open/hd780.pdf</w:t>
        </w:r>
      </w:hyperlink>
      <w:r w:rsidRPr="007217D1">
        <w:t xml:space="preserve">  Accessed 7/10/18] GDI—DC </w:t>
      </w:r>
    </w:p>
    <w:p w:rsidR="00AB2C9B" w:rsidRDefault="00AB2C9B" w:rsidP="00AB2C9B">
      <w:r w:rsidRPr="007217D1">
        <w:t xml:space="preserve">The global economy and </w:t>
      </w:r>
      <w:proofErr w:type="spellStart"/>
      <w:r w:rsidRPr="007217D1">
        <w:t>globalisation</w:t>
      </w:r>
      <w:proofErr w:type="spellEnd"/>
      <w:r w:rsidRPr="007217D1">
        <w:t xml:space="preserve"> </w:t>
      </w:r>
      <w:proofErr w:type="gramStart"/>
      <w:r w:rsidRPr="007217D1">
        <w:rPr>
          <w:rStyle w:val="StyleUnderline"/>
        </w:rPr>
        <w:t>The</w:t>
      </w:r>
      <w:proofErr w:type="gramEnd"/>
      <w:r w:rsidRPr="007217D1">
        <w:rPr>
          <w:rStyle w:val="StyleUnderline"/>
        </w:rPr>
        <w:t xml:space="preserve"> causes of human trafficking are often summed up in monetary terms: people are regarded as commodities, which are moved illegally for a payment across borders because they have high profit value for the smugglers. Trafficked people are often in demand in the recipient country, primarily to fill gaps in the employment structure that needs cheap, irregular </w:t>
      </w:r>
      <w:proofErr w:type="spellStart"/>
      <w:r w:rsidRPr="007217D1">
        <w:rPr>
          <w:rStyle w:val="StyleUnderline"/>
        </w:rPr>
        <w:t>labour</w:t>
      </w:r>
      <w:proofErr w:type="spellEnd"/>
      <w:r w:rsidRPr="007217D1">
        <w:t xml:space="preserve"> (</w:t>
      </w:r>
      <w:proofErr w:type="spellStart"/>
      <w:r w:rsidRPr="007217D1">
        <w:t>Väyrynen</w:t>
      </w:r>
      <w:proofErr w:type="spellEnd"/>
      <w:r w:rsidRPr="007217D1">
        <w:t xml:space="preserve"> 2003). It is an attractive business for criminal groups as it has low start-up costs, minimal risks, high profits and large demand (Shelley 2010). </w:t>
      </w:r>
      <w:r w:rsidRPr="007217D1">
        <w:rPr>
          <w:rStyle w:val="StyleUnderline"/>
        </w:rPr>
        <w:t xml:space="preserve">One prominent feature of </w:t>
      </w:r>
      <w:proofErr w:type="spellStart"/>
      <w:r w:rsidRPr="007217D1">
        <w:rPr>
          <w:rStyle w:val="StyleUnderline"/>
        </w:rPr>
        <w:t>globalisation</w:t>
      </w:r>
      <w:proofErr w:type="spellEnd"/>
      <w:r w:rsidRPr="007217D1">
        <w:rPr>
          <w:rStyle w:val="StyleUnderline"/>
        </w:rPr>
        <w:t xml:space="preserve"> is the increasingly free movement of goods, finances and services, which has not been accompanied by a commensurate increase in the freedom of movement of people</w:t>
      </w:r>
      <w:r w:rsidRPr="007217D1">
        <w:t xml:space="preserve"> (Gallagher and Holmes 2008). </w:t>
      </w:r>
      <w:r w:rsidRPr="007217D1">
        <w:rPr>
          <w:rStyle w:val="StyleUnderline"/>
        </w:rPr>
        <w:t>Human trafficking is a specific sub-category of human smuggling, which in turn is a special case of illegal immigration</w:t>
      </w:r>
      <w:r w:rsidRPr="007217D1">
        <w:rPr>
          <w:rStyle w:val="Emphasis"/>
        </w:rPr>
        <w:t>. The rise in illegal migration has been matched by an unprecedented rise in human trafficking</w:t>
      </w:r>
      <w:r w:rsidRPr="007217D1">
        <w:rPr>
          <w:rStyle w:val="StyleUnderline"/>
        </w:rPr>
        <w:t xml:space="preserve"> over the last decade, and neither can be separated from the larger dynamics of the global economy, nor the policies 6 pursued by governments, including ‘migration regimes that restrict the ability of individuals to secure legal access to preferred destinations</w:t>
      </w:r>
      <w:r w:rsidRPr="007217D1">
        <w:t>’ (Gallagher and Holmes 2008: 321). Over the years, many developed countries have enforced strict immigration laws, and it appears that the more strictly the laws of immigration against illegal entrants are enforced, the more sinister forms of criminality are used in human trafficking to overcome the barriers that are needed for making a profit (</w:t>
      </w:r>
      <w:proofErr w:type="spellStart"/>
      <w:r w:rsidRPr="007217D1">
        <w:t>Väyrynen</w:t>
      </w:r>
      <w:proofErr w:type="spellEnd"/>
      <w:r w:rsidRPr="007217D1">
        <w:t xml:space="preserve"> 2003). </w:t>
      </w:r>
      <w:r w:rsidRPr="007217D1">
        <w:rPr>
          <w:rStyle w:val="StyleUnderline"/>
        </w:rPr>
        <w:t xml:space="preserve">New opportunities provided by the </w:t>
      </w:r>
      <w:proofErr w:type="spellStart"/>
      <w:r w:rsidRPr="007217D1">
        <w:rPr>
          <w:rStyle w:val="StyleUnderline"/>
        </w:rPr>
        <w:t>globalisation</w:t>
      </w:r>
      <w:proofErr w:type="spellEnd"/>
      <w:r w:rsidRPr="007217D1">
        <w:rPr>
          <w:rStyle w:val="StyleUnderline"/>
        </w:rPr>
        <w:t xml:space="preserve"> of technology have helped traffickers enormously. Increasingly, the business of human trafficking is conducted by the help of the internet, particularly for recruiting women for sex trafficking. The Internet introduces a new resource for sex traffickers to find vulnerable women, sell women for sexual exploitation, while concealing their own identities.</w:t>
      </w:r>
      <w:r w:rsidRPr="007217D1">
        <w:t xml:space="preserve"> Because of the highly unregulated nature of the Internet, pimps and those who purchase trafficked women and children can use the use the platform for criminal purposes with minimal risk of prosecution (</w:t>
      </w:r>
      <w:proofErr w:type="spellStart"/>
      <w:r w:rsidRPr="007217D1">
        <w:t>Kunze</w:t>
      </w:r>
      <w:proofErr w:type="spellEnd"/>
      <w:r w:rsidRPr="007217D1">
        <w:t xml:space="preserve"> 2010). Available transportation infrastructure and reduced transportation costs have also facilitated increased travel by </w:t>
      </w:r>
      <w:proofErr w:type="spellStart"/>
      <w:r w:rsidRPr="007217D1">
        <w:t>paedophiles</w:t>
      </w:r>
      <w:proofErr w:type="spellEnd"/>
      <w:r w:rsidRPr="007217D1">
        <w:t xml:space="preserve"> and others to engage in sex tourism (Shelley 2010). </w:t>
      </w:r>
      <w:r w:rsidRPr="007217D1">
        <w:rPr>
          <w:rStyle w:val="StyleUnderline"/>
        </w:rPr>
        <w:t xml:space="preserve">While the focus on economic models of supply and demand has its analytical merits, it ignores the social and political dynamics of </w:t>
      </w:r>
      <w:proofErr w:type="spellStart"/>
      <w:r w:rsidRPr="007217D1">
        <w:rPr>
          <w:rStyle w:val="StyleUnderline"/>
        </w:rPr>
        <w:t>globalisation</w:t>
      </w:r>
      <w:proofErr w:type="spellEnd"/>
      <w:r w:rsidRPr="007217D1">
        <w:rPr>
          <w:rStyle w:val="StyleUnderline"/>
        </w:rPr>
        <w:t>, in which trafficking takes place, and overlooks the powerful domestic social structures that create vulnerabilities among women, children and migrants that provide the conditions and policies that fuel the practice</w:t>
      </w:r>
      <w:r w:rsidRPr="007217D1">
        <w:t xml:space="preserve"> (</w:t>
      </w:r>
      <w:proofErr w:type="spellStart"/>
      <w:r w:rsidRPr="007217D1">
        <w:t>Väyrynen</w:t>
      </w:r>
      <w:proofErr w:type="spellEnd"/>
      <w:r w:rsidRPr="007217D1">
        <w:t xml:space="preserve"> 2003; Gallagher and Holmes 2008).</w:t>
      </w:r>
    </w:p>
    <w:p w:rsidR="00CD2388" w:rsidRPr="006B4617" w:rsidRDefault="00CD2388" w:rsidP="00CD2388">
      <w:pPr>
        <w:pStyle w:val="Heading4"/>
        <w:rPr>
          <w:rStyle w:val="Style13ptBold"/>
          <w:b/>
        </w:rPr>
      </w:pPr>
      <w:r w:rsidRPr="006B4617">
        <w:rPr>
          <w:rStyle w:val="Style13ptBold"/>
          <w:b/>
        </w:rPr>
        <w:t>Stricter immigration laws help traffickers assert control over their victims through fear of deportation</w:t>
      </w:r>
    </w:p>
    <w:p w:rsidR="00CD2388" w:rsidRPr="006B4617" w:rsidRDefault="00CD2388" w:rsidP="00CD2388">
      <w:r w:rsidRPr="006B4617">
        <w:rPr>
          <w:rStyle w:val="Style13ptBold"/>
        </w:rPr>
        <w:t>Chacon, professor of law at the University of Pennsylvania, 2010</w:t>
      </w:r>
      <w:r>
        <w:t xml:space="preserve"> [Jennifer, “</w:t>
      </w:r>
      <w:r w:rsidRPr="006B4617">
        <w:t>TENSIONS AND TRADE-OFFS: PROTECTING TRAFFICKING</w:t>
      </w:r>
      <w:r>
        <w:t xml:space="preserve"> </w:t>
      </w:r>
      <w:r w:rsidRPr="006B4617">
        <w:t>VICTIMS IN THE ERA OF IMMIGRATION ENFORCEMENT</w:t>
      </w:r>
      <w:r>
        <w:t>,</w:t>
      </w:r>
      <w:proofErr w:type="gramStart"/>
      <w:r>
        <w:t xml:space="preserve">” </w:t>
      </w:r>
      <w:r w:rsidRPr="006B4617">
        <w:t xml:space="preserve"> </w:t>
      </w:r>
      <w:r>
        <w:t>University</w:t>
      </w:r>
      <w:proofErr w:type="gramEnd"/>
      <w:r>
        <w:t xml:space="preserve"> of Pennsylvania Law Review, Volume 158, </w:t>
      </w:r>
      <w:hyperlink r:id="rId42" w:history="1">
        <w:r w:rsidRPr="00865631">
          <w:rPr>
            <w:rStyle w:val="Hyperlink"/>
          </w:rPr>
          <w:t>https://www.law.upenn.edu/live/files/26-chacon158upalrev16092010pdf accessed 7/9/18</w:t>
        </w:r>
      </w:hyperlink>
      <w:r>
        <w:t xml:space="preserve"> </w:t>
      </w:r>
      <w:proofErr w:type="spellStart"/>
      <w:r>
        <w:t>FroJack</w:t>
      </w:r>
      <w:proofErr w:type="spellEnd"/>
      <w:r>
        <w:t>]</w:t>
      </w:r>
    </w:p>
    <w:p w:rsidR="00CD2388" w:rsidRPr="006B4617" w:rsidRDefault="00CD2388" w:rsidP="00CD2388">
      <w:r w:rsidRPr="006B4617">
        <w:rPr>
          <w:rStyle w:val="StyleUnderline"/>
        </w:rPr>
        <w:t>As immigration restrictions and border enforcement have in- creased, the sophistication and violence of the organizations that promote the illicit movement of people across borders—whether in the form of smuggling or trafficking—have also grown.</w:t>
      </w:r>
      <w:r>
        <w:t xml:space="preserve"> </w:t>
      </w:r>
      <w:r w:rsidRPr="006B4617">
        <w:t>8</w:t>
      </w:r>
      <w:r>
        <w:t xml:space="preserve"> </w:t>
      </w:r>
      <w:r w:rsidRPr="006B4617">
        <w:t>In the U.S.</w:t>
      </w:r>
      <w:r>
        <w:t xml:space="preserve"> </w:t>
      </w:r>
      <w:r w:rsidRPr="006B4617">
        <w:t>4</w:t>
      </w:r>
      <w:r>
        <w:t xml:space="preserve"> </w:t>
      </w:r>
      <w:r w:rsidRPr="006B4617">
        <w:t>[Vol. 158: 1609</w:t>
      </w:r>
      <w:r>
        <w:t xml:space="preserve"> </w:t>
      </w:r>
      <w:r w:rsidRPr="006B4617">
        <w:t>context, the recent rise in border enforcement has not only fueled vi-</w:t>
      </w:r>
      <w:r>
        <w:t xml:space="preserve"> </w:t>
      </w:r>
      <w:proofErr w:type="spellStart"/>
      <w:r w:rsidRPr="006B4617">
        <w:t>olence</w:t>
      </w:r>
      <w:proofErr w:type="spellEnd"/>
      <w:r w:rsidRPr="006B4617">
        <w:t xml:space="preserve"> along the southern border but also has made the northward</w:t>
      </w:r>
      <w:r>
        <w:t xml:space="preserve"> </w:t>
      </w:r>
      <w:r w:rsidRPr="006B4617">
        <w:t>journey much more difficult and expensive.</w:t>
      </w:r>
      <w:r>
        <w:t xml:space="preserve"> </w:t>
      </w:r>
      <w:r w:rsidRPr="006B4617">
        <w:t>9</w:t>
      </w:r>
      <w:r>
        <w:t xml:space="preserve"> </w:t>
      </w:r>
      <w:r w:rsidRPr="006B4617">
        <w:rPr>
          <w:rStyle w:val="StyleUnderline"/>
        </w:rPr>
        <w:t xml:space="preserve">As criminal networks re- place mom-and-pop smuggling operations, migrants who rely on the services of these networks are vulnerable to debt bondage, kidnap- ping, and exploitation. In other words, the humans that comprise the cargo transported by professionalized networks of smugglers are in- </w:t>
      </w:r>
      <w:proofErr w:type="spellStart"/>
      <w:r w:rsidRPr="006B4617">
        <w:rPr>
          <w:rStyle w:val="StyleUnderline"/>
        </w:rPr>
        <w:t>creasingly</w:t>
      </w:r>
      <w:proofErr w:type="spellEnd"/>
      <w:r w:rsidRPr="006B4617">
        <w:rPr>
          <w:rStyle w:val="StyleUnderline"/>
        </w:rPr>
        <w:t xml:space="preserve"> vulnerable to exploitation. 10 For some migrants, what may begin as a contractual agreement to be smuggled converts into a </w:t>
      </w:r>
      <w:proofErr w:type="spellStart"/>
      <w:r w:rsidRPr="006B4617">
        <w:rPr>
          <w:rStyle w:val="StyleUnderline"/>
        </w:rPr>
        <w:t>traf</w:t>
      </w:r>
      <w:proofErr w:type="spellEnd"/>
      <w:r w:rsidRPr="006B4617">
        <w:rPr>
          <w:rStyle w:val="StyleUnderline"/>
        </w:rPr>
        <w:t xml:space="preserve">- </w:t>
      </w:r>
      <w:proofErr w:type="spellStart"/>
      <w:r w:rsidRPr="006B4617">
        <w:rPr>
          <w:rStyle w:val="StyleUnderline"/>
        </w:rPr>
        <w:t>ficking</w:t>
      </w:r>
      <w:proofErr w:type="spellEnd"/>
      <w:r w:rsidRPr="006B4617">
        <w:rPr>
          <w:rStyle w:val="StyleUnderline"/>
        </w:rPr>
        <w:t xml:space="preserve"> arrangement characterized by coercion during the course of the </w:t>
      </w:r>
      <w:proofErr w:type="gramStart"/>
      <w:r w:rsidRPr="006B4617">
        <w:rPr>
          <w:rStyle w:val="StyleUnderline"/>
        </w:rPr>
        <w:t>journey.</w:t>
      </w:r>
      <w:proofErr w:type="gramEnd"/>
      <w:r w:rsidRPr="006B4617">
        <w:rPr>
          <w:rStyle w:val="StyleUnderline"/>
        </w:rPr>
        <w:t xml:space="preserve"> 11</w:t>
      </w:r>
      <w:r>
        <w:rPr>
          <w:rStyle w:val="StyleUnderline"/>
        </w:rPr>
        <w:t xml:space="preserve"> </w:t>
      </w:r>
      <w:r w:rsidRPr="006B4617">
        <w:t>Moreover</w:t>
      </w:r>
      <w:r w:rsidRPr="006B4617">
        <w:rPr>
          <w:rStyle w:val="StyleUnderline"/>
        </w:rPr>
        <w:t xml:space="preserve">, U.S. immigration law and policy unintentionally helps traffickers assert control over victims once those victims are in the United States. Unauthorized peoples are more vulnerable to threats because they know that efforts to seek legal recourse can result in pro- </w:t>
      </w:r>
      <w:proofErr w:type="spellStart"/>
      <w:r w:rsidRPr="006B4617">
        <w:rPr>
          <w:rStyle w:val="StyleUnderline"/>
        </w:rPr>
        <w:t>tracted</w:t>
      </w:r>
      <w:proofErr w:type="spellEnd"/>
      <w:r w:rsidRPr="006B4617">
        <w:rPr>
          <w:rStyle w:val="StyleUnderline"/>
        </w:rPr>
        <w:t xml:space="preserve"> immigration detention, criminal prosecution, and, of course, removal.</w:t>
      </w:r>
      <w:r w:rsidRPr="006B4617">
        <w:t xml:space="preserve"> The legal limbo of unauthorized migrants has left many mi-</w:t>
      </w:r>
      <w:r>
        <w:t xml:space="preserve"> </w:t>
      </w:r>
      <w:r w:rsidRPr="006B4617">
        <w:t>grant laborers reluctant to report crimes</w:t>
      </w:r>
      <w:r>
        <w:t xml:space="preserve"> </w:t>
      </w:r>
      <w:r w:rsidRPr="006B4617">
        <w:t>12</w:t>
      </w:r>
      <w:r>
        <w:t xml:space="preserve"> </w:t>
      </w:r>
      <w:r w:rsidRPr="006B4617">
        <w:t>and labor violations.</w:t>
      </w:r>
    </w:p>
    <w:p w:rsidR="00AB2C9B" w:rsidRPr="007217D1" w:rsidRDefault="00AB2C9B" w:rsidP="00AB2C9B">
      <w:pPr>
        <w:pStyle w:val="Heading4"/>
      </w:pPr>
      <w:r w:rsidRPr="007217D1">
        <w:t xml:space="preserve">Open Borders good, decreases </w:t>
      </w:r>
      <w:proofErr w:type="gramStart"/>
      <w:r w:rsidRPr="007217D1">
        <w:t>Human</w:t>
      </w:r>
      <w:proofErr w:type="gramEnd"/>
      <w:r w:rsidRPr="007217D1">
        <w:t xml:space="preserve"> trafficking</w:t>
      </w:r>
    </w:p>
    <w:p w:rsidR="00AB2C9B" w:rsidRPr="007217D1" w:rsidRDefault="00AB2C9B" w:rsidP="00AB2C9B">
      <w:r w:rsidRPr="007217D1">
        <w:rPr>
          <w:rStyle w:val="Style13ptBold"/>
        </w:rPr>
        <w:t>Still, writer for Pepperdine policy review, 17</w:t>
      </w:r>
      <w:r>
        <w:rPr>
          <w:rStyle w:val="Style13ptBold"/>
        </w:rPr>
        <w:t xml:space="preserve"> </w:t>
      </w:r>
      <w:r w:rsidRPr="007217D1">
        <w:t>[Alexandra. Pepperdine Policy Review; Malibu Vol. 9, Solving Human Trafficking Between Mexico and the United States</w:t>
      </w:r>
      <w:r>
        <w:t xml:space="preserve"> </w:t>
      </w:r>
      <w:r w:rsidRPr="007217D1">
        <w:t xml:space="preserve">(2017): 1-19 –Accessed 7/9/18] GDI—DC </w:t>
      </w:r>
    </w:p>
    <w:p w:rsidR="00AB2C9B" w:rsidRDefault="00AB2C9B" w:rsidP="00AB2C9B">
      <w:pPr>
        <w:rPr>
          <w:sz w:val="16"/>
        </w:rPr>
      </w:pPr>
      <w:r w:rsidRPr="007217D1">
        <w:rPr>
          <w:rStyle w:val="StyleUnderline"/>
        </w:rPr>
        <w:t>An additional option is to reform the American immigration system to make legal entry easier. Such a reform would significantly decrease the number of people using coyotes to enter the U.S. This immigration reform could focus on helping vulnerable people desperate to escape to better lives, so that the people who are most vulnerable to being trafficked are the ones most helped by a new immigration policy.</w:t>
      </w:r>
      <w:r w:rsidRPr="007217D1">
        <w:rPr>
          <w:sz w:val="16"/>
        </w:rPr>
        <w:t xml:space="preserve"> This policy reform could protect many people and provide better lives to those in dire situations; it is extremely partisan, though. Getting an immigration reform through the U.S. Congress would be arduous and time-consuming. </w:t>
      </w:r>
      <w:r w:rsidRPr="007217D1">
        <w:rPr>
          <w:rStyle w:val="StyleUnderline"/>
        </w:rPr>
        <w:t>Additionally, the people likely to be trafficked by coyotes into the U.S. are often either those already working in prostitution or Mexican girls who are lured into trafficking through a false relationship. Reforming U.S. immigration laws is unlikely to impact these cases, and trafficking would continue.</w:t>
      </w:r>
      <w:r w:rsidRPr="007217D1">
        <w:rPr>
          <w:sz w:val="16"/>
        </w:rPr>
        <w:t xml:space="preserve"> This option, while fulfilling criteria one and three, violates the second criterion because it would be very hard to enforce and would not be able to happen for quite some time.</w:t>
      </w:r>
    </w:p>
    <w:p w:rsidR="00CD2388" w:rsidRDefault="00CD2388" w:rsidP="00CD2388">
      <w:pPr>
        <w:pStyle w:val="Heading4"/>
        <w:rPr>
          <w:rStyle w:val="Style13ptBold"/>
          <w:b/>
        </w:rPr>
      </w:pPr>
      <w:r>
        <w:rPr>
          <w:rStyle w:val="Style13ptBold"/>
          <w:b/>
        </w:rPr>
        <w:t xml:space="preserve">Border controls misconstrue victims of human trafficking as undocumented immigrants </w:t>
      </w:r>
    </w:p>
    <w:p w:rsidR="00CD2388" w:rsidRPr="00EE04C9" w:rsidRDefault="00CD2388" w:rsidP="00CD2388">
      <w:proofErr w:type="spellStart"/>
      <w:r w:rsidRPr="00EE04C9">
        <w:rPr>
          <w:rStyle w:val="Style13ptBold"/>
        </w:rPr>
        <w:t>Hillgren</w:t>
      </w:r>
      <w:proofErr w:type="spellEnd"/>
      <w:r w:rsidRPr="00EE04C9">
        <w:rPr>
          <w:rStyle w:val="Style13ptBold"/>
        </w:rPr>
        <w:t>, writer for the Croydon Community Against Trafficking, 2014</w:t>
      </w:r>
      <w:r>
        <w:rPr>
          <w:rStyle w:val="Style13ptBold"/>
        </w:rPr>
        <w:t xml:space="preserve"> </w:t>
      </w:r>
      <w:r w:rsidRPr="00EE04C9">
        <w:t>[Gabriella, “How could immigration policy affect trafficking victims</w:t>
      </w:r>
      <w:proofErr w:type="gramStart"/>
      <w:r w:rsidRPr="00EE04C9">
        <w:t>?,</w:t>
      </w:r>
      <w:proofErr w:type="gramEnd"/>
      <w:r w:rsidRPr="00EE04C9">
        <w:t xml:space="preserve">” Croydon Community Against Trafficking, 9-24, </w:t>
      </w:r>
      <w:hyperlink r:id="rId43" w:history="1">
        <w:r w:rsidRPr="00EE04C9">
          <w:rPr>
            <w:rStyle w:val="Hyperlink"/>
          </w:rPr>
          <w:t>http://theccat.com/2014/11/how-could-immigration-policy-affect-the-experiences-of-trafficking-victims/</w:t>
        </w:r>
      </w:hyperlink>
      <w:r w:rsidRPr="00EE04C9">
        <w:t xml:space="preserve"> accessed 7/8/18 GDI-</w:t>
      </w:r>
      <w:proofErr w:type="spellStart"/>
      <w:r w:rsidRPr="00EE04C9">
        <w:t>FroJack</w:t>
      </w:r>
      <w:proofErr w:type="spellEnd"/>
      <w:r w:rsidRPr="00EE04C9">
        <w:t>]</w:t>
      </w:r>
    </w:p>
    <w:p w:rsidR="00CD2388" w:rsidRPr="00B01D39" w:rsidRDefault="00CD2388" w:rsidP="00CD2388">
      <w:pPr>
        <w:rPr>
          <w:rStyle w:val="StyleUnderline"/>
        </w:rPr>
      </w:pPr>
      <w:r w:rsidRPr="00B01D39">
        <w:rPr>
          <w:rStyle w:val="StyleUnderline"/>
        </w:rPr>
        <w:t>Proximate factors to human trafficking like policy, legal systems and partnerships, have crucial effects on the prominence of trafficking. In the context we are discussing now, the policy fails to take this huge issue of distinction into account. Illegal migration and human trafficking are very likely to get confused. The three main principles for combating human trafficking are: prevention, prosecution and protection.</w:t>
      </w:r>
      <w:r w:rsidRPr="00B01D39">
        <w:t xml:space="preserve"> But already in Britain, and other countries, the aim to protect is often forgotten in </w:t>
      </w:r>
      <w:proofErr w:type="spellStart"/>
      <w:r w:rsidRPr="00B01D39">
        <w:t>favour</w:t>
      </w:r>
      <w:proofErr w:type="spellEnd"/>
      <w:r w:rsidRPr="00B01D39">
        <w:t xml:space="preserve"> of prevention and prosecution. The idea of closing up borders make trafficking victims automatically criminal, because that is how they entered the country.</w:t>
      </w:r>
      <w:r>
        <w:t xml:space="preserve"> </w:t>
      </w:r>
      <w:r w:rsidRPr="00B01D39">
        <w:t xml:space="preserve">Even the officials dealing with the National Referral Mechanism have been </w:t>
      </w:r>
      <w:proofErr w:type="spellStart"/>
      <w:r w:rsidRPr="00B01D39">
        <w:t>criticised</w:t>
      </w:r>
      <w:proofErr w:type="spellEnd"/>
      <w:r w:rsidRPr="00B01D39">
        <w:t xml:space="preserve"> in Britain for </w:t>
      </w:r>
      <w:proofErr w:type="spellStart"/>
      <w:r w:rsidRPr="00B01D39">
        <w:t>emphasising</w:t>
      </w:r>
      <w:proofErr w:type="spellEnd"/>
      <w:r w:rsidRPr="00B01D39">
        <w:t xml:space="preserve"> the victim’s immigration status, while it should acknowledge their victimhood (Hales and </w:t>
      </w:r>
      <w:proofErr w:type="spellStart"/>
      <w:r w:rsidRPr="00B01D39">
        <w:t>Gelsthorpe</w:t>
      </w:r>
      <w:proofErr w:type="spellEnd"/>
      <w:r w:rsidRPr="00B01D39">
        <w:t>, 2012).</w:t>
      </w:r>
      <w:r>
        <w:t xml:space="preserve"> </w:t>
      </w:r>
      <w:r w:rsidRPr="008113B1">
        <w:t xml:space="preserve">The problem with the policies that might become real in countries like Sweden is that, it may become increasingly tougher for authorities to determine who has (indirectly, but under no threat) left their home to illegally enter another country and who has been coerced and forced, when they are both viewed in the same light. </w:t>
      </w:r>
      <w:r w:rsidRPr="00B01D39">
        <w:rPr>
          <w:rStyle w:val="StyleUnderline"/>
        </w:rPr>
        <w:t>One example of how it forces people into desperation is from the U.S.-Mexico border. It demonstrates these problematics, with regulations having been strengthened and</w:t>
      </w:r>
      <w:proofErr w:type="gramStart"/>
      <w:r w:rsidRPr="00B01D39">
        <w:rPr>
          <w:rStyle w:val="StyleUnderline"/>
        </w:rPr>
        <w:t>  northbound</w:t>
      </w:r>
      <w:proofErr w:type="gramEnd"/>
      <w:r w:rsidRPr="00B01D39">
        <w:rPr>
          <w:rStyle w:val="StyleUnderline"/>
        </w:rPr>
        <w:t xml:space="preserve"> crossing for Mexican immigrants is more violent. They also tend to be more prone to debt bondage and exploitation by criminal networks engaging in smuggling (</w:t>
      </w:r>
      <w:proofErr w:type="spellStart"/>
      <w:r w:rsidRPr="00B01D39">
        <w:rPr>
          <w:rStyle w:val="StyleUnderline"/>
        </w:rPr>
        <w:t>Chacón</w:t>
      </w:r>
      <w:proofErr w:type="spellEnd"/>
      <w:r w:rsidRPr="00B01D39">
        <w:rPr>
          <w:rStyle w:val="StyleUnderline"/>
        </w:rPr>
        <w:t>, 2010:1612).</w:t>
      </w:r>
      <w:r>
        <w:rPr>
          <w:rStyle w:val="StyleUnderline"/>
        </w:rPr>
        <w:t xml:space="preserve"> </w:t>
      </w:r>
      <w:r w:rsidRPr="00B01D39">
        <w:rPr>
          <w:rStyle w:val="StyleUnderline"/>
        </w:rPr>
        <w:t>Tighter border control affect the experiences of trafficking victims substantially, when they are not wanted and easily classified as illegal aliens. It makes it difficult for the legal system to adapt and maintain high quality investigations that take the force and coercion into account. It is important for all of us to understand that a lack of options make people, who would otherwise have chosen a different path, desperate.</w:t>
      </w:r>
    </w:p>
    <w:p w:rsidR="00CD2388" w:rsidRPr="005D28C6" w:rsidRDefault="00CD2388" w:rsidP="00CD2388">
      <w:pPr>
        <w:pStyle w:val="Heading4"/>
      </w:pPr>
      <w:r w:rsidRPr="005D28C6">
        <w:t>Trump’s immigration policy empowers traffickers and silences trafficking victims through the fear of deportation</w:t>
      </w:r>
    </w:p>
    <w:p w:rsidR="00CD2388" w:rsidRPr="005D28C6" w:rsidRDefault="00CD2388" w:rsidP="00CD2388">
      <w:proofErr w:type="spellStart"/>
      <w:r w:rsidRPr="005D28C6">
        <w:rPr>
          <w:rStyle w:val="Style13ptBold"/>
        </w:rPr>
        <w:t>Shooster</w:t>
      </w:r>
      <w:proofErr w:type="spellEnd"/>
      <w:r w:rsidRPr="005D28C6">
        <w:rPr>
          <w:rStyle w:val="Style13ptBold"/>
        </w:rPr>
        <w:t xml:space="preserve">, former associate editor and </w:t>
      </w:r>
      <w:proofErr w:type="spellStart"/>
      <w:r w:rsidRPr="005D28C6">
        <w:rPr>
          <w:rStyle w:val="Style13ptBold"/>
        </w:rPr>
        <w:t>Masiyiwa</w:t>
      </w:r>
      <w:proofErr w:type="spellEnd"/>
      <w:r w:rsidRPr="005D28C6">
        <w:rPr>
          <w:rStyle w:val="Style13ptBold"/>
        </w:rPr>
        <w:t xml:space="preserve">-Bernstein Fellow at Just Security, 2017 </w:t>
      </w:r>
      <w:r w:rsidRPr="005D28C6">
        <w:t>[Jay, “Trump isn’t fighting human trafficking, He’s facilitating it,” Just Security, May 2, https://www.justsecurity.org/40461/trump-fighting-human-trafficking-facilitating/ accessed 7/10/18 GDI-</w:t>
      </w:r>
      <w:proofErr w:type="spellStart"/>
      <w:r w:rsidRPr="005D28C6">
        <w:t>FroJack</w:t>
      </w:r>
      <w:proofErr w:type="spellEnd"/>
      <w:r w:rsidRPr="005D28C6">
        <w:t>]</w:t>
      </w:r>
    </w:p>
    <w:p w:rsidR="00CD2388" w:rsidRPr="005D28C6" w:rsidRDefault="00CD2388" w:rsidP="00CD2388">
      <w:r w:rsidRPr="005D28C6">
        <w:t>Crucially</w:t>
      </w:r>
      <w:r w:rsidRPr="00824B82">
        <w:rPr>
          <w:rStyle w:val="StyleUnderline"/>
        </w:rPr>
        <w:t xml:space="preserve">, traffickers don’t just benefit from the </w:t>
      </w:r>
      <w:hyperlink r:id="rId44" w:history="1">
        <w:r w:rsidRPr="005D28C6">
          <w:rPr>
            <w:rStyle w:val="Hyperlink"/>
          </w:rPr>
          <w:t>fear</w:t>
        </w:r>
      </w:hyperlink>
      <w:r w:rsidRPr="00824B82">
        <w:rPr>
          <w:rStyle w:val="StyleUnderline"/>
        </w:rPr>
        <w:t xml:space="preserve"> </w:t>
      </w:r>
      <w:hyperlink r:id="rId45" w:history="1">
        <w:r w:rsidRPr="005D28C6">
          <w:rPr>
            <w:rStyle w:val="Hyperlink"/>
          </w:rPr>
          <w:t>deliberately</w:t>
        </w:r>
      </w:hyperlink>
      <w:r w:rsidRPr="00824B82">
        <w:rPr>
          <w:rStyle w:val="StyleUnderline"/>
        </w:rPr>
        <w:t xml:space="preserve"> created by Trump’s vitriolic rhetoric and high-profile raids; they benefit from an increasingly credible threat of deportation ushered in by concrete policy changes.</w:t>
      </w:r>
      <w:r>
        <w:rPr>
          <w:rStyle w:val="StyleUnderline"/>
        </w:rPr>
        <w:t xml:space="preserve"> </w:t>
      </w:r>
      <w:r w:rsidRPr="005D28C6">
        <w:t xml:space="preserve">First, </w:t>
      </w:r>
      <w:r w:rsidRPr="00824B82">
        <w:rPr>
          <w:rStyle w:val="StyleUnderline"/>
        </w:rPr>
        <w:t xml:space="preserve">Trump has directed the government “to ensure the faithful execution of the immigration laws…against all removable aliens” and has radically </w:t>
      </w:r>
      <w:hyperlink r:id="rId46" w:history="1">
        <w:r w:rsidRPr="005D28C6">
          <w:rPr>
            <w:rStyle w:val="Hyperlink"/>
          </w:rPr>
          <w:t>expanded</w:t>
        </w:r>
      </w:hyperlink>
      <w:r w:rsidRPr="00824B82">
        <w:rPr>
          <w:rStyle w:val="StyleUnderline"/>
        </w:rPr>
        <w:t xml:space="preserve"> the definition of who is considered a “priority” for deportation.</w:t>
      </w:r>
      <w:r w:rsidRPr="005D28C6">
        <w:t xml:space="preserve"> As Cornell Law Professor Steve Yale-</w:t>
      </w:r>
      <w:proofErr w:type="spellStart"/>
      <w:r w:rsidRPr="005D28C6">
        <w:t>Loehr</w:t>
      </w:r>
      <w:proofErr w:type="spellEnd"/>
      <w:r w:rsidRPr="005D28C6">
        <w:t xml:space="preserve"> </w:t>
      </w:r>
      <w:hyperlink r:id="rId47" w:history="1">
        <w:r w:rsidRPr="005D28C6">
          <w:rPr>
            <w:rStyle w:val="Hyperlink"/>
          </w:rPr>
          <w:t>notes</w:t>
        </w:r>
      </w:hyperlink>
      <w:r w:rsidRPr="005D28C6">
        <w:t xml:space="preserve"> in </w:t>
      </w:r>
      <w:r w:rsidRPr="005D28C6">
        <w:rPr>
          <w:i/>
          <w:iCs/>
        </w:rPr>
        <w:t xml:space="preserve">The New York Times, </w:t>
      </w:r>
      <w:r w:rsidRPr="005D28C6">
        <w:t>in Trump’s America, “If someone is here illegally they are targets for removal.”</w:t>
      </w:r>
      <w:r>
        <w:t xml:space="preserve"> </w:t>
      </w:r>
      <w:r w:rsidRPr="005D28C6">
        <w:t xml:space="preserve">As the widely publicized </w:t>
      </w:r>
      <w:hyperlink r:id="rId48" w:history="1">
        <w:r w:rsidRPr="005D28C6">
          <w:rPr>
            <w:rStyle w:val="Hyperlink"/>
          </w:rPr>
          <w:t>arrest</w:t>
        </w:r>
      </w:hyperlink>
      <w:r w:rsidRPr="005D28C6">
        <w:t xml:space="preserve"> of</w:t>
      </w:r>
      <w:r>
        <w:t xml:space="preserve"> </w:t>
      </w:r>
      <w:r w:rsidRPr="005D28C6">
        <w:t xml:space="preserve">an undocumented woman at a courthouse in El Paso shows, </w:t>
      </w:r>
      <w:r w:rsidRPr="00824B82">
        <w:rPr>
          <w:rStyle w:val="StyleUnderline"/>
        </w:rPr>
        <w:t>victims of exploitation are not safe from deportation, and they are under threat even when engaging with the legal system to report domestic abuse.</w:t>
      </w:r>
      <w:r w:rsidRPr="005D28C6">
        <w:t xml:space="preserve"> Recently</w:t>
      </w:r>
      <w:r w:rsidRPr="00824B82">
        <w:rPr>
          <w:rStyle w:val="StyleUnderline"/>
        </w:rPr>
        <w:t xml:space="preserve">, a spokesman for the Department of Homeland Security </w:t>
      </w:r>
      <w:hyperlink r:id="rId49" w:history="1">
        <w:r w:rsidRPr="005D28C6">
          <w:rPr>
            <w:rStyle w:val="Hyperlink"/>
          </w:rPr>
          <w:t>defended</w:t>
        </w:r>
      </w:hyperlink>
      <w:r w:rsidRPr="00824B82">
        <w:rPr>
          <w:rStyle w:val="StyleUnderline"/>
        </w:rPr>
        <w:t xml:space="preserve"> its practice of deporting crime victims:</w:t>
      </w:r>
      <w:r>
        <w:rPr>
          <w:rStyle w:val="StyleUnderline"/>
        </w:rPr>
        <w:t xml:space="preserve"> </w:t>
      </w:r>
      <w:r w:rsidRPr="00824B82">
        <w:rPr>
          <w:rStyle w:val="StyleUnderline"/>
        </w:rPr>
        <w:t>“Just because they’re a victim in a certain case does not mean there’s not something in their background that could cause them to be a removable alien</w:t>
      </w:r>
      <w:r w:rsidRPr="005D28C6">
        <w:t>…. Just because they’re a witness doesn’t mean they might not pose a security threat for other reasons.’’</w:t>
      </w:r>
      <w:r>
        <w:t xml:space="preserve"> </w:t>
      </w:r>
      <w:r w:rsidRPr="005D28C6">
        <w:t xml:space="preserve">Relatedly, due to the resurgence of “collateral arrests,” </w:t>
      </w:r>
      <w:r w:rsidRPr="005D28C6">
        <w:rPr>
          <w:i/>
          <w:iCs/>
        </w:rPr>
        <w:t>victims</w:t>
      </w:r>
      <w:r w:rsidRPr="005D28C6">
        <w:t xml:space="preserve"> of human trafficking may face arrest and deportation, even as a direct result of human trafficking investigations. Under Obama, ICE agents were usually </w:t>
      </w:r>
      <w:hyperlink r:id="rId50" w:history="1">
        <w:r w:rsidRPr="005D28C6">
          <w:rPr>
            <w:rStyle w:val="Hyperlink"/>
          </w:rPr>
          <w:t>instructed</w:t>
        </w:r>
      </w:hyperlink>
      <w:r w:rsidRPr="005D28C6">
        <w:t xml:space="preserve"> to arrest </w:t>
      </w:r>
      <w:r w:rsidRPr="005D28C6">
        <w:rPr>
          <w:i/>
          <w:iCs/>
        </w:rPr>
        <w:t>only</w:t>
      </w:r>
      <w:r w:rsidRPr="005D28C6">
        <w:t xml:space="preserve"> the individuals targeted by an investigation–those for whom they already had an arrest warrant. But </w:t>
      </w:r>
      <w:r w:rsidRPr="00824B82">
        <w:rPr>
          <w:rStyle w:val="StyleUnderline"/>
        </w:rPr>
        <w:t>under Trump, any suspected undocumented people encountered in the field during operations are fair game for removal, including the victims of trafficking.</w:t>
      </w:r>
    </w:p>
    <w:p w:rsidR="00CD2388" w:rsidRPr="001405A1" w:rsidRDefault="00CD2388" w:rsidP="00CD2388">
      <w:pPr>
        <w:pStyle w:val="Heading4"/>
        <w:rPr>
          <w:rStyle w:val="Style13ptBold"/>
          <w:b/>
        </w:rPr>
      </w:pPr>
      <w:r w:rsidRPr="001405A1">
        <w:rPr>
          <w:rStyle w:val="Style13ptBold"/>
          <w:b/>
        </w:rPr>
        <w:t>Trump’s aggressive immigration policy exposes refugees to trafficking</w:t>
      </w:r>
    </w:p>
    <w:p w:rsidR="00CD2388" w:rsidRPr="005D28C6" w:rsidRDefault="00CD2388" w:rsidP="00CD2388">
      <w:proofErr w:type="spellStart"/>
      <w:r w:rsidRPr="001405A1">
        <w:rPr>
          <w:rStyle w:val="Style13ptBold"/>
        </w:rPr>
        <w:t>Shooster</w:t>
      </w:r>
      <w:proofErr w:type="spellEnd"/>
      <w:r w:rsidRPr="001405A1">
        <w:rPr>
          <w:rStyle w:val="Style13ptBold"/>
        </w:rPr>
        <w:t xml:space="preserve">, former associate editor and </w:t>
      </w:r>
      <w:proofErr w:type="spellStart"/>
      <w:r w:rsidRPr="001405A1">
        <w:rPr>
          <w:rStyle w:val="Style13ptBold"/>
        </w:rPr>
        <w:t>Masiyiwa</w:t>
      </w:r>
      <w:proofErr w:type="spellEnd"/>
      <w:r w:rsidRPr="001405A1">
        <w:rPr>
          <w:rStyle w:val="Style13ptBold"/>
        </w:rPr>
        <w:t xml:space="preserve">-Bernstein Fellow at Just Security, 2017 </w:t>
      </w:r>
      <w:r w:rsidRPr="001405A1">
        <w:t>[Jay, “Trump isn’t fighting human trafficking, He’s facilitating it,” Just Security, May 2, https://www.justsecurity.org/40461/trump-fighting-human-trafficking-facilitating/ accessed 7/10/18 GDI-</w:t>
      </w:r>
      <w:proofErr w:type="spellStart"/>
      <w:r w:rsidRPr="001405A1">
        <w:t>FroJack</w:t>
      </w:r>
      <w:proofErr w:type="spellEnd"/>
      <w:r w:rsidRPr="001405A1">
        <w:t>]</w:t>
      </w:r>
    </w:p>
    <w:p w:rsidR="00CD2388" w:rsidRPr="001405A1" w:rsidRDefault="00CD2388" w:rsidP="00CD2388">
      <w:r w:rsidRPr="001405A1">
        <w:rPr>
          <w:rStyle w:val="StyleUnderline"/>
        </w:rPr>
        <w:t xml:space="preserve">Trump’s aggressive immigration policy doesn’t just expose people to trafficking in the U.S., it facilitates the </w:t>
      </w:r>
      <w:hyperlink r:id="rId51" w:history="1">
        <w:r w:rsidRPr="001405A1">
          <w:rPr>
            <w:rStyle w:val="StyleUnderline"/>
          </w:rPr>
          <w:t xml:space="preserve">trafficking of the world’s most vulnerable </w:t>
        </w:r>
      </w:hyperlink>
      <w:r w:rsidRPr="001405A1">
        <w:rPr>
          <w:rStyle w:val="StyleUnderline"/>
        </w:rPr>
        <w:t xml:space="preserve">people: refugees. </w:t>
      </w:r>
      <w:r w:rsidRPr="001405A1">
        <w:t xml:space="preserve">In her testimony before the Senate, Elisa </w:t>
      </w:r>
      <w:proofErr w:type="spellStart"/>
      <w:r w:rsidRPr="001405A1">
        <w:t>Massimino</w:t>
      </w:r>
      <w:proofErr w:type="spellEnd"/>
      <w:r w:rsidRPr="001405A1">
        <w:t xml:space="preserve">, president and CEO of the nonprofit Human Rights First </w:t>
      </w:r>
      <w:hyperlink r:id="rId52" w:history="1">
        <w:r w:rsidRPr="001405A1">
          <w:rPr>
            <w:rStyle w:val="Hyperlink"/>
          </w:rPr>
          <w:t>explained</w:t>
        </w:r>
      </w:hyperlink>
      <w:r w:rsidRPr="001405A1">
        <w:t xml:space="preserve"> how Trump’s </w:t>
      </w:r>
      <w:hyperlink r:id="rId53" w:history="1">
        <w:r w:rsidRPr="001405A1">
          <w:rPr>
            <w:rStyle w:val="Hyperlink"/>
          </w:rPr>
          <w:t>refugee ban</w:t>
        </w:r>
      </w:hyperlink>
      <w:r w:rsidRPr="001405A1">
        <w:t xml:space="preserve"> hurts the very people who are “most vulnerable to slavery”</w:t>
      </w:r>
      <w:r>
        <w:t xml:space="preserve"> </w:t>
      </w:r>
      <w:r w:rsidRPr="001405A1">
        <w:t>“</w:t>
      </w:r>
      <w:r w:rsidRPr="001405A1">
        <w:rPr>
          <w:rStyle w:val="StyleUnderline"/>
        </w:rPr>
        <w:t xml:space="preserve">Traffickers are opportunistic and ruthless. They are drawn like sharks to those in distress, and it’s hard to imagine people in more distress today than the refugees,” </w:t>
      </w:r>
      <w:r w:rsidRPr="001405A1">
        <w:t>she said. “In fact … nobody benefits more from the refugee crisis than those in the business of modern slavery.”</w:t>
      </w:r>
      <w:r>
        <w:t xml:space="preserve"> </w:t>
      </w:r>
      <w:hyperlink r:id="rId54" w:history="1">
        <w:r w:rsidRPr="001405A1">
          <w:rPr>
            <w:rStyle w:val="StyleUnderline"/>
          </w:rPr>
          <w:t>Other</w:t>
        </w:r>
      </w:hyperlink>
      <w:r w:rsidRPr="001405A1">
        <w:rPr>
          <w:rStyle w:val="StyleUnderline"/>
        </w:rPr>
        <w:t xml:space="preserve"> attempts to curb legal immigration, including Trump’s travel ban, may have dire consequences for those unable to emigrate from places (see this </w:t>
      </w:r>
      <w:hyperlink r:id="rId55" w:history="1">
        <w:r w:rsidRPr="001405A1">
          <w:rPr>
            <w:rStyle w:val="StyleUnderline"/>
          </w:rPr>
          <w:t>map</w:t>
        </w:r>
      </w:hyperlink>
      <w:r w:rsidRPr="001405A1">
        <w:rPr>
          <w:rStyle w:val="StyleUnderline"/>
        </w:rPr>
        <w:t xml:space="preserve"> showing the prevalence of trafficking around the world) where the risk of falling victim to trafficking is extremely high, like Somalia and Sudan,</w:t>
      </w:r>
      <w:r w:rsidRPr="001405A1">
        <w:t xml:space="preserve"> both of which are on the administration’s list of temporarily banned countries. </w:t>
      </w:r>
    </w:p>
    <w:p w:rsidR="00AB2C9B" w:rsidRPr="007217D1" w:rsidRDefault="00AB2C9B" w:rsidP="00AB2C9B">
      <w:pPr>
        <w:pStyle w:val="Heading4"/>
        <w:rPr>
          <w:rStyle w:val="Style13ptBold"/>
          <w:bCs w:val="0"/>
          <w:szCs w:val="26"/>
        </w:rPr>
      </w:pPr>
      <w:r w:rsidRPr="007217D1">
        <w:rPr>
          <w:rStyle w:val="Style13ptBold"/>
          <w:b/>
          <w:bCs w:val="0"/>
          <w:szCs w:val="26"/>
        </w:rPr>
        <w:t>Open Borders decreases organized crime and Human Trafficking</w:t>
      </w:r>
    </w:p>
    <w:p w:rsidR="00AB2C9B" w:rsidRPr="007217D1" w:rsidRDefault="00AB2C9B" w:rsidP="00AB2C9B">
      <w:proofErr w:type="spellStart"/>
      <w:r w:rsidRPr="007217D1">
        <w:rPr>
          <w:rStyle w:val="Style13ptBold"/>
        </w:rPr>
        <w:t>M’Cormack</w:t>
      </w:r>
      <w:proofErr w:type="spellEnd"/>
      <w:r w:rsidRPr="007217D1">
        <w:rPr>
          <w:rStyle w:val="Style13ptBold"/>
        </w:rPr>
        <w:t xml:space="preserve">, writer for </w:t>
      </w:r>
      <w:proofErr w:type="gramStart"/>
      <w:r w:rsidRPr="007217D1">
        <w:rPr>
          <w:rStyle w:val="Style13ptBold"/>
        </w:rPr>
        <w:t>GSDRC ,2011</w:t>
      </w:r>
      <w:proofErr w:type="gramEnd"/>
      <w:r>
        <w:rPr>
          <w:rStyle w:val="Style13ptBold"/>
        </w:rPr>
        <w:t xml:space="preserve"> </w:t>
      </w:r>
      <w:r w:rsidRPr="007217D1">
        <w:t>[</w:t>
      </w:r>
      <w:proofErr w:type="spellStart"/>
      <w:r w:rsidRPr="007217D1">
        <w:t>Freida</w:t>
      </w:r>
      <w:proofErr w:type="spellEnd"/>
      <w:r w:rsidRPr="007217D1">
        <w:t xml:space="preserve">. Governance and Social Development Resource Centre. Helpdesk Research Report: The impact of human trafficking on people and countries. August 12, 2011.  </w:t>
      </w:r>
      <w:hyperlink r:id="rId56" w:history="1">
        <w:r w:rsidRPr="007217D1">
          <w:rPr>
            <w:rStyle w:val="Hyperlink"/>
          </w:rPr>
          <w:t>http://gsdrc.org/docs/open/hd780.pdf</w:t>
        </w:r>
      </w:hyperlink>
      <w:r w:rsidRPr="007217D1">
        <w:t xml:space="preserve">  Accessed 7/10/18] GDI—DC </w:t>
      </w:r>
    </w:p>
    <w:p w:rsidR="00AB2C9B" w:rsidRDefault="00AB2C9B" w:rsidP="00AB2C9B">
      <w:r w:rsidRPr="007217D1">
        <w:rPr>
          <w:rStyle w:val="StyleUnderline"/>
        </w:rPr>
        <w:t xml:space="preserve">The more closed the borders, the greater the opportunity for trans-national criminal groups, who have taken advantage of demand (increased dependence on trafficked and exploited </w:t>
      </w:r>
      <w:proofErr w:type="spellStart"/>
      <w:r w:rsidRPr="007217D1">
        <w:rPr>
          <w:rStyle w:val="StyleUnderline"/>
        </w:rPr>
        <w:t>labour</w:t>
      </w:r>
      <w:proofErr w:type="spellEnd"/>
      <w:r w:rsidRPr="007217D1">
        <w:rPr>
          <w:rStyle w:val="StyleUnderline"/>
        </w:rPr>
        <w:t xml:space="preserve"> and consumers seeking cheap goods and services, including sexual services) and supply (spurred by the desire to access a better standard of living) conditions. The involvement of criminal groups in migration means that smuggling leads to trafficking and thus to </w:t>
      </w:r>
      <w:proofErr w:type="spellStart"/>
      <w:r w:rsidRPr="007217D1">
        <w:rPr>
          <w:rStyle w:val="StyleUnderline"/>
        </w:rPr>
        <w:t>victimisation</w:t>
      </w:r>
      <w:proofErr w:type="spellEnd"/>
      <w:r w:rsidRPr="007217D1">
        <w:rPr>
          <w:rStyle w:val="StyleUnderline"/>
        </w:rPr>
        <w:t xml:space="preserve"> and the violation of human rights</w:t>
      </w:r>
      <w:r w:rsidRPr="007217D1">
        <w:t xml:space="preserve"> (</w:t>
      </w:r>
      <w:proofErr w:type="spellStart"/>
      <w:r w:rsidRPr="007217D1">
        <w:t>Väyrynen</w:t>
      </w:r>
      <w:proofErr w:type="spellEnd"/>
      <w:r w:rsidRPr="007217D1">
        <w:t xml:space="preserve"> 2003).</w:t>
      </w:r>
    </w:p>
    <w:p w:rsidR="00CD2388" w:rsidRDefault="00CD2388" w:rsidP="00CD2388">
      <w:pPr>
        <w:pStyle w:val="Heading4"/>
        <w:rPr>
          <w:rStyle w:val="Style13ptBold"/>
          <w:b/>
        </w:rPr>
      </w:pPr>
      <w:r>
        <w:rPr>
          <w:rStyle w:val="Style13ptBold"/>
          <w:b/>
        </w:rPr>
        <w:t xml:space="preserve">Increased border controls increase the chance that migrants will be victimized </w:t>
      </w:r>
    </w:p>
    <w:p w:rsidR="00CD2388" w:rsidRPr="00EE04C9" w:rsidRDefault="00CD2388" w:rsidP="00CD2388">
      <w:proofErr w:type="spellStart"/>
      <w:r w:rsidRPr="00EE04C9">
        <w:rPr>
          <w:rStyle w:val="Style13ptBold"/>
        </w:rPr>
        <w:t>Weitzer</w:t>
      </w:r>
      <w:proofErr w:type="spellEnd"/>
      <w:r w:rsidRPr="00EE04C9">
        <w:rPr>
          <w:rStyle w:val="Style13ptBold"/>
        </w:rPr>
        <w:t>, department of sociology, George Washington University, 2015</w:t>
      </w:r>
      <w:r>
        <w:t xml:space="preserve"> </w:t>
      </w:r>
      <w:r w:rsidRPr="00EE04C9">
        <w:t xml:space="preserve">[Ronald, “Human Trafficking and Contemporary Slavery,” Annual Review of Sociology, no date, </w:t>
      </w:r>
      <w:hyperlink r:id="rId57" w:history="1">
        <w:r w:rsidRPr="00EE04C9">
          <w:rPr>
            <w:rStyle w:val="Hyperlink"/>
          </w:rPr>
          <w:t>https://sociology.columbian.gwu.edu/sites/g/files/zaxdzs1986/f/downloads/Ann.Rev.Soc.%20-trafficking%20.pdf</w:t>
        </w:r>
      </w:hyperlink>
      <w:r w:rsidRPr="00EE04C9">
        <w:t xml:space="preserve"> accessed 7-8-18 </w:t>
      </w:r>
      <w:proofErr w:type="spellStart"/>
      <w:r w:rsidRPr="00EE04C9">
        <w:t>FroJack</w:t>
      </w:r>
      <w:proofErr w:type="spellEnd"/>
      <w:r w:rsidRPr="00EE04C9">
        <w:t>]</w:t>
      </w:r>
    </w:p>
    <w:p w:rsidR="00CD2388" w:rsidRPr="00CD2388" w:rsidRDefault="00CD2388" w:rsidP="00541C85">
      <w:pPr>
        <w:rPr>
          <w:b/>
          <w:u w:val="single"/>
        </w:rPr>
      </w:pPr>
      <w:r w:rsidRPr="007503B0">
        <w:rPr>
          <w:rStyle w:val="StyleUnderline"/>
        </w:rPr>
        <w:t>The root causes of human trafficking, like human smuggling, consist of structural impediments to migration, whether for work or to pursue other goals: limited opportunities or other push factors at home; immigration barriers in receiving countries; the cost of transit; and the need to rely on facilitators who may engage in deception, coercion, or exploitation. The more restrictive the barriers to cross-border migration, the greater the odds that the migrant will be victimized by third parties: “Enhanced border controls increase the undocumented modes of travel and raise costs, duration, and the likelihood of abuse for migrants” (</w:t>
      </w:r>
      <w:proofErr w:type="spellStart"/>
      <w:r w:rsidRPr="007503B0">
        <w:rPr>
          <w:rStyle w:val="StyleUnderline"/>
        </w:rPr>
        <w:t>Andrijasevic</w:t>
      </w:r>
      <w:proofErr w:type="spellEnd"/>
      <w:r w:rsidRPr="007503B0">
        <w:rPr>
          <w:rStyle w:val="StyleUnderline"/>
        </w:rPr>
        <w:t xml:space="preserve"> 2010, p. 128).</w:t>
      </w:r>
    </w:p>
    <w:p w:rsidR="00541C85" w:rsidRDefault="00541C85" w:rsidP="00541C85">
      <w:pPr>
        <w:pStyle w:val="Heading3"/>
      </w:pPr>
      <w:r>
        <w:t>Alt Causes</w:t>
      </w:r>
      <w:r w:rsidR="00CD2388">
        <w:t xml:space="preserve"> – Push Factors</w:t>
      </w:r>
    </w:p>
    <w:p w:rsidR="00CD2388" w:rsidRDefault="00CD2388" w:rsidP="00CD2388">
      <w:pPr>
        <w:pStyle w:val="Heading4"/>
      </w:pPr>
      <w:r>
        <w:t>Anti-trafficking efforts demonize so-called “bad actors” – the stereotypical human trafficker, rather than global push factors that drive migrants into the clutches of traffickers</w:t>
      </w:r>
    </w:p>
    <w:p w:rsidR="00CD2388" w:rsidRDefault="00CD2388" w:rsidP="00CD2388">
      <w:r w:rsidRPr="00C11595">
        <w:rPr>
          <w:rStyle w:val="Style13ptBold"/>
        </w:rPr>
        <w:t>Chacon, professor of law at the University of Pennsylvania, 2010</w:t>
      </w:r>
      <w:r w:rsidRPr="00C11595">
        <w:t xml:space="preserve"> [Jennifer, “TENSIONS AND TRADE-OFFS: PROTECTING TRAFFICKING VICTIMS IN THE ERA OF IMMIGRATION ENFORCEMENT,</w:t>
      </w:r>
      <w:proofErr w:type="gramStart"/>
      <w:r w:rsidRPr="00C11595">
        <w:t>”  University</w:t>
      </w:r>
      <w:proofErr w:type="gramEnd"/>
      <w:r w:rsidRPr="00C11595">
        <w:t xml:space="preserve"> of Pennsylvania Law Review, Volume 158, </w:t>
      </w:r>
      <w:hyperlink r:id="rId58" w:history="1">
        <w:r w:rsidRPr="00C11595">
          <w:rPr>
            <w:rStyle w:val="Hyperlink"/>
          </w:rPr>
          <w:t>https://www.law.upenn.edu/live/files/26-chacon158upalrev16092010pdf accessed 7/9/18</w:t>
        </w:r>
      </w:hyperlink>
      <w:r w:rsidRPr="00C11595">
        <w:t xml:space="preserve"> </w:t>
      </w:r>
      <w:proofErr w:type="spellStart"/>
      <w:r w:rsidRPr="00C11595">
        <w:t>FroJack</w:t>
      </w:r>
      <w:proofErr w:type="spellEnd"/>
      <w:r w:rsidRPr="00C11595">
        <w:t>]</w:t>
      </w:r>
    </w:p>
    <w:p w:rsidR="00CD2388" w:rsidRPr="00C11595" w:rsidRDefault="00CD2388" w:rsidP="00CD2388">
      <w:pPr>
        <w:rPr>
          <w:rStyle w:val="StyleUnderline"/>
        </w:rPr>
      </w:pPr>
      <w:r w:rsidRPr="00C11595">
        <w:t>As previously noted,</w:t>
      </w:r>
      <w:r w:rsidRPr="00C11595">
        <w:rPr>
          <w:rStyle w:val="StyleUnderline"/>
        </w:rPr>
        <w:t xml:space="preserve"> global social, economic, and political forces have contributed in complex ways to the development of the </w:t>
      </w:r>
      <w:proofErr w:type="spellStart"/>
      <w:r w:rsidRPr="00C11595">
        <w:rPr>
          <w:rStyle w:val="StyleUnderline"/>
        </w:rPr>
        <w:t>interna</w:t>
      </w:r>
      <w:proofErr w:type="spellEnd"/>
      <w:r w:rsidRPr="00C11595">
        <w:rPr>
          <w:rStyle w:val="StyleUnderline"/>
        </w:rPr>
        <w:t xml:space="preserve">- </w:t>
      </w:r>
      <w:proofErr w:type="spellStart"/>
      <w:r w:rsidRPr="00C11595">
        <w:rPr>
          <w:rStyle w:val="StyleUnderline"/>
        </w:rPr>
        <w:t>tional</w:t>
      </w:r>
      <w:proofErr w:type="spellEnd"/>
      <w:r w:rsidRPr="00C11595">
        <w:rPr>
          <w:rStyle w:val="StyleUnderline"/>
        </w:rPr>
        <w:t xml:space="preserve"> trafficking epidemic. 80 Yet the discourse around trafficking— including media coverage of trafficking, law enforcement </w:t>
      </w:r>
      <w:proofErr w:type="spellStart"/>
      <w:r w:rsidRPr="00C11595">
        <w:rPr>
          <w:rStyle w:val="StyleUnderline"/>
        </w:rPr>
        <w:t>antitraffick</w:t>
      </w:r>
      <w:proofErr w:type="spellEnd"/>
      <w:r w:rsidRPr="00C11595">
        <w:rPr>
          <w:rStyle w:val="StyleUnderline"/>
        </w:rPr>
        <w:t xml:space="preserve">- </w:t>
      </w:r>
      <w:proofErr w:type="spellStart"/>
      <w:r w:rsidRPr="00C11595">
        <w:rPr>
          <w:rStyle w:val="StyleUnderline"/>
        </w:rPr>
        <w:t>ing</w:t>
      </w:r>
      <w:proofErr w:type="spellEnd"/>
      <w:r w:rsidRPr="00C11595">
        <w:rPr>
          <w:rStyle w:val="StyleUnderline"/>
        </w:rPr>
        <w:t xml:space="preserve"> training efforts, and official statements on trafficking—has tended to focus not on these complex global forces but on particularly “bad actors.” The “bad actors” that are scrutinized tend to be other </w:t>
      </w:r>
      <w:proofErr w:type="spellStart"/>
      <w:r w:rsidRPr="00C11595">
        <w:rPr>
          <w:rStyle w:val="StyleUnderline"/>
        </w:rPr>
        <w:t>nonci</w:t>
      </w:r>
      <w:proofErr w:type="spellEnd"/>
      <w:r w:rsidRPr="00C11595">
        <w:rPr>
          <w:rStyle w:val="StyleUnderline"/>
        </w:rPr>
        <w:t xml:space="preserve">- </w:t>
      </w:r>
      <w:proofErr w:type="spellStart"/>
      <w:r w:rsidRPr="00C11595">
        <w:rPr>
          <w:rStyle w:val="StyleUnderline"/>
        </w:rPr>
        <w:t>tizens</w:t>
      </w:r>
      <w:proofErr w:type="spellEnd"/>
      <w:r w:rsidRPr="00C11595">
        <w:rPr>
          <w:rStyle w:val="StyleUnderline"/>
        </w:rPr>
        <w:t xml:space="preserve"> involved in supplying certain markets with trafficked persons rather than the population that consumes the goods and services that these trafficking victims provide.</w:t>
      </w:r>
      <w:r>
        <w:rPr>
          <w:rStyle w:val="StyleUnderline"/>
        </w:rPr>
        <w:t xml:space="preserve"> </w:t>
      </w:r>
      <w:r w:rsidRPr="00C11595">
        <w:rPr>
          <w:rStyle w:val="StyleUnderline"/>
        </w:rPr>
        <w:t xml:space="preserve">One can see this in the Department of Justice’s public statements concerning </w:t>
      </w:r>
      <w:proofErr w:type="spellStart"/>
      <w:r w:rsidRPr="00C11595">
        <w:rPr>
          <w:rStyle w:val="StyleUnderline"/>
        </w:rPr>
        <w:t>antitrafficking</w:t>
      </w:r>
      <w:proofErr w:type="spellEnd"/>
      <w:r w:rsidRPr="00C11595">
        <w:rPr>
          <w:rStyle w:val="StyleUnderline"/>
        </w:rPr>
        <w:t xml:space="preserve"> prosecutions.</w:t>
      </w:r>
      <w:r w:rsidRPr="00C11595">
        <w:t xml:space="preserve"> For several years, the De- </w:t>
      </w:r>
      <w:proofErr w:type="spellStart"/>
      <w:r w:rsidRPr="00C11595">
        <w:t>partment</w:t>
      </w:r>
      <w:proofErr w:type="spellEnd"/>
      <w:r w:rsidRPr="00C11595">
        <w:t xml:space="preserve"> frequently published trafficking bulletins in which it dis- cussed its successful trafficking prosecutions. 81 Although that practice has ended, the Department continues to publicize its successful </w:t>
      </w:r>
      <w:proofErr w:type="spellStart"/>
      <w:r w:rsidRPr="00C11595">
        <w:t>traf</w:t>
      </w:r>
      <w:proofErr w:type="spellEnd"/>
      <w:r w:rsidRPr="00C11595">
        <w:t xml:space="preserve">- </w:t>
      </w:r>
      <w:proofErr w:type="spellStart"/>
      <w:r w:rsidRPr="00C11595">
        <w:t>ficking</w:t>
      </w:r>
      <w:proofErr w:type="spellEnd"/>
      <w:r w:rsidRPr="00C11595">
        <w:t xml:space="preserve"> prosecutions 82 and to summarize some of the most notable cases in its annual report to Congress. 83 </w:t>
      </w:r>
      <w:r w:rsidRPr="00C11595">
        <w:rPr>
          <w:rStyle w:val="StyleUnderline"/>
        </w:rPr>
        <w:t xml:space="preserve">The striking feature of the case summaries is that they highlight cases in which virtually every de- </w:t>
      </w:r>
      <w:proofErr w:type="spellStart"/>
      <w:r w:rsidRPr="00C11595">
        <w:rPr>
          <w:rStyle w:val="StyleUnderline"/>
        </w:rPr>
        <w:t>fendant</w:t>
      </w:r>
      <w:proofErr w:type="spellEnd"/>
      <w:r w:rsidRPr="00C11595">
        <w:rPr>
          <w:rStyle w:val="StyleUnderline"/>
        </w:rPr>
        <w:t xml:space="preserve"> is a noncitizen or member of a minority racial group. 84 None of the cases listed in the Attorney General’s 2008 report involves a corporate defendant. 85 ICE, which is now tasked with the mission of </w:t>
      </w:r>
      <w:proofErr w:type="spellStart"/>
      <w:r w:rsidRPr="00C11595">
        <w:rPr>
          <w:rStyle w:val="StyleUnderline"/>
        </w:rPr>
        <w:t>antitrafficking</w:t>
      </w:r>
      <w:proofErr w:type="spellEnd"/>
      <w:r w:rsidRPr="00C11595">
        <w:rPr>
          <w:rStyle w:val="StyleUnderline"/>
        </w:rPr>
        <w:t xml:space="preserve"> enforcement, takes a similar approach; a recent press release discussing ICE </w:t>
      </w:r>
      <w:proofErr w:type="spellStart"/>
      <w:r w:rsidRPr="00C11595">
        <w:rPr>
          <w:rStyle w:val="StyleUnderline"/>
        </w:rPr>
        <w:t>antitrafficking</w:t>
      </w:r>
      <w:proofErr w:type="spellEnd"/>
      <w:r w:rsidRPr="00C11595">
        <w:rPr>
          <w:rStyle w:val="StyleUnderline"/>
        </w:rPr>
        <w:t xml:space="preserve"> efforts highlights two cases. 86 The first involved defendants </w:t>
      </w:r>
      <w:proofErr w:type="spellStart"/>
      <w:r w:rsidRPr="00C11595">
        <w:rPr>
          <w:rStyle w:val="StyleUnderline"/>
        </w:rPr>
        <w:t>Lassissi</w:t>
      </w:r>
      <w:proofErr w:type="spellEnd"/>
      <w:r w:rsidRPr="00C11595">
        <w:rPr>
          <w:rStyle w:val="StyleUnderline"/>
        </w:rPr>
        <w:t xml:space="preserve"> </w:t>
      </w:r>
      <w:proofErr w:type="spellStart"/>
      <w:r w:rsidRPr="00C11595">
        <w:rPr>
          <w:rStyle w:val="StyleUnderline"/>
        </w:rPr>
        <w:t>Afolabi</w:t>
      </w:r>
      <w:proofErr w:type="spellEnd"/>
      <w:r w:rsidRPr="00C11595">
        <w:rPr>
          <w:rStyle w:val="StyleUnderline"/>
        </w:rPr>
        <w:t xml:space="preserve">, </w:t>
      </w:r>
      <w:proofErr w:type="spellStart"/>
      <w:r w:rsidRPr="00C11595">
        <w:rPr>
          <w:rStyle w:val="StyleUnderline"/>
        </w:rPr>
        <w:t>Akouavi</w:t>
      </w:r>
      <w:proofErr w:type="spellEnd"/>
      <w:r w:rsidRPr="00C11595">
        <w:rPr>
          <w:rStyle w:val="StyleUnderline"/>
        </w:rPr>
        <w:t xml:space="preserve"> </w:t>
      </w:r>
      <w:proofErr w:type="spellStart"/>
      <w:r w:rsidRPr="00C11595">
        <w:rPr>
          <w:rStyle w:val="StyleUnderline"/>
        </w:rPr>
        <w:t>Kpade</w:t>
      </w:r>
      <w:proofErr w:type="spellEnd"/>
      <w:r w:rsidRPr="00C11595">
        <w:rPr>
          <w:rStyle w:val="StyleUnderline"/>
        </w:rPr>
        <w:t xml:space="preserve"> </w:t>
      </w:r>
      <w:proofErr w:type="spellStart"/>
      <w:r w:rsidRPr="00C11595">
        <w:rPr>
          <w:rStyle w:val="StyleUnderline"/>
        </w:rPr>
        <w:t>Afolabi</w:t>
      </w:r>
      <w:proofErr w:type="spellEnd"/>
      <w:r w:rsidRPr="00C11595">
        <w:rPr>
          <w:rStyle w:val="StyleUnderline"/>
        </w:rPr>
        <w:t xml:space="preserve">, Derek </w:t>
      </w:r>
      <w:proofErr w:type="spellStart"/>
      <w:r w:rsidRPr="00C11595">
        <w:rPr>
          <w:rStyle w:val="StyleUnderline"/>
        </w:rPr>
        <w:t>Hounakey</w:t>
      </w:r>
      <w:proofErr w:type="spellEnd"/>
      <w:r w:rsidRPr="00C11595">
        <w:rPr>
          <w:rStyle w:val="StyleUnderline"/>
        </w:rPr>
        <w:t xml:space="preserve">, and Geoffrey </w:t>
      </w:r>
      <w:proofErr w:type="spellStart"/>
      <w:r w:rsidRPr="00C11595">
        <w:rPr>
          <w:rStyle w:val="StyleUnderline"/>
        </w:rPr>
        <w:t>Kouevi</w:t>
      </w:r>
      <w:proofErr w:type="spellEnd"/>
      <w:r w:rsidRPr="00C11595">
        <w:rPr>
          <w:rStyle w:val="StyleUnderline"/>
        </w:rPr>
        <w:t xml:space="preserve">, who were involved in large- scale trafficking and smuggling activities. 87 The second involved de- </w:t>
      </w:r>
      <w:proofErr w:type="spellStart"/>
      <w:r w:rsidRPr="00C11595">
        <w:rPr>
          <w:rStyle w:val="StyleUnderline"/>
        </w:rPr>
        <w:t>fendants</w:t>
      </w:r>
      <w:proofErr w:type="spellEnd"/>
      <w:r w:rsidRPr="00C11595">
        <w:rPr>
          <w:rStyle w:val="StyleUnderline"/>
        </w:rPr>
        <w:t xml:space="preserve"> Amador Cortes-Meza, Francisco Cortes-Meza, Raul Cortes- Meza, Juan Cortes-Meza, and Edison Wagner Rosa-Tort of Atlanta, </w:t>
      </w:r>
      <w:r w:rsidRPr="00C11595">
        <w:t xml:space="preserve">who were engaged in smuggling and trafficking activities, including trafficking minors into prostitution. 88 Both of these cases involved se- </w:t>
      </w:r>
      <w:proofErr w:type="spellStart"/>
      <w:r w:rsidRPr="00C11595">
        <w:t>rious</w:t>
      </w:r>
      <w:proofErr w:type="spellEnd"/>
      <w:r w:rsidRPr="00C11595">
        <w:t xml:space="preserve"> acts of trafficking. </w:t>
      </w:r>
      <w:r w:rsidRPr="00C11595">
        <w:rPr>
          <w:rStyle w:val="StyleUnderline"/>
        </w:rPr>
        <w:t xml:space="preserve">There is no doubt that the perpetrators of such crimes deserve punishment. On the other hand, in using these cases to highlight ICE enforcement efforts on the very page on which ICE requests public participation in reporting trafficking, ICE primes the public to look for—and report—a certain kind of trafficker. </w:t>
      </w:r>
    </w:p>
    <w:p w:rsidR="00AB2C9B" w:rsidRDefault="00AB2C9B" w:rsidP="00AB2C9B">
      <w:pPr>
        <w:pStyle w:val="Heading4"/>
        <w:tabs>
          <w:tab w:val="right" w:pos="8070"/>
        </w:tabs>
      </w:pPr>
      <w:r>
        <w:t xml:space="preserve">Neoliberalism is the most important push factor when predicting rises in immigration; reducing restrictive border controls </w:t>
      </w:r>
      <w:proofErr w:type="spellStart"/>
      <w:r>
        <w:t>disincentivizes</w:t>
      </w:r>
      <w:proofErr w:type="spellEnd"/>
      <w:r>
        <w:t xml:space="preserve"> trafficking</w:t>
      </w:r>
      <w:r>
        <w:tab/>
      </w:r>
    </w:p>
    <w:p w:rsidR="00AB2C9B" w:rsidRDefault="00AB2C9B" w:rsidP="00AB2C9B">
      <w:r w:rsidRPr="00574214">
        <w:rPr>
          <w:rStyle w:val="Style13ptBold"/>
        </w:rPr>
        <w:t>Williamson, Editor of the ASA Crime, Law and Deviance Section Newsletter, 2017</w:t>
      </w:r>
      <w:r>
        <w:rPr>
          <w:rStyle w:val="Style13ptBold"/>
        </w:rPr>
        <w:t xml:space="preserve"> </w:t>
      </w:r>
      <w:r>
        <w:t xml:space="preserve">[Sarah Hupp. </w:t>
      </w:r>
      <w:r w:rsidRPr="0033526A">
        <w:t>Globalization as a Racial Project: Implications for Human Trafficking</w:t>
      </w:r>
      <w:r>
        <w:t xml:space="preserve">. </w:t>
      </w:r>
      <w:r w:rsidRPr="0033526A">
        <w:t xml:space="preserve">Journal of International Women's Studies; Bridgewater Vol. 18, </w:t>
      </w:r>
      <w:proofErr w:type="spellStart"/>
      <w:r w:rsidRPr="0033526A">
        <w:t>Iss</w:t>
      </w:r>
      <w:proofErr w:type="spellEnd"/>
      <w:r w:rsidRPr="0033526A">
        <w:t>. 2, (Jan 2017): 74-88.</w:t>
      </w:r>
      <w:r>
        <w:t xml:space="preserve"> Accessed 7/10/18] GDI—DC </w:t>
      </w:r>
    </w:p>
    <w:p w:rsidR="00AB2C9B" w:rsidRPr="0033526A" w:rsidRDefault="00AB2C9B" w:rsidP="00AB2C9B">
      <w:r w:rsidRPr="00574214">
        <w:rPr>
          <w:rStyle w:val="StyleUnderline"/>
        </w:rPr>
        <w:t>It is now possible to examine how globalization as a racial project impacts human trafficking around the world</w:t>
      </w:r>
      <w:r>
        <w:t xml:space="preserve">. In a globalized world, </w:t>
      </w:r>
      <w:r w:rsidRPr="00574214">
        <w:rPr>
          <w:rStyle w:val="StyleUnderline"/>
        </w:rPr>
        <w:t>migration is directly connected with human trafficking, as many individuals seek migration for better economic opportunities. The decision to migrate cannot be understood in rational cost and benefit terms, but must be assessed in relation macro-level "push factors" which are "not created by the traffickers so much as this broader context, i.e., the economic impact of globalization"</w:t>
      </w:r>
      <w:r>
        <w:t xml:space="preserve"> (Chuang, 2006, p. 141). This includes contextual factors such as poverty, unemployment, war and famine (</w:t>
      </w:r>
      <w:proofErr w:type="spellStart"/>
      <w:r>
        <w:t>Ritzer</w:t>
      </w:r>
      <w:proofErr w:type="spellEnd"/>
      <w:r>
        <w:t xml:space="preserve">, 2010, p. 303). </w:t>
      </w:r>
      <w:r w:rsidRPr="00574214">
        <w:rPr>
          <w:rStyle w:val="StyleUnderline"/>
        </w:rPr>
        <w:t>If we consider the role of these "push factors", we must also consider that minority groups are vulnerable to such migration contexts, and therefore human trafficking</w:t>
      </w:r>
      <w:r>
        <w:t xml:space="preserve"> (Box, </w:t>
      </w:r>
      <w:proofErr w:type="spellStart"/>
      <w:r>
        <w:t>n.d</w:t>
      </w:r>
      <w:proofErr w:type="spellEnd"/>
      <w:r>
        <w:t xml:space="preserve">). </w:t>
      </w:r>
      <w:r w:rsidRPr="00574214">
        <w:rPr>
          <w:rStyle w:val="StyleUnderline"/>
        </w:rPr>
        <w:t>An assessment of the discriminatory factors which may push individuals to migrate, and thus be placed at risk for human trafficking, calls for an examination of the intersectional nature of race, class and gender inequalities which are exacerbated by globalization. Further, globalization creates an environment conducive to corruption, which is also interconnected with human trafficking. Globalization creates new opportunities for corruption, even encouraging it, through bribery as a tool to eliminate rivals, politicians corrupted by foreign investment firms and a lack of international enforcement against corruption. Corruption and organized crime groups work to perpetuate the human trafficking industry, as traffickers can gain immunity from the law and continue their trade through corrupt guardians such as police officers, border guards, or immigration personnel</w:t>
      </w:r>
      <w:r>
        <w:t xml:space="preserve"> (Cameron &amp; Newman, 2008). A report for the Human Rights Watch cites the frequent offer of cash or free sexual services used as bribes in order to gain complicity in trafficking (</w:t>
      </w:r>
      <w:proofErr w:type="spellStart"/>
      <w:r>
        <w:t>Malarek</w:t>
      </w:r>
      <w:proofErr w:type="spellEnd"/>
      <w:r>
        <w:t xml:space="preserve">, 2011). Additionally, the legal framework often works in traffickers' favor as few countries have serious laws against trafficking and those that do generally lack in the enforcement of the law. Corruption, along with the lack of effective legal implementation against trafficking, works to make the trafficking industry a formidable adversary to victims of trafficking (Surtees, 2008). </w:t>
      </w:r>
      <w:r w:rsidRPr="00574214">
        <w:rPr>
          <w:rStyle w:val="StyleUnderline"/>
        </w:rPr>
        <w:t>The connection of globalization to neoliberalism also has important consequences for human trafficking. Harvey (2005) notes that the shift toward a neoliberal state may easily lead to: "the destruction of all forms of social solidarity</w:t>
      </w:r>
      <w:proofErr w:type="gramStart"/>
      <w:r w:rsidRPr="00574214">
        <w:rPr>
          <w:rStyle w:val="StyleUnderline"/>
        </w:rPr>
        <w:t>.. .leaves</w:t>
      </w:r>
      <w:proofErr w:type="gramEnd"/>
      <w:r w:rsidRPr="00574214">
        <w:rPr>
          <w:rStyle w:val="StyleUnderline"/>
        </w:rPr>
        <w:t xml:space="preserve"> a gaping hole in the social order. It then becomes peculiarly difficult to combat anomie and control the resultant anti-social behaviors such as criminality, pornography, or the virtual enslavement of others" (p. 80). Structural adjustment programs have been particularly harmful to various regions, including Latin America and sub-Saharan Africa.</w:t>
      </w:r>
      <w:r>
        <w:t xml:space="preserve"> These economic reforms disproportionately harm women who often rely on social services, by cutting spending and resources put towards these needed social services (Iyana &amp; </w:t>
      </w:r>
      <w:proofErr w:type="spellStart"/>
      <w:r>
        <w:t>Nwogwugwu</w:t>
      </w:r>
      <w:proofErr w:type="spellEnd"/>
      <w:r>
        <w:t xml:space="preserve">, 2016; Truong, 2006; </w:t>
      </w:r>
      <w:proofErr w:type="spellStart"/>
      <w:r>
        <w:t>Turshen</w:t>
      </w:r>
      <w:proofErr w:type="spellEnd"/>
      <w:r>
        <w:t xml:space="preserve">, 1994). Exacerbating the feminization of poverty, SAPs overlook the fact that resources are distributed along culturally defined lines, including gender (Truong, 2006). The result is that reform effects are allocated unevenly and generally create opportunities only for those who are already in positions of power. This then leads to disproportionate burdens on those individuals who fall low on the social hierarchies, unjustly impacting the future of individuals and society. </w:t>
      </w:r>
      <w:r w:rsidRPr="00574214">
        <w:rPr>
          <w:rStyle w:val="StyleUnderline"/>
        </w:rPr>
        <w:t>Globalization is also of significance when examining the very supply and demand of human beings as a commodity. Globalization has created larger gaps of inequality both between and within countries, with imbalances in opportunity (Nagle, 2008). With this comes a growth in migration, and it is seen that globalization means that traffickers use their 'human commodities' to satisfy the growing demand for cheap or free labor and sexual pleasure (Nagle, 2008). Trafficked individuals may even be viewed as a 'super commodity' as: The operation and investment costs are very low, the 'product' does not easily spoil, often requires no special handling or packaging, can be transported over great distances, and can be used and resold over and over again.</w:t>
      </w:r>
      <w:r>
        <w:t xml:space="preserve"> Simply put, trafficked victims as commodities will possess 'use value, exchange value and a price'. (Nagle, 2008, p. 160) Bringing race into the equation, it can also be seen how racism and the process of othering on a global scale factors in to human trafficking. </w:t>
      </w:r>
      <w:r w:rsidRPr="00574214">
        <w:rPr>
          <w:rStyle w:val="StyleUnderline"/>
        </w:rPr>
        <w:t>Chong</w:t>
      </w:r>
      <w:r>
        <w:t xml:space="preserve"> (2014) </w:t>
      </w:r>
      <w:r w:rsidRPr="00574214">
        <w:rPr>
          <w:rStyle w:val="StyleUnderline"/>
        </w:rPr>
        <w:t xml:space="preserve">notes of human trafficking: "demand correlates with the fabrication of sexist stereotypes based on race and ethnic origin" (p.199-200). Victims of labor and sex trafficking are likely to be non-white individuals from developing nations in the global </w:t>
      </w:r>
      <w:proofErr w:type="gramStart"/>
      <w:r w:rsidRPr="00574214">
        <w:rPr>
          <w:rStyle w:val="StyleUnderline"/>
        </w:rPr>
        <w:t>South</w:t>
      </w:r>
      <w:proofErr w:type="gramEnd"/>
      <w:r w:rsidRPr="00574214">
        <w:rPr>
          <w:rStyle w:val="StyleUnderline"/>
        </w:rPr>
        <w:t xml:space="preserve"> and East. Racist ideology combines with sexism to create stereotypes of "passive, non-emancipated women from the developing world" (Chong, 2014, p. 205). Patriarchy and globalization then play a role in transmitting and perpetuating such stereotypes.</w:t>
      </w:r>
      <w:r>
        <w:t xml:space="preserve"> As the negative harms of globalization discussed previously differentially impact women of color, it can be seen how ethnicity and race do matter in regard to vulnerabilities to trafficking (Chong, 2014). With racism exacerbating class and gender-based inequalities, it can thus be seen how racism works as an ideology to justify the treatment and exploitation of trafficked individuals.</w:t>
      </w:r>
    </w:p>
    <w:p w:rsidR="00541C85" w:rsidRDefault="00541C85" w:rsidP="00541C85">
      <w:pPr>
        <w:pStyle w:val="Heading4"/>
        <w:rPr>
          <w:lang w:bidi="pa-IN"/>
        </w:rPr>
      </w:pPr>
      <w:r>
        <w:rPr>
          <w:lang w:bidi="pa-IN"/>
        </w:rPr>
        <w:t>Push factors and discrimination cause trafficking—not liberalized immigration policy</w:t>
      </w:r>
    </w:p>
    <w:p w:rsidR="00541C85" w:rsidRPr="00D04FA9" w:rsidRDefault="00541C85" w:rsidP="00541C85">
      <w:r w:rsidRPr="00D04FA9">
        <w:rPr>
          <w:rStyle w:val="Style13ptBold"/>
        </w:rPr>
        <w:t>ACLU no date</w:t>
      </w:r>
      <w:r w:rsidRPr="00D04FA9">
        <w:t xml:space="preserve"> (ACLU, a non-profit organization that raises awareness to issues and preserve individual rights of those that have been victimized, Human Trafficking: Modern Enslavement of Immigrant Women in the United States, published in ACLU.org in 2002- 2007 </w:t>
      </w:r>
      <w:hyperlink r:id="rId59" w:history="1">
        <w:r w:rsidRPr="00D04FA9">
          <w:rPr>
            <w:rStyle w:val="Hyperlink"/>
          </w:rPr>
          <w:t>https://www.aclu.org/other/human-trafficking-modern-enslavement-immigrant-women-united-states</w:t>
        </w:r>
      </w:hyperlink>
      <w:r w:rsidRPr="00D04FA9">
        <w:t>, accessed July 5th, 2018) GDI AS </w:t>
      </w:r>
    </w:p>
    <w:p w:rsidR="00541C85" w:rsidRDefault="00541C85" w:rsidP="00541C85">
      <w:pPr>
        <w:rPr>
          <w:rStyle w:val="StyleUnderline"/>
        </w:rPr>
      </w:pPr>
      <w:r w:rsidRPr="00541C85">
        <w:rPr>
          <w:rStyle w:val="StyleUnderline"/>
        </w:rPr>
        <w:t>Worldwide, women and children suffer disproportionately from trafficking. Poverty, gender discrimination, illiteracy and low levels of education, regional conflicts, and a lack of job opportunities affect women in great numbers. Such conditions pressure women to migrate and make them particularly vulnerable to trafficking</w:t>
      </w:r>
      <w:r w:rsidRPr="007C34B5">
        <w:rPr>
          <w:lang w:bidi="pa-IN"/>
        </w:rPr>
        <w:t xml:space="preserve"> that is, to unscrupulous recruiters or employers who, through force, fraud, or coercion, place women in job situations to which they did not consent and from which they cannot freely escape. </w:t>
      </w:r>
      <w:r w:rsidRPr="00541C85">
        <w:rPr>
          <w:rStyle w:val="StyleUnderline"/>
        </w:rPr>
        <w:t>Accordingly, an estimated 80 percent of trafficking victims worldwide are women and children.10</w:t>
      </w:r>
    </w:p>
    <w:p w:rsidR="00CD2388" w:rsidRPr="00CD2388" w:rsidRDefault="00CD2388" w:rsidP="00CD2388">
      <w:pPr>
        <w:pStyle w:val="Heading2"/>
      </w:pPr>
      <w:r w:rsidRPr="00CD2388">
        <w:t>Impact Reponses</w:t>
      </w:r>
    </w:p>
    <w:p w:rsidR="00CD2388" w:rsidRDefault="00CD2388" w:rsidP="00CD2388">
      <w:pPr>
        <w:pStyle w:val="Heading3"/>
      </w:pPr>
      <w:r>
        <w:t>Impact Turn – Smuggling Good</w:t>
      </w:r>
    </w:p>
    <w:p w:rsidR="00CD2388" w:rsidRPr="00CD2388" w:rsidRDefault="00CD2388" w:rsidP="00CD2388">
      <w:pPr>
        <w:pStyle w:val="Heading4"/>
      </w:pPr>
      <w:r w:rsidRPr="00CD2388">
        <w:t xml:space="preserve">Smuggling good – leads to improved food security and reduces poverty </w:t>
      </w:r>
    </w:p>
    <w:p w:rsidR="00CD2388" w:rsidRPr="00CD2388" w:rsidRDefault="00CD2388" w:rsidP="00CD2388">
      <w:proofErr w:type="spellStart"/>
      <w:r w:rsidRPr="00CD2388">
        <w:rPr>
          <w:rStyle w:val="StyleUnderline"/>
        </w:rPr>
        <w:t>Gerstien</w:t>
      </w:r>
      <w:proofErr w:type="spellEnd"/>
      <w:r w:rsidRPr="00CD2388">
        <w:rPr>
          <w:rStyle w:val="StyleUnderline"/>
        </w:rPr>
        <w:t xml:space="preserve">, </w:t>
      </w:r>
      <w:proofErr w:type="gramStart"/>
      <w:r w:rsidRPr="00CD2388">
        <w:rPr>
          <w:rStyle w:val="StyleUnderline"/>
        </w:rPr>
        <w:t>et</w:t>
      </w:r>
      <w:proofErr w:type="gramEnd"/>
      <w:r w:rsidRPr="00CD2388">
        <w:rPr>
          <w:rStyle w:val="StyleUnderline"/>
        </w:rPr>
        <w:t>. al., 2018</w:t>
      </w:r>
      <w:r w:rsidRPr="00CD2388">
        <w:t xml:space="preserve"> (Daniel M. Gerstein, Anthony </w:t>
      </w:r>
      <w:proofErr w:type="spellStart"/>
      <w:r w:rsidRPr="00CD2388">
        <w:t>Atler</w:t>
      </w:r>
      <w:proofErr w:type="spellEnd"/>
      <w:r w:rsidRPr="00CD2388">
        <w:t xml:space="preserve">, Aaron C. Davenport, Beth Grill, Amanda </w:t>
      </w:r>
      <w:proofErr w:type="spellStart"/>
      <w:r w:rsidRPr="00CD2388">
        <w:t>Kadlec</w:t>
      </w:r>
      <w:proofErr w:type="spellEnd"/>
      <w:r w:rsidRPr="00CD2388">
        <w:t xml:space="preserve">, William Young, the RAND Corporation is a research organizations that develops solutions to public policy. RAND is also non-profit, non-partisan, and unbiased, RAND, Managing International Borders: Balancing Security the Licit Flow of People and Goods, published in 2018, </w:t>
      </w:r>
      <w:hyperlink r:id="rId60" w:history="1">
        <w:r w:rsidRPr="00CD2388">
          <w:rPr>
            <w:rStyle w:val="Hyperlink"/>
          </w:rPr>
          <w:t>https://www.rand.org/pubs/perspect</w:t>
        </w:r>
      </w:hyperlink>
      <w:r w:rsidRPr="00CD2388">
        <w:t xml:space="preserve"> </w:t>
      </w:r>
      <w:proofErr w:type="spellStart"/>
      <w:r w:rsidRPr="00CD2388">
        <w:t>ives</w:t>
      </w:r>
      <w:proofErr w:type="spellEnd"/>
      <w:r w:rsidRPr="00CD2388">
        <w:t>/</w:t>
      </w:r>
      <w:proofErr w:type="gramStart"/>
      <w:r w:rsidRPr="00CD2388">
        <w:t>PE290.html ,</w:t>
      </w:r>
      <w:proofErr w:type="gramEnd"/>
      <w:r w:rsidRPr="00CD2388">
        <w:t xml:space="preserve"> accessed July 10th, 2018) GDI AS</w:t>
      </w:r>
    </w:p>
    <w:p w:rsidR="00CD2388" w:rsidRPr="00CD2388" w:rsidRDefault="00CD2388" w:rsidP="00CD2388">
      <w:pPr>
        <w:rPr>
          <w:b/>
          <w:u w:val="single"/>
        </w:rPr>
      </w:pPr>
      <w:r w:rsidRPr="00CD2388">
        <w:t xml:space="preserve">Border areas are unique and each area has nuances that must be understood and accounted for in developing a border management strategy and accompanying plan. Such nuances include the relationship between cross-border communities. </w:t>
      </w:r>
      <w:r w:rsidRPr="00CD2388">
        <w:rPr>
          <w:rStyle w:val="StyleUnderline"/>
        </w:rPr>
        <w:t>Smuggling routes and procedures used in the trafficking of illicit goods must be factored into any border management strategy</w:t>
      </w:r>
      <w:r w:rsidRPr="00CD2388">
        <w:t xml:space="preserve">. A one-size-fits-all strategy will likely not be successful. Rather, </w:t>
      </w:r>
      <w:r w:rsidRPr="00CD2388">
        <w:rPr>
          <w:rStyle w:val="StyleUnderline"/>
        </w:rPr>
        <w:t>approaches that account for the communities and regions must be factored into any border management planning.</w:t>
      </w:r>
      <w:r w:rsidRPr="00CD2388">
        <w:t xml:space="preserve"> </w:t>
      </w:r>
      <w:r w:rsidRPr="00BB307A">
        <w:rPr>
          <w:rStyle w:val="StyleUnderline"/>
        </w:rPr>
        <w:t>While security observers at borders tend to focus on the trade of weapons and drugs through border towns, a host of basic and practical goods are trafficked alongside them. Cooking oil, gas, drugs, food, clothes, shoes, and other goods are moved across borders where they are less expensive, thus creating an economic incentive for smuggling (or an informal trade system).</w:t>
      </w:r>
      <w:r w:rsidRPr="00CD2388">
        <w:t xml:space="preserve"> However, this smuggling must be seen within a broader context. </w:t>
      </w:r>
      <w:r w:rsidRPr="00BB307A">
        <w:rPr>
          <w:rStyle w:val="StyleUnderline"/>
        </w:rPr>
        <w:t xml:space="preserve">Such activity constitutes the most significant portion of the economy in some border cities, where complex smuggling ecosystems extend through and across social, familial, and national boundaries. Broadly speaking, informal cross-border trade often can help reduce poverty and improve food security. </w:t>
      </w:r>
    </w:p>
    <w:sectPr w:rsidR="00CD2388" w:rsidRPr="00CD238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9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0407768"/>
    <w:docVar w:name="VerbatimVersion" w:val="5.1"/>
  </w:docVars>
  <w:rsids>
    <w:rsidRoot w:val="00541C85"/>
    <w:rsid w:val="000139A3"/>
    <w:rsid w:val="00100833"/>
    <w:rsid w:val="00104529"/>
    <w:rsid w:val="00105942"/>
    <w:rsid w:val="00107396"/>
    <w:rsid w:val="00144A4C"/>
    <w:rsid w:val="00176AB0"/>
    <w:rsid w:val="00177B7D"/>
    <w:rsid w:val="0018322D"/>
    <w:rsid w:val="001B5776"/>
    <w:rsid w:val="001E527A"/>
    <w:rsid w:val="001F78CE"/>
    <w:rsid w:val="002039F7"/>
    <w:rsid w:val="00251FC7"/>
    <w:rsid w:val="002855A7"/>
    <w:rsid w:val="002B146A"/>
    <w:rsid w:val="002B5E17"/>
    <w:rsid w:val="00306ACE"/>
    <w:rsid w:val="00315690"/>
    <w:rsid w:val="00316B75"/>
    <w:rsid w:val="00325646"/>
    <w:rsid w:val="003460F2"/>
    <w:rsid w:val="0038158C"/>
    <w:rsid w:val="003902BA"/>
    <w:rsid w:val="003A09E2"/>
    <w:rsid w:val="00407037"/>
    <w:rsid w:val="004605D6"/>
    <w:rsid w:val="00494A21"/>
    <w:rsid w:val="004C60E8"/>
    <w:rsid w:val="004E3579"/>
    <w:rsid w:val="004E728B"/>
    <w:rsid w:val="004F39E0"/>
    <w:rsid w:val="00537BD5"/>
    <w:rsid w:val="00541C85"/>
    <w:rsid w:val="0057268A"/>
    <w:rsid w:val="005D2912"/>
    <w:rsid w:val="006065BD"/>
    <w:rsid w:val="00645FA9"/>
    <w:rsid w:val="00647866"/>
    <w:rsid w:val="00665003"/>
    <w:rsid w:val="006A2AD0"/>
    <w:rsid w:val="006C2375"/>
    <w:rsid w:val="006D4ECC"/>
    <w:rsid w:val="00722258"/>
    <w:rsid w:val="007243E5"/>
    <w:rsid w:val="00766EA0"/>
    <w:rsid w:val="007A2226"/>
    <w:rsid w:val="007F5B66"/>
    <w:rsid w:val="00823A1C"/>
    <w:rsid w:val="00845B9D"/>
    <w:rsid w:val="00860984"/>
    <w:rsid w:val="008B3ECB"/>
    <w:rsid w:val="008B4E85"/>
    <w:rsid w:val="008C1B2E"/>
    <w:rsid w:val="0091627E"/>
    <w:rsid w:val="0097032B"/>
    <w:rsid w:val="009D2EAD"/>
    <w:rsid w:val="009D54B2"/>
    <w:rsid w:val="009E0455"/>
    <w:rsid w:val="009E1922"/>
    <w:rsid w:val="009F7ED2"/>
    <w:rsid w:val="00A93661"/>
    <w:rsid w:val="00A95652"/>
    <w:rsid w:val="00AB2C9B"/>
    <w:rsid w:val="00AC0AB8"/>
    <w:rsid w:val="00B33C6D"/>
    <w:rsid w:val="00B4508F"/>
    <w:rsid w:val="00B55AD5"/>
    <w:rsid w:val="00B8057C"/>
    <w:rsid w:val="00B80588"/>
    <w:rsid w:val="00BD6238"/>
    <w:rsid w:val="00BF593B"/>
    <w:rsid w:val="00BF773A"/>
    <w:rsid w:val="00BF7E81"/>
    <w:rsid w:val="00C13773"/>
    <w:rsid w:val="00C17CC8"/>
    <w:rsid w:val="00C83417"/>
    <w:rsid w:val="00C9604F"/>
    <w:rsid w:val="00CA19AA"/>
    <w:rsid w:val="00CC5298"/>
    <w:rsid w:val="00CD2388"/>
    <w:rsid w:val="00CD736E"/>
    <w:rsid w:val="00CD798D"/>
    <w:rsid w:val="00CE161E"/>
    <w:rsid w:val="00CF59A8"/>
    <w:rsid w:val="00D325A9"/>
    <w:rsid w:val="00D36A8A"/>
    <w:rsid w:val="00D61409"/>
    <w:rsid w:val="00D6691E"/>
    <w:rsid w:val="00D71170"/>
    <w:rsid w:val="00DA1C92"/>
    <w:rsid w:val="00DA25D4"/>
    <w:rsid w:val="00DA6538"/>
    <w:rsid w:val="00E15E75"/>
    <w:rsid w:val="00E5262C"/>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AEF731E-1629-4C04-8B49-AAC8F5D572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B80588"/>
    <w:rPr>
      <w:rFonts w:ascii="Calibri" w:hAnsi="Calibri"/>
    </w:rPr>
  </w:style>
  <w:style w:type="paragraph" w:styleId="Heading1">
    <w:name w:val="heading 1"/>
    <w:aliases w:val="Pocket"/>
    <w:basedOn w:val="Normal"/>
    <w:next w:val="Normal"/>
    <w:link w:val="Heading1Char"/>
    <w:qFormat/>
    <w:rsid w:val="00B8058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B8058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B8058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Heading 2 Char1 Char Char,Ch,no read,No Spacing211,No Spacing12,No Spacing2111,No Spacing4,No Spacing11111,No Spacing5,No Spacing21,Card,Tags,tags,No Spacing1111,Ta,ta"/>
    <w:basedOn w:val="Normal"/>
    <w:next w:val="Normal"/>
    <w:link w:val="Heading4Char"/>
    <w:uiPriority w:val="3"/>
    <w:unhideWhenUsed/>
    <w:qFormat/>
    <w:rsid w:val="00B80588"/>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B8058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80588"/>
  </w:style>
  <w:style w:type="character" w:customStyle="1" w:styleId="Heading1Char">
    <w:name w:val="Heading 1 Char"/>
    <w:aliases w:val="Pocket Char"/>
    <w:basedOn w:val="DefaultParagraphFont"/>
    <w:link w:val="Heading1"/>
    <w:rsid w:val="00B80588"/>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B80588"/>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B80588"/>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 Ch Char,Heading 2 Char2 Char Char,Heading 2 Char1 Char Char Char,Ch Char,no read Char,No Spacing211 Char,No Spacing12 Char,No Spacing2111 Char,Card Char"/>
    <w:basedOn w:val="DefaultParagraphFont"/>
    <w:link w:val="Heading4"/>
    <w:uiPriority w:val="3"/>
    <w:rsid w:val="00B80588"/>
    <w:rPr>
      <w:rFonts w:ascii="Calibri" w:eastAsiaTheme="majorEastAsia" w:hAnsi="Calibri" w:cstheme="majorBidi"/>
      <w:b/>
      <w:iCs/>
      <w:sz w:val="26"/>
    </w:rPr>
  </w:style>
  <w:style w:type="character" w:styleId="Emphasis">
    <w:name w:val="Emphasis"/>
    <w:aliases w:val="Evidence,Minimized,minimized,Highlighted,tag2,Size 10,emphasis in card,Underlined,CD Card,ED - Tag,emphasis,Emphasis!!,small,Qualifications,normal card text,Shrunk,bold underline,qualifications in card,qualifications,Style1,Box,s,Debate,Text 8"/>
    <w:basedOn w:val="DefaultParagraphFont"/>
    <w:link w:val="textbold"/>
    <w:uiPriority w:val="7"/>
    <w:qFormat/>
    <w:rsid w:val="00B80588"/>
    <w:rPr>
      <w:rFonts w:ascii="Calibri" w:hAnsi="Calibri"/>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B80588"/>
    <w:rPr>
      <w:b/>
      <w:bCs/>
      <w:sz w:val="26"/>
      <w:u w:val="none"/>
    </w:rPr>
  </w:style>
  <w:style w:type="character" w:customStyle="1" w:styleId="StyleUnderline">
    <w:name w:val="Style Underline"/>
    <w:aliases w:val="Underline,Intense Emphasis1,Style Bold Underline,apple-style-span + 6 pt,Bold,Kern at 16 pt,Intense Emphasis11,Intense Emphasis2,Title Char,HHeading 3 + 12 pt,Cards + Font: 12 pt Char,Style,ci,Citation Char Char Char,c,Bo,Minimized Char"/>
    <w:basedOn w:val="DefaultParagraphFont"/>
    <w:uiPriority w:val="6"/>
    <w:qFormat/>
    <w:rsid w:val="00B80588"/>
    <w:rPr>
      <w:b/>
      <w:sz w:val="22"/>
      <w:u w:val="single"/>
    </w:rPr>
  </w:style>
  <w:style w:type="character" w:styleId="Hyperlink">
    <w:name w:val="Hyperlink"/>
    <w:basedOn w:val="DefaultParagraphFont"/>
    <w:uiPriority w:val="99"/>
    <w:unhideWhenUsed/>
    <w:rsid w:val="00B80588"/>
    <w:rPr>
      <w:color w:val="auto"/>
      <w:u w:val="none"/>
    </w:rPr>
  </w:style>
  <w:style w:type="character" w:styleId="FollowedHyperlink">
    <w:name w:val="FollowedHyperlink"/>
    <w:basedOn w:val="DefaultParagraphFont"/>
    <w:uiPriority w:val="99"/>
    <w:semiHidden/>
    <w:unhideWhenUsed/>
    <w:rsid w:val="00B80588"/>
    <w:rPr>
      <w:color w:val="auto"/>
      <w:u w:val="none"/>
    </w:rPr>
  </w:style>
  <w:style w:type="paragraph" w:customStyle="1" w:styleId="textbold">
    <w:name w:val="text bold"/>
    <w:basedOn w:val="Normal"/>
    <w:link w:val="Emphasis"/>
    <w:uiPriority w:val="7"/>
    <w:qFormat/>
    <w:rsid w:val="00AB2C9B"/>
    <w:pPr>
      <w:framePr w:wrap="around" w:vAnchor="text" w:hAnchor="text" w:y="1"/>
      <w:pBdr>
        <w:top w:val="single" w:sz="12" w:space="0" w:color="auto"/>
        <w:left w:val="single" w:sz="12" w:space="0" w:color="auto"/>
        <w:bottom w:val="single" w:sz="12" w:space="0" w:color="auto"/>
        <w:right w:val="single" w:sz="12" w:space="0" w:color="auto"/>
      </w:pBdr>
      <w:spacing w:line="254" w:lineRule="auto"/>
      <w:ind w:left="720"/>
      <w:jc w:val="both"/>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polarisproject.org/" TargetMode="External"/><Relationship Id="rId18" Type="http://schemas.openxmlformats.org/officeDocument/2006/relationships/hyperlink" Target="http://gsdrc.org/docs/open/hd780.pdf" TargetMode="External"/><Relationship Id="rId26" Type="http://schemas.openxmlformats.org/officeDocument/2006/relationships/hyperlink" Target="http://gsdrc.org/docs/open/hd780.pdf" TargetMode="External"/><Relationship Id="rId39" Type="http://schemas.openxmlformats.org/officeDocument/2006/relationships/hyperlink" Target="https://www.bloomberg.com/politics/articles/2017-05-01/president-donald-trump-interviewed-by-bloomberg-news-transcript?cmpid=socialflow-twitter-business&amp;utm_content=business&amp;utm_campaign=socialflow-organic&amp;utm_source=twitter&amp;utm_medium=social" TargetMode="External"/><Relationship Id="rId21" Type="http://schemas.openxmlformats.org/officeDocument/2006/relationships/hyperlink" Target="http://gsdrc.org/docs/open/hd780.pdf" TargetMode="External"/><Relationship Id="rId34" Type="http://schemas.openxmlformats.org/officeDocument/2006/relationships/hyperlink" Target="http://gsdrc.org/docs/open/hd780.pdf" TargetMode="External"/><Relationship Id="rId42" Type="http://schemas.openxmlformats.org/officeDocument/2006/relationships/hyperlink" Target="https://www.law.upenn.edu/live/files/26-chacon158upalrev16092010pdf%20accessed%207/9/18" TargetMode="External"/><Relationship Id="rId47" Type="http://schemas.openxmlformats.org/officeDocument/2006/relationships/hyperlink" Target="https://www.nytimes.com/2017/01/26/us/trump-immigration-deportation.html" TargetMode="External"/><Relationship Id="rId50" Type="http://schemas.openxmlformats.org/officeDocument/2006/relationships/hyperlink" Target="http://www.vox.com/policy-and-politics/2017/2/14/14596640/immigration-ice-raids" TargetMode="External"/><Relationship Id="rId55" Type="http://schemas.openxmlformats.org/officeDocument/2006/relationships/hyperlink" Target="https://www.washingtonpost.com/news/worldviews/wp/2013/10/17/this-map-shows-where-the-worlds-30-million-slaves-live-there-are-60000-in-the-u-s/?utm_term=.7f2955d9640e" TargetMode="External"/><Relationship Id="rId7" Type="http://schemas.openxmlformats.org/officeDocument/2006/relationships/hyperlink" Target="https://www.unodc.org/documents/human-trafficking/An_Introduction_to_Human_Trafficking_-_Background_Paper.pdf" TargetMode="External"/><Relationship Id="rId2" Type="http://schemas.openxmlformats.org/officeDocument/2006/relationships/numbering" Target="numbering.xml"/><Relationship Id="rId16" Type="http://schemas.openxmlformats.org/officeDocument/2006/relationships/hyperlink" Target="https://www.humanrightsfirst.org/resource/human-trafficking-numbers" TargetMode="External"/><Relationship Id="rId29" Type="http://schemas.openxmlformats.org/officeDocument/2006/relationships/hyperlink" Target="https://blackboard.angelo.edu/bbcswebdav/institution/LFA/CSS/Course%20Material/BOR6305/Readings/BOR%206305%20National%20Security%20Implications%20of%20Human%20Trafficking.pdf" TargetMode="External"/><Relationship Id="rId11" Type="http://schemas.openxmlformats.org/officeDocument/2006/relationships/hyperlink" Target="http://www.state.gov/j/tip/laws/" TargetMode="External"/><Relationship Id="rId24" Type="http://schemas.openxmlformats.org/officeDocument/2006/relationships/hyperlink" Target="https://www.aclu.org/other/human-trafficking-modern-enslavement-immigrant-women-united-states" TargetMode="External"/><Relationship Id="rId32" Type="http://schemas.openxmlformats.org/officeDocument/2006/relationships/hyperlink" Target="https://www.upi.com/Report-Human-trafficking-in-US-rose-357-percent-in-one-year/5571486328579/" TargetMode="External"/><Relationship Id="rId37" Type="http://schemas.openxmlformats.org/officeDocument/2006/relationships/hyperlink" Target="https://www.humanrightsfirst.org/blog/crackdown-immigration-puts-trafficking-victims-more-danger" TargetMode="External"/><Relationship Id="rId40" Type="http://schemas.openxmlformats.org/officeDocument/2006/relationships/hyperlink" Target="https://www.thenation.com/article/domestic-abuse-survivors-still-face-deportation-under-trump/" TargetMode="External"/><Relationship Id="rId45" Type="http://schemas.openxmlformats.org/officeDocument/2006/relationships/hyperlink" Target="http://www.vox.com/policy-and-politics/2017/2/14/14596640/immigration-ice-raids" TargetMode="External"/><Relationship Id="rId53" Type="http://schemas.openxmlformats.org/officeDocument/2006/relationships/hyperlink" Target="https://www.justsecurity.org/38914/trumps-travel-ban-doomed/" TargetMode="External"/><Relationship Id="rId58" Type="http://schemas.openxmlformats.org/officeDocument/2006/relationships/hyperlink" Target="https://www.law.upenn.edu/live/files/26-chacon158upalrev16092010pdf%20accessed%207/9/18" TargetMode="External"/><Relationship Id="rId5" Type="http://schemas.openxmlformats.org/officeDocument/2006/relationships/webSettings" Target="webSettings.xml"/><Relationship Id="rId61" Type="http://schemas.openxmlformats.org/officeDocument/2006/relationships/fontTable" Target="fontTable.xml"/><Relationship Id="rId19" Type="http://schemas.openxmlformats.org/officeDocument/2006/relationships/hyperlink" Target="http://gsdrc.org/docs/open/hd780.pdf" TargetMode="External"/><Relationship Id="rId14" Type="http://schemas.openxmlformats.org/officeDocument/2006/relationships/hyperlink" Target="http://www.mass.gov/ago/about-the-attorney-generals-office/community-programs/anti-human-trafficking/human-trafficking-task-force/" TargetMode="External"/><Relationship Id="rId22" Type="http://schemas.openxmlformats.org/officeDocument/2006/relationships/hyperlink" Target="https://blackboard.angelo.edu/bbcswebdav/institution/LFA/CSS/Course%20Material/BOR6305/Readings/BOR%206305%20National%20Security%20Implications%20of%20Human%20Trafficking.pdf" TargetMode="External"/><Relationship Id="rId27" Type="http://schemas.openxmlformats.org/officeDocument/2006/relationships/hyperlink" Target="http://humantraffickingsearch.org/impact/" TargetMode="External"/><Relationship Id="rId30" Type="http://schemas.openxmlformats.org/officeDocument/2006/relationships/hyperlink" Target="https://www.rand.org/pubs/research_reports/RR1481.html%20accessed%207/10/18" TargetMode="External"/><Relationship Id="rId35" Type="http://schemas.openxmlformats.org/officeDocument/2006/relationships/hyperlink" Target="https://sociology.columbian.gwu.edu/sites/g/files/zaxdzs1986/f/downloads/Ann.Rev.Soc.%20-trafficking%20.pdf" TargetMode="External"/><Relationship Id="rId43" Type="http://schemas.openxmlformats.org/officeDocument/2006/relationships/hyperlink" Target="http://theccat.com/2014/11/how-could-immigration-policy-affect-the-experiences-of-trafficking-victims/" TargetMode="External"/><Relationship Id="rId48" Type="http://schemas.openxmlformats.org/officeDocument/2006/relationships/hyperlink" Target="http://www.cbsnews.com/news/undocumented-transgender-woman-filing-domestic-violence-claim-arrested-at-el-paso-courthouse-by-ice-official-says/" TargetMode="External"/><Relationship Id="rId56" Type="http://schemas.openxmlformats.org/officeDocument/2006/relationships/hyperlink" Target="http://gsdrc.org/docs/open/hd780.pdf" TargetMode="External"/><Relationship Id="rId8" Type="http://schemas.openxmlformats.org/officeDocument/2006/relationships/hyperlink" Target="https://www.whitehouse.gov/briefings-statements/president-donald-j-trump-working-end-human-trafficking/" TargetMode="External"/><Relationship Id="rId51" Type="http://schemas.openxmlformats.org/officeDocument/2006/relationships/hyperlink" Target="http://www.bbc.com/news/world-africa-39567632" TargetMode="External"/><Relationship Id="rId3" Type="http://schemas.openxmlformats.org/officeDocument/2006/relationships/styles" Target="styles.xml"/><Relationship Id="rId12" Type="http://schemas.openxmlformats.org/officeDocument/2006/relationships/hyperlink" Target="http://www.endslaveryandtrafficking.org/action/trafficking-victims-protection-act" TargetMode="External"/><Relationship Id="rId17" Type="http://schemas.openxmlformats.org/officeDocument/2006/relationships/hyperlink" Target="https://blackboard.angelo.edu/bbcswebdav/institution/LFA/CSS/Course%20Material/BOR6305/Readings/BOR%206305%20National%20Security%20Implications%20of%20Human%20Trafficking.pdf" TargetMode="External"/><Relationship Id="rId25" Type="http://schemas.openxmlformats.org/officeDocument/2006/relationships/hyperlink" Target="http://gsdrc.org/docs/open/hd780.pdf" TargetMode="External"/><Relationship Id="rId33" Type="http://schemas.openxmlformats.org/officeDocument/2006/relationships/hyperlink" Target="http://humantraffickingcenter.org/the-correlation-between-globalization-and-human-trafficking/" TargetMode="External"/><Relationship Id="rId38" Type="http://schemas.openxmlformats.org/officeDocument/2006/relationships/hyperlink" Target="https://www.whitehouse.gov/the-press-office/2017/02/09/presidential-executive-order-enforcing-federal-law-respect-transnational" TargetMode="External"/><Relationship Id="rId46" Type="http://schemas.openxmlformats.org/officeDocument/2006/relationships/hyperlink" Target="https://www.whitehouse.gov/the-press-office/2017/01/25/presidential-executive-order-enhancing-public-safety-interior-united" TargetMode="External"/><Relationship Id="rId59" Type="http://schemas.openxmlformats.org/officeDocument/2006/relationships/hyperlink" Target="https://www.aclu.org/other/human-trafficking-modern-enslavement-immigrant-women-united-states" TargetMode="External"/><Relationship Id="rId20" Type="http://schemas.openxmlformats.org/officeDocument/2006/relationships/hyperlink" Target="https://blackboard.angelo.edu/bbcswebdav/institution/LFA/CSS/Course%20Material/BOR6305/Readings/BOR%206305%20National%20Security%20Implications%20of%20Human%20Trafficking.pdf" TargetMode="External"/><Relationship Id="rId41" Type="http://schemas.openxmlformats.org/officeDocument/2006/relationships/hyperlink" Target="http://gsdrc.org/docs/open/hd780.pdf" TargetMode="External"/><Relationship Id="rId54" Type="http://schemas.openxmlformats.org/officeDocument/2006/relationships/hyperlink" Target="http://www.politico.com/story/2017/02/immigration-trump-senate-cotton-234706" TargetMode="External"/><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www.heritage.org/immigration/commentary/national-priorities-immigration-enforcement-and-border-security%20accessed%207/10/18" TargetMode="External"/><Relationship Id="rId15" Type="http://schemas.openxmlformats.org/officeDocument/2006/relationships/hyperlink" Target="https://www.telegraphindia.com/1110713/j" TargetMode="External"/><Relationship Id="rId23" Type="http://schemas.openxmlformats.org/officeDocument/2006/relationships/hyperlink" Target="http://gsdrc.org/docs/open/hd780.pdf" TargetMode="External"/><Relationship Id="rId28" Type="http://schemas.openxmlformats.org/officeDocument/2006/relationships/hyperlink" Target="https://www.reuters.com/article/us-health-trafficking-children/violence-self-harm-and-suicide-common-among-trafficked-children-researchers-idUSKCN0R81WP20150908" TargetMode="External"/><Relationship Id="rId36" Type="http://schemas.openxmlformats.org/officeDocument/2006/relationships/hyperlink" Target="https://www.nytimes.com/reuters/2018/06/28/world/28reuters-usa-trafficking-report.html" TargetMode="External"/><Relationship Id="rId49" Type="http://schemas.openxmlformats.org/officeDocument/2006/relationships/hyperlink" Target="https://www.washingtonpost.com/world/national-security/dhs-immigration-agents-may-arrest-crime-victims-witnesses-at-courthouses/2017/04/04/3956e6d8-196d-11e7-9887-1a5314b56a08_story.html?tid=ss_tw&amp;utm_term=.a21777bdfb59" TargetMode="External"/><Relationship Id="rId57" Type="http://schemas.openxmlformats.org/officeDocument/2006/relationships/hyperlink" Target="https://sociology.columbian.gwu.edu/sites/g/files/zaxdzs1986/f/downloads/Ann.Rev.Soc.%20-trafficking%20.pdf" TargetMode="External"/><Relationship Id="rId10" Type="http://schemas.openxmlformats.org/officeDocument/2006/relationships/hyperlink" Target="https://www.themuse.com/advice/whats-being-done-to-stop-human-trafficking" TargetMode="External"/><Relationship Id="rId31" Type="http://schemas.openxmlformats.org/officeDocument/2006/relationships/hyperlink" Target="https://polarisproject.org/news/press-releases/national-human-trafficking-hotline-cases-jump-13-2017%20accessed%207/8/18" TargetMode="External"/><Relationship Id="rId44" Type="http://schemas.openxmlformats.org/officeDocument/2006/relationships/hyperlink" Target="http://www.chicagotribune.com/news/immigration/ct-immigration-check-ins-met-20170404-story.html" TargetMode="External"/><Relationship Id="rId52" Type="http://schemas.openxmlformats.org/officeDocument/2006/relationships/hyperlink" Target="http://www.theblaze.com/news/2017/02/15/particularly-cruel-human-rights-nonprofit-says-refugee-executive-order-harms-trafficking-victims/" TargetMode="External"/><Relationship Id="rId60" Type="http://schemas.openxmlformats.org/officeDocument/2006/relationships/hyperlink" Target="https://www.rand.org/pubs/perspect" TargetMode="External"/><Relationship Id="rId4" Type="http://schemas.openxmlformats.org/officeDocument/2006/relationships/settings" Target="settings.xml"/><Relationship Id="rId9" Type="http://schemas.openxmlformats.org/officeDocument/2006/relationships/hyperlink" Target="https://www.nytimes.com/2018/04/11/us/backpage-sex-trafficking.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7778AF-3770-4B8F-B4C0-8CE35FBFA2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19715</Words>
  <Characters>112376</Characters>
  <Application>Microsoft Office Word</Application>
  <DocSecurity>0</DocSecurity>
  <Lines>936</Lines>
  <Paragraphs>263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131828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5.1.1</cp:keywords>
  <dc:description/>
  <cp:lastModifiedBy>izak dunn</cp:lastModifiedBy>
  <cp:revision>2</cp:revision>
  <dcterms:created xsi:type="dcterms:W3CDTF">2018-07-21T00:42:00Z</dcterms:created>
  <dcterms:modified xsi:type="dcterms:W3CDTF">2018-07-21T00:42:00Z</dcterms:modified>
</cp:coreProperties>
</file>