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A67" w:rsidRDefault="002B1A67" w:rsidP="002B1A67">
      <w:pPr>
        <w:pStyle w:val="Heading1"/>
      </w:pPr>
      <w:r>
        <w:t>MIDTERMS 2</w:t>
      </w:r>
    </w:p>
    <w:p w:rsidR="002B1A67" w:rsidRDefault="002B1A67" w:rsidP="002B1A67">
      <w:pPr>
        <w:pStyle w:val="Heading2"/>
      </w:pPr>
      <w:r>
        <w:t>DEMS GOOD</w:t>
      </w:r>
    </w:p>
    <w:p w:rsidR="002B1A67" w:rsidRPr="002B1A67" w:rsidRDefault="002B1A67" w:rsidP="002B1A67"/>
    <w:p w:rsidR="00703F1A" w:rsidRDefault="00703F1A" w:rsidP="00D265BA">
      <w:pPr>
        <w:pStyle w:val="Heading3"/>
      </w:pPr>
      <w:r>
        <w:t>U – dems win</w:t>
      </w:r>
    </w:p>
    <w:p w:rsidR="00703F1A" w:rsidRDefault="00703F1A" w:rsidP="00703F1A">
      <w:pPr>
        <w:pStyle w:val="Heading4"/>
      </w:pPr>
      <w:r>
        <w:t>Dems have a strong lead, despite Trump’s rising approval rating</w:t>
      </w:r>
    </w:p>
    <w:p w:rsidR="00703F1A" w:rsidRPr="004508A1" w:rsidRDefault="00703F1A" w:rsidP="00703F1A">
      <w:r>
        <w:rPr>
          <w:b/>
        </w:rPr>
        <w:t xml:space="preserve">Kamisar 6/27 </w:t>
      </w:r>
      <w:r>
        <w:t>[Ben Kamisar, The Hill; June 27, 2018] “Poll: Trump approval rating ticks up to 47 percent” www.thehill.com/homenews/campaign/394384-poll-trump-approval-rating-ticks-up-to-47-percent//BPuch</w:t>
      </w:r>
    </w:p>
    <w:p w:rsidR="00703F1A" w:rsidRDefault="00703F1A" w:rsidP="00703F1A">
      <w:r w:rsidRPr="004508A1">
        <w:t xml:space="preserve">President </w:t>
      </w:r>
      <w:r w:rsidRPr="002650A0">
        <w:rPr>
          <w:rStyle w:val="StyleUnderline"/>
        </w:rPr>
        <w:t>Trump’s approval rating has ticked up to 47 percent in the new Harvard CAPS/Harris poll</w:t>
      </w:r>
      <w:r w:rsidRPr="004508A1">
        <w:t xml:space="preserve"> released exclusively to The Hill, a 2 point hike from last month. Trump's approval rating was lifted </w:t>
      </w:r>
      <w:r w:rsidRPr="002650A0">
        <w:rPr>
          <w:rStyle w:val="StyleUnderline"/>
        </w:rPr>
        <w:t>in part by a 10 point climb among Hispanic voters</w:t>
      </w:r>
      <w:r w:rsidRPr="004508A1">
        <w:t xml:space="preserve">. His approval rating rose by 6 points among Republicans and by 4 points among Democrats compared to last month’s poll. According to the same poll, </w:t>
      </w:r>
      <w:r w:rsidRPr="002650A0">
        <w:rPr>
          <w:rStyle w:val="StyleUnderline"/>
        </w:rPr>
        <w:t>Trump's approval rating reached its highest point last year</w:t>
      </w:r>
      <w:r w:rsidRPr="004508A1">
        <w:t xml:space="preserve">, at 49 percent. Trump's approval rating fell by 4 percentage points among independents, and 53 percent of those polled hold an unfavorable view of him. </w:t>
      </w:r>
      <w:r w:rsidRPr="002650A0">
        <w:rPr>
          <w:rStyle w:val="StyleUnderline"/>
        </w:rPr>
        <w:t>The rising numbers appear to reflect the strong economy and</w:t>
      </w:r>
      <w:r w:rsidRPr="004508A1">
        <w:t xml:space="preserve"> the president's summit meeting with </w:t>
      </w:r>
      <w:r w:rsidRPr="002650A0">
        <w:rPr>
          <w:rStyle w:val="StyleUnderline"/>
        </w:rPr>
        <w:t>North Korea</w:t>
      </w:r>
      <w:r w:rsidRPr="004508A1">
        <w:t xml:space="preserve">n leader Kim Jong Un. Fifty-nine percent of Americans approve of the way the government is handling its relationship with North Korea, and three-quarters backed Trump’s decision to take a meeting with Kim. </w:t>
      </w:r>
      <w:r w:rsidRPr="002650A0">
        <w:rPr>
          <w:rStyle w:val="StyleUnderline"/>
        </w:rPr>
        <w:t>“[I’m] surprised that</w:t>
      </w:r>
      <w:r w:rsidRPr="004508A1">
        <w:t xml:space="preserve"> </w:t>
      </w:r>
      <w:r w:rsidRPr="002650A0">
        <w:rPr>
          <w:rStyle w:val="Emphasis"/>
        </w:rPr>
        <w:t>given the misstep on immigration</w:t>
      </w:r>
      <w:r w:rsidRPr="002650A0">
        <w:rPr>
          <w:rStyle w:val="StyleUnderline"/>
        </w:rPr>
        <w:t xml:space="preserve"> that </w:t>
      </w:r>
      <w:r w:rsidRPr="002650A0">
        <w:rPr>
          <w:rStyle w:val="Emphasis"/>
        </w:rPr>
        <w:t>the president’s approval is holding steady</w:t>
      </w:r>
      <w:r w:rsidRPr="002650A0">
        <w:rPr>
          <w:rStyle w:val="StyleUnderline"/>
        </w:rPr>
        <w:t xml:space="preserve"> or even increasing on the strength of the economy and the success of North Korea," said</w:t>
      </w:r>
      <w:r w:rsidRPr="004508A1">
        <w:t xml:space="preserve"> Harvard CAPS/Harris </w:t>
      </w:r>
      <w:r w:rsidRPr="002650A0">
        <w:rPr>
          <w:rStyle w:val="StyleUnderline"/>
        </w:rPr>
        <w:t>Poll co-director</w:t>
      </w:r>
      <w:r w:rsidRPr="004508A1">
        <w:t xml:space="preserve"> Mark </w:t>
      </w:r>
      <w:r w:rsidRPr="002650A0">
        <w:rPr>
          <w:rStyle w:val="StyleUnderline"/>
        </w:rPr>
        <w:t>Penn. "He is holding his base</w:t>
      </w:r>
      <w:r w:rsidRPr="004508A1">
        <w:t xml:space="preserve"> and doing particularly well with men."</w:t>
      </w:r>
      <w:r>
        <w:rPr>
          <w:u w:val="single"/>
        </w:rPr>
        <w:t xml:space="preserve"> </w:t>
      </w:r>
      <w:r w:rsidRPr="004508A1">
        <w:t xml:space="preserve">"In contrast, the </w:t>
      </w:r>
      <w:r w:rsidRPr="00D1352A">
        <w:rPr>
          <w:rStyle w:val="StyleUnderline"/>
        </w:rPr>
        <w:t>Republicans in Congress seem to be more of a deer in the headlights</w:t>
      </w:r>
      <w:r w:rsidRPr="004508A1">
        <w:t xml:space="preserve">, paralyzed and </w:t>
      </w:r>
      <w:r w:rsidRPr="00D1352A">
        <w:rPr>
          <w:rStyle w:val="StyleUnderline"/>
        </w:rPr>
        <w:t xml:space="preserve">leaderless. </w:t>
      </w:r>
      <w:r w:rsidRPr="00D1352A">
        <w:rPr>
          <w:rStyle w:val="Emphasis"/>
        </w:rPr>
        <w:t>The Democratic edge remains fairly strong even in the face of Trump improving</w:t>
      </w:r>
      <w:r w:rsidRPr="004508A1">
        <w:t xml:space="preserve">," Penn added. </w:t>
      </w:r>
      <w:r w:rsidRPr="00D1352A">
        <w:rPr>
          <w:rStyle w:val="StyleUnderline"/>
        </w:rPr>
        <w:t>The majority of registered voters approve of Trump’s work to stimulate jobs, handle the economy and fight terrorism</w:t>
      </w:r>
      <w:r w:rsidRPr="004508A1">
        <w:t xml:space="preserve"> — the same finding from last month’s poll. </w:t>
      </w:r>
      <w:r w:rsidRPr="00D1352A">
        <w:rPr>
          <w:rStyle w:val="Emphasis"/>
        </w:rPr>
        <w:t>While he’s still underwater on immigration</w:t>
      </w:r>
      <w:r w:rsidRPr="004508A1">
        <w:t xml:space="preserve">, foreign affairs and how he’s administering the government, </w:t>
      </w:r>
      <w:r w:rsidRPr="00D1352A">
        <w:rPr>
          <w:rStyle w:val="Emphasis"/>
        </w:rPr>
        <w:t>Trump’s marks</w:t>
      </w:r>
      <w:r w:rsidRPr="004508A1">
        <w:t xml:space="preserve"> on those issues </w:t>
      </w:r>
      <w:r w:rsidRPr="00D1352A">
        <w:rPr>
          <w:rStyle w:val="Emphasis"/>
        </w:rPr>
        <w:t>slightly improved</w:t>
      </w:r>
      <w:r w:rsidRPr="00D1352A">
        <w:rPr>
          <w:rStyle w:val="StyleUnderline"/>
        </w:rPr>
        <w:t xml:space="preserve"> over the past month</w:t>
      </w:r>
      <w:r w:rsidRPr="004508A1">
        <w:t xml:space="preserve">. </w:t>
      </w:r>
      <w:r w:rsidRPr="00D1352A">
        <w:rPr>
          <w:rStyle w:val="StyleUnderline"/>
        </w:rPr>
        <w:t>The</w:t>
      </w:r>
      <w:r w:rsidRPr="004508A1">
        <w:t xml:space="preserve"> Harvard-Harris poll </w:t>
      </w:r>
      <w:r w:rsidRPr="00D1352A">
        <w:rPr>
          <w:rStyle w:val="StyleUnderline"/>
        </w:rPr>
        <w:t>surveyed people</w:t>
      </w:r>
      <w:r w:rsidRPr="004508A1">
        <w:t xml:space="preserve"> on June 24 and 25, </w:t>
      </w:r>
      <w:r w:rsidRPr="00D1352A">
        <w:rPr>
          <w:rStyle w:val="StyleUnderline"/>
        </w:rPr>
        <w:t>after Trump signed an executive order ending his policy of separating children from their parents</w:t>
      </w:r>
      <w:r w:rsidRPr="004508A1">
        <w:t xml:space="preserve"> who illegally crossed the border. Some </w:t>
      </w:r>
      <w:r w:rsidRPr="00D1352A">
        <w:rPr>
          <w:rStyle w:val="StyleUnderline"/>
        </w:rPr>
        <w:t>polls appeared to show that Trump had taken a hit on that issue</w:t>
      </w:r>
      <w:r w:rsidRPr="004508A1">
        <w:t xml:space="preserve">. A Gallup poll found Trump hitting a personal high approval rating of 45 percent the week after his June 12 summit with Kim, before falling back to 41 percent approval at the beginning of this week — after days of negative press over the family separations. The Harvard-Harris poll was taken after news that a Virginia restaurant had refused to serve White House press secretary Sarah Huckabee Sanders. The White House has used the incident to go on the offensive, pointing to that and other incidents as a way of painting the administration's critics as uncivil. </w:t>
      </w:r>
      <w:r w:rsidRPr="00D1352A">
        <w:rPr>
          <w:rStyle w:val="StyleUnderline"/>
        </w:rPr>
        <w:t>Polls</w:t>
      </w:r>
      <w:r w:rsidRPr="004508A1">
        <w:t xml:space="preserve"> also </w:t>
      </w:r>
      <w:r w:rsidRPr="00D1352A">
        <w:rPr>
          <w:rStyle w:val="StyleUnderline"/>
        </w:rPr>
        <w:t>show Trump benefitting from strong support from Republicans. He has a higher approval rating among Republican voters</w:t>
      </w:r>
      <w:r w:rsidRPr="004508A1">
        <w:t xml:space="preserve"> at this stage of his presidency </w:t>
      </w:r>
      <w:r w:rsidRPr="00D1352A">
        <w:rPr>
          <w:rStyle w:val="StyleUnderline"/>
        </w:rPr>
        <w:t>than any GOP president in the modern era except for</w:t>
      </w:r>
      <w:r w:rsidRPr="004508A1">
        <w:t xml:space="preserve"> President George W. </w:t>
      </w:r>
      <w:r w:rsidRPr="00D1352A">
        <w:rPr>
          <w:rStyle w:val="StyleUnderline"/>
        </w:rPr>
        <w:t>Bush</w:t>
      </w:r>
      <w:r w:rsidRPr="004508A1">
        <w:t xml:space="preserve">, according to Gallup data. But Trump polls much more weakly among Democrats than other GOP presidents at this point in their term. Trump’s approval rating has been closely watched ahead of the 2018 midterms, as </w:t>
      </w:r>
      <w:r w:rsidRPr="00D1352A">
        <w:rPr>
          <w:rStyle w:val="StyleUnderline"/>
        </w:rPr>
        <w:t>Democrats are hopeful that the president’s lower marks could help them take over the House after</w:t>
      </w:r>
      <w:r w:rsidRPr="004508A1">
        <w:t xml:space="preserve"> November’s </w:t>
      </w:r>
      <w:r w:rsidRPr="00D1352A">
        <w:rPr>
          <w:rStyle w:val="StyleUnderline"/>
        </w:rPr>
        <w:t>midterm elections</w:t>
      </w:r>
      <w:r w:rsidRPr="004508A1">
        <w:t xml:space="preserve">. </w:t>
      </w:r>
      <w:r w:rsidRPr="00D1352A">
        <w:rPr>
          <w:rStyle w:val="StyleUnderline"/>
        </w:rPr>
        <w:t>The</w:t>
      </w:r>
      <w:r w:rsidRPr="004508A1">
        <w:t xml:space="preserve"> Harvard/Harris poll found </w:t>
      </w:r>
      <w:r w:rsidRPr="00D1352A">
        <w:rPr>
          <w:rStyle w:val="StyleUnderline"/>
        </w:rPr>
        <w:t xml:space="preserve">little movement on the generic ballot test over the past month — </w:t>
      </w:r>
      <w:r w:rsidRPr="00D1352A">
        <w:rPr>
          <w:rStyle w:val="Emphasis"/>
        </w:rPr>
        <w:t>45 percent of registered voters would vote</w:t>
      </w:r>
      <w:r w:rsidRPr="00D1352A">
        <w:rPr>
          <w:rStyle w:val="StyleUnderline"/>
        </w:rPr>
        <w:t xml:space="preserve"> for a </w:t>
      </w:r>
      <w:r w:rsidRPr="00D1352A">
        <w:rPr>
          <w:rStyle w:val="Emphasis"/>
        </w:rPr>
        <w:t>Democrat</w:t>
      </w:r>
      <w:r w:rsidRPr="004508A1">
        <w:t xml:space="preserve"> for Congress if the election was held today, </w:t>
      </w:r>
      <w:r w:rsidRPr="00D1352A">
        <w:rPr>
          <w:rStyle w:val="StyleUnderline"/>
        </w:rPr>
        <w:t xml:space="preserve">compared to the </w:t>
      </w:r>
      <w:r w:rsidRPr="00D1352A">
        <w:rPr>
          <w:rStyle w:val="Emphasis"/>
        </w:rPr>
        <w:t xml:space="preserve">36 percent </w:t>
      </w:r>
      <w:r w:rsidRPr="00D1352A">
        <w:rPr>
          <w:rStyle w:val="StyleUnderline"/>
        </w:rPr>
        <w:t xml:space="preserve">who would cast their ballot for a </w:t>
      </w:r>
      <w:r w:rsidRPr="00D1352A">
        <w:rPr>
          <w:rStyle w:val="Emphasis"/>
        </w:rPr>
        <w:t>Republican</w:t>
      </w:r>
      <w:r w:rsidRPr="004508A1">
        <w:t xml:space="preserve">. And a slight plurality of 38 percent would be more likely to vote for a Democrat if a Democratic House majority would impeach Trump, a 6 point gain from last month. Thirty-five percent of registered voters would not change their vote based on that possibility, while it would make 27 percent less likely to back a Democrat. The Harvard CAPS/Harris Poll online survey of 1,448 registered voters was conducted June 24-25. The partisan breakdown is 37 percent Democrat, 32 percent Republican, 29 percent independent and 2 percent other. </w:t>
      </w:r>
    </w:p>
    <w:p w:rsidR="00703F1A" w:rsidRDefault="00703F1A" w:rsidP="00703F1A"/>
    <w:p w:rsidR="00703F1A" w:rsidRPr="00025A65" w:rsidRDefault="00703F1A" w:rsidP="00703F1A">
      <w:pPr>
        <w:pStyle w:val="Heading4"/>
      </w:pPr>
      <w:r>
        <w:t xml:space="preserve">Immigration gridlock is </w:t>
      </w:r>
      <w:r>
        <w:rPr>
          <w:u w:val="single"/>
        </w:rPr>
        <w:t>mobilizing</w:t>
      </w:r>
      <w:r>
        <w:t xml:space="preserve"> Dem turnout – the plan reverses that</w:t>
      </w:r>
    </w:p>
    <w:p w:rsidR="00703F1A" w:rsidRPr="00025A65" w:rsidRDefault="00703F1A" w:rsidP="00703F1A">
      <w:r>
        <w:rPr>
          <w:b/>
        </w:rPr>
        <w:t xml:space="preserve">Nilsen 6/28 </w:t>
      </w:r>
      <w:r>
        <w:t>[Ella Nilsen, Vox; June 28, 2018] “Activists think the path forward on immigration is to elect Democrats in 2018,” www.vox.com/2018/6/28/17510044/immigration-activists-congressional-democrats-republicans-compromise-bill-2018-midterms//BPuch</w:t>
      </w:r>
    </w:p>
    <w:p w:rsidR="00703F1A" w:rsidRDefault="00703F1A" w:rsidP="00703F1A">
      <w:r w:rsidRPr="0011624C">
        <w:rPr>
          <w:rStyle w:val="Emphasis"/>
        </w:rPr>
        <w:t xml:space="preserve">Not a </w:t>
      </w:r>
      <w:r w:rsidRPr="00025A65">
        <w:rPr>
          <w:rStyle w:val="Emphasis"/>
        </w:rPr>
        <w:t>single immigration bill has been able to pass</w:t>
      </w:r>
      <w:r w:rsidRPr="0011624C">
        <w:rPr>
          <w:rStyle w:val="StyleUnderline"/>
        </w:rPr>
        <w:t xml:space="preserve"> the Republican-controlled Congress</w:t>
      </w:r>
      <w:r w:rsidRPr="00025A65">
        <w:t xml:space="preserve"> this year — even the ones aimed at garnering only Republican votes. </w:t>
      </w:r>
      <w:r w:rsidRPr="0011624C">
        <w:rPr>
          <w:rStyle w:val="StyleUnderline"/>
        </w:rPr>
        <w:t xml:space="preserve">Immigration activists have </w:t>
      </w:r>
      <w:r w:rsidRPr="0011624C">
        <w:rPr>
          <w:rStyle w:val="Emphasis"/>
        </w:rPr>
        <w:t>given up hope</w:t>
      </w:r>
      <w:r w:rsidRPr="0011624C">
        <w:rPr>
          <w:rStyle w:val="StyleUnderline"/>
        </w:rPr>
        <w:t xml:space="preserve"> on seeing any meaningful action this year</w:t>
      </w:r>
      <w:r w:rsidRPr="00025A65">
        <w:t xml:space="preserve">. </w:t>
      </w:r>
      <w:r w:rsidRPr="0011624C">
        <w:rPr>
          <w:rStyle w:val="StyleUnderline"/>
        </w:rPr>
        <w:t>The latest effort</w:t>
      </w:r>
      <w:r w:rsidRPr="00025A65">
        <w:t xml:space="preserve"> from House Republicans on Wednesday </w:t>
      </w:r>
      <w:r w:rsidRPr="0011624C">
        <w:rPr>
          <w:rStyle w:val="StyleUnderline"/>
        </w:rPr>
        <w:t>to pass a “compromise” immigration bill failed miserably</w:t>
      </w:r>
      <w:r w:rsidRPr="00025A65">
        <w:t xml:space="preserve">, even with the past few weeks dominated by the news of immigrant families being separated at the border by the Trump administration and a US Supreme Court decision upholding Trump’s travel ban. </w:t>
      </w:r>
      <w:r w:rsidRPr="0011624C">
        <w:rPr>
          <w:rStyle w:val="Emphasis"/>
        </w:rPr>
        <w:t>Activists now say the best hope they have is to help turn out</w:t>
      </w:r>
      <w:r w:rsidRPr="00025A65">
        <w:t xml:space="preserve"> Latino votes </w:t>
      </w:r>
      <w:r w:rsidRPr="0011624C">
        <w:rPr>
          <w:rStyle w:val="StyleUnderline"/>
        </w:rPr>
        <w:t>to elect Democrats in 2018. If a blue wave sweeps the House</w:t>
      </w:r>
      <w:r w:rsidRPr="00025A65">
        <w:t xml:space="preserve"> (</w:t>
      </w:r>
      <w:r w:rsidRPr="0011624C">
        <w:rPr>
          <w:rStyle w:val="StyleUnderline"/>
        </w:rPr>
        <w:t>or even the Senate</w:t>
      </w:r>
      <w:r w:rsidRPr="00025A65">
        <w:t xml:space="preserve">), </w:t>
      </w:r>
      <w:r w:rsidRPr="0011624C">
        <w:rPr>
          <w:rStyle w:val="StyleUnderline"/>
        </w:rPr>
        <w:t>activists then plan to turn up the pressure</w:t>
      </w:r>
      <w:r w:rsidRPr="00025A65">
        <w:t xml:space="preserve"> on Democratic leaders </w:t>
      </w:r>
      <w:r w:rsidRPr="0011624C">
        <w:rPr>
          <w:rStyle w:val="StyleUnderline"/>
        </w:rPr>
        <w:t>to address immigration as one of their first legislative priorities</w:t>
      </w:r>
      <w:r w:rsidRPr="00025A65">
        <w:t xml:space="preserve"> in 2019. “</w:t>
      </w:r>
      <w:r w:rsidRPr="0011624C">
        <w:rPr>
          <w:rStyle w:val="StyleUnderline"/>
        </w:rPr>
        <w:t>If we don’t flip the House and we don’t flip the Senate, we’re never going to be able to provide</w:t>
      </w:r>
      <w:r w:rsidRPr="00025A65">
        <w:t xml:space="preserve"> the kind of </w:t>
      </w:r>
      <w:r w:rsidRPr="0011624C">
        <w:rPr>
          <w:rStyle w:val="StyleUnderline"/>
        </w:rPr>
        <w:t>relief and protection</w:t>
      </w:r>
      <w:r w:rsidRPr="00025A65">
        <w:t xml:space="preserve"> for immigrants that’s so desperately needed,” said Kica Matos, director of immigrant rights and racial justice at the Center for Community Change. The question is if congressional Democrats will be as eager to take up an immigration bill should they reclaim a chamber of Congress in 2018. Immigration activists have changed their tactics as Trump has gotten more extreme </w:t>
      </w:r>
      <w:r w:rsidRPr="0011624C">
        <w:rPr>
          <w:rStyle w:val="StyleUnderline"/>
        </w:rPr>
        <w:t>Last winter, activists were on the front lines arguing for Congress to act and urging Democrats to vote against any</w:t>
      </w:r>
      <w:r w:rsidRPr="00025A65">
        <w:t xml:space="preserve"> massive spending </w:t>
      </w:r>
      <w:r w:rsidRPr="0011624C">
        <w:rPr>
          <w:rStyle w:val="StyleUnderline"/>
        </w:rPr>
        <w:t>bill that did not contain a DACA fix</w:t>
      </w:r>
      <w:r w:rsidRPr="00025A65">
        <w:t xml:space="preserve">. </w:t>
      </w:r>
      <w:r w:rsidRPr="0011624C">
        <w:rPr>
          <w:rStyle w:val="StyleUnderline"/>
        </w:rPr>
        <w:t>Now the conversation has changed as Trump’s immigration policies have gotten more far extreme</w:t>
      </w:r>
      <w:r w:rsidRPr="00025A65">
        <w:t xml:space="preserve">. As the Trump administration implemented its “zero tolerance” prosecution policy this spring, separating all families crossing the border in the process, </w:t>
      </w:r>
      <w:r w:rsidRPr="0011624C">
        <w:rPr>
          <w:rStyle w:val="StyleUnderline"/>
        </w:rPr>
        <w:t>activists have had to change their tactics</w:t>
      </w:r>
      <w:r w:rsidRPr="00025A65">
        <w:t xml:space="preserve">. </w:t>
      </w:r>
      <w:r w:rsidRPr="0011624C">
        <w:rPr>
          <w:rStyle w:val="StyleUnderline"/>
        </w:rPr>
        <w:t>“There’s this natural reaction to want to do something, but the reality is, we don’t control Congress,”</w:t>
      </w:r>
      <w:r w:rsidRPr="00025A65">
        <w:t xml:space="preserve"> said Angel Padilla, policy director at Indivisible, a national activist group. “</w:t>
      </w:r>
      <w:r w:rsidRPr="0011624C">
        <w:rPr>
          <w:rStyle w:val="StyleUnderline"/>
        </w:rPr>
        <w:t>The only bill that could get through Congress would have provisions that we would be unable to accept</w:t>
      </w:r>
      <w:r w:rsidRPr="00025A65">
        <w:t xml:space="preserve">.” Immigration activists who pressured Congress to come up with a permanent fix to the Deferred Action for Childhood Arrivals program and giving young, unauthorized immigrants known as DREAMers a pathway to citizenship are now fighting to oppose every immigration bill that’s coming up in a Republican-led Congress. Activists have resigned themselves to the difficult reality that they’ll have to play defense on most immigration bills until 2019 at least. This has seemed like an impossible choice for some activist groups, who plan to oppose some of the narrow Republican bills on family separation if the end result means jailing entire families in government detention centers — perhaps indefinitely. </w:t>
      </w:r>
    </w:p>
    <w:p w:rsidR="00703F1A" w:rsidRDefault="00703F1A" w:rsidP="00703F1A">
      <w:pPr>
        <w:pStyle w:val="Heading4"/>
      </w:pPr>
      <w:r>
        <w:t>Dems win now – 7-point lead</w:t>
      </w:r>
    </w:p>
    <w:p w:rsidR="00703F1A" w:rsidRPr="003829D3" w:rsidRDefault="00703F1A" w:rsidP="00703F1A">
      <w:r>
        <w:rPr>
          <w:b/>
        </w:rPr>
        <w:t xml:space="preserve">Greenwood 6/27 </w:t>
      </w:r>
      <w:r>
        <w:t xml:space="preserve">[Max Greenwood, The Hill; June 27, 2018] “Poll: Dems lead by 7 points on generic House ballot,” www.thehill.com/homenews/campaign/394344-poll-dems-lead-by-7-points-on-generic-house-ballot </w:t>
      </w:r>
      <w:r w:rsidR="005B3F83">
        <w:t>//BPuch</w:t>
      </w:r>
    </w:p>
    <w:p w:rsidR="00703F1A" w:rsidRPr="00703F1A" w:rsidRDefault="00703F1A" w:rsidP="00703F1A">
      <w:r w:rsidRPr="00A97591">
        <w:rPr>
          <w:rStyle w:val="StyleUnderline"/>
        </w:rPr>
        <w:t xml:space="preserve">Democrats hold a </w:t>
      </w:r>
      <w:r w:rsidRPr="003829D3">
        <w:rPr>
          <w:rStyle w:val="StyleUnderline"/>
        </w:rPr>
        <w:t>7</w:t>
      </w:r>
      <w:r w:rsidRPr="00A97591">
        <w:rPr>
          <w:rStyle w:val="StyleUnderline"/>
        </w:rPr>
        <w:t>-point lead over Republicans on the generic House ballot</w:t>
      </w:r>
      <w:r w:rsidRPr="00A97591">
        <w:t>, according to a Politico/Morning Consult poll released Wednesday.</w:t>
      </w:r>
      <w:r>
        <w:t xml:space="preserve"> </w:t>
      </w:r>
      <w:r w:rsidRPr="00A97591">
        <w:rPr>
          <w:rStyle w:val="StyleUnderline"/>
        </w:rPr>
        <w:t>Forty-four percent of respondents said they are more likely to vote</w:t>
      </w:r>
      <w:r w:rsidRPr="00A97591">
        <w:t xml:space="preserve"> for </w:t>
      </w:r>
      <w:r w:rsidRPr="00A97591">
        <w:rPr>
          <w:rStyle w:val="StyleUnderline"/>
        </w:rPr>
        <w:t>Democratic</w:t>
      </w:r>
      <w:r w:rsidRPr="003829D3">
        <w:t xml:space="preserve"> candidates than Republican candidates, </w:t>
      </w:r>
      <w:r w:rsidRPr="00A97591">
        <w:t xml:space="preserve">the poll found, while </w:t>
      </w:r>
      <w:r w:rsidRPr="003829D3">
        <w:rPr>
          <w:rStyle w:val="StyleUnderline"/>
        </w:rPr>
        <w:t>37 percent said they were more likely to choose GOP candidates</w:t>
      </w:r>
      <w:r w:rsidRPr="00A97591">
        <w:t>.</w:t>
      </w:r>
      <w:r>
        <w:t xml:space="preserve"> </w:t>
      </w:r>
      <w:r w:rsidRPr="00A97591">
        <w:t>Nineteen percent said they remain undecided.</w:t>
      </w:r>
      <w:r>
        <w:t xml:space="preserve"> </w:t>
      </w:r>
      <w:r w:rsidRPr="003829D3">
        <w:rPr>
          <w:rStyle w:val="StyleUnderline"/>
        </w:rPr>
        <w:t>The poll is welcome news for Democrats, who are hoping to</w:t>
      </w:r>
      <w:r w:rsidRPr="00A97591">
        <w:t xml:space="preserve"> seize on opposition to President Trump in the 2018 midterm elections in an effort to </w:t>
      </w:r>
      <w:r w:rsidRPr="003829D3">
        <w:rPr>
          <w:rStyle w:val="StyleUnderline"/>
        </w:rPr>
        <w:t>retake control of the House</w:t>
      </w:r>
      <w:r w:rsidRPr="00A97591">
        <w:t>.</w:t>
      </w:r>
      <w:r>
        <w:t xml:space="preserve"> </w:t>
      </w:r>
      <w:r w:rsidRPr="003829D3">
        <w:rPr>
          <w:rStyle w:val="StyleUnderline"/>
        </w:rPr>
        <w:t>Democrats need to pick up at least 24 House seats to gain a majority</w:t>
      </w:r>
      <w:r w:rsidRPr="00A97591">
        <w:t xml:space="preserve"> in the lower chamber.</w:t>
      </w:r>
      <w:r>
        <w:t xml:space="preserve"> </w:t>
      </w:r>
      <w:r w:rsidRPr="00A97591">
        <w:t>While the party would need to pick up fewer seats in the Senate to win a majority, Democrats face a tough election map for the upper chamber and must defend 10 seats in states that Trump won in the 2016 presidential election.</w:t>
      </w:r>
      <w:r>
        <w:t xml:space="preserve"> </w:t>
      </w:r>
      <w:r w:rsidRPr="00A97591">
        <w:t>Trump's approval rating currently sits at 43 percent, according to the Politico/Morning Consult poll — a figure that is largely consistent with other recent approval surveys.</w:t>
      </w:r>
      <w:r>
        <w:t xml:space="preserve"> </w:t>
      </w:r>
      <w:r w:rsidRPr="00A97591">
        <w:t>The Politico/Morning Consult poll surveyed 1,989 registered voters from June 22-24. The margin of error is plus or minus 2 percentage points.</w:t>
      </w:r>
    </w:p>
    <w:p w:rsidR="0012413F" w:rsidRDefault="0012413F" w:rsidP="00D265BA">
      <w:pPr>
        <w:pStyle w:val="Heading3"/>
      </w:pPr>
      <w:r>
        <w:t>U – dems win – AT base</w:t>
      </w:r>
    </w:p>
    <w:p w:rsidR="0012413F" w:rsidRDefault="0012413F" w:rsidP="0012413F">
      <w:pPr>
        <w:pStyle w:val="Heading4"/>
      </w:pPr>
      <w:r>
        <w:t>Trump’s popularity with the base is not translating into midterm success</w:t>
      </w:r>
    </w:p>
    <w:p w:rsidR="0012413F" w:rsidRDefault="0012413F" w:rsidP="0012413F">
      <w:r w:rsidRPr="0012413F">
        <w:rPr>
          <w:rStyle w:val="Style13ptBold"/>
        </w:rPr>
        <w:t>Todd 6-7</w:t>
      </w:r>
      <w:r>
        <w:t xml:space="preserve">-2018 (Chuck, “NBC/WSJ poll: Trump's support has gotten deeper — but not broader,” NBC News, </w:t>
      </w:r>
      <w:hyperlink r:id="rId6" w:history="1">
        <w:r w:rsidR="008C2D12" w:rsidRPr="007D4E06">
          <w:rPr>
            <w:rStyle w:val="Hyperlink"/>
          </w:rPr>
          <w:t>https://www.nbcnews.com/politics/first-read/nbc-wsj-poll-trump-s-support-has-gotten-deeper-not-n880851)//BB</w:t>
        </w:r>
      </w:hyperlink>
    </w:p>
    <w:p w:rsidR="008C2D12" w:rsidRPr="0012413F" w:rsidRDefault="008C2D12" w:rsidP="0012413F"/>
    <w:p w:rsidR="0012413F" w:rsidRPr="0012413F" w:rsidRDefault="0012413F" w:rsidP="0012413F">
      <w:r>
        <w:t xml:space="preserve">So in the new NBC/WSJ poll, </w:t>
      </w:r>
      <w:r w:rsidRPr="0012413F">
        <w:rPr>
          <w:rStyle w:val="StyleUnderline"/>
        </w:rPr>
        <w:t>how do you reconcile President Trump’s job approval rating ticking up to 44 percent among registered voters (up from 40 percent in April) — with Democrats expanding their lead in congressional preference to 10 points?</w:t>
      </w:r>
      <w:r>
        <w:rPr>
          <w:rStyle w:val="StyleUnderline"/>
        </w:rPr>
        <w:t xml:space="preserve"> </w:t>
      </w:r>
      <w:r>
        <w:t xml:space="preserve">Our answer: </w:t>
      </w:r>
      <w:r w:rsidRPr="0012413F">
        <w:rPr>
          <w:rStyle w:val="StyleUnderline"/>
        </w:rPr>
        <w:t>Trump’s support is deeper with key Trump/GOP groups, but it’s not broader, especially when it comes to support for his own party.</w:t>
      </w:r>
      <w:r>
        <w:t xml:space="preserve"> </w:t>
      </w:r>
      <w:r w:rsidRPr="0012413F">
        <w:rPr>
          <w:rStyle w:val="StyleUnderline"/>
        </w:rPr>
        <w:t>For instance, Trump’s job rating inched up among Trump voters</w:t>
      </w:r>
      <w:r>
        <w:t xml:space="preserve">, Republicans, rural voters and whites. But </w:t>
      </w:r>
      <w:r w:rsidRPr="0012413F">
        <w:rPr>
          <w:rStyle w:val="StyleUnderline"/>
        </w:rPr>
        <w:t>on the generic ballot, groups that have been opposed to Trump — white women, whites with college degrees and African Americans — have become more pro-Democrat</w:t>
      </w:r>
      <w:r>
        <w:t xml:space="preserve">. </w:t>
      </w:r>
      <w:r w:rsidRPr="0012413F">
        <w:rPr>
          <w:rStyle w:val="StyleUnderline"/>
        </w:rPr>
        <w:t xml:space="preserve">In other words, Trump’s base loves him more than ever. But that base love </w:t>
      </w:r>
      <w:r w:rsidRPr="0012413F">
        <w:rPr>
          <w:rStyle w:val="Emphasis"/>
        </w:rPr>
        <w:t>isn’t</w:t>
      </w:r>
      <w:r w:rsidRPr="0012413F">
        <w:rPr>
          <w:rStyle w:val="StyleUnderline"/>
        </w:rPr>
        <w:t xml:space="preserve"> translating to better midterm prospects for the GOP</w:t>
      </w:r>
      <w:r>
        <w:t>.</w:t>
      </w:r>
    </w:p>
    <w:p w:rsidR="00B5788F" w:rsidRDefault="00B5788F" w:rsidP="00D265BA">
      <w:pPr>
        <w:pStyle w:val="Heading3"/>
      </w:pPr>
      <w:r>
        <w:t>U – AT SCOTUS thumper</w:t>
      </w:r>
    </w:p>
    <w:p w:rsidR="008B0F15" w:rsidRDefault="008B0F15" w:rsidP="008B0F15">
      <w:pPr>
        <w:pStyle w:val="Heading4"/>
      </w:pPr>
      <w:r>
        <w:t>Doesn’t thump---Immigration matters comparatively more than SCOTUS</w:t>
      </w:r>
    </w:p>
    <w:p w:rsidR="008B0F15" w:rsidRPr="008975CD" w:rsidRDefault="008B0F15" w:rsidP="008B0F15">
      <w:r w:rsidRPr="008975CD">
        <w:rPr>
          <w:b/>
        </w:rPr>
        <w:t>Silver 6/28</w:t>
      </w:r>
      <w:r w:rsidRPr="008975CD">
        <w:t xml:space="preserve"> [Nate Silver is the founder and editor in chief of FiveThirtyEight; June 28, 2018] “Will Kennedy’s Retirement Help Republicans At The Midterms?” www.fivethirtyeight.com/features/will-kennedys-retirement-help-republicans-at-the-midterms/</w:t>
      </w:r>
      <w:r>
        <w:t>/BPuch</w:t>
      </w:r>
    </w:p>
    <w:p w:rsidR="008B0F15" w:rsidRPr="008B0F15" w:rsidRDefault="008B0F15" w:rsidP="008B0F15">
      <w:r w:rsidRPr="002C221E">
        <w:t xml:space="preserve">But Perhaps, as </w:t>
      </w:r>
      <w:r w:rsidRPr="008975CD">
        <w:rPr>
          <w:rStyle w:val="StyleUnderline"/>
        </w:rPr>
        <w:t>the exit-poll data implies, the Supreme Court was an overlooked issue</w:t>
      </w:r>
      <w:r w:rsidRPr="002C221E">
        <w:t xml:space="preserve"> in 2016 that was more important to evangelical voters and other parts of the Republican base than the media assumed. </w:t>
      </w:r>
      <w:r w:rsidRPr="00116B36">
        <w:rPr>
          <w:rStyle w:val="Emphasis"/>
        </w:rPr>
        <w:t>But it was not necessarily a top-of-mind issue</w:t>
      </w:r>
      <w:r w:rsidRPr="002C221E">
        <w:t xml:space="preserve"> to these voters. </w:t>
      </w:r>
      <w:r w:rsidRPr="008975CD">
        <w:rPr>
          <w:rStyle w:val="StyleUnderline"/>
        </w:rPr>
        <w:t>The exit poll question specifically prompted voters to think about the Supreme Court</w:t>
      </w:r>
      <w:r w:rsidRPr="002C221E">
        <w:t xml:space="preserve">. But </w:t>
      </w:r>
      <w:r w:rsidRPr="008975CD">
        <w:rPr>
          <w:rStyle w:val="StyleUnderline"/>
        </w:rPr>
        <w:t>when</w:t>
      </w:r>
      <w:r w:rsidRPr="002C221E">
        <w:t xml:space="preserve"> Gallup and </w:t>
      </w:r>
      <w:r w:rsidRPr="008975CD">
        <w:rPr>
          <w:rStyle w:val="StyleUnderline"/>
        </w:rPr>
        <w:t>other pollsters ask open-ended questions</w:t>
      </w:r>
      <w:r w:rsidRPr="002C221E">
        <w:t xml:space="preserve"> about what issues are most important, </w:t>
      </w:r>
      <w:r w:rsidRPr="008975CD">
        <w:rPr>
          <w:rStyle w:val="StyleUnderline"/>
        </w:rPr>
        <w:t>the Supreme Court doesn’t really register</w:t>
      </w:r>
      <w:r w:rsidRPr="002C221E">
        <w:t xml:space="preserve">. Nor does abortion, for that matter — </w:t>
      </w:r>
      <w:r w:rsidRPr="008975CD">
        <w:rPr>
          <w:rStyle w:val="Emphasis"/>
        </w:rPr>
        <w:t>issues such as immigration</w:t>
      </w:r>
      <w:r w:rsidRPr="002C221E">
        <w:t xml:space="preserve"> and the economy </w:t>
      </w:r>
      <w:r w:rsidRPr="008975CD">
        <w:rPr>
          <w:rStyle w:val="Emphasis"/>
        </w:rPr>
        <w:t>are rated as being much more important</w:t>
      </w:r>
      <w:r w:rsidRPr="002C221E">
        <w:t xml:space="preserve">. Also, </w:t>
      </w:r>
      <w:r w:rsidRPr="008975CD">
        <w:rPr>
          <w:rStyle w:val="StyleUnderline"/>
        </w:rPr>
        <w:t>assuming Trump has his choice confirmed</w:t>
      </w:r>
      <w:r w:rsidRPr="002C221E">
        <w:t xml:space="preserve"> by the Senate </w:t>
      </w:r>
      <w:r w:rsidRPr="008975CD">
        <w:rPr>
          <w:rStyle w:val="StyleUnderline"/>
        </w:rPr>
        <w:t>before</w:t>
      </w:r>
      <w:r w:rsidRPr="002C221E">
        <w:t xml:space="preserve"> the </w:t>
      </w:r>
      <w:r w:rsidRPr="008975CD">
        <w:rPr>
          <w:rStyle w:val="StyleUnderline"/>
        </w:rPr>
        <w:t xml:space="preserve">midterms, the </w:t>
      </w:r>
      <w:r w:rsidRPr="00116B36">
        <w:rPr>
          <w:rStyle w:val="Emphasis"/>
        </w:rPr>
        <w:t>Supreme Court will</w:t>
      </w:r>
      <w:r w:rsidRPr="008975CD">
        <w:rPr>
          <w:rStyle w:val="StyleUnderline"/>
        </w:rPr>
        <w:t xml:space="preserve"> </w:t>
      </w:r>
      <w:r w:rsidRPr="00116B36">
        <w:rPr>
          <w:rStyle w:val="StyleUnderline"/>
        </w:rPr>
        <w:t xml:space="preserve">arguably </w:t>
      </w:r>
      <w:r w:rsidRPr="00116B36">
        <w:rPr>
          <w:rStyle w:val="Emphasis"/>
        </w:rPr>
        <w:t>be</w:t>
      </w:r>
      <w:r w:rsidRPr="00116B36">
        <w:rPr>
          <w:rStyle w:val="StyleUnderline"/>
        </w:rPr>
        <w:t xml:space="preserve"> more of </w:t>
      </w:r>
      <w:r w:rsidRPr="00116B36">
        <w:rPr>
          <w:rStyle w:val="Emphasis"/>
        </w:rPr>
        <w:t>a backward-looking issue</w:t>
      </w:r>
      <w:r w:rsidRPr="008975CD">
        <w:rPr>
          <w:rStyle w:val="StyleUnderline"/>
        </w:rPr>
        <w:t xml:space="preserve"> in 2018</w:t>
      </w:r>
      <w:r w:rsidRPr="002C221E">
        <w:t xml:space="preserve"> than it was in 2016.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 </w:t>
      </w:r>
    </w:p>
    <w:p w:rsidR="00B5788F" w:rsidRDefault="008B0F15" w:rsidP="00B5788F">
      <w:pPr>
        <w:pStyle w:val="Heading4"/>
      </w:pPr>
      <w:r>
        <w:t>Even if it is salient, it</w:t>
      </w:r>
      <w:r w:rsidR="00B5788F">
        <w:t xml:space="preserve"> has </w:t>
      </w:r>
      <w:r w:rsidR="00B5788F" w:rsidRPr="00B5788F">
        <w:rPr>
          <w:u w:val="single"/>
        </w:rPr>
        <w:t>net-zero</w:t>
      </w:r>
      <w:r w:rsidR="00B5788F">
        <w:t xml:space="preserve"> effect on the midterm---</w:t>
      </w:r>
      <w:r>
        <w:t>neither party can uniquely benefit from it</w:t>
      </w:r>
    </w:p>
    <w:p w:rsidR="00B5788F" w:rsidRDefault="00B5788F" w:rsidP="00B5788F">
      <w:r w:rsidRPr="005E1947">
        <w:rPr>
          <w:rStyle w:val="Style13ptBold"/>
        </w:rPr>
        <w:t>Kilgore 6-28</w:t>
      </w:r>
      <w:r>
        <w:t xml:space="preserve">-2018 (Ed, “How Will the SCOTUS Confirmation Fight Affect the Midterms?,” NY Mag, </w:t>
      </w:r>
      <w:hyperlink r:id="rId7" w:history="1">
        <w:r w:rsidR="005E1947" w:rsidRPr="003A663D">
          <w:rPr>
            <w:rStyle w:val="Hyperlink"/>
          </w:rPr>
          <w:t>http://nymag.com/daily/intelligencer/2018/06/will-kennedys-supreme-court-replacement-affect-midterms.html)//BB</w:t>
        </w:r>
      </w:hyperlink>
    </w:p>
    <w:p w:rsidR="005E1947" w:rsidRPr="00B5788F" w:rsidRDefault="005E1947" w:rsidP="00B5788F"/>
    <w:p w:rsidR="00B5788F" w:rsidRDefault="00B5788F" w:rsidP="00B5788F">
      <w:r>
        <w:t xml:space="preserve">There is no question that </w:t>
      </w:r>
      <w:r w:rsidRPr="005E1947">
        <w:rPr>
          <w:rStyle w:val="StyleUnderline"/>
        </w:rPr>
        <w:t>the retirement of</w:t>
      </w:r>
      <w:r>
        <w:t xml:space="preserve"> Justice Anthony </w:t>
      </w:r>
      <w:r w:rsidRPr="005E1947">
        <w:rPr>
          <w:rStyle w:val="StyleUnderline"/>
        </w:rPr>
        <w:t>Kennedy is</w:t>
      </w:r>
      <w:r>
        <w:t xml:space="preserve"> one of the </w:t>
      </w:r>
      <w:r w:rsidRPr="005E1947">
        <w:rPr>
          <w:rStyle w:val="StyleUnderline"/>
        </w:rPr>
        <w:t>big</w:t>
      </w:r>
      <w:r>
        <w:t xml:space="preserve">gest political stories of 2018, </w:t>
      </w:r>
      <w:r w:rsidRPr="005E1947">
        <w:rPr>
          <w:rStyle w:val="StyleUnderline"/>
        </w:rPr>
        <w:t>and it will duel for attention with the fall midterms. It is a little less clear how the two big stories will intersect</w:t>
      </w:r>
      <w:r>
        <w:t>.</w:t>
      </w:r>
      <w:r w:rsidR="005E1947">
        <w:t xml:space="preserve"> </w:t>
      </w:r>
      <w:r w:rsidRPr="005E1947">
        <w:rPr>
          <w:rStyle w:val="StyleUnderline"/>
        </w:rPr>
        <w:t>Democrats are calling on the White House and Mitch McConnell to delay the confirmation</w:t>
      </w:r>
      <w:r>
        <w:t xml:space="preserve"> of a new justice until after the midterms, citing the rhetoric McConnell used in 2016 to deny Obama nominee Merrick Garland a timely vote:</w:t>
      </w:r>
      <w:r w:rsidR="005E1947">
        <w:t xml:space="preserve"> </w:t>
      </w:r>
      <w:r>
        <w:t>Chuck Schumer</w:t>
      </w:r>
      <w:r w:rsidR="005E1947">
        <w:t xml:space="preserve"> </w:t>
      </w:r>
      <w:r>
        <w:rPr>
          <w:rFonts w:ascii="Segoe UI Symbol" w:hAnsi="Segoe UI Symbol" w:cs="Segoe UI Symbol"/>
        </w:rPr>
        <w:t>✔</w:t>
      </w:r>
      <w:r w:rsidR="005E1947">
        <w:t xml:space="preserve"> </w:t>
      </w:r>
      <w:r>
        <w:t>@SenSchumer</w:t>
      </w:r>
      <w:r w:rsidR="005E1947">
        <w:t xml:space="preserve"> </w:t>
      </w:r>
      <w:r>
        <w:t>· 27 Jun</w:t>
      </w:r>
      <w:r w:rsidR="005E1947">
        <w:t xml:space="preserve"> </w:t>
      </w:r>
      <w:r>
        <w:t>Replying to @SenSchumer</w:t>
      </w:r>
      <w:r w:rsidR="005E1947">
        <w:t xml:space="preserve"> </w:t>
      </w:r>
      <w:r>
        <w:t>My @SenateGOP colleagues should follow the rule they set in 2016 not to consider a SCOTUS nominee in an election year. Sen McConnell would tell anyone who listened that the Senate had the right to advise &amp; consent, &amp; that was every bit as important as POTUS’ right to nominate.</w:t>
      </w:r>
      <w:r w:rsidR="005E1947">
        <w:t xml:space="preserve"> </w:t>
      </w:r>
      <w:r>
        <w:t>Chuck Schumer</w:t>
      </w:r>
      <w:r w:rsidR="005E1947">
        <w:t xml:space="preserve"> </w:t>
      </w:r>
      <w:r>
        <w:rPr>
          <w:rFonts w:ascii="Segoe UI Symbol" w:hAnsi="Segoe UI Symbol" w:cs="Segoe UI Symbol"/>
        </w:rPr>
        <w:t>✔</w:t>
      </w:r>
      <w:r w:rsidR="005E1947">
        <w:t xml:space="preserve"> </w:t>
      </w:r>
      <w:r>
        <w:t>@SenSchumer</w:t>
      </w:r>
      <w:r w:rsidR="005E1947">
        <w:t xml:space="preserve"> </w:t>
      </w:r>
      <w:r>
        <w:t>Millions of ppl are just months away from determining the senators who should vote to confirm or reject POTUS’s nominee, &amp; their voices deserve to be heard now, as @SenateMajLdr thought they deserved to be heard then. Anything but that would be the absolute height of hypocrisy.</w:t>
      </w:r>
      <w:r w:rsidR="005E1947">
        <w:t xml:space="preserve"> </w:t>
      </w:r>
      <w:r>
        <w:t>3:42 PM - Jun 27, 2018</w:t>
      </w:r>
      <w:r w:rsidR="005E1947">
        <w:t xml:space="preserve"> </w:t>
      </w:r>
      <w:r>
        <w:t>2,525</w:t>
      </w:r>
      <w:r w:rsidR="005E1947">
        <w:t xml:space="preserve"> </w:t>
      </w:r>
      <w:r>
        <w:t>2,001 people are talking about this</w:t>
      </w:r>
      <w:r w:rsidR="005E1947">
        <w:t xml:space="preserve"> </w:t>
      </w:r>
      <w:r>
        <w:t>Twitter Ads info and privacy</w:t>
      </w:r>
      <w:r w:rsidR="005E1947">
        <w:t xml:space="preserve"> </w:t>
      </w:r>
      <w:r w:rsidRPr="005E1947">
        <w:rPr>
          <w:rStyle w:val="StyleUnderline"/>
        </w:rPr>
        <w:t>If Republicans bent to this logic, the midterms would become, in part, a referendum on the Supreme Court</w:t>
      </w:r>
      <w:r>
        <w:t xml:space="preserve">, probably to an unprecedented extent given the gravity of this particular appointment. </w:t>
      </w:r>
      <w:r w:rsidRPr="00B478E4">
        <w:rPr>
          <w:rStyle w:val="StyleUnderline"/>
        </w:rPr>
        <w:t>But so far they have shown zero interest in any sort of delay</w:t>
      </w:r>
      <w:r>
        <w:t xml:space="preserve"> in getting a second Trump justice onto the bench, with </w:t>
      </w:r>
      <w:r w:rsidRPr="005E1947">
        <w:rPr>
          <w:rStyle w:val="StyleUnderline"/>
        </w:rPr>
        <w:t>McConnell planning confirmation hearings in August and a</w:t>
      </w:r>
      <w:r>
        <w:t xml:space="preserve"> Senate debate and </w:t>
      </w:r>
      <w:r w:rsidRPr="005E1947">
        <w:rPr>
          <w:rStyle w:val="StyleUnderline"/>
        </w:rPr>
        <w:t>vote</w:t>
      </w:r>
      <w:r>
        <w:t xml:space="preserve"> as </w:t>
      </w:r>
      <w:r w:rsidRPr="005E1947">
        <w:rPr>
          <w:rStyle w:val="StyleUnderline"/>
        </w:rPr>
        <w:t>soon</w:t>
      </w:r>
      <w:r>
        <w:t xml:space="preserve"> as possible </w:t>
      </w:r>
      <w:r w:rsidRPr="005E1947">
        <w:rPr>
          <w:rStyle w:val="StyleUnderline"/>
        </w:rPr>
        <w:t>thereafter</w:t>
      </w:r>
      <w:r>
        <w:t>.</w:t>
      </w:r>
      <w:r w:rsidR="005E1947">
        <w:t xml:space="preserve"> </w:t>
      </w:r>
      <w:r w:rsidRPr="005E1947">
        <w:rPr>
          <w:rStyle w:val="StyleUnderline"/>
        </w:rPr>
        <w:t>So if a new justice is in fact confirmed in September</w:t>
      </w:r>
      <w:r>
        <w:t xml:space="preserve"> or October, </w:t>
      </w:r>
      <w:r w:rsidRPr="005E1947">
        <w:rPr>
          <w:rStyle w:val="StyleUnderline"/>
        </w:rPr>
        <w:t>will the saga actually affect voting in November?</w:t>
      </w:r>
      <w:r w:rsidR="005E1947">
        <w:rPr>
          <w:rStyle w:val="StyleUnderline"/>
        </w:rPr>
        <w:t xml:space="preserve"> </w:t>
      </w:r>
      <w:r w:rsidRPr="005E1947">
        <w:rPr>
          <w:rStyle w:val="StyleUnderline"/>
        </w:rPr>
        <w:t xml:space="preserve">Nate Silver addressed that question today, and found </w:t>
      </w:r>
      <w:r w:rsidRPr="005E1947">
        <w:rPr>
          <w:rStyle w:val="Emphasis"/>
        </w:rPr>
        <w:t>no clear answer</w:t>
      </w:r>
      <w:r>
        <w:t>. He stipulates that any development that equally stimulates the two parties’ bases could on balance help the GOP:</w:t>
      </w:r>
      <w:r w:rsidR="005E1947">
        <w:t xml:space="preserve"> </w:t>
      </w:r>
      <w:r>
        <w:t>If the midterm elections look more like the special elections we’ve had so far this cycle, in which Democratic turnout significantly outpaced Republican turnout, the GOP is very likely to lose the House and the Democratic wave could reach epic proportions. But without that enthusiasm gap, control of the House looks like more of a toss-up, at least based on the current generic ballot average.</w:t>
      </w:r>
      <w:r w:rsidR="005E1947">
        <w:t xml:space="preserve"> </w:t>
      </w:r>
      <w:r>
        <w:t xml:space="preserve">Since on balance Republican voters have shown more concern about SCOTUS than Democrats (as reflected in 2016 exit polls), a national obsession over the topic might goose GOP turnout disproportionately. </w:t>
      </w:r>
      <w:r w:rsidRPr="005E1947">
        <w:rPr>
          <w:rStyle w:val="StyleUnderline"/>
        </w:rPr>
        <w:t>But if the confirmation fight is all over by the time voters vote, will it still matter?</w:t>
      </w:r>
      <w:r w:rsidR="005E1947">
        <w:rPr>
          <w:rStyle w:val="StyleUnderline"/>
        </w:rPr>
        <w:t xml:space="preserve"> </w:t>
      </w:r>
      <w:r>
        <w:t xml:space="preserve">[A]ssuming Trump has his choice confirmed by the Senate before the midterms, </w:t>
      </w:r>
      <w:r w:rsidRPr="005E1947">
        <w:rPr>
          <w:rStyle w:val="StyleUnderline"/>
        </w:rPr>
        <w:t>the Supreme Court will arguably be more of a backward-looking issue in</w:t>
      </w:r>
      <w:r>
        <w:t xml:space="preserve"> </w:t>
      </w:r>
      <w:r w:rsidRPr="005E1947">
        <w:rPr>
          <w:rStyle w:val="StyleUnderline"/>
        </w:rPr>
        <w:t>2018</w:t>
      </w:r>
      <w:r>
        <w:t xml:space="preserve"> than it was in 2016.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w:t>
      </w:r>
      <w:r w:rsidR="005E1947">
        <w:t xml:space="preserve"> </w:t>
      </w:r>
      <w:r>
        <w:t xml:space="preserve">While </w:t>
      </w:r>
      <w:r w:rsidRPr="005E1947">
        <w:rPr>
          <w:rStyle w:val="Emphasis"/>
        </w:rPr>
        <w:t>it’s uncertain how much the SCOTUS fight will affect the midterms</w:t>
      </w:r>
      <w:r>
        <w:t>, the midterms could most definitely affect the SCOTUS fight. The last thing the large group of Democratic senators running in pro-Trump states need right now is a vote that could either infuriate the GOP’s right-to-life base or discourage anti-Trump Democratic voters. Three of them who are especially vulnerable — Joe Donnelly, Heidi Heitkamp, and Joe Manchin — voted for Neil Gorsuch’s confirmation.</w:t>
      </w:r>
    </w:p>
    <w:p w:rsidR="005E1947" w:rsidRDefault="005E1947" w:rsidP="005E1947">
      <w:pPr>
        <w:pStyle w:val="Heading4"/>
      </w:pPr>
      <w:r>
        <w:t xml:space="preserve">Confirmation will be </w:t>
      </w:r>
      <w:r w:rsidR="004A274F" w:rsidRPr="004A274F">
        <w:rPr>
          <w:u w:val="single"/>
        </w:rPr>
        <w:t>speedy</w:t>
      </w:r>
      <w:r w:rsidR="004A274F">
        <w:t xml:space="preserve"> and </w:t>
      </w:r>
      <w:r w:rsidR="004A274F" w:rsidRPr="004A274F">
        <w:rPr>
          <w:u w:val="single"/>
        </w:rPr>
        <w:t>certain</w:t>
      </w:r>
    </w:p>
    <w:p w:rsidR="004A274F" w:rsidRDefault="004A274F" w:rsidP="004A274F">
      <w:r w:rsidRPr="004A274F">
        <w:rPr>
          <w:rStyle w:val="Style13ptBold"/>
        </w:rPr>
        <w:t>Tobin 6-29</w:t>
      </w:r>
      <w:r>
        <w:t xml:space="preserve">-2018 (Jonathan, “The Democrats Can’t Block Trump’s Next Supreme Court Pick,” </w:t>
      </w:r>
      <w:r w:rsidRPr="004A274F">
        <w:rPr>
          <w:i/>
        </w:rPr>
        <w:t>National Review</w:t>
      </w:r>
      <w:r>
        <w:t xml:space="preserve">, </w:t>
      </w:r>
      <w:hyperlink r:id="rId8" w:history="1">
        <w:r w:rsidRPr="006F5688">
          <w:rPr>
            <w:rStyle w:val="Hyperlink"/>
          </w:rPr>
          <w:t>https://www.nationalreview.com/2018/06/democrats-cant-block-supreme-court-donald-trump-nomination/)//BB</w:t>
        </w:r>
      </w:hyperlink>
    </w:p>
    <w:p w:rsidR="004A274F" w:rsidRPr="004A274F" w:rsidRDefault="004A274F" w:rsidP="004A274F"/>
    <w:p w:rsidR="004A274F" w:rsidRPr="004A274F" w:rsidRDefault="004A274F" w:rsidP="004A274F">
      <w:r>
        <w:t xml:space="preserve">The </w:t>
      </w:r>
      <w:r w:rsidRPr="004A274F">
        <w:rPr>
          <w:rStyle w:val="StyleUnderline"/>
        </w:rPr>
        <w:t xml:space="preserve">Democrats are </w:t>
      </w:r>
      <w:r w:rsidRPr="004A274F">
        <w:rPr>
          <w:rStyle w:val="Emphasis"/>
        </w:rPr>
        <w:t>essentially powerless</w:t>
      </w:r>
      <w:r w:rsidRPr="004A274F">
        <w:rPr>
          <w:rStyle w:val="StyleUnderline"/>
        </w:rPr>
        <w:t xml:space="preserve"> to stop McConnell, and they know it. </w:t>
      </w:r>
      <w:r w:rsidRPr="004A274F">
        <w:rPr>
          <w:rStyle w:val="Emphasis"/>
        </w:rPr>
        <w:t>Delaying tactics will fail</w:t>
      </w:r>
      <w:r w:rsidRPr="004A274F">
        <w:rPr>
          <w:rStyle w:val="StyleUnderline"/>
        </w:rPr>
        <w:t>, since he will, if he has to, keep the Senate in session 24 hours a day, seven days a week until Trump’s pick is confirmed</w:t>
      </w:r>
      <w:r>
        <w:t xml:space="preserve">. </w:t>
      </w:r>
      <w:r w:rsidRPr="004A274F">
        <w:rPr>
          <w:rStyle w:val="StyleUnderline"/>
        </w:rPr>
        <w:t>Nor can they be optimistic about peeling off the two pro-abortion Republican senators</w:t>
      </w:r>
      <w:r>
        <w:t xml:space="preserve"> (Lisa Murkowski and Susan Collins); </w:t>
      </w:r>
      <w:r w:rsidRPr="004A274F">
        <w:rPr>
          <w:rStyle w:val="StyleUnderline"/>
        </w:rPr>
        <w:t>even if they succeed, some Democrats facing reelection in states that Trump won will likely defect in the opposite direction</w:t>
      </w:r>
      <w:r>
        <w:t>. Three Democrats and every Republican voted to confirm Neil Gorsuch.</w:t>
      </w:r>
    </w:p>
    <w:p w:rsidR="00B5788F" w:rsidRDefault="005E1947" w:rsidP="00B5788F">
      <w:pPr>
        <w:pStyle w:val="Heading4"/>
      </w:pPr>
      <w:r>
        <w:t>That means SCOTUS is a non-issue in the midterms</w:t>
      </w:r>
    </w:p>
    <w:p w:rsidR="00B5788F" w:rsidRDefault="00B5788F" w:rsidP="00B5788F">
      <w:r w:rsidRPr="005E1947">
        <w:rPr>
          <w:rStyle w:val="Style13ptBold"/>
        </w:rPr>
        <w:t>Schow 6-28</w:t>
      </w:r>
      <w:r>
        <w:t xml:space="preserve">-2018 (Ashe, “Kennedy’s Retirement Just Threw the Midterm Elections Into Chaos,” Observer, </w:t>
      </w:r>
      <w:hyperlink r:id="rId9" w:history="1">
        <w:r w:rsidR="005E1947" w:rsidRPr="003A663D">
          <w:rPr>
            <w:rStyle w:val="Hyperlink"/>
          </w:rPr>
          <w:t>http://observer.com/2018/06/supreme-court-midterm-elections-republicans-democrats/)//BB</w:t>
        </w:r>
      </w:hyperlink>
    </w:p>
    <w:p w:rsidR="005E1947" w:rsidRPr="00B5788F" w:rsidRDefault="005E1947" w:rsidP="00B5788F"/>
    <w:p w:rsidR="00B5788F" w:rsidRDefault="00B5788F" w:rsidP="00B5788F">
      <w:r>
        <w:t xml:space="preserve">And we must remember, as further proof that </w:t>
      </w:r>
      <w:r w:rsidRPr="005E1947">
        <w:rPr>
          <w:rStyle w:val="StyleUnderline"/>
        </w:rPr>
        <w:t>McConnell was talking only about presidential elections</w:t>
      </w:r>
      <w:r>
        <w:t xml:space="preserve">, that Justice Elena </w:t>
      </w:r>
      <w:r w:rsidRPr="005E1947">
        <w:rPr>
          <w:rStyle w:val="StyleUnderline"/>
        </w:rPr>
        <w:t>Kagan was nominated and confirmed in 2010, a midterm election year</w:t>
      </w:r>
      <w:r>
        <w:t xml:space="preserve"> in which Republicans took back the House. Five Republicans voted for Kagan.</w:t>
      </w:r>
      <w:r w:rsidR="005E1947">
        <w:t xml:space="preserve"> </w:t>
      </w:r>
      <w:r>
        <w:t>This nomination was also during Obama’s first term as president. Republicans chose to delay another nomination at the end of his lame-duck term.</w:t>
      </w:r>
      <w:r w:rsidR="005E1947">
        <w:t xml:space="preserve"> </w:t>
      </w:r>
      <w:r w:rsidRPr="005E1947">
        <w:rPr>
          <w:rStyle w:val="StyleUnderline"/>
        </w:rPr>
        <w:t xml:space="preserve">The pressure is on for Trump to nominate a new justice soon, and Republicans will have to work quickly to confirm that person. But right now, it looks like they’re up for the task of </w:t>
      </w:r>
      <w:r w:rsidRPr="005E1947">
        <w:rPr>
          <w:rStyle w:val="Emphasis"/>
        </w:rPr>
        <w:t>preventing the nomination from becoming a midterm issue</w:t>
      </w:r>
      <w:r>
        <w:t xml:space="preserve"> (which they may or may not lose on).</w:t>
      </w:r>
    </w:p>
    <w:p w:rsidR="005E1947" w:rsidRDefault="005E1947" w:rsidP="005E1947">
      <w:pPr>
        <w:pStyle w:val="Heading3"/>
      </w:pPr>
      <w:r>
        <w:t>U – AT SCOTUS = dem motivation</w:t>
      </w:r>
    </w:p>
    <w:p w:rsidR="005E1947" w:rsidRDefault="005E1947" w:rsidP="005E1947">
      <w:pPr>
        <w:pStyle w:val="Heading4"/>
      </w:pPr>
      <w:r>
        <w:t>Dems aren’t motivated by Kennedy’s replacement</w:t>
      </w:r>
    </w:p>
    <w:p w:rsidR="005E1947" w:rsidRDefault="005E1947" w:rsidP="005E1947">
      <w:r w:rsidRPr="005E1947">
        <w:rPr>
          <w:rStyle w:val="Style13ptBold"/>
        </w:rPr>
        <w:t>Lawrence 6-27</w:t>
      </w:r>
      <w:r>
        <w:t xml:space="preserve">-2018 – USA Today commentary author (Jill, “Anthony Kennedy retirement latest reason Democrats risk losing Supreme Court for generations,” USA Today, </w:t>
      </w:r>
      <w:hyperlink r:id="rId10" w:history="1">
        <w:r w:rsidRPr="003A663D">
          <w:rPr>
            <w:rStyle w:val="Hyperlink"/>
          </w:rPr>
          <w:t>https://www.usatoday.com/story/opinion/2018/06/27/democrats-cant-surrender-senate-and-supreme-court-republicans-column/708784002/)//BB</w:t>
        </w:r>
      </w:hyperlink>
    </w:p>
    <w:p w:rsidR="005E1947" w:rsidRPr="005E1947" w:rsidRDefault="005E1947" w:rsidP="005E1947"/>
    <w:p w:rsidR="005E1947" w:rsidRPr="005E1947" w:rsidRDefault="005E1947" w:rsidP="005E1947">
      <w:pPr>
        <w:rPr>
          <w:rStyle w:val="Emphasis"/>
        </w:rPr>
      </w:pPr>
      <w:r w:rsidRPr="005E1947">
        <w:rPr>
          <w:rStyle w:val="Emphasis"/>
        </w:rPr>
        <w:t>Why don't Democrats care?</w:t>
      </w:r>
    </w:p>
    <w:p w:rsidR="005E1947" w:rsidRPr="005E1947" w:rsidRDefault="005E1947" w:rsidP="005E1947">
      <w:r>
        <w:t>Just in the past few weeks, the 5-4 conservative majority has handed down decisions that curtailed voting rights, sharply narrowed redress for union members as well as labor's political clout, and upheld President Donald Trump's travel ban centered on majority-Muslim countries. In the next year or two, the court could be weighing in on your access to health insurance.</w:t>
      </w:r>
      <w:r w:rsidR="00392859">
        <w:t xml:space="preserve"> </w:t>
      </w:r>
      <w:r>
        <w:t xml:space="preserve">From abortion, guns and privacy to voting, gay and worker rights, from immigration to criminal justice to who gets to draw political maps and contribute to campaigns, the </w:t>
      </w:r>
      <w:r w:rsidRPr="005E1947">
        <w:rPr>
          <w:rStyle w:val="StyleUnderline"/>
        </w:rPr>
        <w:t>Supreme Court is in all of our lives and business. This should be a major voting issue for Democrats in every election. Even in 2016, however, it didn’t rise to the top</w:t>
      </w:r>
      <w:r>
        <w:t>.</w:t>
      </w:r>
      <w:r w:rsidR="00392859">
        <w:t xml:space="preserve"> </w:t>
      </w:r>
      <w:r w:rsidRPr="005E1947">
        <w:rPr>
          <w:rStyle w:val="StyleUnderline"/>
        </w:rPr>
        <w:t>That was the year</w:t>
      </w:r>
      <w:r>
        <w:t xml:space="preserve"> President </w:t>
      </w:r>
      <w:r w:rsidRPr="005E1947">
        <w:rPr>
          <w:rStyle w:val="StyleUnderline"/>
        </w:rPr>
        <w:t>Barack Obama nominated</w:t>
      </w:r>
      <w:r>
        <w:t xml:space="preserve"> Merrick </w:t>
      </w:r>
      <w:r w:rsidRPr="005E1947">
        <w:rPr>
          <w:rStyle w:val="StyleUnderline"/>
        </w:rPr>
        <w:t>Garland</w:t>
      </w:r>
      <w:r>
        <w:t xml:space="preserve"> — a smart and lovely fellow according to senators from both parties — 10 months before his term ended. Senate Republican leader Mitch </w:t>
      </w:r>
      <w:r w:rsidRPr="00392859">
        <w:rPr>
          <w:rStyle w:val="StyleUnderline"/>
        </w:rPr>
        <w:t>McConnell and his passive-aggressive majority refused to consider Garland</w:t>
      </w:r>
      <w:r>
        <w:t xml:space="preserve"> for all that time, effectively shrinking Obama’s presidency from four years to three. </w:t>
      </w:r>
      <w:r w:rsidRPr="00392859">
        <w:rPr>
          <w:rStyle w:val="StyleUnderline"/>
        </w:rPr>
        <w:t>That was the most outrageous partisan obstructionism, and the most consequential, in my memory. Yet in several swing states and key demographics, Democratic turnout fell</w:t>
      </w:r>
      <w:r>
        <w:t>.</w:t>
      </w:r>
      <w:r w:rsidR="00392859">
        <w:t xml:space="preserve"> </w:t>
      </w:r>
      <w:r>
        <w:t>Now we have the results: Justice Neil Gorsuch, a conservative Trump pick who, at age 50, likely has another 25 to 30 years on the court. Rumors swirling for weeks that the 81-year-old Kennedy, a less predictable conservative, would retire this summer and give Trump another opportunity to nudge the court rightward (they were accurate, as it turned out). And two liberal seats held by Ginsburg and Stephen Breyer, who are 85 and 79, respectively.</w:t>
      </w:r>
      <w:r w:rsidR="00392859">
        <w:t xml:space="preserve"> </w:t>
      </w:r>
      <w:r>
        <w:t>It is not being disrespectful to say anything could happen — and if it happens while Trump is president and the Senate is Republican, the court could go from a 5-4 conservative majority to a 6-3 or even 7-2 conservative majority.</w:t>
      </w:r>
      <w:r w:rsidR="00392859">
        <w:t xml:space="preserve"> </w:t>
      </w:r>
      <w:r>
        <w:t>This is not the America most people prefer, considering that Hillary Clinton won 3 million more popular votes than Trump. There is a disconnect, however, in conveying to many voters both the mechanics of</w:t>
      </w:r>
      <w:r w:rsidR="00392859">
        <w:t xml:space="preserve"> </w:t>
      </w:r>
      <w:r>
        <w:t>Supreme Court nominations and just how much the makeup of the court affects them. At the height of the Garland controversy, the Pew Research Center found that seven in 10 Democrats had a favorable view of the court.</w:t>
      </w:r>
      <w:r w:rsidR="00392859">
        <w:t xml:space="preserve"> </w:t>
      </w:r>
      <w:r>
        <w:t>Brian Fallon, executive director of a new group called Demand Justice, attributed this to the court’s rulings upholding legal abortion and gay marriage. But he told me voters are missing the corporate capture of the Roberts court —</w:t>
      </w:r>
      <w:r w:rsidR="00392859">
        <w:t xml:space="preserve"> </w:t>
      </w:r>
      <w:r>
        <w:t>“all of the quiet work that the court is doing to undermine worker's rights” — as well as “the slowly emerging threat” on social issues such as abortion and gay rights.</w:t>
      </w:r>
      <w:r w:rsidR="00392859">
        <w:t xml:space="preserve"> </w:t>
      </w:r>
      <w:r>
        <w:t>Fallon, who worked for Clinton’s 2016 campaign, said she tried to fire up Democrats for two days during the Garland episode, and the needle did not move. “</w:t>
      </w:r>
      <w:r w:rsidRPr="00392859">
        <w:rPr>
          <w:rStyle w:val="Emphasis"/>
        </w:rPr>
        <w:t>I think we are years away from having a progressive base that is cultivated enough to treat this as a voting issue</w:t>
      </w:r>
      <w:r>
        <w:t>,” he said.</w:t>
      </w:r>
      <w:r w:rsidR="00392859">
        <w:t xml:space="preserve"> </w:t>
      </w:r>
      <w:r>
        <w:t>Not even donors are mobilized</w:t>
      </w:r>
      <w:r w:rsidR="00392859">
        <w:t xml:space="preserve"> </w:t>
      </w:r>
      <w:r>
        <w:t>One approach is to fold the court into the economic message Democrats already are running on — to frame the pro-business, anti-worker court as “part of the rigged economy,” as Fallon put it. He would ask voters this: “Do you you want a $15 minimum wage or Medicare for all? We could get it all and this court would strike it down.”</w:t>
      </w:r>
      <w:r w:rsidR="00392859">
        <w:t xml:space="preserve"> </w:t>
      </w:r>
      <w:r>
        <w:t xml:space="preserve">Fallon said </w:t>
      </w:r>
      <w:r w:rsidRPr="00392859">
        <w:rPr>
          <w:rStyle w:val="StyleUnderline"/>
        </w:rPr>
        <w:t>not even donors are as mobilized as they need to be</w:t>
      </w:r>
      <w:r>
        <w:t>, but some wealthy Democrats are stepping up. There are more than a dozen $1 million-plus donors to the Senate Majority PAC, and reservations for fall advertising time in states Democrats want to flip as well as the many they need to hold. There are also new groups like Win Justice and Fallon’s Demand Justice devoted at least in part to ginning up money and interest in Senate races.</w:t>
      </w:r>
      <w:r w:rsidR="00392859">
        <w:t xml:space="preserve"> </w:t>
      </w:r>
      <w:r w:rsidRPr="00392859">
        <w:rPr>
          <w:rStyle w:val="StyleUnderline"/>
        </w:rPr>
        <w:t>Democrats must</w:t>
      </w:r>
      <w:r>
        <w:t xml:space="preserve"> summon the energy to fight for a Democratic Senate and the money to </w:t>
      </w:r>
      <w:r w:rsidRPr="00392859">
        <w:rPr>
          <w:rStyle w:val="StyleUnderline"/>
        </w:rPr>
        <w:t xml:space="preserve">make the strongest argument possible. </w:t>
      </w:r>
      <w:r w:rsidRPr="00392859">
        <w:rPr>
          <w:rStyle w:val="Emphasis"/>
        </w:rPr>
        <w:t>The Supreme Court probably won't work</w:t>
      </w:r>
      <w:r>
        <w:t>, but economics might. All that matters is the result: prevailing over a Republican majority positioned to install an ideological, out-of-touch Supreme Court empowered to impose its will for generations.</w:t>
      </w:r>
    </w:p>
    <w:p w:rsidR="00703F1A" w:rsidRDefault="00703F1A" w:rsidP="00D265BA">
      <w:pPr>
        <w:pStyle w:val="Heading3"/>
      </w:pPr>
      <w:r>
        <w:t>U – AT border crisis thumper</w:t>
      </w:r>
    </w:p>
    <w:p w:rsidR="00703F1A" w:rsidRDefault="00703F1A" w:rsidP="00703F1A">
      <w:pPr>
        <w:pStyle w:val="Heading4"/>
      </w:pPr>
      <w:r>
        <w:t>Majority of public doesn’t care about border crisis</w:t>
      </w:r>
    </w:p>
    <w:p w:rsidR="00703F1A" w:rsidRPr="00501576" w:rsidRDefault="00703F1A" w:rsidP="00703F1A">
      <w:r>
        <w:rPr>
          <w:b/>
        </w:rPr>
        <w:t xml:space="preserve">Jennings 6/26 </w:t>
      </w:r>
      <w:r>
        <w:t>[Scott Jennings, CNN; June 26, 2018] “Democrats are making a big mistake on immigration,” www.cnn.com/2018/06/25/opinions/trump-immigration-gop-could-still-win-jennings-opinion/index.html</w:t>
      </w:r>
      <w:r w:rsidR="005B3F83">
        <w:t>//BPuch</w:t>
      </w:r>
      <w:r>
        <w:t xml:space="preserve"> </w:t>
      </w:r>
    </w:p>
    <w:p w:rsidR="00703F1A" w:rsidRPr="00162530" w:rsidRDefault="00703F1A" w:rsidP="00703F1A">
      <w:r w:rsidRPr="00162530">
        <w:rPr>
          <w:rStyle w:val="StyleUnderline"/>
        </w:rPr>
        <w:t>Two dumb things happened</w:t>
      </w:r>
      <w:r>
        <w:t xml:space="preserve"> in the last several days: The </w:t>
      </w:r>
      <w:r w:rsidRPr="00162530">
        <w:rPr>
          <w:rStyle w:val="StyleUnderline"/>
        </w:rPr>
        <w:t>Trump</w:t>
      </w:r>
      <w:r>
        <w:t xml:space="preserve"> administration </w:t>
      </w:r>
      <w:r w:rsidRPr="00162530">
        <w:rPr>
          <w:rStyle w:val="StyleUnderline"/>
        </w:rPr>
        <w:t>separated children from their parents</w:t>
      </w:r>
      <w:r>
        <w:t xml:space="preserve"> as they, many of them illegally, crossed the border into the United States, </w:t>
      </w:r>
      <w:r w:rsidRPr="00162530">
        <w:rPr>
          <w:rStyle w:val="StyleUnderline"/>
        </w:rPr>
        <w:t>and the</w:t>
      </w:r>
      <w:r>
        <w:t xml:space="preserve"> American </w:t>
      </w:r>
      <w:r w:rsidRPr="00162530">
        <w:rPr>
          <w:rStyle w:val="StyleUnderline"/>
        </w:rPr>
        <w:t>left assumed</w:t>
      </w:r>
      <w:r>
        <w:t xml:space="preserve"> that </w:t>
      </w:r>
      <w:r w:rsidRPr="00162530">
        <w:rPr>
          <w:rStyle w:val="StyleUnderline"/>
        </w:rPr>
        <w:t>the subsequent</w:t>
      </w:r>
      <w:r>
        <w:t xml:space="preserve"> </w:t>
      </w:r>
      <w:r w:rsidRPr="00162530">
        <w:rPr>
          <w:rStyle w:val="StyleUnderline"/>
        </w:rPr>
        <w:t>outcry</w:t>
      </w:r>
      <w:r>
        <w:t xml:space="preserve"> over this decision </w:t>
      </w:r>
      <w:r w:rsidRPr="00162530">
        <w:rPr>
          <w:rStyle w:val="StyleUnderline"/>
        </w:rPr>
        <w:t>would fundamentally alter the political landscape</w:t>
      </w:r>
      <w:r>
        <w:t>.</w:t>
      </w:r>
    </w:p>
    <w:p w:rsidR="00703F1A" w:rsidRDefault="00703F1A" w:rsidP="00703F1A">
      <w:r w:rsidRPr="00162530">
        <w:rPr>
          <w:rStyle w:val="StyleUnderline"/>
        </w:rPr>
        <w:t>This flap over family detention has again laid bare a debate that worked in Trump's favor in 2016 and could still help him</w:t>
      </w:r>
      <w:r>
        <w:t xml:space="preserve"> </w:t>
      </w:r>
      <w:r w:rsidRPr="00162530">
        <w:rPr>
          <w:rStyle w:val="StyleUnderline"/>
        </w:rPr>
        <w:t>and the Republican Party win in 2018</w:t>
      </w:r>
      <w:r w:rsidRPr="00162530">
        <w:t xml:space="preserve"> and 2020</w:t>
      </w:r>
      <w:r>
        <w:t xml:space="preserve">: </w:t>
      </w:r>
      <w:r w:rsidRPr="00162530">
        <w:rPr>
          <w:rStyle w:val="StyleUnderline"/>
        </w:rPr>
        <w:t>One party prefers tighter immigration restrictions and one party leans toward relaxed enforcement</w:t>
      </w:r>
      <w:r>
        <w:t>. Trump himself made that case in a speech in Las Vegas over the weekend, when he cited in fiery terms Democrats' desire for "open borders" on a campaign swing designed to boost the fortunes of incumbent Republican Dean Heller.</w:t>
      </w:r>
    </w:p>
    <w:p w:rsidR="00703F1A" w:rsidRDefault="00703F1A" w:rsidP="00703F1A">
      <w:r w:rsidRPr="00162530">
        <w:rPr>
          <w:rStyle w:val="StyleUnderline"/>
        </w:rPr>
        <w:t>Democrats are likely to be disappointed when they poll this issue</w:t>
      </w:r>
      <w:r>
        <w:t xml:space="preserve">. My guess is that </w:t>
      </w:r>
      <w:r w:rsidRPr="00162530">
        <w:rPr>
          <w:rStyle w:val="StyleUnderline"/>
        </w:rPr>
        <w:t>a majority of Americans will feel the same about Trump before and after</w:t>
      </w:r>
      <w:r>
        <w:t xml:space="preserve">, and </w:t>
      </w:r>
      <w:r w:rsidRPr="00162530">
        <w:rPr>
          <w:rStyle w:val="StyleUnderline"/>
        </w:rPr>
        <w:t xml:space="preserve">some may even like him more. The bottom is not going to fall out of this presidency over Trump taking a position that conforms with his hardline anti-immigration stance. I imagine </w:t>
      </w:r>
      <w:r w:rsidRPr="00162530">
        <w:rPr>
          <w:rStyle w:val="Emphasis"/>
        </w:rPr>
        <w:t>a negligible number of Trump supporters will abandon their support for him over this misguided policy</w:t>
      </w:r>
      <w:r>
        <w:t>.</w:t>
      </w:r>
    </w:p>
    <w:p w:rsidR="00703F1A" w:rsidRPr="00162530" w:rsidRDefault="00703F1A" w:rsidP="00703F1A">
      <w:r w:rsidRPr="00501576">
        <w:t xml:space="preserve">Regarding what to do with the immigrant families once they are detained, Democrats should not assume wide support for the position taken by Sen. Kamala Harris of California -- essentially, release them inside the United States pending a hearing. While </w:t>
      </w:r>
      <w:r w:rsidRPr="00501576">
        <w:rPr>
          <w:rStyle w:val="Emphasis"/>
        </w:rPr>
        <w:t>most polling shows that Americans view legal immigration as a positive thing</w:t>
      </w:r>
      <w:r>
        <w:t xml:space="preserve"> for the United </w:t>
      </w:r>
      <w:r w:rsidRPr="00501576">
        <w:t>States, a sizable portion of Americans would likely prefer to keep the families together before deporting them to their</w:t>
      </w:r>
      <w:r>
        <w:t xml:space="preserve"> country of origin -- as opposed to releasing them inside the United States. </w:t>
      </w:r>
      <w:r w:rsidRPr="00501576">
        <w:t>Most</w:t>
      </w:r>
      <w:r>
        <w:t xml:space="preserve"> voters welcome people coming here legally, </w:t>
      </w:r>
      <w:r w:rsidRPr="00501576">
        <w:rPr>
          <w:rStyle w:val="Emphasis"/>
        </w:rPr>
        <w:t>but believe illegal immigration is a serious problem</w:t>
      </w:r>
      <w:r>
        <w:t>.</w:t>
      </w:r>
    </w:p>
    <w:p w:rsidR="00703F1A" w:rsidRPr="00703F1A" w:rsidRDefault="00703F1A" w:rsidP="00703F1A"/>
    <w:p w:rsidR="008B0F15" w:rsidRDefault="008B0F15" w:rsidP="00D265BA">
      <w:pPr>
        <w:pStyle w:val="Heading3"/>
      </w:pPr>
      <w:r>
        <w:t>U – AT bad candidates</w:t>
      </w:r>
    </w:p>
    <w:p w:rsidR="008B0F15" w:rsidRDefault="008B0F15" w:rsidP="008B0F15">
      <w:pPr>
        <w:pStyle w:val="Heading4"/>
      </w:pPr>
      <w:r>
        <w:t>Dem candidates are ideal fits for their races, and they survived tough primary battles</w:t>
      </w:r>
    </w:p>
    <w:p w:rsidR="008B0F15" w:rsidRDefault="008B0F15" w:rsidP="008B0F15">
      <w:r w:rsidRPr="008B0F15">
        <w:rPr>
          <w:rStyle w:val="Style13ptBold"/>
        </w:rPr>
        <w:t>Antle 6-18</w:t>
      </w:r>
      <w:r>
        <w:t xml:space="preserve">-2018 – Examiner politics editor (James, “Democrats know their 'blue wave' is no sure thing,” </w:t>
      </w:r>
      <w:r w:rsidRPr="008B0F15">
        <w:rPr>
          <w:i/>
        </w:rPr>
        <w:t>Washington Examiner</w:t>
      </w:r>
      <w:r>
        <w:t xml:space="preserve">, </w:t>
      </w:r>
      <w:hyperlink r:id="rId11" w:history="1">
        <w:r w:rsidR="002E318E" w:rsidRPr="006F5688">
          <w:rPr>
            <w:rStyle w:val="Hyperlink"/>
          </w:rPr>
          <w:t>https://www.washingtonexaminer.com/news/democrats-know-midterm-blue-wave-is-no-sure-thing)//BB</w:t>
        </w:r>
      </w:hyperlink>
    </w:p>
    <w:p w:rsidR="002E318E" w:rsidRPr="008B0F15" w:rsidRDefault="002E318E" w:rsidP="008B0F15"/>
    <w:p w:rsidR="008B0F15" w:rsidRPr="008B0F15" w:rsidRDefault="008B0F15" w:rsidP="008B0F15">
      <w:r>
        <w:t>“</w:t>
      </w:r>
      <w:r w:rsidRPr="008B0F15">
        <w:rPr>
          <w:rStyle w:val="StyleUnderline"/>
        </w:rPr>
        <w:t>With the majority of primary elections behind us, it’s clear that Democrats have nominated incredibly strong candidates who uniquely fit their districts and have built top-tier campaigns</w:t>
      </w:r>
      <w:r>
        <w:t>,” said Tyler Law, a spokesman for the Democratic Congressional Campaign Committee. “</w:t>
      </w:r>
      <w:r w:rsidRPr="008B0F15">
        <w:rPr>
          <w:rStyle w:val="StyleUnderline"/>
        </w:rPr>
        <w:t>With a huge pickup in Pennsylvania, highly effective maneuvering of the California top-two system</w:t>
      </w:r>
      <w:r>
        <w:t xml:space="preserve">, and a historically unpopular House Republican agenda on healthcare and taxes, </w:t>
      </w:r>
      <w:r w:rsidRPr="008B0F15">
        <w:rPr>
          <w:rStyle w:val="StyleUnderline"/>
        </w:rPr>
        <w:t>Democrats have all the momentum heading into the midterms.</w:t>
      </w:r>
      <w:r>
        <w:t xml:space="preserve"> That said, we take nothing for granted given that Republicans will have a massive resource advantage with all of their dark money outside groups.” </w:t>
      </w:r>
      <w:r w:rsidRPr="008B0F15">
        <w:rPr>
          <w:rStyle w:val="StyleUnderline"/>
        </w:rPr>
        <w:t>California is a good example of the mixed signals this election cycle has sent. Democrats feared their overcrowded primary fields</w:t>
      </w:r>
      <w:r>
        <w:t xml:space="preserve">, riven by ideological divisions between factions loyal to 2016 nominee Hillary Clinton and her progressive challenger Bernie Sanders, would deprive them the opportunity to contest some Clinton-won districts in the state currently represented by GOP congressmen. Because California had adopted a top-two “jungle primary” system regardless of party affiliation, </w:t>
      </w:r>
      <w:r w:rsidRPr="008B0F15">
        <w:rPr>
          <w:rStyle w:val="StyleUnderline"/>
        </w:rPr>
        <w:t>the concern was that Democratic votes would be so split in some of these districts that none of their candidates would make it to the general election ballot</w:t>
      </w:r>
      <w:r>
        <w:t xml:space="preserve">. </w:t>
      </w:r>
      <w:r w:rsidRPr="008B0F15">
        <w:rPr>
          <w:rStyle w:val="StyleUnderline"/>
        </w:rPr>
        <w:t>Instead Democrats advanced in all these districts. “First, we didn’t get locked out of anything,</w:t>
      </w:r>
      <w:r>
        <w:t>” said Brad Bannon, a Democratic strategist. “</w:t>
      </w:r>
      <w:r w:rsidRPr="008B0F15">
        <w:rPr>
          <w:rStyle w:val="StyleUnderline"/>
        </w:rPr>
        <w:t>This gives Democrats an opportunity to play to November</w:t>
      </w:r>
      <w:r>
        <w:t xml:space="preserve">. … </w:t>
      </w:r>
      <w:r w:rsidRPr="008B0F15">
        <w:rPr>
          <w:rStyle w:val="StyleUnderline"/>
        </w:rPr>
        <w:t>Second, if you look at some the Republican incumbents, yeah they finished way ahead of their Democratic opponents, but they ended up in the high 40s. The reality is, they’re going to have to do better than that to win in November</w:t>
      </w:r>
      <w:r>
        <w:t>."</w:t>
      </w:r>
    </w:p>
    <w:p w:rsidR="00D265BA" w:rsidRPr="001C5767" w:rsidRDefault="00E96796" w:rsidP="00D265BA">
      <w:pPr>
        <w:pStyle w:val="Heading3"/>
      </w:pPr>
      <w:r>
        <w:t xml:space="preserve">L – </w:t>
      </w:r>
      <w:r w:rsidR="00730FAE">
        <w:t>immigration</w:t>
      </w:r>
    </w:p>
    <w:p w:rsidR="003D3F5B" w:rsidRDefault="00B64B6E" w:rsidP="003D3F5B">
      <w:pPr>
        <w:pStyle w:val="Heading4"/>
      </w:pPr>
      <w:r>
        <w:t xml:space="preserve">The plan gives the GOP a platform </w:t>
      </w:r>
      <w:r w:rsidRPr="00B64B6E">
        <w:rPr>
          <w:u w:val="single"/>
        </w:rPr>
        <w:t>beyond</w:t>
      </w:r>
      <w:r>
        <w:t xml:space="preserve"> tax reform---that guarantees GOP victory</w:t>
      </w:r>
    </w:p>
    <w:p w:rsidR="003D3F5B" w:rsidRDefault="003D3F5B" w:rsidP="003D3F5B">
      <w:r w:rsidRPr="00D6666C">
        <w:rPr>
          <w:rStyle w:val="Style13ptBold"/>
        </w:rPr>
        <w:t>Bush 6-6</w:t>
      </w:r>
      <w:r w:rsidR="009C6AB9">
        <w:t>-2018 – former presidential candidate (</w:t>
      </w:r>
      <w:r>
        <w:t xml:space="preserve">Jeb, “Jeb Bush: Delaying Immigration Reform Is a Missed Opportunity for Republicans,” </w:t>
      </w:r>
      <w:r w:rsidRPr="00B64B6E">
        <w:rPr>
          <w:i/>
        </w:rPr>
        <w:t>TIME</w:t>
      </w:r>
      <w:r>
        <w:t xml:space="preserve">, </w:t>
      </w:r>
      <w:hyperlink r:id="rId12" w:history="1">
        <w:r w:rsidR="002E7163" w:rsidRPr="00250DC8">
          <w:rPr>
            <w:rStyle w:val="Hyperlink"/>
          </w:rPr>
          <w:t>http://time.com/5302970/jeb-bush-daca-immigration-reform-republicans-midterms/)//BB</w:t>
        </w:r>
      </w:hyperlink>
    </w:p>
    <w:p w:rsidR="002E7163" w:rsidRPr="00D62459" w:rsidRDefault="002E7163" w:rsidP="003D3F5B"/>
    <w:p w:rsidR="003D3F5B" w:rsidRPr="0037647F" w:rsidRDefault="003D3F5B" w:rsidP="003D3F5B">
      <w:pPr>
        <w:rPr>
          <w:sz w:val="10"/>
        </w:rPr>
      </w:pPr>
      <w:r w:rsidRPr="0037647F">
        <w:rPr>
          <w:rStyle w:val="StyleUnderline"/>
        </w:rPr>
        <w:t>Despite the urgency of our nation’s immigration crisis, politicians on both sides of the aisle cynically employ immigration as a wedge issue</w:t>
      </w:r>
      <w:r w:rsidRPr="0037647F">
        <w:rPr>
          <w:sz w:val="10"/>
        </w:rPr>
        <w:t>, election after election, for their own benefit. Meanwhile, our inability to fix a broken system has tremendous real world costs, both human and economic.</w:t>
      </w:r>
      <w:r w:rsidR="0037647F" w:rsidRPr="0037647F">
        <w:rPr>
          <w:sz w:val="10"/>
        </w:rPr>
        <w:t xml:space="preserve"> </w:t>
      </w:r>
      <w:r w:rsidRPr="0037647F">
        <w:rPr>
          <w:rStyle w:val="StyleUnderline"/>
          <w:highlight w:val="yellow"/>
        </w:rPr>
        <w:t>As Republicans consider whether they will hold off taking up immigration in advance of November, I offer a cautionary hypothetical</w:t>
      </w:r>
      <w:r w:rsidRPr="0037647F">
        <w:rPr>
          <w:sz w:val="10"/>
        </w:rPr>
        <w:t xml:space="preserve">: What happens </w:t>
      </w:r>
      <w:r w:rsidRPr="0037647F">
        <w:rPr>
          <w:rStyle w:val="StyleUnderline"/>
          <w:highlight w:val="yellow"/>
        </w:rPr>
        <w:t>if Congress doesn’t address the issue</w:t>
      </w:r>
      <w:r w:rsidRPr="0037647F">
        <w:rPr>
          <w:sz w:val="10"/>
        </w:rPr>
        <w:t xml:space="preserve"> this year, and </w:t>
      </w:r>
      <w:r w:rsidRPr="0037647F">
        <w:rPr>
          <w:rStyle w:val="StyleUnderline"/>
          <w:highlight w:val="yellow"/>
        </w:rPr>
        <w:t>Republicans lose the majority</w:t>
      </w:r>
      <w:r w:rsidRPr="0037647F">
        <w:rPr>
          <w:sz w:val="10"/>
        </w:rPr>
        <w:t>? Do we really want to risk waiting to see what a Democratic House and an unpredictable White House may do?</w:t>
      </w:r>
      <w:r w:rsidR="0037647F" w:rsidRPr="0037647F">
        <w:rPr>
          <w:sz w:val="10"/>
        </w:rPr>
        <w:t xml:space="preserve"> </w:t>
      </w:r>
      <w:r w:rsidRPr="0037647F">
        <w:rPr>
          <w:sz w:val="10"/>
        </w:rPr>
        <w:t>As opposed to caucus infighting over a vote on the fate of DREAMers — just one of many issues that must be addressed — why not embrace conservative, comprehensive immigration reform now? Piecemeal legislative efforts haven’t proved successful to date, so let’s advance a suite of reforms that will return our immigration system into a functioning and economically advantageous institution. President Donald Trump — who has displayed a striking lack of consistency on immigration policy but deserves credit for remaining focused on border security — has indicated multiple times he is open to a striking a deal, something President Obama failed to do when his party controlled Congress.</w:t>
      </w:r>
      <w:r w:rsidR="0037647F" w:rsidRPr="0037647F">
        <w:rPr>
          <w:sz w:val="10"/>
        </w:rPr>
        <w:t xml:space="preserve"> </w:t>
      </w:r>
      <w:r w:rsidRPr="0037647F">
        <w:rPr>
          <w:rStyle w:val="StyleUnderline"/>
        </w:rPr>
        <w:t xml:space="preserve">The </w:t>
      </w:r>
      <w:r w:rsidRPr="003E16B8">
        <w:rPr>
          <w:rStyle w:val="StyleUnderline"/>
          <w:highlight w:val="yellow"/>
        </w:rPr>
        <w:t>politics</w:t>
      </w:r>
      <w:r w:rsidRPr="0037647F">
        <w:rPr>
          <w:rStyle w:val="StyleUnderline"/>
        </w:rPr>
        <w:t xml:space="preserve"> of the issue </w:t>
      </w:r>
      <w:r w:rsidRPr="003E16B8">
        <w:rPr>
          <w:rStyle w:val="StyleUnderline"/>
          <w:highlight w:val="yellow"/>
        </w:rPr>
        <w:t xml:space="preserve">may be tough, but the </w:t>
      </w:r>
      <w:r w:rsidRPr="0037647F">
        <w:rPr>
          <w:rStyle w:val="StyleUnderline"/>
          <w:highlight w:val="yellow"/>
        </w:rPr>
        <w:t>solutions are far from elusive</w:t>
      </w:r>
      <w:r w:rsidRPr="0037647F">
        <w:rPr>
          <w:sz w:val="10"/>
        </w:rPr>
        <w:t>.</w:t>
      </w:r>
      <w:r w:rsidR="0037647F" w:rsidRPr="0037647F">
        <w:rPr>
          <w:sz w:val="10"/>
        </w:rPr>
        <w:t xml:space="preserve"> </w:t>
      </w:r>
      <w:r w:rsidRPr="0037647F">
        <w:rPr>
          <w:sz w:val="10"/>
        </w:rPr>
        <w:t>First, it is past time to truly secure our border, and there are new technologies to supplement physical barriers that can be more effective at a dramatically lower cost than constructing a 2,200-mile wall— an unrealistic idea that has little chance of coming fully to fruition, regardless of who pays for it. Considering the latest idea is to “crowdfund” the estimated $21.6 billion project, it would seem pragmatic to focus on the achievable, including bolstering drone surveillance and improving infrastructure that will allow for better monitoring of our border.</w:t>
      </w:r>
      <w:r w:rsidR="0037647F" w:rsidRPr="0037647F">
        <w:rPr>
          <w:sz w:val="10"/>
        </w:rPr>
        <w:t xml:space="preserve"> </w:t>
      </w:r>
      <w:r w:rsidRPr="0037647F">
        <w:rPr>
          <w:sz w:val="10"/>
        </w:rPr>
        <w:t>Second, we must end the diversity lottery — which results in 50,000 visas annually — and narrow family reunification to what every other country allots for: spouses and minor children. Chain migration accounts for a substantial portion of immigrant entrances into our country with no respect to merit or prospective benefit to our nation.</w:t>
      </w:r>
      <w:r w:rsidR="0037647F" w:rsidRPr="0037647F">
        <w:rPr>
          <w:sz w:val="10"/>
        </w:rPr>
        <w:t xml:space="preserve"> </w:t>
      </w:r>
      <w:r w:rsidRPr="0037647F">
        <w:rPr>
          <w:sz w:val="10"/>
        </w:rPr>
        <w:t>Countries like Canada and Australia have prioritized economic-driven factors in their immigration systems, with substantial benefits for their economies. Based on current research, we already know legal immigrants are almost twice as likely to start a business than individuals born here, comprise a quarter of all entrepreneurs in the country and are three times more likely to file patents for innovations.</w:t>
      </w:r>
      <w:r w:rsidR="0037647F" w:rsidRPr="0037647F">
        <w:rPr>
          <w:sz w:val="10"/>
        </w:rPr>
        <w:t xml:space="preserve"> </w:t>
      </w:r>
      <w:r w:rsidRPr="0037647F">
        <w:rPr>
          <w:rStyle w:val="StyleUnderline"/>
        </w:rPr>
        <w:t xml:space="preserve">Dramatically </w:t>
      </w:r>
      <w:r w:rsidRPr="0037647F">
        <w:rPr>
          <w:rStyle w:val="StyleUnderline"/>
          <w:highlight w:val="yellow"/>
        </w:rPr>
        <w:t>cutting legal immigration isn’t the answer. We need a guest worker program</w:t>
      </w:r>
      <w:r w:rsidRPr="0037647F">
        <w:rPr>
          <w:sz w:val="10"/>
        </w:rPr>
        <w:t xml:space="preserve"> linked to market demand. </w:t>
      </w:r>
      <w:r w:rsidRPr="00BD3E91">
        <w:rPr>
          <w:rStyle w:val="StyleUnderline"/>
          <w:highlight w:val="yellow"/>
        </w:rPr>
        <w:t>We need</w:t>
      </w:r>
      <w:r w:rsidRPr="0037647F">
        <w:rPr>
          <w:rStyle w:val="StyleUnderline"/>
        </w:rPr>
        <w:t xml:space="preserve"> to make it easier for foreign students</w:t>
      </w:r>
      <w:r w:rsidRPr="0037647F">
        <w:rPr>
          <w:sz w:val="10"/>
        </w:rPr>
        <w:t xml:space="preserve"> gaining valuable college educations here </w:t>
      </w:r>
      <w:r w:rsidRPr="0037647F">
        <w:rPr>
          <w:rStyle w:val="StyleUnderline"/>
        </w:rPr>
        <w:t xml:space="preserve">to obtain </w:t>
      </w:r>
      <w:r w:rsidRPr="00BD3E91">
        <w:rPr>
          <w:rStyle w:val="StyleUnderline"/>
          <w:highlight w:val="yellow"/>
        </w:rPr>
        <w:t>work visas</w:t>
      </w:r>
      <w:r w:rsidRPr="0037647F">
        <w:rPr>
          <w:rStyle w:val="StyleUnderline"/>
        </w:rPr>
        <w:t xml:space="preserve">. And </w:t>
      </w:r>
      <w:r w:rsidRPr="0037647F">
        <w:rPr>
          <w:rStyle w:val="StyleUnderline"/>
          <w:highlight w:val="yellow"/>
        </w:rPr>
        <w:t>we must</w:t>
      </w:r>
      <w:r w:rsidRPr="0037647F">
        <w:rPr>
          <w:rStyle w:val="StyleUnderline"/>
        </w:rPr>
        <w:t xml:space="preserve"> reform the H-1B visa program to </w:t>
      </w:r>
      <w:r w:rsidRPr="0037647F">
        <w:rPr>
          <w:rStyle w:val="StyleUnderline"/>
          <w:highlight w:val="yellow"/>
        </w:rPr>
        <w:t xml:space="preserve">help </w:t>
      </w:r>
      <w:r w:rsidRPr="003E16B8">
        <w:rPr>
          <w:rStyle w:val="StyleUnderline"/>
        </w:rPr>
        <w:t>address</w:t>
      </w:r>
      <w:r w:rsidRPr="0037647F">
        <w:rPr>
          <w:sz w:val="10"/>
        </w:rPr>
        <w:t xml:space="preserve"> the 6.7 million </w:t>
      </w:r>
      <w:r w:rsidRPr="003E16B8">
        <w:rPr>
          <w:rStyle w:val="StyleUnderline"/>
        </w:rPr>
        <w:t xml:space="preserve">job openings that remain unfilled because </w:t>
      </w:r>
      <w:r w:rsidRPr="0037647F">
        <w:rPr>
          <w:rStyle w:val="StyleUnderline"/>
          <w:highlight w:val="yellow"/>
        </w:rPr>
        <w:t xml:space="preserve">employers </w:t>
      </w:r>
      <w:r w:rsidRPr="003E16B8">
        <w:rPr>
          <w:rStyle w:val="StyleUnderline"/>
        </w:rPr>
        <w:t xml:space="preserve">can’t </w:t>
      </w:r>
      <w:r w:rsidRPr="0037647F">
        <w:rPr>
          <w:rStyle w:val="StyleUnderline"/>
          <w:highlight w:val="yellow"/>
        </w:rPr>
        <w:t xml:space="preserve">find </w:t>
      </w:r>
      <w:r w:rsidRPr="003E16B8">
        <w:rPr>
          <w:rStyle w:val="StyleUnderline"/>
        </w:rPr>
        <w:t xml:space="preserve">enough </w:t>
      </w:r>
      <w:r w:rsidRPr="0037647F">
        <w:rPr>
          <w:rStyle w:val="StyleUnderline"/>
          <w:highlight w:val="yellow"/>
        </w:rPr>
        <w:t>skilled workers</w:t>
      </w:r>
      <w:r w:rsidRPr="0037647F">
        <w:rPr>
          <w:sz w:val="10"/>
        </w:rPr>
        <w:t>.</w:t>
      </w:r>
      <w:r w:rsidR="0037647F" w:rsidRPr="0037647F">
        <w:rPr>
          <w:sz w:val="10"/>
        </w:rPr>
        <w:t xml:space="preserve"> </w:t>
      </w:r>
      <w:r w:rsidRPr="0037647F">
        <w:rPr>
          <w:sz w:val="10"/>
        </w:rPr>
        <w:t>Third, we must modernize our system, overhaul the bureaucracy and effectively enforce our immigration laws. The biggest immigration problem we face is the large population of immigrants who overstay their visas, accounting for a full two-thirds of those here illegally in recent years. Investments in our court system and law enforcement are critical — currently, there is a backlog of more than 700,000 cases before immigration judges. E-Verify, a Department of Homeland Security resource that enables businesses to check if prospective employees are eligible to work in the U.S., must be enhanced and made mandatory to use; employers who don’t should face sanctions. We also have to improve the William Wilberforce Trafficking Victims Protection Reauthorization Act so it no longer provides an unintended incentive for sending Central American children into the country illegally.</w:t>
      </w:r>
      <w:r w:rsidR="0037647F" w:rsidRPr="0037647F">
        <w:rPr>
          <w:sz w:val="10"/>
        </w:rPr>
        <w:t xml:space="preserve"> </w:t>
      </w:r>
      <w:r w:rsidRPr="0037647F">
        <w:rPr>
          <w:sz w:val="10"/>
        </w:rPr>
        <w:t>Finally — and likely the most difficult element to achieve consensus on — we need to address the full population of illegal immigrants in our country today.</w:t>
      </w:r>
      <w:r w:rsidR="0037647F" w:rsidRPr="0037647F">
        <w:rPr>
          <w:sz w:val="10"/>
        </w:rPr>
        <w:t xml:space="preserve"> </w:t>
      </w:r>
      <w:r w:rsidRPr="0037647F">
        <w:rPr>
          <w:sz w:val="10"/>
        </w:rPr>
        <w:t>For all law-abiding DREAMers, there should be a path to citizenship. But the same should not be extended to their parents or other undocumented immigrants who broke laws to come here. Rather, we should develop a framework that allows for them to come out from the shadows, apply for a provisional green card, pay a fine, pay taxes (as many already do) and, over an extended period of time, earn legal status. Rhetoric aside, our country has no realistic plans to deport millions of people, and it’s time we address what we actually can do. Refusing to address the status of the majority of illegal immigrants in the country will only prolong our challenges.</w:t>
      </w:r>
      <w:r w:rsidR="0037647F" w:rsidRPr="0037647F">
        <w:rPr>
          <w:sz w:val="10"/>
        </w:rPr>
        <w:t xml:space="preserve"> </w:t>
      </w:r>
      <w:r w:rsidRPr="0037647F">
        <w:rPr>
          <w:rStyle w:val="StyleUnderline"/>
        </w:rPr>
        <w:t xml:space="preserve">Meaningful </w:t>
      </w:r>
      <w:r w:rsidRPr="0037647F">
        <w:rPr>
          <w:rStyle w:val="StyleUnderline"/>
          <w:highlight w:val="yellow"/>
        </w:rPr>
        <w:t>tax reform was a</w:t>
      </w:r>
      <w:r w:rsidRPr="0037647F">
        <w:rPr>
          <w:rStyle w:val="StyleUnderline"/>
        </w:rPr>
        <w:t xml:space="preserve"> huge </w:t>
      </w:r>
      <w:r w:rsidRPr="0037647F">
        <w:rPr>
          <w:rStyle w:val="StyleUnderline"/>
          <w:highlight w:val="yellow"/>
        </w:rPr>
        <w:t>win</w:t>
      </w:r>
      <w:r w:rsidRPr="0037647F">
        <w:rPr>
          <w:rStyle w:val="StyleUnderline"/>
        </w:rPr>
        <w:t xml:space="preserve"> for the American people in 2018, </w:t>
      </w:r>
      <w:r w:rsidRPr="0037647F">
        <w:rPr>
          <w:rStyle w:val="StyleUnderline"/>
          <w:highlight w:val="yellow"/>
        </w:rPr>
        <w:t xml:space="preserve">but it doesn’t have to be the only one. If congressional Republicans want to be </w:t>
      </w:r>
      <w:r w:rsidRPr="0037647F">
        <w:rPr>
          <w:rStyle w:val="Emphasis"/>
          <w:highlight w:val="yellow"/>
        </w:rPr>
        <w:t>masters of their own fate on election day</w:t>
      </w:r>
      <w:r w:rsidRPr="0037647F">
        <w:rPr>
          <w:rStyle w:val="StyleUnderline"/>
          <w:highlight w:val="yellow"/>
        </w:rPr>
        <w:t xml:space="preserve">, they need to keep working. </w:t>
      </w:r>
      <w:r w:rsidRPr="0037647F">
        <w:rPr>
          <w:rStyle w:val="Emphasis"/>
          <w:highlight w:val="yellow"/>
        </w:rPr>
        <w:t>Tackling</w:t>
      </w:r>
      <w:r w:rsidRPr="0037647F">
        <w:rPr>
          <w:rStyle w:val="Emphasis"/>
        </w:rPr>
        <w:t xml:space="preserve"> </w:t>
      </w:r>
      <w:r w:rsidRPr="0037647F">
        <w:rPr>
          <w:rStyle w:val="Emphasis"/>
          <w:highlight w:val="yellow"/>
        </w:rPr>
        <w:t>immigration</w:t>
      </w:r>
      <w:r w:rsidRPr="0037647F">
        <w:rPr>
          <w:sz w:val="10"/>
        </w:rPr>
        <w:t xml:space="preserve"> and other issues of high priority to voters — including finally repealing Obamacare, as promised — </w:t>
      </w:r>
      <w:r w:rsidRPr="0037647F">
        <w:rPr>
          <w:rStyle w:val="Emphasis"/>
          <w:highlight w:val="yellow"/>
        </w:rPr>
        <w:t>would provide conservatives the platform guaranteed to win in 2018</w:t>
      </w:r>
      <w:r w:rsidRPr="0037647F">
        <w:rPr>
          <w:sz w:val="10"/>
        </w:rPr>
        <w:t>.</w:t>
      </w:r>
    </w:p>
    <w:p w:rsidR="00730FAE" w:rsidRDefault="00730FAE" w:rsidP="00730FAE">
      <w:pPr>
        <w:pStyle w:val="Heading4"/>
      </w:pPr>
      <w:r>
        <w:t xml:space="preserve">The plan forces Trump to </w:t>
      </w:r>
      <w:r w:rsidRPr="002E7163">
        <w:rPr>
          <w:u w:val="single"/>
        </w:rPr>
        <w:t>turn on a dime</w:t>
      </w:r>
      <w:r>
        <w:t xml:space="preserve"> on immigration---that’s key to GOP victory in the midterm</w:t>
      </w:r>
    </w:p>
    <w:p w:rsidR="00730FAE" w:rsidRDefault="00730FAE" w:rsidP="00730FAE">
      <w:r w:rsidRPr="00BD3E91">
        <w:rPr>
          <w:rStyle w:val="Style13ptBold"/>
        </w:rPr>
        <w:t>Williams 17</w:t>
      </w:r>
      <w:r w:rsidR="00BD3E91">
        <w:t xml:space="preserve"> – honorary doctorates from Haverford College and State University of New York</w:t>
      </w:r>
      <w:r>
        <w:t xml:space="preserve"> (Juan, “Juan Williams: The ground shifts on immigration,” Fox news, </w:t>
      </w:r>
      <w:hyperlink r:id="rId13" w:history="1">
        <w:r w:rsidR="002E7163" w:rsidRPr="00250DC8">
          <w:rPr>
            <w:rStyle w:val="Hyperlink"/>
          </w:rPr>
          <w:t>http://www.foxnews.com/opinion/2017/12/19/juan-williams-ground-shifts-on-immigration.html)//BB</w:t>
        </w:r>
      </w:hyperlink>
    </w:p>
    <w:p w:rsidR="002E7163" w:rsidRDefault="002E7163" w:rsidP="00730FAE"/>
    <w:p w:rsidR="00730FAE" w:rsidRDefault="00730FAE" w:rsidP="003D3F5B">
      <w:r>
        <w:t xml:space="preserve">The earthquake began when </w:t>
      </w:r>
      <w:r w:rsidRPr="00730FAE">
        <w:rPr>
          <w:rStyle w:val="StyleUnderline"/>
          <w:highlight w:val="yellow"/>
        </w:rPr>
        <w:t>candidates</w:t>
      </w:r>
      <w:r w:rsidRPr="001C5767">
        <w:rPr>
          <w:rStyle w:val="StyleUnderline"/>
        </w:rPr>
        <w:t xml:space="preserve"> backed by </w:t>
      </w:r>
      <w:r>
        <w:t xml:space="preserve">President </w:t>
      </w:r>
      <w:r w:rsidRPr="001C5767">
        <w:rPr>
          <w:rStyle w:val="StyleUnderline"/>
        </w:rPr>
        <w:t xml:space="preserve">Trump </w:t>
      </w:r>
      <w:r w:rsidRPr="00730FAE">
        <w:rPr>
          <w:rStyle w:val="StyleUnderline"/>
          <w:highlight w:val="yellow"/>
        </w:rPr>
        <w:t>played strong anti-immigrant cards</w:t>
      </w:r>
      <w:r w:rsidRPr="001C5767">
        <w:rPr>
          <w:rStyle w:val="StyleUnderline"/>
        </w:rPr>
        <w:t xml:space="preserve"> </w:t>
      </w:r>
      <w:r>
        <w:t xml:space="preserve">in Virginia’s gubernatorial race and Alabama’s Senate race — </w:t>
      </w:r>
      <w:r w:rsidRPr="00730FAE">
        <w:rPr>
          <w:rStyle w:val="StyleUnderline"/>
          <w:highlight w:val="yellow"/>
        </w:rPr>
        <w:t>and both came up losers</w:t>
      </w:r>
      <w:r>
        <w:t xml:space="preserve">. Trump, who had begun pulling down the curtain on the Obama-era program called Deferred Action for Childhood Arrivals (DACA), is himself now talking a different game. The popularity of DACA has been on the rise. The program allows many people who arrived illegally in the U.S. as children to avoid deportation. Last week, Senate Minority Leader Charles Schumer, D-N.Y., took to the Senate floor and said, “We are in the process of negotiating with Republicans to provide a significant investment in border security in exchange for DACA. These talks continue to progress, and I’m hopeful we can reach an agreement.” Republican Sen. Jeff Flake , Ariz., told reporters last week that the working group was “very close” to a deal. Flake had previously said that he had a “firm commitment” from Senate leadership to work with him on a permanent DACA fix in exchange for his vote on the GOP tax cut bill. Earlier this month, 34 House Republicans sent a letter to Speaker Paul Ryan, R-Wis., urging a vote on a DACA fix before the New Year. Many of those Republicans represent swing districts with a growing number of immigrants. "We are compelled to act immediately because many DACA recipients are about to lose or have already lost their permits in the wake of the program's rescission," the letter read. </w:t>
      </w:r>
      <w:r w:rsidRPr="001C5767">
        <w:rPr>
          <w:rStyle w:val="StyleUnderline"/>
        </w:rPr>
        <w:t>Trump</w:t>
      </w:r>
      <w:r>
        <w:t xml:space="preserve">, unlike any other Republicans, </w:t>
      </w:r>
      <w:r w:rsidRPr="001C5767">
        <w:rPr>
          <w:rStyle w:val="StyleUnderline"/>
        </w:rPr>
        <w:t>can do his party colleagues in Congress</w:t>
      </w:r>
      <w:r>
        <w:t xml:space="preserve">ional </w:t>
      </w:r>
      <w:r w:rsidRPr="001C5767">
        <w:rPr>
          <w:rStyle w:val="StyleUnderline"/>
        </w:rPr>
        <w:t xml:space="preserve">a huge </w:t>
      </w:r>
      <w:r w:rsidRPr="00D265BA">
        <w:rPr>
          <w:rStyle w:val="StyleUnderline"/>
        </w:rPr>
        <w:t>favor by resolving the issue before the midterm elections</w:t>
      </w:r>
      <w:r>
        <w:t xml:space="preserve">. House Minority Leader Nancy Pelosi, D-Calif., said flatly, “We will not leave here without a DACA fix.” Powerful business interests ranging from the U.S. Chamber of Commerce to Facebook CEO Mark Zuckerberg’s immigration reform group have been lobbying Congress hard to pass a DACA fix. “If ever there was an occasion to come together to help people improve their lives, this is it,” wrote Tim Cook, the left-leaning head of Apple, and Charles Koch, the conservative chief executive of Koch Industries, in a Washington Post op-ed last week. While Trump has expressed sympathy for the children who were protected by DACA, the urgent question is whether he will have the courage to buck hard-right, anti-immigrant Republicans. Just last week, Trump won plaudits from right-wing websites and TV commentators for tying immigration to terrorism and calling on Congress to end “chain migration” and “visa lotteries” in the wake of two recent attempted bombings by immigrants in New York City. Rep. Steve King, R-Iowa, went very low this month when he tweeted “diversity is not our strength,” and quoted a Hungarian autocrat popular with European white nationalists, saying that mixing cultures leads to a “lower” quality of life. Today’s strong economy and vibrant American culture with 43 million immigrants, more than 13 percent of the population, clearly refutes King’s charge. King obviously finds political advantage in Iowa by fanning anger at immigrants. Trump had success selling the same bitter brew nationwide in his winning 2016 presidential campaign. He showed no change of heart when he quickly made political hay over a jury’s decision earlier this month to acquit an undocumented immigrant of killing a young woman in San Francisco in 2015. Trump used the tragedy to rail against “sanctuary cities” and renew his call for a border wall. “No wonder the people of our country are so angry with Illegal Immigration,” he tweeted. The facts tell a different story, with U.S. Customs and Border Protection reporting that border apprehensions of people seeking to enter the nation illegally are at the lowest level in 45 years. </w:t>
      </w:r>
      <w:r w:rsidRPr="00730FAE">
        <w:rPr>
          <w:rStyle w:val="StyleUnderline"/>
          <w:highlight w:val="yellow"/>
        </w:rPr>
        <w:t>Trump earlier called for legal immigration to be cut in half</w:t>
      </w:r>
      <w:r w:rsidRPr="00D265BA">
        <w:rPr>
          <w:rStyle w:val="StyleUnderline"/>
        </w:rPr>
        <w:t>.</w:t>
      </w:r>
      <w:r>
        <w:t xml:space="preserve"> And he pardoned former Sheriff Joe Arpaio of Maricopa Co., Ariz., who was found guilty of contempt of court for detaining people for no other reason than suspicion of being illegal immigrants. </w:t>
      </w:r>
      <w:r w:rsidRPr="00730FAE">
        <w:rPr>
          <w:rStyle w:val="StyleUnderline"/>
          <w:highlight w:val="yellow"/>
        </w:rPr>
        <w:t>Trump</w:t>
      </w:r>
      <w:r w:rsidRPr="00D265BA">
        <w:rPr>
          <w:rStyle w:val="StyleUnderline"/>
        </w:rPr>
        <w:t xml:space="preserve"> also </w:t>
      </w:r>
      <w:r w:rsidRPr="00730FAE">
        <w:rPr>
          <w:rStyle w:val="StyleUnderline"/>
          <w:highlight w:val="yellow"/>
        </w:rPr>
        <w:t>endorsed an accused child molester</w:t>
      </w:r>
      <w:r w:rsidRPr="00D265BA">
        <w:rPr>
          <w:rStyle w:val="StyleUnderline"/>
        </w:rPr>
        <w:t xml:space="preserve"> in the Alabama Senate race </w:t>
      </w:r>
      <w:r w:rsidRPr="00730FAE">
        <w:rPr>
          <w:rStyle w:val="StyleUnderline"/>
          <w:highlight w:val="yellow"/>
        </w:rPr>
        <w:t>because, he claimed, the Democrat would be “weak” on immigration</w:t>
      </w:r>
      <w:r w:rsidRPr="00730FAE">
        <w:rPr>
          <w:highlight w:val="yellow"/>
        </w:rPr>
        <w:t xml:space="preserve"> a</w:t>
      </w:r>
      <w:r>
        <w:t xml:space="preserve">nd border security. </w:t>
      </w:r>
      <w:r w:rsidRPr="00730FAE">
        <w:rPr>
          <w:rStyle w:val="StyleUnderline"/>
          <w:highlight w:val="yellow"/>
        </w:rPr>
        <w:t xml:space="preserve">Trump’s drumbeat of demonization for immigrants </w:t>
      </w:r>
      <w:r w:rsidRPr="00730FAE">
        <w:rPr>
          <w:rStyle w:val="StyleUnderline"/>
        </w:rPr>
        <w:t>gives him unimpeachable credentials among the GOP base</w:t>
      </w:r>
      <w:r w:rsidRPr="00730FAE">
        <w:t xml:space="preserve">. Along with his March deadline, </w:t>
      </w:r>
      <w:r w:rsidRPr="00730FAE">
        <w:rPr>
          <w:rStyle w:val="StyleUnderline"/>
        </w:rPr>
        <w:t xml:space="preserve">it </w:t>
      </w:r>
      <w:r w:rsidRPr="00730FAE">
        <w:rPr>
          <w:rStyle w:val="StyleUnderline"/>
          <w:highlight w:val="yellow"/>
        </w:rPr>
        <w:t xml:space="preserve">creates an </w:t>
      </w:r>
      <w:r w:rsidRPr="00730FAE">
        <w:rPr>
          <w:rStyle w:val="Emphasis"/>
          <w:highlight w:val="yellow"/>
        </w:rPr>
        <w:t>opening for him to have a “Nixon to China” moment in which a hardline president turns on a dime</w:t>
      </w:r>
      <w:r w:rsidRPr="00730FAE">
        <w:rPr>
          <w:rStyle w:val="StyleUnderline"/>
          <w:highlight w:val="yellow"/>
        </w:rPr>
        <w:t xml:space="preserve"> to make a </w:t>
      </w:r>
      <w:r w:rsidRPr="00730FAE">
        <w:rPr>
          <w:rStyle w:val="Emphasis"/>
          <w:highlight w:val="yellow"/>
        </w:rPr>
        <w:t>surprising political deal</w:t>
      </w:r>
      <w:r>
        <w:t xml:space="preserve">. </w:t>
      </w:r>
      <w:r w:rsidRPr="00730FAE">
        <w:rPr>
          <w:rStyle w:val="StyleUnderline"/>
          <w:highlight w:val="yellow"/>
        </w:rPr>
        <w:t>Trump</w:t>
      </w:r>
      <w:r>
        <w:t xml:space="preserve">, unlike any other Republicans, </w:t>
      </w:r>
      <w:r w:rsidRPr="00730FAE">
        <w:rPr>
          <w:rStyle w:val="StyleUnderline"/>
          <w:highlight w:val="yellow"/>
        </w:rPr>
        <w:t xml:space="preserve">can do his party colleagues in Congressional a </w:t>
      </w:r>
      <w:r w:rsidRPr="00730FAE">
        <w:rPr>
          <w:rStyle w:val="Emphasis"/>
          <w:highlight w:val="yellow"/>
        </w:rPr>
        <w:t>huge favor</w:t>
      </w:r>
      <w:r w:rsidRPr="00730FAE">
        <w:rPr>
          <w:rStyle w:val="StyleUnderline"/>
        </w:rPr>
        <w:t xml:space="preserve"> </w:t>
      </w:r>
      <w:r w:rsidRPr="00730FAE">
        <w:t xml:space="preserve">by resolving the issue </w:t>
      </w:r>
      <w:r w:rsidRPr="00730FAE">
        <w:rPr>
          <w:rStyle w:val="StyleUnderline"/>
          <w:highlight w:val="yellow"/>
        </w:rPr>
        <w:t>before the midterm elections</w:t>
      </w:r>
      <w:r>
        <w:t xml:space="preserve">. </w:t>
      </w:r>
      <w:r w:rsidRPr="00730FAE">
        <w:rPr>
          <w:rStyle w:val="StyleUnderline"/>
          <w:highlight w:val="yellow"/>
        </w:rPr>
        <w:t>His base may trust him enough not to hold such a move against him</w:t>
      </w:r>
      <w:r>
        <w:t xml:space="preserve">. President </w:t>
      </w:r>
      <w:r w:rsidRPr="00D265BA">
        <w:rPr>
          <w:rStyle w:val="StyleUnderline"/>
        </w:rPr>
        <w:t>Bush couldn’t get this done in 2006 due to opposition from right-wing talk radio hosts who shouted “amnesty.” Republicans on Capitol Hill failed again in 2013</w:t>
      </w:r>
      <w:r>
        <w:t xml:space="preserve"> when the far right blocked the push. Once again, </w:t>
      </w:r>
      <w:r w:rsidRPr="00D265BA">
        <w:rPr>
          <w:rStyle w:val="StyleUnderline"/>
        </w:rPr>
        <w:t xml:space="preserve">time is running out. </w:t>
      </w:r>
      <w:r w:rsidRPr="00730FAE">
        <w:rPr>
          <w:rStyle w:val="StyleUnderline"/>
          <w:highlight w:val="yellow"/>
        </w:rPr>
        <w:t>Will Trump</w:t>
      </w:r>
      <w:r>
        <w:t xml:space="preserve"> and the GOP </w:t>
      </w:r>
      <w:r w:rsidRPr="00730FAE">
        <w:rPr>
          <w:rStyle w:val="StyleUnderline"/>
          <w:highlight w:val="yellow"/>
        </w:rPr>
        <w:t xml:space="preserve">seize the opportunity or have it as another </w:t>
      </w:r>
      <w:r w:rsidRPr="00730FAE">
        <w:rPr>
          <w:rStyle w:val="Emphasis"/>
          <w:highlight w:val="yellow"/>
        </w:rPr>
        <w:t>albatross around their neck for the midterms?</w:t>
      </w:r>
      <w:r>
        <w:t xml:space="preserve">  </w:t>
      </w:r>
    </w:p>
    <w:p w:rsidR="00BD3E91" w:rsidRDefault="00BD3E91" w:rsidP="00BD3E91">
      <w:pPr>
        <w:pStyle w:val="Heading4"/>
      </w:pPr>
      <w:r>
        <w:t>Plan give the GOP an immigration win---saves them in midterm</w:t>
      </w:r>
    </w:p>
    <w:p w:rsidR="00BD3E91" w:rsidRDefault="00BD3E91" w:rsidP="00BD3E91">
      <w:r w:rsidRPr="00730FAE">
        <w:rPr>
          <w:rStyle w:val="Style13ptBold"/>
        </w:rPr>
        <w:t>Rhodan 6-7</w:t>
      </w:r>
      <w:r>
        <w:t xml:space="preserve">-2018 - reporter and writer for TIME Magazine based in D.C.  (Maya, “Republicans Avoided a Revolt on Immigration. But the Fighting Isn’t Over,” </w:t>
      </w:r>
      <w:hyperlink r:id="rId14" w:history="1">
        <w:r w:rsidR="002E7163" w:rsidRPr="00250DC8">
          <w:rPr>
            <w:rStyle w:val="Hyperlink"/>
          </w:rPr>
          <w:t>http://time.com/5305132/republican-immigration-discharge-petition/)//BB</w:t>
        </w:r>
      </w:hyperlink>
    </w:p>
    <w:p w:rsidR="002E7163" w:rsidRPr="00870ADB" w:rsidRDefault="002E7163" w:rsidP="00BD3E91"/>
    <w:p w:rsidR="009F4492" w:rsidRPr="009F4492" w:rsidRDefault="00BD3E91" w:rsidP="009F4492">
      <w:r>
        <w:t xml:space="preserve">And </w:t>
      </w:r>
      <w:r w:rsidRPr="00040AD4">
        <w:rPr>
          <w:rStyle w:val="StyleUnderline"/>
          <w:highlight w:val="yellow"/>
        </w:rPr>
        <w:t>Trump has shown recent interest in making</w:t>
      </w:r>
      <w:r>
        <w:t xml:space="preserve"> border security and </w:t>
      </w:r>
      <w:r w:rsidRPr="00040AD4">
        <w:rPr>
          <w:rStyle w:val="StyleUnderline"/>
          <w:highlight w:val="yellow"/>
        </w:rPr>
        <w:t>immigration key issues in the</w:t>
      </w:r>
      <w:r w:rsidRPr="00BF0E63">
        <w:rPr>
          <w:rStyle w:val="StyleUnderline"/>
        </w:rPr>
        <w:t xml:space="preserve"> upcoming </w:t>
      </w:r>
      <w:r w:rsidRPr="00040AD4">
        <w:rPr>
          <w:rStyle w:val="StyleUnderline"/>
          <w:highlight w:val="yellow"/>
        </w:rPr>
        <w:t>Midterms</w:t>
      </w:r>
      <w:r>
        <w:t>.</w:t>
      </w:r>
      <w:r w:rsidR="002E7163">
        <w:t xml:space="preserve"> </w:t>
      </w:r>
      <w:r>
        <w:t>At a late May campaign rally for Rep. Marsha Blackburn, who is running to replace retiring Sen. Bob Corker in Tennessee, Trump framed Democrats as “MS-13 loving” fans of “open borders” and said he hopes the issue is at play throughout campaign season. “That’s a good issue for us, not for them,” he said.</w:t>
      </w:r>
      <w:r w:rsidR="002E7163">
        <w:t xml:space="preserve"> </w:t>
      </w:r>
      <w:r>
        <w:t>Republicans seem to agree with him. A recent USA Today analysis found that some 14,000 ads with hardline messaging on immigration have run already this cycle. The only other message that appeared more, according to their review? Praise for President Trump.</w:t>
      </w:r>
      <w:r w:rsidR="002E7163">
        <w:t xml:space="preserve"> </w:t>
      </w:r>
      <w:r>
        <w:t>But for some in the caucus, including the two dozen-or-so who have signed on to the discharge petition, inaction on DACA (paired with recent administration moves that have angered Democrats and civil rights groups) could hurt them at the polls. Twenty-three Republicans currently represent districts that went for Hillary Clinton in 2016.</w:t>
      </w:r>
      <w:r w:rsidR="002E7163">
        <w:t xml:space="preserve"> </w:t>
      </w:r>
      <w:r>
        <w:t>On the ground there</w:t>
      </w:r>
      <w:r w:rsidRPr="00BF0E63">
        <w:rPr>
          <w:rStyle w:val="StyleUnderline"/>
        </w:rPr>
        <w:t xml:space="preserve">, </w:t>
      </w:r>
      <w:r w:rsidRPr="00040AD4">
        <w:rPr>
          <w:rStyle w:val="StyleUnderline"/>
          <w:highlight w:val="yellow"/>
        </w:rPr>
        <w:t xml:space="preserve">Democrats are pounding the GOP </w:t>
      </w:r>
      <w:r w:rsidRPr="00730FAE">
        <w:rPr>
          <w:rStyle w:val="StyleUnderline"/>
          <w:highlight w:val="yellow"/>
        </w:rPr>
        <w:t>for its inaction on</w:t>
      </w:r>
      <w:r>
        <w:t xml:space="preserve"> DACA and other </w:t>
      </w:r>
      <w:r w:rsidRPr="00040AD4">
        <w:rPr>
          <w:rStyle w:val="StyleUnderline"/>
          <w:highlight w:val="yellow"/>
        </w:rPr>
        <w:t>immigration-related issues</w:t>
      </w:r>
      <w:r>
        <w:t xml:space="preserve">. “There have been some critics </w:t>
      </w:r>
      <w:r w:rsidRPr="00E96796">
        <w:t>who say this could cost us our majority,” Rep.</w:t>
      </w:r>
      <w:r>
        <w:t xml:space="preserve"> Jeff </w:t>
      </w:r>
      <w:r w:rsidRPr="00040AD4">
        <w:rPr>
          <w:rStyle w:val="StyleUnderline"/>
          <w:highlight w:val="yellow"/>
        </w:rPr>
        <w:t>Denham, a Republican</w:t>
      </w:r>
      <w:r>
        <w:t xml:space="preserve"> from California who is among the petition’s leaders, recently </w:t>
      </w:r>
      <w:r w:rsidRPr="00040AD4">
        <w:rPr>
          <w:rStyle w:val="StyleUnderline"/>
          <w:highlight w:val="yellow"/>
        </w:rPr>
        <w:t>told</w:t>
      </w:r>
      <w:r>
        <w:t xml:space="preserve"> the New York Times. “My concern is that </w:t>
      </w:r>
      <w:r w:rsidRPr="00040AD4">
        <w:rPr>
          <w:rStyle w:val="Emphasis"/>
          <w:highlight w:val="yellow"/>
        </w:rPr>
        <w:t>if we do nothing, it could cost us our majority</w:t>
      </w:r>
      <w:r>
        <w:t>.”</w:t>
      </w:r>
      <w:r w:rsidR="002E7163">
        <w:t xml:space="preserve"> </w:t>
      </w:r>
      <w:r>
        <w:t>That split—between those who eager to look tough on immigration and those who are vulnerable on the issue—is one of the many driving forces behind the current impasse in the House.</w:t>
      </w:r>
      <w:r w:rsidR="002E7163">
        <w:t xml:space="preserve"> </w:t>
      </w:r>
      <w:r>
        <w:t xml:space="preserve">Trump’s interest in making this a campaign issue, says Frank Sharry, the executive director of the immigration reform group America’s Voice, makes it less likely that there will be any legislative solutions on immigration in the coming weeks. Whether or not that works in Republicans’ favor is yet to be determined, says Sharry, who notes that </w:t>
      </w:r>
      <w:r w:rsidRPr="00040AD4">
        <w:rPr>
          <w:rStyle w:val="StyleUnderline"/>
          <w:highlight w:val="yellow"/>
        </w:rPr>
        <w:t>in several elections over the past year—including the Virginia Governor’s race and a Pennsylvania special election—the tactic has backfired</w:t>
      </w:r>
      <w:r>
        <w:t>.</w:t>
      </w:r>
      <w:r w:rsidR="002E7163">
        <w:t xml:space="preserve"> </w:t>
      </w:r>
      <w:r>
        <w:t>“</w:t>
      </w:r>
      <w:r w:rsidRPr="00040AD4">
        <w:rPr>
          <w:rStyle w:val="StyleUnderline"/>
          <w:highlight w:val="yellow"/>
        </w:rPr>
        <w:t>As much as we talk about will this tactic work to turn out white voters</w:t>
      </w:r>
      <w:r>
        <w:t xml:space="preserve"> who are upset about immigration,” he says, “</w:t>
      </w:r>
      <w:r w:rsidRPr="00BF0E63">
        <w:rPr>
          <w:rStyle w:val="StyleUnderline"/>
        </w:rPr>
        <w:t xml:space="preserve">the other question we have to ask is, </w:t>
      </w:r>
      <w:r w:rsidRPr="00040AD4">
        <w:rPr>
          <w:rStyle w:val="StyleUnderline"/>
          <w:highlight w:val="yellow"/>
        </w:rPr>
        <w:t xml:space="preserve">does it backfire in a way that it produces </w:t>
      </w:r>
      <w:r w:rsidRPr="00040AD4">
        <w:rPr>
          <w:rStyle w:val="Emphasis"/>
          <w:highlight w:val="yellow"/>
        </w:rPr>
        <w:t>turnout in a bigger margins for Democrats</w:t>
      </w:r>
      <w:r w:rsidRPr="00040AD4">
        <w:rPr>
          <w:rStyle w:val="StyleUnderline"/>
          <w:highlight w:val="yellow"/>
        </w:rPr>
        <w:t xml:space="preserve"> because it’s viewed as so divisive</w:t>
      </w:r>
      <w:r w:rsidRPr="00BF0E63">
        <w:rPr>
          <w:rStyle w:val="StyleUnderline"/>
        </w:rPr>
        <w:t xml:space="preserve"> and dehumanizing?</w:t>
      </w:r>
      <w:r w:rsidRPr="00E96796">
        <w:t>”</w:t>
      </w:r>
    </w:p>
    <w:p w:rsidR="00BD3E91" w:rsidRDefault="00BD3E91" w:rsidP="00BD3E91">
      <w:pPr>
        <w:pStyle w:val="Heading3"/>
      </w:pPr>
      <w:r>
        <w:t>L – immigration – Trump</w:t>
      </w:r>
    </w:p>
    <w:p w:rsidR="00BD3E91" w:rsidRPr="00CF4F5A" w:rsidRDefault="00BD3E91" w:rsidP="00BD3E91">
      <w:pPr>
        <w:pStyle w:val="Heading4"/>
      </w:pPr>
      <w:r>
        <w:t xml:space="preserve">The plan is </w:t>
      </w:r>
      <w:r w:rsidRPr="002E7163">
        <w:rPr>
          <w:u w:val="single"/>
        </w:rPr>
        <w:t>overwhelmingly popular</w:t>
      </w:r>
      <w:r>
        <w:t xml:space="preserve">, and a </w:t>
      </w:r>
      <w:r w:rsidRPr="002E7163">
        <w:rPr>
          <w:u w:val="single"/>
        </w:rPr>
        <w:t>legacy win</w:t>
      </w:r>
      <w:r>
        <w:t xml:space="preserve"> for trump</w:t>
      </w:r>
    </w:p>
    <w:p w:rsidR="00BD3E91" w:rsidRDefault="00BD3E91" w:rsidP="00BD3E91">
      <w:r w:rsidRPr="00BD3E91">
        <w:rPr>
          <w:rStyle w:val="Style13ptBold"/>
        </w:rPr>
        <w:t>Robbins 17</w:t>
      </w:r>
      <w:r>
        <w:t xml:space="preserve"> - Executive Director of New American Economy (Jeremy, “Immigration may be the biggest -- and least expected -- legislative victory this year,” </w:t>
      </w:r>
      <w:hyperlink r:id="rId15" w:history="1">
        <w:r w:rsidR="002E7163" w:rsidRPr="00250DC8">
          <w:rPr>
            <w:rStyle w:val="Hyperlink"/>
          </w:rPr>
          <w:t>http://www.foxnews.com/opinion/2017/07/17/immigration-may-be-biggest-and-least-expected-legislative-victory-this-year.html)//BB</w:t>
        </w:r>
      </w:hyperlink>
    </w:p>
    <w:p w:rsidR="002E7163" w:rsidRPr="00B64B6E" w:rsidRDefault="002E7163" w:rsidP="00BD3E91"/>
    <w:p w:rsidR="00BD3E91" w:rsidRDefault="00BD3E91" w:rsidP="00BD3E91">
      <w:r>
        <w:t xml:space="preserve">President Trump caused some head scratching when he told a plane full of journalists en route to France that “what I’d like to do is a comprehensive </w:t>
      </w:r>
      <w:r w:rsidRPr="00CF4F5A">
        <w:rPr>
          <w:rStyle w:val="StyleUnderline"/>
        </w:rPr>
        <w:t>immigration</w:t>
      </w:r>
      <w:r>
        <w:t xml:space="preserve"> plan.” But as the Russia investigations drag on, the prospects for health care reform are on hold, and tax reform continues to be a work in progress, this seemingly far-fetched plan </w:t>
      </w:r>
      <w:r w:rsidRPr="00CF4F5A">
        <w:rPr>
          <w:rStyle w:val="StyleUnderline"/>
        </w:rPr>
        <w:t>may in fact be the most likely opportunity for the president to land a signature legislative victory</w:t>
      </w:r>
      <w:r>
        <w:t xml:space="preserve"> during his first year in office.</w:t>
      </w:r>
      <w:r w:rsidR="002E7163">
        <w:t xml:space="preserve"> </w:t>
      </w:r>
      <w:r>
        <w:t>It’s not the conventional bet, but this is not a conventional time nor a conventional president – and, this is not the first time we’ve seen him lay some groundwork for such a pursuit.</w:t>
      </w:r>
      <w:r w:rsidR="002E7163">
        <w:t xml:space="preserve"> </w:t>
      </w:r>
      <w:r>
        <w:t xml:space="preserve">The travel ban and </w:t>
      </w:r>
      <w:r w:rsidRPr="00CF4F5A">
        <w:rPr>
          <w:rStyle w:val="StyleUnderline"/>
        </w:rPr>
        <w:t>aggressive enforcement have been the face of the administration’s immigration policy thus far, but the facts on the ground have changed of late</w:t>
      </w:r>
      <w:r>
        <w:t xml:space="preserve">. The president just announced the number of </w:t>
      </w:r>
      <w:r w:rsidRPr="00CF4F5A">
        <w:rPr>
          <w:rStyle w:val="StyleUnderline"/>
        </w:rPr>
        <w:t>illegal border crossings has dropped</w:t>
      </w:r>
      <w:r>
        <w:t xml:space="preserve"> by 75 percent since his inauguration.</w:t>
      </w:r>
      <w:r w:rsidR="002E7163">
        <w:t xml:space="preserve"> </w:t>
      </w:r>
      <w:r w:rsidRPr="00CF4F5A">
        <w:rPr>
          <w:rStyle w:val="StyleUnderline"/>
        </w:rPr>
        <w:t xml:space="preserve">This may create the </w:t>
      </w:r>
      <w:r w:rsidRPr="002E7163">
        <w:rPr>
          <w:rStyle w:val="Emphasis"/>
        </w:rPr>
        <w:t>opportunity to do more</w:t>
      </w:r>
      <w:r>
        <w:t>.</w:t>
      </w:r>
      <w:r w:rsidR="002E7163">
        <w:t xml:space="preserve"> </w:t>
      </w:r>
      <w:r>
        <w:t>Even before his comments on Air Force One, President Trump had signaled a desire and willingness to go beyond enforcement to fix the broken visa system and address the fact that 11 million people live here without legal status.</w:t>
      </w:r>
      <w:r w:rsidR="002E7163">
        <w:t xml:space="preserve"> </w:t>
      </w:r>
      <w:r>
        <w:t>A couple weeks ago he told Apple CEO Tim Cook and a gathering of tech leaders that he would put “more heart”into the immigration debate and pledged to work on comprehensive immigration reform, a sentiment he had expressed a couple months earlier to a room full of broadcast journalists.</w:t>
      </w:r>
      <w:r w:rsidR="002E7163">
        <w:t xml:space="preserve"> </w:t>
      </w:r>
      <w:r>
        <w:t>These comments may be far from setting administration policy – indeed, Secretary of Homeland Security Kelly just indicated he may not defend Obama-era protection for DREAMers and Politico is reporting that some in the Trump Administration are advocating for cutting legal immigration in half – but they do make clear that a broad immigration overhaul is on the president’s mind and he is open to taking on the issue that has stymied every president since Reagan.</w:t>
      </w:r>
      <w:r w:rsidR="002E7163">
        <w:t xml:space="preserve"> </w:t>
      </w:r>
      <w:r>
        <w:t>I’ll be the first to acknowledge reasonable skepticism, but working on this issue from a nonpartisan vantage point, I believe there are three compelling reasons to believe immigration reform is and should be at the top of the agenda:</w:t>
      </w:r>
      <w:r w:rsidR="002E7163">
        <w:t xml:space="preserve"> </w:t>
      </w:r>
      <w:r>
        <w:t>First, this is how President Trump can fulfill his promises on immigration enforcement. On its own, a bill to build a wall is dead on arrival in the Senate. However, in 2013, a comprehensive bill passed the Senate with votes from 54 Democrats and 14 Republicans. And it passed because instead of focusing solely on enforcement, it overhauled our outdated legal immigration system.</w:t>
      </w:r>
      <w:r w:rsidR="002E7163">
        <w:t xml:space="preserve"> </w:t>
      </w:r>
      <w:r>
        <w:t>The bill didn’t skimp on the border, either. It included $46 billion for security and enforcement, double what President Trump is requesting for his wall now. It mandated hundreds of miles of walls and fences, doubled the number of border patrol agents, and funded aircraft, watchtowers, ground sensors, and mobile surveillance to further monitor the border, while also cracking down on employers who hired undocumented immigrants.</w:t>
      </w:r>
      <w:r w:rsidR="002E7163">
        <w:t xml:space="preserve"> </w:t>
      </w:r>
      <w:r>
        <w:t xml:space="preserve">Second, and in contrast to many of the administration’s other legislative priorities, </w:t>
      </w:r>
      <w:r w:rsidRPr="002E7163">
        <w:rPr>
          <w:rStyle w:val="Emphasis"/>
        </w:rPr>
        <w:t>overhauling</w:t>
      </w:r>
      <w:r w:rsidRPr="00CF4F5A">
        <w:rPr>
          <w:rStyle w:val="StyleUnderline"/>
        </w:rPr>
        <w:t xml:space="preserve"> the immigration system already enjoys major bipartisan support</w:t>
      </w:r>
      <w:r>
        <w:t xml:space="preserve"> in this Congress. Since the 2013 bill, new Republican supporters like Senator Thom Tillis have joined longtime Republican stalwarts like Senators Flake and Hatch in calling for broad immigration reform.</w:t>
      </w:r>
      <w:r w:rsidR="002E7163">
        <w:t xml:space="preserve"> </w:t>
      </w:r>
      <w:r>
        <w:t xml:space="preserve">In this Congress, </w:t>
      </w:r>
      <w:r w:rsidRPr="00CF4F5A">
        <w:rPr>
          <w:rStyle w:val="StyleUnderline"/>
        </w:rPr>
        <w:t>Republicans in both chambers have already introduced four distinct bills that would provide undocumented immigrants with legal status</w:t>
      </w:r>
      <w:r>
        <w:t>. (One such bill in the House has attracted more than 200 co-sponsors, including 99 Republicans.)</w:t>
      </w:r>
      <w:r w:rsidR="002E7163">
        <w:t xml:space="preserve"> </w:t>
      </w:r>
      <w:r>
        <w:t xml:space="preserve">Finally, despite all the political rhetoric, </w:t>
      </w:r>
      <w:r w:rsidRPr="00CF4F5A">
        <w:rPr>
          <w:rStyle w:val="StyleUnderline"/>
        </w:rPr>
        <w:t xml:space="preserve">immigration is actually one of the </w:t>
      </w:r>
      <w:r w:rsidRPr="002E7163">
        <w:rPr>
          <w:rStyle w:val="Emphasis"/>
        </w:rPr>
        <w:t>least controversial</w:t>
      </w:r>
      <w:r w:rsidRPr="00CF4F5A">
        <w:rPr>
          <w:rStyle w:val="StyleUnderline"/>
        </w:rPr>
        <w:t xml:space="preserve"> policy issues out there</w:t>
      </w:r>
      <w:r>
        <w:t>.</w:t>
      </w:r>
      <w:r w:rsidR="002E7163">
        <w:t xml:space="preserve"> </w:t>
      </w:r>
      <w:r>
        <w:t>Americans don’t want open borders and amnesty, but they also don’t want to deport 11 million people, the vast majority of whom are not criminals, are working, and are active members of their communities.</w:t>
      </w:r>
      <w:r w:rsidR="002E7163">
        <w:t xml:space="preserve"> </w:t>
      </w:r>
      <w:r>
        <w:t xml:space="preserve">Multiple polls show that </w:t>
      </w:r>
      <w:r w:rsidRPr="00CF4F5A">
        <w:rPr>
          <w:rStyle w:val="StyleUnderline"/>
        </w:rPr>
        <w:t>Americans of all political persuasions, including a clear majority of Trump voters, overwhelmingly support immigration reform that would</w:t>
      </w:r>
      <w:r>
        <w:t xml:space="preserve"> secure the border, </w:t>
      </w:r>
      <w:r w:rsidRPr="00CF4F5A">
        <w:rPr>
          <w:rStyle w:val="StyleUnderline"/>
        </w:rPr>
        <w:t>grant legal status to non-criminal undocumented immigrants, and bring the visa system into the 21st century by</w:t>
      </w:r>
      <w:r>
        <w:t xml:space="preserve"> increasing protections for American workers while also </w:t>
      </w:r>
      <w:r w:rsidRPr="002E7163">
        <w:rPr>
          <w:rStyle w:val="Emphasis"/>
        </w:rPr>
        <w:t>allowing companies to recruit the top talent</w:t>
      </w:r>
      <w:r w:rsidRPr="00CF4F5A">
        <w:rPr>
          <w:rStyle w:val="StyleUnderline"/>
        </w:rPr>
        <w:t xml:space="preserve"> and necessary workers to fill gaps in the American workforce</w:t>
      </w:r>
      <w:r>
        <w:t>.</w:t>
      </w:r>
      <w:r w:rsidR="002E7163">
        <w:t xml:space="preserve"> </w:t>
      </w:r>
      <w:r>
        <w:t xml:space="preserve">Importantly, </w:t>
      </w:r>
      <w:r w:rsidRPr="00CF4F5A">
        <w:rPr>
          <w:rStyle w:val="StyleUnderline"/>
        </w:rPr>
        <w:t xml:space="preserve">popular support for these policies is </w:t>
      </w:r>
      <w:r w:rsidRPr="002E7163">
        <w:rPr>
          <w:rStyle w:val="Emphasis"/>
        </w:rPr>
        <w:t>only growing</w:t>
      </w:r>
      <w:r>
        <w:t xml:space="preserve"> – but to enact them, we’ll need a dealmaker who can succeed where so many others have failed.</w:t>
      </w:r>
      <w:r w:rsidR="002E7163">
        <w:t xml:space="preserve"> </w:t>
      </w:r>
      <w:r>
        <w:t xml:space="preserve">To get a deal, President Trump needs to sweeten the pot by adding </w:t>
      </w:r>
      <w:r w:rsidRPr="00CF4F5A">
        <w:rPr>
          <w:rStyle w:val="StyleUnderline"/>
        </w:rPr>
        <w:t>broadly popular reforms that would grow the American economy</w:t>
      </w:r>
      <w:r>
        <w:t xml:space="preserve">. According to estimates from the nonpartisan Congressional Budget Office, such comprehensive reform would cut the deficit by $900 billion over 20 years because of tax revenues from the millions of people who would be able to formally enter the workforce, and would actually result in a 0.5 percent wage increase for all American workers. It would </w:t>
      </w:r>
      <w:r w:rsidRPr="00CF4F5A">
        <w:rPr>
          <w:rStyle w:val="StyleUnderline"/>
        </w:rPr>
        <w:t>go a long way toward supporting the administration’s economic growth and job creation goals</w:t>
      </w:r>
      <w:r>
        <w:t xml:space="preserve"> – the president’s own chair of the Council of Economic Advisers has written extensively on the large gains immigration reform can bring – </w:t>
      </w:r>
      <w:r w:rsidRPr="00CF4F5A">
        <w:rPr>
          <w:rStyle w:val="StyleUnderline"/>
        </w:rPr>
        <w:t>while also creating the budget room for other major priorities</w:t>
      </w:r>
      <w:r>
        <w:t>.</w:t>
      </w:r>
      <w:r w:rsidR="002E7163">
        <w:t xml:space="preserve"> </w:t>
      </w:r>
      <w:r>
        <w:t xml:space="preserve">Of course, </w:t>
      </w:r>
      <w:r w:rsidRPr="00CF4F5A">
        <w:rPr>
          <w:rStyle w:val="StyleUnderline"/>
        </w:rPr>
        <w:t>the loudest voices might insist on</w:t>
      </w:r>
      <w:r>
        <w:t xml:space="preserve"> an </w:t>
      </w:r>
      <w:r w:rsidRPr="00CF4F5A">
        <w:rPr>
          <w:rStyle w:val="StyleUnderline"/>
        </w:rPr>
        <w:t>enforcement</w:t>
      </w:r>
      <w:r>
        <w:t xml:space="preserve">-only approach, and decry anything they suspect to be “amnesty.” </w:t>
      </w:r>
      <w:r w:rsidRPr="00CF4F5A">
        <w:rPr>
          <w:rStyle w:val="Emphasis"/>
        </w:rPr>
        <w:t>But balanced against such a challenge will be the enormous political</w:t>
      </w:r>
      <w:r>
        <w:t xml:space="preserve">, historical, and economic </w:t>
      </w:r>
      <w:r w:rsidRPr="00CF4F5A">
        <w:rPr>
          <w:rStyle w:val="Emphasis"/>
        </w:rPr>
        <w:t>upside</w:t>
      </w:r>
      <w:r>
        <w:t xml:space="preserve"> </w:t>
      </w:r>
      <w:r w:rsidRPr="003E16B8">
        <w:rPr>
          <w:rStyle w:val="StyleUnderline"/>
        </w:rPr>
        <w:t>of</w:t>
      </w:r>
      <w:r>
        <w:t xml:space="preserve"> </w:t>
      </w:r>
      <w:r w:rsidRPr="003E16B8">
        <w:rPr>
          <w:rStyle w:val="StyleUnderline"/>
        </w:rPr>
        <w:t>passing</w:t>
      </w:r>
      <w:r>
        <w:t xml:space="preserve"> comprehensive </w:t>
      </w:r>
      <w:r w:rsidRPr="003E16B8">
        <w:rPr>
          <w:rStyle w:val="StyleUnderline"/>
        </w:rPr>
        <w:t>immigration reform.</w:t>
      </w:r>
      <w:r>
        <w:t xml:space="preserve"> </w:t>
      </w:r>
      <w:r w:rsidRPr="00CF4F5A">
        <w:rPr>
          <w:rStyle w:val="StyleUnderline"/>
        </w:rPr>
        <w:t xml:space="preserve">Getting to yes on immigration would be a </w:t>
      </w:r>
      <w:r w:rsidRPr="00CF4F5A">
        <w:rPr>
          <w:rStyle w:val="Emphasis"/>
        </w:rPr>
        <w:t>legacy-making move</w:t>
      </w:r>
      <w:r w:rsidRPr="00CF4F5A">
        <w:rPr>
          <w:rStyle w:val="StyleUnderline"/>
        </w:rPr>
        <w:t xml:space="preserve"> for President Trump</w:t>
      </w:r>
      <w:r>
        <w:t xml:space="preserve"> – </w:t>
      </w:r>
      <w:r w:rsidRPr="00CF4F5A">
        <w:rPr>
          <w:rStyle w:val="StyleUnderline"/>
        </w:rPr>
        <w:t>his Nixon-goes-to-China moment, one that would put his deal-making skills on a level with</w:t>
      </w:r>
      <w:r>
        <w:t xml:space="preserve"> the last president to sign immigration reform, Ronald </w:t>
      </w:r>
      <w:r w:rsidRPr="00CF4F5A">
        <w:rPr>
          <w:rStyle w:val="StyleUnderline"/>
        </w:rPr>
        <w:t>Reagan</w:t>
      </w:r>
      <w:r>
        <w:t>.</w:t>
      </w:r>
      <w:r w:rsidR="002E7163">
        <w:t xml:space="preserve"> </w:t>
      </w:r>
      <w:r w:rsidRPr="00CF4F5A">
        <w:rPr>
          <w:rStyle w:val="StyleUnderline"/>
        </w:rPr>
        <w:t>After decades of gridlock on immigration, political necessity and popular demand seem to have aligned. Now it’s in the power of the Dealmaker in Chief to make immigration reform a reality</w:t>
      </w:r>
      <w:r>
        <w:t xml:space="preserve">. </w:t>
      </w:r>
    </w:p>
    <w:p w:rsidR="002E7163" w:rsidRDefault="002E7163" w:rsidP="002E7163">
      <w:pPr>
        <w:pStyle w:val="Heading4"/>
      </w:pPr>
      <w:r>
        <w:t>That saves the GOP in the midterm</w:t>
      </w:r>
    </w:p>
    <w:p w:rsidR="002E7163" w:rsidRPr="006D1E1C" w:rsidRDefault="002E7163" w:rsidP="002E7163">
      <w:r w:rsidRPr="00730FAE">
        <w:rPr>
          <w:rStyle w:val="Style13ptBold"/>
        </w:rPr>
        <w:t>Hawkings</w:t>
      </w:r>
      <w:r>
        <w:t xml:space="preserve"> 3-28-20</w:t>
      </w:r>
      <w:r w:rsidRPr="00730FAE">
        <w:rPr>
          <w:rStyle w:val="Style13ptBold"/>
        </w:rPr>
        <w:t>18</w:t>
      </w:r>
      <w:r>
        <w:t xml:space="preserve"> – staff @ Roll Call (David, “Republicans Need Another Legislative Success to Avoid Midterm Woes,” </w:t>
      </w:r>
      <w:r w:rsidRPr="00730FAE">
        <w:rPr>
          <w:i/>
        </w:rPr>
        <w:t>Roll Call</w:t>
      </w:r>
      <w:r>
        <w:t>, https://www.rollcall.com/news/hawkings/republican-leadership-midterms-omnibus)//BB</w:t>
      </w:r>
    </w:p>
    <w:p w:rsidR="002E7163" w:rsidRPr="006D1E1C" w:rsidRDefault="002E7163" w:rsidP="002E7163"/>
    <w:p w:rsidR="002E7163" w:rsidRDefault="002E7163" w:rsidP="002E7163">
      <w:pPr>
        <w:rPr>
          <w:sz w:val="14"/>
        </w:rPr>
      </w:pPr>
      <w:r w:rsidRPr="002E7163">
        <w:rPr>
          <w:sz w:val="14"/>
        </w:rPr>
        <w:t xml:space="preserve">Last week was all about the Republican Congress finishing a terrible, horrible, no good, very bad assignment that is nonetheless essential to the nation’s sustenance, exemplifies minimal governing competence, and may even be genuinely rewarding for the people elected to set policy. It will be good for only half a year, and it was born of dozens of compromises for each side to crow and cry about, but </w:t>
      </w:r>
      <w:r w:rsidRPr="00E54E04">
        <w:rPr>
          <w:rStyle w:val="StyleUnderline"/>
          <w:highlight w:val="yellow"/>
        </w:rPr>
        <w:t xml:space="preserve">the Capitol has </w:t>
      </w:r>
      <w:r w:rsidRPr="004B1115">
        <w:rPr>
          <w:rStyle w:val="StyleUnderline"/>
          <w:highlight w:val="yellow"/>
        </w:rPr>
        <w:t>produced a</w:t>
      </w:r>
      <w:r w:rsidRPr="00E96796">
        <w:rPr>
          <w:rStyle w:val="StyleUnderline"/>
        </w:rPr>
        <w:t xml:space="preserve"> solidly </w:t>
      </w:r>
      <w:r w:rsidRPr="004B1115">
        <w:rPr>
          <w:rStyle w:val="StyleUnderline"/>
          <w:highlight w:val="yellow"/>
        </w:rPr>
        <w:t>bipartisan agreement on</w:t>
      </w:r>
      <w:r w:rsidRPr="00E96796">
        <w:rPr>
          <w:rStyle w:val="StyleUnderline"/>
        </w:rPr>
        <w:t xml:space="preserve"> the full measure of federal spending</w:t>
      </w:r>
      <w:r w:rsidRPr="002E7163">
        <w:rPr>
          <w:sz w:val="14"/>
        </w:rPr>
        <w:t xml:space="preserve">. </w:t>
      </w:r>
      <w:r w:rsidRPr="004B1115">
        <w:rPr>
          <w:rStyle w:val="StyleUnderline"/>
          <w:highlight w:val="yellow"/>
        </w:rPr>
        <w:t>That’s something</w:t>
      </w:r>
      <w:r w:rsidRPr="00E96796">
        <w:rPr>
          <w:rStyle w:val="StyleUnderline"/>
        </w:rPr>
        <w:t xml:space="preserve">, of course, </w:t>
      </w:r>
      <w:r w:rsidRPr="004B1115">
        <w:rPr>
          <w:rStyle w:val="StyleUnderline"/>
          <w:highlight w:val="yellow"/>
        </w:rPr>
        <w:t>that</w:t>
      </w:r>
      <w:r w:rsidRPr="00E96796">
        <w:rPr>
          <w:rStyle w:val="StyleUnderline"/>
        </w:rPr>
        <w:t xml:space="preserve"> while once routine </w:t>
      </w:r>
      <w:r w:rsidRPr="004B1115">
        <w:rPr>
          <w:rStyle w:val="StyleUnderline"/>
          <w:highlight w:val="yellow"/>
        </w:rPr>
        <w:t>has now become a</w:t>
      </w:r>
      <w:r w:rsidRPr="00E96796">
        <w:rPr>
          <w:rStyle w:val="StyleUnderline"/>
        </w:rPr>
        <w:t xml:space="preserve"> Washington </w:t>
      </w:r>
      <w:r w:rsidRPr="004B1115">
        <w:rPr>
          <w:rStyle w:val="StyleUnderline"/>
          <w:highlight w:val="yellow"/>
        </w:rPr>
        <w:t>unicorn</w:t>
      </w:r>
      <w:r w:rsidRPr="002E7163">
        <w:rPr>
          <w:sz w:val="14"/>
        </w:rPr>
        <w:t xml:space="preserve">. </w:t>
      </w:r>
      <w:r w:rsidRPr="004B1115">
        <w:rPr>
          <w:rStyle w:val="StyleUnderline"/>
          <w:highlight w:val="yellow"/>
        </w:rPr>
        <w:t xml:space="preserve">If the Republican majority can conjure up a </w:t>
      </w:r>
      <w:r w:rsidRPr="004B1115">
        <w:rPr>
          <w:rStyle w:val="Emphasis"/>
          <w:highlight w:val="yellow"/>
        </w:rPr>
        <w:t>similar success just one more time</w:t>
      </w:r>
      <w:r w:rsidRPr="00E96796">
        <w:rPr>
          <w:rStyle w:val="StyleUnderline"/>
        </w:rPr>
        <w:t xml:space="preserve"> in the next seven months, </w:t>
      </w:r>
      <w:r w:rsidRPr="004B1115">
        <w:rPr>
          <w:rStyle w:val="StyleUnderline"/>
          <w:highlight w:val="yellow"/>
        </w:rPr>
        <w:t>it would</w:t>
      </w:r>
      <w:r w:rsidRPr="00E96796">
        <w:rPr>
          <w:rStyle w:val="StyleUnderline"/>
        </w:rPr>
        <w:t xml:space="preserve"> almost </w:t>
      </w:r>
      <w:r w:rsidRPr="004B1115">
        <w:rPr>
          <w:rStyle w:val="StyleUnderline"/>
          <w:highlight w:val="yellow"/>
        </w:rPr>
        <w:t>surely stand as the only exercise of their</w:t>
      </w:r>
      <w:r w:rsidRPr="006D1E1C">
        <w:rPr>
          <w:rStyle w:val="StyleUnderline"/>
        </w:rPr>
        <w:t xml:space="preserve"> currently limited </w:t>
      </w:r>
      <w:r w:rsidRPr="004B1115">
        <w:rPr>
          <w:rStyle w:val="StyleUnderline"/>
          <w:highlight w:val="yellow"/>
        </w:rPr>
        <w:t xml:space="preserve">muscle that </w:t>
      </w:r>
      <w:r w:rsidRPr="004B1115">
        <w:rPr>
          <w:rStyle w:val="Emphasis"/>
          <w:highlight w:val="yellow"/>
        </w:rPr>
        <w:t>could help ward off a midterm drubbing</w:t>
      </w:r>
      <w:r w:rsidRPr="002E7163">
        <w:rPr>
          <w:sz w:val="14"/>
        </w:rPr>
        <w:t xml:space="preserve">. There aren’t going to be any headline-grabbing measures before Election Day on immigration or infrastructure or stabilizing medical insurance markets. But the GOP has just proved to itself that it can swallow its pride and get a budget done after just a few days of manageable drama. </w:t>
      </w:r>
      <w:r w:rsidRPr="004B1115">
        <w:rPr>
          <w:rStyle w:val="StyleUnderline"/>
          <w:highlight w:val="yellow"/>
        </w:rPr>
        <w:t>There aren’t going to be any headline-grabbing measures before Election Day on immigration</w:t>
      </w:r>
      <w:r w:rsidRPr="002E7163">
        <w:rPr>
          <w:sz w:val="14"/>
        </w:rPr>
        <w:t xml:space="preserve"> </w:t>
      </w:r>
      <w:r w:rsidRPr="002E7163">
        <w:rPr>
          <w:sz w:val="14"/>
          <w:szCs w:val="2"/>
        </w:rPr>
        <w:t>or infrastructure or stabilizing medical insurance markets. But the GOP has just proved to itself that it can swallow its pride and get a budget done after just a few days of manageable drama. Democrats Have At Least 20 House Takeover Opportunities in These 4 States The spirit of productively acquiescent deal-cutting with the Democrats they just fostered, plus the fact that they have already set aside fiscal restraint as their guiding principle at least through the election, means writing a second such omnibus appropriations act by October is a more-than-theoretically attainable achievement. Legislating in this polarized era, where doing nothing is the default setting, is all about setting realistic expectations and then making sure to live up to them. “First, do no harm” has become a shared commitment of both House and Senate leaders, and new physicians swearing their Hippocratic oath. By that standard, the GOP leadership, the recalcitrant Freedom Caucus folks and President Donald Trump might all conclude it is in their self-interest to put the next spending battle behind them as quickly and bloodlessly as possible and to do so before the next Congress is chosen — even though that will require heeding at least as many of the Democrats’ demands as they were compelled to do in this round. If they can accomplish that by producing a few different bills, rather than a single take-it-or-leave-it monster, so much the better. Because, when it comes to political marketing</w:t>
      </w:r>
      <w:r w:rsidRPr="002E7163">
        <w:rPr>
          <w:sz w:val="14"/>
        </w:rPr>
        <w:t xml:space="preserve">, </w:t>
      </w:r>
      <w:r w:rsidRPr="004B1115">
        <w:rPr>
          <w:rStyle w:val="StyleUnderline"/>
          <w:highlight w:val="yellow"/>
        </w:rPr>
        <w:t xml:space="preserve">almost anything that could be portrayed as a deal — and the handiwork of an albeit briefly functioning Republican government — would prove </w:t>
      </w:r>
      <w:r w:rsidRPr="004B1115">
        <w:rPr>
          <w:rStyle w:val="Emphasis"/>
          <w:highlight w:val="yellow"/>
        </w:rPr>
        <w:t>infinitely more salable</w:t>
      </w:r>
      <w:r w:rsidRPr="004B1115">
        <w:rPr>
          <w:rStyle w:val="StyleUnderline"/>
          <w:highlight w:val="yellow"/>
        </w:rPr>
        <w:t xml:space="preserve"> this fall then continued stalemate</w:t>
      </w:r>
      <w:r w:rsidRPr="002E7163">
        <w:rPr>
          <w:sz w:val="14"/>
        </w:rPr>
        <w:t>, followed by another round of shutdown showdown histrionics, followed by another bout of dispiriting can kicking.</w:t>
      </w:r>
    </w:p>
    <w:p w:rsidR="00981302" w:rsidRDefault="00057E3B" w:rsidP="00981302">
      <w:pPr>
        <w:pStyle w:val="Heading4"/>
        <w:rPr>
          <w:rFonts w:cs="Times New Roman"/>
        </w:rPr>
      </w:pPr>
      <w:r>
        <w:rPr>
          <w:rFonts w:cs="Times New Roman"/>
        </w:rPr>
        <w:t xml:space="preserve">An improved perception of Trump is </w:t>
      </w:r>
      <w:r w:rsidRPr="00057E3B">
        <w:rPr>
          <w:rFonts w:cs="Times New Roman"/>
          <w:u w:val="single"/>
        </w:rPr>
        <w:t>make or break</w:t>
      </w:r>
      <w:r>
        <w:rPr>
          <w:rFonts w:cs="Times New Roman"/>
        </w:rPr>
        <w:t xml:space="preserve"> for the GOP</w:t>
      </w:r>
    </w:p>
    <w:p w:rsidR="00057E3B" w:rsidRDefault="00057E3B" w:rsidP="00057E3B">
      <w:r w:rsidRPr="00057E3B">
        <w:rPr>
          <w:rStyle w:val="Style13ptBold"/>
        </w:rPr>
        <w:t>Budowsky 6-22</w:t>
      </w:r>
      <w:r>
        <w:t xml:space="preserve">-2018 - was an aide to former Sen. Lloyd Bentsen (D-Texas) and former Rep. Bill Alexander (D-Ark.), who was chief deputy majority whip of the U.S. House of Representatives. He holds an LLM in international financial law from the London School of Economics (Brent, “Trump is the GOP's midterm Katrina,” The Hill, </w:t>
      </w:r>
      <w:hyperlink r:id="rId16" w:history="1">
        <w:r w:rsidRPr="006F5688">
          <w:rPr>
            <w:rStyle w:val="Hyperlink"/>
          </w:rPr>
          <w:t>http://thehill.com/opinion/campaign/393606-trump-is-the-gops-midterm-katrina)//BB</w:t>
        </w:r>
      </w:hyperlink>
    </w:p>
    <w:p w:rsidR="00057E3B" w:rsidRPr="00057E3B" w:rsidRDefault="00057E3B" w:rsidP="00057E3B"/>
    <w:p w:rsidR="00981302" w:rsidRPr="00057E3B" w:rsidRDefault="00057E3B" w:rsidP="002E7163">
      <w:r>
        <w:t xml:space="preserve">Hurricane </w:t>
      </w:r>
      <w:r w:rsidRPr="00057E3B">
        <w:rPr>
          <w:rStyle w:val="StyleUnderline"/>
        </w:rPr>
        <w:t>Katrina involved a mismanaged disaster in 2005 that</w:t>
      </w:r>
      <w:r>
        <w:t xml:space="preserve"> saturated American television and </w:t>
      </w:r>
      <w:r w:rsidRPr="00057E3B">
        <w:rPr>
          <w:rStyle w:val="StyleUnderline"/>
        </w:rPr>
        <w:t>paved the way for the Democratic landslide victory in the 2006 midterm elections</w:t>
      </w:r>
      <w:r>
        <w:t xml:space="preserve">. That election led to Democratic control of the House, the Senate and a majority of governorships. </w:t>
      </w:r>
      <w:r w:rsidRPr="00057E3B">
        <w:rPr>
          <w:rStyle w:val="StyleUnderline"/>
        </w:rPr>
        <w:t>There is now a significant prospect of a similar change of power in the 2018 midterm elections</w:t>
      </w:r>
      <w:r>
        <w:t xml:space="preserve">. The difference between 2006 and 2018 is that this year, </w:t>
      </w:r>
      <w:r w:rsidRPr="00057E3B">
        <w:rPr>
          <w:rStyle w:val="StyleUnderline"/>
        </w:rPr>
        <w:t>it is the presidency of</w:t>
      </w:r>
      <w:r>
        <w:t xml:space="preserve"> Donald </w:t>
      </w:r>
      <w:r w:rsidRPr="00057E3B">
        <w:rPr>
          <w:rStyle w:val="StyleUnderline"/>
        </w:rPr>
        <w:t>Trump itself that creates the ongoing Katrina events that pose huge danger to the GOP</w:t>
      </w:r>
      <w:r>
        <w:t xml:space="preserve">. The Katrina-like pattern of events today create a plethora of mismanaged scandals, crises and events that build a gathering storm of widespread public opposition and an intense passion to vote among the majority of voters who disapprove of Trump and the Republican Congress. The scandal surrounding the Russian attack against America is a cancer on the Trump presidency. The scandal of the mismanagement of Hurricane Maria in Puerto Rico was a political and human disaster. The scandal of repeated ethical misdeeds in agencies throughout the Trump administration gets worse every day. The epic scandal and shame of the abuse of immigrant children has created another huge wellspring of public opposition that continues to surge every day. The core strategy of President Trump is obsession with rousing his base that also has the effect of rousing the far larger number of voters who oppose his actions. </w:t>
      </w:r>
      <w:r w:rsidRPr="00057E3B">
        <w:rPr>
          <w:rStyle w:val="StyleUnderline"/>
        </w:rPr>
        <w:t>The core strategy of congressional Republicans is to march in lockstep with Trump and tie their political fate to his unpopularity</w:t>
      </w:r>
      <w:r>
        <w:t xml:space="preserve">. The core tactic of Trump, to turn each day into a television show of controversial events, only dramatizes the political power of events that work against Republicans. Trump’s all-out attack against special counsel Robert Mueller has reached alarming proportion. The continuing cascade of new revelations surrounding the Russia scandal creates a building drama that presages an unhappy political ending for Republicans. The prospect of new indictments and plea bargains, especially from his former campaign manager Paul Manafort and his former lawyer and fixer Michael Cohen, creates high odds of an explosive crescendo. If Trump pardons defendants or suspects or engages in Saturday Night Massacre-like firings, the political firestorm would cause catastrophic Republican losses in November far worse than the currently dim prospects for the GOP. Every week brings news that the loss of life in Puerto Rico was far greater than the Trump administration claims. Almost every day brings news of more ethical scandals by more Trump officials. Environmental Protection Agency Administrator Scott Pruitt has become both a national joke and a national outrage. Every time Trump praises Pruitt he digs the midterm hole much deeper for Republicans. The scandal surrounding the abuse of immigrant children creates a tidal wave of outrage sweeping across the nation. The incompetence and bad faith of House Republicans who seek to pass purely partisan immigration legislation, in the midst of the scandalous abuse of the immigrant children, creates one more time bomb poised to explode in GOP hands. The common denominator of these scandalous misdeeds and partisan GOP miscalculations is that they all flow from one central source: Trump and his style of politics and government. One might say that Hurricane Maria was Trump’s Katrina. One might say that the scandalous abuse of immigrant children is Trump’s Katrina. One might say that the scandal surrounding his corrupt officials is Trump’s Katrina. One might say that Trump’s attacks against the Mueller investigation, his repeated praise of foreign dictators and his unsavory "bromance" with Russian dictator Vladimir Putin are Trump’s Katrina. While these suggestions are true, the greater truth is that </w:t>
      </w:r>
      <w:r w:rsidRPr="00057E3B">
        <w:rPr>
          <w:rStyle w:val="StyleUnderline"/>
        </w:rPr>
        <w:t>Trump himself is the Republican Katrina</w:t>
      </w:r>
      <w:r>
        <w:t xml:space="preserve">. </w:t>
      </w:r>
      <w:r w:rsidRPr="00057E3B">
        <w:rPr>
          <w:rStyle w:val="StyleUnderline"/>
        </w:rPr>
        <w:t xml:space="preserve">When Republicans cling to Trump in political fear of his base, they are </w:t>
      </w:r>
      <w:r w:rsidRPr="00057E3B">
        <w:rPr>
          <w:rStyle w:val="Emphasis"/>
        </w:rPr>
        <w:t>marching in lockstep toward a political hurricane that appears poised to engulf them in November</w:t>
      </w:r>
      <w:r>
        <w:t xml:space="preserve">.   </w:t>
      </w:r>
    </w:p>
    <w:p w:rsidR="00BD3E91" w:rsidRPr="00D62459" w:rsidRDefault="00E54E04" w:rsidP="00BD3E91">
      <w:pPr>
        <w:pStyle w:val="Heading3"/>
      </w:pPr>
      <w:r>
        <w:t>L –</w:t>
      </w:r>
      <w:r w:rsidR="00BD3E91">
        <w:t xml:space="preserve"> immigration – steal issue</w:t>
      </w:r>
    </w:p>
    <w:p w:rsidR="00730FAE" w:rsidRDefault="00890A51" w:rsidP="00730FAE">
      <w:pPr>
        <w:pStyle w:val="Heading4"/>
      </w:pPr>
      <w:r>
        <w:t>Dems will motivate their base and swing independents now because of GOP opposition to immigrants-</w:t>
      </w:r>
      <w:r w:rsidR="00730FAE">
        <w:t xml:space="preserve">--the plan undermines that message </w:t>
      </w:r>
      <w:r>
        <w:t>and saves the GOP</w:t>
      </w:r>
    </w:p>
    <w:p w:rsidR="00730FAE" w:rsidRDefault="00730FAE" w:rsidP="00730FAE">
      <w:r w:rsidRPr="00B64B6E">
        <w:rPr>
          <w:rStyle w:val="Style13ptBold"/>
        </w:rPr>
        <w:t>Barreto</w:t>
      </w:r>
      <w:r>
        <w:t xml:space="preserve"> 2-11-20</w:t>
      </w:r>
      <w:r w:rsidRPr="00B64B6E">
        <w:rPr>
          <w:rStyle w:val="Style13ptBold"/>
        </w:rPr>
        <w:t>18</w:t>
      </w:r>
      <w:r>
        <w:t xml:space="preserve"> – PhD, professor of political science @ UCLA, and a co-founder of the polling firm Latino Decisions (Matt, “Democrats Can Win on Immigration,” </w:t>
      </w:r>
      <w:r w:rsidRPr="00B64B6E">
        <w:rPr>
          <w:i/>
        </w:rPr>
        <w:t>New York Times</w:t>
      </w:r>
      <w:r>
        <w:t xml:space="preserve">, </w:t>
      </w:r>
      <w:hyperlink r:id="rId17" w:history="1">
        <w:r w:rsidR="002E7163" w:rsidRPr="00250DC8">
          <w:rPr>
            <w:rStyle w:val="Hyperlink"/>
          </w:rPr>
          <w:t>https://www.nytimes.com/2018/02/11/opinion/democrats-win-immigration.html)//BB</w:t>
        </w:r>
      </w:hyperlink>
    </w:p>
    <w:p w:rsidR="002E7163" w:rsidRPr="00D265BA" w:rsidRDefault="002E7163" w:rsidP="00730FAE"/>
    <w:p w:rsidR="00730FAE" w:rsidRDefault="00730FAE" w:rsidP="00750A2F">
      <w:r>
        <w:t xml:space="preserve">To no one’s surprise, President </w:t>
      </w:r>
      <w:r w:rsidRPr="00616714">
        <w:rPr>
          <w:rStyle w:val="StyleUnderline"/>
        </w:rPr>
        <w:t>Trump</w:t>
      </w:r>
      <w:r>
        <w:t xml:space="preserve">, who </w:t>
      </w:r>
      <w:r w:rsidRPr="00616714">
        <w:rPr>
          <w:rStyle w:val="StyleUnderline"/>
        </w:rPr>
        <w:t xml:space="preserve">has been doubling down on his </w:t>
      </w:r>
      <w:r w:rsidRPr="00B64B6E">
        <w:rPr>
          <w:rStyle w:val="StyleUnderline"/>
          <w:highlight w:val="yellow"/>
        </w:rPr>
        <w:t>anti-immigrant rhetoric</w:t>
      </w:r>
      <w:r>
        <w:t>, used his State of the Union address to draw parallels between the Central American gang MS-13 and law-abiding immigrants in the United States.</w:t>
      </w:r>
      <w:r w:rsidR="00C151ED">
        <w:t xml:space="preserve"> </w:t>
      </w:r>
      <w:r>
        <w:t xml:space="preserve">The next week, he reiterated that “MS-13 killers” are “pouring into our country.” </w:t>
      </w:r>
      <w:r w:rsidRPr="00616714">
        <w:rPr>
          <w:rStyle w:val="StyleUnderline"/>
        </w:rPr>
        <w:t>This kind of language</w:t>
      </w:r>
      <w:r>
        <w:t xml:space="preserve">, long a Trump trademark, </w:t>
      </w:r>
      <w:r w:rsidRPr="00B64B6E">
        <w:rPr>
          <w:rStyle w:val="StyleUnderline"/>
          <w:highlight w:val="yellow"/>
        </w:rPr>
        <w:t>was used</w:t>
      </w:r>
      <w:r w:rsidRPr="00616714">
        <w:rPr>
          <w:rStyle w:val="StyleUnderline"/>
        </w:rPr>
        <w:t xml:space="preserve"> as a political strategy just a few months ago </w:t>
      </w:r>
      <w:r w:rsidRPr="00B64B6E">
        <w:rPr>
          <w:rStyle w:val="StyleUnderline"/>
          <w:highlight w:val="yellow"/>
        </w:rPr>
        <w:t xml:space="preserve">in Virginia during the </w:t>
      </w:r>
      <w:r w:rsidRPr="00B64B6E">
        <w:rPr>
          <w:rStyle w:val="Emphasis"/>
          <w:highlight w:val="yellow"/>
        </w:rPr>
        <w:t>failed</w:t>
      </w:r>
      <w:r w:rsidRPr="00B64B6E">
        <w:rPr>
          <w:rStyle w:val="StyleUnderline"/>
          <w:highlight w:val="yellow"/>
        </w:rPr>
        <w:t xml:space="preserve"> bid of</w:t>
      </w:r>
      <w:r w:rsidRPr="00616714">
        <w:rPr>
          <w:rStyle w:val="StyleUnderline"/>
        </w:rPr>
        <w:t xml:space="preserve"> the Republican candidate for governor, Ed </w:t>
      </w:r>
      <w:r w:rsidRPr="00B64B6E">
        <w:rPr>
          <w:rStyle w:val="StyleUnderline"/>
          <w:highlight w:val="yellow"/>
        </w:rPr>
        <w:t>Gillespie. It was also on display in the campaign of</w:t>
      </w:r>
      <w:r w:rsidRPr="00616714">
        <w:rPr>
          <w:rStyle w:val="StyleUnderline"/>
        </w:rPr>
        <w:t xml:space="preserve"> Kim </w:t>
      </w:r>
      <w:r w:rsidRPr="00B64B6E">
        <w:rPr>
          <w:rStyle w:val="StyleUnderline"/>
          <w:highlight w:val="yellow"/>
        </w:rPr>
        <w:t>Guadagno</w:t>
      </w:r>
      <w:r w:rsidRPr="00616714">
        <w:rPr>
          <w:rStyle w:val="StyleUnderline"/>
        </w:rPr>
        <w:t xml:space="preserve">, a Republican </w:t>
      </w:r>
      <w:r w:rsidRPr="00B64B6E">
        <w:rPr>
          <w:rStyle w:val="StyleUnderline"/>
          <w:highlight w:val="yellow"/>
        </w:rPr>
        <w:t xml:space="preserve">who </w:t>
      </w:r>
      <w:r w:rsidRPr="00B64B6E">
        <w:rPr>
          <w:rStyle w:val="Emphasis"/>
          <w:highlight w:val="yellow"/>
        </w:rPr>
        <w:t>lost</w:t>
      </w:r>
      <w:r>
        <w:t xml:space="preserve"> the race to replace Chris Christie as governor of New Jersey.</w:t>
      </w:r>
      <w:r w:rsidR="00C151ED">
        <w:t xml:space="preserve"> </w:t>
      </w:r>
      <w:r w:rsidRPr="00616714">
        <w:rPr>
          <w:rStyle w:val="StyleUnderline"/>
        </w:rPr>
        <w:t>In their quest to retake the House or the Senate (or both), Democrats should not shy away from incorporating and welcoming immigrants into their own rhetoric</w:t>
      </w:r>
      <w:r>
        <w:t xml:space="preserve">. </w:t>
      </w:r>
      <w:r w:rsidRPr="00B64B6E">
        <w:rPr>
          <w:rStyle w:val="StyleUnderline"/>
          <w:highlight w:val="yellow"/>
        </w:rPr>
        <w:t>When Republicans embark on meanspirited immigrant bashing, Democrats</w:t>
      </w:r>
      <w:r>
        <w:t xml:space="preserve"> should take notes from Harry Reid’s 2010 re-election victory in Nevada and Ralph Northam’s 2017 gubernatorial win in Virginia. Both Mr. Reid and Mr. Northam rebuffed racially charged anti-immigrant campaigns, standing up for Dreamers, and in the process </w:t>
      </w:r>
      <w:r w:rsidRPr="00B64B6E">
        <w:rPr>
          <w:rStyle w:val="StyleUnderline"/>
          <w:highlight w:val="yellow"/>
        </w:rPr>
        <w:t>win</w:t>
      </w:r>
      <w:r>
        <w:t xml:space="preserve">ning </w:t>
      </w:r>
      <w:r w:rsidRPr="00B64B6E">
        <w:rPr>
          <w:rStyle w:val="StyleUnderline"/>
          <w:highlight w:val="yellow"/>
        </w:rPr>
        <w:t>over Latino voters alongside a coalition of progressive and moderate college-educated whites</w:t>
      </w:r>
      <w:r w:rsidRPr="00616714">
        <w:rPr>
          <w:rStyle w:val="StyleUnderline"/>
        </w:rPr>
        <w:t>.</w:t>
      </w:r>
      <w:r w:rsidR="00C151ED">
        <w:t xml:space="preserve"> </w:t>
      </w:r>
      <w:r>
        <w:t>In 2010, Mr. Reid made a strong stand for the Dream Act while competing against a Republican, Sharron Angle, who ran a nativist campaign equating immigrants with gang members. Mr. Reid defied the polls and won re-election on the strength of very high Latino turnout — and no signs of a white working-class backlash.</w:t>
      </w:r>
      <w:r w:rsidR="00C151ED">
        <w:t xml:space="preserve"> </w:t>
      </w:r>
      <w:r>
        <w:t>According to the exit polls, Mr. Reid ran 11 percentage points ahead of Ms. Angle among white voters who earn less than $50,000 and, according to data compiled by Latino Decisions, a polling organization that I co-founded, won an estimated 90 percent of the Latino vote.</w:t>
      </w:r>
      <w:r w:rsidR="00C151ED">
        <w:t xml:space="preserve"> </w:t>
      </w:r>
      <w:r>
        <w:t>In 2016, Nevada proved to be one of the bright spots for Democrats. Mr. Reid’s strategy was embraced by his successor, Catherine Cortez Masto, who became the first Latina elected to the Senate.</w:t>
      </w:r>
      <w:r w:rsidR="00C151ED">
        <w:t xml:space="preserve"> </w:t>
      </w:r>
      <w:r>
        <w:t xml:space="preserve">In the wake of Mr. Trump’s victory, there has been a renewed focus on the so-called white working-class vote, a demographic segment that has been getting smaller each year and has been trending away from Democrats for a long time. While it is true that compared with Barack Obama, Hillary Clinton lost ground with that segment of the electorate, </w:t>
      </w:r>
      <w:r w:rsidRPr="00B64B6E">
        <w:rPr>
          <w:rStyle w:val="StyleUnderline"/>
          <w:highlight w:val="yellow"/>
        </w:rPr>
        <w:t>the clues to a new Democratic majority may be found in the coalition that</w:t>
      </w:r>
      <w:r>
        <w:t xml:space="preserve"> elected Mr. Northam governor of Virginia, or perhaps more accurately, </w:t>
      </w:r>
      <w:r w:rsidRPr="00B64B6E">
        <w:rPr>
          <w:rStyle w:val="StyleUnderline"/>
          <w:highlight w:val="yellow"/>
        </w:rPr>
        <w:t>voted against</w:t>
      </w:r>
      <w:r>
        <w:t xml:space="preserve"> Mr. Gillespie and his </w:t>
      </w:r>
      <w:r w:rsidRPr="00B64B6E">
        <w:rPr>
          <w:rStyle w:val="StyleUnderline"/>
          <w:highlight w:val="yellow"/>
        </w:rPr>
        <w:t>immigrant bashing</w:t>
      </w:r>
      <w:r>
        <w:t>.</w:t>
      </w:r>
      <w:r w:rsidR="00C151ED">
        <w:t xml:space="preserve"> </w:t>
      </w:r>
      <w:r>
        <w:t>In Virginia, polling data has made it clear that Mr. Gillespie’s MS-13 rhetoric backfired among minority voters as well as, crucially, among many whites. Mr. Northam won a majority of white college-educated voters, who made up a larger share of the electorate in 2017 than they did in 2016. Mr. Gillespie matched Mr. Trump with noncollege whites, but their turnout was down. And minority voters in 2017 matched their 2016 electorate share — for the first time ever there was no drop-off from the presidential to the gubernatorial election. The Democrats also expanded their margin of victory in Virginia from five percentage points in 2016 to nine points in 2017.</w:t>
      </w:r>
      <w:r w:rsidR="00C151ED">
        <w:t xml:space="preserve"> </w:t>
      </w:r>
      <w:r w:rsidRPr="00BF0E63">
        <w:rPr>
          <w:rStyle w:val="StyleUnderline"/>
        </w:rPr>
        <w:t>Before the vote in Virginia, pundits on both the right and left were speculating that Mr. Gillespie’s anti-immigrant strategy was working. But in the end, election results and polling data in Virginia proved all that thinking was wrong</w:t>
      </w:r>
      <w:r>
        <w:t xml:space="preserve">. While each state has its own demographics and distinct politics, Virginia has voters who span demographic and economic spectrums. </w:t>
      </w:r>
      <w:r w:rsidRPr="00B64B6E">
        <w:rPr>
          <w:rStyle w:val="StyleUnderline"/>
          <w:highlight w:val="yellow"/>
        </w:rPr>
        <w:t>Majorities of voters of all races and</w:t>
      </w:r>
      <w:r w:rsidRPr="00BF0E63">
        <w:rPr>
          <w:rStyle w:val="StyleUnderline"/>
        </w:rPr>
        <w:t xml:space="preserve"> </w:t>
      </w:r>
      <w:r w:rsidRPr="00B64B6E">
        <w:rPr>
          <w:rStyle w:val="StyleUnderline"/>
          <w:highlight w:val="yellow"/>
        </w:rPr>
        <w:t>ethnicities reject</w:t>
      </w:r>
      <w:r w:rsidRPr="00BF0E63">
        <w:rPr>
          <w:rStyle w:val="StyleUnderline"/>
        </w:rPr>
        <w:t xml:space="preserve">ed </w:t>
      </w:r>
      <w:r w:rsidRPr="00B64B6E">
        <w:rPr>
          <w:rStyle w:val="StyleUnderline"/>
          <w:highlight w:val="yellow"/>
        </w:rPr>
        <w:t>anti-immigrant stereotypes</w:t>
      </w:r>
      <w:r>
        <w:t xml:space="preserve"> as ugly and wrong.</w:t>
      </w:r>
      <w:r w:rsidR="00C151ED">
        <w:t xml:space="preserve"> </w:t>
      </w:r>
      <w:r>
        <w:t>According to an election eve survey of voters by Latino Decisions, Latino voters said that Mr. Gillespie’s MS-13 ads made them less enthusiastic about him, by a 45-point margin. But it wasn’t just Latino voters. By a 23-point margin (52 to 29), whites in Virginia also said the MS-13 ads turned them away from Mr. Gillespie, as did African-American and Asian-American voters by larger margins.</w:t>
      </w:r>
      <w:r w:rsidR="00C151ED">
        <w:t xml:space="preserve"> </w:t>
      </w:r>
      <w:r>
        <w:t xml:space="preserve">Data speaks louder than punditry, and </w:t>
      </w:r>
      <w:r w:rsidRPr="00B64B6E">
        <w:rPr>
          <w:rStyle w:val="StyleUnderline"/>
          <w:highlight w:val="yellow"/>
        </w:rPr>
        <w:t>our regression analysis</w:t>
      </w:r>
      <w:r w:rsidRPr="00616714">
        <w:rPr>
          <w:rStyle w:val="StyleUnderline"/>
        </w:rPr>
        <w:t xml:space="preserve"> of survey data </w:t>
      </w:r>
      <w:r w:rsidRPr="00B64B6E">
        <w:rPr>
          <w:rStyle w:val="StyleUnderline"/>
          <w:highlight w:val="yellow"/>
        </w:rPr>
        <w:t>paints a clear picture</w:t>
      </w:r>
      <w:r>
        <w:t xml:space="preserve">. Exposure to Mr. </w:t>
      </w:r>
      <w:r w:rsidRPr="00616714">
        <w:rPr>
          <w:rStyle w:val="StyleUnderline"/>
        </w:rPr>
        <w:t>Gillespie’s MS-13 ads actually helped drive white college-educated voters away from the Republicans</w:t>
      </w:r>
      <w:r w:rsidRPr="00890A51">
        <w:rPr>
          <w:rStyle w:val="StyleUnderline"/>
        </w:rPr>
        <w:t>. When we analyzed findings for</w:t>
      </w:r>
      <w:r>
        <w:t xml:space="preserve"> white </w:t>
      </w:r>
      <w:r w:rsidRPr="00890A51">
        <w:rPr>
          <w:rStyle w:val="StyleUnderline"/>
          <w:highlight w:val="yellow"/>
        </w:rPr>
        <w:t>independents</w:t>
      </w:r>
      <w:r>
        <w:t xml:space="preserve"> and Republicans, </w:t>
      </w:r>
      <w:r w:rsidRPr="00890A51">
        <w:rPr>
          <w:rStyle w:val="StyleUnderline"/>
        </w:rPr>
        <w:t xml:space="preserve">voters who were aware of the MS-13 ads </w:t>
      </w:r>
      <w:r w:rsidRPr="00890A51">
        <w:rPr>
          <w:rStyle w:val="StyleUnderline"/>
          <w:highlight w:val="yellow"/>
        </w:rPr>
        <w:t>were</w:t>
      </w:r>
      <w:r w:rsidRPr="00890A51">
        <w:rPr>
          <w:rStyle w:val="StyleUnderline"/>
        </w:rPr>
        <w:t xml:space="preserve"> significantly </w:t>
      </w:r>
      <w:r w:rsidRPr="00890A51">
        <w:rPr>
          <w:rStyle w:val="StyleUnderline"/>
          <w:highlight w:val="yellow"/>
        </w:rPr>
        <w:t>more likely to vote for</w:t>
      </w:r>
      <w:r w:rsidRPr="00890A51">
        <w:rPr>
          <w:rStyle w:val="StyleUnderline"/>
        </w:rPr>
        <w:t xml:space="preserve"> Mr. </w:t>
      </w:r>
      <w:r w:rsidRPr="00890A51">
        <w:rPr>
          <w:rStyle w:val="StyleUnderline"/>
          <w:highlight w:val="yellow"/>
        </w:rPr>
        <w:t>Gillespie’s Democratic opponent</w:t>
      </w:r>
      <w:r>
        <w:t xml:space="preserve">. What should be alarming for Republicans is that this effect wasn’t limited to the governor’s race. The Gillespie campaign had coattail effects, but of the wrong stripe. </w:t>
      </w:r>
      <w:r w:rsidRPr="00616714">
        <w:rPr>
          <w:rStyle w:val="StyleUnderline"/>
        </w:rPr>
        <w:t>Across all racial groups, those who were aware of Mr. Gillespie’s MS-13 ads were significantly more likely to vote for Democratic candidates</w:t>
      </w:r>
      <w:r>
        <w:t xml:space="preserve"> for Virginia’s House of Delegates.</w:t>
      </w:r>
      <w:r w:rsidR="00C151ED">
        <w:t xml:space="preserve"> </w:t>
      </w:r>
      <w:r w:rsidRPr="00616714">
        <w:rPr>
          <w:rStyle w:val="StyleUnderline"/>
        </w:rPr>
        <w:t xml:space="preserve">This means that not only is it morally just </w:t>
      </w:r>
      <w:r w:rsidRPr="00B64B6E">
        <w:rPr>
          <w:rStyle w:val="StyleUnderline"/>
          <w:highlight w:val="yellow"/>
        </w:rPr>
        <w:t>for Democrats to position themselves as the party that stands</w:t>
      </w:r>
      <w:r>
        <w:t xml:space="preserve"> against hatred and bigotry and </w:t>
      </w:r>
      <w:r w:rsidRPr="00B64B6E">
        <w:rPr>
          <w:rStyle w:val="StyleUnderline"/>
          <w:highlight w:val="yellow"/>
        </w:rPr>
        <w:t>in favor of inclusiveness and opportunity,</w:t>
      </w:r>
      <w:r w:rsidRPr="00616714">
        <w:rPr>
          <w:rStyle w:val="StyleUnderline"/>
        </w:rPr>
        <w:t xml:space="preserve"> but it </w:t>
      </w:r>
      <w:r w:rsidRPr="00B64B6E">
        <w:rPr>
          <w:rStyle w:val="StyleUnderline"/>
          <w:highlight w:val="yellow"/>
        </w:rPr>
        <w:t>is</w:t>
      </w:r>
      <w:r w:rsidRPr="00616714">
        <w:rPr>
          <w:rStyle w:val="StyleUnderline"/>
        </w:rPr>
        <w:t xml:space="preserve"> </w:t>
      </w:r>
      <w:r w:rsidRPr="00B64B6E">
        <w:rPr>
          <w:rStyle w:val="StyleUnderline"/>
        </w:rPr>
        <w:t xml:space="preserve">also </w:t>
      </w:r>
      <w:r w:rsidRPr="00B64B6E">
        <w:rPr>
          <w:rStyle w:val="StyleUnderline"/>
          <w:highlight w:val="yellow"/>
        </w:rPr>
        <w:t xml:space="preserve">a </w:t>
      </w:r>
      <w:r w:rsidRPr="00B64B6E">
        <w:rPr>
          <w:rStyle w:val="Emphasis"/>
          <w:highlight w:val="yellow"/>
        </w:rPr>
        <w:t>strategically sound position for winning votes</w:t>
      </w:r>
      <w:r w:rsidRPr="00B64B6E">
        <w:rPr>
          <w:rStyle w:val="StyleUnderline"/>
          <w:highlight w:val="yellow"/>
        </w:rPr>
        <w:t>.</w:t>
      </w:r>
      <w:r w:rsidRPr="00616714">
        <w:rPr>
          <w:rStyle w:val="StyleUnderline"/>
        </w:rPr>
        <w:t xml:space="preserve"> Simultaneously</w:t>
      </w:r>
      <w:r w:rsidRPr="00B64B6E">
        <w:rPr>
          <w:rStyle w:val="StyleUnderline"/>
          <w:highlight w:val="yellow"/>
        </w:rPr>
        <w:t>, it sends a clear, welcoming message to Latino, African-American and Asian-American voters, while also winning</w:t>
      </w:r>
      <w:r w:rsidRPr="00616714">
        <w:rPr>
          <w:rStyle w:val="StyleUnderline"/>
        </w:rPr>
        <w:t xml:space="preserve"> over enough of the </w:t>
      </w:r>
      <w:r w:rsidRPr="00B64B6E">
        <w:rPr>
          <w:rStyle w:val="StyleUnderline"/>
          <w:highlight w:val="yellow"/>
        </w:rPr>
        <w:t>white voters who</w:t>
      </w:r>
      <w:r w:rsidRPr="00616714">
        <w:rPr>
          <w:rStyle w:val="StyleUnderline"/>
        </w:rPr>
        <w:t xml:space="preserve"> also </w:t>
      </w:r>
      <w:r w:rsidRPr="00B64B6E">
        <w:rPr>
          <w:rStyle w:val="StyleUnderline"/>
          <w:highlight w:val="yellow"/>
        </w:rPr>
        <w:t>oppose immigrant bashing</w:t>
      </w:r>
      <w:r w:rsidRPr="00616714">
        <w:rPr>
          <w:rStyle w:val="StyleUnderline"/>
        </w:rPr>
        <w:t>.</w:t>
      </w:r>
      <w:r w:rsidR="00C151ED">
        <w:t xml:space="preserve"> </w:t>
      </w:r>
      <w:r w:rsidRPr="00B64B6E">
        <w:rPr>
          <w:rStyle w:val="StyleUnderline"/>
          <w:highlight w:val="yellow"/>
        </w:rPr>
        <w:t>This</w:t>
      </w:r>
      <w:r w:rsidRPr="00616714">
        <w:rPr>
          <w:rStyle w:val="StyleUnderline"/>
        </w:rPr>
        <w:t xml:space="preserve"> phenomenon </w:t>
      </w:r>
      <w:r w:rsidRPr="00B64B6E">
        <w:rPr>
          <w:rStyle w:val="StyleUnderline"/>
          <w:highlight w:val="yellow"/>
        </w:rPr>
        <w:t xml:space="preserve">is particularly true of voters who will </w:t>
      </w:r>
      <w:r w:rsidRPr="00B64B6E">
        <w:rPr>
          <w:rStyle w:val="Emphasis"/>
          <w:highlight w:val="yellow"/>
        </w:rPr>
        <w:t>decide crucial House and Senate races in 2018</w:t>
      </w:r>
      <w:r w:rsidRPr="00B64B6E">
        <w:rPr>
          <w:rStyle w:val="StyleUnderline"/>
          <w:highlight w:val="yellow"/>
        </w:rPr>
        <w:t>: people of color and white college-educated voters</w:t>
      </w:r>
      <w:r>
        <w:t xml:space="preserve"> — also known as </w:t>
      </w:r>
      <w:r w:rsidRPr="00B64B6E">
        <w:rPr>
          <w:rStyle w:val="StyleUnderline"/>
          <w:highlight w:val="yellow"/>
        </w:rPr>
        <w:t>the Democratic base</w:t>
      </w:r>
      <w:r>
        <w:t xml:space="preserve">. Mr. </w:t>
      </w:r>
      <w:r w:rsidRPr="00B64B6E">
        <w:rPr>
          <w:rStyle w:val="StyleUnderline"/>
          <w:highlight w:val="yellow"/>
        </w:rPr>
        <w:t>Trump and</w:t>
      </w:r>
      <w:r w:rsidRPr="00616714">
        <w:rPr>
          <w:rStyle w:val="StyleUnderline"/>
        </w:rPr>
        <w:t xml:space="preserve"> his fellow </w:t>
      </w:r>
      <w:r w:rsidRPr="00B64B6E">
        <w:rPr>
          <w:rStyle w:val="StyleUnderline"/>
          <w:highlight w:val="yellow"/>
        </w:rPr>
        <w:t>Republicans are</w:t>
      </w:r>
      <w:r>
        <w:t xml:space="preserve"> clearly </w:t>
      </w:r>
      <w:r w:rsidRPr="00B64B6E">
        <w:rPr>
          <w:rStyle w:val="StyleUnderline"/>
          <w:highlight w:val="yellow"/>
        </w:rPr>
        <w:t>gearing up for a</w:t>
      </w:r>
      <w:r w:rsidRPr="00616714">
        <w:rPr>
          <w:rStyle w:val="StyleUnderline"/>
        </w:rPr>
        <w:t xml:space="preserve"> similar </w:t>
      </w:r>
      <w:r w:rsidRPr="00B64B6E">
        <w:rPr>
          <w:rStyle w:val="StyleUnderline"/>
          <w:highlight w:val="yellow"/>
        </w:rPr>
        <w:t>anti-immigrant effort in 2018</w:t>
      </w:r>
      <w:r>
        <w:t xml:space="preserve">. But now the mask has been pulled off. </w:t>
      </w:r>
      <w:r w:rsidRPr="00B64B6E">
        <w:rPr>
          <w:rStyle w:val="StyleUnderline"/>
          <w:highlight w:val="yellow"/>
        </w:rPr>
        <w:t xml:space="preserve">Voters get it. Democrats have </w:t>
      </w:r>
      <w:r w:rsidRPr="00B64B6E">
        <w:rPr>
          <w:rStyle w:val="StyleUnderline"/>
        </w:rPr>
        <w:t>an opportunity</w:t>
      </w:r>
      <w:r w:rsidRPr="00616714">
        <w:rPr>
          <w:rStyle w:val="StyleUnderline"/>
        </w:rPr>
        <w:t xml:space="preserve"> to speak out strongly against bigotry. And in doing so, </w:t>
      </w:r>
      <w:r w:rsidRPr="00E96796">
        <w:rPr>
          <w:rStyle w:val="Emphasis"/>
        </w:rPr>
        <w:t xml:space="preserve">they have </w:t>
      </w:r>
      <w:r w:rsidRPr="00B64B6E">
        <w:rPr>
          <w:rStyle w:val="Emphasis"/>
          <w:highlight w:val="yellow"/>
        </w:rPr>
        <w:t>a path to victory in 2018</w:t>
      </w:r>
      <w:r w:rsidRPr="00B64B6E">
        <w:rPr>
          <w:rStyle w:val="StyleUnderline"/>
          <w:highlight w:val="yellow"/>
        </w:rPr>
        <w:t xml:space="preserve"> and beyond</w:t>
      </w:r>
      <w:r>
        <w:t>.</w:t>
      </w:r>
    </w:p>
    <w:p w:rsidR="00100510" w:rsidRDefault="00100510" w:rsidP="00100510">
      <w:pPr>
        <w:pStyle w:val="Heading4"/>
      </w:pPr>
      <w:r>
        <w:t xml:space="preserve">Undermining dem turnout and appealing to independents is sufficient to swing the election </w:t>
      </w:r>
    </w:p>
    <w:p w:rsidR="00100510" w:rsidRDefault="00100510" w:rsidP="00100510">
      <w:r w:rsidRPr="00100510">
        <w:rPr>
          <w:rStyle w:val="Style13ptBold"/>
        </w:rPr>
        <w:t>Zhou 6-7</w:t>
      </w:r>
      <w:r>
        <w:t xml:space="preserve">-2018 (Li, “Is the blue wave crashing? 11 experts on </w:t>
      </w:r>
      <w:r w:rsidRPr="00100510">
        <w:rPr>
          <w:rStyle w:val="StyleUnderline"/>
        </w:rPr>
        <w:t>Democrats’ chances in 2018</w:t>
      </w:r>
      <w:r>
        <w:t xml:space="preserve">. A rough consensus: It </w:t>
      </w:r>
      <w:r w:rsidRPr="00100510">
        <w:rPr>
          <w:rStyle w:val="StyleUnderline"/>
        </w:rPr>
        <w:t>could still go either way</w:t>
      </w:r>
      <w:r>
        <w:t xml:space="preserve">.,” </w:t>
      </w:r>
      <w:hyperlink r:id="rId18" w:history="1">
        <w:r w:rsidRPr="00AD00BB">
          <w:rPr>
            <w:rStyle w:val="Hyperlink"/>
          </w:rPr>
          <w:t>https://www.vox.com/2018/6/7/17427014/blue-wave-democrats-generic-ballot-midterms)//BB</w:t>
        </w:r>
      </w:hyperlink>
    </w:p>
    <w:p w:rsidR="00100510" w:rsidRPr="00100510" w:rsidRDefault="00100510" w:rsidP="00100510"/>
    <w:p w:rsidR="00100510" w:rsidRDefault="00100510" w:rsidP="00100510">
      <w:r w:rsidRPr="00890A51">
        <w:rPr>
          <w:rStyle w:val="StyleUnderline"/>
        </w:rPr>
        <w:t xml:space="preserve">Much will come down to voter </w:t>
      </w:r>
      <w:r w:rsidRPr="00100510">
        <w:rPr>
          <w:rStyle w:val="StyleUnderline"/>
        </w:rPr>
        <w:t>turnout and winning over independents</w:t>
      </w:r>
    </w:p>
    <w:p w:rsidR="00100510" w:rsidRDefault="00100510" w:rsidP="00750A2F">
      <w:r>
        <w:t>“</w:t>
      </w:r>
      <w:r w:rsidRPr="00890A51">
        <w:rPr>
          <w:rStyle w:val="StyleUnderline"/>
        </w:rPr>
        <w:t xml:space="preserve">If there is going to be </w:t>
      </w:r>
      <w:r w:rsidRPr="00890A51">
        <w:rPr>
          <w:rStyle w:val="Emphasis"/>
        </w:rPr>
        <w:t>any</w:t>
      </w:r>
      <w:r w:rsidRPr="00890A51">
        <w:rPr>
          <w:rStyle w:val="StyleUnderline"/>
        </w:rPr>
        <w:t xml:space="preserve"> kind of wave, it’s going to </w:t>
      </w:r>
      <w:r w:rsidRPr="00890A51">
        <w:rPr>
          <w:rStyle w:val="Emphasis"/>
        </w:rPr>
        <w:t>require</w:t>
      </w:r>
      <w:r w:rsidRPr="00890A51">
        <w:rPr>
          <w:rStyle w:val="StyleUnderline"/>
        </w:rPr>
        <w:t xml:space="preserve"> a strong turnout from Democratic voters</w:t>
      </w:r>
      <w:r>
        <w:t xml:space="preserve">,” says Simas. </w:t>
      </w:r>
      <w:r w:rsidRPr="00890A51">
        <w:rPr>
          <w:rStyle w:val="StyleUnderline"/>
        </w:rPr>
        <w:t>It’s a lesson Democrats learned in 2016 when voter turnout ended up being a major Achilles’ heel.</w:t>
      </w:r>
      <w:r>
        <w:t xml:space="preserve"> At the time, Reuters polling director Julia Clark told Vox, “</w:t>
      </w:r>
      <w:r w:rsidRPr="00890A51">
        <w:rPr>
          <w:rStyle w:val="StyleUnderline"/>
        </w:rPr>
        <w:t>When fewer people vote, Republicans do better. That’s a modern political fact</w:t>
      </w:r>
      <w:r>
        <w:t>.” Emerson’s Spencer Kimball notes that voter registration could be an important indicator to track as a sign of engagement ahead of the election. “Florida, for example, has seen a slight pickup in GOP voters and a slight downtick in Democratic voters,” he says. “This may be an indication of under-the-radar momentum, similar to voter shifts in Pennsylvania in the 2016 primaries.” In California, meanwhile, the state saw voter registration numbers for independents surpass those of Republicans for the first time last week. Much like in the 2016 presidential election, independents will be particularly important to watch, says Harvard Kennedy School’s Pippa Norris, who pointed to a May YouGov/Reuters survey that highlighted a general uncertainty among independents about which party to go with. “</w:t>
      </w:r>
      <w:r w:rsidRPr="00100510">
        <w:rPr>
          <w:rStyle w:val="StyleUnderline"/>
        </w:rPr>
        <w:t xml:space="preserve">Trump appeals strongly to the base, but he hasn’t reached beyond to independents, the </w:t>
      </w:r>
      <w:r w:rsidRPr="00100510">
        <w:rPr>
          <w:rStyle w:val="Emphasis"/>
        </w:rPr>
        <w:t>largest category in the electorate</w:t>
      </w:r>
      <w:r>
        <w:t xml:space="preserve">. </w:t>
      </w:r>
      <w:r w:rsidRPr="00100510">
        <w:rPr>
          <w:rStyle w:val="StyleUnderline"/>
        </w:rPr>
        <w:t xml:space="preserve">These are also the people </w:t>
      </w:r>
      <w:r w:rsidRPr="00100510">
        <w:rPr>
          <w:rStyle w:val="Emphasis"/>
        </w:rPr>
        <w:t>most up for grabs</w:t>
      </w:r>
      <w:r>
        <w:t xml:space="preserve"> — and least likely to vote,” she adds. “</w:t>
      </w:r>
      <w:r w:rsidRPr="00100510">
        <w:rPr>
          <w:rStyle w:val="StyleUnderline"/>
        </w:rPr>
        <w:t>So any appeal</w:t>
      </w:r>
      <w:r>
        <w:t xml:space="preserve"> by either party </w:t>
      </w:r>
      <w:r w:rsidRPr="00100510">
        <w:rPr>
          <w:rStyle w:val="StyleUnderline"/>
        </w:rPr>
        <w:t>has to reach the independents, which means the center of the political spectrum, not the conservative or liberal wings</w:t>
      </w:r>
      <w:r>
        <w:t>.”</w:t>
      </w:r>
    </w:p>
    <w:p w:rsidR="00A61214" w:rsidRDefault="00A61214" w:rsidP="00BD3E91">
      <w:pPr>
        <w:pStyle w:val="Heading3"/>
      </w:pPr>
      <w:r>
        <w:t>L – immigration – women</w:t>
      </w:r>
    </w:p>
    <w:p w:rsidR="00A61214" w:rsidRDefault="00A61214" w:rsidP="00A61214">
      <w:pPr>
        <w:pStyle w:val="Heading4"/>
      </w:pPr>
      <w:r>
        <w:t xml:space="preserve">Being </w:t>
      </w:r>
      <w:r w:rsidRPr="009F4492">
        <w:rPr>
          <w:u w:val="single"/>
        </w:rPr>
        <w:t>too tough</w:t>
      </w:r>
      <w:r>
        <w:t xml:space="preserve"> on immigration drives suburban voters to the dems---specifically, the plan threads the needle with </w:t>
      </w:r>
      <w:r w:rsidRPr="00100510">
        <w:rPr>
          <w:u w:val="single"/>
        </w:rPr>
        <w:t>suburban women</w:t>
      </w:r>
    </w:p>
    <w:p w:rsidR="00A61214" w:rsidRPr="00192F18" w:rsidRDefault="00A61214" w:rsidP="00A61214">
      <w:r w:rsidRPr="009F4492">
        <w:rPr>
          <w:rStyle w:val="Style13ptBold"/>
        </w:rPr>
        <w:t>Fund 6-22</w:t>
      </w:r>
      <w:r>
        <w:t>-2018 – columnist @ National Review (John, “John Fund: Why did Trump retreat on immigration? It's all about the November elections,” Fox news, http://www.foxnews.com/opinion/2018/06/22/john-fund-why-did-trump-retreat-on-immigration-its-all-about-november-elections.html)//BB</w:t>
      </w:r>
    </w:p>
    <w:p w:rsidR="00A61214" w:rsidRDefault="00A61214" w:rsidP="00A61214"/>
    <w:p w:rsidR="00A61214" w:rsidRDefault="00A61214" w:rsidP="00A61214">
      <w:r w:rsidRPr="009F4492">
        <w:rPr>
          <w:rStyle w:val="StyleUnderline"/>
        </w:rPr>
        <w:t>Control of the House of Representatives will be determined by election results in suburban congressional districts with</w:t>
      </w:r>
      <w:r>
        <w:t xml:space="preserve"> large numbers of </w:t>
      </w:r>
      <w:r w:rsidRPr="009F4492">
        <w:rPr>
          <w:rStyle w:val="StyleUnderline"/>
        </w:rPr>
        <w:t>highly educated voters that are now represented by Republicans</w:t>
      </w:r>
      <w:r>
        <w:t xml:space="preserve">. With some exceptions, such as in Minnesota, </w:t>
      </w:r>
      <w:r w:rsidRPr="009F4492">
        <w:rPr>
          <w:rStyle w:val="StyleUnderline"/>
        </w:rPr>
        <w:t>the key races that will determine which party wins a House majority will not be fought in the blue-collar, populist districts that swung from Barack Obama to Donald Trump in 2016</w:t>
      </w:r>
      <w:r>
        <w:t>.</w:t>
      </w:r>
    </w:p>
    <w:p w:rsidR="00A61214" w:rsidRDefault="00A61214" w:rsidP="00A61214">
      <w:r w:rsidRPr="009F4492">
        <w:rPr>
          <w:rStyle w:val="StyleUnderline"/>
        </w:rPr>
        <w:t xml:space="preserve">The generic vote for Congress is </w:t>
      </w:r>
      <w:r w:rsidRPr="009F4492">
        <w:rPr>
          <w:rStyle w:val="Emphasis"/>
        </w:rPr>
        <w:t>close</w:t>
      </w:r>
      <w:r w:rsidRPr="009F4492">
        <w:rPr>
          <w:rStyle w:val="StyleUnderline"/>
        </w:rPr>
        <w:t xml:space="preserve">. A </w:t>
      </w:r>
      <w:r w:rsidRPr="009F4492">
        <w:rPr>
          <w:rStyle w:val="Emphasis"/>
        </w:rPr>
        <w:t>tough policy on immigration</w:t>
      </w:r>
      <w:r>
        <w:t xml:space="preserve"> </w:t>
      </w:r>
      <w:r w:rsidRPr="009F4492">
        <w:rPr>
          <w:rStyle w:val="StyleUnderline"/>
        </w:rPr>
        <w:t>may bring out President Trump’s base</w:t>
      </w:r>
      <w:r>
        <w:t xml:space="preserve"> to vote, </w:t>
      </w:r>
      <w:r w:rsidRPr="009F4492">
        <w:rPr>
          <w:rStyle w:val="StyleUnderline"/>
        </w:rPr>
        <w:t>but</w:t>
      </w:r>
      <w:r>
        <w:t xml:space="preserve"> the public relations disaster of family separations </w:t>
      </w:r>
      <w:r w:rsidRPr="009F4492">
        <w:rPr>
          <w:rStyle w:val="Emphasis"/>
        </w:rPr>
        <w:t>threatened to drive suburban voters – especially women – to the Democrats</w:t>
      </w:r>
      <w:r>
        <w:t>.</w:t>
      </w:r>
    </w:p>
    <w:p w:rsidR="00A61214" w:rsidRDefault="00A61214" w:rsidP="00A61214">
      <w:pPr>
        <w:pStyle w:val="Heading4"/>
      </w:pPr>
      <w:r>
        <w:t>Women are key swing votes</w:t>
      </w:r>
    </w:p>
    <w:p w:rsidR="00A61214" w:rsidRDefault="00A61214" w:rsidP="00A61214">
      <w:r w:rsidRPr="00100510">
        <w:rPr>
          <w:rStyle w:val="Style13ptBold"/>
        </w:rPr>
        <w:t>Zhou 6-7</w:t>
      </w:r>
      <w:r>
        <w:t xml:space="preserve">-2018 (Li, “Is the blue wave crashing? 11 experts on </w:t>
      </w:r>
      <w:r w:rsidRPr="00100510">
        <w:rPr>
          <w:rStyle w:val="StyleUnderline"/>
        </w:rPr>
        <w:t>Democrats’ chances in 2018</w:t>
      </w:r>
      <w:r>
        <w:t xml:space="preserve">. A rough consensus: It </w:t>
      </w:r>
      <w:r w:rsidRPr="00100510">
        <w:rPr>
          <w:rStyle w:val="StyleUnderline"/>
        </w:rPr>
        <w:t>could still go either way</w:t>
      </w:r>
      <w:r>
        <w:t xml:space="preserve">.,” </w:t>
      </w:r>
      <w:hyperlink r:id="rId19" w:history="1">
        <w:r w:rsidRPr="00AD00BB">
          <w:rPr>
            <w:rStyle w:val="Hyperlink"/>
          </w:rPr>
          <w:t>https://www.vox.com/2018/6/7/17427014/blue-wave-democrats-generic-ballot-midterms)//BB</w:t>
        </w:r>
      </w:hyperlink>
    </w:p>
    <w:p w:rsidR="00A61214" w:rsidRPr="00100510" w:rsidRDefault="00A61214" w:rsidP="00A61214"/>
    <w:p w:rsidR="00A61214" w:rsidRPr="00A61214" w:rsidRDefault="00A61214" w:rsidP="00A61214">
      <w:r>
        <w:t>“</w:t>
      </w:r>
      <w:r w:rsidRPr="00100510">
        <w:rPr>
          <w:rStyle w:val="StyleUnderline"/>
        </w:rPr>
        <w:t>Trump appeals strongly to the base, but he hasn’t reached beyond to independents, the largest category in the electorate</w:t>
      </w:r>
      <w:r>
        <w:t xml:space="preserve">. </w:t>
      </w:r>
      <w:r w:rsidRPr="00100510">
        <w:rPr>
          <w:rStyle w:val="StyleUnderline"/>
        </w:rPr>
        <w:t>These are also the people most up for grabs</w:t>
      </w:r>
      <w:r>
        <w:t xml:space="preserve"> — and least likely to vote,” she adds. “</w:t>
      </w:r>
      <w:r w:rsidRPr="00100510">
        <w:rPr>
          <w:rStyle w:val="StyleUnderline"/>
        </w:rPr>
        <w:t>So any appeal</w:t>
      </w:r>
      <w:r>
        <w:t xml:space="preserve"> by either party </w:t>
      </w:r>
      <w:r w:rsidRPr="00100510">
        <w:rPr>
          <w:rStyle w:val="StyleUnderline"/>
        </w:rPr>
        <w:t>has to reach the independents, which means the center of the political spectrum, not the conservative or liberal wings</w:t>
      </w:r>
      <w:r>
        <w:t>.” “</w:t>
      </w:r>
      <w:r w:rsidRPr="00100510">
        <w:rPr>
          <w:rStyle w:val="StyleUnderline"/>
        </w:rPr>
        <w:t xml:space="preserve">Competing for </w:t>
      </w:r>
      <w:r w:rsidRPr="00057E3B">
        <w:rPr>
          <w:rStyle w:val="Emphasis"/>
        </w:rPr>
        <w:t>independent women and married women will be key</w:t>
      </w:r>
      <w:r w:rsidRPr="00100510">
        <w:rPr>
          <w:rStyle w:val="Emphasis"/>
        </w:rPr>
        <w:t xml:space="preserve"> to the margin of victory</w:t>
      </w:r>
      <w:r>
        <w:t xml:space="preserve">,” Democratic pollster Celinda </w:t>
      </w:r>
      <w:r w:rsidRPr="00100510">
        <w:rPr>
          <w:rStyle w:val="StyleUnderline"/>
        </w:rPr>
        <w:t>Lake</w:t>
      </w:r>
      <w:r>
        <w:t xml:space="preserve"> says, adding that she </w:t>
      </w:r>
      <w:r w:rsidRPr="00100510">
        <w:rPr>
          <w:rStyle w:val="StyleUnderline"/>
        </w:rPr>
        <w:t>perceives Democratic voters to be “more motivated than Republicans and more consolidated.</w:t>
      </w:r>
      <w:r>
        <w:t>”</w:t>
      </w:r>
    </w:p>
    <w:p w:rsidR="00BD3E91" w:rsidRDefault="00BD3E91" w:rsidP="00BD3E91">
      <w:pPr>
        <w:pStyle w:val="Heading3"/>
      </w:pPr>
      <w:r>
        <w:t>L – immigration – removes GOP wedge</w:t>
      </w:r>
    </w:p>
    <w:p w:rsidR="008B0F15" w:rsidRDefault="008B0F15" w:rsidP="008B0F15">
      <w:pPr>
        <w:pStyle w:val="Heading4"/>
      </w:pPr>
      <w:r>
        <w:t xml:space="preserve">Trump’s hardline immigration policies risk isolating moderates in GOP --- that </w:t>
      </w:r>
      <w:r w:rsidRPr="002B36DC">
        <w:t>will</w:t>
      </w:r>
      <w:r>
        <w:t xml:space="preserve"> cost the GOP major midterm losses, and is the most relevant demographic</w:t>
      </w:r>
    </w:p>
    <w:p w:rsidR="008B0F15" w:rsidRPr="00CB3E22" w:rsidRDefault="008B0F15" w:rsidP="008B0F15">
      <w:r>
        <w:rPr>
          <w:b/>
        </w:rPr>
        <w:t xml:space="preserve">Cook 6/26 </w:t>
      </w:r>
      <w:r>
        <w:t xml:space="preserve">[Charles E. Cook Jr., Editor and Publisher of The Cook Political Report, and a political analyst for the National Journal Group; June 26, 2018] “Trump’s Risky Bet on His Base,” </w:t>
      </w:r>
      <w:hyperlink r:id="rId20" w:history="1">
        <w:r w:rsidR="00844CC7" w:rsidRPr="007D4E06">
          <w:rPr>
            <w:rStyle w:val="Hyperlink"/>
          </w:rPr>
          <w:t>www.cookpolitical.com/analysis/national/national-politics/trumps-risky-bet-his-base</w:t>
        </w:r>
      </w:hyperlink>
      <w:r w:rsidR="00844CC7">
        <w:t xml:space="preserve"> //BPuch</w:t>
      </w:r>
    </w:p>
    <w:p w:rsidR="008B0F15" w:rsidRDefault="008B0F15" w:rsidP="008B0F15">
      <w:r w:rsidRPr="002B36DC">
        <w:t xml:space="preserve">President Trump has given a new twist to German philosopher Friedrich </w:t>
      </w:r>
      <w:r w:rsidRPr="0021165F">
        <w:rPr>
          <w:rStyle w:val="Emphasis"/>
        </w:rPr>
        <w:t>Nietzsche</w:t>
      </w:r>
      <w:r w:rsidRPr="002B36DC">
        <w:t xml:space="preserve">’s famous line, “That which does not kill us makes us stronger.” </w:t>
      </w:r>
      <w:r w:rsidRPr="0021165F">
        <w:rPr>
          <w:rStyle w:val="StyleUnderline"/>
        </w:rPr>
        <w:t>In the case of the president, that which hurts him outside his base only makes him stronger within</w:t>
      </w:r>
      <w:r w:rsidRPr="002B36DC">
        <w:t xml:space="preserve"> his base. Someone is going to write a book about the GOP in this first two years under Trump and title it </w:t>
      </w:r>
      <w:r w:rsidRPr="0021165F">
        <w:rPr>
          <w:rStyle w:val="StyleUnderline"/>
        </w:rPr>
        <w:t>Doubling Down</w:t>
      </w:r>
      <w:r w:rsidRPr="002B36DC">
        <w:t xml:space="preserve"> for the big bet that Republicans are placing on his appeals to the base to the exclusion of those outside of it. </w:t>
      </w:r>
      <w:r w:rsidRPr="0021165F">
        <w:rPr>
          <w:rStyle w:val="StyleUnderline"/>
        </w:rPr>
        <w:t>In 2016, Trump tried to build an intense minority of support, and he pulled it off</w:t>
      </w:r>
      <w:r w:rsidRPr="002B36DC">
        <w:t xml:space="preserve">, losing the popular vote by 2.1 percentage points—2.9 million votes—but winning the Electoral College thanks to capturing Michigan, Pennsylvania, and Wisconsin by fewer than 80,000 votes combined. </w:t>
      </w:r>
      <w:r w:rsidRPr="0021165F">
        <w:rPr>
          <w:rStyle w:val="StyleUnderline"/>
        </w:rPr>
        <w:t>Having defied the experts twice—in winning first the nomination and then the presidency—he obviously believes that this</w:t>
      </w:r>
      <w:r w:rsidRPr="002B36DC">
        <w:t xml:space="preserve"> </w:t>
      </w:r>
      <w:r w:rsidRPr="0021165F">
        <w:rPr>
          <w:rStyle w:val="StyleUnderline"/>
        </w:rPr>
        <w:t>recipe can be replicated in a midterm election</w:t>
      </w:r>
      <w:r w:rsidRPr="002B36DC">
        <w:t xml:space="preserve"> and presumably an attempt at reelection. </w:t>
      </w:r>
      <w:r w:rsidRPr="0021165F">
        <w:rPr>
          <w:rStyle w:val="StyleUnderline"/>
        </w:rPr>
        <w:t>With the House teetering on the edge</w:t>
      </w:r>
      <w:r w:rsidRPr="002B36DC">
        <w:t xml:space="preserve">, Republicans holding just a 51-49 edge in the Senate, and an enormous number of GOP governorships </w:t>
      </w:r>
      <w:r w:rsidRPr="0021165F">
        <w:rPr>
          <w:rStyle w:val="StyleUnderline"/>
        </w:rPr>
        <w:t>and state legislative seats on the line in November, the Republican Party is betting more than the house on the Trump strategy</w:t>
      </w:r>
      <w:r w:rsidRPr="002B36DC">
        <w:t xml:space="preserve">. Whether you label this America First or call it isolationism, protectionism, or nativism, </w:t>
      </w:r>
      <w:r w:rsidRPr="0021165F">
        <w:rPr>
          <w:rStyle w:val="StyleUnderline"/>
        </w:rPr>
        <w:t>the GOP coalition is increasingly centered on rural and small-town America and working-class whites</w:t>
      </w:r>
      <w:r w:rsidRPr="002B36DC">
        <w:t xml:space="preserve">, particularly in the Deep South and heartland. The question is whether the recipe that worked for him in 2016 will work for the entire party in 2018 and 2020. </w:t>
      </w:r>
      <w:r w:rsidRPr="0021165F">
        <w:rPr>
          <w:rStyle w:val="StyleUnderline"/>
        </w:rPr>
        <w:t>The new Gallup poll</w:t>
      </w:r>
      <w:r w:rsidRPr="002B36DC">
        <w:t xml:space="preserve">, conducted June 18-24, </w:t>
      </w:r>
      <w:r w:rsidRPr="0021165F">
        <w:rPr>
          <w:rStyle w:val="StyleUnderline"/>
        </w:rPr>
        <w:t>shows Trump’s overall job-approval rating dropping 4 points</w:t>
      </w:r>
      <w:r w:rsidRPr="002B36DC">
        <w:t xml:space="preserve"> from the previous week, from 45 to 41 percent, with disapproval up 5 points from 50 to 55 percent. He dropped 3 points among Republicans, from 90 to 87 percent, and 4 points among independents, from 42 to 38 percent, while his support among Democrats was halved, from 10 to 5 percent. It’s hard to say for sure, but it would appear that the </w:t>
      </w:r>
      <w:r w:rsidRPr="0021165F">
        <w:rPr>
          <w:rStyle w:val="Emphasis"/>
        </w:rPr>
        <w:t>self-inflicted wounds coming from his</w:t>
      </w:r>
      <w:r w:rsidRPr="002B36DC">
        <w:t xml:space="preserve"> zero-tolerance </w:t>
      </w:r>
      <w:r w:rsidRPr="0021165F">
        <w:rPr>
          <w:rStyle w:val="Emphasis"/>
        </w:rPr>
        <w:t>approach to immigration are overshadowing</w:t>
      </w:r>
      <w:r w:rsidRPr="002B36DC">
        <w:t xml:space="preserve"> </w:t>
      </w:r>
      <w:r w:rsidRPr="0021165F">
        <w:rPr>
          <w:rStyle w:val="StyleUnderline"/>
        </w:rPr>
        <w:t>a good economy and</w:t>
      </w:r>
      <w:r w:rsidRPr="002B36DC">
        <w:t xml:space="preserve"> what some hope is progress on defusing the situation with </w:t>
      </w:r>
      <w:r w:rsidRPr="0021165F">
        <w:rPr>
          <w:rStyle w:val="StyleUnderline"/>
        </w:rPr>
        <w:t>North Korea</w:t>
      </w:r>
      <w:r w:rsidRPr="002B36DC">
        <w:t xml:space="preserve">. </w:t>
      </w:r>
      <w:r w:rsidRPr="00CB3E22">
        <w:rPr>
          <w:rStyle w:val="StyleUnderline"/>
        </w:rPr>
        <w:t>One way of looking at the Republican Party today is to think of thirds, with one-third absolutely</w:t>
      </w:r>
      <w:r w:rsidRPr="002B36DC">
        <w:t xml:space="preserve">, positively </w:t>
      </w:r>
      <w:r w:rsidRPr="00CB3E22">
        <w:rPr>
          <w:rStyle w:val="StyleUnderline"/>
        </w:rPr>
        <w:t>in love with</w:t>
      </w:r>
      <w:r w:rsidRPr="002B36DC">
        <w:t xml:space="preserve"> Trump and pretty much </w:t>
      </w:r>
      <w:r w:rsidRPr="00CB3E22">
        <w:rPr>
          <w:rStyle w:val="StyleUnderline"/>
        </w:rPr>
        <w:t>everything he</w:t>
      </w:r>
      <w:r w:rsidRPr="002B36DC">
        <w:t xml:space="preserve"> says and </w:t>
      </w:r>
      <w:r w:rsidRPr="00CB3E22">
        <w:rPr>
          <w:rStyle w:val="StyleUnderline"/>
        </w:rPr>
        <w:t>does. The next third mostly agrees with him</w:t>
      </w:r>
      <w:r w:rsidRPr="002B36DC">
        <w:t xml:space="preserve">, wincing here or there but remaining fundamentally with him. </w:t>
      </w:r>
      <w:r w:rsidRPr="00CB3E22">
        <w:rPr>
          <w:rStyle w:val="Emphasis"/>
        </w:rPr>
        <w:t>The final third has a lot of issues with him and is split</w:t>
      </w:r>
      <w:r w:rsidRPr="002B36DC">
        <w:t xml:space="preserve">—some members are still hanging with him but with reservations, while others are off the reservation. </w:t>
      </w:r>
      <w:r w:rsidRPr="00CB3E22">
        <w:rPr>
          <w:rStyle w:val="Emphasis"/>
        </w:rPr>
        <w:t>This is the third that Republicans have to worry about staying home</w:t>
      </w:r>
      <w:r w:rsidRPr="00CB3E22">
        <w:rPr>
          <w:rStyle w:val="StyleUnderline"/>
        </w:rPr>
        <w:t xml:space="preserve"> in November—they are less in that small-town, rural, working-class coalition and more like the middle-class to upscale, suburban Republicans</w:t>
      </w:r>
      <w:r w:rsidRPr="002B36DC">
        <w:t xml:space="preserve"> who used to be the dominant faction in the party. One finding in the June 1-4 NBC News/Wall Street Journal poll that did not get nearly enough attention was that on a scale of 1 to 10, with 10 being those with a very high interest in the upcoming midterm election, 63 percent of Democrats pegged themselves as either 9 or 10, compared to just 47 percent of Republicans and 44 percent of independents. Another is that while Democrats had a 10-point lead on the generic congressional-ballot test, respondents in currently Democratic-held districts gave Democrats a 22-point lead, while those in Republican-held districts gave the GOP just a 1-point advantage. What that means is that </w:t>
      </w:r>
      <w:r w:rsidRPr="00CB3E22">
        <w:rPr>
          <w:rStyle w:val="StyleUnderline"/>
        </w:rPr>
        <w:t xml:space="preserve">Democrats don’t need to worry about holding onto their own districts, but a lot of </w:t>
      </w:r>
      <w:r w:rsidRPr="00CB3E22">
        <w:rPr>
          <w:rStyle w:val="Emphasis"/>
        </w:rPr>
        <w:t>Republican members who may not be worried today should be</w:t>
      </w:r>
      <w:r w:rsidRPr="002B36DC">
        <w:t>. They ought to challenge their pollsters to show them in each poll, “What is the worst-case scenario?” Their pollsters should throw the kitchen sink at the GOP incumbents late in the questionnaire and do a second ballot test to see how much erosion there could be.</w:t>
      </w:r>
    </w:p>
    <w:p w:rsidR="008B0F15" w:rsidRPr="008B0F15" w:rsidRDefault="008B0F15" w:rsidP="008B0F15"/>
    <w:p w:rsidR="00BD3E91" w:rsidRDefault="00BD3E91" w:rsidP="00BD3E91">
      <w:pPr>
        <w:pStyle w:val="Heading4"/>
      </w:pPr>
      <w:r>
        <w:t>Anti-immigrant sentiment will cost the GOP both houses now</w:t>
      </w:r>
    </w:p>
    <w:p w:rsidR="00BD3E91" w:rsidRDefault="00BD3E91" w:rsidP="00BD3E91">
      <w:r w:rsidRPr="00040AD4">
        <w:rPr>
          <w:rStyle w:val="Style13ptBold"/>
        </w:rPr>
        <w:t>Cardona 18</w:t>
      </w:r>
      <w:r>
        <w:t xml:space="preserve"> - principal at the Dewey Square Group, a Democratic strategist and a CNN/CNN Español political commentator (Maria, “Trump's misguided immigration tactics may doom GOP in midterms,” </w:t>
      </w:r>
      <w:r w:rsidRPr="00040AD4">
        <w:rPr>
          <w:i/>
        </w:rPr>
        <w:t>The Hill</w:t>
      </w:r>
      <w:r>
        <w:t xml:space="preserve">, </w:t>
      </w:r>
      <w:hyperlink r:id="rId21" w:history="1">
        <w:r w:rsidR="002E7163" w:rsidRPr="00250DC8">
          <w:rPr>
            <w:rStyle w:val="Hyperlink"/>
          </w:rPr>
          <w:t>http://thehill.com/opinion/finance/381949-trumps-misguided-immigration-tactics-may-doom-gop-in-midterms)//BB</w:t>
        </w:r>
      </w:hyperlink>
    </w:p>
    <w:p w:rsidR="002E7163" w:rsidRPr="00870ADB" w:rsidRDefault="002E7163" w:rsidP="00BD3E91"/>
    <w:p w:rsidR="00BD3E91" w:rsidRPr="00057E3B" w:rsidRDefault="00BD3E91" w:rsidP="00BD3E91">
      <w:pPr>
        <w:rPr>
          <w:sz w:val="12"/>
        </w:rPr>
      </w:pPr>
      <w:r w:rsidRPr="00040AD4">
        <w:rPr>
          <w:rStyle w:val="StyleUnderline"/>
          <w:highlight w:val="yellow"/>
        </w:rPr>
        <w:t>From the beginning of the</w:t>
      </w:r>
      <w:r w:rsidRPr="003E16B8">
        <w:rPr>
          <w:sz w:val="12"/>
        </w:rPr>
        <w:t xml:space="preserve"> 2016 </w:t>
      </w:r>
      <w:r w:rsidRPr="00BF0E63">
        <w:rPr>
          <w:rStyle w:val="StyleUnderline"/>
        </w:rPr>
        <w:t xml:space="preserve">presidential </w:t>
      </w:r>
      <w:r w:rsidRPr="00040AD4">
        <w:rPr>
          <w:rStyle w:val="StyleUnderline"/>
          <w:highlight w:val="yellow"/>
        </w:rPr>
        <w:t>campaign</w:t>
      </w:r>
      <w:r w:rsidRPr="00BF0E63">
        <w:rPr>
          <w:rStyle w:val="StyleUnderline"/>
        </w:rPr>
        <w:t xml:space="preserve"> season</w:t>
      </w:r>
      <w:r w:rsidRPr="003E16B8">
        <w:rPr>
          <w:sz w:val="12"/>
        </w:rPr>
        <w:t xml:space="preserve"> back in the summer of 2015, when </w:t>
      </w:r>
      <w:r w:rsidRPr="00040AD4">
        <w:rPr>
          <w:rStyle w:val="StyleUnderline"/>
          <w:highlight w:val="yellow"/>
        </w:rPr>
        <w:t>Trump</w:t>
      </w:r>
      <w:r w:rsidRPr="003E16B8">
        <w:rPr>
          <w:sz w:val="12"/>
        </w:rPr>
        <w:t xml:space="preserve"> announced his run for the Oval Office, he </w:t>
      </w:r>
      <w:r w:rsidRPr="00040AD4">
        <w:rPr>
          <w:rStyle w:val="StyleUnderline"/>
          <w:highlight w:val="yellow"/>
        </w:rPr>
        <w:t>used the issue of immigration</w:t>
      </w:r>
      <w:r w:rsidRPr="00BF0E63">
        <w:rPr>
          <w:rStyle w:val="StyleUnderline"/>
        </w:rPr>
        <w:t xml:space="preserve"> and border security </w:t>
      </w:r>
      <w:r w:rsidRPr="00040AD4">
        <w:rPr>
          <w:rStyle w:val="StyleUnderline"/>
          <w:highlight w:val="yellow"/>
        </w:rPr>
        <w:t>as a blunt object</w:t>
      </w:r>
      <w:r w:rsidRPr="00BF0E63">
        <w:rPr>
          <w:rStyle w:val="StyleUnderline"/>
        </w:rPr>
        <w:t xml:space="preserve"> with which to bludgeon his own Republican counterparts</w:t>
      </w:r>
      <w:r w:rsidRPr="003E16B8">
        <w:rPr>
          <w:sz w:val="12"/>
        </w:rPr>
        <w:t>.</w:t>
      </w:r>
      <w:r w:rsidR="002E7163" w:rsidRPr="003E16B8">
        <w:rPr>
          <w:sz w:val="12"/>
        </w:rPr>
        <w:t xml:space="preserve"> </w:t>
      </w:r>
      <w:r w:rsidRPr="003E16B8">
        <w:rPr>
          <w:sz w:val="12"/>
        </w:rPr>
        <w:t>He made false claims, he used anti-immigrant language without ever offering a kernel of evidence behind his declarations. He famously accused Mexico of sending rapists and criminals to the U.S. It worked back then. He became the Republican nominee.</w:t>
      </w:r>
      <w:r w:rsidR="002E7163" w:rsidRPr="003E16B8">
        <w:rPr>
          <w:sz w:val="12"/>
        </w:rPr>
        <w:t xml:space="preserve"> </w:t>
      </w:r>
      <w:r w:rsidRPr="003E16B8">
        <w:rPr>
          <w:sz w:val="12"/>
        </w:rPr>
        <w:t>It also worked to deliver him the White House. He promised a big, beautiful border wall, deporting all the “illegals,” even getting rid of Deferred Action for Childhood Arrivals (DACA).</w:t>
      </w:r>
      <w:r w:rsidR="002E7163" w:rsidRPr="003E16B8">
        <w:rPr>
          <w:sz w:val="12"/>
        </w:rPr>
        <w:t xml:space="preserve"> </w:t>
      </w:r>
      <w:r w:rsidRPr="00040AD4">
        <w:rPr>
          <w:rStyle w:val="StyleUnderline"/>
          <w:highlight w:val="yellow"/>
        </w:rPr>
        <w:t>He used these themes to rile up a very specific anti-immigrant</w:t>
      </w:r>
      <w:r w:rsidRPr="00BF0E63">
        <w:rPr>
          <w:rStyle w:val="StyleUnderline"/>
        </w:rPr>
        <w:t xml:space="preserve">, conspiracy-minded voter fearful of all the </w:t>
      </w:r>
      <w:r w:rsidRPr="00040AD4">
        <w:rPr>
          <w:rStyle w:val="StyleUnderline"/>
          <w:highlight w:val="yellow"/>
        </w:rPr>
        <w:t>demographic</w:t>
      </w:r>
      <w:r w:rsidRPr="00BF0E63">
        <w:rPr>
          <w:rStyle w:val="StyleUnderline"/>
        </w:rPr>
        <w:t xml:space="preserve"> changes going on in the country</w:t>
      </w:r>
      <w:r w:rsidRPr="003E16B8">
        <w:rPr>
          <w:sz w:val="12"/>
        </w:rPr>
        <w:t>, and eager for a group of people to blame for his or her lot in life. Trump delivered.</w:t>
      </w:r>
      <w:r w:rsidR="002E7163" w:rsidRPr="003E16B8">
        <w:rPr>
          <w:sz w:val="12"/>
        </w:rPr>
        <w:t xml:space="preserve"> </w:t>
      </w:r>
      <w:r w:rsidRPr="003E16B8">
        <w:rPr>
          <w:sz w:val="12"/>
        </w:rPr>
        <w:t>Without ever having to account for any of his falsehoods on his immigration claims, these voters focused on the issue of immigration, helping deliver him the White House.</w:t>
      </w:r>
      <w:r w:rsidR="002E7163" w:rsidRPr="003E16B8">
        <w:rPr>
          <w:sz w:val="12"/>
        </w:rPr>
        <w:t xml:space="preserve"> </w:t>
      </w:r>
      <w:r w:rsidRPr="003E16B8">
        <w:rPr>
          <w:sz w:val="12"/>
        </w:rPr>
        <w:t>It is no wonder that now, whenever Trump finds himself in a bind, which is often, and when he hears specific complaints from the leaders of his base that relied on him to keep his promise of building a wall and deporting all the undocumented immigrants, he responds.</w:t>
      </w:r>
      <w:r w:rsidR="002E7163" w:rsidRPr="003E16B8">
        <w:rPr>
          <w:sz w:val="12"/>
        </w:rPr>
        <w:t xml:space="preserve"> </w:t>
      </w:r>
      <w:r w:rsidRPr="003E16B8">
        <w:rPr>
          <w:sz w:val="12"/>
        </w:rPr>
        <w:t xml:space="preserve">No wonder </w:t>
      </w:r>
      <w:r w:rsidRPr="00BF0E63">
        <w:rPr>
          <w:rStyle w:val="StyleUnderline"/>
        </w:rPr>
        <w:t>he has embarked on a frenzy of public statements and hysterical tweets about</w:t>
      </w:r>
      <w:r w:rsidRPr="003E16B8">
        <w:rPr>
          <w:sz w:val="12"/>
        </w:rPr>
        <w:t xml:space="preserve"> the border, DACA, the Dreamers, blaming Democrats for not solving DACA, declaring DACA dead, blaming Obama and Hillary, claiming our country is being stolen and going off on unhinged tirades full of misguided declarations, untruths and outright lies.</w:t>
      </w:r>
      <w:r w:rsidR="002E7163" w:rsidRPr="003E16B8">
        <w:rPr>
          <w:sz w:val="12"/>
        </w:rPr>
        <w:t xml:space="preserve"> </w:t>
      </w:r>
      <w:r w:rsidRPr="003E16B8">
        <w:rPr>
          <w:sz w:val="12"/>
        </w:rPr>
        <w:t xml:space="preserve">But what else is new? </w:t>
      </w:r>
      <w:r w:rsidRPr="00BF0E63">
        <w:rPr>
          <w:rStyle w:val="StyleUnderline"/>
        </w:rPr>
        <w:t xml:space="preserve">The question is: </w:t>
      </w:r>
      <w:r w:rsidRPr="00040AD4">
        <w:rPr>
          <w:rStyle w:val="StyleUnderline"/>
          <w:highlight w:val="yellow"/>
        </w:rPr>
        <w:t>Will it work again going into the midterm elections when Republicans are</w:t>
      </w:r>
      <w:r w:rsidRPr="00BF0E63">
        <w:rPr>
          <w:rStyle w:val="StyleUnderline"/>
        </w:rPr>
        <w:t xml:space="preserve"> already </w:t>
      </w:r>
      <w:r w:rsidRPr="00040AD4">
        <w:rPr>
          <w:rStyle w:val="StyleUnderline"/>
          <w:highlight w:val="yellow"/>
        </w:rPr>
        <w:t>concerned that there is a huge blue electoral wave forming</w:t>
      </w:r>
      <w:r w:rsidRPr="003E16B8">
        <w:rPr>
          <w:sz w:val="12"/>
        </w:rPr>
        <w:t xml:space="preserve"> that will come crashing on them in November?</w:t>
      </w:r>
      <w:r w:rsidR="002E7163" w:rsidRPr="003E16B8">
        <w:rPr>
          <w:sz w:val="12"/>
        </w:rPr>
        <w:t xml:space="preserve"> </w:t>
      </w:r>
      <w:r w:rsidRPr="00BF0E63">
        <w:rPr>
          <w:rStyle w:val="StyleUnderline"/>
        </w:rPr>
        <w:t>Trump’s base is certainly loving his newly fueled anti-immigrant rants</w:t>
      </w:r>
      <w:r w:rsidRPr="003E16B8">
        <w:rPr>
          <w:sz w:val="12"/>
        </w:rPr>
        <w:t>. All it took was an obscenity laced conversation with Anne Coulter and a weekend spent with conservative Fox News commentators like Sean Hannity and Jeanine Pirro for him to show his rawest nationalistic side.</w:t>
      </w:r>
      <w:r w:rsidR="002E7163" w:rsidRPr="003E16B8">
        <w:rPr>
          <w:sz w:val="12"/>
        </w:rPr>
        <w:t xml:space="preserve"> </w:t>
      </w:r>
      <w:r w:rsidRPr="003E16B8">
        <w:rPr>
          <w:sz w:val="12"/>
        </w:rPr>
        <w:t>That was inevitably followed by a tweet-a-thon and public declarations about militarizing the border, stopping the advancing “caravans” of immigrants coming up through Central America and Mexico, and getting Congress to change our “weak” border laws.</w:t>
      </w:r>
      <w:r w:rsidR="002E7163" w:rsidRPr="003E16B8">
        <w:rPr>
          <w:sz w:val="12"/>
        </w:rPr>
        <w:t xml:space="preserve"> </w:t>
      </w:r>
      <w:r w:rsidRPr="003E16B8">
        <w:rPr>
          <w:sz w:val="12"/>
        </w:rPr>
        <w:t>It is high time for some facts after being force-fed lies and misconceptions.</w:t>
      </w:r>
      <w:r w:rsidR="002E7163" w:rsidRPr="003E16B8">
        <w:rPr>
          <w:sz w:val="12"/>
        </w:rPr>
        <w:t xml:space="preserve"> </w:t>
      </w:r>
      <w:r w:rsidRPr="003E16B8">
        <w:rPr>
          <w:sz w:val="12"/>
        </w:rPr>
        <w:t>First off, let’s understand that anyone arriving today without documents to this country is not eligible for DACA. So when Trump says the “caravan” is coming here to take advantage of DACA, that is false. The White House spin is that smugglers try to entice immigrants to cross with the promise of DACA, but these immigrants are savvy and news travels fast. It is White House spin to blame this activity on DACA.</w:t>
      </w:r>
      <w:r w:rsidR="002E7163" w:rsidRPr="003E16B8">
        <w:rPr>
          <w:sz w:val="12"/>
        </w:rPr>
        <w:t xml:space="preserve"> </w:t>
      </w:r>
      <w:r w:rsidRPr="003E16B8">
        <w:rPr>
          <w:sz w:val="12"/>
        </w:rPr>
        <w:t>The reality is that these "caravans” have been happening for more than five years. They are organized by activists from a group called “Pueblo sin Fronteras,” and they do it to travel for safety and to help make the case that these immigrants are mostly seeking relief from poverty, violence or political unrest. They know they will not quality for DACA. Many will try to gain asylum, which some will qualify for.</w:t>
      </w:r>
      <w:r w:rsidR="002E7163" w:rsidRPr="003E16B8">
        <w:rPr>
          <w:sz w:val="12"/>
        </w:rPr>
        <w:t xml:space="preserve"> </w:t>
      </w:r>
      <w:r w:rsidRPr="003E16B8">
        <w:rPr>
          <w:sz w:val="12"/>
        </w:rPr>
        <w:t>Most of them are women, children and families looking to find a way to survive as they flee from circumstances so horrible that they risk life and limb in pursuit of something better. They do not come here and greedily plot to live on government benefits.</w:t>
      </w:r>
      <w:r w:rsidR="002E7163" w:rsidRPr="003E16B8">
        <w:rPr>
          <w:sz w:val="12"/>
        </w:rPr>
        <w:t xml:space="preserve"> </w:t>
      </w:r>
      <w:r w:rsidRPr="003E16B8">
        <w:rPr>
          <w:sz w:val="12"/>
        </w:rPr>
        <w:t>Many of these families don’t even have the United States as their final destination. Some will seek to stay in Mexico and reunite their families there.</w:t>
      </w:r>
      <w:r w:rsidR="002E7163" w:rsidRPr="003E16B8">
        <w:rPr>
          <w:sz w:val="12"/>
        </w:rPr>
        <w:t xml:space="preserve"> </w:t>
      </w:r>
      <w:r w:rsidRPr="003E16B8">
        <w:rPr>
          <w:sz w:val="12"/>
        </w:rPr>
        <w:t>More importantly however, is that Trump is trying to create a crisis where there is none. Border crossings are at an all-time low. Crime in cities near the border is at an all-time low.</w:t>
      </w:r>
      <w:r w:rsidR="002E7163" w:rsidRPr="003E16B8">
        <w:rPr>
          <w:sz w:val="12"/>
        </w:rPr>
        <w:t xml:space="preserve"> </w:t>
      </w:r>
      <w:r w:rsidRPr="003E16B8">
        <w:rPr>
          <w:sz w:val="12"/>
        </w:rPr>
        <w:t>There has been a spike in arrivals in the last month, because this is the time of year when these “caravans” and big groups of people try to come over because of the reasons stated earlier.</w:t>
      </w:r>
      <w:r w:rsidR="002E7163" w:rsidRPr="003E16B8">
        <w:rPr>
          <w:sz w:val="12"/>
        </w:rPr>
        <w:t xml:space="preserve"> </w:t>
      </w:r>
      <w:r w:rsidRPr="003E16B8">
        <w:rPr>
          <w:sz w:val="12"/>
        </w:rPr>
        <w:t>Immigration from Mexico to the United States is net-negative and has been since the Obama administration when a record amount of resources were put toward border security and Mexico experienced an economic boom and a surge in their middle-class ranks.</w:t>
      </w:r>
      <w:r w:rsidR="002E7163" w:rsidRPr="003E16B8">
        <w:rPr>
          <w:sz w:val="12"/>
        </w:rPr>
        <w:t xml:space="preserve"> </w:t>
      </w:r>
      <w:r w:rsidRPr="003E16B8">
        <w:rPr>
          <w:sz w:val="12"/>
        </w:rPr>
        <w:t>Lastly, it is important to note that it has been Democrats that have bent over backward to find a solution for the Dreamers, which 90 percent of Americans believe is the right thing to do. Trump never wanted a “bill of love” or to take care of these kids. He has always and will always continue to use them as a political pawn.</w:t>
      </w:r>
      <w:r w:rsidR="002E7163" w:rsidRPr="003E16B8">
        <w:rPr>
          <w:sz w:val="12"/>
        </w:rPr>
        <w:t xml:space="preserve"> </w:t>
      </w:r>
      <w:r w:rsidRPr="003E16B8">
        <w:rPr>
          <w:sz w:val="12"/>
        </w:rPr>
        <w:t>In fact, Democrats offered Trump all of the $25 billion for his misguided wall, which many Republicans admit would be a waste of taxpayer money, in exchange for citizenship for the 1.8 million Dreamers. Trump turned that down.</w:t>
      </w:r>
      <w:r w:rsidR="002E7163" w:rsidRPr="003E16B8">
        <w:rPr>
          <w:sz w:val="12"/>
        </w:rPr>
        <w:t xml:space="preserve"> </w:t>
      </w:r>
      <w:r w:rsidRPr="003E16B8">
        <w:rPr>
          <w:sz w:val="12"/>
        </w:rPr>
        <w:t>It is on him that he has no funding for the wall. It is on him that Dreamers live in limbo and fearful of deportation at any time. It is on him that that the American people are being treated like dupes by a president who lies to them in order to implement misguided policy only to placate the likes of Anne Coulter and Sean Hannity.</w:t>
      </w:r>
      <w:r w:rsidR="002E7163" w:rsidRPr="003E16B8">
        <w:rPr>
          <w:sz w:val="12"/>
        </w:rPr>
        <w:t xml:space="preserve"> </w:t>
      </w:r>
      <w:r w:rsidRPr="00040AD4">
        <w:rPr>
          <w:rStyle w:val="StyleUnderline"/>
          <w:highlight w:val="yellow"/>
        </w:rPr>
        <w:t xml:space="preserve">It will be on Trump as well as the Republicans when they </w:t>
      </w:r>
      <w:r w:rsidRPr="00040AD4">
        <w:rPr>
          <w:rStyle w:val="Emphasis"/>
          <w:highlight w:val="yellow"/>
        </w:rPr>
        <w:t>lose the House and</w:t>
      </w:r>
      <w:r w:rsidRPr="003E16B8">
        <w:rPr>
          <w:sz w:val="12"/>
        </w:rPr>
        <w:t xml:space="preserve"> possibly the </w:t>
      </w:r>
      <w:r w:rsidRPr="00040AD4">
        <w:rPr>
          <w:rStyle w:val="Emphasis"/>
          <w:highlight w:val="yellow"/>
        </w:rPr>
        <w:t>Senate</w:t>
      </w:r>
      <w:r w:rsidRPr="00040AD4">
        <w:rPr>
          <w:rStyle w:val="StyleUnderline"/>
          <w:highlight w:val="yellow"/>
        </w:rPr>
        <w:t xml:space="preserve"> because they stood idly by while the commander in chief </w:t>
      </w:r>
      <w:r w:rsidRPr="00040AD4">
        <w:rPr>
          <w:rStyle w:val="Emphasis"/>
          <w:highlight w:val="yellow"/>
        </w:rPr>
        <w:t>denigrated immigrants</w:t>
      </w:r>
      <w:r w:rsidRPr="003E16B8">
        <w:rPr>
          <w:sz w:val="12"/>
        </w:rPr>
        <w:t xml:space="preserve">, wasted precious resources and lied to the American people with no one holding him to account.  </w:t>
      </w:r>
    </w:p>
    <w:p w:rsidR="00BD3E91" w:rsidRPr="00750A2F" w:rsidRDefault="00BD3E91" w:rsidP="00BD3E91">
      <w:pPr>
        <w:pStyle w:val="Heading3"/>
      </w:pPr>
      <w:r>
        <w:t>L – immigration – wedges dems</w:t>
      </w:r>
    </w:p>
    <w:p w:rsidR="00B60E59" w:rsidRDefault="00730FAE" w:rsidP="00B60E59">
      <w:pPr>
        <w:pStyle w:val="Heading4"/>
      </w:pPr>
      <w:r>
        <w:t xml:space="preserve">The plan is a </w:t>
      </w:r>
      <w:r w:rsidRPr="002E7163">
        <w:rPr>
          <w:u w:val="single"/>
        </w:rPr>
        <w:t>wedge issue</w:t>
      </w:r>
      <w:r>
        <w:t xml:space="preserve"> that hurts democrats in conservative states</w:t>
      </w:r>
    </w:p>
    <w:p w:rsidR="00B60E59" w:rsidRDefault="00B60E59" w:rsidP="00B60E59">
      <w:r w:rsidRPr="00730FAE">
        <w:rPr>
          <w:rStyle w:val="Style13ptBold"/>
        </w:rPr>
        <w:t>Scherer</w:t>
      </w:r>
      <w:r>
        <w:t xml:space="preserve"> 1-14-20</w:t>
      </w:r>
      <w:r w:rsidRPr="00730FAE">
        <w:rPr>
          <w:rStyle w:val="Style13ptBold"/>
        </w:rPr>
        <w:t>18</w:t>
      </w:r>
      <w:r>
        <w:t xml:space="preserve"> (Michael, “New alarm among Republicans that Democrats could win big in 2018 midterms,” Washington Post, </w:t>
      </w:r>
      <w:hyperlink r:id="rId22" w:history="1">
        <w:r w:rsidR="00C151ED" w:rsidRPr="00250DC8">
          <w:rPr>
            <w:rStyle w:val="Hyperlink"/>
          </w:rPr>
          <w:t>http://www.chicagotribune.com/news/nationworld/politics/ct-republicans-democrats-midterms-20180114-story.html)//BB</w:t>
        </w:r>
      </w:hyperlink>
    </w:p>
    <w:p w:rsidR="00C151ED" w:rsidRPr="00B60E59" w:rsidRDefault="00C151ED" w:rsidP="00B60E59"/>
    <w:p w:rsidR="00CF4F5A" w:rsidRDefault="00B60E59" w:rsidP="00CF4F5A">
      <w:r>
        <w:t xml:space="preserve">But other </w:t>
      </w:r>
      <w:r w:rsidRPr="00730FAE">
        <w:rPr>
          <w:rStyle w:val="StyleUnderline"/>
          <w:highlight w:val="yellow"/>
        </w:rPr>
        <w:t>indicators are clearly flashing GOP warning signs</w:t>
      </w:r>
      <w:r>
        <w:t>. Democrats have benefited from significant recruitment advantages - there are at least a half dozen former Army Rangers and Navy SEALs running as Democrats this year, for example - as Republicans struggle to convince incumbents to run for re-election.</w:t>
      </w:r>
      <w:r w:rsidR="002E7163">
        <w:t xml:space="preserve"> </w:t>
      </w:r>
      <w:r>
        <w:t>At least 29 House seats held by Republicans will be open in November following announced retirements, a greater number for the majority party than in each of the past three midterm elections when control of Congress flipped.</w:t>
      </w:r>
      <w:r w:rsidR="002E7163">
        <w:t xml:space="preserve"> </w:t>
      </w:r>
      <w:r w:rsidRPr="00B60E59">
        <w:rPr>
          <w:rStyle w:val="StyleUnderline"/>
        </w:rPr>
        <w:t>The president's own job approval</w:t>
      </w:r>
      <w:r>
        <w:t xml:space="preserve">, a traditional harbinger of his party's midterm performance, </w:t>
      </w:r>
      <w:r w:rsidRPr="00B60E59">
        <w:rPr>
          <w:rStyle w:val="StyleUnderline"/>
        </w:rPr>
        <w:t>is at record low</w:t>
      </w:r>
      <w:r>
        <w:t>s as he approaches a year in office, according to Gallup. Polls asking which party Americans want to see control Congress in 2019 show a double-digit advantage for Democrats.</w:t>
      </w:r>
      <w:r w:rsidR="002E7163">
        <w:t xml:space="preserve"> </w:t>
      </w:r>
      <w:r>
        <w:t>"</w:t>
      </w:r>
      <w:r w:rsidRPr="00730FAE">
        <w:rPr>
          <w:rStyle w:val="StyleUnderline"/>
          <w:highlight w:val="yellow"/>
        </w:rPr>
        <w:t>When the wave comes, it's always underestimated in the polls</w:t>
      </w:r>
      <w:r w:rsidRPr="00B60E59">
        <w:rPr>
          <w:rStyle w:val="StyleUnderline"/>
        </w:rPr>
        <w:t>,</w:t>
      </w:r>
      <w:r>
        <w:t>" said a conservative political strategist who has met with GOP candidates. "</w:t>
      </w:r>
      <w:r w:rsidRPr="00B60E59">
        <w:rPr>
          <w:rStyle w:val="StyleUnderline"/>
        </w:rPr>
        <w:t>That is the reason that Republicans are ducking for cover</w:t>
      </w:r>
      <w:r>
        <w:t>."</w:t>
      </w:r>
      <w:r w:rsidR="002E7163">
        <w:t xml:space="preserve"> </w:t>
      </w:r>
      <w:r>
        <w:t>Amid the onslaught, Republican strategists say they continue to pin their party's electoral hopes on the nation's still-rising economic indicators, the potential effects of the recent tax-reform bill and Trump's ability to rally the conservative base.</w:t>
      </w:r>
      <w:r w:rsidR="002E7163">
        <w:t xml:space="preserve"> </w:t>
      </w:r>
      <w:r>
        <w:t>"</w:t>
      </w:r>
      <w:r w:rsidRPr="00730FAE">
        <w:rPr>
          <w:rStyle w:val="StyleUnderline"/>
          <w:highlight w:val="yellow"/>
        </w:rPr>
        <w:t>The</w:t>
      </w:r>
      <w:r w:rsidRPr="00B60E59">
        <w:rPr>
          <w:rStyle w:val="StyleUnderline"/>
        </w:rPr>
        <w:t xml:space="preserve"> monthly </w:t>
      </w:r>
      <w:r w:rsidRPr="00730FAE">
        <w:rPr>
          <w:rStyle w:val="StyleUnderline"/>
          <w:highlight w:val="yellow"/>
        </w:rPr>
        <w:t>metrics are bad</w:t>
      </w:r>
      <w:r>
        <w:t>, from the generic ballot to the Republican retirements to the number of Democratic recruits with money," said one Republican political consultant, who works with major conservative donors involved in the midterms and asked for anonymity to speak frankly. "The big question is: Is everything different with Trump? Because the major metrics point to us losing at least one house of Congress."</w:t>
      </w:r>
      <w:r w:rsidR="002E7163">
        <w:t xml:space="preserve"> </w:t>
      </w:r>
      <w:r w:rsidRPr="00B60E59">
        <w:rPr>
          <w:rStyle w:val="StyleUnderline"/>
        </w:rPr>
        <w:t xml:space="preserve">That sliver of optimism extends to the top of the </w:t>
      </w:r>
      <w:r w:rsidRPr="00730FAE">
        <w:rPr>
          <w:rStyle w:val="StyleUnderline"/>
          <w:highlight w:val="yellow"/>
        </w:rPr>
        <w:t>Republican leadership</w:t>
      </w:r>
      <w:r w:rsidRPr="00B60E59">
        <w:rPr>
          <w:rStyle w:val="StyleUnderline"/>
        </w:rPr>
        <w:t xml:space="preserve"> who </w:t>
      </w:r>
      <w:r w:rsidRPr="00730FAE">
        <w:rPr>
          <w:rStyle w:val="StyleUnderline"/>
          <w:highlight w:val="yellow"/>
        </w:rPr>
        <w:t>are hopeful that Trump's disruptive effect on the political landscape can once again surprise the nation this fall</w:t>
      </w:r>
      <w:r w:rsidRPr="00B60E59">
        <w:rPr>
          <w:rStyle w:val="StyleUnderline"/>
        </w:rPr>
        <w:t>.</w:t>
      </w:r>
      <w:r w:rsidR="002E7163">
        <w:rPr>
          <w:rStyle w:val="StyleUnderline"/>
        </w:rPr>
        <w:t xml:space="preserve"> </w:t>
      </w:r>
      <w:r>
        <w:t>"Who knows what 2018 will be like? Nobody called 2016, right?" said Sen. John Cornyn, R-Texas, the second-ranking Republican in that chamber. "Everybody thought Hillary Clinton was going to get elected and that Chuck Schumer was going to be the majority leader. And none of that turned out to be true."</w:t>
      </w:r>
      <w:r w:rsidR="002E7163">
        <w:t xml:space="preserve"> </w:t>
      </w:r>
      <w:r>
        <w:t>In private conversations, Trump has told advisers that he doesn't think the 2018 election has to be as bad as others are predicting. He has referenced the 2002 midterms, when George W. Bush and Republicans fared better after the Sept. 11 terrorist attacks, these people said.</w:t>
      </w:r>
      <w:r w:rsidR="002E7163">
        <w:t xml:space="preserve"> </w:t>
      </w:r>
      <w:r>
        <w:t>But his ability to shape the midterm field has repeatedly been frustrated.</w:t>
      </w:r>
      <w:r w:rsidR="002E7163">
        <w:t xml:space="preserve"> </w:t>
      </w:r>
      <w:r>
        <w:t>Trump worked hard to recruit two 2018 Senate candidates, Rep. Kevin Cramer, R-N.D., and incumbent Sen. Orrin G. Hatch, R-Utah, both of whom announced in recent weeks that they would not run.</w:t>
      </w:r>
      <w:r w:rsidR="002E7163">
        <w:t xml:space="preserve"> </w:t>
      </w:r>
      <w:r>
        <w:t>Those decisions strengthened the hopes of Heitkamp, who is running for re-election in a state that Trump won by 36 points in 2016, and provided an opportunity in Utah for a Trump antagonist, former Republican presidential candidate Mitt Romney, to launch a Senate bid of his own.</w:t>
      </w:r>
      <w:r w:rsidR="002E7163">
        <w:t xml:space="preserve"> </w:t>
      </w:r>
      <w:r>
        <w:t>In other cases, Republicans have struggled to narrow their Senate fields, with big and sometimes-nasty primary fights shaping up in Indiana, Montana and Arizona. The recent announcement that former Phoenix-area sheriff Joe Arpaio would run for the Senate has raised some Republican concerns about holding onto the seat of retiring Sen. Jeff Flake of Arizona.</w:t>
      </w:r>
      <w:r w:rsidR="002E7163">
        <w:t xml:space="preserve"> </w:t>
      </w:r>
      <w:r>
        <w:t>Republican leaders feel better about Trump's ability to elevate Missouri candidate Josh Hawley, the state attorney general, who greeted the president on a recent visit. The White House is also pushing Florida Gov. Rick Scott to run against Sen. Bill Nelson, D-Fla., although associates of Scott are of mixed opinions on the likelihood that he will do it. In a move White House aides described as unrelated, Interior Secretary Ryan Zinke recently granted Florida an exemption from the president's new plan to open the nation's coastlines to offshore drilling.</w:t>
      </w:r>
      <w:r w:rsidR="002E7163">
        <w:t xml:space="preserve"> </w:t>
      </w:r>
      <w:r>
        <w:t>In Ohio, state Treasurer Josh Mandel also made a surprise announcement on Jan. 5 that he would abandon his own Senate campaign, which had broad national support, because of his wife's health. The White House political operation helped push Rep. James B. Renacci, R-Ohio, who had launched an outsider bid for governor, to instead challenge Sen. Sherrod Brown, D-Ohio.</w:t>
      </w:r>
      <w:r w:rsidR="002E7163">
        <w:t xml:space="preserve"> </w:t>
      </w:r>
      <w:r>
        <w:t>Trump continually reminds advisers that he remains popular in a number of states, including West Virginia, Montana and North Dakota, according to aides. But slow fundraising and anemic candidate recruitment have caused tensions between the White House and the National Republican Senatorial Committee, White House advisers said.</w:t>
      </w:r>
      <w:r w:rsidR="002E7163">
        <w:t xml:space="preserve"> </w:t>
      </w:r>
      <w:r>
        <w:t>Still, two people with direct knowledge of that relationship said it has improved considerably in recent months. One person said "there is an active effort to professionalize the operation," and "coordination has improved."</w:t>
      </w:r>
      <w:r w:rsidR="002E7163">
        <w:t xml:space="preserve"> </w:t>
      </w:r>
      <w:r>
        <w:t>A Republican familiar with NRSC operations said there was a noticeable fundraising uptick in December, when the GOP tax bill passed, which helped smooth out relations after a rough period that included a stinging special election defeat in Alabama that cost the party a Senate seat. These days, the Republican said, White House aides are in frequent contact with committee officials and the favorable map is a main driver of hope. An NRSC representative declined to comment.</w:t>
      </w:r>
      <w:r w:rsidR="002E7163">
        <w:t xml:space="preserve"> </w:t>
      </w:r>
      <w:r>
        <w:t xml:space="preserve">White House officials said they expect a full plunge in upcoming weeks into a special House race in Pennsylvania, with trips from Trump, Vice President Mike Pence and Cabinet members. The race has taken on a larger-than-life role in the White House because officials want to stem the tide of the losses they suffered last year in </w:t>
      </w:r>
      <w:r w:rsidRPr="00E54E04">
        <w:t>Virginia and Alabama.</w:t>
      </w:r>
      <w:r w:rsidR="002E7163" w:rsidRPr="00E54E04">
        <w:t xml:space="preserve"> </w:t>
      </w:r>
      <w:r w:rsidRPr="00E54E04">
        <w:t>White House officials also said they are interested in</w:t>
      </w:r>
      <w:r w:rsidRPr="008B053E">
        <w:rPr>
          <w:rStyle w:val="StyleUnderline"/>
        </w:rPr>
        <w:t xml:space="preserve"> </w:t>
      </w:r>
      <w:r w:rsidRPr="00730FAE">
        <w:rPr>
          <w:rStyle w:val="StyleUnderline"/>
          <w:highlight w:val="yellow"/>
        </w:rPr>
        <w:t>progress on</w:t>
      </w:r>
      <w:r>
        <w:t xml:space="preserve"> infrastructure, which polls well across the country, particularly in swing districts. And they have begun exploring </w:t>
      </w:r>
      <w:r w:rsidRPr="008B053E">
        <w:rPr>
          <w:rStyle w:val="StyleUnderline"/>
        </w:rPr>
        <w:t>ways to inject "</w:t>
      </w:r>
      <w:r w:rsidRPr="00730FAE">
        <w:rPr>
          <w:rStyle w:val="Emphasis"/>
          <w:highlight w:val="yellow"/>
        </w:rPr>
        <w:t>wedge issues</w:t>
      </w:r>
      <w:r w:rsidRPr="008B053E">
        <w:rPr>
          <w:rStyle w:val="StyleUnderline"/>
        </w:rPr>
        <w:t xml:space="preserve">" that </w:t>
      </w:r>
      <w:r w:rsidRPr="00730FAE">
        <w:rPr>
          <w:rStyle w:val="StyleUnderline"/>
          <w:highlight w:val="yellow"/>
        </w:rPr>
        <w:t xml:space="preserve">could trouble Democrats in more conservative states. Those could include </w:t>
      </w:r>
      <w:r w:rsidRPr="00E54E04">
        <w:rPr>
          <w:rStyle w:val="Emphasis"/>
          <w:highlight w:val="yellow"/>
        </w:rPr>
        <w:t>immigration votes</w:t>
      </w:r>
      <w:r>
        <w:t xml:space="preserve">, requirements for welfare, sanctuary-city reform </w:t>
      </w:r>
      <w:r w:rsidRPr="00730FAE">
        <w:rPr>
          <w:rStyle w:val="StyleUnderline"/>
          <w:highlight w:val="yellow"/>
        </w:rPr>
        <w:t>and revisions to the guest-worker program</w:t>
      </w:r>
      <w:r>
        <w:t>.</w:t>
      </w:r>
    </w:p>
    <w:p w:rsidR="003E16B8" w:rsidRDefault="003E16B8" w:rsidP="003E16B8">
      <w:pPr>
        <w:pStyle w:val="Heading4"/>
      </w:pPr>
      <w:r>
        <w:t xml:space="preserve">That wrecks vulnerable dems in Trump-states </w:t>
      </w:r>
    </w:p>
    <w:p w:rsidR="003E16B8" w:rsidRDefault="003E16B8" w:rsidP="003E16B8">
      <w:r w:rsidRPr="00F8114C">
        <w:rPr>
          <w:rStyle w:val="Style13ptBold"/>
        </w:rPr>
        <w:t>Carl 18</w:t>
      </w:r>
      <w:r>
        <w:t xml:space="preserve"> – MPA @ Harvard, research fellow @ Hoover (Stanford) (Jeremy, “Democrats’ Immigration Radicalism: The Gift That Keeps on Giving for Donald Trump,” National Review, https://www.nationalreview.com/2018/02/democrats-immigration-mistake-radicalism-helps-trump/)//BB</w:t>
      </w:r>
    </w:p>
    <w:p w:rsidR="003E16B8" w:rsidRPr="00E72ED4" w:rsidRDefault="003E16B8" w:rsidP="003E16B8"/>
    <w:p w:rsidR="003E16B8" w:rsidRPr="00CF4F5A" w:rsidRDefault="003E16B8" w:rsidP="00CF4F5A">
      <w:r>
        <w:t xml:space="preserve">According to a recently-released Harvard-Harris Poll of registered voters, Trump’s framework encompasses the popular position on every major immigration issue. </w:t>
      </w:r>
      <w:r w:rsidRPr="00CF4F5A">
        <w:rPr>
          <w:rStyle w:val="StyleUnderline"/>
        </w:rPr>
        <w:t>Democrats and open-borders Republicans are stuck with the political losers</w:t>
      </w:r>
      <w:r>
        <w:t xml:space="preserve"> — and </w:t>
      </w:r>
      <w:r w:rsidRPr="00CF4F5A">
        <w:rPr>
          <w:rStyle w:val="StyleUnderline"/>
        </w:rPr>
        <w:t>that’s likely even more true in the ten states that voted for Trump but have Democratic senators up for election in 2018</w:t>
      </w:r>
      <w:r>
        <w:t xml:space="preserve">. </w:t>
      </w:r>
      <w:r w:rsidRPr="00E72ED4">
        <w:rPr>
          <w:rStyle w:val="StyleUnderline"/>
        </w:rPr>
        <w:t>Amnesty</w:t>
      </w:r>
      <w:r>
        <w:t xml:space="preserve"> for illegal aliens </w:t>
      </w:r>
      <w:r w:rsidRPr="00E72ED4">
        <w:rPr>
          <w:rStyle w:val="StyleUnderline"/>
        </w:rPr>
        <w:t>with no real border security</w:t>
      </w:r>
      <w:r>
        <w:t xml:space="preserve"> or legal-immigration reform may gather a lot of sympathy in New York and California news rooms, but it </w:t>
      </w:r>
      <w:r w:rsidRPr="00E72ED4">
        <w:rPr>
          <w:rStyle w:val="StyleUnderline"/>
        </w:rPr>
        <w:t xml:space="preserve">is </w:t>
      </w:r>
      <w:r w:rsidRPr="00E54E04">
        <w:rPr>
          <w:rStyle w:val="Emphasis"/>
        </w:rPr>
        <w:t>not going to win elections in Montana, West Virginia, or Missouri</w:t>
      </w:r>
      <w:r>
        <w:t>.</w:t>
      </w:r>
    </w:p>
    <w:p w:rsidR="000046BB" w:rsidRDefault="000046BB" w:rsidP="00803807">
      <w:pPr>
        <w:pStyle w:val="Heading3"/>
      </w:pPr>
      <w:r>
        <w:t>L – EB</w:t>
      </w:r>
      <w:r w:rsidR="00B478E4">
        <w:t>-</w:t>
      </w:r>
      <w:r>
        <w:t>5</w:t>
      </w:r>
    </w:p>
    <w:p w:rsidR="000046BB" w:rsidRPr="00422DB2" w:rsidRDefault="000046BB" w:rsidP="000046BB">
      <w:pPr>
        <w:pStyle w:val="Heading4"/>
        <w:rPr>
          <w:rStyle w:val="StyleUnderline"/>
          <w:u w:val="none"/>
        </w:rPr>
      </w:pPr>
      <w:r w:rsidRPr="00422DB2">
        <w:rPr>
          <w:rStyle w:val="StyleUnderline"/>
          <w:u w:val="none"/>
        </w:rPr>
        <w:t>An EB-5 expansion dovetails with Trump’s business-oriented politics – Plan is a win that’s framed as creating jobs</w:t>
      </w:r>
    </w:p>
    <w:p w:rsidR="000046BB" w:rsidRPr="00422DB2" w:rsidRDefault="000046BB" w:rsidP="000046BB">
      <w:r w:rsidRPr="00422DB2">
        <w:rPr>
          <w:b/>
        </w:rPr>
        <w:t xml:space="preserve">Rojas 16 </w:t>
      </w:r>
      <w:r w:rsidRPr="00422DB2">
        <w:t>[Leslie Berestein Rojas, KPCC; December 30, 2016] “Will Trump take on the controversial EB-5 visa program?” www.scpr.org/news/2016/12/30/67697/will-trump-take-on-the-controversial-eb-5-visa-pro/</w:t>
      </w:r>
      <w:r>
        <w:t>/BPuch</w:t>
      </w:r>
    </w:p>
    <w:p w:rsidR="000046BB" w:rsidRPr="00422DB2" w:rsidRDefault="000046BB" w:rsidP="000046BB">
      <w:r w:rsidRPr="00422DB2">
        <w:rPr>
          <w:rStyle w:val="StyleUnderline"/>
        </w:rPr>
        <w:t>Experts don't anticipate that Trump, a real estate developer, will</w:t>
      </w:r>
      <w:r w:rsidRPr="00422DB2">
        <w:t xml:space="preserve"> be keen on </w:t>
      </w:r>
      <w:r w:rsidRPr="00422DB2">
        <w:rPr>
          <w:rStyle w:val="StyleUnderline"/>
        </w:rPr>
        <w:t>pushing many changes to EB-5, in spite of his tough stances on immigration</w:t>
      </w:r>
      <w:r w:rsidRPr="00422DB2">
        <w:t xml:space="preserve">. This kind of </w:t>
      </w:r>
      <w:r w:rsidRPr="00422DB2">
        <w:rPr>
          <w:rStyle w:val="StyleUnderline"/>
        </w:rPr>
        <w:t>adventurous capitalism</w:t>
      </w:r>
      <w:r w:rsidRPr="00422DB2">
        <w:t xml:space="preserve">, shall we say, </w:t>
      </w:r>
      <w:r w:rsidRPr="00422DB2">
        <w:rPr>
          <w:rStyle w:val="StyleUnderline"/>
        </w:rPr>
        <w:t>is the sort of thing he likes to do</w:t>
      </w:r>
      <w:r w:rsidRPr="00422DB2">
        <w:t xml:space="preserve">, and is probably unlikely to change," said EB-5 critic David North with the Center for Immigration Studies, a Washington, D.C. think tank that favors stricter immigration policies. </w:t>
      </w:r>
      <w:r w:rsidRPr="00422DB2">
        <w:rPr>
          <w:rStyle w:val="StyleUnderline"/>
        </w:rPr>
        <w:t>Trump-branded projects have benefited from EB-5 dollars</w:t>
      </w:r>
      <w:r w:rsidRPr="00422DB2">
        <w:t xml:space="preserve">. In addition, North said, "people who are his peers, real estate developers in New York, have been the principal recipients of this, so </w:t>
      </w:r>
      <w:r w:rsidRPr="00422DB2">
        <w:rPr>
          <w:rStyle w:val="StyleUnderline"/>
        </w:rPr>
        <w:t>the pressures on him from people he knows and thinks well of will be heavy</w:t>
      </w:r>
      <w:r w:rsidRPr="00422DB2">
        <w:t>."</w:t>
      </w:r>
      <w:r w:rsidRPr="00422DB2">
        <w:rPr>
          <w:rStyle w:val="StyleUnderline"/>
        </w:rPr>
        <w:t xml:space="preserve"> </w:t>
      </w:r>
      <w:r w:rsidRPr="00422DB2">
        <w:t xml:space="preserve">Louis DeSipio, a political scientist at UC Irvine, said </w:t>
      </w:r>
      <w:r w:rsidRPr="00422DB2">
        <w:rPr>
          <w:rStyle w:val="StyleUnderline"/>
        </w:rPr>
        <w:t>the Trump administration is likely to look favorably on this aspect of immigration policy</w:t>
      </w:r>
      <w:r w:rsidRPr="00422DB2">
        <w:t xml:space="preserve">. "I would imagine, </w:t>
      </w:r>
      <w:r w:rsidRPr="00422DB2">
        <w:rPr>
          <w:rStyle w:val="Emphasis"/>
        </w:rPr>
        <w:t>despite his angry rhetoric about</w:t>
      </w:r>
      <w:r w:rsidRPr="00422DB2">
        <w:rPr>
          <w:rStyle w:val="StyleUnderline"/>
        </w:rPr>
        <w:t xml:space="preserve"> immigrants and </w:t>
      </w:r>
      <w:r w:rsidRPr="00422DB2">
        <w:rPr>
          <w:rStyle w:val="Emphasis"/>
        </w:rPr>
        <w:t>immigration</w:t>
      </w:r>
      <w:r w:rsidRPr="00422DB2">
        <w:rPr>
          <w:rStyle w:val="StyleUnderline"/>
        </w:rPr>
        <w:t xml:space="preserve">, that we would see a protection of EB-5 and </w:t>
      </w:r>
      <w:r w:rsidRPr="00422DB2">
        <w:rPr>
          <w:rStyle w:val="Emphasis"/>
        </w:rPr>
        <w:t>maybe even an expansion</w:t>
      </w:r>
      <w:r w:rsidRPr="00422DB2">
        <w:t xml:space="preserve">," DeSipio said, "and </w:t>
      </w:r>
      <w:r w:rsidRPr="00422DB2">
        <w:rPr>
          <w:rStyle w:val="Emphasis"/>
        </w:rPr>
        <w:t>he would argue that an expansion would lead to economic development</w:t>
      </w:r>
      <w:r w:rsidRPr="00422DB2">
        <w:t xml:space="preserve">." </w:t>
      </w:r>
      <w:r w:rsidRPr="00422DB2">
        <w:rPr>
          <w:rStyle w:val="StyleUnderline"/>
        </w:rPr>
        <w:t>There is optimism in investor circles that the odds will be in favor of EB-5</w:t>
      </w:r>
      <w:r w:rsidRPr="00422DB2">
        <w:t xml:space="preserve">, said Howard Ting, vice-president of YK America, an El Monte-based real estate developer that builds retail projects. "My personal opinion is that </w:t>
      </w:r>
      <w:r w:rsidRPr="00422DB2">
        <w:rPr>
          <w:rStyle w:val="StyleUnderline"/>
        </w:rPr>
        <w:t>he's pro-EB-5</w:t>
      </w:r>
      <w:r w:rsidRPr="00422DB2">
        <w:t>," he said. "</w:t>
      </w:r>
      <w:r w:rsidRPr="00422DB2">
        <w:rPr>
          <w:rStyle w:val="StyleUnderline"/>
        </w:rPr>
        <w:t xml:space="preserve">The reason why is that he's a businessman, everybody knows that. </w:t>
      </w:r>
      <w:r w:rsidRPr="00422DB2">
        <w:rPr>
          <w:rStyle w:val="Emphasis"/>
        </w:rPr>
        <w:t>EB-5 creates jobs</w:t>
      </w:r>
      <w:r w:rsidRPr="00422DB2">
        <w:rPr>
          <w:rStyle w:val="StyleUnderline"/>
        </w:rPr>
        <w:t>.”</w:t>
      </w:r>
    </w:p>
    <w:p w:rsidR="000046BB" w:rsidRPr="00422DB2" w:rsidRDefault="000046BB" w:rsidP="000046BB"/>
    <w:p w:rsidR="000046BB" w:rsidRPr="00422DB2" w:rsidRDefault="000046BB" w:rsidP="000046BB">
      <w:pPr>
        <w:pStyle w:val="Heading4"/>
      </w:pPr>
      <w:r w:rsidRPr="00422DB2">
        <w:t>The plan is a legislative win that Trump will frame as creating jobs &amp; benefiting infrastructure</w:t>
      </w:r>
    </w:p>
    <w:p w:rsidR="000046BB" w:rsidRPr="00422DB2" w:rsidRDefault="000046BB" w:rsidP="000046BB">
      <w:r w:rsidRPr="00422DB2">
        <w:rPr>
          <w:b/>
        </w:rPr>
        <w:t>Wolfsdorf 17</w:t>
      </w:r>
      <w:r w:rsidRPr="00422DB2">
        <w:t xml:space="preserve"> [Bernard P Wolfsdorf, Immigration Attorney; March 17, 2017] “How will the new Trump administration impact the EB-5 program?” www.eb5investors.com/qa/how-trump-administration-impact-eb5-program</w:t>
      </w:r>
      <w:r>
        <w:t>//BPuch</w:t>
      </w:r>
    </w:p>
    <w:p w:rsidR="000046BB" w:rsidRPr="00422DB2" w:rsidRDefault="000046BB" w:rsidP="000046BB">
      <w:r w:rsidRPr="00422DB2">
        <w:rPr>
          <w:rStyle w:val="StyleUnderline"/>
        </w:rPr>
        <w:t xml:space="preserve">Many expect the Trump Administration to be favorable of </w:t>
      </w:r>
      <w:r w:rsidRPr="00422DB2">
        <w:rPr>
          <w:rStyle w:val="Emphasis"/>
        </w:rPr>
        <w:t>the EB-5 program</w:t>
      </w:r>
      <w:r w:rsidRPr="00422DB2">
        <w:rPr>
          <w:rStyle w:val="StyleUnderline"/>
        </w:rPr>
        <w:t xml:space="preserve"> because it </w:t>
      </w:r>
      <w:r w:rsidRPr="00422DB2">
        <w:rPr>
          <w:rStyle w:val="Emphasis"/>
        </w:rPr>
        <w:t>is in line with his platform</w:t>
      </w:r>
      <w:r w:rsidRPr="00422DB2">
        <w:t xml:space="preserve">. </w:t>
      </w:r>
      <w:r w:rsidRPr="00422DB2">
        <w:rPr>
          <w:rStyle w:val="StyleUnderline"/>
        </w:rPr>
        <w:t>In the last 3 years, almost $20B was invested in return</w:t>
      </w:r>
      <w:r w:rsidRPr="00422DB2">
        <w:t xml:space="preserve"> for admitting about 3,000 families a year who invest in homes and businesses </w:t>
      </w:r>
      <w:r w:rsidRPr="00422DB2">
        <w:rPr>
          <w:rStyle w:val="StyleUnderline"/>
        </w:rPr>
        <w:t xml:space="preserve">at no cost to the taxpayer. </w:t>
      </w:r>
      <w:r w:rsidRPr="00422DB2">
        <w:rPr>
          <w:rStyle w:val="Emphasis"/>
        </w:rPr>
        <w:t>It also creates jobs, which is the cornerstone of his policies</w:t>
      </w:r>
      <w:r w:rsidRPr="00422DB2">
        <w:rPr>
          <w:rStyle w:val="StyleUnderline"/>
        </w:rPr>
        <w:t>. In addition, many EB-5 projects benefit infrastructure</w:t>
      </w:r>
      <w:r w:rsidRPr="00422DB2">
        <w:t>. Finally, both President Trump and his son-in-law are New York developers who have seen how this has benefited NY and the economy. So, I am hopeful they will improve the program by allocating more numbers and improving processing times. However, President Trump is a businessman, so I expect to see him push up the price of investing, as the $500,000 amount was established over 25 years ago and is cheap compared to the investment programs of other countries (i.e. the United Kingdom at 2 million pounds and Australia at 5 million AU dollars).</w:t>
      </w:r>
    </w:p>
    <w:p w:rsidR="000046BB" w:rsidRPr="00422DB2" w:rsidRDefault="000046BB" w:rsidP="000046BB"/>
    <w:p w:rsidR="000046BB" w:rsidRPr="00422DB2" w:rsidRDefault="000046BB" w:rsidP="000046BB">
      <w:pPr>
        <w:pStyle w:val="Heading4"/>
      </w:pPr>
      <w:r w:rsidRPr="00422DB2">
        <w:t>Both sides of the aisle want an EB</w:t>
      </w:r>
      <w:r w:rsidRPr="00422DB2">
        <w:rPr>
          <w:rStyle w:val="StyleUnderline"/>
          <w:u w:val="none"/>
        </w:rPr>
        <w:t xml:space="preserve">-5 </w:t>
      </w:r>
      <w:r w:rsidRPr="00422DB2">
        <w:t xml:space="preserve">visa overhaul </w:t>
      </w:r>
      <w:r>
        <w:t>– only a risk of offense</w:t>
      </w:r>
    </w:p>
    <w:p w:rsidR="000046BB" w:rsidRPr="005B3F83" w:rsidRDefault="000046BB" w:rsidP="005B3F83">
      <w:r w:rsidRPr="005B3F83">
        <w:rPr>
          <w:rStyle w:val="Style13ptBold"/>
        </w:rPr>
        <w:t>Kopan 17</w:t>
      </w:r>
      <w:r w:rsidRPr="005B3F83">
        <w:t xml:space="preserve"> [Tal Kopan, CNN; March 9, 2017] “Congress takes aim at visa program that benefited Trump family businesses” www.cnn.com/2017/03/08/politics/congress-eb5-investor-reform-trump/index.html//BPuch</w:t>
      </w:r>
    </w:p>
    <w:p w:rsidR="000046BB" w:rsidRPr="000046BB" w:rsidRDefault="000046BB" w:rsidP="000046BB">
      <w:r w:rsidRPr="00422DB2">
        <w:rPr>
          <w:rStyle w:val="StyleUnderline"/>
        </w:rPr>
        <w:t xml:space="preserve">Lawmakers </w:t>
      </w:r>
      <w:r w:rsidRPr="00422DB2">
        <w:rPr>
          <w:rStyle w:val="Emphasis"/>
        </w:rPr>
        <w:t>from both sides of the aisle</w:t>
      </w:r>
      <w:r w:rsidRPr="00422DB2">
        <w:rPr>
          <w:rStyle w:val="StyleUnderline"/>
        </w:rPr>
        <w:t xml:space="preserve"> signaled</w:t>
      </w:r>
      <w:r w:rsidRPr="00422DB2">
        <w:t xml:space="preserve"> Wednesday </w:t>
      </w:r>
      <w:r w:rsidRPr="00422DB2">
        <w:rPr>
          <w:rStyle w:val="StyleUnderline"/>
        </w:rPr>
        <w:t xml:space="preserve">they've had enough with a visa program </w:t>
      </w:r>
      <w:r w:rsidRPr="00422DB2">
        <w:rPr>
          <w:rStyle w:val="Emphasis"/>
        </w:rPr>
        <w:t>as it currently stands</w:t>
      </w:r>
      <w:r w:rsidRPr="00422DB2">
        <w:t xml:space="preserve"> -- a program that has been key to at least one Trump family business venture. At issue is </w:t>
      </w:r>
      <w:r w:rsidRPr="00422DB2">
        <w:rPr>
          <w:rStyle w:val="StyleUnderline"/>
        </w:rPr>
        <w:t xml:space="preserve">the </w:t>
      </w:r>
      <w:r w:rsidRPr="00422DB2">
        <w:rPr>
          <w:rStyle w:val="Emphasis"/>
        </w:rPr>
        <w:t>EB-5</w:t>
      </w:r>
      <w:r w:rsidRPr="00422DB2">
        <w:rPr>
          <w:rStyle w:val="StyleUnderline"/>
        </w:rPr>
        <w:t xml:space="preserve"> immigrant investment program</w:t>
      </w:r>
      <w:r w:rsidRPr="00422DB2">
        <w:t xml:space="preserve">, </w:t>
      </w:r>
      <w:r w:rsidRPr="00422DB2">
        <w:rPr>
          <w:rStyle w:val="StyleUnderline"/>
        </w:rPr>
        <w:t>which allows foreign investors to pump money into US projects that create jobs and then apply for visas to immigrate</w:t>
      </w:r>
      <w:r w:rsidRPr="00422DB2">
        <w:t xml:space="preserve"> to the US. </w:t>
      </w:r>
      <w:r w:rsidRPr="00422DB2">
        <w:rPr>
          <w:rStyle w:val="StyleUnderline"/>
        </w:rPr>
        <w:t xml:space="preserve">In </w:t>
      </w:r>
      <w:r w:rsidRPr="00422DB2">
        <w:rPr>
          <w:rStyle w:val="Emphasis"/>
        </w:rPr>
        <w:t>a rare issue that unites lawmakers on the left and right</w:t>
      </w:r>
      <w:r w:rsidRPr="00422DB2">
        <w:rPr>
          <w:rStyle w:val="StyleUnderline"/>
        </w:rPr>
        <w:t>, members of Congress have decried the program for essentially selling citizenship to wealthy foreigners</w:t>
      </w:r>
      <w:r w:rsidRPr="00422DB2">
        <w:t xml:space="preserve"> -- many of whom are based in China -- although they acknowledge it does have value as a way to spur investment in the US and job growth. EB-5 recipients are eligible to apply for green cards, which could allow them to eventually become US citizens. It is also an investment program that businesses connected to President Donald Trump and his family have made use of to fund major property developments. Though the White House has not weighed in on the future of the program, </w:t>
      </w:r>
      <w:r w:rsidRPr="00422DB2">
        <w:rPr>
          <w:rStyle w:val="StyleUnderline"/>
        </w:rPr>
        <w:t>a key Democrat at the hearing called for more oversight</w:t>
      </w:r>
      <w:r w:rsidRPr="00422DB2">
        <w:t xml:space="preserve"> to ensure the Trump administration's participation would be unaffected. </w:t>
      </w:r>
      <w:r w:rsidRPr="00422DB2">
        <w:rPr>
          <w:rStyle w:val="StyleUnderline"/>
        </w:rPr>
        <w:t>Trump himself has called for an overhaul of the legal immigration system</w:t>
      </w:r>
      <w:r w:rsidRPr="00422DB2">
        <w:t xml:space="preserve"> and a crackdown on illegal immigration as a central component of his presidency. He recently called for a "merit-based" system of immigration.</w:t>
      </w:r>
    </w:p>
    <w:p w:rsidR="00B478E4" w:rsidRDefault="00B478E4" w:rsidP="00803807">
      <w:pPr>
        <w:pStyle w:val="Heading3"/>
      </w:pPr>
      <w:r>
        <w:t>L – travel ban</w:t>
      </w:r>
    </w:p>
    <w:p w:rsidR="00B478E4" w:rsidRDefault="00B478E4" w:rsidP="00B478E4">
      <w:pPr>
        <w:pStyle w:val="Heading4"/>
      </w:pPr>
      <w:r>
        <w:t xml:space="preserve">Legal immigration that reverses the travel ban undermines dem recruitment of moderates in GOP-led districts---swings close races </w:t>
      </w:r>
    </w:p>
    <w:p w:rsidR="00B478E4" w:rsidRPr="00B478E4" w:rsidRDefault="00B478E4" w:rsidP="00B478E4">
      <w:r w:rsidRPr="00B478E4">
        <w:rPr>
          <w:rStyle w:val="Style13ptBold"/>
        </w:rPr>
        <w:t>King 6-28</w:t>
      </w:r>
      <w:r>
        <w:t>-2018 (Ledyard, “Trump celebrates, Democrats fume over Supreme Court decision upholding immigrant travel ban,” https://www.usatoday.com/story/news/politics/2018/06/26/congress-divided-supreme-court-ruling-immigrant-travel-ban/734842002/)</w:t>
      </w:r>
    </w:p>
    <w:p w:rsidR="00B478E4" w:rsidRPr="00B478E4" w:rsidRDefault="00B478E4" w:rsidP="00B478E4">
      <w:r w:rsidRPr="00B478E4">
        <w:t xml:space="preserve">Tom Perez, chairman of the Democratic National Committee, said </w:t>
      </w:r>
      <w:r w:rsidRPr="00B478E4">
        <w:rPr>
          <w:rStyle w:val="StyleUnderline"/>
        </w:rPr>
        <w:t>the ruling</w:t>
      </w:r>
      <w:r w:rsidRPr="00B478E4">
        <w:t xml:space="preserve"> will be one more in a litany of issues Democrats have already been spotlighting on the campaign trail.</w:t>
      </w:r>
      <w:r>
        <w:t xml:space="preserve"> "It simply </w:t>
      </w:r>
      <w:r w:rsidRPr="00B478E4">
        <w:rPr>
          <w:rStyle w:val="StyleUnderline"/>
        </w:rPr>
        <w:t>underscores the importance of what we've been doing the last 18 months which is organizing in every single state</w:t>
      </w:r>
      <w:r>
        <w:t xml:space="preserve">," he said in an interview Tuesday. "Because the question presented in every federal race is do you want leadership that continues to divide and conquer? Do we need a check and balance on the most dangerous and divisive president in the history of this country?" The narrowness of Tuesday's ruling presented both sides with another example of the importance of winning elections: it determines who controls the Supreme Court. It was Republicans under Senate Majority Leader Mitch McConnell who successfully blocked President Obama's pick of Merrick Garland to the high court in 2016. Just moments after the Supreme Court issued its ruling, the Team Mitch Twitter account posted a picture of him about to shake hands with Justice Neil Gorsuch, who was nominated by Trump and joined the court in April 2017. "I am proud of my decision ... to let the American people decide who they wanted to appoint the next Supreme Court justice," said a different tweet Tuesday from McConnell's account. "As a result, the Senate confirmed President Trump’s outstanding nominee, Justice Neil Gorsuch.” Gorsuch was among the five justices supporting Trump's ban. Perez said </w:t>
      </w:r>
      <w:r w:rsidRPr="00B478E4">
        <w:rPr>
          <w:rStyle w:val="StyleUnderline"/>
        </w:rPr>
        <w:t>Tuesday's ruling by itself won't change Democrats' message or tactics this fall other than it simply "reinforces what our strategy has been which is organizing everywhere and leading with our values</w:t>
      </w:r>
      <w:r>
        <w:t xml:space="preserve">." But </w:t>
      </w:r>
      <w:r w:rsidRPr="00B478E4">
        <w:rPr>
          <w:rStyle w:val="StyleUnderline"/>
        </w:rPr>
        <w:t>the travel ban, coupled with the president's other positions to reduce the flow of legal</w:t>
      </w:r>
      <w:r>
        <w:t xml:space="preserve"> and illegal </w:t>
      </w:r>
      <w:r w:rsidRPr="00B478E4">
        <w:rPr>
          <w:rStyle w:val="StyleUnderline"/>
        </w:rPr>
        <w:t>immigration</w:t>
      </w:r>
      <w:r>
        <w:t xml:space="preserve">, </w:t>
      </w:r>
      <w:r w:rsidRPr="00B478E4">
        <w:rPr>
          <w:rStyle w:val="StyleUnderline"/>
        </w:rPr>
        <w:t xml:space="preserve">could help </w:t>
      </w:r>
      <w:r w:rsidRPr="00B478E4">
        <w:rPr>
          <w:rStyle w:val="Emphasis"/>
        </w:rPr>
        <w:t>Democrats mobilize first-generation Americans</w:t>
      </w:r>
      <w:r w:rsidRPr="00B478E4">
        <w:rPr>
          <w:rStyle w:val="StyleUnderline"/>
        </w:rPr>
        <w:t xml:space="preserve"> or minorities in </w:t>
      </w:r>
      <w:r w:rsidRPr="00B478E4">
        <w:rPr>
          <w:rStyle w:val="Emphasis"/>
        </w:rPr>
        <w:t>GOP-held swing districts</w:t>
      </w:r>
      <w:r w:rsidRPr="00B478E4">
        <w:rPr>
          <w:rStyle w:val="StyleUnderline"/>
        </w:rPr>
        <w:t xml:space="preserve"> and </w:t>
      </w:r>
      <w:r w:rsidRPr="00B478E4">
        <w:rPr>
          <w:rStyle w:val="Emphasis"/>
        </w:rPr>
        <w:t>closely contested Senate races</w:t>
      </w:r>
      <w:r>
        <w:t>.</w:t>
      </w:r>
    </w:p>
    <w:p w:rsidR="00803807" w:rsidRDefault="00803807" w:rsidP="00803807">
      <w:pPr>
        <w:pStyle w:val="Heading3"/>
      </w:pPr>
      <w:r>
        <w:t>L – low-skilled</w:t>
      </w:r>
    </w:p>
    <w:p w:rsidR="00803807" w:rsidRDefault="00803807" w:rsidP="00803807">
      <w:pPr>
        <w:pStyle w:val="Heading4"/>
      </w:pPr>
      <w:r>
        <w:t xml:space="preserve">Increasing low-skilled immigration </w:t>
      </w:r>
      <w:r w:rsidRPr="00A333DE">
        <w:rPr>
          <w:u w:val="single"/>
        </w:rPr>
        <w:t>cements</w:t>
      </w:r>
      <w:r>
        <w:t xml:space="preserve"> GOP’s electoral future</w:t>
      </w:r>
    </w:p>
    <w:p w:rsidR="00803807" w:rsidRDefault="00803807" w:rsidP="00803807">
      <w:r w:rsidRPr="00750A2F">
        <w:rPr>
          <w:rStyle w:val="Style13ptBold"/>
        </w:rPr>
        <w:t>Mayda 18</w:t>
      </w:r>
      <w:r>
        <w:t xml:space="preserve"> – PhD, Associate Professor, School of Foreign Service and Department of Economics @ Georgetown University (Anna Maria, et al, “THE POLITICAL IMPACT OF IMMIGRATION: EVIDENCE FROM THE UNITED STATES,” </w:t>
      </w:r>
      <w:r w:rsidRPr="0030279A">
        <w:rPr>
          <w:i/>
        </w:rPr>
        <w:t>NBER</w:t>
      </w:r>
      <w:r>
        <w:t>, Working Paper 24510)</w:t>
      </w:r>
      <w:r w:rsidR="002E7163">
        <w:t>//BB</w:t>
      </w:r>
    </w:p>
    <w:p w:rsidR="002E7163" w:rsidRPr="00750A2F" w:rsidRDefault="002E7163" w:rsidP="00803807"/>
    <w:p w:rsidR="00803807" w:rsidRDefault="00803807" w:rsidP="00803807">
      <w:r w:rsidRPr="00A333DE">
        <w:rPr>
          <w:rStyle w:val="StyleUnderline"/>
        </w:rPr>
        <w:t>Political leaders’ positions on the issue of immigration can be an important determinant</w:t>
      </w:r>
      <w:r>
        <w:rPr>
          <w:rStyle w:val="StyleUnderline"/>
        </w:rPr>
        <w:t xml:space="preserve"> </w:t>
      </w:r>
      <w:r w:rsidRPr="00A333DE">
        <w:rPr>
          <w:rStyle w:val="StyleUnderline"/>
        </w:rPr>
        <w:t>of their electoral success or failure. Immigration took center stage in the 2016</w:t>
      </w:r>
      <w:r>
        <w:t xml:space="preserve"> U.S. presidential </w:t>
      </w:r>
      <w:r w:rsidRPr="00A333DE">
        <w:rPr>
          <w:rStyle w:val="StyleUnderline"/>
        </w:rPr>
        <w:t>elections</w:t>
      </w:r>
      <w:r>
        <w:t xml:space="preserve"> and its aftermath, as now-President Donald Trump took strong stands on illegal immigration, the construction of a border wall, refugees from Syria, and “sanctuary cities”. The “Brexit” vote in the United Kingdom and recent political elections in Germany (2017) and Italy (2018) have highlighted the controversial political role of immigration and the electoral success of strong anti-immigration stands. That immigration has an effect on political outcomes has been pointed out in the academic literature (see, for example, Ortega (2005) and other works discussed in Section 2). </w:t>
      </w:r>
      <w:r w:rsidRPr="00A333DE">
        <w:rPr>
          <w:rStyle w:val="StyleUnderline"/>
        </w:rPr>
        <w:t>Yet</w:t>
      </w:r>
      <w:r>
        <w:t xml:space="preserve">, to our knowledge, </w:t>
      </w:r>
      <w:r w:rsidRPr="00A333DE">
        <w:rPr>
          <w:rStyle w:val="StyleUnderline"/>
        </w:rPr>
        <w:t>no empirical study has looked at the direct connection between</w:t>
      </w:r>
      <w:r>
        <w:rPr>
          <w:rStyle w:val="StyleUnderline"/>
        </w:rPr>
        <w:t xml:space="preserve"> </w:t>
      </w:r>
      <w:r w:rsidRPr="00A333DE">
        <w:rPr>
          <w:rStyle w:val="StyleUnderline"/>
        </w:rPr>
        <w:t>election outcomes and immigration in the United States</w:t>
      </w:r>
      <w:r>
        <w:t xml:space="preserve">.1 </w:t>
      </w:r>
      <w:r w:rsidRPr="00A333DE">
        <w:rPr>
          <w:rStyle w:val="StyleUnderline"/>
        </w:rPr>
        <w:t>We tackle this question by</w:t>
      </w:r>
      <w:r>
        <w:rPr>
          <w:rStyle w:val="StyleUnderline"/>
        </w:rPr>
        <w:t xml:space="preserve"> </w:t>
      </w:r>
      <w:r w:rsidRPr="00A333DE">
        <w:rPr>
          <w:rStyle w:val="StyleUnderline"/>
        </w:rPr>
        <w:t>analyzing the link between immigration and the vote share received by the Republican</w:t>
      </w:r>
      <w:r>
        <w:rPr>
          <w:rStyle w:val="StyleUnderline"/>
        </w:rPr>
        <w:t xml:space="preserve"> </w:t>
      </w:r>
      <w:r w:rsidRPr="00A333DE">
        <w:rPr>
          <w:rStyle w:val="StyleUnderline"/>
        </w:rPr>
        <w:t>Party,</w:t>
      </w:r>
      <w:r>
        <w:t xml:space="preserve"> across U.S. counties and over time, in the 20-year election cycle between 1990 and 2010. Three aspects of this paper are novel. First, </w:t>
      </w:r>
      <w:r w:rsidRPr="00A333DE">
        <w:rPr>
          <w:rStyle w:val="StyleUnderline"/>
        </w:rPr>
        <w:t>we combine economic and demographic</w:t>
      </w:r>
      <w:r>
        <w:rPr>
          <w:rStyle w:val="StyleUnderline"/>
        </w:rPr>
        <w:t xml:space="preserve"> </w:t>
      </w:r>
      <w:r w:rsidRPr="00A333DE">
        <w:rPr>
          <w:rStyle w:val="StyleUnderline"/>
        </w:rPr>
        <w:t>data</w:t>
      </w:r>
      <w:r>
        <w:t xml:space="preserve"> from the U.S. Census and American Community Survey with data on electoral outcomes, for all types of elections, from the National Library of Congress at the U.S. county level. </w:t>
      </w:r>
      <w:r w:rsidRPr="00A333DE">
        <w:rPr>
          <w:rStyle w:val="StyleUnderline"/>
        </w:rPr>
        <w:t>We exploit the large variation in immigration across U.S. counties and</w:t>
      </w:r>
      <w:r>
        <w:rPr>
          <w:rStyle w:val="StyleUnderline"/>
        </w:rPr>
        <w:t xml:space="preserve"> </w:t>
      </w:r>
      <w:r w:rsidRPr="00A333DE">
        <w:rPr>
          <w:rStyle w:val="StyleUnderline"/>
        </w:rPr>
        <w:t>time to identify the correlation between immigration and votes to the Republican Party</w:t>
      </w:r>
      <w:r>
        <w:t xml:space="preserve">. Second, </w:t>
      </w:r>
      <w:r w:rsidRPr="00A333DE">
        <w:rPr>
          <w:rStyle w:val="StyleUnderline"/>
        </w:rPr>
        <w:t>we focus on the distinction between high-skilled</w:t>
      </w:r>
      <w:r>
        <w:t xml:space="preserve"> (college-educated) </w:t>
      </w:r>
      <w:r w:rsidRPr="00A333DE">
        <w:rPr>
          <w:rStyle w:val="StyleUnderline"/>
        </w:rPr>
        <w:t>and lowskilled</w:t>
      </w:r>
      <w:r>
        <w:rPr>
          <w:rStyle w:val="StyleUnderline"/>
        </w:rPr>
        <w:t xml:space="preserve"> </w:t>
      </w:r>
      <w:r>
        <w:t xml:space="preserve">(non-college-educated) </w:t>
      </w:r>
      <w:r w:rsidRPr="00A333DE">
        <w:rPr>
          <w:rStyle w:val="StyleUnderline"/>
        </w:rPr>
        <w:t>immigrants</w:t>
      </w:r>
      <w:r>
        <w:t xml:space="preserve"> and exploit their differential variation, driven by past networks and differences in skills across countries of origin to separately identify a causal effect of each group. </w:t>
      </w:r>
      <w:r w:rsidRPr="00A333DE">
        <w:rPr>
          <w:rStyle w:val="StyleUnderline"/>
        </w:rPr>
        <w:t>These two types of immigrants affect the economy</w:t>
      </w:r>
      <w:r>
        <w:rPr>
          <w:rStyle w:val="StyleUnderline"/>
        </w:rPr>
        <w:t xml:space="preserve"> </w:t>
      </w:r>
      <w:r w:rsidRPr="00A333DE">
        <w:rPr>
          <w:rStyle w:val="StyleUnderline"/>
        </w:rPr>
        <w:t>and labor markets differently</w:t>
      </w:r>
      <w:r>
        <w:t xml:space="preserve"> (see, for instance, Ottaviano and Peri (2012) and Card (2009)) </w:t>
      </w:r>
      <w:r w:rsidRPr="00A333DE">
        <w:rPr>
          <w:rStyle w:val="StyleUnderline"/>
        </w:rPr>
        <w:t>and</w:t>
      </w:r>
      <w:r>
        <w:t xml:space="preserve">, it turns out, </w:t>
      </w:r>
      <w:r w:rsidRPr="00A333DE">
        <w:rPr>
          <w:rStyle w:val="StyleUnderline"/>
        </w:rPr>
        <w:t>they have a very different impact on the vote of U.S. citizens</w:t>
      </w:r>
      <w:r>
        <w:t xml:space="preserve">. Third, </w:t>
      </w:r>
      <w:r w:rsidRPr="00A333DE">
        <w:rPr>
          <w:rStyle w:val="StyleUnderline"/>
        </w:rPr>
        <w:t>we allow for heterogeneous effects of high- and low-skilled immigrants on voting</w:t>
      </w:r>
      <w:r>
        <w:rPr>
          <w:rStyle w:val="StyleUnderline"/>
        </w:rPr>
        <w:t xml:space="preserve"> </w:t>
      </w:r>
      <w:r w:rsidRPr="00A333DE">
        <w:rPr>
          <w:rStyle w:val="StyleUnderline"/>
        </w:rPr>
        <w:t>outcome</w:t>
      </w:r>
      <w:r>
        <w:t xml:space="preserve">s depending on the economic and demographic characteristics of the receiving county. </w:t>
      </w:r>
      <w:r w:rsidRPr="00A333DE">
        <w:rPr>
          <w:rStyle w:val="StyleUnderline"/>
        </w:rPr>
        <w:t>In analyzing these heterogeneous effects we shed light on the possible mechanisms</w:t>
      </w:r>
      <w:r>
        <w:rPr>
          <w:rStyle w:val="StyleUnderline"/>
        </w:rPr>
        <w:t xml:space="preserve"> </w:t>
      </w:r>
      <w:r w:rsidRPr="00A333DE">
        <w:rPr>
          <w:rStyle w:val="StyleUnderline"/>
        </w:rPr>
        <w:t>through which immigration may have impacted the vote share of the Republican</w:t>
      </w:r>
      <w:r>
        <w:rPr>
          <w:rStyle w:val="StyleUnderline"/>
        </w:rPr>
        <w:t xml:space="preserve"> </w:t>
      </w:r>
      <w:r w:rsidRPr="00A333DE">
        <w:rPr>
          <w:rStyle w:val="StyleUnderline"/>
        </w:rPr>
        <w:t>Party</w:t>
      </w:r>
      <w:r>
        <w:t xml:space="preserve">. The substantial inflow of immigrants to the United States during the last 30 years has significantly shaped the U.S. economy and society. Immigrants affect native workers’ opportunities in the labor market, their productivity, and their specialization (see, for example, the book by Borjas (2014) and the recent review by Peri (2016)). Immigrants can also have an impact on other aspects of the host country’s economy (for example through fiscal effects, innovation and consumption), as well as on its culture, social norms, and sense of security.2 In addition, </w:t>
      </w:r>
      <w:r w:rsidRPr="00A333DE">
        <w:rPr>
          <w:rStyle w:val="StyleUnderline"/>
        </w:rPr>
        <w:t>immigration can affect political outcomes</w:t>
      </w:r>
      <w:r>
        <w:t xml:space="preserve">. In this paper we analyze the latter outcomes but, in doing so, we also need to take into account the impact of immigration through the other channels. Indeed, we assume that, through their votes, </w:t>
      </w:r>
      <w:r w:rsidRPr="00A333DE">
        <w:rPr>
          <w:rStyle w:val="StyleUnderline"/>
        </w:rPr>
        <w:t>U.S. citizens respond to the perceived economic and</w:t>
      </w:r>
      <w:r>
        <w:rPr>
          <w:rStyle w:val="StyleUnderline"/>
        </w:rPr>
        <w:t xml:space="preserve"> </w:t>
      </w:r>
      <w:r w:rsidRPr="00A333DE">
        <w:rPr>
          <w:rStyle w:val="StyleUnderline"/>
        </w:rPr>
        <w:t>psychological costs and benefits</w:t>
      </w:r>
      <w:r>
        <w:t xml:space="preserve"> – through the labor-market, fiscal and non-economic mechanisms – </w:t>
      </w:r>
      <w:r w:rsidRPr="00A333DE">
        <w:rPr>
          <w:rStyle w:val="StyleUnderline"/>
        </w:rPr>
        <w:t>of having more immigrants in their county</w:t>
      </w:r>
      <w:r>
        <w:t xml:space="preserve">. We posit that </w:t>
      </w:r>
      <w:r w:rsidRPr="00A333DE">
        <w:rPr>
          <w:rStyle w:val="StyleUnderline"/>
        </w:rPr>
        <w:t>their probability</w:t>
      </w:r>
      <w:r>
        <w:rPr>
          <w:rStyle w:val="StyleUnderline"/>
        </w:rPr>
        <w:t xml:space="preserve"> </w:t>
      </w:r>
      <w:r w:rsidRPr="00A333DE">
        <w:rPr>
          <w:rStyle w:val="StyleUnderline"/>
        </w:rPr>
        <w:t>of voting for the Republican Party goes up if the perceived cost of an increase</w:t>
      </w:r>
      <w:r>
        <w:rPr>
          <w:rStyle w:val="StyleUnderline"/>
        </w:rPr>
        <w:t xml:space="preserve"> </w:t>
      </w:r>
      <w:r w:rsidRPr="00A333DE">
        <w:rPr>
          <w:rStyle w:val="StyleUnderline"/>
        </w:rPr>
        <w:t>in immigrants</w:t>
      </w:r>
      <w:r>
        <w:t xml:space="preserve"> (high-skilled or low-skilled) </w:t>
      </w:r>
      <w:r w:rsidRPr="00A333DE">
        <w:rPr>
          <w:rStyle w:val="StyleUnderline"/>
        </w:rPr>
        <w:t>is larger than the perceived benefit</w:t>
      </w:r>
      <w:r>
        <w:t xml:space="preserve">. In this simple framework we associate the Republican Party with more restrictive immigration policies, which it usually championed in the 20 years we consider.3 </w:t>
      </w:r>
      <w:r w:rsidRPr="00A333DE">
        <w:rPr>
          <w:rStyle w:val="StyleUnderline"/>
        </w:rPr>
        <w:t>Immigration may</w:t>
      </w:r>
      <w:r>
        <w:rPr>
          <w:rStyle w:val="StyleUnderline"/>
        </w:rPr>
        <w:t xml:space="preserve"> </w:t>
      </w:r>
      <w:r w:rsidRPr="00A333DE">
        <w:rPr>
          <w:rStyle w:val="StyleUnderline"/>
        </w:rPr>
        <w:t>also affect the outcome of elections by extending the pool of voters</w:t>
      </w:r>
      <w:r>
        <w:t xml:space="preserve">, i.e. directly, by adding the new votes of newly naturalized immigrants. </w:t>
      </w:r>
      <w:r w:rsidRPr="00A333DE">
        <w:rPr>
          <w:rStyle w:val="StyleUnderline"/>
        </w:rPr>
        <w:t>However, we find evidence suggesting</w:t>
      </w:r>
      <w:r>
        <w:rPr>
          <w:rStyle w:val="StyleUnderline"/>
        </w:rPr>
        <w:t xml:space="preserve"> </w:t>
      </w:r>
      <w:r w:rsidRPr="00A333DE">
        <w:rPr>
          <w:rStyle w:val="StyleUnderline"/>
        </w:rPr>
        <w:t>that the main effect of immigrants on Republican votes comes from</w:t>
      </w:r>
      <w:r>
        <w:t xml:space="preserve"> the indirect </w:t>
      </w:r>
      <w:r w:rsidRPr="00A333DE">
        <w:rPr>
          <w:rStyle w:val="StyleUnderline"/>
        </w:rPr>
        <w:t>impact on preferences of existing voters</w:t>
      </w:r>
      <w:r>
        <w:t xml:space="preserve">.4 Our strongest and most significant finding is that an increase in high-skilled immigrants as a share of the local population is associated with a strong and significant decrease in the vote share for the Republican Party. To the contrary, </w:t>
      </w:r>
      <w:r w:rsidRPr="00A333DE">
        <w:rPr>
          <w:rStyle w:val="StyleUnderline"/>
        </w:rPr>
        <w:t>an increase in the</w:t>
      </w:r>
      <w:r>
        <w:rPr>
          <w:rStyle w:val="StyleUnderline"/>
        </w:rPr>
        <w:t xml:space="preserve"> </w:t>
      </w:r>
      <w:r w:rsidRPr="00A333DE">
        <w:rPr>
          <w:rStyle w:val="StyleUnderline"/>
        </w:rPr>
        <w:t xml:space="preserve">low-skilled immigrant share of the population is associated with a </w:t>
      </w:r>
      <w:r>
        <w:rPr>
          <w:rStyle w:val="Emphasis"/>
        </w:rPr>
        <w:t>strong and signific</w:t>
      </w:r>
      <w:r w:rsidRPr="00A333DE">
        <w:rPr>
          <w:rStyle w:val="Emphasis"/>
        </w:rPr>
        <w:t>ant increase in Republican votes</w:t>
      </w:r>
      <w:r>
        <w:t xml:space="preserve">. </w:t>
      </w:r>
      <w:r w:rsidRPr="00A333DE">
        <w:rPr>
          <w:rStyle w:val="StyleUnderline"/>
        </w:rPr>
        <w:t>These effects are common to presidential, House and</w:t>
      </w:r>
      <w:r>
        <w:rPr>
          <w:rStyle w:val="StyleUnderline"/>
        </w:rPr>
        <w:t xml:space="preserve"> </w:t>
      </w:r>
      <w:r w:rsidRPr="00A333DE">
        <w:rPr>
          <w:rStyle w:val="StyleUnderline"/>
        </w:rPr>
        <w:t>Senate elections</w:t>
      </w:r>
      <w:r>
        <w:t xml:space="preserve">. Combining the two effects, the net impact of the increased immigrant share on the average U.S. county was negative for the Republican Party between 1990 and 2010. This was because immigration in this period was on average college-biased.5 </w:t>
      </w:r>
      <w:r w:rsidRPr="00A333DE">
        <w:rPr>
          <w:rStyle w:val="Emphasis"/>
        </w:rPr>
        <w:t>Our results are robust</w:t>
      </w:r>
      <w:r>
        <w:t xml:space="preserve"> to instrumenting the two types of immigration with shift-share instrumental variables (IV) based on the historical (1980) location of immigrants by origin, across U.S. counties, augmented with the skill-specific inflows of immigrants in the 1990-2010 period. </w:t>
      </w:r>
      <w:r w:rsidRPr="00A333DE">
        <w:rPr>
          <w:rStyle w:val="StyleUnderline"/>
        </w:rPr>
        <w:t xml:space="preserve">Including a rich set of </w:t>
      </w:r>
      <w:r>
        <w:t xml:space="preserve">dummy </w:t>
      </w:r>
      <w:r w:rsidRPr="00A333DE">
        <w:rPr>
          <w:rStyle w:val="StyleUnderline"/>
        </w:rPr>
        <w:t>variables</w:t>
      </w:r>
      <w:r>
        <w:t xml:space="preserve"> and several controls at the local level (county and commuting zone) </w:t>
      </w:r>
      <w:r w:rsidRPr="00A333DE">
        <w:rPr>
          <w:rStyle w:val="StyleUnderline"/>
        </w:rPr>
        <w:t>to address lingering concerns about omitted</w:t>
      </w:r>
      <w:r>
        <w:rPr>
          <w:rStyle w:val="StyleUnderline"/>
        </w:rPr>
        <w:t xml:space="preserve"> </w:t>
      </w:r>
      <w:r w:rsidRPr="00A333DE">
        <w:rPr>
          <w:rStyle w:val="StyleUnderline"/>
        </w:rPr>
        <w:t>variables does not change the estimates</w:t>
      </w:r>
      <w:r>
        <w:t>. Moreover, testing whether past electoral outcomes affected the inflow of high- or low-skilled workers shows no evidence of such reverse causation.</w:t>
      </w:r>
    </w:p>
    <w:p w:rsidR="00803807" w:rsidRDefault="00803807" w:rsidP="00803807">
      <w:pPr>
        <w:pStyle w:val="Heading4"/>
      </w:pPr>
      <w:r>
        <w:t xml:space="preserve">Low-skilled immigrants are perceived as </w:t>
      </w:r>
      <w:r w:rsidRPr="002E7163">
        <w:rPr>
          <w:u w:val="single"/>
        </w:rPr>
        <w:t>economic liabilities</w:t>
      </w:r>
      <w:r>
        <w:t>, pushes voters to support the GOP</w:t>
      </w:r>
    </w:p>
    <w:p w:rsidR="00803807" w:rsidRDefault="00803807" w:rsidP="00803807">
      <w:r w:rsidRPr="00750A2F">
        <w:rPr>
          <w:rStyle w:val="Style13ptBold"/>
        </w:rPr>
        <w:t>Mayda 18</w:t>
      </w:r>
      <w:r>
        <w:t xml:space="preserve"> – PhD, Associate Professor, School of Foreign Service and Department of Economics @ Georgetown University (Anna Maria, et al, “THE POLITICAL IMPACT OF IMMIGRATION: EVIDENCE FROM THE UNITED STATES,” NBER Working Paper, Working Paper 24510)</w:t>
      </w:r>
      <w:r w:rsidR="002E7163">
        <w:t>//BB</w:t>
      </w:r>
    </w:p>
    <w:p w:rsidR="002E7163" w:rsidRPr="00750A2F" w:rsidRDefault="002E7163" w:rsidP="00803807"/>
    <w:p w:rsidR="00E54E04" w:rsidRDefault="00803807" w:rsidP="00803807">
      <w:r>
        <w:t xml:space="preserve">In this paper </w:t>
      </w:r>
      <w:r w:rsidRPr="0030279A">
        <w:rPr>
          <w:rStyle w:val="StyleUnderline"/>
        </w:rPr>
        <w:t>we</w:t>
      </w:r>
      <w:r>
        <w:t xml:space="preserve"> have </w:t>
      </w:r>
      <w:r w:rsidRPr="0030279A">
        <w:rPr>
          <w:rStyle w:val="StyleUnderline"/>
        </w:rPr>
        <w:t>analyzed the connection between the change in the immigrant</w:t>
      </w:r>
      <w:r>
        <w:rPr>
          <w:rStyle w:val="StyleUnderline"/>
        </w:rPr>
        <w:t xml:space="preserve"> </w:t>
      </w:r>
      <w:r w:rsidRPr="0030279A">
        <w:rPr>
          <w:rStyle w:val="StyleUnderline"/>
        </w:rPr>
        <w:t>population and the vote to the Republican Party</w:t>
      </w:r>
      <w:r>
        <w:t xml:space="preserve">, exploiting the variation across U.S. counties between 1990 and 2010. </w:t>
      </w:r>
      <w:r w:rsidRPr="0030279A">
        <w:rPr>
          <w:rStyle w:val="StyleUnderline"/>
        </w:rPr>
        <w:t>We hypothesize that such a connection can be different</w:t>
      </w:r>
      <w:r>
        <w:rPr>
          <w:rStyle w:val="StyleUnderline"/>
        </w:rPr>
        <w:t xml:space="preserve"> </w:t>
      </w:r>
      <w:r w:rsidRPr="0030279A">
        <w:rPr>
          <w:rStyle w:val="StyleUnderline"/>
        </w:rPr>
        <w:t>in response to high- or low-skilled immigrants.</w:t>
      </w:r>
      <w:r>
        <w:rPr>
          <w:rStyle w:val="StyleUnderline"/>
        </w:rPr>
        <w:t xml:space="preserve"> </w:t>
      </w:r>
      <w:r w:rsidRPr="0030279A">
        <w:rPr>
          <w:rStyle w:val="StyleUnderline"/>
        </w:rPr>
        <w:t>The first group certainly brings fiscal benefits to natives, possibly increases job</w:t>
      </w:r>
      <w:r>
        <w:rPr>
          <w:rStyle w:val="StyleUnderline"/>
        </w:rPr>
        <w:t xml:space="preserve"> </w:t>
      </w:r>
      <w:r w:rsidRPr="0030279A">
        <w:rPr>
          <w:rStyle w:val="StyleUnderline"/>
        </w:rPr>
        <w:t>creation and growth, and is believed to be easily integrated. The second may have a</w:t>
      </w:r>
      <w:r>
        <w:rPr>
          <w:rStyle w:val="StyleUnderline"/>
        </w:rPr>
        <w:t xml:space="preserve"> </w:t>
      </w:r>
      <w:r w:rsidRPr="0030279A">
        <w:rPr>
          <w:rStyle w:val="StyleUnderline"/>
        </w:rPr>
        <w:t>fiscal cost</w:t>
      </w:r>
      <w:r>
        <w:t xml:space="preserve">, may compete in the labor market with less-educated voters, and may have a harder time to integrate. </w:t>
      </w:r>
      <w:r w:rsidRPr="0030279A">
        <w:rPr>
          <w:rStyle w:val="Emphasis"/>
        </w:rPr>
        <w:t>We take no stand on whether these assessments</w:t>
      </w:r>
      <w:r>
        <w:t xml:space="preserve"> of facts </w:t>
      </w:r>
      <w:r w:rsidRPr="0030279A">
        <w:rPr>
          <w:rStyle w:val="Emphasis"/>
        </w:rPr>
        <w:t>are</w:t>
      </w:r>
      <w:r>
        <w:t xml:space="preserve"> </w:t>
      </w:r>
      <w:r w:rsidRPr="0030279A">
        <w:rPr>
          <w:rStyle w:val="Emphasis"/>
        </w:rPr>
        <w:t>correct</w:t>
      </w:r>
      <w:r>
        <w:t xml:space="preserve">, and in general economists agree that the labor market effects of less-educated immigrants are small (e.g. Ottaviano and Peri (2012)), but we think that </w:t>
      </w:r>
      <w:r w:rsidRPr="0030279A">
        <w:rPr>
          <w:rStyle w:val="Emphasis"/>
        </w:rPr>
        <w:t>they</w:t>
      </w:r>
      <w:r>
        <w:t xml:space="preserve"> may </w:t>
      </w:r>
      <w:r w:rsidRPr="0030279A">
        <w:rPr>
          <w:rStyle w:val="Emphasis"/>
        </w:rPr>
        <w:t>correspond to the perceptions of U.S. voters</w:t>
      </w:r>
      <w:r>
        <w:t xml:space="preserve">. We also account for the fact that the perception and response of voters (and hence of counties, in that their median voter differs) may be different depending on their characteristics. Less-skilled citizens may perceive the labor market and fiscal competition of less-skilled immigrants, while high-skilled citizens may value their skills and their contributions to the local economy. We find that </w:t>
      </w:r>
      <w:r w:rsidRPr="0030279A">
        <w:rPr>
          <w:rStyle w:val="StyleUnderline"/>
        </w:rPr>
        <w:t>an increase in low-skilled immigrants affects the vote</w:t>
      </w:r>
      <w:r>
        <w:t xml:space="preserve"> of U.S. counties in different ways, but in general tends </w:t>
      </w:r>
      <w:r w:rsidRPr="0030279A">
        <w:rPr>
          <w:rStyle w:val="StyleUnderline"/>
        </w:rPr>
        <w:t>to push voters towards the Republican Party</w:t>
      </w:r>
      <w:r>
        <w:t xml:space="preserve">. </w:t>
      </w:r>
      <w:r w:rsidRPr="0030279A">
        <w:rPr>
          <w:rStyle w:val="StyleUnderline"/>
        </w:rPr>
        <w:t>Non-urban, low-skill counties with high local public spending strongly increased their</w:t>
      </w:r>
      <w:r>
        <w:rPr>
          <w:rStyle w:val="StyleUnderline"/>
        </w:rPr>
        <w:t xml:space="preserve"> </w:t>
      </w:r>
      <w:r>
        <w:t xml:space="preserve">29 </w:t>
      </w:r>
      <w:r w:rsidRPr="0030279A">
        <w:rPr>
          <w:rStyle w:val="StyleUnderline"/>
        </w:rPr>
        <w:t>Republican vote share in response to low-skilled immigration</w:t>
      </w:r>
      <w:r>
        <w:t xml:space="preserve">. To the contrary, voting patterns in urban, high-skilled counties with low local public spending did not respond much to low-skilled immigration, but did respond to high-skilled immigration by moving towards the Democratic Party. The differential response to the inflow of more- and less-educated immigrants is consistent with an explanation in which </w:t>
      </w:r>
      <w:r w:rsidRPr="0030279A">
        <w:rPr>
          <w:rStyle w:val="StyleUnderline"/>
        </w:rPr>
        <w:t>natives</w:t>
      </w:r>
      <w:r>
        <w:t xml:space="preserve"> prefer high-skilled immigrants, and their </w:t>
      </w:r>
      <w:r w:rsidRPr="0030279A">
        <w:rPr>
          <w:rStyle w:val="StyleUnderline"/>
        </w:rPr>
        <w:t>response to less-educated immigrants is negative and stronger the less educated</w:t>
      </w:r>
      <w:r>
        <w:rPr>
          <w:rStyle w:val="StyleUnderline"/>
        </w:rPr>
        <w:t xml:space="preserve"> </w:t>
      </w:r>
      <w:r w:rsidRPr="0030279A">
        <w:rPr>
          <w:rStyle w:val="StyleUnderline"/>
        </w:rPr>
        <w:t>the local population</w:t>
      </w:r>
      <w:r>
        <w:t xml:space="preserve">. Interestingly, this differential response to immigration is another contributor to the polarization and political divide in the United States. While the most highly educated immigrants (as well as less-educated, though not as many) moved into urban, skill-intensive areas and contributed to moving those already left-leaning areas further towards the Democratic Party, </w:t>
      </w:r>
      <w:r w:rsidRPr="0030279A">
        <w:rPr>
          <w:rStyle w:val="StyleUnderline"/>
        </w:rPr>
        <w:t>low-skilled immigration</w:t>
      </w:r>
      <w:r>
        <w:t xml:space="preserve"> (</w:t>
      </w:r>
      <w:r w:rsidRPr="0030279A">
        <w:rPr>
          <w:rStyle w:val="StyleUnderline"/>
        </w:rPr>
        <w:t>and not much highskilled</w:t>
      </w:r>
      <w:r>
        <w:rPr>
          <w:rStyle w:val="StyleUnderline"/>
        </w:rPr>
        <w:t xml:space="preserve"> </w:t>
      </w:r>
      <w:r w:rsidRPr="0030279A">
        <w:rPr>
          <w:rStyle w:val="StyleUnderline"/>
        </w:rPr>
        <w:t>immigration</w:t>
      </w:r>
      <w:r>
        <w:t xml:space="preserve">) </w:t>
      </w:r>
      <w:r w:rsidRPr="0030279A">
        <w:rPr>
          <w:rStyle w:val="StyleUnderline"/>
        </w:rPr>
        <w:t>in non-urban and low-skilled areas has contributed to push those</w:t>
      </w:r>
      <w:r>
        <w:rPr>
          <w:rStyle w:val="StyleUnderline"/>
        </w:rPr>
        <w:t xml:space="preserve"> </w:t>
      </w:r>
      <w:r w:rsidRPr="0030279A">
        <w:rPr>
          <w:rStyle w:val="StyleUnderline"/>
        </w:rPr>
        <w:t>areas towards the Republican Party. Our model can explain 22% of the growth in the</w:t>
      </w:r>
      <w:r>
        <w:rPr>
          <w:rStyle w:val="StyleUnderline"/>
        </w:rPr>
        <w:t xml:space="preserve"> </w:t>
      </w:r>
      <w:r w:rsidRPr="0030279A">
        <w:rPr>
          <w:rStyle w:val="StyleUnderline"/>
        </w:rPr>
        <w:t>Republican Party vote share over the 1990-2010 period</w:t>
      </w:r>
      <w:r>
        <w:t xml:space="preserve"> across U.S. counties, </w:t>
      </w:r>
      <w:r w:rsidRPr="0030279A">
        <w:rPr>
          <w:rStyle w:val="StyleUnderline"/>
        </w:rPr>
        <w:t>and it</w:t>
      </w:r>
      <w:r>
        <w:rPr>
          <w:rStyle w:val="StyleUnderline"/>
        </w:rPr>
        <w:t xml:space="preserve"> </w:t>
      </w:r>
      <w:r w:rsidRPr="0030279A">
        <w:rPr>
          <w:rStyle w:val="StyleUnderline"/>
        </w:rPr>
        <w:t>shows how the opinion response to immigration is consistent with the local perception</w:t>
      </w:r>
      <w:r>
        <w:rPr>
          <w:rStyle w:val="StyleUnderline"/>
        </w:rPr>
        <w:t xml:space="preserve"> </w:t>
      </w:r>
      <w:r w:rsidRPr="0030279A">
        <w:rPr>
          <w:rStyle w:val="StyleUnderline"/>
        </w:rPr>
        <w:t>of economic costs and benefits from it</w:t>
      </w:r>
      <w:r>
        <w:t>.</w:t>
      </w:r>
    </w:p>
    <w:p w:rsidR="001459BA" w:rsidRDefault="001459BA" w:rsidP="001459BA">
      <w:pPr>
        <w:pStyle w:val="Heading3"/>
      </w:pPr>
      <w:r>
        <w:t>L - Hispanic/Mexican immigration</w:t>
      </w:r>
    </w:p>
    <w:p w:rsidR="001459BA" w:rsidRDefault="001459BA" w:rsidP="001459BA">
      <w:pPr>
        <w:pStyle w:val="Heading4"/>
      </w:pPr>
      <w:r>
        <w:t>Liberal immigration policy ties Hispanic loyalty to the GOP---undermines dem momentum</w:t>
      </w:r>
    </w:p>
    <w:p w:rsidR="001459BA" w:rsidRDefault="001459BA" w:rsidP="001459BA">
      <w:r w:rsidRPr="00040AD4">
        <w:rPr>
          <w:rStyle w:val="Style13ptBold"/>
        </w:rPr>
        <w:t>Ray</w:t>
      </w:r>
      <w:r>
        <w:t xml:space="preserve"> 3-23-20</w:t>
      </w:r>
      <w:r w:rsidRPr="00040AD4">
        <w:rPr>
          <w:rStyle w:val="Style13ptBold"/>
        </w:rPr>
        <w:t>18</w:t>
      </w:r>
      <w:r>
        <w:t xml:space="preserve"> - director of communications at the Federation for American Immigration Reform (Dave, “Democrats' Jujitsu Moves on Immigration Reform,” Real Clear Politics, </w:t>
      </w:r>
      <w:hyperlink r:id="rId23" w:history="1">
        <w:r w:rsidR="002E7163" w:rsidRPr="00250DC8">
          <w:rPr>
            <w:rStyle w:val="Hyperlink"/>
          </w:rPr>
          <w:t>https://www.realclearpolitics.com/articles/2018/03/23/democrats_jujitsu_moves_on_immigration_reform_136604.html)//BB</w:t>
        </w:r>
      </w:hyperlink>
    </w:p>
    <w:p w:rsidR="002E7163" w:rsidRPr="00663A27" w:rsidRDefault="002E7163" w:rsidP="001459BA"/>
    <w:p w:rsidR="001459BA" w:rsidRPr="00663A27" w:rsidRDefault="001459BA" w:rsidP="001459BA">
      <w:r>
        <w:t xml:space="preserve">So what gives?  There are three popular theories that offer plausible explanations as to why an </w:t>
      </w:r>
      <w:r w:rsidRPr="00040AD4">
        <w:rPr>
          <w:rStyle w:val="StyleUnderline"/>
          <w:highlight w:val="yellow"/>
        </w:rPr>
        <w:t>amnesty</w:t>
      </w:r>
      <w:r>
        <w:t>, w</w:t>
      </w:r>
      <w:r w:rsidRPr="00663A27">
        <w:rPr>
          <w:rStyle w:val="StyleUnderline"/>
        </w:rPr>
        <w:t xml:space="preserve">hich has been promised for more than a decade by the Democratic leadership, </w:t>
      </w:r>
      <w:r w:rsidRPr="00040AD4">
        <w:rPr>
          <w:rStyle w:val="StyleUnderline"/>
          <w:highlight w:val="yellow"/>
        </w:rPr>
        <w:t>has yet to happen</w:t>
      </w:r>
      <w:r>
        <w:t xml:space="preserve">: </w:t>
      </w:r>
    </w:p>
    <w:p w:rsidR="001459BA" w:rsidRDefault="001459BA" w:rsidP="001459BA">
      <w:r w:rsidRPr="00040AD4">
        <w:rPr>
          <w:rStyle w:val="StyleUnderline"/>
          <w:highlight w:val="yellow"/>
        </w:rPr>
        <w:t>Theory</w:t>
      </w:r>
      <w:r>
        <w:t xml:space="preserve"> No. 1:  </w:t>
      </w:r>
      <w:r w:rsidRPr="00040AD4">
        <w:rPr>
          <w:rStyle w:val="StyleUnderline"/>
          <w:highlight w:val="yellow"/>
        </w:rPr>
        <w:t>Trump Can’t Be Allowed to “Own” This</w:t>
      </w:r>
      <w:r>
        <w:t xml:space="preserve">.  Current </w:t>
      </w:r>
      <w:r w:rsidRPr="00040AD4">
        <w:rPr>
          <w:rStyle w:val="StyleUnderline"/>
          <w:highlight w:val="yellow"/>
        </w:rPr>
        <w:t>leaders of the Democratic Party desperately want</w:t>
      </w:r>
      <w:r w:rsidRPr="00750A2F">
        <w:rPr>
          <w:rStyle w:val="StyleUnderline"/>
        </w:rPr>
        <w:t xml:space="preserve"> </w:t>
      </w:r>
      <w:r w:rsidRPr="00B53ABA">
        <w:t>this</w:t>
      </w:r>
      <w:r w:rsidRPr="00750A2F">
        <w:rPr>
          <w:rStyle w:val="StyleUnderline"/>
        </w:rPr>
        <w:t xml:space="preserve"> </w:t>
      </w:r>
      <w:r w:rsidRPr="00040AD4">
        <w:rPr>
          <w:rStyle w:val="StyleUnderline"/>
          <w:highlight w:val="yellow"/>
        </w:rPr>
        <w:t>amnesty</w:t>
      </w:r>
      <w:r w:rsidRPr="00750A2F">
        <w:rPr>
          <w:rStyle w:val="StyleUnderline"/>
        </w:rPr>
        <w:t xml:space="preserve">, </w:t>
      </w:r>
      <w:r w:rsidRPr="00040AD4">
        <w:rPr>
          <w:rStyle w:val="StyleUnderline"/>
          <w:highlight w:val="yellow"/>
        </w:rPr>
        <w:t xml:space="preserve">but they </w:t>
      </w:r>
      <w:r w:rsidRPr="00040AD4">
        <w:rPr>
          <w:rStyle w:val="StyleUnderline"/>
        </w:rPr>
        <w:t xml:space="preserve">definitely </w:t>
      </w:r>
      <w:r w:rsidRPr="00040AD4">
        <w:rPr>
          <w:rStyle w:val="Emphasis"/>
          <w:highlight w:val="yellow"/>
        </w:rPr>
        <w:t>don’t want Trump to get a scintilla of credit for it</w:t>
      </w:r>
      <w:r w:rsidRPr="00040AD4">
        <w:rPr>
          <w:rStyle w:val="StyleUnderline"/>
          <w:highlight w:val="yellow"/>
        </w:rPr>
        <w:t>.  In order for Democrats to remain politically relevant, they must hold onto a large portion of the Hispanic vote</w:t>
      </w:r>
      <w:r>
        <w:t xml:space="preserve">.  A recent Harvard-Harris poll shows Hispanics are politically supportive of many of the measures being pushed by the president: ending chain migration, strong border enforcement, and ending the visa lottery.  </w:t>
      </w:r>
      <w:r w:rsidRPr="00040AD4">
        <w:rPr>
          <w:rStyle w:val="StyleUnderline"/>
          <w:highlight w:val="yellow"/>
        </w:rPr>
        <w:t>If Trump can deliver</w:t>
      </w:r>
      <w:r w:rsidRPr="00750A2F">
        <w:t xml:space="preserve"> an amnesty on</w:t>
      </w:r>
      <w:r>
        <w:t xml:space="preserve"> top of that – </w:t>
      </w:r>
      <w:r w:rsidRPr="00040AD4">
        <w:rPr>
          <w:rStyle w:val="StyleUnderline"/>
          <w:highlight w:val="yellow"/>
        </w:rPr>
        <w:t>a measure that will overwhelmingly benefit Latinos</w:t>
      </w:r>
      <w:r>
        <w:t xml:space="preserve"> – </w:t>
      </w:r>
      <w:r w:rsidRPr="00040AD4">
        <w:rPr>
          <w:rStyle w:val="StyleUnderline"/>
          <w:highlight w:val="yellow"/>
        </w:rPr>
        <w:t xml:space="preserve">he could </w:t>
      </w:r>
      <w:r w:rsidRPr="00040AD4">
        <w:rPr>
          <w:rStyle w:val="Emphasis"/>
          <w:highlight w:val="yellow"/>
        </w:rPr>
        <w:t>make great strides in forging a new Hispanic loyalty to the Republican Party</w:t>
      </w:r>
      <w:r>
        <w:t xml:space="preserve">.  (How do you like the sound of “Trump’s Dreamers”?) </w:t>
      </w:r>
    </w:p>
    <w:p w:rsidR="001459BA" w:rsidRDefault="001459BA" w:rsidP="001459BA">
      <w:r>
        <w:t xml:space="preserve">Consider the letter from Roger Rocha Jr., the president of the League of United Latin American Citizens, praising Trump for his offer and supporting the contents of his proposal.  Of course Rocha’s hand was slapped by authoritarians within the Democratic Party, but it nevertheless revealed that leaders within the Hispanic community are willing to consider border enforcement as a fair trade for DACA. </w:t>
      </w:r>
    </w:p>
    <w:p w:rsidR="001459BA" w:rsidRPr="00803807" w:rsidRDefault="001459BA" w:rsidP="001459BA">
      <w:r>
        <w:t xml:space="preserve">Theory No. 2:  Democrats Need “DACA Energy” for the 2018 Midterms. </w:t>
      </w:r>
      <w:r w:rsidRPr="00040AD4">
        <w:rPr>
          <w:rStyle w:val="StyleUnderline"/>
          <w:highlight w:val="yellow"/>
        </w:rPr>
        <w:t>Democratic aspirations of winning back the House and</w:t>
      </w:r>
      <w:r w:rsidRPr="00750A2F">
        <w:rPr>
          <w:rStyle w:val="StyleUnderline"/>
        </w:rPr>
        <w:t xml:space="preserve">/or </w:t>
      </w:r>
      <w:r w:rsidRPr="00040AD4">
        <w:rPr>
          <w:rStyle w:val="StyleUnderline"/>
          <w:highlight w:val="yellow"/>
        </w:rPr>
        <w:t>Senate will rely on driving motivated voters to the polls in November</w:t>
      </w:r>
      <w:r>
        <w:t xml:space="preserve">.  If DACA is solved and key candidates no longer have a finger to point at their GOP rivals, how will they motivate their base to get out and vote?  </w:t>
      </w:r>
      <w:r w:rsidRPr="00750A2F">
        <w:rPr>
          <w:rStyle w:val="StyleUnderline"/>
        </w:rPr>
        <w:t xml:space="preserve">Remember, </w:t>
      </w:r>
      <w:r w:rsidRPr="00040AD4">
        <w:rPr>
          <w:rStyle w:val="StyleUnderline"/>
          <w:highlight w:val="yellow"/>
        </w:rPr>
        <w:t>Hispanics are benefiting from the</w:t>
      </w:r>
      <w:r w:rsidRPr="00750A2F">
        <w:rPr>
          <w:rStyle w:val="StyleUnderline"/>
        </w:rPr>
        <w:t xml:space="preserve"> same booming </w:t>
      </w:r>
      <w:r w:rsidRPr="00040AD4">
        <w:rPr>
          <w:rStyle w:val="StyleUnderline"/>
          <w:highlight w:val="yellow"/>
        </w:rPr>
        <w:t>economy</w:t>
      </w:r>
      <w:r w:rsidRPr="00750A2F">
        <w:rPr>
          <w:rStyle w:val="StyleUnderline"/>
        </w:rPr>
        <w:t xml:space="preserve"> as the rest of us, </w:t>
      </w:r>
      <w:r w:rsidRPr="00040AD4">
        <w:rPr>
          <w:rStyle w:val="StyleUnderline"/>
          <w:highlight w:val="yellow"/>
        </w:rPr>
        <w:t xml:space="preserve">so if they </w:t>
      </w:r>
      <w:r w:rsidRPr="00040AD4">
        <w:rPr>
          <w:rStyle w:val="Emphasis"/>
          <w:highlight w:val="yellow"/>
        </w:rPr>
        <w:t>can’t be angry with Republicans about immigration</w:t>
      </w:r>
      <w:r w:rsidRPr="00040AD4">
        <w:rPr>
          <w:rStyle w:val="StyleUnderline"/>
          <w:highlight w:val="yellow"/>
        </w:rPr>
        <w:t>, can Democrats count on them to show up</w:t>
      </w:r>
      <w:r w:rsidRPr="00750A2F">
        <w:rPr>
          <w:rStyle w:val="StyleUnderline"/>
        </w:rPr>
        <w:t xml:space="preserve"> and pull a lever </w:t>
      </w:r>
      <w:r w:rsidRPr="00040AD4">
        <w:rPr>
          <w:rStyle w:val="StyleUnderline"/>
          <w:highlight w:val="yellow"/>
        </w:rPr>
        <w:t>for their candidates?</w:t>
      </w:r>
      <w:r>
        <w:t xml:space="preserve"> </w:t>
      </w:r>
    </w:p>
    <w:p w:rsidR="001459BA" w:rsidRDefault="001459BA" w:rsidP="001459BA">
      <w:pPr>
        <w:pStyle w:val="Heading4"/>
      </w:pPr>
      <w:r>
        <w:t>Appealing to the Hispanic population saves the GOP in the midterm</w:t>
      </w:r>
    </w:p>
    <w:p w:rsidR="001459BA" w:rsidRPr="00D265BA" w:rsidRDefault="001459BA" w:rsidP="001459BA">
      <w:r w:rsidRPr="00803807">
        <w:rPr>
          <w:rStyle w:val="Style13ptBold"/>
        </w:rPr>
        <w:t>Wilson</w:t>
      </w:r>
      <w:r>
        <w:t xml:space="preserve"> 3-25-20</w:t>
      </w:r>
      <w:r w:rsidRPr="00803807">
        <w:rPr>
          <w:rStyle w:val="Style13ptBold"/>
        </w:rPr>
        <w:t>18</w:t>
      </w:r>
      <w:r>
        <w:t xml:space="preserve"> (Chris, “Bucking the 'Blue Wave' -- Republicans would be smart to focus on Hispanic voters in 2018,” Fox News, http://www.foxnews.com/opinion/2018/03/25/bucking-blue-wave-republicans-would-be-smart-to-focus-on-hispanic-voters-in-2018.html)</w:t>
      </w:r>
    </w:p>
    <w:p w:rsidR="001459BA" w:rsidRDefault="001459BA" w:rsidP="001459BA">
      <w:r>
        <w:t>The media narrative has been set</w:t>
      </w:r>
      <w:r w:rsidRPr="00803807">
        <w:rPr>
          <w:rStyle w:val="StyleUnderline"/>
        </w:rPr>
        <w:t>: a “Blue Wave” is coming in the 2018 midterm elections, as agitated Democrats and independents react to</w:t>
      </w:r>
      <w:r>
        <w:t xml:space="preserve"> the first years of the </w:t>
      </w:r>
      <w:r w:rsidRPr="00803807">
        <w:rPr>
          <w:rStyle w:val="StyleUnderline"/>
        </w:rPr>
        <w:t>Trump</w:t>
      </w:r>
      <w:r>
        <w:t xml:space="preserve"> Administration.</w:t>
      </w:r>
      <w:r w:rsidR="002E7163">
        <w:t xml:space="preserve"> </w:t>
      </w:r>
      <w:r>
        <w:t xml:space="preserve">The trend in the generic ballot test, turnout in special elections, and fundraising to date benefiting the left, all provide some evidence that supports Democrat gains. </w:t>
      </w:r>
      <w:r w:rsidRPr="00803807">
        <w:rPr>
          <w:rStyle w:val="StyleUnderline"/>
        </w:rPr>
        <w:t xml:space="preserve">However, we also see nuance in the data that provides a path forward for Republicans who </w:t>
      </w:r>
      <w:r>
        <w:t xml:space="preserve">run smart campaigns: namely, there is a significant opportunity for Republicans to </w:t>
      </w:r>
      <w:r w:rsidRPr="00803807">
        <w:rPr>
          <w:rStyle w:val="StyleUnderline"/>
        </w:rPr>
        <w:t>attract more votes from Hispanic voters.</w:t>
      </w:r>
      <w:r w:rsidR="002E7163">
        <w:t xml:space="preserve"> </w:t>
      </w:r>
      <w:r w:rsidRPr="00803807">
        <w:rPr>
          <w:rStyle w:val="StyleUnderline"/>
        </w:rPr>
        <w:t>Based on historical results, it is fair to assume Hispanics will mostly support Democrat candidates next November</w:t>
      </w:r>
      <w:r>
        <w:t>.</w:t>
      </w:r>
      <w:r w:rsidR="002E7163">
        <w:t xml:space="preserve"> </w:t>
      </w:r>
      <w:r>
        <w:t xml:space="preserve">In part, this is because many Republicans typically make very little effort in trying to attract Hispanic voters. </w:t>
      </w:r>
      <w:r w:rsidRPr="00803807">
        <w:rPr>
          <w:rStyle w:val="StyleUnderline"/>
        </w:rPr>
        <w:t>However, it is also true that Republicans</w:t>
      </w:r>
      <w:r>
        <w:t xml:space="preserve"> tend to perform better among Hispanics in midterm elections than in presidential elections.</w:t>
      </w:r>
      <w:r w:rsidR="002E7163">
        <w:t xml:space="preserve"> </w:t>
      </w:r>
      <w:r>
        <w:t xml:space="preserve">Nonetheless, we know that, in order for our party to thrive in the future, we </w:t>
      </w:r>
      <w:r w:rsidRPr="00803807">
        <w:rPr>
          <w:rStyle w:val="StyleUnderline"/>
        </w:rPr>
        <w:t>must improve</w:t>
      </w:r>
      <w:r>
        <w:t xml:space="preserve"> our </w:t>
      </w:r>
      <w:r w:rsidRPr="00803807">
        <w:rPr>
          <w:rStyle w:val="StyleUnderline"/>
        </w:rPr>
        <w:t>performance at the ballot box among Hispanic voters</w:t>
      </w:r>
      <w:r>
        <w:t>.</w:t>
      </w:r>
      <w:r w:rsidR="002E7163">
        <w:t xml:space="preserve"> </w:t>
      </w:r>
      <w:r w:rsidRPr="00803807">
        <w:rPr>
          <w:rStyle w:val="StyleUnderline"/>
        </w:rPr>
        <w:t xml:space="preserve">That starts by </w:t>
      </w:r>
      <w:r w:rsidRPr="00803807">
        <w:t>having conversations</w:t>
      </w:r>
      <w:r>
        <w:t xml:space="preserve"> with this growing population about issues they care about, while </w:t>
      </w:r>
      <w:r w:rsidRPr="00803807">
        <w:rPr>
          <w:rStyle w:val="StyleUnderline"/>
        </w:rPr>
        <w:t>finding common ground between conservatives and the Hispanic voting population</w:t>
      </w:r>
      <w:r>
        <w:t>.</w:t>
      </w:r>
      <w:r w:rsidR="002E7163">
        <w:t xml:space="preserve"> </w:t>
      </w:r>
      <w:r>
        <w:t>Personal choice, competition and freedom are all themes that resonate with Hispanic voters.</w:t>
      </w:r>
      <w:r w:rsidR="002E7163">
        <w:t xml:space="preserve"> </w:t>
      </w:r>
      <w:r>
        <w:t xml:space="preserve">Indeed, in a recent study our firms jointly fielded on behalf of a corporate interest, we found that </w:t>
      </w:r>
      <w:r w:rsidRPr="00803807">
        <w:rPr>
          <w:rStyle w:val="StyleUnderline"/>
        </w:rPr>
        <w:t>nearly two-thirds of Hispanic voters</w:t>
      </w:r>
      <w:r>
        <w:t xml:space="preserve"> (65 percent) </w:t>
      </w:r>
      <w:r w:rsidRPr="00803807">
        <w:rPr>
          <w:rStyle w:val="StyleUnderline"/>
        </w:rPr>
        <w:t>indicated a willingness to cross party lines for candidates</w:t>
      </w:r>
      <w:r>
        <w:t xml:space="preserve"> who reach out to them.</w:t>
      </w:r>
      <w:r w:rsidR="002E7163">
        <w:t xml:space="preserve"> </w:t>
      </w:r>
      <w:r>
        <w:t xml:space="preserve">This bipartisan study, performed by WPA Intelligence, Deep Root Analytics and Civis Analytics, collected 3,000 interviews of Hispanic adults nationwide in December and January, and </w:t>
      </w:r>
      <w:r w:rsidRPr="00803807">
        <w:rPr>
          <w:rStyle w:val="StyleUnderline"/>
        </w:rPr>
        <w:t>the results are encouraging for Republican candidates looking to mine hidden pockets of support in the upcoming election</w:t>
      </w:r>
      <w:r>
        <w:t>.</w:t>
      </w:r>
      <w:r w:rsidR="002E7163">
        <w:t xml:space="preserve"> </w:t>
      </w:r>
      <w:r>
        <w:t>It is critical to be mindful that American Hispanics are not a monolithic voting bloc.</w:t>
      </w:r>
      <w:r w:rsidR="002E7163">
        <w:t xml:space="preserve"> </w:t>
      </w:r>
      <w:r>
        <w:t>As with any other segment of the voting public, there are many nuances and distinctions that are driven by views on policies, age, educational attainment, occupation geography, country of origin, and family history in the U.S.</w:t>
      </w:r>
      <w:r w:rsidR="002E7163">
        <w:t xml:space="preserve"> </w:t>
      </w:r>
      <w:r>
        <w:t xml:space="preserve">Indeed, </w:t>
      </w:r>
      <w:r w:rsidRPr="00803807">
        <w:rPr>
          <w:rStyle w:val="StyleUnderline"/>
        </w:rPr>
        <w:t>Republican candidates who</w:t>
      </w:r>
      <w:r>
        <w:t xml:space="preserve"> understand this and </w:t>
      </w:r>
      <w:r w:rsidRPr="00803807">
        <w:rPr>
          <w:rStyle w:val="StyleUnderline"/>
        </w:rPr>
        <w:t>aggressively focus developing a relationship with Hispanics across their constituent bases have realized significant gains by way of support at the ballot box</w:t>
      </w:r>
      <w:r>
        <w:t>.</w:t>
      </w:r>
      <w:r w:rsidR="002E7163">
        <w:t xml:space="preserve"> </w:t>
      </w:r>
      <w:r>
        <w:t>In Texas, a state the national press is desperate to say is “trending Blue,” both Governor Abbott and Senator Cruz, each received more than 40 percent of the Hispanic vote in past elections.</w:t>
      </w:r>
      <w:r w:rsidR="002E7163">
        <w:t xml:space="preserve"> </w:t>
      </w:r>
      <w:r>
        <w:t>While many Democrats often appeal to Hispanics on the basis of “identity politics,” we recommend Republicans engage in “idea politics.”</w:t>
      </w:r>
      <w:r w:rsidR="002E7163">
        <w:t xml:space="preserve"> </w:t>
      </w:r>
      <w:r>
        <w:t>Four key issues provide a path for Republican gains among Hispanic voters: tax cuts, repeal of the individual insurance mandate, an “all of the above” energy policy and school choice.</w:t>
      </w:r>
      <w:r w:rsidR="002E7163">
        <w:t xml:space="preserve"> </w:t>
      </w:r>
      <w:r>
        <w:t>Our research found a majority of Hispanics shared the view that tax cuts would grow the economy instead of the alternative proposition that tax cuts would harm vital programs and only benefit the rich.</w:t>
      </w:r>
      <w:r w:rsidR="002E7163">
        <w:t xml:space="preserve"> </w:t>
      </w:r>
      <w:r>
        <w:t>As more Hispanics ascend the ladder of economic opportunity, their personal experience more closely aligns with a Republican worldview that sees the risk posed by over-taxation and over-regulation. America is home to hundreds of thousands of Hispanic business owners, including many small business owners who see excessive government overreach as a greater problem than underfunded social welfare programs.</w:t>
      </w:r>
      <w:r w:rsidR="002E7163">
        <w:t xml:space="preserve"> </w:t>
      </w:r>
      <w:r>
        <w:t>Nearly half of Hispanics surveyed also oppose the government mandating the purchase of products like health insurance. While surely valuing a safety net for the poorest of Americans, these voters know how expensive it is to pay skyrocketing insurance premiums under ObamaCare. Republicans can make inroads on this issue of personal freedom.</w:t>
      </w:r>
      <w:r w:rsidR="002E7163">
        <w:t xml:space="preserve"> </w:t>
      </w:r>
      <w:r>
        <w:t>Similarly, a message emphasizing choice and competition works when it comes to energy production and education. Almost half of Hispanic voters – 47 percent -- support an “all of the above energy policy” that incents production from conventional generation sources, in addition to renewable sources. And despite 25 years of education unions demonizing school choice, 43 percent of Hispanic adults – three in seven – believe parents should have public and private school options to educate our children.</w:t>
      </w:r>
      <w:r w:rsidR="002E7163">
        <w:t xml:space="preserve"> </w:t>
      </w:r>
      <w:r>
        <w:t>Personal choice, competition and freedom are the themes that resonate with Hispanic voters open to these Republican ideas. These voters do not think students in failing public schools should be sentenced to a life of lesser opportunity because of where they happen to live. While supporting a legitimate role for government, many also support a limited role for government, ensuring an economic climate conducive to job creation, and health and energy policies steeped in competition in order to control costs. They embraces the free market ethos of America. And they believe in the American Dream.</w:t>
      </w:r>
      <w:r w:rsidR="002E7163">
        <w:t xml:space="preserve"> </w:t>
      </w:r>
      <w:r>
        <w:t>But Republican appeals to Hispanic voters are not made in a vacuum. The well-funded message machine on the left, assisted by the mainstream media, will surely change the debate from ideas to identity politics. They will cast the Trump immigration policies as divisive, and the only issue Hispanic voters care about. We encourage Republican candidates to not succumb to single-issue thinking.</w:t>
      </w:r>
      <w:r w:rsidR="002E7163">
        <w:t xml:space="preserve"> </w:t>
      </w:r>
      <w:r>
        <w:t xml:space="preserve">Hispanic issues are American issues, and American issues are Hispanic issues. </w:t>
      </w:r>
      <w:r w:rsidRPr="00803807">
        <w:rPr>
          <w:rStyle w:val="StyleUnderline"/>
        </w:rPr>
        <w:t>If Republican candidates want to survive the 2018 mid-terms, they need</w:t>
      </w:r>
      <w:r>
        <w:t xml:space="preserve"> to not only develop a message centered on freedom and choice, but to use modern tools like data analytics to help them use their limited resources to deliver that message with </w:t>
      </w:r>
      <w:r w:rsidRPr="00803807">
        <w:rPr>
          <w:rStyle w:val="StyleUnderline"/>
        </w:rPr>
        <w:t>precision</w:t>
      </w:r>
      <w:r>
        <w:t xml:space="preserve"> to voters who are open to it.</w:t>
      </w:r>
      <w:r w:rsidR="002E7163">
        <w:t xml:space="preserve"> </w:t>
      </w:r>
      <w:r>
        <w:t xml:space="preserve">Many firms, in addition to ours, are doing innovative work with such digital tools, allowing campaigns to take their message directly to the right voters, in the right format, with </w:t>
      </w:r>
      <w:r w:rsidRPr="00803807">
        <w:rPr>
          <w:rStyle w:val="StyleUnderline"/>
        </w:rPr>
        <w:t>personalized appeals on issues they care about passionately</w:t>
      </w:r>
      <w:r>
        <w:t>.</w:t>
      </w:r>
      <w:r w:rsidR="002E7163">
        <w:t xml:space="preserve"> </w:t>
      </w:r>
      <w:r>
        <w:t xml:space="preserve">In many districts this election year, the key </w:t>
      </w:r>
      <w:r w:rsidRPr="00803807">
        <w:rPr>
          <w:rStyle w:val="StyleUnderline"/>
        </w:rPr>
        <w:t>will</w:t>
      </w:r>
      <w:r>
        <w:t xml:space="preserve"> be </w:t>
      </w:r>
      <w:r w:rsidRPr="00803807">
        <w:rPr>
          <w:rStyle w:val="StyleUnderline"/>
        </w:rPr>
        <w:t>develop</w:t>
      </w:r>
      <w:r>
        <w:t xml:space="preserve">ing </w:t>
      </w:r>
      <w:r w:rsidRPr="00803807">
        <w:rPr>
          <w:rStyle w:val="StyleUnderline"/>
        </w:rPr>
        <w:t>messages that appeal to Hispanic voters</w:t>
      </w:r>
      <w:r>
        <w:t xml:space="preserve">. </w:t>
      </w:r>
      <w:r w:rsidRPr="00803807">
        <w:rPr>
          <w:rStyle w:val="StyleUnderline"/>
        </w:rPr>
        <w:t>Winning in a challenging election cycle requires mining for voters, even among traditional Democratic constituencies. The Republican campaigns that do this are more likely to be victorious</w:t>
      </w:r>
      <w:r>
        <w:t>.</w:t>
      </w:r>
    </w:p>
    <w:p w:rsidR="001459BA" w:rsidRDefault="00E54E04" w:rsidP="001459BA">
      <w:pPr>
        <w:pStyle w:val="Heading4"/>
      </w:pPr>
      <w:r>
        <w:t>And it flips the Senate</w:t>
      </w:r>
    </w:p>
    <w:p w:rsidR="001459BA" w:rsidRPr="001C63BE" w:rsidRDefault="001459BA" w:rsidP="001459BA">
      <w:r w:rsidRPr="00E54E04">
        <w:rPr>
          <w:rStyle w:val="Style13ptBold"/>
        </w:rPr>
        <w:t>Phillips 18</w:t>
      </w:r>
      <w:r>
        <w:t xml:space="preserve"> (Steve, “Latinos Are the Key to Taking Back the Senate in 2018,” The Naiton, https://www.thenation.com/article/latinos-are-the-key-to-taking-back-the-senate-in-2018/)</w:t>
      </w:r>
    </w:p>
    <w:p w:rsidR="001459BA" w:rsidRPr="001C63BE" w:rsidRDefault="001459BA" w:rsidP="001459BA">
      <w:r>
        <w:t>If Donald Trump’s rise to the White House has proven anything, it’s that fear of immigrants is one of the dominant forces inside the Republican Party (fear of dark-skinned immigrants, to be more precise; Norwegians are apparently perfectly acceptable). This racism is what is driving GOP intransigence around the Dream Act, which an overwhelming majority of Americans support, leading to the January government shutdown—and possible another one in February.</w:t>
      </w:r>
      <w:r w:rsidR="00E54E04">
        <w:t xml:space="preserve"> </w:t>
      </w:r>
      <w:r>
        <w:t>But there’s a lesson here for Democrats. The thing that your enemy is most afraid of—it’s probably a good idea to harness and unleash its power if you want to win.</w:t>
      </w:r>
      <w:r w:rsidR="00E54E04">
        <w:t xml:space="preserve"> </w:t>
      </w:r>
      <w:r>
        <w:t xml:space="preserve">The truth is that Republican are right to be afraid of </w:t>
      </w:r>
      <w:r w:rsidRPr="00E54E04">
        <w:rPr>
          <w:rStyle w:val="StyleUnderline"/>
        </w:rPr>
        <w:t>immigrants</w:t>
      </w:r>
      <w:r>
        <w:t xml:space="preserve">. Not because there might be a taco truck on every corner (and, really, would that be so bad?), but rather because the rapidly expanding ranks of Latinos have the potential to decimate the political power of white supremacists and their enablers in Congress and the White House. Latinos are now the largest nonwhite racial group in America. They </w:t>
      </w:r>
      <w:r w:rsidRPr="00E54E04">
        <w:rPr>
          <w:rStyle w:val="StyleUnderline"/>
        </w:rPr>
        <w:t>are among the fastest-growing sectors of the population</w:t>
      </w:r>
      <w:r>
        <w:t xml:space="preserve"> (Asian Americans are actually the fastest-growing segment of the population). </w:t>
      </w:r>
      <w:r w:rsidRPr="00E54E04">
        <w:rPr>
          <w:rStyle w:val="StyleUnderline"/>
        </w:rPr>
        <w:t>There are 58 million Latinos in the country, and many of them are young citizens, with 66,000 Latinos turning 18 (voting age) every month</w:t>
      </w:r>
      <w:r>
        <w:t>.</w:t>
      </w:r>
      <w:r w:rsidR="00E54E04">
        <w:t xml:space="preserve"> </w:t>
      </w:r>
      <w:r w:rsidRPr="00E54E04">
        <w:rPr>
          <w:rStyle w:val="StyleUnderline"/>
        </w:rPr>
        <w:t>This group is more than large enough to transform the political balance of power in key states and in the country as a whole</w:t>
      </w:r>
      <w:r>
        <w:t xml:space="preserve">. Most immediately, </w:t>
      </w:r>
      <w:r w:rsidRPr="00E54E04">
        <w:rPr>
          <w:rStyle w:val="StyleUnderline"/>
        </w:rPr>
        <w:t>Latinos now have the numbers to swing key races that will determine control of the United States Senate</w:t>
      </w:r>
      <w:r>
        <w:t>. The strategic question for progressives is will they channel the resources of the resistance into building the power of the very people who have conservatives quaking in their boots.</w:t>
      </w:r>
      <w:r w:rsidR="00E54E04">
        <w:t xml:space="preserve"> </w:t>
      </w:r>
      <w:r>
        <w:t xml:space="preserve">Democrats need to pick up two Republican-held Senate seats to flip control of the chamber, while also protecting all 26 of the seats held by Democratic incumbents or independents who caucus with Democrats. This latter challenge is more manageable than many realize. While it’s true that Trump won 10 of the states that Democrats are defending, he did so by defeating Hillary Clinton, not incumbent native sons and daughters. More importantly, </w:t>
      </w:r>
      <w:r w:rsidRPr="00E54E04">
        <w:rPr>
          <w:rStyle w:val="StyleUnderline"/>
        </w:rPr>
        <w:t>the outcomes of midterm elections hinge on voter turnout. Whichever party gets more of its core supporters to the polls in the non-presidential election year usually wins</w:t>
      </w:r>
      <w:r>
        <w:t>, and in most of the seats that Democrats are defending, more people voted for Hillary Clinton than voted for the last Republican nominee for Senate.</w:t>
      </w:r>
      <w:r w:rsidR="00E54E04">
        <w:t xml:space="preserve"> </w:t>
      </w:r>
      <w:r>
        <w:t>CURRENT ISSUE</w:t>
      </w:r>
      <w:r w:rsidR="00E54E04">
        <w:t xml:space="preserve"> </w:t>
      </w:r>
      <w:r>
        <w:t>View our current issue</w:t>
      </w:r>
      <w:r w:rsidR="00E54E04">
        <w:t xml:space="preserve"> </w:t>
      </w:r>
      <w:r>
        <w:t>Subscribe today and Save up to $129.</w:t>
      </w:r>
      <w:r w:rsidR="00E54E04">
        <w:t xml:space="preserve"> </w:t>
      </w:r>
      <w:r w:rsidRPr="00E54E04">
        <w:rPr>
          <w:rStyle w:val="StyleUnderline"/>
        </w:rPr>
        <w:t>In terms of taking territory from Republicans, the most winnable seats are in Arizona and Nevada, two states with large Latino populations</w:t>
      </w:r>
      <w:r>
        <w:t xml:space="preserve"> (stemming from the fact that the land on which those states sit used to be part of Mexico, until the United States killed thousands of Mexicans and stole the land in the War of 1848). Hillary Clinton won Nevada in 2016. Arizona was one of the closer contests in the country, with Clinton losing by just 3.5 percent—a margin of 91,000 votes in a state where 600,000 eligible Latinos did not cast ballots in 2016.</w:t>
      </w:r>
      <w:r w:rsidR="00E54E04">
        <w:t xml:space="preserve"> </w:t>
      </w:r>
      <w:r w:rsidRPr="00E54E04">
        <w:rPr>
          <w:rStyle w:val="StyleUnderline"/>
        </w:rPr>
        <w:t>Hot on the heels of those two promising pick-up states is Texas—yes, Texas!—where Latinos have more than enough numbers to toss Ted Cruz from office</w:t>
      </w:r>
      <w:r>
        <w:t>. Despite his Latino heritage (Cruz is a Cuban American in a state whose Latinos are overwhelmingly Mexican American), Cruz has consistently worked against the interests of the Latino community in his quest to become a darling of a Republican Party that is solidly rooted in white supremacy. Trump won Texas by slightly more than 800,000 votes, but there are nearly 3 million Latinos who didn’t vote in 2016.</w:t>
      </w:r>
      <w:r w:rsidR="00E54E04">
        <w:t xml:space="preserve"> </w:t>
      </w:r>
      <w:r>
        <w:t>The table below illustrates the size and potential power of the nonvoting Latino population vis-à-vis the electoral margin of difference in the 2016 presidential election in these three states.</w:t>
      </w:r>
      <w:r w:rsidR="00E54E04">
        <w:t xml:space="preserve"> </w:t>
      </w:r>
      <w:r>
        <w:t xml:space="preserve">Clearly, </w:t>
      </w:r>
      <w:r w:rsidRPr="00E54E04">
        <w:rPr>
          <w:rStyle w:val="StyleUnderline"/>
        </w:rPr>
        <w:t>increasing Latino voter turnout is key to winning back control of the United States Senate</w:t>
      </w:r>
      <w:r>
        <w:t xml:space="preserve">—the very body that is aiding and abetting the forced deportation of Latino people. </w:t>
      </w:r>
      <w:r w:rsidRPr="00E54E04">
        <w:rPr>
          <w:rStyle w:val="StyleUnderline"/>
        </w:rPr>
        <w:t>Twenty eighteen can be the year when immigrants of color strike back</w:t>
      </w:r>
      <w:r>
        <w:t>.</w:t>
      </w:r>
    </w:p>
    <w:p w:rsidR="000B1626" w:rsidRDefault="000B1626" w:rsidP="00803807">
      <w:pPr>
        <w:pStyle w:val="Heading3"/>
      </w:pPr>
      <w:r>
        <w:t xml:space="preserve">L </w:t>
      </w:r>
      <w:r w:rsidR="00907715">
        <w:t>–</w:t>
      </w:r>
      <w:r>
        <w:t xml:space="preserve"> unions</w:t>
      </w:r>
    </w:p>
    <w:p w:rsidR="00907715" w:rsidRPr="00907715" w:rsidRDefault="00907715" w:rsidP="00907715">
      <w:r>
        <w:t>***you can read links from the wages DA about the plan hurting wages or the plan undermining unions</w:t>
      </w:r>
    </w:p>
    <w:p w:rsidR="000B1626" w:rsidRDefault="000B1626" w:rsidP="000B1626">
      <w:pPr>
        <w:pStyle w:val="Heading4"/>
      </w:pPr>
      <w:r>
        <w:t xml:space="preserve">That undermines worker solidarity and </w:t>
      </w:r>
      <w:r w:rsidR="00907715">
        <w:t>cedes battlegrounds to the GOP</w:t>
      </w:r>
    </w:p>
    <w:p w:rsidR="00907715" w:rsidRDefault="00907715" w:rsidP="00907715">
      <w:r w:rsidRPr="00907715">
        <w:rPr>
          <w:rStyle w:val="Style13ptBold"/>
        </w:rPr>
        <w:t>Garofolo 6-2</w:t>
      </w:r>
      <w:r>
        <w:t>-2018</w:t>
      </w:r>
      <w:r w:rsidR="00CB25AC">
        <w:t xml:space="preserve"> - American politician and member of the Minnesota House of Representatives</w:t>
      </w:r>
      <w:r>
        <w:t xml:space="preserve"> (Pat, “The new union movement can be the key to winning in 2018, if Democrats don't blow it,” NBC News, </w:t>
      </w:r>
      <w:hyperlink r:id="rId24" w:history="1">
        <w:r w:rsidR="00CB25AC" w:rsidRPr="006F5688">
          <w:rPr>
            <w:rStyle w:val="Hyperlink"/>
          </w:rPr>
          <w:t>https://www.nbcnews.com/think/opinion/new-union-movement-can-be-key-winning-2018-if-democrats-ncna879416)//BB</w:t>
        </w:r>
      </w:hyperlink>
    </w:p>
    <w:p w:rsidR="00CB25AC" w:rsidRPr="00907715" w:rsidRDefault="00CB25AC" w:rsidP="00907715"/>
    <w:p w:rsidR="000B1626" w:rsidRPr="000B1626" w:rsidRDefault="000B1626" w:rsidP="000B1626">
      <w:r w:rsidRPr="000B1626">
        <w:rPr>
          <w:rStyle w:val="StyleUnderline"/>
        </w:rPr>
        <w:t>As the recent teacher strikes</w:t>
      </w:r>
      <w:r>
        <w:t xml:space="preserve"> in West Virginia, Oklahoma, North Carolina, Arizona and elsewhere </w:t>
      </w:r>
      <w:r w:rsidRPr="000B1626">
        <w:rPr>
          <w:rStyle w:val="StyleUnderline"/>
        </w:rPr>
        <w:t>show</w:t>
      </w:r>
      <w:r>
        <w:t xml:space="preserve">, </w:t>
      </w:r>
      <w:r w:rsidRPr="000B1626">
        <w:rPr>
          <w:rStyle w:val="StyleUnderline"/>
        </w:rPr>
        <w:t>there’s an appetite for a renewed, vigorous 21st century labor movement, in places that Democrats in recent years have written off as unwinnable, deep-red strongholds</w:t>
      </w:r>
      <w:r>
        <w:t xml:space="preserve">. </w:t>
      </w:r>
      <w:r w:rsidRPr="000B1626">
        <w:rPr>
          <w:rStyle w:val="StyleUnderline"/>
        </w:rPr>
        <w:t>That provides an opportunity that Democrats need to seize to convert new voters to the cause and</w:t>
      </w:r>
      <w:r>
        <w:t xml:space="preserve">, more importantly, to </w:t>
      </w:r>
      <w:r w:rsidRPr="000B1626">
        <w:rPr>
          <w:rStyle w:val="StyleUnderline"/>
        </w:rPr>
        <w:t>improve the material lives of workers</w:t>
      </w:r>
      <w:r>
        <w:t xml:space="preserve"> who have seen their econo</w:t>
      </w:r>
      <w:r w:rsidR="00907715">
        <w:t xml:space="preserve">mic power decline and diminish. </w:t>
      </w:r>
      <w:r>
        <w:t>By kneecapping unions, Republicans have rigged the political playing field in their favor, which has benefited corporate bosses and hurt workers right where it matters: In their paychecks. For too long, Democrats have allowed that state of affairs to persist.</w:t>
      </w:r>
      <w:r w:rsidR="00907715">
        <w:t xml:space="preserve"> </w:t>
      </w:r>
      <w:r>
        <w:t xml:space="preserve">So </w:t>
      </w:r>
      <w:r w:rsidRPr="00907715">
        <w:rPr>
          <w:rStyle w:val="StyleUnderline"/>
        </w:rPr>
        <w:t>if Democrats want to do more than just rack up seats in elections they’re supposed to win in 2018, they need to</w:t>
      </w:r>
      <w:r>
        <w:t xml:space="preserve"> rediscover their </w:t>
      </w:r>
      <w:r w:rsidRPr="00907715">
        <w:rPr>
          <w:rStyle w:val="StyleUnderline"/>
        </w:rPr>
        <w:t>love</w:t>
      </w:r>
      <w:r>
        <w:t xml:space="preserve"> of </w:t>
      </w:r>
      <w:r w:rsidRPr="00907715">
        <w:rPr>
          <w:rStyle w:val="StyleUnderline"/>
        </w:rPr>
        <w:t>labor unions</w:t>
      </w:r>
      <w:r>
        <w:t xml:space="preserve"> — </w:t>
      </w:r>
      <w:r w:rsidRPr="00907715">
        <w:rPr>
          <w:rStyle w:val="Emphasis"/>
        </w:rPr>
        <w:t>and this is a perfect moment</w:t>
      </w:r>
      <w:r w:rsidRPr="00907715">
        <w:t xml:space="preserve"> </w:t>
      </w:r>
      <w:r>
        <w:t>for just such a step, thanks to teachers all over the country proving that workers can still ta</w:t>
      </w:r>
      <w:r w:rsidR="00907715">
        <w:t xml:space="preserve">ke the fight to those in power. </w:t>
      </w:r>
      <w:r>
        <w:t>Between 1980 and today, Democrats too often took labor for granted, content in the knowledge that unions were not going to start backing the pro-corporate agenda of the Republican Party in any appreciable numbers. They spent their time raising money from finance and tech and other corporate darlings, while extolling the virtues of new companies whose business models are terrible for workers and embracing a liberalism that didn’t put the rank and file front and center. They even backed measures like President Bill Clinton’s ill-fated “welfare reform” that explicitly made life harder for those at the bottom end of the labor scale.</w:t>
      </w:r>
      <w:r w:rsidR="00907715">
        <w:t xml:space="preserve"> </w:t>
      </w:r>
      <w:r>
        <w:t xml:space="preserve">During the Obama years, activists and lefty policy types wanted Congress to pass legislation that would have made it easier for employees to </w:t>
      </w:r>
      <w:r w:rsidR="00907715">
        <w:t xml:space="preserve">unionize, but it didn’t happen. </w:t>
      </w:r>
      <w:r>
        <w:t>Meanwhile, Republicans were actively looking to undermine labor wherever they could, via the proliferation of so-called “right to work” laws — which allow people in union workplaces with collectively bargained benefits to reject union membership (and avoid dues), though they then don’t reap the benefits of union representation in individual disputes with management. Such laws are now on the books in 28 states, and make it harder for unions to raise funds from their members and effectively collectively bargain. (The issue is the subject of recent Supreme Court case that seems likely to end the ability of public sector unions to automatically collect dues.)</w:t>
      </w:r>
      <w:r w:rsidR="00907715">
        <w:t xml:space="preserve"> </w:t>
      </w:r>
      <w:r>
        <w:t>Thanks to their sustained work and to the Democrats’ neglect, Republican legislators were successful in substantially driving down the number of workers who are in unions. In the late 1970s, about one-quarter of the American workforce was unionized; last year, it was down to 10.7 percent, according to the Bureau of Labor Statistics, of which the vast bulk is in the public sector. Private sector union mem</w:t>
      </w:r>
      <w:r w:rsidR="00907715">
        <w:t xml:space="preserve">bership is a scant 6.5 percent. </w:t>
      </w:r>
      <w:r>
        <w:t>This decline has had two big effects — one economic and one political — about which Democrats should to care. First, lower rates of unionization have translated into lower wages for workers, both union and non-union alike. According to the Economic Policy Institute, a liberal think tank, the wages of non-union men would be five percent higher if union levels had stayed consistent since 1979. Fully one-third of the growth in wage inequality among men and one-fifth of that among women since the 1970s can be explained by declining unionization rates. (The gender difference is due to the fact that women have never reached the same levels of unionization as men.) There’s plenty of other research that comes to similar conclusions.</w:t>
      </w:r>
      <w:r w:rsidR="00907715">
        <w:t xml:space="preserve"> </w:t>
      </w:r>
      <w:r>
        <w:t xml:space="preserve">These numbers make intuitive sense. </w:t>
      </w:r>
      <w:r w:rsidRPr="00907715">
        <w:rPr>
          <w:rStyle w:val="StyleUnderline"/>
        </w:rPr>
        <w:t>Lower rates of unionization mean workers are unable to bargain</w:t>
      </w:r>
      <w:r>
        <w:t xml:space="preserve"> as effectively with their employers for wage hikes; it’s every worker for herself, rather than everyone negotiating as a collective unit that can wield real power and make threats that employers have to take seriously. </w:t>
      </w:r>
      <w:r w:rsidRPr="00907715">
        <w:rPr>
          <w:rStyle w:val="StyleUnderline"/>
        </w:rPr>
        <w:t xml:space="preserve">And </w:t>
      </w:r>
      <w:r w:rsidRPr="00907715">
        <w:rPr>
          <w:rStyle w:val="Emphasis"/>
        </w:rPr>
        <w:t>since Democrats portray themselves as the party of the people, stagnating wages reflect very badly on them</w:t>
      </w:r>
      <w:r w:rsidR="00907715">
        <w:t xml:space="preserve">. </w:t>
      </w:r>
      <w:r w:rsidRPr="00907715">
        <w:t>Unions are one of the few entities that can somewhat compete with corporations when it comes to campaign financing.</w:t>
      </w:r>
      <w:r w:rsidR="00907715">
        <w:t xml:space="preserve"> </w:t>
      </w:r>
      <w:r w:rsidRPr="00907715">
        <w:rPr>
          <w:rStyle w:val="StyleUnderline"/>
        </w:rPr>
        <w:t xml:space="preserve">But this isn’t only about dollars and cents; it’s also about </w:t>
      </w:r>
      <w:r w:rsidRPr="00907715">
        <w:rPr>
          <w:rStyle w:val="Emphasis"/>
        </w:rPr>
        <w:t>political power</w:t>
      </w:r>
      <w:r>
        <w:t xml:space="preserve">. </w:t>
      </w:r>
      <w:r w:rsidRPr="00907715">
        <w:rPr>
          <w:rStyle w:val="StyleUnderline"/>
        </w:rPr>
        <w:t>Unions are one of the few entities that can somewhat compete with corporations when it comes to campaign financing. Individual workers simply have no chance</w:t>
      </w:r>
      <w:r>
        <w:t>. Thus the decline in unions has led to a real decline in political heft for the left.</w:t>
      </w:r>
    </w:p>
    <w:p w:rsidR="00803807" w:rsidRDefault="00803807" w:rsidP="00803807">
      <w:pPr>
        <w:pStyle w:val="Heading3"/>
      </w:pPr>
      <w:r>
        <w:t xml:space="preserve">L – </w:t>
      </w:r>
      <w:r w:rsidR="00E54E04">
        <w:t>fast growth</w:t>
      </w:r>
    </w:p>
    <w:p w:rsidR="00803807" w:rsidRDefault="00E54E04" w:rsidP="00803807">
      <w:pPr>
        <w:pStyle w:val="Heading4"/>
      </w:pPr>
      <w:r>
        <w:t>The plan helps employment stats---saves the GOP in the midterm</w:t>
      </w:r>
    </w:p>
    <w:p w:rsidR="00803807" w:rsidRPr="00EB2945" w:rsidRDefault="00803807" w:rsidP="00803807">
      <w:r w:rsidRPr="001459BA">
        <w:rPr>
          <w:rStyle w:val="Style13ptBold"/>
        </w:rPr>
        <w:t>Ozimek 17</w:t>
      </w:r>
      <w:r>
        <w:t xml:space="preserve"> (Adam, “If I Was Trump,” Forbes, https://www.forbes.com/sites/modeledbehavior/2017/07/29/if-i-was-trump/#288bd03f7dd70</w:t>
      </w:r>
    </w:p>
    <w:p w:rsidR="00803807" w:rsidRDefault="00803807" w:rsidP="00803807">
      <w:r>
        <w:t xml:space="preserve">The wall won’t actually achieve much, but then he can use it to take credit for the already very low net flows of illegal immigration and claim that he did it. With the immigration "problem" "solved", </w:t>
      </w:r>
      <w:r w:rsidRPr="0030279A">
        <w:rPr>
          <w:rStyle w:val="StyleUnderline"/>
        </w:rPr>
        <w:t>Trump can</w:t>
      </w:r>
      <w:r>
        <w:t xml:space="preserve"> proceed to </w:t>
      </w:r>
      <w:r w:rsidRPr="0030279A">
        <w:rPr>
          <w:rStyle w:val="StyleUnderline"/>
        </w:rPr>
        <w:t xml:space="preserve">do immigration reform that lets in a lot more high skilled immigrants. This is </w:t>
      </w:r>
      <w:r w:rsidRPr="00E54E04">
        <w:rPr>
          <w:rStyle w:val="Emphasis"/>
        </w:rPr>
        <w:t>essential to keeping job growth numbers up</w:t>
      </w:r>
      <w:r w:rsidRPr="0030279A">
        <w:rPr>
          <w:rStyle w:val="StyleUnderline"/>
        </w:rPr>
        <w:t xml:space="preserve">. Say whatever you want about spillovers to natives, if you let lots more high skilled immigrants in every year then this will translate to more job growth, and monthly payrolls are a transparent outcome Trump can </w:t>
      </w:r>
      <w:r w:rsidRPr="0030279A">
        <w:rPr>
          <w:rStyle w:val="Emphasis"/>
        </w:rPr>
        <w:t>point to as a success</w:t>
      </w:r>
      <w:r>
        <w:t xml:space="preserve">. </w:t>
      </w:r>
      <w:r w:rsidRPr="0030279A">
        <w:rPr>
          <w:rStyle w:val="StyleUnderline"/>
        </w:rPr>
        <w:t>This will also ensure that job growth doesn’t slow down as we approach full-employment</w:t>
      </w:r>
      <w:r>
        <w:t>. Gotta keep those payrolls growing so he can crow about it on TV.</w:t>
      </w:r>
      <w:r w:rsidR="00E54E04">
        <w:t xml:space="preserve"> </w:t>
      </w:r>
      <w:r>
        <w:t xml:space="preserve">Immigration reform is a hard legislative lift, but with a wall in place and Trump able to claim he "fixed the problem", hopefully he will be able to browbeat Republicans into going along with him and scare them away from denying that he "fixed the problem". </w:t>
      </w:r>
      <w:r w:rsidRPr="0030279A">
        <w:rPr>
          <w:rStyle w:val="StyleUnderline"/>
        </w:rPr>
        <w:t>If you</w:t>
      </w:r>
      <w:r>
        <w:t xml:space="preserve"> leave all the other immigration laws in place and </w:t>
      </w:r>
      <w:r w:rsidRPr="0030279A">
        <w:rPr>
          <w:rStyle w:val="StyleUnderline"/>
        </w:rPr>
        <w:t>only expand high skilled he should be able to get some democrats to go along with this</w:t>
      </w:r>
      <w:r>
        <w:t>.</w:t>
      </w:r>
      <w:r w:rsidR="00E54E04">
        <w:t xml:space="preserve"> </w:t>
      </w:r>
      <w:r>
        <w:t>Then I’d lift the debt ceiling. This should be a top priority. In almost every other economic policy choice that faces him, “do nothing” is a relevant option that will payoff for Trump in the near-term. The debt ceiling is the exception. This is a risk he should defuse, and permanently, otherwise he risks creating economic uncertainty that short-circuits the recovery.</w:t>
      </w:r>
      <w:r w:rsidR="00E54E04">
        <w:t xml:space="preserve"> </w:t>
      </w:r>
      <w:r>
        <w:t xml:space="preserve">The good news is if he does almost nothing else, the economy is headed on the right path. Build the wall, let in more skilled immigrants, lift the debt ceiling, and then let the economy continue to heal. </w:t>
      </w:r>
      <w:r w:rsidRPr="0030279A">
        <w:rPr>
          <w:rStyle w:val="StyleUnderline"/>
        </w:rPr>
        <w:t xml:space="preserve">This should </w:t>
      </w:r>
      <w:r w:rsidRPr="0030279A">
        <w:rPr>
          <w:rStyle w:val="Emphasis"/>
        </w:rPr>
        <w:t>keep job growth up at least through the midterms</w:t>
      </w:r>
      <w:r w:rsidRPr="0030279A">
        <w:rPr>
          <w:rStyle w:val="StyleUnderline"/>
        </w:rPr>
        <w:t>, and after that there should be healthy wage growth by the time re-election comes up. If he can do all of this, which isn’t that hard,</w:t>
      </w:r>
      <w:r>
        <w:t xml:space="preserve"> and if no other economic shocks materialize, </w:t>
      </w:r>
      <w:r w:rsidRPr="0030279A">
        <w:rPr>
          <w:rStyle w:val="StyleUnderline"/>
        </w:rPr>
        <w:t>he’ll look like a success</w:t>
      </w:r>
      <w:r>
        <w:t xml:space="preserve"> as far as the most transparent economic numbers look.</w:t>
      </w:r>
    </w:p>
    <w:p w:rsidR="00981302" w:rsidRDefault="00981302" w:rsidP="00981302">
      <w:pPr>
        <w:pStyle w:val="Heading4"/>
      </w:pPr>
      <w:r>
        <w:t>Fast growth conclusively helps the party in power</w:t>
      </w:r>
    </w:p>
    <w:p w:rsidR="00981302" w:rsidRDefault="00981302" w:rsidP="00981302">
      <w:r>
        <w:rPr>
          <w:rStyle w:val="Style13ptBold"/>
        </w:rPr>
        <w:t>Struyk 17</w:t>
      </w:r>
      <w:r>
        <w:t xml:space="preserve">—CNN Journalist and economic reporter (Ryan, 9/23/17, “Views of the economy just matched their best mark in 16 years. And Trump is getting more and more credit.,” </w:t>
      </w:r>
      <w:hyperlink r:id="rId25" w:history="1">
        <w:r>
          <w:rPr>
            <w:rStyle w:val="Hyperlink"/>
            <w:color w:val="000000"/>
            <w:u w:val="single"/>
          </w:rPr>
          <w:t>https://www.cnn.com/2017/09/23/politics/economy-trump-poll-high-credit/index.html</w:t>
        </w:r>
      </w:hyperlink>
      <w:r>
        <w:t>, Accessed 3/20/18, HWilson)</w:t>
      </w:r>
    </w:p>
    <w:p w:rsidR="00981302" w:rsidRDefault="00981302" w:rsidP="00981302"/>
    <w:p w:rsidR="00981302" w:rsidRPr="00057E3B" w:rsidRDefault="00981302" w:rsidP="00981302">
      <w:pPr>
        <w:rPr>
          <w:sz w:val="14"/>
        </w:rPr>
      </w:pPr>
      <w:r w:rsidRPr="00057E3B">
        <w:rPr>
          <w:sz w:val="14"/>
        </w:rPr>
        <w:t xml:space="preserve">One under-the-radar stat </w:t>
      </w:r>
      <w:r w:rsidRPr="00057E3B">
        <w:rPr>
          <w:rStyle w:val="StyleUnderline"/>
        </w:rPr>
        <w:t>in Thursday's new poll</w:t>
      </w:r>
      <w:r w:rsidRPr="00057E3B">
        <w:rPr>
          <w:sz w:val="14"/>
        </w:rPr>
        <w:t xml:space="preserve"> from CNN shows that </w:t>
      </w:r>
      <w:r w:rsidRPr="00057E3B">
        <w:rPr>
          <w:rStyle w:val="StyleUnderline"/>
          <w:highlight w:val="yellow"/>
        </w:rPr>
        <w:t>Americans</w:t>
      </w:r>
      <w:r w:rsidRPr="00057E3B">
        <w:rPr>
          <w:rStyle w:val="StyleUnderline"/>
        </w:rPr>
        <w:t xml:space="preserve"> have matched </w:t>
      </w:r>
      <w:r w:rsidRPr="00057E3B">
        <w:rPr>
          <w:rStyle w:val="Emphasis"/>
          <w:highlight w:val="yellow"/>
        </w:rPr>
        <w:t>the most positive they've been about the</w:t>
      </w:r>
      <w:r w:rsidRPr="00057E3B">
        <w:rPr>
          <w:rStyle w:val="Emphasis"/>
        </w:rPr>
        <w:t xml:space="preserve"> US </w:t>
      </w:r>
      <w:r w:rsidRPr="00057E3B">
        <w:rPr>
          <w:rStyle w:val="Emphasis"/>
          <w:highlight w:val="yellow"/>
        </w:rPr>
        <w:t>economy</w:t>
      </w:r>
      <w:r w:rsidRPr="00057E3B">
        <w:rPr>
          <w:sz w:val="14"/>
          <w:highlight w:val="yellow"/>
        </w:rPr>
        <w:t xml:space="preserve"> </w:t>
      </w:r>
      <w:r w:rsidRPr="00057E3B">
        <w:rPr>
          <w:rStyle w:val="StyleUnderline"/>
          <w:highlight w:val="yellow"/>
        </w:rPr>
        <w:t>in</w:t>
      </w:r>
      <w:r w:rsidRPr="00057E3B">
        <w:rPr>
          <w:rStyle w:val="StyleUnderline"/>
        </w:rPr>
        <w:t xml:space="preserve"> </w:t>
      </w:r>
      <w:r w:rsidRPr="00057E3B">
        <w:rPr>
          <w:rStyle w:val="Emphasis"/>
        </w:rPr>
        <w:t xml:space="preserve">more than </w:t>
      </w:r>
      <w:r w:rsidRPr="00057E3B">
        <w:rPr>
          <w:rStyle w:val="Emphasis"/>
          <w:highlight w:val="yellow"/>
        </w:rPr>
        <w:t>16 years</w:t>
      </w:r>
      <w:r w:rsidRPr="00057E3B">
        <w:rPr>
          <w:sz w:val="14"/>
        </w:rPr>
        <w:t xml:space="preserve">. </w:t>
      </w:r>
      <w:r w:rsidRPr="00057E3B">
        <w:rPr>
          <w:rStyle w:val="StyleUnderline"/>
        </w:rPr>
        <w:t>And</w:t>
      </w:r>
      <w:r w:rsidRPr="00057E3B">
        <w:rPr>
          <w:sz w:val="14"/>
        </w:rPr>
        <w:t xml:space="preserve"> it turns out President Donald </w:t>
      </w:r>
      <w:r w:rsidRPr="00057E3B">
        <w:rPr>
          <w:rStyle w:val="Emphasis"/>
        </w:rPr>
        <w:t>Trump is getting more and more credit</w:t>
      </w:r>
      <w:r w:rsidRPr="00057E3B">
        <w:rPr>
          <w:sz w:val="14"/>
        </w:rPr>
        <w:t xml:space="preserve"> </w:t>
      </w:r>
      <w:r w:rsidRPr="00057E3B">
        <w:rPr>
          <w:rStyle w:val="StyleUnderline"/>
        </w:rPr>
        <w:t xml:space="preserve">for it. </w:t>
      </w:r>
      <w:r w:rsidRPr="00057E3B">
        <w:rPr>
          <w:sz w:val="14"/>
        </w:rPr>
        <w:t xml:space="preserve">A broad </w:t>
      </w:r>
      <w:r w:rsidRPr="00057E3B">
        <w:rPr>
          <w:rStyle w:val="StyleUnderline"/>
        </w:rPr>
        <w:t>63% of Americans say the economy is in "very good" or "somewhat good" condition</w:t>
      </w:r>
      <w:r w:rsidRPr="00057E3B">
        <w:rPr>
          <w:sz w:val="14"/>
        </w:rPr>
        <w:t xml:space="preserve"> in a new CNN poll conducted by SSRS, </w:t>
      </w:r>
      <w:r w:rsidRPr="00057E3B">
        <w:rPr>
          <w:rStyle w:val="StyleUnderline"/>
        </w:rPr>
        <w:t>matching the best number on this question stretching</w:t>
      </w:r>
      <w:r w:rsidRPr="00057E3B">
        <w:rPr>
          <w:sz w:val="14"/>
        </w:rPr>
        <w:t xml:space="preserve"> all the way </w:t>
      </w:r>
      <w:r w:rsidRPr="00057E3B">
        <w:rPr>
          <w:rStyle w:val="StyleUnderline"/>
        </w:rPr>
        <w:t>back April 2001</w:t>
      </w:r>
      <w:r w:rsidRPr="00057E3B">
        <w:rPr>
          <w:sz w:val="14"/>
        </w:rPr>
        <w:t xml:space="preserve">. Perhaps just as importantly, </w:t>
      </w:r>
      <w:r w:rsidRPr="00057E3B">
        <w:rPr>
          <w:rStyle w:val="StyleUnderline"/>
          <w:highlight w:val="yellow"/>
        </w:rPr>
        <w:t>the number has climbed</w:t>
      </w:r>
      <w:r w:rsidRPr="00057E3B">
        <w:rPr>
          <w:rStyle w:val="StyleUnderline"/>
        </w:rPr>
        <w:t xml:space="preserve"> 15 percentage points since November, powered by </w:t>
      </w:r>
      <w:r w:rsidRPr="00057E3B">
        <w:rPr>
          <w:rStyle w:val="Emphasis"/>
        </w:rPr>
        <w:t xml:space="preserve">increases </w:t>
      </w:r>
      <w:r w:rsidRPr="00057E3B">
        <w:rPr>
          <w:rStyle w:val="Emphasis"/>
          <w:highlight w:val="yellow"/>
        </w:rPr>
        <w:t>among every demographic</w:t>
      </w:r>
      <w:r w:rsidRPr="00057E3B">
        <w:rPr>
          <w:rStyle w:val="Emphasis"/>
        </w:rPr>
        <w:t xml:space="preserve"> group</w:t>
      </w:r>
      <w:r w:rsidRPr="00057E3B">
        <w:rPr>
          <w:sz w:val="14"/>
        </w:rPr>
        <w:t xml:space="preserve"> available but Democrats. One major reason for the increase is because Republicans have completely flipped their views of the economy now that Trump is in office. (This kind of super-partisan flip isn't uncommon. The number of Democrats who think the economy is doing well has dropped 20 points since former President Barack Obama left office.) But </w:t>
      </w:r>
      <w:r w:rsidRPr="00057E3B">
        <w:rPr>
          <w:rStyle w:val="StyleUnderline"/>
        </w:rPr>
        <w:t>here's the key question: Who gets the credit?</w:t>
      </w:r>
      <w:r w:rsidRPr="00057E3B">
        <w:rPr>
          <w:sz w:val="14"/>
        </w:rPr>
        <w:t xml:space="preserve"> There's little doubt that Trump inherited a robust economy from the Obama years, but </w:t>
      </w:r>
      <w:r w:rsidRPr="00057E3B">
        <w:rPr>
          <w:rStyle w:val="StyleUnderline"/>
        </w:rPr>
        <w:t>what's less clear is what Trump's effect on the economy has been</w:t>
      </w:r>
      <w:r w:rsidRPr="00057E3B">
        <w:rPr>
          <w:sz w:val="14"/>
        </w:rPr>
        <w:t xml:space="preserve"> a full eight months into his presidency. Trump has repeatedly touted stock markets, which have continued hitting record highs into his presidency, and bragged about low unemployment rates and some businesses moving to the United States. But that's a debate for another article. </w:t>
      </w:r>
      <w:r w:rsidRPr="00057E3B">
        <w:rPr>
          <w:rStyle w:val="StyleUnderline"/>
        </w:rPr>
        <w:t>What's important for now</w:t>
      </w:r>
      <w:r w:rsidRPr="00057E3B">
        <w:rPr>
          <w:sz w:val="14"/>
        </w:rPr>
        <w:t xml:space="preserve"> -- and definitely for the 2018 midterm elections -- </w:t>
      </w:r>
      <w:r w:rsidRPr="00057E3B">
        <w:rPr>
          <w:rStyle w:val="StyleUnderline"/>
        </w:rPr>
        <w:t xml:space="preserve">is that </w:t>
      </w:r>
      <w:r w:rsidRPr="00057E3B">
        <w:rPr>
          <w:rStyle w:val="Emphasis"/>
          <w:highlight w:val="yellow"/>
        </w:rPr>
        <w:t>people</w:t>
      </w:r>
      <w:r w:rsidRPr="00057E3B">
        <w:rPr>
          <w:rStyle w:val="Emphasis"/>
        </w:rPr>
        <w:t xml:space="preserve"> are beginning to </w:t>
      </w:r>
      <w:r w:rsidRPr="00057E3B">
        <w:rPr>
          <w:rStyle w:val="Emphasis"/>
          <w:highlight w:val="yellow"/>
        </w:rPr>
        <w:t>attribute the strength of the economy</w:t>
      </w:r>
      <w:r w:rsidRPr="00057E3B">
        <w:rPr>
          <w:rStyle w:val="StyleUnderline"/>
        </w:rPr>
        <w:t xml:space="preserve"> more and more </w:t>
      </w:r>
      <w:r w:rsidRPr="00057E3B">
        <w:rPr>
          <w:rStyle w:val="Emphasis"/>
          <w:highlight w:val="yellow"/>
        </w:rPr>
        <w:t>to</w:t>
      </w:r>
      <w:r w:rsidRPr="00057E3B">
        <w:rPr>
          <w:rStyle w:val="StyleUnderline"/>
        </w:rPr>
        <w:t xml:space="preserve"> Donald </w:t>
      </w:r>
      <w:r w:rsidRPr="00057E3B">
        <w:rPr>
          <w:rStyle w:val="Emphasis"/>
          <w:highlight w:val="yellow"/>
        </w:rPr>
        <w:t>Trump</w:t>
      </w:r>
      <w:r w:rsidRPr="00057E3B">
        <w:rPr>
          <w:sz w:val="14"/>
        </w:rPr>
        <w:t xml:space="preserve">. To be clear, half of Americans still attribute the state of the current economy to Obama vs. only 38% of Americans who give the credit to Trump, according to numbers from Quinnipiac University last month. But </w:t>
      </w:r>
      <w:r w:rsidRPr="00057E3B">
        <w:rPr>
          <w:rStyle w:val="StyleUnderline"/>
        </w:rPr>
        <w:t xml:space="preserve">the number giving Trump credit has </w:t>
      </w:r>
      <w:r w:rsidRPr="00057E3B">
        <w:rPr>
          <w:rStyle w:val="Emphasis"/>
        </w:rPr>
        <w:t>doubled</w:t>
      </w:r>
      <w:r w:rsidRPr="00057E3B">
        <w:rPr>
          <w:sz w:val="14"/>
        </w:rPr>
        <w:t xml:space="preserve"> </w:t>
      </w:r>
      <w:r w:rsidRPr="00057E3B">
        <w:rPr>
          <w:rStyle w:val="StyleUnderline"/>
        </w:rPr>
        <w:t>since</w:t>
      </w:r>
      <w:r w:rsidRPr="00057E3B">
        <w:rPr>
          <w:sz w:val="14"/>
        </w:rPr>
        <w:t xml:space="preserve"> just 18% gave him credit back in </w:t>
      </w:r>
      <w:r w:rsidRPr="00057E3B">
        <w:rPr>
          <w:rStyle w:val="StyleUnderline"/>
        </w:rPr>
        <w:t>April</w:t>
      </w:r>
      <w:r w:rsidRPr="00057E3B">
        <w:rPr>
          <w:sz w:val="14"/>
        </w:rPr>
        <w:t xml:space="preserve"> -- when two in three Americans said they believed Obama had more responsibility. A majority of Republicans now give Trump more responsibility -- up from just a quarter in April. But perhaps more </w:t>
      </w:r>
      <w:r w:rsidRPr="00057E3B">
        <w:rPr>
          <w:rStyle w:val="StyleUnderline"/>
          <w:highlight w:val="yellow"/>
        </w:rPr>
        <w:t>concerning for Democrats</w:t>
      </w:r>
      <w:r w:rsidRPr="00057E3B">
        <w:rPr>
          <w:sz w:val="14"/>
        </w:rPr>
        <w:t xml:space="preserve"> -- and encouraging for Republicans who are trying to avoid midterm losses in 2018 -- </w:t>
      </w:r>
      <w:r w:rsidRPr="00057E3B">
        <w:rPr>
          <w:rStyle w:val="StyleUnderline"/>
          <w:highlight w:val="yellow"/>
        </w:rPr>
        <w:t xml:space="preserve">is the </w:t>
      </w:r>
      <w:r w:rsidRPr="00057E3B">
        <w:rPr>
          <w:rStyle w:val="Emphasis"/>
          <w:highlight w:val="yellow"/>
        </w:rPr>
        <w:t>movement among independents</w:t>
      </w:r>
      <w:r w:rsidRPr="00057E3B">
        <w:rPr>
          <w:sz w:val="14"/>
        </w:rPr>
        <w:t xml:space="preserve">. A broad </w:t>
      </w:r>
      <w:r w:rsidRPr="00057E3B">
        <w:rPr>
          <w:rStyle w:val="StyleUnderline"/>
          <w:highlight w:val="yellow"/>
        </w:rPr>
        <w:t>72%</w:t>
      </w:r>
      <w:r w:rsidRPr="00057E3B">
        <w:rPr>
          <w:rStyle w:val="StyleUnderline"/>
        </w:rPr>
        <w:t xml:space="preserve"> of them </w:t>
      </w:r>
      <w:r w:rsidRPr="00057E3B">
        <w:rPr>
          <w:rStyle w:val="StyleUnderline"/>
          <w:highlight w:val="yellow"/>
        </w:rPr>
        <w:t>said Obama was responsible</w:t>
      </w:r>
      <w:r w:rsidRPr="00057E3B">
        <w:rPr>
          <w:rStyle w:val="StyleUnderline"/>
        </w:rPr>
        <w:t xml:space="preserve"> for the economy's state in April, </w:t>
      </w:r>
      <w:r w:rsidRPr="00057E3B">
        <w:rPr>
          <w:rStyle w:val="StyleUnderline"/>
          <w:highlight w:val="yellow"/>
        </w:rPr>
        <w:t>but that's fallen to</w:t>
      </w:r>
      <w:r w:rsidRPr="00057E3B">
        <w:rPr>
          <w:rStyle w:val="StyleUnderline"/>
        </w:rPr>
        <w:t xml:space="preserve"> just </w:t>
      </w:r>
      <w:r w:rsidRPr="00057E3B">
        <w:rPr>
          <w:rStyle w:val="StyleUnderline"/>
          <w:highlight w:val="yellow"/>
        </w:rPr>
        <w:t>50%</w:t>
      </w:r>
      <w:r w:rsidRPr="00057E3B">
        <w:rPr>
          <w:rStyle w:val="StyleUnderline"/>
        </w:rPr>
        <w:t xml:space="preserve"> of independents now</w:t>
      </w:r>
      <w:r w:rsidRPr="00057E3B">
        <w:rPr>
          <w:sz w:val="14"/>
        </w:rPr>
        <w:t xml:space="preserve">. (It's also worth noting that two in three independents in our CNN poll said the economy was in good shape, up 20 points since Election Day.) In terms of re-election, it's still way to early to draw conclusions. A lot can change in the next year. </w:t>
      </w:r>
      <w:r w:rsidRPr="00057E3B">
        <w:rPr>
          <w:rStyle w:val="Emphasis"/>
          <w:highlight w:val="yellow"/>
        </w:rPr>
        <w:t>The strength of the economy definitely plays a role in re-election</w:t>
      </w:r>
      <w:r w:rsidRPr="00057E3B">
        <w:rPr>
          <w:rStyle w:val="Emphasis"/>
        </w:rPr>
        <w:t xml:space="preserve"> rates</w:t>
      </w:r>
      <w:r w:rsidRPr="00057E3B">
        <w:rPr>
          <w:sz w:val="14"/>
        </w:rPr>
        <w:t xml:space="preserve"> -- </w:t>
      </w:r>
      <w:r w:rsidRPr="00057E3B">
        <w:rPr>
          <w:rStyle w:val="Emphasis"/>
          <w:highlight w:val="yellow"/>
        </w:rPr>
        <w:t>the party in power tends to perform better when the economy is good</w:t>
      </w:r>
      <w:r w:rsidRPr="00057E3B">
        <w:rPr>
          <w:sz w:val="14"/>
        </w:rPr>
        <w:t xml:space="preserve">, and vice versa. And even though </w:t>
      </w:r>
      <w:r w:rsidRPr="00057E3B">
        <w:rPr>
          <w:rStyle w:val="Emphasis"/>
        </w:rPr>
        <w:t>the economy tends to matter more for presidential years than midterms</w:t>
      </w:r>
      <w:r w:rsidRPr="00057E3B">
        <w:rPr>
          <w:sz w:val="14"/>
        </w:rPr>
        <w:t>, which are largely tied to presidential approval, it still plays a role.</w:t>
      </w:r>
    </w:p>
    <w:p w:rsidR="00981302" w:rsidRPr="00981302" w:rsidRDefault="00981302" w:rsidP="00981302"/>
    <w:p w:rsidR="001459BA" w:rsidRDefault="001459BA" w:rsidP="001459BA">
      <w:pPr>
        <w:pStyle w:val="Heading3"/>
      </w:pPr>
      <w:r>
        <w:t>L – DACA</w:t>
      </w:r>
    </w:p>
    <w:p w:rsidR="001459BA" w:rsidRDefault="00DD7826" w:rsidP="001459BA">
      <w:pPr>
        <w:pStyle w:val="Heading4"/>
      </w:pPr>
      <w:r>
        <w:t>The plan helps incumbent GOP</w:t>
      </w:r>
    </w:p>
    <w:p w:rsidR="001459BA" w:rsidRDefault="001459BA" w:rsidP="001459BA">
      <w:r w:rsidRPr="00DD7826">
        <w:rPr>
          <w:rStyle w:val="Style13ptBold"/>
        </w:rPr>
        <w:t>Detroit News 6-9</w:t>
      </w:r>
      <w:r>
        <w:t xml:space="preserve">-2018 </w:t>
      </w:r>
    </w:p>
    <w:p w:rsidR="001459BA" w:rsidRDefault="001459BA" w:rsidP="001459BA">
      <w:r>
        <w:t>Our Editorial: GOP must seize moment on immigration deal</w:t>
      </w:r>
    </w:p>
    <w:p w:rsidR="001459BA" w:rsidRDefault="002B0C53" w:rsidP="001459BA">
      <w:hyperlink r:id="rId26" w:history="1">
        <w:r w:rsidR="001459BA" w:rsidRPr="00B85B65">
          <w:rPr>
            <w:rStyle w:val="Hyperlink"/>
          </w:rPr>
          <w:t>https://good-politic.com/our-editorial-gop-must-seize-moment-on-immigration-deal/8197/</w:t>
        </w:r>
      </w:hyperlink>
    </w:p>
    <w:p w:rsidR="001459BA" w:rsidRPr="008A0FFD" w:rsidRDefault="001459BA" w:rsidP="001459BA"/>
    <w:p w:rsidR="001459BA" w:rsidRDefault="001459BA" w:rsidP="001459BA">
      <w:r w:rsidRPr="00DD7826">
        <w:rPr>
          <w:rStyle w:val="StyleUnderline"/>
        </w:rPr>
        <w:t>Republicans facing an uphill battle to hold their congressional majorities this fall should not leave Washington</w:t>
      </w:r>
      <w:r>
        <w:t xml:space="preserve"> for the summer </w:t>
      </w:r>
      <w:r w:rsidRPr="00DD7826">
        <w:rPr>
          <w:rStyle w:val="StyleUnderline"/>
        </w:rPr>
        <w:t>without</w:t>
      </w:r>
      <w:r>
        <w:t xml:space="preserve"> enacting comprehensive immigration reform that includes </w:t>
      </w:r>
      <w:r w:rsidRPr="00DD7826">
        <w:rPr>
          <w:rStyle w:val="StyleUnderline"/>
        </w:rPr>
        <w:t>relief for the</w:t>
      </w:r>
      <w:r>
        <w:t xml:space="preserve"> so-called </w:t>
      </w:r>
      <w:r w:rsidRPr="00DD7826">
        <w:rPr>
          <w:rStyle w:val="StyleUnderline"/>
        </w:rPr>
        <w:t>Dreamers</w:t>
      </w:r>
      <w:r>
        <w:t>.</w:t>
      </w:r>
      <w:r w:rsidR="00DD7826">
        <w:t xml:space="preserve"> </w:t>
      </w:r>
      <w:r w:rsidRPr="00DD7826">
        <w:rPr>
          <w:rStyle w:val="StyleUnderline"/>
        </w:rPr>
        <w:t>The moment is ripe for a compromise</w:t>
      </w:r>
      <w:r>
        <w:t xml:space="preserve"> that restores the Deferred Action for Childhood Arrivals program, adopts common sense policies for legal immigration and gives President Donald Trump enough additional border security and enforcement resources for him to assuage his base.</w:t>
      </w:r>
      <w:r w:rsidR="00DD7826">
        <w:t xml:space="preserve"> </w:t>
      </w:r>
      <w:r w:rsidRPr="00DD7826">
        <w:rPr>
          <w:rStyle w:val="StyleUnderline"/>
        </w:rPr>
        <w:t>Republicans should move now, rather than go into the fall campaigns having to explain to voters why they have been unable to reach agreement among themselves on how to resolve this urgent issue</w:t>
      </w:r>
      <w:r>
        <w:t>.</w:t>
      </w:r>
      <w:r w:rsidR="00DD7826">
        <w:t xml:space="preserve"> </w:t>
      </w:r>
      <w:r>
        <w:t>House Speaker Paul Ryan met with the GOP caucus late last week in hopes of coming up with a plan to forestall a threat by centrist Republicans to join with Democrats in pushing ahead a discharge petition that would force a series of floor votes on immigration.</w:t>
      </w:r>
      <w:r w:rsidR="00DD7826">
        <w:t xml:space="preserve"> </w:t>
      </w:r>
      <w:r>
        <w:t>Michigan Reps. Fred Upton, R-St. Joseph, and Dave Trott, R-Birmingham, were among the Republicans demanding movement. They are right to do so, and should be commended for their leadership.</w:t>
      </w:r>
      <w:r w:rsidR="00DD7826">
        <w:t xml:space="preserve"> </w:t>
      </w:r>
      <w:r>
        <w:t xml:space="preserve">This should not be so hard. </w:t>
      </w:r>
      <w:r w:rsidRPr="00DD7826">
        <w:rPr>
          <w:rStyle w:val="StyleUnderline"/>
        </w:rPr>
        <w:t>A bipartisan majority in Congress agrees that DACA immigrants must be protected</w:t>
      </w:r>
      <w:r>
        <w:t>. These are people who have grown up in this country, are Americans in every way except legal status and, for the most part, are contributing to an economy in desperate need of workers.</w:t>
      </w:r>
      <w:r w:rsidR="00DD7826">
        <w:t xml:space="preserve"> </w:t>
      </w:r>
      <w:r w:rsidRPr="00DD7826">
        <w:rPr>
          <w:rStyle w:val="Emphasis"/>
        </w:rPr>
        <w:t>Voters overwhelmingly support giving them legal status and a path to citizenship</w:t>
      </w:r>
      <w:r>
        <w:t xml:space="preserve">. </w:t>
      </w:r>
      <w:r w:rsidRPr="00DD7826">
        <w:rPr>
          <w:rStyle w:val="StyleUnderline"/>
        </w:rPr>
        <w:t xml:space="preserve">Continuing to use them as pawns in the overall immigration debate is a </w:t>
      </w:r>
      <w:r w:rsidRPr="00DD7826">
        <w:rPr>
          <w:rStyle w:val="Emphasis"/>
        </w:rPr>
        <w:t>risky strategy</w:t>
      </w:r>
      <w:r w:rsidRPr="00DD7826">
        <w:rPr>
          <w:rStyle w:val="StyleUnderline"/>
        </w:rPr>
        <w:t xml:space="preserve"> heading into the mid-term elections</w:t>
      </w:r>
      <w:r>
        <w:t>.</w:t>
      </w:r>
    </w:p>
    <w:p w:rsidR="00DD7826" w:rsidRDefault="00DD7826" w:rsidP="00DD7826">
      <w:pPr>
        <w:pStyle w:val="Heading4"/>
      </w:pPr>
      <w:r>
        <w:t>Plan improves GOP prospects, and depresses dem turnout</w:t>
      </w:r>
    </w:p>
    <w:p w:rsidR="00DD7826" w:rsidRDefault="00DD7826" w:rsidP="00DD7826">
      <w:r w:rsidRPr="00DD7826">
        <w:rPr>
          <w:rStyle w:val="Style13ptBold"/>
        </w:rPr>
        <w:t>Khalid 18</w:t>
      </w:r>
      <w:r>
        <w:t xml:space="preserve"> (Asma, “How Immigration Could Motivate Democrats In 2018,” NPR, </w:t>
      </w:r>
      <w:hyperlink r:id="rId27" w:history="1">
        <w:r w:rsidRPr="00250DC8">
          <w:rPr>
            <w:rStyle w:val="Hyperlink"/>
          </w:rPr>
          <w:t>https://www.npr.org/2018/02/18/586475474/how-immigration-could-motivate-democrats-in-2018</w:t>
        </w:r>
      </w:hyperlink>
      <w:r>
        <w:t>)</w:t>
      </w:r>
      <w:r w:rsidR="00461FEB">
        <w:t>//BB</w:t>
      </w:r>
    </w:p>
    <w:p w:rsidR="00DD7826" w:rsidRPr="00D265BA" w:rsidRDefault="00DD7826" w:rsidP="00DD7826"/>
    <w:p w:rsidR="00DD7826" w:rsidRDefault="00DD7826" w:rsidP="00DD7826">
      <w:r>
        <w:t>The Republican pollster Whit Ayres points out that much of how immigration is discussed in a local contest comes down to the demographic context of the local area. And in many key suburban swing districts, immigration may not be as much of a lighting rod in either direction.</w:t>
      </w:r>
    </w:p>
    <w:p w:rsidR="001459BA" w:rsidRDefault="00DD7826" w:rsidP="001459BA">
      <w:r w:rsidRPr="00DD7826">
        <w:rPr>
          <w:rStyle w:val="StyleUnderline"/>
        </w:rPr>
        <w:t>Many of these analysts on the topic of immigration say that Republicans could benefit in those areas by merely getting the issue off the table</w:t>
      </w:r>
      <w:r>
        <w:t xml:space="preserve">. </w:t>
      </w:r>
      <w:r w:rsidRPr="00DD7826">
        <w:rPr>
          <w:rStyle w:val="Emphasis"/>
        </w:rPr>
        <w:t>Any immigration solution</w:t>
      </w:r>
      <w:r>
        <w:t xml:space="preserve">, even if it's merely a short-term DACA fix, </w:t>
      </w:r>
      <w:r w:rsidRPr="00DD7826">
        <w:rPr>
          <w:rStyle w:val="Emphasis"/>
        </w:rPr>
        <w:t>could suffice</w:t>
      </w:r>
      <w:r>
        <w:t xml:space="preserve">. "Most voters don't list immigration as their number one voting issue," said Erickson-Hatalsky. "So, I think </w:t>
      </w:r>
      <w:r w:rsidRPr="00DD7826">
        <w:rPr>
          <w:rStyle w:val="StyleUnderline"/>
        </w:rPr>
        <w:t>if Trump signs a deal that probably diffuses the issue politically</w:t>
      </w:r>
      <w:r>
        <w:t xml:space="preserve">, in general." </w:t>
      </w:r>
      <w:r w:rsidRPr="00DD7826">
        <w:rPr>
          <w:rStyle w:val="StyleUnderline"/>
        </w:rPr>
        <w:t xml:space="preserve">If, however, those 700,000 immigrants who came here as children lose their DACA protection from deportation, then Democrats might have a policy change that </w:t>
      </w:r>
      <w:r w:rsidRPr="00DD7826">
        <w:rPr>
          <w:rStyle w:val="Emphasis"/>
        </w:rPr>
        <w:t>motivates turnout</w:t>
      </w:r>
      <w:r w:rsidRPr="00DD7826">
        <w:rPr>
          <w:rStyle w:val="StyleUnderline"/>
        </w:rPr>
        <w:t xml:space="preserve"> on their side</w:t>
      </w:r>
      <w:r>
        <w:t>.</w:t>
      </w:r>
    </w:p>
    <w:p w:rsidR="001459BA" w:rsidRDefault="001459BA" w:rsidP="001459BA">
      <w:pPr>
        <w:pStyle w:val="Heading4"/>
      </w:pPr>
      <w:r>
        <w:t>DACA solution key to GOP success in the midterms</w:t>
      </w:r>
    </w:p>
    <w:p w:rsidR="001459BA" w:rsidRDefault="001459BA" w:rsidP="001459BA">
      <w:r w:rsidRPr="00DD7826">
        <w:rPr>
          <w:rStyle w:val="Style13ptBold"/>
        </w:rPr>
        <w:t>Feldmann</w:t>
      </w:r>
      <w:r>
        <w:t xml:space="preserve"> 5-18-20</w:t>
      </w:r>
      <w:r w:rsidRPr="00DD7826">
        <w:rPr>
          <w:rStyle w:val="Style13ptBold"/>
        </w:rPr>
        <w:t xml:space="preserve">18 </w:t>
      </w:r>
      <w:r>
        <w:t xml:space="preserve">(Linda, “A new push on immigration roils the midterms – and House Republicans,” Christian Science Monitor, </w:t>
      </w:r>
      <w:hyperlink r:id="rId28" w:history="1">
        <w:r w:rsidR="00DD7826" w:rsidRPr="00250DC8">
          <w:rPr>
            <w:rStyle w:val="Hyperlink"/>
          </w:rPr>
          <w:t>https://www.csmonitor.com/USA/Politics/2018/0515/A-new-push-on-immigration-roils-the-midterms-and-House-Republicans</w:t>
        </w:r>
      </w:hyperlink>
      <w:r>
        <w:t>)</w:t>
      </w:r>
      <w:r w:rsidR="00461FEB">
        <w:t>//BB</w:t>
      </w:r>
    </w:p>
    <w:p w:rsidR="00DD7826" w:rsidRPr="00616714" w:rsidRDefault="00DD7826" w:rsidP="001459BA"/>
    <w:p w:rsidR="00E72ED4" w:rsidRPr="00E72ED4" w:rsidRDefault="001459BA" w:rsidP="00E72ED4">
      <w:r>
        <w:t xml:space="preserve">But now, </w:t>
      </w:r>
      <w:r w:rsidRPr="00DD7826">
        <w:rPr>
          <w:rStyle w:val="StyleUnderline"/>
        </w:rPr>
        <w:t>the midterm election campaign</w:t>
      </w:r>
      <w:r>
        <w:t xml:space="preserve"> – and the tight battle for control of the House – </w:t>
      </w:r>
      <w:r w:rsidRPr="00DD7826">
        <w:rPr>
          <w:rStyle w:val="StyleUnderline"/>
        </w:rPr>
        <w:t>is sparking a late-season legislative push on</w:t>
      </w:r>
      <w:r>
        <w:t xml:space="preserve"> immigration. An unusual effort by centrist House Republicans to force votes on measures to help the so-called “</w:t>
      </w:r>
      <w:r w:rsidRPr="00DD7826">
        <w:rPr>
          <w:rStyle w:val="StyleUnderline"/>
        </w:rPr>
        <w:t>Dreamers</w:t>
      </w:r>
      <w:r>
        <w:t>” is putting the GOP’s congressional leadership in a bind.</w:t>
      </w:r>
      <w:r w:rsidR="00DD7826">
        <w:t xml:space="preserve"> </w:t>
      </w:r>
      <w:r w:rsidRPr="00DD7826">
        <w:t xml:space="preserve">To supporters of the maneuver, </w:t>
      </w:r>
      <w:r w:rsidRPr="00DD7826">
        <w:rPr>
          <w:rStyle w:val="StyleUnderline"/>
        </w:rPr>
        <w:t>it represents a</w:t>
      </w:r>
      <w:r w:rsidRPr="00DD7826">
        <w:t xml:space="preserve"> boost for small-d democracy – and the </w:t>
      </w:r>
      <w:r w:rsidRPr="00DD7826">
        <w:rPr>
          <w:rStyle w:val="StyleUnderline"/>
        </w:rPr>
        <w:t>potential to save the GOP’s House majority</w:t>
      </w:r>
      <w:r w:rsidRPr="00DD7826">
        <w:t>. To opponents, it’s a formula for disaster, exacerbating the party’s internal rift on a hot-button issue, while advancing liberal priorities.</w:t>
      </w:r>
      <w:r w:rsidR="00DD7826">
        <w:t xml:space="preserve"> </w:t>
      </w:r>
      <w:r>
        <w:t>At center stage are the Dreamers, young unauthorized immigrants who came to the US as children. Some 690,000 of them are currently protected from deportation by the Obama-era program known as Deferred Action for Childhood Arrivals, or DACA. President Trump ended DACA last September, and gave Congress six months to pass a replacement. Congress failed, although litigation has been keeping the program alive temporarily.</w:t>
      </w:r>
      <w:r w:rsidR="00DD7826">
        <w:t xml:space="preserve"> </w:t>
      </w:r>
      <w:r>
        <w:t>Now, some House GOP moderates facing tough reelection races are urging another attempt at a fix. As they and their supporters note, helping Dreamers is popular with the public.</w:t>
      </w:r>
      <w:r w:rsidR="00DD7826">
        <w:t xml:space="preserve"> </w:t>
      </w:r>
      <w:r>
        <w:t>In Trump emoluments case, questions of ethics and constitutional intent</w:t>
      </w:r>
      <w:r w:rsidR="00DD7826">
        <w:t xml:space="preserve"> </w:t>
      </w:r>
      <w:r>
        <w:t>“</w:t>
      </w:r>
      <w:r w:rsidRPr="00DD7826">
        <w:rPr>
          <w:rStyle w:val="StyleUnderline"/>
        </w:rPr>
        <w:t>A large majority of Americans support DACA, and there has to be a solution</w:t>
      </w:r>
      <w:r>
        <w:t>,” says Republican strategist Rick Tyler, a former adviser to ex-House Speaker Newt Gingrich and Sen. Ted Cruz (R) of Texas.</w:t>
      </w:r>
      <w:r w:rsidR="00DD7826">
        <w:t xml:space="preserve"> </w:t>
      </w:r>
      <w:r w:rsidRPr="00DD7826">
        <w:rPr>
          <w:rStyle w:val="Emphasis"/>
        </w:rPr>
        <w:t>It also could be key to the GOP’s effort to keep the House majority</w:t>
      </w:r>
      <w:r>
        <w:t xml:space="preserve">. The rare maneuver to bypass leadership and bring legislation directly to the House floor is being deployed by some of the most endangered lawmakers in this election cycle: moderate Republicans. </w:t>
      </w:r>
    </w:p>
    <w:p w:rsidR="00192F18" w:rsidRDefault="00192F18" w:rsidP="00730FAE">
      <w:pPr>
        <w:pStyle w:val="Heading3"/>
      </w:pPr>
      <w:r>
        <w:t>L – primary pivot</w:t>
      </w:r>
    </w:p>
    <w:p w:rsidR="00192F18" w:rsidRDefault="002B1A67" w:rsidP="00192F18">
      <w:pPr>
        <w:pStyle w:val="Heading4"/>
      </w:pPr>
      <w:r>
        <w:t xml:space="preserve">The plan is a </w:t>
      </w:r>
      <w:r w:rsidRPr="002B1A67">
        <w:rPr>
          <w:u w:val="single"/>
        </w:rPr>
        <w:t>post-primary pivot</w:t>
      </w:r>
      <w:r>
        <w:t xml:space="preserve"> to the center for incumbent GOP</w:t>
      </w:r>
    </w:p>
    <w:p w:rsidR="00192F18" w:rsidRDefault="00192F18" w:rsidP="00192F18">
      <w:r w:rsidRPr="002B1A67">
        <w:rPr>
          <w:rStyle w:val="Style13ptBold"/>
        </w:rPr>
        <w:t>Jashinsky 6-19</w:t>
      </w:r>
      <w:r>
        <w:t xml:space="preserve">-2018 (Emily, “How immigration is putting Republican candidates in danger,” </w:t>
      </w:r>
      <w:r w:rsidRPr="00DD7826">
        <w:rPr>
          <w:i/>
        </w:rPr>
        <w:t>Washington Examiner</w:t>
      </w:r>
      <w:r>
        <w:t xml:space="preserve">, </w:t>
      </w:r>
      <w:hyperlink r:id="rId29" w:history="1">
        <w:r w:rsidR="00461FEB" w:rsidRPr="00AD00BB">
          <w:rPr>
            <w:rStyle w:val="Hyperlink"/>
          </w:rPr>
          <w:t>https://www.washingtonexaminer.com/opinion/how-immigration-is-putting-republican-candidates-in-danger)//BB</w:t>
        </w:r>
      </w:hyperlink>
    </w:p>
    <w:p w:rsidR="00461FEB" w:rsidRPr="00192F18" w:rsidRDefault="00461FEB" w:rsidP="00192F18"/>
    <w:p w:rsidR="00192F18" w:rsidRDefault="00192F18" w:rsidP="00192F18">
      <w:r w:rsidRPr="002B1A67">
        <w:rPr>
          <w:rStyle w:val="StyleUnderline"/>
        </w:rPr>
        <w:t>The</w:t>
      </w:r>
      <w:r>
        <w:t xml:space="preserve"> standard </w:t>
      </w:r>
      <w:r w:rsidRPr="002B1A67">
        <w:rPr>
          <w:rStyle w:val="StyleUnderline"/>
        </w:rPr>
        <w:t>pivot from primary to general election could make life hard for Republican candidates</w:t>
      </w:r>
      <w:r>
        <w:t xml:space="preserve"> this summer, </w:t>
      </w:r>
      <w:r w:rsidRPr="002B1A67">
        <w:rPr>
          <w:rStyle w:val="StyleUnderline"/>
        </w:rPr>
        <w:t xml:space="preserve">as the focus on immigration shows no signs of waning, and there appears to be a </w:t>
      </w:r>
      <w:r w:rsidRPr="002B1A67">
        <w:rPr>
          <w:rStyle w:val="Emphasis"/>
        </w:rPr>
        <w:t>wide gu</w:t>
      </w:r>
      <w:r w:rsidRPr="002B1A67">
        <w:rPr>
          <w:rStyle w:val="StyleUnderline"/>
        </w:rPr>
        <w:t>lf between the general electorate and GOP voters</w:t>
      </w:r>
      <w:r>
        <w:t>.</w:t>
      </w:r>
      <w:r w:rsidR="002B1A67">
        <w:t xml:space="preserve"> </w:t>
      </w:r>
      <w:r>
        <w:t>A Quinnipiac poll of 905 voters conducted from June 14-17 found widespread opposition to the administration's family separation policy among almost every cohort except Republicans. According to the survey, "voters oppose 66-27 percent the policy of separating children and parents when families illegally cross the border into America," Quinnipiac reported on Monday. But Republican voters, the poll found, "support the separation policy 55-35 percent, the only listed party, gender, education, age or racial group to support it."</w:t>
      </w:r>
      <w:r w:rsidR="002B1A67">
        <w:t xml:space="preserve"> </w:t>
      </w:r>
      <w:r>
        <w:t>This pattern was repeated again when the survey asked voters about building a border wall. "American voters oppose 58-39 percent building a wall along the border with Mexico. The only listed groups to support the wall are Republicans 77-17 percent and white voters with no college degree 52-44 percent," noted Quinnipiac. Fifty percent of voters also said the Trump administration has been "too aggressive in deporting immigrants who are here illegally." Only ten percent of Republican voters agreed.</w:t>
      </w:r>
      <w:r w:rsidR="002B1A67">
        <w:t xml:space="preserve"> </w:t>
      </w:r>
      <w:r>
        <w:t xml:space="preserve">It's no secret </w:t>
      </w:r>
      <w:r w:rsidRPr="002B1A67">
        <w:rPr>
          <w:rStyle w:val="StyleUnderline"/>
        </w:rPr>
        <w:t>Republican candidates have been trying hard to out-Trump each other in midterm primary battles</w:t>
      </w:r>
      <w:r>
        <w:t xml:space="preserve">, </w:t>
      </w:r>
      <w:r w:rsidRPr="002B1A67">
        <w:rPr>
          <w:rStyle w:val="StyleUnderline"/>
        </w:rPr>
        <w:t>accurately sensing high support for the president and his policies among the party's base</w:t>
      </w:r>
      <w:r>
        <w:t xml:space="preserve">. In many races, </w:t>
      </w:r>
      <w:r w:rsidRPr="002B1A67">
        <w:rPr>
          <w:rStyle w:val="StyleUnderline"/>
        </w:rPr>
        <w:t xml:space="preserve">that's meant trading </w:t>
      </w:r>
      <w:r w:rsidRPr="002B1A67">
        <w:rPr>
          <w:rStyle w:val="Emphasis"/>
        </w:rPr>
        <w:t>tough talk on immigration</w:t>
      </w:r>
      <w:r>
        <w:t>. During Georgia's GOP gubernatorial primary, one candidate memorably rolled out a literal "Deportation bus" shortly before election day.</w:t>
      </w:r>
      <w:r w:rsidR="002B1A67">
        <w:t xml:space="preserve"> </w:t>
      </w:r>
      <w:r w:rsidRPr="002B1A67">
        <w:t xml:space="preserve">There are almost certainly regional variations in </w:t>
      </w:r>
      <w:r w:rsidRPr="002B1A67">
        <w:rPr>
          <w:rStyle w:val="StyleUnderline"/>
        </w:rPr>
        <w:t>public opinion</w:t>
      </w:r>
      <w:r w:rsidRPr="002B1A67">
        <w:t xml:space="preserve"> on this issue, of course. But Quinnipiac's wide 66 percent-27 percent margin on the family separation policy </w:t>
      </w:r>
      <w:r w:rsidRPr="002B1A67">
        <w:rPr>
          <w:rStyle w:val="StyleUnderline"/>
        </w:rPr>
        <w:t>puts Republican candidates in a precarious position</w:t>
      </w:r>
      <w:r w:rsidRPr="002B1A67">
        <w:t>, if 55 percent of their voters support it. Consider the border wall too, which is opposed by 58 percent of all voters but supported by 77 percent of Republican voters.</w:t>
      </w:r>
      <w:r w:rsidR="002B1A67">
        <w:t xml:space="preserve"> </w:t>
      </w:r>
      <w:r w:rsidRPr="002B1A67">
        <w:rPr>
          <w:rStyle w:val="StyleUnderline"/>
        </w:rPr>
        <w:t>As primary races are settled and summer turns to fall, Republican candidates will have to reconcile the policies and rhetoric they campaigned on in the competition for GOP voters with the opinions of the broader electorate</w:t>
      </w:r>
      <w:r>
        <w:t xml:space="preserve">. </w:t>
      </w:r>
      <w:r w:rsidRPr="002B1A67">
        <w:rPr>
          <w:rStyle w:val="Emphasis"/>
        </w:rPr>
        <w:t>It's</w:t>
      </w:r>
      <w:r>
        <w:t xml:space="preserve"> obviously </w:t>
      </w:r>
      <w:r w:rsidRPr="002B1A67">
        <w:rPr>
          <w:rStyle w:val="Emphasis"/>
        </w:rPr>
        <w:t>routine for political candidates to moderate in the transition from primary to general election</w:t>
      </w:r>
      <w:r>
        <w:t xml:space="preserve">, and plenty of Democrats are sure to struggle as well (for instance, Randy Bryce is running for House Speaker Paul Ryan's seat in Wisconsin on a platform that includes abolishing Immigration and Customs Enforcement). </w:t>
      </w:r>
      <w:r w:rsidRPr="002B1A67">
        <w:rPr>
          <w:rStyle w:val="Emphasis"/>
        </w:rPr>
        <w:t>But</w:t>
      </w:r>
      <w:r>
        <w:t xml:space="preserve"> the big gaps Quinnipiac's survey found suggest the increased focus on </w:t>
      </w:r>
      <w:r w:rsidRPr="002B1A67">
        <w:rPr>
          <w:rStyle w:val="Emphasis"/>
        </w:rPr>
        <w:t>immigration could make that task much more difficult for Republicans</w:t>
      </w:r>
      <w:r>
        <w:t xml:space="preserve"> heading into November.</w:t>
      </w:r>
    </w:p>
    <w:p w:rsidR="002B1A67" w:rsidRDefault="002B1A67" w:rsidP="002B1A67">
      <w:pPr>
        <w:pStyle w:val="Heading4"/>
      </w:pPr>
      <w:r>
        <w:t xml:space="preserve">That’s key to republicans like </w:t>
      </w:r>
      <w:r w:rsidRPr="002B1A67">
        <w:rPr>
          <w:u w:val="single"/>
        </w:rPr>
        <w:t>Denham</w:t>
      </w:r>
      <w:r>
        <w:t xml:space="preserve"> who will seal the fate of the House</w:t>
      </w:r>
    </w:p>
    <w:p w:rsidR="002B1A67" w:rsidRDefault="002B1A67" w:rsidP="002B1A67">
      <w:r w:rsidRPr="002B1A67">
        <w:rPr>
          <w:rStyle w:val="Style13ptBold"/>
        </w:rPr>
        <w:t>Stolberg 6-1</w:t>
      </w:r>
      <w:r>
        <w:t xml:space="preserve">-2018 (Sheryl, “Vulnerable Republicans See Immigration as Political Salvation,” </w:t>
      </w:r>
      <w:r w:rsidRPr="002B1A67">
        <w:rPr>
          <w:i/>
        </w:rPr>
        <w:t>New York Times</w:t>
      </w:r>
      <w:r>
        <w:t xml:space="preserve">, </w:t>
      </w:r>
      <w:hyperlink r:id="rId30" w:history="1">
        <w:r w:rsidRPr="00250DC8">
          <w:rPr>
            <w:rStyle w:val="Hyperlink"/>
          </w:rPr>
          <w:t>https://www.nytimes.com/2018/06/01/us/politics/republicans-immigration-petition.html)//BB</w:t>
        </w:r>
      </w:hyperlink>
    </w:p>
    <w:p w:rsidR="002B1A67" w:rsidRPr="002B1A67" w:rsidRDefault="002B1A67" w:rsidP="002B1A67"/>
    <w:p w:rsidR="002B1A67" w:rsidRPr="002B1A67" w:rsidRDefault="002B1A67" w:rsidP="002B1A67">
      <w:r>
        <w:t xml:space="preserve">Here </w:t>
      </w:r>
      <w:r w:rsidRPr="002B1A67">
        <w:rPr>
          <w:rStyle w:val="StyleUnderline"/>
        </w:rPr>
        <w:t>in California’s 10th Congressional District, a rich agricultural region</w:t>
      </w:r>
      <w:r>
        <w:t xml:space="preserve"> where the roads are lined with dairy farms and orderly rows of almond trees, </w:t>
      </w:r>
      <w:r w:rsidRPr="002B1A67">
        <w:rPr>
          <w:rStyle w:val="StyleUnderline"/>
        </w:rPr>
        <w:t>it is difficult to overestimate the effect that immigration policy has on daily life</w:t>
      </w:r>
      <w:r>
        <w:t xml:space="preserve">. The voices of Mr. Denham’s constituents make that much clear. ADVERTISEMENT Christine Hackler, 70, an almond farmer and registered Democrat who voted for Donald J. Trump in 2016, complained that laborers were not showing up for work, for fear that immigration authorities will conduct a sweep and deport them. Like many agricultural employers here, she is up in arms over Congress’s failure to create a new guest worker program for laborers — and has told Mr. Denham so. She has already cast an early ballot for Mr. Denham in Tuesday’s primary: “He’s not perfect, but he’s trying.” Uriel Vallejo, 17, a high school senior here in Turlock, said he decided to go to college close to home, opting against a school in San Diego because it would be too risky for his undocumented parents to visit him so close to the border. He spends his afternoons canvassing for one of Mr. Denham’s Democratic opponents, Virginia Madueño, and sees Mr. Denham’s immigration push as “an act for him to get re-elected.” Ann Strahm, 50, a sociology professor at California State University, Stanislaus, said she has students who have asked, “Would you hide me?” if immigration authorities turned up at their homes. As a member of Be the Change Turlock, a new grass-roots group of self-described “pissed-off middle-aged ladies who are into arts and crafts,” Ms. Strahm is among those who have been dogging Mr. Denham with papier-mâché effigies and on social media, with pictures of milk cartons featuring the congressman and the word “missing” in bold capital letters. Yet though she is working hard to unseat Mr. Denham — in large part because of his vote to repeal the Affordable Care Act — she sounds almost sympathetic when she talks about his immigration stance, especially toward young immigrants brought to the country illegally as children. “His outward expressions toward people who are undocumented is caring,” she said. “I don’t give him much, but I can give him that.” Mr. Denham, 50, an Air Force veteran who owns a plastics company and a small almond farm, said the status of Dreamers “is personal for me.” His father-in-law, a onetime farmworker from Mexico, came to the United States on a now-defunct guest worker program and ultimately became a citizen as a result of a 1986 immigration law that conservatives still deride as “amnesty.” Mr. Denham says he helped with the paperwork. </w:t>
      </w:r>
      <w:r w:rsidRPr="002B1A67">
        <w:rPr>
          <w:rStyle w:val="StyleUnderline"/>
        </w:rPr>
        <w:t>Seven Republican Districts in California</w:t>
      </w:r>
      <w:r>
        <w:t xml:space="preserve"> Favored Clinton. Can Democrats Flip Them in November? These are the districts Democrats think they </w:t>
      </w:r>
      <w:r w:rsidRPr="002B1A67">
        <w:rPr>
          <w:rStyle w:val="StyleUnderline"/>
        </w:rPr>
        <w:t>have the best chance to flip. But it remains an open question</w:t>
      </w:r>
      <w:r>
        <w:t xml:space="preserve"> what the presidential result may mean for Democrats in the midterms. June 1, 2018 </w:t>
      </w:r>
      <w:r w:rsidRPr="002B1A67">
        <w:rPr>
          <w:rStyle w:val="StyleUnderline"/>
        </w:rPr>
        <w:t>Latinos account for nearly 45 percent of the population</w:t>
      </w:r>
      <w:r>
        <w:t xml:space="preserve"> here in the 10th District, though just 26 percent of the electorate. The district runs from the San Francisco exurb of Tracy to the heart of the San Joaquin Valley. Mr. Denham won the district in 2016 by three percentage points — as did Hillary Clinton, the Democratic presidential nominee. Here are the pieces you need to read to understand California, and what may happen there on Tuesday. • What is a jungle primary and how does it work? • Republicans are struggling to field candidates on the ballot in November. • Meanwhile, Democrats, too, are wary of a possible disaster. • Everything you need to know about the top races in the state. Around the country, the electoral math for those Republicans who have signed the petition is much the same — and in some cases worse. In South Florida, Representative Carlos Curbelo, who is leading the petition drive along with Mr. Denham, is seeking a third term in a district that Mrs. Clinton won by 16 points, four points more than he did. The nonpartisan Cook Political Report rates his race a tossup, even though his likely Democratic challenger, Debbie Mucarsel-Powell, is a virtual unknown. (Mr. Denham’s race is rated as a tossup too.) ADVERTISEMENT In Colorado, Representative Mike Coffman, a five-term incumbent in yet another tossup race, started studying Spanish in 2013 after his district’s lines were redrawn to put him in a district where one in five residents is Latino. Mrs. Clinton won there in 2016 by nine points; Mr. Coffman won by eight. In Texas, Representative Will Hurd, who touts his résumé as a former C.I.A. agent — and whose sprawling district includes roughly 800 miles of the United States’ southern border — is facing a tough challenge from Gina Ortiz Jones, a Democrat and a former Air Force Intelligence officer and Iraq war veteran. He won his district by one point in 2016; Mrs. Clinton carried it by three. Image Representative Will Hurd, Republican of Texas, is facing a tough challenge from a Democrat in his district.CreditEric Gay/Associated Press “People every election say I have a difficult election,” Mr. Hurd said in an interview, dismissing the notion that politics is at work. “This is the right thing to do.” Along with a Democrat, Representative Pete Aguilar of California, Mr. Hurd has sponsored legislation that would offer the Dreamers a path to citizenship while also beefing up border security. The bill, which has Mr. Denham’s backing, is one of four measures — including a hard-line measure offered by the Freedom Caucus — that would be taken up by the House if the petition is successful. </w:t>
      </w:r>
      <w:r w:rsidRPr="002B1A67">
        <w:rPr>
          <w:rStyle w:val="StyleUnderline"/>
        </w:rPr>
        <w:t>While many Republicans are railing against so-called sanctuary cities</w:t>
      </w:r>
      <w:r>
        <w:t xml:space="preserve">, Mr. </w:t>
      </w:r>
      <w:r w:rsidRPr="002B1A67">
        <w:rPr>
          <w:rStyle w:val="StyleUnderline"/>
        </w:rPr>
        <w:t>Denham and</w:t>
      </w:r>
      <w:r>
        <w:t xml:space="preserve"> the </w:t>
      </w:r>
      <w:r w:rsidRPr="002B1A67">
        <w:rPr>
          <w:rStyle w:val="StyleUnderline"/>
        </w:rPr>
        <w:t>others are walking a fine line, trying to appease conservatives while putting</w:t>
      </w:r>
      <w:r>
        <w:t xml:space="preserve"> just enough </w:t>
      </w:r>
      <w:r w:rsidRPr="002B1A67">
        <w:rPr>
          <w:rStyle w:val="StyleUnderline"/>
        </w:rPr>
        <w:t>distance between themselves and the president to attract support from independents and crossover Democrats</w:t>
      </w:r>
      <w:r>
        <w:t xml:space="preserve">. Mr. Denham considers himself “fairly conservative” — he also supports building the wall that Mr. Trump has proposed at the southern border with Mexico — and votes with the president 97 percent of the time, according to the FiveThirtyEight website. In Washington, he is active in the Republican Main Street Partnership, a coalition of business-minded Republicans whose president, Sarah Chamberlain, says </w:t>
      </w:r>
      <w:r w:rsidRPr="002B1A67">
        <w:rPr>
          <w:rStyle w:val="Emphasis"/>
        </w:rPr>
        <w:t>a Denham loss would be an awful harbinger for the party</w:t>
      </w:r>
      <w:r>
        <w:t>. ADVERTISEMENT “</w:t>
      </w:r>
      <w:r w:rsidRPr="002B1A67">
        <w:rPr>
          <w:rStyle w:val="Emphasis"/>
        </w:rPr>
        <w:t>If Denham loses, Nancy Pelosi is speaker</w:t>
      </w:r>
      <w:r>
        <w:t xml:space="preserve">,” she said, </w:t>
      </w:r>
      <w:r w:rsidRPr="002B1A67">
        <w:rPr>
          <w:rStyle w:val="Emphasis"/>
        </w:rPr>
        <w:t>referring to the House Democratic leader</w:t>
      </w:r>
      <w:r>
        <w:t>.</w:t>
      </w:r>
    </w:p>
    <w:p w:rsidR="00730FAE" w:rsidRDefault="00730FAE" w:rsidP="00730FAE">
      <w:pPr>
        <w:pStyle w:val="Heading3"/>
      </w:pPr>
      <w:r>
        <w:t>IL – immigration key</w:t>
      </w:r>
    </w:p>
    <w:p w:rsidR="008B0F15" w:rsidRPr="008E0E91" w:rsidRDefault="008B0F15" w:rsidP="008B0F15">
      <w:pPr>
        <w:pStyle w:val="Heading4"/>
      </w:pPr>
      <w:r>
        <w:t>Immigration is the key issue---it’s the fiercest point of resistance, and it’s overwhelmingly salient</w:t>
      </w:r>
    </w:p>
    <w:p w:rsidR="008B0F15" w:rsidRPr="008E0E91" w:rsidRDefault="008B0F15" w:rsidP="008B0F15">
      <w:r>
        <w:rPr>
          <w:b/>
        </w:rPr>
        <w:t xml:space="preserve">Charity 6/28 </w:t>
      </w:r>
      <w:r>
        <w:t>[Justin Charity, The Kicker; June 28, 2018] “</w:t>
      </w:r>
      <w:r w:rsidRPr="008E0E91">
        <w:rPr>
          <w:rStyle w:val="Emphasis"/>
        </w:rPr>
        <w:t>Thin ICE: This Is the Biggest Wedge Issue in the Next Election Cycle</w:t>
      </w:r>
      <w:r>
        <w:t>,” www.theringer.com/2018/6/28/17512524/ice-immigration-donald-trump-alexandria-ocasio-cortez-cynthia-nixon-election//BPuch</w:t>
      </w:r>
    </w:p>
    <w:p w:rsidR="008B0F15" w:rsidRDefault="008B0F15" w:rsidP="008B0F15">
      <w:pPr>
        <w:rPr>
          <w:rStyle w:val="StyleUnderline"/>
        </w:rPr>
      </w:pPr>
      <w:r w:rsidRPr="00D34205">
        <w:t xml:space="preserve">Pelosi’s naïveté spells doom. </w:t>
      </w:r>
      <w:r w:rsidRPr="00AA06D1">
        <w:rPr>
          <w:rStyle w:val="StyleUnderline"/>
        </w:rPr>
        <w:t>The chaotic nature of the Trump administration has made it difficult to predict the 2018 midterm conditions with any great certainty. Each week there are new outrages</w:t>
      </w:r>
      <w:r w:rsidRPr="00D34205">
        <w:t xml:space="preserve">, which provoke </w:t>
      </w:r>
      <w:r w:rsidRPr="00AA06D1">
        <w:rPr>
          <w:rStyle w:val="StyleUnderline"/>
        </w:rPr>
        <w:t xml:space="preserve">new political crises. But there’s a singular, all-consuming priority that has come to define the president’s political agenda: </w:t>
      </w:r>
      <w:r w:rsidRPr="00AA06D1">
        <w:rPr>
          <w:rStyle w:val="Emphasis"/>
        </w:rPr>
        <w:t>immigration</w:t>
      </w:r>
      <w:r w:rsidRPr="00AA06D1">
        <w:rPr>
          <w:rStyle w:val="StyleUnderline"/>
        </w:rPr>
        <w:t>.</w:t>
      </w:r>
      <w:r>
        <w:rPr>
          <w:rStyle w:val="StyleUnderline"/>
        </w:rPr>
        <w:t xml:space="preserve"> </w:t>
      </w:r>
      <w:r w:rsidRPr="00E35471">
        <w:rPr>
          <w:rStyle w:val="StyleUnderline"/>
        </w:rPr>
        <w:t>Trump’s original campaign promise was a vow to curb illegal immigration</w:t>
      </w:r>
      <w:r w:rsidRPr="00D34205">
        <w:t xml:space="preserve"> across the Mexican border. </w:t>
      </w:r>
      <w:r w:rsidRPr="00E35471">
        <w:rPr>
          <w:rStyle w:val="StyleUnderline"/>
        </w:rPr>
        <w:t>His opening presidential gambit</w:t>
      </w:r>
      <w:r w:rsidRPr="00D34205">
        <w:t>—and the earliest disaster of his administration—</w:t>
      </w:r>
      <w:r w:rsidRPr="00E35471">
        <w:rPr>
          <w:rStyle w:val="StyleUnderline"/>
        </w:rPr>
        <w:t>was a ban blocking travel from seven Middle Eastern</w:t>
      </w:r>
      <w:r w:rsidRPr="00D34205">
        <w:t xml:space="preserve"> </w:t>
      </w:r>
      <w:r w:rsidRPr="00E35471">
        <w:rPr>
          <w:rStyle w:val="StyleUnderline"/>
        </w:rPr>
        <w:t>countries</w:t>
      </w:r>
      <w:r w:rsidRPr="00D34205">
        <w:t xml:space="preserve">, such as Iraq and Libya, with large and supposedly violent Muslim populations. On Tuesday, the Supreme Court upheld the third and final version of the travel ban, which it found was devoid of any specific “religious animus.” </w:t>
      </w:r>
      <w:r w:rsidRPr="00E35471">
        <w:rPr>
          <w:rStyle w:val="StyleUnderline"/>
        </w:rPr>
        <w:t>Overall, the Supreme Court has rendered a series of judgments about immigration, labor rights, voting rights, and commercial discrimination that have gravely demoralized Trump’s critics</w:t>
      </w:r>
      <w:r w:rsidRPr="00D34205">
        <w:t xml:space="preserve">. On Wednesday afternoon, Anthony Kennedy announced his retirement from the Supreme Court, effective July 31; Kennedy sided with the conservative majority in the travel ban case, but he’s been the crucial swing vote in high-profile Supreme Court decisions during his tenure. </w:t>
      </w:r>
      <w:r w:rsidRPr="00E35471">
        <w:rPr>
          <w:rStyle w:val="StyleUnderline"/>
        </w:rPr>
        <w:t>Trump’s critics</w:t>
      </w:r>
      <w:r w:rsidRPr="00D34205">
        <w:t xml:space="preserve"> now </w:t>
      </w:r>
      <w:r w:rsidRPr="00E35471">
        <w:rPr>
          <w:rStyle w:val="StyleUnderline"/>
        </w:rPr>
        <w:t>fear that the president will replace Kennedy with a more staunch conservative who will further reinforce his fearsome agenda.</w:t>
      </w:r>
      <w:r w:rsidRPr="00D34205">
        <w:t xml:space="preserve"> Among Trump’s critics, </w:t>
      </w:r>
      <w:r w:rsidRPr="00E35471">
        <w:rPr>
          <w:rStyle w:val="StyleUnderline"/>
        </w:rPr>
        <w:t>national politics has become a losing battle to preserve the rule of law. Unlike the</w:t>
      </w:r>
      <w:r w:rsidRPr="00D34205">
        <w:t xml:space="preserve"> resigned </w:t>
      </w:r>
      <w:r w:rsidRPr="00E35471">
        <w:rPr>
          <w:rStyle w:val="StyleUnderline"/>
        </w:rPr>
        <w:t>Democratic establishment</w:t>
      </w:r>
      <w:r w:rsidRPr="00D34205">
        <w:t>—which is already clearing the deck for Trump’s pick to succeed Kennedy on the Supreme Court—</w:t>
      </w:r>
      <w:r w:rsidRPr="00E35471">
        <w:rPr>
          <w:rStyle w:val="Emphasis"/>
        </w:rPr>
        <w:t>Democratic challengers</w:t>
      </w:r>
      <w:r w:rsidRPr="00D34205">
        <w:t xml:space="preserve"> such as Ocasio-Cortez and Nixon </w:t>
      </w:r>
      <w:r w:rsidRPr="00E35471">
        <w:rPr>
          <w:rStyle w:val="Emphasis"/>
        </w:rPr>
        <w:t>have seized upon this popular anxiety</w:t>
      </w:r>
      <w:r w:rsidRPr="00E35471">
        <w:rPr>
          <w:rStyle w:val="StyleUnderline"/>
        </w:rPr>
        <w:t>; their calls to abolish ICE underscore a great collapse in the Democratic base’s faith in American institutions</w:t>
      </w:r>
      <w:r w:rsidRPr="00D34205">
        <w:t xml:space="preserve">. Notably, ICE predates Trump; the George W. Bush administration and Congress created the agency 18 months after 9/11 to oversee criminal investigations, immigrant detentions, and deportations. Quietly, Barack Obama oversaw the beginnings of the family separation crisis at the U.S.-Mexico border. But the </w:t>
      </w:r>
      <w:r w:rsidRPr="00E35471">
        <w:rPr>
          <w:rStyle w:val="Emphasis"/>
        </w:rPr>
        <w:t>Trump administration’s belligerent rhetoric about immigrants, coupled with an intrusive and brutish program of arrests, detentions, and deportations, have shrouded ICE in infamy and urgency</w:t>
      </w:r>
      <w:r w:rsidRPr="00D34205">
        <w:t xml:space="preserve">. Suddenly, </w:t>
      </w:r>
      <w:r w:rsidRPr="00E35471">
        <w:rPr>
          <w:rStyle w:val="StyleUnderline"/>
        </w:rPr>
        <w:t>it’s quite common for liberals</w:t>
      </w:r>
      <w:r w:rsidRPr="00D34205">
        <w:t xml:space="preserve">, including civil rights activists as well as Democratic politicians, </w:t>
      </w:r>
      <w:r w:rsidRPr="00E35471">
        <w:rPr>
          <w:rStyle w:val="StyleUnderline"/>
        </w:rPr>
        <w:t>to compare ICE to the Gestapo</w:t>
      </w:r>
      <w:r w:rsidRPr="00D34205">
        <w:t xml:space="preserve">—another civil security apparatus that right-wing officials seized, expanded, and transformed into a monstrous police force tasked with racial purification through “deportation.” </w:t>
      </w:r>
      <w:r w:rsidRPr="00E35471">
        <w:rPr>
          <w:rStyle w:val="StyleUnderline"/>
        </w:rPr>
        <w:t xml:space="preserve">Once upon a time, </w:t>
      </w:r>
      <w:r w:rsidRPr="00E35471">
        <w:rPr>
          <w:rStyle w:val="Emphasis"/>
        </w:rPr>
        <w:t>immigration</w:t>
      </w:r>
      <w:r w:rsidRPr="00E35471">
        <w:rPr>
          <w:rStyle w:val="StyleUnderline"/>
        </w:rPr>
        <w:t xml:space="preserve"> was Trump’s proudest, unrelenting concern. Now, it’s become </w:t>
      </w:r>
      <w:r w:rsidRPr="00E35471">
        <w:rPr>
          <w:rStyle w:val="Emphasis"/>
        </w:rPr>
        <w:t>a public-opinion sinkhole</w:t>
      </w:r>
      <w:r w:rsidRPr="00E35471">
        <w:rPr>
          <w:rStyle w:val="StyleUnderline"/>
        </w:rPr>
        <w:t xml:space="preserve"> for the president </w:t>
      </w:r>
      <w:r w:rsidRPr="00E35471">
        <w:rPr>
          <w:rStyle w:val="Emphasis"/>
        </w:rPr>
        <w:t>and the fiercest point of mobilization against the Trump administration and the Republican majorities in Congress</w:t>
      </w:r>
      <w:r w:rsidRPr="00D34205">
        <w:t xml:space="preserve">. Alexandria Ocasio-Cortez represents the upper bound of the Democratic imagination. She enters Democratic politics with an urgency that the party establishment has otherwise repressed, or betrayed, since Trump’s day one. In the Bronx and Queens, Ocasio-Cortez mobilized an otherwise demoralized base of supporters to turn out with exceptional force. In Texas—and in general—she’s addressing grave concerns, with great clarity. </w:t>
      </w:r>
      <w:r w:rsidRPr="00E35471">
        <w:rPr>
          <w:rStyle w:val="StyleUnderline"/>
        </w:rPr>
        <w:t>In an ideal world, candidates</w:t>
      </w:r>
      <w:r w:rsidRPr="00D34205">
        <w:t xml:space="preserve"> like her </w:t>
      </w:r>
      <w:r w:rsidRPr="00E35471">
        <w:rPr>
          <w:rStyle w:val="StyleUnderline"/>
        </w:rPr>
        <w:t>will motivate voters all throughout the country.</w:t>
      </w:r>
      <w:r>
        <w:rPr>
          <w:rStyle w:val="StyleUnderline"/>
        </w:rPr>
        <w:t xml:space="preserve"> </w:t>
      </w:r>
    </w:p>
    <w:p w:rsidR="008B0F15" w:rsidRPr="008975CD" w:rsidRDefault="008B0F15" w:rsidP="008B0F15">
      <w:pPr>
        <w:pStyle w:val="Heading4"/>
      </w:pPr>
      <w:r>
        <w:t xml:space="preserve">Trump is tying himself to GOP candidates – that forces them to take on the </w:t>
      </w:r>
      <w:r>
        <w:rPr>
          <w:u w:val="single"/>
        </w:rPr>
        <w:t>immigration issue</w:t>
      </w:r>
    </w:p>
    <w:p w:rsidR="008B0F15" w:rsidRPr="00D34205" w:rsidRDefault="008B0F15" w:rsidP="008B0F15">
      <w:r>
        <w:rPr>
          <w:b/>
        </w:rPr>
        <w:t xml:space="preserve">Merica 6/20 </w:t>
      </w:r>
      <w:r>
        <w:t>[Dan Merica, CNN; June 20, 2018] “Trump ramps up midterm travel as Republicans grow worried about immigration debate” www.cnn.com/2018/06/20/politics/trump-midterms-travel-ramps-up/index.html//BPuch</w:t>
      </w:r>
    </w:p>
    <w:p w:rsidR="008B0F15" w:rsidRDefault="008B0F15" w:rsidP="008B0F15">
      <w:r w:rsidRPr="00D34205">
        <w:t xml:space="preserve">President Donald </w:t>
      </w:r>
      <w:r w:rsidRPr="009D1F04">
        <w:rPr>
          <w:rStyle w:val="StyleUnderline"/>
        </w:rPr>
        <w:t>Trump is ramping up</w:t>
      </w:r>
      <w:r w:rsidRPr="00D34205">
        <w:t xml:space="preserve"> his </w:t>
      </w:r>
      <w:r w:rsidRPr="009D1F04">
        <w:rPr>
          <w:rStyle w:val="StyleUnderline"/>
        </w:rPr>
        <w:t>political travel ahead of the midterm elections</w:t>
      </w:r>
      <w:r w:rsidRPr="00D34205">
        <w:t xml:space="preserve">, eying November as the most potent referendum on his presidency </w:t>
      </w:r>
      <w:r w:rsidRPr="009D1F04">
        <w:rPr>
          <w:rStyle w:val="StyleUnderline"/>
        </w:rPr>
        <w:t>even as he faces widespread condemnation over</w:t>
      </w:r>
      <w:r w:rsidRPr="00D34205">
        <w:t xml:space="preserve"> his administration's "zero tolerance" </w:t>
      </w:r>
      <w:r w:rsidRPr="009D1F04">
        <w:rPr>
          <w:rStyle w:val="StyleUnderline"/>
        </w:rPr>
        <w:t>immigration policy</w:t>
      </w:r>
      <w:r w:rsidRPr="00D34205">
        <w:t xml:space="preserve">. </w:t>
      </w:r>
      <w:r w:rsidRPr="009D1F04">
        <w:rPr>
          <w:rStyle w:val="StyleUnderline"/>
        </w:rPr>
        <w:t>Trump's focus on the midterms</w:t>
      </w:r>
      <w:r w:rsidRPr="00D34205">
        <w:t xml:space="preserve">, which Republicans believe </w:t>
      </w:r>
      <w:r w:rsidRPr="009D1F04">
        <w:rPr>
          <w:rStyle w:val="StyleUnderline"/>
        </w:rPr>
        <w:t>will come with an invigoration of the President's loyal base</w:t>
      </w:r>
      <w:r w:rsidRPr="00D34205">
        <w:t xml:space="preserve">, is welcome news for some Republicans focused on keeping their majority in the House. But those same operatives admit </w:t>
      </w:r>
      <w:r w:rsidRPr="009D1F04">
        <w:rPr>
          <w:rStyle w:val="StyleUnderline"/>
        </w:rPr>
        <w:t xml:space="preserve">it also comes with significant political risk: </w:t>
      </w:r>
      <w:r w:rsidRPr="009D1F04">
        <w:rPr>
          <w:rStyle w:val="Emphasis"/>
        </w:rPr>
        <w:t>Trump's presence fires up Democrats</w:t>
      </w:r>
      <w:r w:rsidRPr="009D1F04">
        <w:rPr>
          <w:rStyle w:val="StyleUnderline"/>
        </w:rPr>
        <w:t>, puts every race in a national context</w:t>
      </w:r>
      <w:r w:rsidRPr="00D34205">
        <w:t xml:space="preserve"> </w:t>
      </w:r>
      <w:r w:rsidRPr="009D1F04">
        <w:rPr>
          <w:rStyle w:val="StyleUnderline"/>
        </w:rPr>
        <w:t>that can be detrimental to Republican candidates</w:t>
      </w:r>
      <w:r w:rsidRPr="00D34205">
        <w:t xml:space="preserve"> and risks knocking campaigns off message by </w:t>
      </w:r>
      <w:r w:rsidRPr="009D1F04">
        <w:rPr>
          <w:rStyle w:val="Emphasis"/>
        </w:rPr>
        <w:t>forcing them to take on</w:t>
      </w:r>
      <w:r w:rsidRPr="009D1F04">
        <w:rPr>
          <w:rStyle w:val="StyleUnderline"/>
        </w:rPr>
        <w:t xml:space="preserve"> sticky issues like </w:t>
      </w:r>
      <w:r w:rsidRPr="009D1F04">
        <w:rPr>
          <w:rStyle w:val="Emphasis"/>
        </w:rPr>
        <w:t>immigration</w:t>
      </w:r>
      <w:r w:rsidRPr="00D34205">
        <w:t xml:space="preserve">. As </w:t>
      </w:r>
      <w:r w:rsidRPr="009D1F04">
        <w:rPr>
          <w:rStyle w:val="StyleUnderline"/>
        </w:rPr>
        <w:t>Trump</w:t>
      </w:r>
      <w:r w:rsidRPr="00D34205">
        <w:t xml:space="preserve"> has increased his focus on the midterms, he </w:t>
      </w:r>
      <w:r w:rsidRPr="009D1F04">
        <w:rPr>
          <w:rStyle w:val="StyleUnderline"/>
        </w:rPr>
        <w:t>has made clear</w:t>
      </w:r>
      <w:r w:rsidRPr="00D34205">
        <w:t xml:space="preserve"> this week that he </w:t>
      </w:r>
      <w:r w:rsidRPr="009D1F04">
        <w:rPr>
          <w:rStyle w:val="StyleUnderline"/>
        </w:rPr>
        <w:t>plans to make immigration central</w:t>
      </w:r>
      <w:r w:rsidRPr="00D34205">
        <w:t xml:space="preserve"> to his messaging this campaign season. Revisiting the anti-immigrant attacks that animated much of his 2016 campaign, Trump pledged that the United States "will not be a migrant camp and it will not be a refugee holding facility" and argued that undocumented immigrants "pour into and infest our Country." "Democrats are the problem," he said stridently on Tuesday. Armed with that messaging, Trump will embark on a week-long sprint that will take him to five key states -- Minnesota, Nevada, South Carolina, North Dakota and Wisconsin. The President will first headline a rally in Duluth, Minnesota on Wednesday, touting a series of Republican candidates in the state. On Saturday, Trump will then rally with Republicans in Las Vegas and headline a fundraiser for Sen. Dean Heller, arguably the most endangered Republican incumbent in the Senate. Trump will then travel to South Carolina on Monday, according to two sources with knowledge of the President's plans, rallying with incumbent South Carolina Gov. Henry McMaster who finds himself in a difficult runoff election against John Warren. Trump's week of travel will then take him to Fargo, North Dakota on June 27, where he is expected to tout Rep. Kevin Cramer, the Republican Senate candidate looking to unseat Democrat Sen. Heidi Heitkamp. According to Republicans with knowledge of Trump's plans, the President will then travel to Wisconsin the following day for a 250-person fundraiser with the Trump Victory Committee and the Republican National Committee in Milwaukee. One Republican told CNN that the RNC expects to raise $3 million at the event. RNC chairwoman Ronna McDaniel will be in attendance, according to the Republican source. Trump has told aides that he expects to constantly be on the road for the midterms, with an increased focus on large rallies that bring hundreds of his supporters together for lengthy speeches full of red-meat. "He has said he expects to be on the road five or six times a week," said Bill Stepien, White House political director. "And nothing revs up the base, garners attention and draws contrast with those who have obstructed this President every step of the way like a rally, so I expect his tactic to be used quite often." </w:t>
      </w:r>
      <w:r w:rsidRPr="00BD06B2">
        <w:rPr>
          <w:rStyle w:val="StyleUnderline"/>
        </w:rPr>
        <w:t>Republican candidates are well aware that the President's presence comes with risks</w:t>
      </w:r>
      <w:r w:rsidRPr="00D34205">
        <w:t xml:space="preserve">. "I think he's got better things to do at this point," Young Kim, the Republican candidate running to replace Rep. Ed Royce in Southern California, told CNN before June's California primary. Though she admitted she wouldn't reject his help outright, she said it would have to be the right kind of help. But some candidates are calculating that the benefits outweigh the hazards. "I am very excited that the President has decided to make Duluth one of his campaign stops," said Pete Stauber, the Republican candidate running to flip Minnesota's 8th Congressional District who will rally with Trump on Wednesday. "This event just reaffirms how important this open seat is both to our district and Republicans nationally and we are excited to be hosting the President in the 8th District Wednesday." It is not happenstance that Trump is heading to Duluth, either. The blue-collar area is, in the eyes of most Republicans, prime territory for Trump to flip longtime Democratic voters with a pledge to protect the steel industry powered by the nearby Iron Range, a group of major iron deposits in northern Minnesota. The Trump re-election campaign is making Minnesota an early priority after losing by only 2 percentage points to Hillary Clinton in 2016 -- the closest the state has come to tilting Republican in a generation. Richard Nixon was the last Republican to carry the state in a presidential race. The race was tight in the Duluth area, too. But the President proved during the election that the right kind of Republican can compete in the state known for its liberal icons, welcome news for Republicans like Jim Hagedorn, a Republican House candidate in southern Minnesota. "I have made very clear: I am running to be a conservative reinforcement in the House and to partner with President Trump and like-minded colleagues," said Hagedorn, who made the four-hour drive up to Duluth the day before Trump was set to arrive. While it is difficult for aides to predict what the traditionally free-wheeling Trump will say once he takes the stage before a campaign crowd, Michael </w:t>
      </w:r>
      <w:r w:rsidRPr="00D34205">
        <w:rPr>
          <w:rStyle w:val="StyleUnderline"/>
        </w:rPr>
        <w:t>Glassner</w:t>
      </w:r>
      <w:r w:rsidRPr="00D34205">
        <w:t xml:space="preserve">, the COO of Trump's 2020 campaign, </w:t>
      </w:r>
      <w:r w:rsidRPr="00D34205">
        <w:rPr>
          <w:rStyle w:val="StyleUnderline"/>
        </w:rPr>
        <w:t>said the President will discuss economic growth, trade and his summit with North Korean leader Kim Jong Un</w:t>
      </w:r>
      <w:r w:rsidRPr="00D34205">
        <w:t xml:space="preserve">. But </w:t>
      </w:r>
      <w:r w:rsidRPr="00D34205">
        <w:rPr>
          <w:rStyle w:val="Emphasis"/>
        </w:rPr>
        <w:t>it is unlikely that Trump</w:t>
      </w:r>
      <w:r w:rsidRPr="00D34205">
        <w:rPr>
          <w:rStyle w:val="StyleUnderline"/>
        </w:rPr>
        <w:t>, who is in the middle of a firestorm over families coming to the United States illegally</w:t>
      </w:r>
      <w:r w:rsidRPr="00D34205">
        <w:t xml:space="preserve"> being separated, </w:t>
      </w:r>
      <w:r w:rsidRPr="00D34205">
        <w:rPr>
          <w:rStyle w:val="Emphasis"/>
        </w:rPr>
        <w:t>will be able to avoid the immigration debate</w:t>
      </w:r>
      <w:r w:rsidRPr="00D34205">
        <w:t xml:space="preserve">, even if he will be more than 1,500 miles from the US-Mexico border. Immigration animated Trump's 2016 campaign and the issue remains relevant in Minnesota, where farm workers are a staple of the economy in the southern reaches of the state and there is a large Somali population in the Twin Cities. </w:t>
      </w:r>
      <w:r w:rsidRPr="00D34205">
        <w:rPr>
          <w:rStyle w:val="StyleUnderline"/>
        </w:rPr>
        <w:t>Trump plans to continue that rhetoric through November</w:t>
      </w:r>
      <w:r w:rsidRPr="00D34205">
        <w:t xml:space="preserve">, sources with knowledge of his plans tell CNN, </w:t>
      </w:r>
      <w:r w:rsidRPr="00D34205">
        <w:rPr>
          <w:rStyle w:val="StyleUnderline"/>
        </w:rPr>
        <w:t>believing that immigration is the kind of political issue to invigorate voters</w:t>
      </w:r>
      <w:r w:rsidRPr="00D34205">
        <w:t xml:space="preserve"> that flocked to him in 2016.</w:t>
      </w:r>
    </w:p>
    <w:p w:rsidR="006C69F1" w:rsidRDefault="006C69F1" w:rsidP="006C69F1">
      <w:pPr>
        <w:pStyle w:val="Heading4"/>
      </w:pPr>
      <w:r>
        <w:t>It's reverse causal---staying the course on immigration takes down the GOP</w:t>
      </w:r>
    </w:p>
    <w:p w:rsidR="006C69F1" w:rsidRPr="006C69F1" w:rsidRDefault="006C69F1" w:rsidP="006C69F1">
      <w:r w:rsidRPr="006C69F1">
        <w:rPr>
          <w:rStyle w:val="Style13ptBold"/>
        </w:rPr>
        <w:t>McCammond 18</w:t>
      </w:r>
      <w:r>
        <w:t xml:space="preserve"> (Alexi, “The immigration numbers that could hurt Republicans in 2018,” Axios, https://www.axios.com/immigration-polling-2018-midterm-elections-089f8096-dc36-4df9-a601-9841da31531d.html)</w:t>
      </w:r>
    </w:p>
    <w:p w:rsidR="006C69F1" w:rsidRDefault="006C69F1" w:rsidP="006C69F1">
      <w:r>
        <w:t xml:space="preserve">Why it matters: </w:t>
      </w:r>
      <w:r w:rsidRPr="006C69F1">
        <w:rPr>
          <w:rStyle w:val="StyleUnderline"/>
        </w:rPr>
        <w:t xml:space="preserve">Republicans running for Congress are already facing tough odds at keeping control of the House. The </w:t>
      </w:r>
      <w:r w:rsidRPr="006C69F1">
        <w:rPr>
          <w:rStyle w:val="Emphasis"/>
        </w:rPr>
        <w:t>growing opposition to immigration policies</w:t>
      </w:r>
      <w:r w:rsidRPr="006C69F1">
        <w:rPr>
          <w:rStyle w:val="StyleUnderline"/>
        </w:rPr>
        <w:t xml:space="preserve"> under</w:t>
      </w:r>
      <w:r>
        <w:t xml:space="preserve"> President </w:t>
      </w:r>
      <w:r w:rsidRPr="006C69F1">
        <w:rPr>
          <w:rStyle w:val="StyleUnderline"/>
        </w:rPr>
        <w:t xml:space="preserve">Trump and his party could </w:t>
      </w:r>
      <w:r w:rsidRPr="006C69F1">
        <w:rPr>
          <w:rStyle w:val="Emphasis"/>
        </w:rPr>
        <w:t>hurt them in November</w:t>
      </w:r>
      <w:r>
        <w:t>.</w:t>
      </w:r>
    </w:p>
    <w:p w:rsidR="006C69F1" w:rsidRDefault="006C69F1" w:rsidP="006C69F1">
      <w:r>
        <w:t>Show less</w:t>
      </w:r>
    </w:p>
    <w:p w:rsidR="006C69F1" w:rsidRDefault="006C69F1" w:rsidP="006C69F1">
      <w:r>
        <w:t>What they're saying: A Republican operative who's helping GOP candidates get elected to Congress told NBC News that "the images are devastating" and this issue will "absolutely" hurt their chances in the midterms.</w:t>
      </w:r>
    </w:p>
    <w:p w:rsidR="006C69F1" w:rsidRDefault="006C69F1" w:rsidP="006C69F1">
      <w:r>
        <w:t>Tim Malloy, assistant director of the Quinnipiac University Poll, said in a statement: "Neither quotes from the Bible nor get-tough talk can soften the images of crying children nor reverse the pain so many Americans feel."</w:t>
      </w:r>
    </w:p>
    <w:p w:rsidR="006C69F1" w:rsidRDefault="006C69F1" w:rsidP="006C69F1">
      <w:r>
        <w:t>A separate GOP strategist told NBC: "The media will broadcast these images of brutality and chaos and the public will associate them with the Republicans that run the House and the Senate — but most of all with President Trump."</w:t>
      </w:r>
    </w:p>
    <w:p w:rsidR="006C69F1" w:rsidRDefault="006C69F1" w:rsidP="006C69F1">
      <w:r>
        <w:t>Be smart: Many top Republican lawmakers have been speaking out against this immigration policy.</w:t>
      </w:r>
    </w:p>
    <w:p w:rsidR="006C69F1" w:rsidRPr="008B0F15" w:rsidRDefault="006C69F1" w:rsidP="008B0F15">
      <w:r w:rsidRPr="006C69F1">
        <w:rPr>
          <w:rStyle w:val="StyleUnderline"/>
        </w:rPr>
        <w:t xml:space="preserve">The bottom line: The midterm election was already a referendum on the GOP and Trump. Whether they disagree with the </w:t>
      </w:r>
      <w:r w:rsidRPr="006C69F1">
        <w:rPr>
          <w:rStyle w:val="Emphasis"/>
        </w:rPr>
        <w:t>ongoing immigration decisions</w:t>
      </w:r>
      <w:r>
        <w:t xml:space="preserve"> or they're not happy with the Republican tax plan, </w:t>
      </w:r>
      <w:r w:rsidRPr="006C69F1">
        <w:rPr>
          <w:rStyle w:val="StyleUnderline"/>
        </w:rPr>
        <w:t>voters will take these issues to the polls</w:t>
      </w:r>
      <w:r>
        <w:t>.</w:t>
      </w:r>
    </w:p>
    <w:p w:rsidR="00B60E59" w:rsidRDefault="00040AD4" w:rsidP="00B535DB">
      <w:pPr>
        <w:pStyle w:val="Heading4"/>
      </w:pPr>
      <w:r>
        <w:t xml:space="preserve">Immigration is the </w:t>
      </w:r>
      <w:r w:rsidRPr="008861E4">
        <w:rPr>
          <w:u w:val="single"/>
        </w:rPr>
        <w:t>key issue</w:t>
      </w:r>
      <w:r>
        <w:t>---dems</w:t>
      </w:r>
      <w:r w:rsidR="00730FAE">
        <w:t xml:space="preserve"> need Trump to remain stridently anti-immigrant to use it against the GOP</w:t>
      </w:r>
    </w:p>
    <w:p w:rsidR="00B535DB" w:rsidRDefault="00B535DB" w:rsidP="00B535DB">
      <w:pPr>
        <w:rPr>
          <w:rStyle w:val="Style13ptBold"/>
        </w:rPr>
      </w:pPr>
      <w:r>
        <w:rPr>
          <w:rStyle w:val="Style13ptBold"/>
        </w:rPr>
        <w:t xml:space="preserve">CBSN ’18 </w:t>
      </w:r>
    </w:p>
    <w:p w:rsidR="00B535DB" w:rsidRDefault="00B535DB" w:rsidP="00B535DB">
      <w:r>
        <w:t>(CBSN, 4-5-2018, "Dems, GOP use immigration differently in midterm campaigns," CBS News, date accessed: 5.6.18, https://www.cbsnews.com/news/dems-gop-use-immigration-differently-in-midterm-campaigns/)</w:t>
      </w:r>
    </w:p>
    <w:p w:rsidR="00B535DB" w:rsidRDefault="00B535DB" w:rsidP="00B535DB">
      <w:r>
        <w:t xml:space="preserve">WASHINGTON — </w:t>
      </w:r>
      <w:r>
        <w:rPr>
          <w:rStyle w:val="StyleUnderline"/>
        </w:rPr>
        <w:t xml:space="preserve">Both </w:t>
      </w:r>
      <w:r w:rsidRPr="00040AD4">
        <w:rPr>
          <w:rStyle w:val="StyleUnderline"/>
          <w:highlight w:val="yellow"/>
        </w:rPr>
        <w:t>Democrats and Republicans</w:t>
      </w:r>
      <w:r>
        <w:rPr>
          <w:rStyle w:val="StyleUnderline"/>
        </w:rPr>
        <w:t xml:space="preserve"> think the stalemate between President Trump and Congress over immigration can help them in November's congressional elections.</w:t>
      </w:r>
      <w:r>
        <w:t xml:space="preserve"> </w:t>
      </w:r>
      <w:r>
        <w:rPr>
          <w:rStyle w:val="StyleUnderline"/>
        </w:rPr>
        <w:t>Each could be right.</w:t>
      </w:r>
      <w:r w:rsidR="002B1A67">
        <w:rPr>
          <w:rStyle w:val="StyleUnderline"/>
        </w:rPr>
        <w:t xml:space="preserve"> </w:t>
      </w:r>
      <w:r>
        <w:t xml:space="preserve">In House races across the country, </w:t>
      </w:r>
      <w:r>
        <w:rPr>
          <w:rStyle w:val="StyleUnderline"/>
        </w:rPr>
        <w:t xml:space="preserve">both parties </w:t>
      </w:r>
      <w:r w:rsidRPr="00040AD4">
        <w:rPr>
          <w:rStyle w:val="StyleUnderline"/>
          <w:highlight w:val="yellow"/>
        </w:rPr>
        <w:t>are using the</w:t>
      </w:r>
      <w:r>
        <w:rPr>
          <w:rStyle w:val="StyleUnderline"/>
        </w:rPr>
        <w:t xml:space="preserve"> fight over </w:t>
      </w:r>
      <w:r w:rsidRPr="00040AD4">
        <w:rPr>
          <w:rStyle w:val="StyleUnderline"/>
          <w:highlight w:val="yellow"/>
        </w:rPr>
        <w:t>immigration</w:t>
      </w:r>
      <w:r>
        <w:t xml:space="preserve"> — fanned by tweets from Mr. Trump about a crisis on the Mexican border that others say doesn't exist — </w:t>
      </w:r>
      <w:r w:rsidRPr="00040AD4">
        <w:rPr>
          <w:rStyle w:val="StyleUnderline"/>
          <w:highlight w:val="yellow"/>
        </w:rPr>
        <w:t>to fire up</w:t>
      </w:r>
      <w:r>
        <w:rPr>
          <w:rStyle w:val="StyleUnderline"/>
        </w:rPr>
        <w:t xml:space="preserve"> base </w:t>
      </w:r>
      <w:r w:rsidRPr="00040AD4">
        <w:rPr>
          <w:rStyle w:val="StyleUnderline"/>
          <w:highlight w:val="yellow"/>
        </w:rPr>
        <w:t>voters in midterm elections</w:t>
      </w:r>
      <w:r w:rsidRPr="00040AD4">
        <w:rPr>
          <w:highlight w:val="yellow"/>
        </w:rPr>
        <w:t xml:space="preserve">. </w:t>
      </w:r>
      <w:r w:rsidRPr="00040AD4">
        <w:rPr>
          <w:rStyle w:val="StyleUnderline"/>
          <w:highlight w:val="yellow"/>
        </w:rPr>
        <w:t>Democrats think it can help them reach minorities, young people and suburban moderates repelled by</w:t>
      </w:r>
      <w:r>
        <w:rPr>
          <w:rStyle w:val="StyleUnderline"/>
        </w:rPr>
        <w:t xml:space="preserve"> Mr. </w:t>
      </w:r>
      <w:r w:rsidRPr="00730FAE">
        <w:rPr>
          <w:rStyle w:val="StyleUnderline"/>
          <w:highlight w:val="yellow"/>
        </w:rPr>
        <w:t xml:space="preserve">Trump's </w:t>
      </w:r>
      <w:r w:rsidRPr="00730FAE">
        <w:rPr>
          <w:rStyle w:val="Emphasis"/>
          <w:highlight w:val="yellow"/>
        </w:rPr>
        <w:t>strident</w:t>
      </w:r>
      <w:r w:rsidRPr="00730FAE">
        <w:rPr>
          <w:rStyle w:val="StyleUnderline"/>
          <w:highlight w:val="yellow"/>
        </w:rPr>
        <w:t xml:space="preserve"> anti</w:t>
      </w:r>
      <w:r w:rsidRPr="00040AD4">
        <w:rPr>
          <w:rStyle w:val="StyleUnderline"/>
          <w:highlight w:val="yellow"/>
        </w:rPr>
        <w:t>-immigrant stances</w:t>
      </w:r>
      <w:r>
        <w:rPr>
          <w:rStyle w:val="StyleUnderline"/>
        </w:rPr>
        <w:t>, while Republicans have noted his success in using promises to crack down on immigration to energize disaffected conservatives.</w:t>
      </w:r>
      <w:r w:rsidR="002B1A67">
        <w:rPr>
          <w:rStyle w:val="StyleUnderline"/>
        </w:rPr>
        <w:t xml:space="preserve"> </w:t>
      </w:r>
      <w:r>
        <w:t xml:space="preserve">As a result, </w:t>
      </w:r>
      <w:r w:rsidRPr="00040AD4">
        <w:rPr>
          <w:rStyle w:val="StyleUnderline"/>
          <w:highlight w:val="yellow"/>
        </w:rPr>
        <w:t>Democrats are using the issue to emphasize inclusivity and are targeting</w:t>
      </w:r>
      <w:r>
        <w:rPr>
          <w:rStyle w:val="StyleUnderline"/>
        </w:rPr>
        <w:t xml:space="preserve"> border regions, </w:t>
      </w:r>
      <w:r w:rsidRPr="00040AD4">
        <w:rPr>
          <w:rStyle w:val="StyleUnderline"/>
          <w:highlight w:val="yellow"/>
        </w:rPr>
        <w:t>suburbs and areas with immigrant populations</w:t>
      </w:r>
      <w:r>
        <w:rPr>
          <w:rStyle w:val="StyleUnderline"/>
        </w:rPr>
        <w:t xml:space="preserve">. </w:t>
      </w:r>
      <w:r w:rsidRPr="004B1115">
        <w:rPr>
          <w:rStyle w:val="StyleUnderline"/>
        </w:rPr>
        <w:t>Republicans</w:t>
      </w:r>
      <w:r>
        <w:rPr>
          <w:rStyle w:val="StyleUnderline"/>
        </w:rPr>
        <w:t>, whose districts tend to be less diverse, plan to make immigration a law-and-order issue that appeals to conservatives all around the U.S.</w:t>
      </w:r>
      <w:r w:rsidR="002B1A67">
        <w:rPr>
          <w:rStyle w:val="StyleUnderline"/>
        </w:rPr>
        <w:t xml:space="preserve"> </w:t>
      </w:r>
      <w:r w:rsidRPr="00040AD4">
        <w:rPr>
          <w:rStyle w:val="StyleUnderline"/>
          <w:highlight w:val="yellow"/>
        </w:rPr>
        <w:t>The debate is likely to roil races in California, Texas, Florida, Arizona</w:t>
      </w:r>
      <w:r>
        <w:rPr>
          <w:rStyle w:val="StyleUnderline"/>
        </w:rPr>
        <w:t xml:space="preserve">, perhaps </w:t>
      </w:r>
      <w:r w:rsidRPr="00040AD4">
        <w:rPr>
          <w:rStyle w:val="StyleUnderline"/>
          <w:highlight w:val="yellow"/>
        </w:rPr>
        <w:t>New Mexico and</w:t>
      </w:r>
      <w:r>
        <w:rPr>
          <w:rStyle w:val="StyleUnderline"/>
        </w:rPr>
        <w:t xml:space="preserve"> Virginia's Washington, </w:t>
      </w:r>
      <w:r w:rsidRPr="00040AD4">
        <w:rPr>
          <w:rStyle w:val="StyleUnderline"/>
          <w:highlight w:val="yellow"/>
        </w:rPr>
        <w:t>D.C.,</w:t>
      </w:r>
      <w:r>
        <w:rPr>
          <w:rStyle w:val="StyleUnderline"/>
        </w:rPr>
        <w:t xml:space="preserve"> </w:t>
      </w:r>
      <w:r w:rsidRPr="00040AD4">
        <w:t>suburbs. One diverse Southern California House district centered on the sprawl of Orange County has already become a testing ground for each party's immigration strategy.</w:t>
      </w:r>
      <w:r w:rsidR="002B1A67">
        <w:t xml:space="preserve"> </w:t>
      </w:r>
      <w:r w:rsidRPr="00040AD4">
        <w:t>The retirement of 13-term Republican Rep. Ed Royce makes the seat a prime target for Democrats trying to pick up 23 seats in November's elections, enough to grab House control. Seventeen GOP, Democratic and independent candidates are vying in a multiparty June 5 primary, a group that includes a Republican who has worked to scuttle pro-immigrant sanctuary city laws and a Democrat who fled Vietnam as a child.</w:t>
      </w:r>
      <w:r w:rsidR="002B1A67">
        <w:t xml:space="preserve"> </w:t>
      </w:r>
      <w:r w:rsidRPr="00040AD4">
        <w:t>Mai Khanh Tran's campaign website praises "the open arms of a country" that offered "my shot at the American Dream."</w:t>
      </w:r>
      <w:r w:rsidR="002B1A67">
        <w:t xml:space="preserve"> </w:t>
      </w:r>
      <w:r w:rsidRPr="00040AD4">
        <w:t>Mr. Trump this week amplified his rhetoric with tweets about "ridiculous" laws making it hard to send arrivals from Mexico "back where they came from." On Wednesday, he signed a proclamation directing National Guard troops to secure the U.S.-Mexico border.</w:t>
      </w:r>
      <w:r w:rsidR="002B1A67">
        <w:t xml:space="preserve"> </w:t>
      </w:r>
      <w:r w:rsidRPr="00040AD4">
        <w:t>It's the sort of language Democrats hope will send voters their way. Although the economy and health care register higher as voter concerns, Democrats see advantages from touting Congress' attempt to shield young "Dreamer" immigrants from deportation. That effort collapsed in February after Mr. Trump rejected $25 billion to build his treasured border wall with Mexico in exchange for offering possible citizenship for Dreamers who were brought illegally to the U.S. as children and who have been temporarily protected by the Deferred Action for Childhood Arrivals program.</w:t>
      </w:r>
      <w:r w:rsidR="002B1A67">
        <w:t xml:space="preserve"> </w:t>
      </w:r>
      <w:r w:rsidRPr="00040AD4">
        <w:rPr>
          <w:rStyle w:val="StyleUnderline"/>
          <w:highlight w:val="yellow"/>
        </w:rPr>
        <w:t>Democrats say the gridlock lets them convey a message of tolerance that can woo voters, contributors and volunteers</w:t>
      </w:r>
      <w:r>
        <w:rPr>
          <w:rStyle w:val="StyleUnderline"/>
        </w:rPr>
        <w:t xml:space="preserve"> — </w:t>
      </w:r>
      <w:r w:rsidRPr="00040AD4">
        <w:rPr>
          <w:rStyle w:val="StyleUnderline"/>
          <w:highlight w:val="yellow"/>
        </w:rPr>
        <w:t>including liberals, minorities and moderates alienated by</w:t>
      </w:r>
      <w:r>
        <w:rPr>
          <w:rStyle w:val="StyleUnderline"/>
        </w:rPr>
        <w:t xml:space="preserve"> Mr. </w:t>
      </w:r>
      <w:r w:rsidRPr="00040AD4">
        <w:rPr>
          <w:rStyle w:val="StyleUnderline"/>
          <w:highlight w:val="yellow"/>
        </w:rPr>
        <w:t>Trump</w:t>
      </w:r>
      <w:r>
        <w:rPr>
          <w:rStyle w:val="StyleUnderline"/>
        </w:rPr>
        <w:t>'s words.</w:t>
      </w:r>
      <w:r w:rsidR="002B1A67">
        <w:rPr>
          <w:rStyle w:val="StyleUnderline"/>
        </w:rPr>
        <w:t xml:space="preserve"> </w:t>
      </w:r>
      <w:r>
        <w:t>"</w:t>
      </w:r>
      <w:r w:rsidRPr="00040AD4">
        <w:rPr>
          <w:rStyle w:val="StyleUnderline"/>
          <w:highlight w:val="yellow"/>
        </w:rPr>
        <w:t>Immigration is one of those cultural touchstone issues" that shows Democrats are ready to "stand up to Trump</w:t>
      </w:r>
      <w:r>
        <w:t>," said Mike Lux, a liberal Democratic consultant.</w:t>
      </w:r>
    </w:p>
    <w:p w:rsidR="00870ADB" w:rsidRDefault="00CC4673" w:rsidP="00870ADB">
      <w:pPr>
        <w:pStyle w:val="Heading3"/>
      </w:pPr>
      <w:r>
        <w:t>AT ‘only dems do the plan’</w:t>
      </w:r>
    </w:p>
    <w:p w:rsidR="00CC4673" w:rsidRPr="00CC4673" w:rsidRDefault="00CC4673" w:rsidP="00CC4673">
      <w:pPr>
        <w:pStyle w:val="Heading4"/>
      </w:pPr>
      <w:r>
        <w:t>That’s impossible</w:t>
      </w:r>
      <w:r w:rsidR="00890A51">
        <w:t>---they have House/Senate and the Presidency, the Hastert rule means a majority of House GOP vote for the plan and both Ryan and McConnell have to put the plan up for vote.</w:t>
      </w:r>
    </w:p>
    <w:p w:rsidR="00870ADB" w:rsidRDefault="00890A51" w:rsidP="00870ADB">
      <w:pPr>
        <w:pStyle w:val="Heading4"/>
      </w:pPr>
      <w:r>
        <w:t>Even if only dems do the plan, it still links---</w:t>
      </w:r>
      <w:r w:rsidR="00CC4673">
        <w:t xml:space="preserve">Dems doing the plan </w:t>
      </w:r>
      <w:r w:rsidR="00CC4673" w:rsidRPr="00CC4673">
        <w:rPr>
          <w:u w:val="single"/>
        </w:rPr>
        <w:t>without the GOP</w:t>
      </w:r>
      <w:r w:rsidR="00CC4673">
        <w:t xml:space="preserve"> overexposes them to attacks of amnesty---leads to GOP victory</w:t>
      </w:r>
    </w:p>
    <w:p w:rsidR="00870ADB" w:rsidRDefault="00870ADB" w:rsidP="00870ADB">
      <w:r w:rsidRPr="00CC4673">
        <w:rPr>
          <w:rStyle w:val="Style13ptBold"/>
        </w:rPr>
        <w:t xml:space="preserve">O’Connell 18 </w:t>
      </w:r>
      <w:r>
        <w:t xml:space="preserve">- professor at The George Washington University Graduate School of Political Management (Ford, “Impeachment, immigration: Two topics to help the GOP hold the House,” </w:t>
      </w:r>
      <w:r w:rsidRPr="00DD7826">
        <w:rPr>
          <w:i/>
        </w:rPr>
        <w:t>The Hill</w:t>
      </w:r>
      <w:r>
        <w:t xml:space="preserve">, </w:t>
      </w:r>
      <w:hyperlink r:id="rId31" w:history="1">
        <w:r w:rsidR="00E64A29" w:rsidRPr="00250DC8">
          <w:rPr>
            <w:rStyle w:val="Hyperlink"/>
          </w:rPr>
          <w:t>http://thehill.com/opinion/campaign/387644-impeachment-and-immigration-two-topics-to-help-the-gop-hold-the-house)//BB</w:t>
        </w:r>
      </w:hyperlink>
    </w:p>
    <w:p w:rsidR="00E64A29" w:rsidRPr="00870ADB" w:rsidRDefault="00E64A29" w:rsidP="00870ADB"/>
    <w:p w:rsidR="00870ADB" w:rsidRDefault="00870ADB" w:rsidP="00870ADB">
      <w:r>
        <w:t>As for the other issue Republicans should use to retain control, according to Gallup, in 2018, “</w:t>
      </w:r>
      <w:r w:rsidRPr="00CC4673">
        <w:rPr>
          <w:rStyle w:val="StyleUnderline"/>
        </w:rPr>
        <w:t>the strongest countervailing issue determining Republican turnout may be immigration</w:t>
      </w:r>
      <w:r>
        <w:t>.”</w:t>
      </w:r>
      <w:r w:rsidR="00E64A29">
        <w:t xml:space="preserve"> </w:t>
      </w:r>
      <w:r w:rsidRPr="00CC4673">
        <w:rPr>
          <w:rStyle w:val="StyleUnderline"/>
        </w:rPr>
        <w:t>Democrats can bemoan Trump’s rhetoric on immigration all they want, but polling indicates Trump’s immigration proposal</w:t>
      </w:r>
      <w:r>
        <w:t xml:space="preserve"> — amnesty for 1.8 million illegal aliens in exchange for ending chain migration and the diversity visa lottery and funding for a border wall — “</w:t>
      </w:r>
      <w:r w:rsidRPr="00CC4673">
        <w:rPr>
          <w:rStyle w:val="StyleUnderline"/>
        </w:rPr>
        <w:t>encompasses the popular position on every major immigration issue</w:t>
      </w:r>
      <w:r>
        <w:t>.”</w:t>
      </w:r>
      <w:r w:rsidR="00E64A29">
        <w:t xml:space="preserve"> </w:t>
      </w:r>
      <w:r w:rsidRPr="00CC4673">
        <w:rPr>
          <w:rStyle w:val="StyleUnderline"/>
        </w:rPr>
        <w:t>Republicans, especially those outside of Democratic strongholds, should remind voters constantly that amnesty for illegal aliens without real border security is a non-starter</w:t>
      </w:r>
      <w:r>
        <w:t xml:space="preserve"> — </w:t>
      </w:r>
      <w:r w:rsidRPr="00CC4673">
        <w:rPr>
          <w:rStyle w:val="StyleUnderline"/>
        </w:rPr>
        <w:t>and that it is not the GOP that has shifted radically on immigration but Democrats</w:t>
      </w:r>
      <w:r>
        <w:t>.</w:t>
      </w:r>
      <w:r w:rsidR="00E64A29">
        <w:t xml:space="preserve"> </w:t>
      </w:r>
      <w:r>
        <w:t xml:space="preserve">Given there are nearly 50 at-risk House Republican seats in 2018, there is no one-size-fits-all solution for holding the House. And all </w:t>
      </w:r>
      <w:r w:rsidRPr="00CC4673">
        <w:rPr>
          <w:rStyle w:val="StyleUnderline"/>
        </w:rPr>
        <w:t>Republicans</w:t>
      </w:r>
      <w:r>
        <w:t xml:space="preserve"> have to hope the Trump economic renaissance continues and educate voters on the progress being made.</w:t>
      </w:r>
      <w:r w:rsidR="00E64A29">
        <w:t xml:space="preserve"> </w:t>
      </w:r>
      <w:r>
        <w:t xml:space="preserve">But they also </w:t>
      </w:r>
      <w:r w:rsidRPr="00CC4673">
        <w:rPr>
          <w:rStyle w:val="StyleUnderline"/>
        </w:rPr>
        <w:t>would be wise to focus on</w:t>
      </w:r>
      <w:r>
        <w:t xml:space="preserve"> the Democratic “impeachment fetish” and </w:t>
      </w:r>
      <w:r w:rsidRPr="00CC4673">
        <w:rPr>
          <w:rStyle w:val="StyleUnderline"/>
        </w:rPr>
        <w:t xml:space="preserve">the left’s </w:t>
      </w:r>
      <w:r w:rsidRPr="00CC4673">
        <w:rPr>
          <w:rStyle w:val="Emphasis"/>
        </w:rPr>
        <w:t>radical views on immigration</w:t>
      </w:r>
      <w:r w:rsidRPr="00CC4673">
        <w:rPr>
          <w:rStyle w:val="StyleUnderline"/>
        </w:rPr>
        <w:t xml:space="preserve">. A midterm election is different than a presidential, and in 2018, these are the issues Republicans can </w:t>
      </w:r>
      <w:r w:rsidRPr="00890A51">
        <w:rPr>
          <w:rStyle w:val="Emphasis"/>
        </w:rPr>
        <w:t>use to fire up and turn out their base now</w:t>
      </w:r>
      <w:r>
        <w:t xml:space="preserve"> before casting a wider net again in 2020.</w:t>
      </w:r>
    </w:p>
    <w:p w:rsidR="006034F3" w:rsidRDefault="006034F3" w:rsidP="005457EA">
      <w:pPr>
        <w:pStyle w:val="Heading3"/>
      </w:pPr>
      <w:r>
        <w:t>AT base link turn</w:t>
      </w:r>
      <w:r w:rsidR="008B0F15">
        <w:t xml:space="preserve"> – self-defeating</w:t>
      </w:r>
    </w:p>
    <w:p w:rsidR="004C0346" w:rsidRDefault="004C0346" w:rsidP="004C0346">
      <w:pPr>
        <w:pStyle w:val="Heading4"/>
      </w:pPr>
      <w:r>
        <w:t xml:space="preserve">Appealing </w:t>
      </w:r>
      <w:r w:rsidR="00557F5F">
        <w:t xml:space="preserve">to </w:t>
      </w:r>
      <w:r>
        <w:t xml:space="preserve">the </w:t>
      </w:r>
      <w:r w:rsidR="00557F5F">
        <w:t xml:space="preserve">far-right </w:t>
      </w:r>
      <w:r>
        <w:t xml:space="preserve">base is a </w:t>
      </w:r>
      <w:r w:rsidRPr="004C0346">
        <w:rPr>
          <w:u w:val="single"/>
        </w:rPr>
        <w:t>self-defeating</w:t>
      </w:r>
      <w:r>
        <w:t xml:space="preserve"> strategy</w:t>
      </w:r>
      <w:r w:rsidR="00557F5F">
        <w:t>---it angers the rest of the party and fires up dem turnout</w:t>
      </w:r>
    </w:p>
    <w:p w:rsidR="00CE4187" w:rsidRDefault="00CE4187" w:rsidP="00CE4187">
      <w:r w:rsidRPr="00CE4187">
        <w:rPr>
          <w:rStyle w:val="Style13ptBold"/>
        </w:rPr>
        <w:t>Greenberg 6-18</w:t>
      </w:r>
      <w:r>
        <w:t xml:space="preserve">-2018 – democratic pollster (Stanley, “Riling Up the Base May Backfire on Trump,” </w:t>
      </w:r>
      <w:r w:rsidRPr="00CE4187">
        <w:rPr>
          <w:i/>
        </w:rPr>
        <w:t>New York Times</w:t>
      </w:r>
      <w:r>
        <w:t>, Proquest)</w:t>
      </w:r>
      <w:r w:rsidR="00252A70">
        <w:t>//BB</w:t>
      </w:r>
    </w:p>
    <w:p w:rsidR="00252A70" w:rsidRPr="00CE4187" w:rsidRDefault="00252A70" w:rsidP="00CE4187"/>
    <w:p w:rsidR="004C0346" w:rsidRDefault="004C0346" w:rsidP="004C0346">
      <w:r w:rsidRPr="00557F5F">
        <w:rPr>
          <w:rStyle w:val="StyleUnderline"/>
        </w:rPr>
        <w:t>Political commentators and strategists write with some awe of President Trump’s outrageous</w:t>
      </w:r>
      <w:r>
        <w:t xml:space="preserve">, gutsy </w:t>
      </w:r>
      <w:r w:rsidRPr="00557F5F">
        <w:rPr>
          <w:rStyle w:val="StyleUnderline"/>
        </w:rPr>
        <w:t>strategy of ginning up his base</w:t>
      </w:r>
      <w:r>
        <w:t xml:space="preserve"> with one more attack on black athletes, one more crackdown on Central American mothers and children on the Mexican border, one more assault on Obamacare, one more tariff on imports. </w:t>
      </w:r>
      <w:r w:rsidRPr="00557F5F">
        <w:rPr>
          <w:rStyle w:val="StyleUnderline"/>
        </w:rPr>
        <w:t>They think Mr. Trump’s drumbeat is intensifying loyalty and fervor among Republican partisans</w:t>
      </w:r>
      <w:r>
        <w:t xml:space="preserve"> and that the Republican Party we used to know is “taking a nap somewhere,” as John Boehner, the former speaker of the House, put it.</w:t>
      </w:r>
      <w:r w:rsidR="002A484E">
        <w:t xml:space="preserve"> </w:t>
      </w:r>
      <w:r>
        <w:t>Much more worrisome for those of us who think the country needs a blue wave in 2018 is the way Mr. Trump’s strategy appears to be raising his job approval ratings and closing the enthusiasm gap with Democrats that has been a critical element in the handful of off-year elections since 2016. Any wave election worth its salt — like the 1974 Watergate cleansing, the 1994 Gingrich revolution or the 2010 Tea Party shellacking — is produced by the elevated energy and enthusiasm of one party and the demoralizati</w:t>
      </w:r>
      <w:r w:rsidR="00D07D4E">
        <w:t>on and fracturing of the other.</w:t>
      </w:r>
      <w:r w:rsidR="002A484E">
        <w:t xml:space="preserve"> </w:t>
      </w:r>
      <w:r>
        <w:t>Well, Mr. Trump’s base strategy is producing precisely that kind of enthusiasm gap in the polls I am conducting for Democracy Corps and its partners, the Women’s Voices Women Vote Action Fund and the American Federation of Teachers. Mr. Trump’s strategy is to continue to build support with the Tea Party supporters and evangelicals who make up a plurality of those who identify as Republicans, but they are by no means the whole of the party. And Mr. Trump shows as much interest in winning over those less enthusiastic Republicans as he does in winning independents and Democrats — which is to say, not much.</w:t>
      </w:r>
      <w:r w:rsidR="002A484E">
        <w:t xml:space="preserve"> </w:t>
      </w:r>
      <w:r>
        <w:t xml:space="preserve">Mr. </w:t>
      </w:r>
      <w:r w:rsidRPr="00557F5F">
        <w:rPr>
          <w:rStyle w:val="StyleUnderline"/>
        </w:rPr>
        <w:t>Trump’s base strategy brands the Republican Party as sexist, racist, xenophobic and anti-immigrant, which magnifies the anti-Trump reaction among Democrats</w:t>
      </w:r>
      <w:r>
        <w:t xml:space="preserve">. </w:t>
      </w:r>
      <w:r w:rsidRPr="00557F5F">
        <w:rPr>
          <w:rStyle w:val="StyleUnderline"/>
        </w:rPr>
        <w:t>But it also leaves a tenth who are conservative Catholics and a fifth who are nonreligious conservatives more tentative in their support of the Republican Party — and it pushes away the quarter of Republicans who remain ideologically moderate. The harder the president bangs these drums, the more Democrats become enraged and a segment of Republicans gets demoralized</w:t>
      </w:r>
      <w:r>
        <w:t xml:space="preserve">. The more he trashes and defeats his Republican opponents in primaries, the </w:t>
      </w:r>
      <w:r w:rsidRPr="00557F5F">
        <w:rPr>
          <w:rStyle w:val="StyleUnderline"/>
        </w:rPr>
        <w:t>more</w:t>
      </w:r>
      <w:r>
        <w:t xml:space="preserve"> these </w:t>
      </w:r>
      <w:r w:rsidRPr="00557F5F">
        <w:rPr>
          <w:rStyle w:val="StyleUnderline"/>
        </w:rPr>
        <w:t>voters may contemplate different political options</w:t>
      </w:r>
      <w:r>
        <w:t>.</w:t>
      </w:r>
      <w:r w:rsidR="002A484E">
        <w:t xml:space="preserve"> </w:t>
      </w:r>
      <w:r>
        <w:t>Mr. Trump also based his presidential candidacy first on gathering Tea Party support and then on forming an alliance with evangelicals and other religious conservatives. This alliance represented a clear majority among primary voters. The Republican establishment, however, thought that Mr. Trump would fade and also underestimated both the strength of his Tea Party base and his ability to win over evangelicals. But as a “birther,” Mr. Trump showed that he was willing to poke his finger in the eye of the elite and deny the legitimacy of the first African-American president — and crucially it was the visceral hatred of President Barack Obama and Hillary Clinton he displayed that made his determination to repeal Obamacare and to build a wall along the southern border seem credible to his supporters. This came together with his disdain for the elite’s global trading regime and trade agreements that harmed his white working class base particularly.</w:t>
      </w:r>
      <w:r w:rsidR="002A484E">
        <w:t xml:space="preserve"> </w:t>
      </w:r>
      <w:r>
        <w:t xml:space="preserve">And then President Trump surprised nearly all political analysts with his decision to govern as a militant Tea Party and evangelical conservative and to make this the heart of his strategy for the midterm elections. </w:t>
      </w:r>
      <w:r w:rsidRPr="00557F5F">
        <w:rPr>
          <w:rStyle w:val="StyleUnderline"/>
        </w:rPr>
        <w:t>Each provocation and each dog whistle</w:t>
      </w:r>
      <w:r>
        <w:t xml:space="preserve"> — if we can even call them that anymore — </w:t>
      </w:r>
      <w:r w:rsidRPr="00557F5F">
        <w:rPr>
          <w:rStyle w:val="StyleUnderline"/>
        </w:rPr>
        <w:t>make Democrats even more determined to vote</w:t>
      </w:r>
      <w:r>
        <w:t xml:space="preserve"> and to register their rejection of Mr. Trump’s remade Republican Party. In our polling of registered voters nationally and in the Senate battleground states, a remarkable 79 percent of Democrats strongly disapprove of Mr. Trump, a number that rose to 87 percent in a survey completed last week. Mr. </w:t>
      </w:r>
      <w:r w:rsidRPr="00557F5F">
        <w:rPr>
          <w:rStyle w:val="StyleUnderline"/>
        </w:rPr>
        <w:t>Trump is making Democratic base voters even angrier than you might expect</w:t>
      </w:r>
      <w:r>
        <w:t>.</w:t>
      </w:r>
      <w:r w:rsidR="002A484E">
        <w:t xml:space="preserve"> </w:t>
      </w:r>
      <w:r w:rsidRPr="00557F5F">
        <w:rPr>
          <w:rStyle w:val="StyleUnderline"/>
        </w:rPr>
        <w:t>But each provocation also produces a reaction in the non-Trump remnant of the Republican Party, and that is the political reaction most observers are missing. Moderate Republicans are much more likely than the rest of the party to be college graduates, to favor abortion rights, to be relaxed about gay marriage and Planned Parenthood, and to believe that climate change is a human-created problem</w:t>
      </w:r>
      <w:r>
        <w:t>. They were feeling homeless in the Republican Party even before Mr. Trump’s</w:t>
      </w:r>
      <w:r w:rsidR="00D07D4E">
        <w:t xml:space="preserve"> triumph.</w:t>
      </w:r>
      <w:r w:rsidR="002A484E">
        <w:t xml:space="preserve"> </w:t>
      </w:r>
      <w:r>
        <w:t>The Catholic and nonreligious conservatives base may not be as animated as Mr. Trump’s base is by attacks on the Republican establishment, free trade and Nafta. They are less worried about the Affordable Care Act and would amend rather than overturn it. And they are more like Republicans in the past who accepted the welfare state and the social safety net that earlier generations had bequeathed to them.</w:t>
      </w:r>
      <w:r w:rsidR="002A484E">
        <w:t xml:space="preserve"> </w:t>
      </w:r>
      <w:r>
        <w:t>Mr. Trump’s ever more aggressive vision pushes his “strong” job approval to an impressive 71 percent with the Tea Party and to 62 percent with evangelicals, but that does not quite match the enthusiastic, anti-Trump reacti</w:t>
      </w:r>
      <w:r w:rsidR="00D07D4E">
        <w:t>on among all types of Democrat.</w:t>
      </w:r>
      <w:r w:rsidR="002A484E">
        <w:t xml:space="preserve"> </w:t>
      </w:r>
      <w:r>
        <w:t xml:space="preserve">Mr. </w:t>
      </w:r>
      <w:r w:rsidRPr="00557F5F">
        <w:rPr>
          <w:rStyle w:val="StyleUnderline"/>
        </w:rPr>
        <w:t>Trump’s</w:t>
      </w:r>
      <w:r>
        <w:t xml:space="preserve"> red meat </w:t>
      </w:r>
      <w:r w:rsidRPr="00557F5F">
        <w:rPr>
          <w:rStyle w:val="StyleUnderline"/>
        </w:rPr>
        <w:t>strategy gets a decidedly less enthusiastic response with Catholic and nonreligious conservatives</w:t>
      </w:r>
      <w:r>
        <w:t xml:space="preserve">: </w:t>
      </w:r>
      <w:r w:rsidRPr="00557F5F">
        <w:rPr>
          <w:rStyle w:val="StyleUnderline"/>
        </w:rPr>
        <w:t>Less than half of them strongly approve of Mr. Trump’s performance</w:t>
      </w:r>
      <w:r>
        <w:t>. The enthusiasm gap between the Tea Party and moderate Republicans stands at a stunning 40 points: 71 percent of Tea Party supporters strongly approve of Mr. Trump, compared with 31 percent of moderates.</w:t>
      </w:r>
      <w:r w:rsidR="002A484E">
        <w:t xml:space="preserve"> </w:t>
      </w:r>
      <w:r>
        <w:t xml:space="preserve">As of now, </w:t>
      </w:r>
      <w:r w:rsidRPr="00557F5F">
        <w:rPr>
          <w:rStyle w:val="StyleUnderline"/>
        </w:rPr>
        <w:t>those muted reactions to Mr. Trump among these other Republicans are translating into reduced interest in the elections and a potentially lower turnout in November</w:t>
      </w:r>
      <w:r>
        <w:t>.</w:t>
      </w:r>
    </w:p>
    <w:p w:rsidR="008B0F15" w:rsidRDefault="008B0F15" w:rsidP="008B0F15">
      <w:pPr>
        <w:pStyle w:val="Heading3"/>
      </w:pPr>
      <w:r>
        <w:t>AT base link turn – support inev</w:t>
      </w:r>
    </w:p>
    <w:p w:rsidR="008B0F15" w:rsidRDefault="008B0F15" w:rsidP="008B0F15">
      <w:pPr>
        <w:pStyle w:val="Heading4"/>
      </w:pPr>
      <w:r>
        <w:t>Base support for Trump is inevitable, policy won’t flip them</w:t>
      </w:r>
    </w:p>
    <w:p w:rsidR="008B0F15" w:rsidRPr="00411D6E" w:rsidRDefault="008B0F15" w:rsidP="008B0F15">
      <w:r>
        <w:rPr>
          <w:b/>
        </w:rPr>
        <w:t xml:space="preserve">Malone 6/28 </w:t>
      </w:r>
      <w:r>
        <w:t>[Jim Malone, VOA News; June 28, 2018] “Trump Pushes Immigration as Midterm Issue Despite Controversy,” www.voanews.com/a/trump-pushes-immigration-as-midterm-issue-despite-controversy/4457382.html//BPuch</w:t>
      </w:r>
    </w:p>
    <w:p w:rsidR="008B0F15" w:rsidRPr="00411D6E" w:rsidRDefault="008B0F15" w:rsidP="008B0F15">
      <w:r w:rsidRPr="00411D6E">
        <w:t xml:space="preserve">Energizing the base Some </w:t>
      </w:r>
      <w:r w:rsidRPr="00411D6E">
        <w:rPr>
          <w:rStyle w:val="StyleUnderline"/>
        </w:rPr>
        <w:t>analysts see Trump’s quick pivot from backing down on family separations to focusing</w:t>
      </w:r>
      <w:r w:rsidRPr="00411D6E">
        <w:t xml:space="preserve"> once again </w:t>
      </w:r>
      <w:r w:rsidRPr="00411D6E">
        <w:rPr>
          <w:rStyle w:val="StyleUnderline"/>
        </w:rPr>
        <w:t>on border security</w:t>
      </w:r>
      <w:r w:rsidRPr="00411D6E">
        <w:t xml:space="preserve"> </w:t>
      </w:r>
      <w:r w:rsidRPr="00411D6E">
        <w:rPr>
          <w:rStyle w:val="StyleUnderline"/>
        </w:rPr>
        <w:t xml:space="preserve">aimed at </w:t>
      </w:r>
      <w:r w:rsidRPr="00411D6E">
        <w:rPr>
          <w:rStyle w:val="Emphasis"/>
        </w:rPr>
        <w:t>firing up his</w:t>
      </w:r>
      <w:r w:rsidRPr="00411D6E">
        <w:t xml:space="preserve"> political </w:t>
      </w:r>
      <w:r w:rsidRPr="00411D6E">
        <w:rPr>
          <w:rStyle w:val="Emphasis"/>
        </w:rPr>
        <w:t>base</w:t>
      </w:r>
      <w:r w:rsidRPr="00411D6E">
        <w:rPr>
          <w:rStyle w:val="StyleUnderline"/>
        </w:rPr>
        <w:t xml:space="preserve"> for the midterms</w:t>
      </w:r>
      <w:r w:rsidRPr="00411D6E">
        <w:t>. “</w:t>
      </w:r>
      <w:r w:rsidRPr="00411D6E">
        <w:rPr>
          <w:rStyle w:val="StyleUnderline"/>
        </w:rPr>
        <w:t>They are</w:t>
      </w:r>
      <w:r w:rsidRPr="00411D6E">
        <w:t xml:space="preserve"> really </w:t>
      </w:r>
      <w:r w:rsidRPr="00411D6E">
        <w:rPr>
          <w:rStyle w:val="StyleUnderline"/>
        </w:rPr>
        <w:t>not interested in the views of Democrats or independents or others</w:t>
      </w:r>
      <w:r w:rsidRPr="00411D6E">
        <w:t xml:space="preserve"> in the American electorate,” said University of Virginia expert Larry Sabato, via Skype. “</w:t>
      </w:r>
      <w:r w:rsidRPr="00411D6E">
        <w:rPr>
          <w:rStyle w:val="StyleUnderline"/>
        </w:rPr>
        <w:t>They are only concerned about their base, and the base that they have is strongly anti-immigration.”</w:t>
      </w:r>
      <w:r>
        <w:rPr>
          <w:rStyle w:val="StyleUnderline"/>
        </w:rPr>
        <w:t xml:space="preserve"> </w:t>
      </w:r>
      <w:r w:rsidRPr="00411D6E">
        <w:rPr>
          <w:rStyle w:val="StyleUnderline"/>
        </w:rPr>
        <w:t>Recent polls show Trump remains overwhelmingly popular among Republican voters</w:t>
      </w:r>
      <w:r w:rsidRPr="00411D6E">
        <w:t>, something that should help Republicans as they fight to keep their congressional majorities in November. Political risks But Gallup pollster Frank Newport said tha</w:t>
      </w:r>
      <w:r w:rsidRPr="00C037EC">
        <w:rPr>
          <w:szCs w:val="16"/>
        </w:rPr>
        <w:t xml:space="preserve">t </w:t>
      </w:r>
      <w:r w:rsidRPr="00C037EC">
        <w:rPr>
          <w:rStyle w:val="Emphasis"/>
        </w:rPr>
        <w:t>laser focus on Trump’s base</w:t>
      </w:r>
      <w:r w:rsidRPr="00411D6E">
        <w:t xml:space="preserve"> also </w:t>
      </w:r>
      <w:r w:rsidRPr="00C037EC">
        <w:rPr>
          <w:rStyle w:val="Emphasis"/>
        </w:rPr>
        <w:t>limits his ability to broaden support</w:t>
      </w:r>
      <w:r w:rsidRPr="00411D6E">
        <w:rPr>
          <w:rStyle w:val="StyleUnderline"/>
        </w:rPr>
        <w:t xml:space="preserve"> some Independents and</w:t>
      </w:r>
      <w:r w:rsidRPr="00411D6E">
        <w:t xml:space="preserve"> even </w:t>
      </w:r>
      <w:r w:rsidRPr="00411D6E">
        <w:rPr>
          <w:rStyle w:val="StyleUnderline"/>
        </w:rPr>
        <w:t>Democrats</w:t>
      </w:r>
      <w:r w:rsidRPr="00411D6E">
        <w:t xml:space="preserve">. “Democrats are locked in to not approving of Trump. </w:t>
      </w:r>
      <w:r w:rsidRPr="00C037EC">
        <w:rPr>
          <w:rStyle w:val="Emphasis"/>
        </w:rPr>
        <w:t>Republicans</w:t>
      </w:r>
      <w:r w:rsidRPr="00411D6E">
        <w:rPr>
          <w:rStyle w:val="StyleUnderline"/>
        </w:rPr>
        <w:t xml:space="preserve">, regardless of what he does, </w:t>
      </w:r>
      <w:r w:rsidRPr="00C037EC">
        <w:rPr>
          <w:rStyle w:val="Emphasis"/>
        </w:rPr>
        <w:t>are pretty much locked in</w:t>
      </w:r>
      <w:r w:rsidRPr="00411D6E">
        <w:rPr>
          <w:rStyle w:val="StyleUnderline"/>
        </w:rPr>
        <w:t>to approving</w:t>
      </w:r>
      <w:r w:rsidRPr="00411D6E">
        <w:t xml:space="preserve">. So if those two groups kind of lock in on either end, it is very hard for a president like Trump's ratings to get much, much higher.” </w:t>
      </w:r>
      <w:r w:rsidRPr="00411D6E">
        <w:rPr>
          <w:rStyle w:val="StyleUnderline"/>
        </w:rPr>
        <w:t>Trump's Gallup approval rating took a hit</w:t>
      </w:r>
      <w:r w:rsidRPr="00411D6E">
        <w:t xml:space="preserve"> this week </w:t>
      </w:r>
      <w:r w:rsidRPr="00411D6E">
        <w:rPr>
          <w:rStyle w:val="StyleUnderline"/>
        </w:rPr>
        <w:t>in the wake of</w:t>
      </w:r>
      <w:r w:rsidRPr="00411D6E">
        <w:t xml:space="preserve"> the </w:t>
      </w:r>
      <w:r w:rsidRPr="00411D6E">
        <w:rPr>
          <w:rStyle w:val="StyleUnderline"/>
        </w:rPr>
        <w:t>immigration</w:t>
      </w:r>
      <w:r w:rsidRPr="00411D6E">
        <w:t xml:space="preserve"> focus. </w:t>
      </w:r>
      <w:r w:rsidRPr="00411D6E">
        <w:rPr>
          <w:rStyle w:val="StyleUnderline"/>
        </w:rPr>
        <w:t>Trump's rating went down from 45 percent</w:t>
      </w:r>
      <w:r w:rsidRPr="00411D6E">
        <w:t xml:space="preserve"> the week before </w:t>
      </w:r>
      <w:r w:rsidRPr="00411D6E">
        <w:rPr>
          <w:rStyle w:val="StyleUnderline"/>
        </w:rPr>
        <w:t>to 41 percent</w:t>
      </w:r>
      <w:r w:rsidRPr="00411D6E">
        <w:t xml:space="preserve">. A new POLITICO/Morning Consult poll found that 74 percent of those surveyed support the president’s decision to reverse the family separation policy, while 15 percent opposed it. Trump has often urged his supporters to defy history and their next opportunity will come in the midterms where opposition </w:t>
      </w:r>
      <w:r w:rsidRPr="00411D6E">
        <w:rPr>
          <w:rStyle w:val="StyleUnderline"/>
        </w:rPr>
        <w:t>Democrats are favored to pick up seats in the House</w:t>
      </w:r>
      <w:r w:rsidRPr="00411D6E">
        <w:t xml:space="preserve"> of Representatives. </w:t>
      </w:r>
      <w:r w:rsidRPr="00411D6E">
        <w:rPr>
          <w:rStyle w:val="StyleUnderline"/>
        </w:rPr>
        <w:t>Democrats need to gain 23 House seats to reclaim the majority. The president’s party typically loses congressional seats in the midterm elections</w:t>
      </w:r>
      <w:r w:rsidRPr="00411D6E">
        <w:t xml:space="preserve">. </w:t>
      </w:r>
    </w:p>
    <w:p w:rsidR="008B0F15" w:rsidRPr="008B0F15" w:rsidRDefault="008B0F15" w:rsidP="008B0F15">
      <w:pPr>
        <w:pStyle w:val="Heading3"/>
      </w:pPr>
      <w:r>
        <w:t>AT base link turn – base not key</w:t>
      </w:r>
    </w:p>
    <w:p w:rsidR="006034F3" w:rsidRDefault="006034F3" w:rsidP="006034F3">
      <w:pPr>
        <w:pStyle w:val="Heading4"/>
      </w:pPr>
      <w:r>
        <w:t>Base isn’t key---</w:t>
      </w:r>
      <w:r w:rsidR="00D07D4E">
        <w:t xml:space="preserve">if they are fired up it </w:t>
      </w:r>
      <w:r w:rsidR="00D07D4E" w:rsidRPr="00D07D4E">
        <w:rPr>
          <w:u w:val="single"/>
        </w:rPr>
        <w:t>only</w:t>
      </w:r>
      <w:r w:rsidR="00D07D4E">
        <w:t xml:space="preserve"> makes</w:t>
      </w:r>
      <w:r>
        <w:t xml:space="preserve"> conservative districts </w:t>
      </w:r>
      <w:r w:rsidRPr="006034F3">
        <w:rPr>
          <w:u w:val="single"/>
        </w:rPr>
        <w:t>more</w:t>
      </w:r>
      <w:r>
        <w:t xml:space="preserve"> conservative</w:t>
      </w:r>
    </w:p>
    <w:p w:rsidR="006034F3" w:rsidRDefault="006034F3" w:rsidP="006034F3">
      <w:r w:rsidRPr="006034F3">
        <w:rPr>
          <w:rStyle w:val="Style13ptBold"/>
        </w:rPr>
        <w:t>May</w:t>
      </w:r>
      <w:r>
        <w:t xml:space="preserve"> 4-9-20</w:t>
      </w:r>
      <w:r w:rsidRPr="006034F3">
        <w:rPr>
          <w:rStyle w:val="Style13ptBold"/>
        </w:rPr>
        <w:t>18</w:t>
      </w:r>
      <w:r>
        <w:t xml:space="preserve"> (Charlie, “Trump’s immigration rhetoric may be hurting the GOP ahead of midterms: report,” Salon, https://www.salon.com/2018/04/09/trumps-immigration-rhetoric-may-be-hurting-the-gop-ahead-of-midterms-report/)</w:t>
      </w:r>
    </w:p>
    <w:p w:rsidR="006034F3" w:rsidRPr="006034F3" w:rsidRDefault="006034F3" w:rsidP="006034F3">
      <w:r>
        <w:t xml:space="preserve">Heye made a crucial point, which essentially boils down to the fact that </w:t>
      </w:r>
      <w:r w:rsidRPr="00616714">
        <w:rPr>
          <w:rStyle w:val="StyleUnderline"/>
        </w:rPr>
        <w:t>Trump</w:t>
      </w:r>
      <w:r>
        <w:t xml:space="preserve"> isn't in Washington for anyone else. His </w:t>
      </w:r>
      <w:r w:rsidRPr="00616714">
        <w:rPr>
          <w:rStyle w:val="StyleUnderline"/>
        </w:rPr>
        <w:t>agenda</w:t>
      </w:r>
      <w:r>
        <w:t xml:space="preserve"> reigns supreme, which is why he has railed </w:t>
      </w:r>
      <w:r w:rsidRPr="00616714">
        <w:rPr>
          <w:rStyle w:val="StyleUnderline"/>
        </w:rPr>
        <w:t>on immigration</w:t>
      </w:r>
      <w:r>
        <w:t xml:space="preserve"> and sought to make it a campaign issue, regardless of some of his party member's wishes. "The tough talk </w:t>
      </w:r>
      <w:r w:rsidRPr="00616714">
        <w:rPr>
          <w:rStyle w:val="StyleUnderline"/>
        </w:rPr>
        <w:t xml:space="preserve">may push voters to the polls for Republicans in the more conservative districts who are </w:t>
      </w:r>
      <w:r w:rsidRPr="00616714">
        <w:rPr>
          <w:rStyle w:val="Emphasis"/>
        </w:rPr>
        <w:t>already likely to have a good chance at re-election</w:t>
      </w:r>
      <w:r>
        <w:t>," the Times noted. "</w:t>
      </w:r>
      <w:r w:rsidRPr="00D07D4E">
        <w:rPr>
          <w:rStyle w:val="StyleUnderline"/>
        </w:rPr>
        <w:t>But more than anything, strategists said, it helps secure Trump's supporters for Trump</w:t>
      </w:r>
      <w:r>
        <w:t xml:space="preserve">." </w:t>
      </w:r>
      <w:r w:rsidRPr="00616714">
        <w:rPr>
          <w:rStyle w:val="StyleUnderline"/>
        </w:rPr>
        <w:t>Even conservative pollsters have noticed the trend and have warned of the possibility that Democrats could flip both chambers of Congress in 2018</w:t>
      </w:r>
      <w:r>
        <w:t>. "</w:t>
      </w:r>
      <w:r w:rsidRPr="006034F3">
        <w:rPr>
          <w:rStyle w:val="Emphasis"/>
        </w:rPr>
        <w:t>If the election were held today, frankly, I think Republicans would lose both</w:t>
      </w:r>
      <w:r>
        <w:t>," conservative pollster Frank Luntz said Sunday on Fox News.</w:t>
      </w:r>
    </w:p>
    <w:p w:rsidR="002B0C53" w:rsidRDefault="002B0C53" w:rsidP="005457EA">
      <w:pPr>
        <w:pStyle w:val="Heading3"/>
      </w:pPr>
      <w:r>
        <w:t>AT immigration unpopular</w:t>
      </w:r>
    </w:p>
    <w:p w:rsidR="002B0C53" w:rsidRDefault="002B0C53" w:rsidP="002B0C53">
      <w:pPr>
        <w:pStyle w:val="Heading4"/>
      </w:pPr>
      <w:r>
        <w:t>Most Americans support legal immigration – most recent poll</w:t>
      </w:r>
    </w:p>
    <w:p w:rsidR="002B0C53" w:rsidRDefault="002B0C53" w:rsidP="002B0C53">
      <w:r>
        <w:rPr>
          <w:b/>
        </w:rPr>
        <w:t xml:space="preserve">Rubin 6/30 </w:t>
      </w:r>
      <w:r>
        <w:t>[Jennifer Rubin, Washington Post, June 30, 2018] “Jennifer Rubin: Trump is losing the country on immigration,” www.sltrib.com/opinion/commentary/2018/06/30/jennifer-rubin-trump-is//BPuch</w:t>
      </w:r>
    </w:p>
    <w:p w:rsidR="002B0C53" w:rsidRDefault="002B0C53" w:rsidP="002B0C53">
      <w:r>
        <w:t>The latest Pew Research Center poll of 2,002 adults finds that “that 38% say legal immigration into the United States should be kept at its present level, while 32% say it should be increased a</w:t>
      </w:r>
      <w:bookmarkStart w:id="0" w:name="_GoBack"/>
      <w:bookmarkEnd w:id="0"/>
      <w:r>
        <w:t>nd 24% say it should be decreased.” Since 2001, according to the poll, “</w:t>
      </w:r>
      <w:r>
        <w:rPr>
          <w:rStyle w:val="StyleUnderline"/>
        </w:rPr>
        <w:t>the share of Americans who favor increased legal immigration into the U.S. has risen 22 percentage points, while the share who support a decrease has declined 29 points</w:t>
      </w:r>
      <w:r>
        <w:t xml:space="preserve">.” </w:t>
      </w:r>
      <w:r>
        <w:rPr>
          <w:rStyle w:val="StyleUnderline"/>
        </w:rPr>
        <w:t>That’s bad news for the anti-immigrant crowd, who have made clear that their goal is</w:t>
      </w:r>
      <w:r>
        <w:t xml:space="preserve"> not merely to round up and deport all illegal immigrants but also </w:t>
      </w:r>
      <w:r>
        <w:rPr>
          <w:rStyle w:val="StyleUnderline"/>
        </w:rPr>
        <w:t>to severely cut the number of legal immigrants</w:t>
      </w:r>
      <w:r>
        <w:t xml:space="preserve">. That’s the aim of the Raise Act, co-sponsored by Sens. Tom Cotton, R-Ark., and David Perdue, R-Ga., and touted by President Donald Trump. </w:t>
      </w:r>
      <w:r>
        <w:rPr>
          <w:rStyle w:val="StyleUnderline"/>
        </w:rPr>
        <w:t>While Democrats have become more enthusiastic about legal immigration, so have Republicans</w:t>
      </w:r>
      <w:r>
        <w:t>, albeit to a smaller extent. “</w:t>
      </w:r>
      <w:r>
        <w:rPr>
          <w:rStyle w:val="StyleUnderline"/>
        </w:rPr>
        <w:t>The share of Democrats and Democratic-leaning independents who say legal immigration into the U.S. should be increased has doubled</w:t>
      </w:r>
      <w:r>
        <w:t xml:space="preserve"> since 2006, from 20% to 40%. . . . </w:t>
      </w:r>
      <w:r>
        <w:rPr>
          <w:rStyle w:val="StyleUnderline"/>
        </w:rPr>
        <w:t>The share of Republicans and Republican leaners who say legal immigration should be decreased has fallen 10 percentage points</w:t>
      </w:r>
      <w:r>
        <w:t xml:space="preserve"> since 2006, from 43% to 33%.” However, 33 percent of Republicans vs.16 percent of Democrats favor reducing legal immigration. This is remarkable, given the stunning ignorance about the relative number of illegal and legal immigrants. (“Just 45% of Americans say that most immigrants living in the U.S. are here legally; 35% say most immigrants are in the country illegally, while 6% volunteer that about half are here legally and half illegally and 13% say they don’t know. In 2015, the most recent year for which data are available, lawful immigrants accounted for about three-quarters of the foreign-born population in the United States.”) Still, 69 percent are somewhat or very sympathetic toward illegal immigrants, while just “27% of Americans say that giving people who are in the U.S. illegally a way to gain legal status is like rewarding them for doing something wrong. More than twice as many (67%) say they don’t think of it this way. Since 2015, the share saying that providing legal status for those in the U.S. illegally is akin to a ‘reward’ for doing something wrong has declined 9 percentage points.” </w:t>
      </w:r>
      <w:r>
        <w:rPr>
          <w:rStyle w:val="StyleUnderline"/>
        </w:rPr>
        <w:t>Despite Trump’s persistent lying, most Americans “know documented immigrants living in the U.S. are not more likely</w:t>
      </w:r>
      <w:r>
        <w:t xml:space="preserve"> than U.S. citizens </w:t>
      </w:r>
      <w:r>
        <w:rPr>
          <w:rStyle w:val="StyleUnderline"/>
        </w:rPr>
        <w:t>to commit serious crimes</w:t>
      </w:r>
      <w:r>
        <w:t xml:space="preserve"> (65% say this) and that undocumented immigrants mostly fill jobs citizens don’t want (71% say this).” That’s somewhat reassuring after two years of nonstop anti-immigrant harangues. </w:t>
      </w:r>
    </w:p>
    <w:p w:rsidR="002B0C53" w:rsidRPr="002B0C53" w:rsidRDefault="002B0C53" w:rsidP="002B0C53"/>
    <w:p w:rsidR="005457EA" w:rsidRDefault="005457EA" w:rsidP="005457EA">
      <w:pPr>
        <w:pStyle w:val="Heading3"/>
      </w:pPr>
      <w:r>
        <w:t>AT voters not informed</w:t>
      </w:r>
    </w:p>
    <w:p w:rsidR="005457EA" w:rsidRDefault="00DD7826" w:rsidP="005457EA">
      <w:pPr>
        <w:pStyle w:val="Heading4"/>
      </w:pPr>
      <w:r>
        <w:t>Voters are informed and responsive on immigration</w:t>
      </w:r>
    </w:p>
    <w:p w:rsidR="005457EA" w:rsidRDefault="005457EA" w:rsidP="005457EA">
      <w:r w:rsidRPr="00E64A29">
        <w:rPr>
          <w:rStyle w:val="Style13ptBold"/>
        </w:rPr>
        <w:t>Hawley 13</w:t>
      </w:r>
      <w:r>
        <w:t xml:space="preserve"> – Professor of Political Science @ U Alabama, PhD in Political Science @ Houston (George, “Issue Voting and Immigration: Do Restrictionist Policies Cost Congressional Republicans Votes?,” </w:t>
      </w:r>
      <w:r w:rsidRPr="005457EA">
        <w:rPr>
          <w:i/>
        </w:rPr>
        <w:t>Social Science Quarterly</w:t>
      </w:r>
      <w:r>
        <w:t>, 94.5)</w:t>
      </w:r>
      <w:r w:rsidR="002B1A67">
        <w:t>//BB</w:t>
      </w:r>
    </w:p>
    <w:p w:rsidR="002B1A67" w:rsidRPr="005457EA" w:rsidRDefault="002B1A67" w:rsidP="005457EA"/>
    <w:p w:rsidR="005457EA" w:rsidRPr="005457EA" w:rsidRDefault="005457EA" w:rsidP="005457EA">
      <w:r>
        <w:t xml:space="preserve">On the other hand, this analysis did uncover evidence that </w:t>
      </w:r>
      <w:r w:rsidRPr="00E64A29">
        <w:rPr>
          <w:rStyle w:val="StyleUnderline"/>
        </w:rPr>
        <w:t>incumbents’ records on immigration</w:t>
      </w:r>
      <w:r>
        <w:t xml:space="preserve"> in 2006 </w:t>
      </w:r>
      <w:r w:rsidRPr="00E64A29">
        <w:rPr>
          <w:rStyle w:val="StyleUnderline"/>
        </w:rPr>
        <w:t>had a</w:t>
      </w:r>
      <w:r>
        <w:t xml:space="preserve"> small but </w:t>
      </w:r>
      <w:r w:rsidRPr="00E64A29">
        <w:rPr>
          <w:rStyle w:val="StyleUnderline"/>
        </w:rPr>
        <w:t xml:space="preserve">statistically </w:t>
      </w:r>
      <w:r w:rsidR="00E64A29">
        <w:rPr>
          <w:rStyle w:val="Emphasis"/>
        </w:rPr>
        <w:t>significant influ</w:t>
      </w:r>
      <w:r w:rsidRPr="00E64A29">
        <w:rPr>
          <w:rStyle w:val="Emphasis"/>
        </w:rPr>
        <w:t>ence</w:t>
      </w:r>
      <w:r w:rsidRPr="00E64A29">
        <w:rPr>
          <w:rStyle w:val="StyleUnderline"/>
        </w:rPr>
        <w:t xml:space="preserve"> on vote choice</w:t>
      </w:r>
      <w:r>
        <w:t xml:space="preserve"> for non-Hispanic whites, though the effect of this was itself determined by the respondents’ immigration policy views. Those non-Hispanic whites who opposed an immigration reform that offered a pathway</w:t>
      </w:r>
      <w:r w:rsidR="00E64A29">
        <w:t xml:space="preserve"> </w:t>
      </w:r>
      <w:r>
        <w:t>to citizenship were more likely to support a candidate with a restrictionist</w:t>
      </w:r>
      <w:r w:rsidR="00E64A29">
        <w:t xml:space="preserve"> </w:t>
      </w:r>
      <w:r>
        <w:t>record, and those who supported such a policy were less likely to support such</w:t>
      </w:r>
      <w:r w:rsidR="00E64A29">
        <w:t xml:space="preserve"> </w:t>
      </w:r>
      <w:r>
        <w:t>a candidate.</w:t>
      </w:r>
      <w:r w:rsidR="00E64A29">
        <w:t xml:space="preserve"> </w:t>
      </w:r>
      <w:r>
        <w:t xml:space="preserve">Leaving aside questions about ideal election strategies, from </w:t>
      </w:r>
      <w:r w:rsidRPr="00E64A29">
        <w:rPr>
          <w:rStyle w:val="StyleUnderline"/>
        </w:rPr>
        <w:t>the standpoint</w:t>
      </w:r>
      <w:r w:rsidR="00E64A29" w:rsidRPr="00E64A29">
        <w:rPr>
          <w:rStyle w:val="StyleUnderline"/>
        </w:rPr>
        <w:t xml:space="preserve"> </w:t>
      </w:r>
      <w:r w:rsidRPr="00E64A29">
        <w:rPr>
          <w:rStyle w:val="StyleUnderline"/>
        </w:rPr>
        <w:t>of democratic theory</w:t>
      </w:r>
      <w:r>
        <w:t xml:space="preserve"> we may consider it encouraging that, at least in this</w:t>
      </w:r>
      <w:r w:rsidR="00E64A29">
        <w:t xml:space="preserve"> </w:t>
      </w:r>
      <w:r>
        <w:t xml:space="preserve">instance, </w:t>
      </w:r>
      <w:r w:rsidRPr="00E64A29">
        <w:rPr>
          <w:rStyle w:val="StyleUnderline"/>
        </w:rPr>
        <w:t>at least part of the electorate was apparently determining their votechoice based on the degree to which their representative’s record on policy was</w:t>
      </w:r>
      <w:r w:rsidR="00E64A29" w:rsidRPr="00E64A29">
        <w:rPr>
          <w:rStyle w:val="StyleUnderline"/>
        </w:rPr>
        <w:t xml:space="preserve"> </w:t>
      </w:r>
      <w:r w:rsidRPr="00E64A29">
        <w:rPr>
          <w:rStyle w:val="StyleUnderline"/>
        </w:rPr>
        <w:t>congruent with their own preferences</w:t>
      </w:r>
      <w:r>
        <w:t xml:space="preserve">. </w:t>
      </w:r>
      <w:r w:rsidRPr="00E64A29">
        <w:rPr>
          <w:rStyle w:val="StyleUnderline"/>
        </w:rPr>
        <w:t>This study provides</w:t>
      </w:r>
      <w:r>
        <w:t xml:space="preserve"> new </w:t>
      </w:r>
      <w:r w:rsidRPr="00E64A29">
        <w:rPr>
          <w:rStyle w:val="StyleUnderline"/>
        </w:rPr>
        <w:t>evidence that</w:t>
      </w:r>
      <w:r w:rsidR="00E64A29" w:rsidRPr="00E64A29">
        <w:rPr>
          <w:rStyle w:val="StyleUnderline"/>
        </w:rPr>
        <w:t xml:space="preserve"> </w:t>
      </w:r>
      <w:r w:rsidRPr="00E64A29">
        <w:rPr>
          <w:rStyle w:val="StyleUnderline"/>
        </w:rPr>
        <w:t xml:space="preserve">a </w:t>
      </w:r>
      <w:r w:rsidRPr="00E64A29">
        <w:rPr>
          <w:rStyle w:val="Emphasis"/>
        </w:rPr>
        <w:t>large portion of the electorate is aware of their representatives’ stance on an</w:t>
      </w:r>
      <w:r w:rsidR="00E64A29" w:rsidRPr="00E64A29">
        <w:rPr>
          <w:rStyle w:val="Emphasis"/>
        </w:rPr>
        <w:t xml:space="preserve"> </w:t>
      </w:r>
      <w:r w:rsidRPr="00E64A29">
        <w:rPr>
          <w:rStyle w:val="Emphasis"/>
        </w:rPr>
        <w:t>important issue</w:t>
      </w:r>
      <w:r w:rsidRPr="00E64A29">
        <w:rPr>
          <w:rStyle w:val="StyleUnderline"/>
        </w:rPr>
        <w:t>, and that awareness is used to determine vote choice</w:t>
      </w:r>
      <w:r>
        <w:t>. Some</w:t>
      </w:r>
      <w:r w:rsidR="00E64A29">
        <w:t xml:space="preserve"> </w:t>
      </w:r>
      <w:r>
        <w:t>caution must be exercised when interpreting these results, however</w:t>
      </w:r>
      <w:r w:rsidR="00E64A29">
        <w:t>.</w:t>
      </w:r>
    </w:p>
    <w:p w:rsidR="00981302" w:rsidRDefault="00981302" w:rsidP="00A06324">
      <w:pPr>
        <w:pStyle w:val="Heading3"/>
      </w:pPr>
      <w:r>
        <w:t>AT Fukuyama says 2020 key</w:t>
      </w:r>
    </w:p>
    <w:p w:rsidR="00981302" w:rsidRDefault="00981302" w:rsidP="00981302">
      <w:pPr>
        <w:pStyle w:val="Heading4"/>
      </w:pPr>
      <w:r>
        <w:t>A 2018 wave takes down Trump in 2020</w:t>
      </w:r>
    </w:p>
    <w:p w:rsidR="00981302" w:rsidRDefault="00981302" w:rsidP="00981302">
      <w:r w:rsidRPr="00981302">
        <w:rPr>
          <w:rStyle w:val="Style13ptBold"/>
        </w:rPr>
        <w:t>Kilgore 18</w:t>
      </w:r>
      <w:r>
        <w:t xml:space="preserve"> (Ed, “A High Enough Democratic Wave Could Leave Trump Vulnerable to a Primary Challenge,” </w:t>
      </w:r>
      <w:hyperlink r:id="rId32" w:history="1">
        <w:r w:rsidRPr="005F23BC">
          <w:rPr>
            <w:rStyle w:val="Hyperlink"/>
          </w:rPr>
          <w:t>http://nymag.com/daily/intelligencer/2018/03/a-blue-wave-could-leave-expose-trump-to-a-2020-challenge.html)//BB</w:t>
        </w:r>
      </w:hyperlink>
    </w:p>
    <w:p w:rsidR="00981302" w:rsidRPr="00981302" w:rsidRDefault="00981302" w:rsidP="00981302"/>
    <w:p w:rsidR="00981302" w:rsidRPr="00981302" w:rsidRDefault="00981302" w:rsidP="00981302">
      <w:r w:rsidRPr="00981302">
        <w:rPr>
          <w:rStyle w:val="StyleUnderline"/>
        </w:rPr>
        <w:t>A Democratic-wave election this November would create a</w:t>
      </w:r>
      <w:r>
        <w:t xml:space="preserve"> narrow </w:t>
      </w:r>
      <w:r w:rsidRPr="00981302">
        <w:rPr>
          <w:rStyle w:val="StyleUnderline"/>
        </w:rPr>
        <w:t>chance for political ramifications beyond the confiscation of Paul Ryan’s gavel</w:t>
      </w:r>
      <w:r>
        <w:t xml:space="preserve">. Former GOP strategic wizard and #NeverTrump ultra Mike Murphy suggested it at Politico in a piece entitled “How to Primary Trump in 2020.” Conceding that </w:t>
      </w:r>
      <w:r w:rsidRPr="00981302">
        <w:rPr>
          <w:rStyle w:val="StyleUnderline"/>
        </w:rPr>
        <w:t>Trump’s GOP support is mighty strong at the moment</w:t>
      </w:r>
      <w:r>
        <w:t xml:space="preserve">, he argued </w:t>
      </w:r>
      <w:r w:rsidRPr="00981302">
        <w:rPr>
          <w:rStyle w:val="StyleUnderline"/>
        </w:rPr>
        <w:t>there’s one thing that could change the equation</w:t>
      </w:r>
      <w:r>
        <w:t xml:space="preserve">: </w:t>
      </w:r>
      <w:r w:rsidRPr="00981302">
        <w:rPr>
          <w:rStyle w:val="StyleUnderline"/>
        </w:rPr>
        <w:t xml:space="preserve">Any Trump primary isn’t about polling data today, it’s about polling data in late 2019. What could make those 2019 numbers far different than today’s? </w:t>
      </w:r>
      <w:r w:rsidRPr="00981302">
        <w:rPr>
          <w:rStyle w:val="Emphasis"/>
        </w:rPr>
        <w:t>A Republican wipeout in the 2018 midterms</w:t>
      </w:r>
      <w:r>
        <w:t xml:space="preserve">. </w:t>
      </w:r>
      <w:r w:rsidRPr="00981302">
        <w:rPr>
          <w:rStyle w:val="StyleUnderline"/>
        </w:rPr>
        <w:t>Such a disaster, which is certainly now possible, would destroy Trump’s brand as a “winner” and smash the GOP’s D.C. apparat</w:t>
      </w:r>
      <w:r>
        <w:t xml:space="preserve">. We conservatives would lose control over the House appropriations process and watch the Democrats gleefully torment both the White House and our political allies with endless investigations and subpoenas. Even if we hold the Senate in November, </w:t>
      </w:r>
      <w:r w:rsidRPr="00981302">
        <w:rPr>
          <w:rStyle w:val="StyleUnderline"/>
        </w:rPr>
        <w:t>a very nervous group of Republican senators would eye their own loss of majority when they face 2020’s dire Senate map, chock-full as it is of Democratic leaning states</w:t>
      </w:r>
      <w:r>
        <w:t xml:space="preserve">. None of this is a recipe for Republicans to stagger home from what could be a very long election night this November and immediately snuggle up to the president. Instead, </w:t>
      </w:r>
      <w:r w:rsidRPr="00981302">
        <w:rPr>
          <w:rStyle w:val="StyleUnderline"/>
        </w:rPr>
        <w:t>Trump will slide across on GOP balance sheets from very imperfect asset to huge scary liability</w:t>
      </w:r>
      <w:r>
        <w:t xml:space="preserve">. Viewing one’s president as an electoral anchor does not always guarantee a primary challenge. The last two presidents who had really bad first midterm elections — Bill Clinton (his party lost 53 House seats in 1994) and Barack Obama (63 lost House seats in 2010) went on to win renomination without opposition — and for that matter, reelection as well. Conversely, the last president to face a serious primary challenge, George H. W. Bush, had a reasonably sunny midterm in 1990 (his party lost just nine House seats and a single Senate seat). And the president before that who had an even more serious primary challenger, Jimmy Carter, also had mild midterm losses in 1978 (15 House seats and three Senate seats), considering the huge majorities Democrats had going into that election. (And yes, Gerald Ford technically presided over a calamitous midterm for Republicans in 1974 before nearly being defenestrated by Ronald Reagan in 1976, but having taken over from the disgraced Richard Nixon less than three months before the midterm, nobody blamed Ford for the outcome). So if not bad midterms, what could lead to a primary challenge for Trump? The most obvious is intraparty ideological conflict, which was central to the primary challenges to Lyndon Johnson, Gerald Ford, Jimmy Carter, and Poppy Bush. When Trump first won the GOP presidential nomination in 2016, to the shock of most Republican elites and to the horror of many conventional conservatives, you might have predicted he would have struggled to master his party even in the unlikely event he won the White House, particularly considering the power congressional leaders Paul Ryan and Mitch McConnell appeared to hold. But as is now clear, the GOP has been consolidating its support of Trump ever since then, despite the massive overrepresentation of #NeverTrump holdouts (like Murphy) in the national political news media. And Trump’s support is strongest in the intensely conservative precincts that would be the most likely source of an intra-GOP primary challenge. (Think about it: when was the last time a Republican president drew an intra-party challenge from “the center?” It was Pete McCloskey’s puny race against Richard Nixon in 1972). If an ideology-based “GOP Civil War” isn’t likely between now and 2020, and it’s not, then is there anything that could spar a revolt? Presumably disclosures of really terrible “high crimes and misdemeanors” could do the job, and it’s possible, though unlikely, that personal scandals involving Trump could finally matter to Republicans. But the really plausible nightmare for Republicans is Murphy’s scenario of a 2018 outcome so bad that it exposes Trump to congressional investigations that create a strong impression that he’s guilty of impeachable or at least quasi-impeachable offenses, and drive down his 2020 numbers to a dangerous level. And </w:t>
      </w:r>
      <w:r w:rsidRPr="00981302">
        <w:rPr>
          <w:rStyle w:val="StyleUnderline"/>
        </w:rPr>
        <w:t>that’s the magic formula for Trump becoming vulnerable to a primary challenge in 2020: overpowering evidence that, having led his party to a midterm disaster, he’s in the process of leading them to an even bigger disaster in 2020</w:t>
      </w:r>
      <w:r>
        <w:t xml:space="preserve">. Terrible electability indicators had as much to do with Ted Kennedy’s challenge to Jimmy Carter as liberal disgruntlement with the peanut farmer’s centrism and conspicuously evangelical religiosity. And four years earlier, Gerald Ford looked like a sure loser to Carter (though he eventually made it a close race), which encouraged Reagan to try to push the appointed Veep and accidental president aside. You could see the same thing happening to Trump, in theory at least. </w:t>
      </w:r>
      <w:r w:rsidRPr="00981302">
        <w:rPr>
          <w:rStyle w:val="StyleUnderline"/>
        </w:rPr>
        <w:t>All the things that have made conservatives cleave to him would be imperiled by a bad midterm followed by a doomed-looking presidential race: his conservative appointments, his ability to sign conservative tax legislation, his power to kill regulations, his hostility to international organizations and treaty obligations</w:t>
      </w:r>
      <w:r>
        <w:t xml:space="preserve">. If Republicans lose enough control of the Senate in 2018 to forfeit the ability to rubber-stamp conservative Supreme Court Justices, or worse yet, if it looks like Trump’s a sure loser to some Democrat who will pack SCOTUS with baby-killing homophiles for decades, will conservative white evangelicals stay in his corner? Why would they? </w:t>
      </w:r>
      <w:r w:rsidRPr="00981302">
        <w:rPr>
          <w:rStyle w:val="StyleUnderline"/>
        </w:rPr>
        <w:t>The possibility of a full-on GOP panic after a bad midterm would be significantly enhanced by the fact that the performance of the party in 2018 and 2020 will determine its ability (or inability) to dominate redistricting after the decennial census</w:t>
      </w:r>
      <w:r>
        <w:t>.</w:t>
      </w:r>
    </w:p>
    <w:p w:rsidR="00981302" w:rsidRDefault="00981302" w:rsidP="00A06324">
      <w:pPr>
        <w:pStyle w:val="Heading3"/>
      </w:pPr>
      <w:r>
        <w:t>AT gerrymandering</w:t>
      </w:r>
    </w:p>
    <w:p w:rsidR="00981302" w:rsidRPr="00E33ECB" w:rsidRDefault="00981302" w:rsidP="00981302">
      <w:pPr>
        <w:pStyle w:val="Heading4"/>
      </w:pPr>
      <w:r>
        <w:t>Gerrymandering helps the dems---Trump changes the calculus</w:t>
      </w:r>
    </w:p>
    <w:p w:rsidR="00981302" w:rsidRPr="00D6692B" w:rsidRDefault="00981302" w:rsidP="00981302">
      <w:pPr>
        <w:rPr>
          <w:b/>
          <w:bCs/>
          <w:sz w:val="26"/>
          <w:u w:val="single"/>
        </w:rPr>
      </w:pPr>
      <w:r>
        <w:rPr>
          <w:rStyle w:val="Style13ptBold"/>
        </w:rPr>
        <w:t xml:space="preserve">Sen 17 </w:t>
      </w:r>
      <w:r w:rsidRPr="00D6692B">
        <w:t xml:space="preserve">(Conor, “Republicans' Gerrymandering Could End Up Helping Democrats”, </w:t>
      </w:r>
      <w:r w:rsidRPr="009E53B8">
        <w:rPr>
          <w:i/>
        </w:rPr>
        <w:t>Bloomberg News</w:t>
      </w:r>
      <w:r w:rsidRPr="00D6692B">
        <w:t>, https://www.bloomberg.com/view/articles/2017-02-17/republicans-gerrymandering-could-end-up-helping-democrats)</w:t>
      </w:r>
    </w:p>
    <w:p w:rsidR="00981302" w:rsidRPr="00E33ECB" w:rsidRDefault="00981302" w:rsidP="00981302">
      <w:pPr>
        <w:rPr>
          <w:rStyle w:val="Emphasis"/>
        </w:rPr>
      </w:pPr>
      <w:r w:rsidRPr="009E53B8">
        <w:rPr>
          <w:rStyle w:val="StyleUnderline"/>
        </w:rPr>
        <w:t>The Tea Party wave of 2010 cost the Democrats the House, and then Republicans gerrymandered congressional districts to remain in power.</w:t>
      </w:r>
      <w:r w:rsidRPr="009E53B8">
        <w:t xml:space="preserve"> But </w:t>
      </w:r>
      <w:r w:rsidRPr="009E53B8">
        <w:rPr>
          <w:rStyle w:val="StyleUnderline"/>
        </w:rPr>
        <w:t>drawing districts with the intention of helping your party is an act of statistical modeling, and all models have assumptions, biases and flaws.</w:t>
      </w:r>
      <w:r w:rsidRPr="009E53B8">
        <w:t xml:space="preserve"> </w:t>
      </w:r>
      <w:r w:rsidRPr="009E53B8">
        <w:rPr>
          <w:rStyle w:val="Emphasis"/>
        </w:rPr>
        <w:t>A midterm election with an unpopular Republican president will reveal some of the flaws in the Republican Party's gerrymandering</w:t>
      </w:r>
      <w:r w:rsidRPr="009E53B8">
        <w:t xml:space="preserve">. </w:t>
      </w:r>
      <w:r w:rsidRPr="009E53B8">
        <w:rPr>
          <w:rStyle w:val="Emphasis"/>
        </w:rPr>
        <w:t xml:space="preserve">The redrawn lines may even benefit Democrats. </w:t>
      </w:r>
      <w:r w:rsidRPr="009E53B8">
        <w:rPr>
          <w:rStyle w:val="StyleUnderline"/>
        </w:rPr>
        <w:t>The House gerrymander that Democrats complain about is mostly a phenomenon in five states -- Michigan, North Carolina, Ohio, Pennsylvania and Virginia.</w:t>
      </w:r>
      <w:r w:rsidRPr="009E53B8">
        <w:t xml:space="preserve"> President Barack </w:t>
      </w:r>
      <w:r w:rsidRPr="009E53B8">
        <w:rPr>
          <w:rStyle w:val="Emphasis"/>
        </w:rPr>
        <w:t xml:space="preserve">Obama carried all five states in 2008, yet after the 2010 Census, Republicans in those states drew district maps that were very favorable to their party. </w:t>
      </w:r>
      <w:r w:rsidRPr="009E53B8">
        <w:t xml:space="preserve">Those five states have a combined 73 seats in the House -- currently 52 Republicans and 21 Democrats. Those 73 seats are all held by the party favored to hold those districts, according to the Cook Partisan Voting Index. The Cook PVI measures how much a district leans Republican or Democrat relative to the national average, as measured by an average of the most recent two presidential elections. If Democrats won a national election by two percentage points, as they did in 2016, a Cook PVI score of D+2 would mean that a district is 2 percent more Democratic than the national average, or a nominal Democratic margin of four points. </w:t>
      </w:r>
      <w:r w:rsidRPr="009E53B8">
        <w:rPr>
          <w:rStyle w:val="StyleUnderline"/>
        </w:rPr>
        <w:t>Drawing districts in such a way that your party benefits is a delicate operation</w:t>
      </w:r>
      <w:r w:rsidRPr="009E53B8">
        <w:t xml:space="preserve">. </w:t>
      </w:r>
      <w:r w:rsidRPr="009E53B8">
        <w:rPr>
          <w:rStyle w:val="StyleUnderline"/>
        </w:rPr>
        <w:t>If you're a Republican and you have 10 districts to work with</w:t>
      </w:r>
      <w:r w:rsidRPr="009E53B8">
        <w:t xml:space="preserve">, you might be tempted to tilt as many of them as possible toward your party -- say, by creating eight R+1 or R+2 districts. But those </w:t>
      </w:r>
      <w:r w:rsidRPr="009E53B8">
        <w:rPr>
          <w:rStyle w:val="Emphasis"/>
        </w:rPr>
        <w:t xml:space="preserve">eight seats would be vulnerable. </w:t>
      </w:r>
      <w:r w:rsidRPr="009E53B8">
        <w:rPr>
          <w:rStyle w:val="StyleUnderline"/>
        </w:rPr>
        <w:t>If instead you choose to make four of the 10 districts solidly Republican</w:t>
      </w:r>
      <w:r w:rsidRPr="009E53B8">
        <w:t xml:space="preserve"> -- for instance, R+10 districts -- </w:t>
      </w:r>
      <w:r w:rsidRPr="009E53B8">
        <w:rPr>
          <w:rStyle w:val="StyleUnderline"/>
        </w:rPr>
        <w:t>you</w:t>
      </w:r>
      <w:r w:rsidRPr="009E53B8">
        <w:t xml:space="preserve"> give yourself some safe seats but </w:t>
      </w:r>
      <w:r w:rsidRPr="009E53B8">
        <w:rPr>
          <w:rStyle w:val="Emphasis"/>
        </w:rPr>
        <w:t>put extra territory in play for Democrats to take advantage of.</w:t>
      </w:r>
      <w:r w:rsidRPr="009E53B8">
        <w:t xml:space="preserve"> With partisanship as entrenched as it currently is, the sweet spot has been around R+4 or R+5, a margin presumed to be safe in normal elections. The five heavily gerrymandered states mentioned above show this in action. </w:t>
      </w:r>
      <w:r w:rsidRPr="009E53B8">
        <w:rPr>
          <w:rStyle w:val="StyleUnderline"/>
        </w:rPr>
        <w:t>Of the 21 Democratic seats, 19 are D+8 or higher, with the other two being a D+4 and a D+6.</w:t>
      </w:r>
      <w:r w:rsidRPr="009E53B8">
        <w:t xml:space="preserve"> Even in a historic Republican landslide, Democrats might only have those two seats at risk. Yet the Republican list looks much different. Fourteen seats are R+4 or less, with an additional 10 seats being R+5 or R+6. </w:t>
      </w:r>
      <w:r w:rsidRPr="009E53B8">
        <w:rPr>
          <w:rStyle w:val="Emphasis"/>
        </w:rPr>
        <w:t>Trying to distribute their supporters across as many districts as possible, Republicans created many weakly Republican districts rather than a few strongly Republican districts.</w:t>
      </w:r>
      <w:r w:rsidRPr="009E53B8">
        <w:t xml:space="preserve"> </w:t>
      </w:r>
      <w:r w:rsidRPr="009E53B8">
        <w:rPr>
          <w:rStyle w:val="StyleUnderline"/>
        </w:rPr>
        <w:t xml:space="preserve">The party gambled on politics as usual. And then Donald Trump became president. </w:t>
      </w:r>
      <w:r w:rsidRPr="009E53B8">
        <w:t xml:space="preserve">If you're a Democrat, </w:t>
      </w:r>
      <w:r w:rsidRPr="009E53B8">
        <w:rPr>
          <w:rStyle w:val="Emphasis"/>
        </w:rPr>
        <w:t xml:space="preserve">this is where your ears perk up. </w:t>
      </w:r>
      <w:r w:rsidRPr="009E53B8">
        <w:t xml:space="preserve">Polarization is high in the recent political climate, but so is congressional turnover. Democrats picked up 30 seats in the 2006 midterms and another 21 in 2008. Then Republicans picked up 63 seats in 2010, and after giving a few seats back in 2012, expanded their margin in 2014. Midterm elections tend to have lower turnout than presidential years. We don't yet know what the demographic makeup will be of a Trump midterm election. For all we know, Republican-leaning working-class white men will stay home, while Democratic-leaning women and college-educated voters are mobilized. And at this point in the presidency, </w:t>
      </w:r>
      <w:r w:rsidRPr="009E53B8">
        <w:rPr>
          <w:rStyle w:val="StyleUnderline"/>
        </w:rPr>
        <w:t xml:space="preserve">Trump is currently the least popular president ever. Much can change over the next 21 months. But if things don't improve for him, there's no reason to think he and his party would be any different than every other unpopular president heading into a midterm election. </w:t>
      </w:r>
      <w:r w:rsidRPr="009E53B8">
        <w:rPr>
          <w:rStyle w:val="Emphasis"/>
        </w:rPr>
        <w:t xml:space="preserve">Here's where the "Republican gerrymander" could help Democrats. In a big enough anti-Trump wave, the R+4 districts intended to favor Republicans could tip toward Democrats. </w:t>
      </w:r>
      <w:r w:rsidRPr="009E53B8">
        <w:t xml:space="preserve">After the Democratic waves of 2006 and 2008, the Republican wave of 2010, and Trump's unexpected election, pundits must question their assumptions -- and those of the Republican Party. </w:t>
      </w:r>
      <w:r w:rsidRPr="009E53B8">
        <w:rPr>
          <w:rStyle w:val="Emphasis"/>
        </w:rPr>
        <w:t>Its gerrymander could cost it the House.</w:t>
      </w:r>
    </w:p>
    <w:p w:rsidR="00981302" w:rsidRDefault="00981302" w:rsidP="00981302">
      <w:pPr>
        <w:pStyle w:val="Heading3"/>
      </w:pPr>
      <w:r>
        <w:t>AT voter suppression</w:t>
      </w:r>
    </w:p>
    <w:p w:rsidR="00981302" w:rsidRDefault="00981302" w:rsidP="00981302">
      <w:pPr>
        <w:pStyle w:val="Heading4"/>
      </w:pPr>
      <w:r>
        <w:t>It matters, but a wave can overcome it</w:t>
      </w:r>
    </w:p>
    <w:p w:rsidR="00981302" w:rsidRPr="00D50090" w:rsidRDefault="00981302" w:rsidP="00981302">
      <w:r w:rsidRPr="00D50090">
        <w:rPr>
          <w:rStyle w:val="Style13ptBold"/>
        </w:rPr>
        <w:t>Kuttner 11-17</w:t>
      </w:r>
      <w:r>
        <w:t>-2017 – PhD, professor at Brandeis University’s Heller School (Robert, “The 2018 Election And The Margin Of Theft,” https://www.huffingtonpost.com/entry/the-2018-election-and-the-margin-of-theft_us_5a1b65e7e4b06494807540b8)</w:t>
      </w:r>
    </w:p>
    <w:p w:rsidR="00981302" w:rsidRPr="00D50090" w:rsidRDefault="00981302" w:rsidP="00981302">
      <w:r>
        <w:t xml:space="preserve">The Virginia win was also heartening because it sidestepped and began to heal the Bernie/Hillary schism in the Democratic Party. Both factions came together to elect mostly young progressives to office. </w:t>
      </w:r>
      <w:r w:rsidRPr="00D50090">
        <w:rPr>
          <w:rStyle w:val="StyleUnderline"/>
        </w:rPr>
        <w:t>Normally, one would expect 2018 to be bumper year for Democrats</w:t>
      </w:r>
      <w:r>
        <w:t xml:space="preserve">. The out party normally picks up an average of about 30 House and 4 Senate seats in the first midterm election after a new president is elected, and this is no average year. Republicans are divided and dispirited, Trump is monumentally unpopular, Democrats are energized. </w:t>
      </w:r>
      <w:r w:rsidRPr="00D50090">
        <w:rPr>
          <w:rStyle w:val="StyleUnderline"/>
        </w:rPr>
        <w:t>But because of gerrymandering and a variety of voter suppression techniques, Republicans have a structural advantage of between six and nine points</w:t>
      </w:r>
      <w:r>
        <w:t xml:space="preserve">. In other words, </w:t>
      </w:r>
      <w:r w:rsidRPr="00D50090">
        <w:rPr>
          <w:rStyle w:val="StyleUnderline"/>
        </w:rPr>
        <w:t xml:space="preserve">Democrats need a </w:t>
      </w:r>
      <w:r w:rsidRPr="00D50090">
        <w:rPr>
          <w:rStyle w:val="Emphasis"/>
        </w:rPr>
        <w:t>landslide win</w:t>
      </w:r>
      <w:r w:rsidRPr="00D50090">
        <w:rPr>
          <w:rStyle w:val="StyleUnderline"/>
        </w:rPr>
        <w:t xml:space="preserve"> in order to gain a modest legislative majority</w:t>
      </w:r>
      <w:r>
        <w:t xml:space="preserve">. </w:t>
      </w:r>
      <w:r w:rsidRPr="00D50090">
        <w:rPr>
          <w:rStyle w:val="StyleUnderline"/>
        </w:rPr>
        <w:t>Nationally, vote rigging and gerrymandering gives Republicans a head start of something like 20 to 25 House seats</w:t>
      </w:r>
      <w:r>
        <w:t xml:space="preserve">. There is a lot of nonsense being peddled about “wasted” Democratic votes due to the fact that Dems are crammed into heavily blue states and cities. This does play a role — but not as much as gerrymandering and voter suppression. Until the election of 2012, gerrymandering was practiced to a roughly equal degree by both parties. But in 2010, Karl Rove launched Project REDMAP, to take over state legislatures and hire armies of technical experts armed with computers and sophisticated algorithms to keep running literally thousands of possible maps until the maximum number of Republican seats resulted. As a consequence of this thumb-on-the-scale redistricting, Democratic candidates for House seats in 2012 won 1.4 million more votes than Republicans, yet Republicans won 33 more seats. In 2012, Pennsylvania Democratic congressional candidates collectively outpolled Republicans by nearly 100,000 votes, yet Republicans won 13 of Pennsylvania’s 18 seats in the U.S. House. A similar story obtained in Ohio, Michigan and Wisconsin. By contrast, in the 2008 election, before the super-gerrymandering, the party allocation of seats closely tracked the popular vote. All told, REDMAP gave total control of the redistricting process to Republicans in 21 states. (For the definitive account of REDMAP, see David Daley’s book, Ratf**ked.) In addition to the legacy of the gerrymandering of 2012, </w:t>
      </w:r>
      <w:r w:rsidRPr="00D50090">
        <w:rPr>
          <w:rStyle w:val="StyleUnderline"/>
        </w:rPr>
        <w:t>we can expect redoubled voter suppression in 2018 — purges of voter rolls, the selective use of photo ID, and long lines in districts with black and brown voters, or areas known to favor Democrats</w:t>
      </w:r>
      <w:r>
        <w:t xml:space="preserve">. </w:t>
      </w:r>
      <w:r w:rsidRPr="00D50090">
        <w:rPr>
          <w:rStyle w:val="Emphasis"/>
        </w:rPr>
        <w:t>Even so, the signs are that the blue wave in 2018 will be so intense that it will defeat the Republicans’ built in margin of theft</w:t>
      </w:r>
      <w:r>
        <w:t xml:space="preserve">. (You can’t gerrymander the Senate more than it is already gerrymandered – the Founders did that in advance, giving tiny states the same number of seats as the most populous ones.) Yet </w:t>
      </w:r>
      <w:r w:rsidRPr="00D50090">
        <w:rPr>
          <w:rStyle w:val="StyleUnderline"/>
        </w:rPr>
        <w:t>the prospects of a Democratic takeover of the Senate are also looking better and better</w:t>
      </w:r>
      <w:r>
        <w:t xml:space="preserve">. </w:t>
      </w:r>
      <w:r w:rsidRPr="00D50090">
        <w:rPr>
          <w:rStyle w:val="Emphasis"/>
        </w:rPr>
        <w:t>A big blue wave in 2018 would</w:t>
      </w:r>
      <w:r>
        <w:t xml:space="preserve"> not only </w:t>
      </w:r>
      <w:r w:rsidRPr="00D50090">
        <w:rPr>
          <w:rStyle w:val="Emphasis"/>
        </w:rPr>
        <w:t>overcome the legacy of gerrymandering and voter suppression in Congress</w:t>
      </w:r>
      <w:r>
        <w:t>. It would help Democrats take back several state legislatures, looking forward to the 2020 Census ― and an opportunity for real electoral reform.</w:t>
      </w:r>
    </w:p>
    <w:p w:rsidR="00981302" w:rsidRPr="00981302" w:rsidRDefault="00981302" w:rsidP="00981302"/>
    <w:p w:rsidR="003E6CEB" w:rsidRDefault="003E6CEB" w:rsidP="00A06324">
      <w:pPr>
        <w:pStyle w:val="Heading3"/>
      </w:pPr>
      <w:r>
        <w:t>! – solves case</w:t>
      </w:r>
    </w:p>
    <w:p w:rsidR="006B4702" w:rsidRDefault="006B4702" w:rsidP="006B4702">
      <w:pPr>
        <w:pStyle w:val="Heading4"/>
      </w:pPr>
      <w:r>
        <w:t>A blue wave based on immigration anger solves the case in 2019</w:t>
      </w:r>
    </w:p>
    <w:p w:rsidR="006B4702" w:rsidRDefault="006B4702" w:rsidP="006B4702">
      <w:r w:rsidRPr="006B4702">
        <w:rPr>
          <w:rStyle w:val="Style13ptBold"/>
        </w:rPr>
        <w:t>Nilsen 6-28</w:t>
      </w:r>
      <w:r>
        <w:t xml:space="preserve">-2018 (Ella, “Activists think </w:t>
      </w:r>
      <w:r w:rsidRPr="006B4702">
        <w:rPr>
          <w:rStyle w:val="StyleUnderline"/>
        </w:rPr>
        <w:t>the path forward on immigration is to elect Democrats in 2018</w:t>
      </w:r>
      <w:r>
        <w:t xml:space="preserve">,” </w:t>
      </w:r>
      <w:hyperlink r:id="rId33" w:history="1">
        <w:r w:rsidR="00252A70" w:rsidRPr="006F5688">
          <w:rPr>
            <w:rStyle w:val="Hyperlink"/>
          </w:rPr>
          <w:t>https://www.vox.com/2018/6/28/17510044/immigration-activists-congressional-democrats-republicans-compromise-bill-2018-midterms)//BB</w:t>
        </w:r>
      </w:hyperlink>
    </w:p>
    <w:p w:rsidR="00252A70" w:rsidRPr="006B4702" w:rsidRDefault="00252A70" w:rsidP="006B4702"/>
    <w:p w:rsidR="006B4702" w:rsidRPr="006B4702" w:rsidRDefault="006B4702" w:rsidP="006B4702">
      <w:r>
        <w:t xml:space="preserve">Not a single immigration bill has been able to pass the Republican-controlled Congress this year — even the ones aimed at garnering only Republican votes. </w:t>
      </w:r>
      <w:r w:rsidRPr="00252A70">
        <w:rPr>
          <w:rStyle w:val="StyleUnderline"/>
        </w:rPr>
        <w:t>Immigration activists have given up hope on seeing any meaningful action this year</w:t>
      </w:r>
      <w:r>
        <w:t>.</w:t>
      </w:r>
      <w:r w:rsidR="00252A70">
        <w:t xml:space="preserve"> </w:t>
      </w:r>
      <w:r>
        <w:t>The latest effort from House Republicans on Wednesday to pass a “compromise” immigration bill failed miserably, even with the past few weeks dominated by the news of immigrant families being separated at the border by the Trump administration and a US Supreme Court decision upholding Trump’s travel ban.</w:t>
      </w:r>
      <w:r w:rsidR="00252A70">
        <w:t xml:space="preserve"> </w:t>
      </w:r>
      <w:r>
        <w:t xml:space="preserve">Activists now say </w:t>
      </w:r>
      <w:r w:rsidRPr="00252A70">
        <w:rPr>
          <w:rStyle w:val="StyleUnderline"/>
        </w:rPr>
        <w:t>the best hope</w:t>
      </w:r>
      <w:r>
        <w:t xml:space="preserve"> they have </w:t>
      </w:r>
      <w:r w:rsidRPr="00252A70">
        <w:rPr>
          <w:rStyle w:val="StyleUnderline"/>
        </w:rPr>
        <w:t>is to help turn out Latino votes to elect Democrats in 2018. If a blue wave sweeps the House</w:t>
      </w:r>
      <w:r>
        <w:t xml:space="preserve"> (or even the Senate), </w:t>
      </w:r>
      <w:r w:rsidRPr="00252A70">
        <w:rPr>
          <w:rStyle w:val="StyleUnderline"/>
        </w:rPr>
        <w:t>activists</w:t>
      </w:r>
      <w:r>
        <w:t xml:space="preserve"> then plan to </w:t>
      </w:r>
      <w:r w:rsidRPr="00252A70">
        <w:rPr>
          <w:rStyle w:val="StyleUnderline"/>
        </w:rPr>
        <w:t>turn up the pressure on Democratic leaders to address immigration as one of their first legislative priorities in 2019</w:t>
      </w:r>
      <w:r>
        <w:t>.</w:t>
      </w:r>
      <w:r w:rsidR="00252A70">
        <w:t xml:space="preserve"> </w:t>
      </w:r>
      <w:r>
        <w:t>“</w:t>
      </w:r>
      <w:r w:rsidRPr="00252A70">
        <w:rPr>
          <w:rStyle w:val="StyleUnderline"/>
        </w:rPr>
        <w:t>If we don’t flip the House</w:t>
      </w:r>
      <w:r>
        <w:t xml:space="preserve"> and we don’t flip the Senate, </w:t>
      </w:r>
      <w:r w:rsidRPr="00252A70">
        <w:rPr>
          <w:rStyle w:val="StyleUnderline"/>
        </w:rPr>
        <w:t>we’re never going to be able to provide</w:t>
      </w:r>
      <w:r>
        <w:t xml:space="preserve"> the kind of </w:t>
      </w:r>
      <w:r w:rsidRPr="00252A70">
        <w:rPr>
          <w:rStyle w:val="StyleUnderline"/>
        </w:rPr>
        <w:t>relief and protection for immigrants</w:t>
      </w:r>
      <w:r>
        <w:t xml:space="preserve"> that’s so desperately needed,” said Kica Matos, director of immigrant rights and racial justice at the Center for Community Change.</w:t>
      </w:r>
      <w:r w:rsidR="00252A70">
        <w:t xml:space="preserve"> </w:t>
      </w:r>
      <w:r>
        <w:t>The question is if congressional Democrats will be as eager to take up an immigration bill should they reclaim a chamber of Congress in 2018.</w:t>
      </w:r>
      <w:r w:rsidR="00252A70">
        <w:t xml:space="preserve"> </w:t>
      </w:r>
      <w:r>
        <w:t>Immigration activists have changed their tactics as Trump has gotten more extreme</w:t>
      </w:r>
      <w:r w:rsidR="00252A70">
        <w:t xml:space="preserve"> </w:t>
      </w:r>
      <w:r>
        <w:t>Last winter, activists were on the front lines arguing for Congress to act and urging Democrats to vote against any massive spending bill that did not contain a DACA fix.</w:t>
      </w:r>
      <w:r w:rsidR="00252A70">
        <w:t xml:space="preserve"> </w:t>
      </w:r>
      <w:r>
        <w:t>Now the conversation has changed as Trump’s immigration policies have gotten more far extreme. As the Trump administration implemented its “zero tolerance” prosecution policy this spring, separating all families crossing the border in the process, activists have had to change their tactics.</w:t>
      </w:r>
      <w:r w:rsidR="00252A70">
        <w:t xml:space="preserve"> </w:t>
      </w:r>
      <w:r>
        <w:t>“There’s this natural reaction to want to do something, but the reality is, we don’t control Congress,” said Angel Padilla, policy director at Indivisible, a national activist group. “The only bill that could get through Congress would have provisions that we would be unable to accept.”</w:t>
      </w:r>
      <w:r w:rsidR="00252A70">
        <w:t xml:space="preserve"> </w:t>
      </w:r>
      <w:r>
        <w:t>Immigration activists who pressured Congress to come up with a permanent fix to the Deferred Action for Childhood Arrivals program and giving young, unauthorized immigrants known as DREAMers a pathway to citizenship are now fighting to oppose every immigration bill that’s coming up in a Republican-led Congress.</w:t>
      </w:r>
      <w:r w:rsidR="00252A70">
        <w:t xml:space="preserve"> </w:t>
      </w:r>
      <w:r>
        <w:t>Activists have resigned themselves to the difficult reality that they’ll have to play defense on most immigration bills until 2019 at least. This has seemed like an impossible choice for some activist groups, who plan to oppose some of the narrow Republican bills on family separation if the end result means jailing entire families in government detention centers — perhaps indefinitely.</w:t>
      </w:r>
      <w:r w:rsidR="00252A70">
        <w:t xml:space="preserve"> </w:t>
      </w:r>
      <w:r w:rsidRPr="00252A70">
        <w:rPr>
          <w:rStyle w:val="Emphasis"/>
        </w:rPr>
        <w:t>Immigrants’ best hope lies with Democrats</w:t>
      </w:r>
      <w:r>
        <w:t>. But will they do anything if they win in 2018?</w:t>
      </w:r>
      <w:r w:rsidR="00252A70">
        <w:t xml:space="preserve"> </w:t>
      </w:r>
      <w:r>
        <w:t>Even as immigration is becoming a key issue for voters in 2018, Democrats have been clear their first priority will be jobs and advancing legislation to put people back to work. Even with low unemployment numbers, Democrats have been hammering home points about raising wages and providing job training for more people. House and Senate Democrats unveiled a platform called A Better Deal, which focuses largely on increasing the minimum wage, putting a dent in rising income inequality, and solving the crisis of unaffordable housing.</w:t>
      </w:r>
      <w:r w:rsidR="00252A70">
        <w:t xml:space="preserve"> </w:t>
      </w:r>
      <w:r>
        <w:t>A focus on jobs could mean that immigration legislation gets pushed to the side again, even if Democrats are able to retake the House in 2018. Immigration activists said they’ll be furious if they get pushed to the side again.</w:t>
      </w:r>
      <w:r w:rsidR="00252A70">
        <w:t xml:space="preserve"> </w:t>
      </w:r>
      <w:r>
        <w:t>“I’m disgusted and disappointed and sick of it, because we’ve been hearing that since the days of Obama,” said Matos. “It’s always some other priority, and then we’ll get to you eventually. Well, guess what, it’s 2018 and part of the reason we’re in the predicament we’re in is because they never get to us.”</w:t>
      </w:r>
      <w:r w:rsidR="00252A70">
        <w:t xml:space="preserve"> </w:t>
      </w:r>
      <w:r>
        <w:t xml:space="preserve">Luis </w:t>
      </w:r>
      <w:r w:rsidRPr="00252A70">
        <w:rPr>
          <w:rStyle w:val="StyleUnderline"/>
        </w:rPr>
        <w:t>Gutierrez, a Congress member from Chicago</w:t>
      </w:r>
      <w:r>
        <w:t xml:space="preserve"> who has been instrumental in fighting for immigration legislation for years, </w:t>
      </w:r>
      <w:r w:rsidRPr="00252A70">
        <w:rPr>
          <w:rStyle w:val="StyleUnderline"/>
        </w:rPr>
        <w:t>says he’s</w:t>
      </w:r>
      <w:r>
        <w:t xml:space="preserve"> more </w:t>
      </w:r>
      <w:r w:rsidRPr="00252A70">
        <w:rPr>
          <w:rStyle w:val="StyleUnderline"/>
        </w:rPr>
        <w:t>optimistic</w:t>
      </w:r>
      <w:r>
        <w:t xml:space="preserve">. Even though Gutierrez is retiring after this year, he </w:t>
      </w:r>
      <w:r w:rsidRPr="00252A70">
        <w:rPr>
          <w:rStyle w:val="StyleUnderline"/>
        </w:rPr>
        <w:t>believes his party has truly evolved on the issue</w:t>
      </w:r>
      <w:r>
        <w:t>.</w:t>
      </w:r>
      <w:r w:rsidR="00252A70">
        <w:t xml:space="preserve"> </w:t>
      </w:r>
      <w:r>
        <w:t xml:space="preserve">“When 194 Democrats sign onto the discharge petition or sign onto a DREAM Act — </w:t>
      </w:r>
      <w:r w:rsidRPr="00252A70">
        <w:rPr>
          <w:rStyle w:val="Emphasis"/>
        </w:rPr>
        <w:t>we’re unanimous in our support for immigration reform</w:t>
      </w:r>
      <w:r>
        <w:t>,” Gutierrez said. “</w:t>
      </w:r>
      <w:r w:rsidRPr="00252A70">
        <w:rPr>
          <w:rStyle w:val="StyleUnderline"/>
        </w:rPr>
        <w:t>The level of commitment to it ... look, it took us a while. But they were there</w:t>
      </w:r>
      <w:r>
        <w:t>.”</w:t>
      </w:r>
      <w:r w:rsidR="00252A70">
        <w:t xml:space="preserve"> </w:t>
      </w:r>
      <w:r>
        <w:t xml:space="preserve">As for whether he’s heard commitments from current Democratic leadership to take up immigration if Democrats retake the House in 2018 and Rep. Nancy Pelosi and Sen. Chuck Schumer remain at the helm, Gutierrez said </w:t>
      </w:r>
      <w:r w:rsidRPr="00252A70">
        <w:rPr>
          <w:rStyle w:val="Emphasis"/>
        </w:rPr>
        <w:t>momentum and pressure will have to come from Democratic voters themselves</w:t>
      </w:r>
      <w:r>
        <w:t>.</w:t>
      </w:r>
    </w:p>
    <w:p w:rsidR="003E6CEB" w:rsidRDefault="006B4702" w:rsidP="003E6CEB">
      <w:pPr>
        <w:pStyle w:val="Heading4"/>
      </w:pPr>
      <w:r>
        <w:t>Trump will sign on</w:t>
      </w:r>
    </w:p>
    <w:p w:rsidR="003E6CEB" w:rsidRDefault="003E6CEB" w:rsidP="003E6CEB">
      <w:r w:rsidRPr="003E6CEB">
        <w:rPr>
          <w:rStyle w:val="Style13ptBold"/>
        </w:rPr>
        <w:t>Rubin</w:t>
      </w:r>
      <w:r>
        <w:t xml:space="preserve"> 3-20-</w:t>
      </w:r>
      <w:r w:rsidRPr="003E6CEB">
        <w:rPr>
          <w:rStyle w:val="Style13ptBold"/>
        </w:rPr>
        <w:t>18</w:t>
      </w:r>
      <w:r>
        <w:t xml:space="preserve"> - writes the Right Turn blog for The Post, offering reported opinion from a conservative perspective (Jennifer, Republicans are in denial about a blue wave, </w:t>
      </w:r>
      <w:r w:rsidRPr="00CD2630">
        <w:rPr>
          <w:i/>
        </w:rPr>
        <w:t>The Washington Post</w:t>
      </w:r>
      <w:r>
        <w:t xml:space="preserve">, </w:t>
      </w:r>
      <w:hyperlink r:id="rId34" w:history="1">
        <w:r w:rsidR="00CD2630" w:rsidRPr="00FF395D">
          <w:rPr>
            <w:rStyle w:val="Hyperlink"/>
          </w:rPr>
          <w:t>https://www.washingtonpost.com/blogs/right-turn/wp/2018/03/20/republicans-are-in-denial-about-a-blue-wave/?utm_term=.2c21536c54e7)//BB</w:t>
        </w:r>
      </w:hyperlink>
    </w:p>
    <w:p w:rsidR="00CD2630" w:rsidRDefault="00CD2630" w:rsidP="003E6CEB"/>
    <w:p w:rsidR="003E6CEB" w:rsidRPr="003E6CEB" w:rsidRDefault="003E6CEB" w:rsidP="003E6CEB">
      <w:r>
        <w:t xml:space="preserve">There are a few takeaways here. First, while Trump’s approval is low, the GOP’s leadership is worse, making them an inviting target for Democrats. Just as Republicans like to run against Rep. Nancy Pelosi (D-Calif.), it might be time to start making House Speaker Paul D. Ryan (R-Wis.) the poster boy for irresponsible governance, disregard of the middle class (the tax plan was largely his baby) and refusal to check the executive branch. That leads to the second key point: </w:t>
      </w:r>
      <w:r w:rsidRPr="003E6CEB">
        <w:rPr>
          <w:rStyle w:val="StyleUnderline"/>
        </w:rPr>
        <w:t>There is an honest argument to be made that Trump would be a better president with a Democratic Congress. His conflicts and corruption would be curtailed</w:t>
      </w:r>
      <w:r>
        <w:t xml:space="preserve">, his nominees would have to be of higher quality to get through and infrastructure and </w:t>
      </w:r>
      <w:r w:rsidRPr="003E6CEB">
        <w:rPr>
          <w:rStyle w:val="Emphasis"/>
        </w:rPr>
        <w:t>immigration deals certainly could get done</w:t>
      </w:r>
      <w:r>
        <w:t xml:space="preserve">. Finally, you say, “But Democrats will drag us through impeachment!” Frankly, we don’t know that. It depends on what Robert S. Mueller finds, when the results of his investigation are public (why impeach Trump a year before he’s going anyway) and whether Democrats conclude it is in their best interest to run against a wounded Trump in 2020 rather than set up a partisan divide that will make today’s political environment seem like a love-fest. We can, however, be fairly certain that these Republicans will never take serious action against Trump no matter what. </w:t>
      </w:r>
      <w:r w:rsidRPr="003E6CEB">
        <w:rPr>
          <w:rStyle w:val="StyleUnderline"/>
        </w:rPr>
        <w:t>Reelecting Republicans to majorities in both houses is a green light for Trump to</w:t>
      </w:r>
      <w:r>
        <w:t xml:space="preserve"> fire Mueller, </w:t>
      </w:r>
      <w:r w:rsidRPr="003E6CEB">
        <w:rPr>
          <w:rStyle w:val="StyleUnderline"/>
        </w:rPr>
        <w:t>double down on his extreme agenda and whack away at our democratic institutions and norms</w:t>
      </w:r>
      <w:r>
        <w:t>.</w:t>
      </w:r>
    </w:p>
    <w:p w:rsidR="00A06324" w:rsidRDefault="00A06324" w:rsidP="00A06324">
      <w:pPr>
        <w:pStyle w:val="Heading3"/>
      </w:pPr>
      <w:r>
        <w:t>! – stops GOP agenda</w:t>
      </w:r>
    </w:p>
    <w:p w:rsidR="00A06324" w:rsidRPr="00AD2407" w:rsidRDefault="00A06324" w:rsidP="00A06324">
      <w:pPr>
        <w:pStyle w:val="Heading4"/>
      </w:pPr>
      <w:r w:rsidRPr="00AD2407">
        <w:t>Even flipping just one chamber of Congress is enough to crush the GOP</w:t>
      </w:r>
      <w:r>
        <w:t xml:space="preserve">’s agenda, including ACA repeal. </w:t>
      </w:r>
    </w:p>
    <w:p w:rsidR="00A06324" w:rsidRDefault="00A06324" w:rsidP="00A06324">
      <w:pPr>
        <w:rPr>
          <w:rStyle w:val="Style13ptBold"/>
        </w:rPr>
      </w:pPr>
      <w:r>
        <w:rPr>
          <w:rStyle w:val="Style13ptBold"/>
        </w:rPr>
        <w:t>Prokop 6/5</w:t>
      </w:r>
    </w:p>
    <w:p w:rsidR="00A06324" w:rsidRPr="00E52275" w:rsidRDefault="00A06324" w:rsidP="00A06324">
      <w:pPr>
        <w:rPr>
          <w:rStyle w:val="Style13ptBold"/>
          <w:sz w:val="20"/>
          <w:szCs w:val="20"/>
        </w:rPr>
      </w:pPr>
      <w:r w:rsidRPr="00E52275">
        <w:rPr>
          <w:rStyle w:val="Style13ptBold"/>
          <w:sz w:val="20"/>
          <w:szCs w:val="20"/>
        </w:rPr>
        <w:t xml:space="preserve">(Andrew Prokop, Senior Politics Reporter, A guide to the 2018 midterm elections, 6-5-18, </w:t>
      </w:r>
      <w:hyperlink r:id="rId35" w:history="1">
        <w:r w:rsidRPr="00E52275">
          <w:rPr>
            <w:rStyle w:val="Style13ptBold"/>
            <w:sz w:val="20"/>
            <w:szCs w:val="20"/>
          </w:rPr>
          <w:t>https://www.vox.com/policy-and-politics/2018/6/5/17386452/midterm-elections-2018-what-to-know-house-senate</w:t>
        </w:r>
      </w:hyperlink>
      <w:r w:rsidRPr="00E52275">
        <w:rPr>
          <w:rStyle w:val="Style13ptBold"/>
          <w:sz w:val="20"/>
          <w:szCs w:val="20"/>
        </w:rPr>
        <w:t>, JKS)</w:t>
      </w:r>
    </w:p>
    <w:p w:rsidR="00A06324" w:rsidRDefault="00A06324" w:rsidP="00A06324">
      <w:pPr>
        <w:rPr>
          <w:rStyle w:val="StyleUnderline"/>
        </w:rPr>
      </w:pPr>
      <w:r w:rsidRPr="000C4040">
        <w:t xml:space="preserve">The elections held on Tuesday, November 6, are the first midterms under President Donald Trump, and the stakes for both parties are incredibly high. A </w:t>
      </w:r>
      <w:r w:rsidRPr="002C6F2B">
        <w:rPr>
          <w:rStyle w:val="StyleUnderline"/>
          <w:highlight w:val="green"/>
        </w:rPr>
        <w:t>fired up Democratic base threatens Republicans’ unified control of federal government — and the outcome could have lasting consequences for</w:t>
      </w:r>
      <w:r w:rsidRPr="00FF34CE">
        <w:rPr>
          <w:rStyle w:val="StyleUnderline"/>
        </w:rPr>
        <w:t xml:space="preserve"> the remainder of</w:t>
      </w:r>
      <w:r w:rsidRPr="000C4040">
        <w:rPr>
          <w:rStyle w:val="StyleUnderline"/>
        </w:rPr>
        <w:t xml:space="preserve"> President </w:t>
      </w:r>
      <w:r w:rsidRPr="002C6F2B">
        <w:rPr>
          <w:rStyle w:val="StyleUnderline"/>
          <w:highlight w:val="green"/>
        </w:rPr>
        <w:t>Trump’s presidency</w:t>
      </w:r>
      <w:r w:rsidRPr="000C4040">
        <w:rPr>
          <w:rStyle w:val="StyleUnderline"/>
        </w:rPr>
        <w:t xml:space="preserve"> and his legacy. </w:t>
      </w:r>
      <w:r w:rsidRPr="002C6F2B">
        <w:rPr>
          <w:rStyle w:val="StyleUnderline"/>
          <w:highlight w:val="green"/>
        </w:rPr>
        <w:t xml:space="preserve">If Democrats </w:t>
      </w:r>
      <w:r w:rsidRPr="00FF34CE">
        <w:rPr>
          <w:rStyle w:val="StyleUnderline"/>
        </w:rPr>
        <w:t xml:space="preserve">do well and </w:t>
      </w:r>
      <w:r w:rsidRPr="002C6F2B">
        <w:rPr>
          <w:rStyle w:val="StyleUnderline"/>
          <w:highlight w:val="green"/>
        </w:rPr>
        <w:t>flip one or both chambers of Congress, they could slow down</w:t>
      </w:r>
      <w:r w:rsidRPr="000C4040">
        <w:rPr>
          <w:rStyle w:val="StyleUnderline"/>
        </w:rPr>
        <w:t xml:space="preserve"> Trump and </w:t>
      </w:r>
      <w:r w:rsidRPr="002C6F2B">
        <w:rPr>
          <w:rStyle w:val="StyleUnderline"/>
          <w:highlight w:val="green"/>
        </w:rPr>
        <w:t>the Republicans’</w:t>
      </w:r>
      <w:r w:rsidRPr="000C4040">
        <w:rPr>
          <w:rStyle w:val="StyleUnderline"/>
        </w:rPr>
        <w:t xml:space="preserve"> legislative ag</w:t>
      </w:r>
      <w:r w:rsidRPr="002C6F2B">
        <w:rPr>
          <w:rStyle w:val="StyleUnderline"/>
          <w:highlight w:val="green"/>
        </w:rPr>
        <w:t>enda</w:t>
      </w:r>
      <w:r w:rsidRPr="000C4040">
        <w:rPr>
          <w:rStyle w:val="StyleUnderline"/>
        </w:rPr>
        <w:t xml:space="preserve"> — or open up serious investigations into Trump,</w:t>
      </w:r>
      <w:r w:rsidRPr="000C4040">
        <w:t xml:space="preserve"> his administration, and his associates. </w:t>
      </w:r>
      <w:r w:rsidRPr="002C6F2B">
        <w:rPr>
          <w:rStyle w:val="Emphasis"/>
          <w:highlight w:val="green"/>
        </w:rPr>
        <w:t>But if the GOP retains control of both chambers, they’ll have a shot at introducing sweeping policy changes that could impact our nation for decades to come</w:t>
      </w:r>
      <w:r w:rsidRPr="000C4040">
        <w:rPr>
          <w:rStyle w:val="Emphasis"/>
        </w:rPr>
        <w:t>.</w:t>
      </w:r>
      <w:r w:rsidRPr="000C4040">
        <w:t xml:space="preserve"> So far, </w:t>
      </w:r>
      <w:r w:rsidRPr="00FF34CE">
        <w:rPr>
          <w:rStyle w:val="StyleUnderline"/>
        </w:rPr>
        <w:t>the Republican agenda</w:t>
      </w:r>
      <w:r w:rsidRPr="000C4040">
        <w:rPr>
          <w:rStyle w:val="StyleUnderline"/>
        </w:rPr>
        <w:t xml:space="preserve"> has largely been limited to tax cuts, but </w:t>
      </w:r>
      <w:r w:rsidRPr="002C6F2B">
        <w:rPr>
          <w:rStyle w:val="StyleUnderline"/>
          <w:highlight w:val="green"/>
        </w:rPr>
        <w:t>they have a long list of conservative agenda items</w:t>
      </w:r>
      <w:r w:rsidRPr="000C4040">
        <w:rPr>
          <w:rStyle w:val="StyleUnderline"/>
        </w:rPr>
        <w:t xml:space="preserve"> — perhaps </w:t>
      </w:r>
      <w:r w:rsidRPr="002C6F2B">
        <w:rPr>
          <w:rStyle w:val="StyleUnderline"/>
          <w:highlight w:val="green"/>
        </w:rPr>
        <w:t>even</w:t>
      </w:r>
      <w:r w:rsidRPr="000C4040">
        <w:rPr>
          <w:rStyle w:val="StyleUnderline"/>
        </w:rPr>
        <w:t xml:space="preserve"> returning to </w:t>
      </w:r>
      <w:r w:rsidRPr="002C6F2B">
        <w:rPr>
          <w:rStyle w:val="StyleUnderline"/>
          <w:highlight w:val="green"/>
        </w:rPr>
        <w:t>repealing Obamacare.</w:t>
      </w:r>
    </w:p>
    <w:p w:rsidR="00A06324" w:rsidRPr="00645D80" w:rsidRDefault="00A06324" w:rsidP="00A06324">
      <w:pPr>
        <w:pStyle w:val="Heading4"/>
      </w:pPr>
      <w:r w:rsidRPr="00645D80">
        <w:t xml:space="preserve">Democratic takeover of the House kills the Republican agenda. </w:t>
      </w:r>
    </w:p>
    <w:p w:rsidR="00A06324" w:rsidRDefault="00A06324" w:rsidP="00A06324">
      <w:pPr>
        <w:rPr>
          <w:rStyle w:val="Style13ptBold"/>
        </w:rPr>
      </w:pPr>
      <w:r>
        <w:rPr>
          <w:rStyle w:val="Style13ptBold"/>
        </w:rPr>
        <w:t>Prokop 18</w:t>
      </w:r>
    </w:p>
    <w:p w:rsidR="00A06324" w:rsidRPr="00AB1572" w:rsidRDefault="00A06324" w:rsidP="00A06324">
      <w:pPr>
        <w:rPr>
          <w:b/>
          <w:sz w:val="20"/>
          <w:szCs w:val="20"/>
        </w:rPr>
      </w:pPr>
      <w:r w:rsidRPr="00226189">
        <w:rPr>
          <w:rStyle w:val="Style13ptBold"/>
          <w:sz w:val="20"/>
          <w:szCs w:val="20"/>
        </w:rPr>
        <w:t xml:space="preserve">(Andrew Prokop, Senior Politics Reporter, 1-2-18, 5 ways the 2018 midterms could change American politics, </w:t>
      </w:r>
      <w:hyperlink r:id="rId36" w:history="1">
        <w:r w:rsidRPr="00226189">
          <w:rPr>
            <w:rStyle w:val="Style13ptBold"/>
            <w:sz w:val="20"/>
            <w:szCs w:val="20"/>
          </w:rPr>
          <w:t>https://www.vox.com/policy-and-politics/2018/1/2/16795804/elections-2018-midterms-consequences</w:t>
        </w:r>
      </w:hyperlink>
      <w:r w:rsidRPr="00226189">
        <w:rPr>
          <w:rStyle w:val="Style13ptBold"/>
          <w:sz w:val="20"/>
          <w:szCs w:val="20"/>
        </w:rPr>
        <w:t>, JKS)</w:t>
      </w:r>
    </w:p>
    <w:p w:rsidR="00A06324" w:rsidRPr="00252A70" w:rsidRDefault="00A06324" w:rsidP="00A06324">
      <w:pPr>
        <w:rPr>
          <w:b/>
          <w:iCs/>
          <w:sz w:val="22"/>
          <w:u w:val="single"/>
          <w:bdr w:val="single" w:sz="8" w:space="0" w:color="auto"/>
        </w:rPr>
      </w:pPr>
      <w:r w:rsidRPr="00462AF9">
        <w:t xml:space="preserve">First off, </w:t>
      </w:r>
      <w:r w:rsidRPr="002C6F2B">
        <w:rPr>
          <w:rStyle w:val="Emphasis"/>
          <w:highlight w:val="green"/>
        </w:rPr>
        <w:t>if Republicans lose control of</w:t>
      </w:r>
      <w:r w:rsidRPr="00B50CDA">
        <w:rPr>
          <w:rStyle w:val="Emphasis"/>
        </w:rPr>
        <w:t xml:space="preserve"> either </w:t>
      </w:r>
      <w:r w:rsidRPr="002C6F2B">
        <w:rPr>
          <w:rStyle w:val="Emphasis"/>
          <w:highlight w:val="green"/>
        </w:rPr>
        <w:t>the House</w:t>
      </w:r>
      <w:r w:rsidRPr="00B50CDA">
        <w:rPr>
          <w:rStyle w:val="Emphasis"/>
        </w:rPr>
        <w:t xml:space="preserve"> of Representatives or the Senate in 2018, </w:t>
      </w:r>
      <w:r w:rsidRPr="002C6F2B">
        <w:rPr>
          <w:rStyle w:val="Emphasis"/>
          <w:highlight w:val="green"/>
        </w:rPr>
        <w:t>they’ll lose their ability to send new bills to</w:t>
      </w:r>
      <w:r w:rsidRPr="00B50CDA">
        <w:rPr>
          <w:rStyle w:val="Emphasis"/>
        </w:rPr>
        <w:t xml:space="preserve"> President Donald </w:t>
      </w:r>
      <w:r w:rsidRPr="002C6F2B">
        <w:rPr>
          <w:rStyle w:val="Emphasis"/>
          <w:highlight w:val="green"/>
        </w:rPr>
        <w:t>Trump</w:t>
      </w:r>
      <w:r w:rsidRPr="00B50CDA">
        <w:rPr>
          <w:rStyle w:val="Emphasis"/>
        </w:rPr>
        <w:t>’s desk</w:t>
      </w:r>
      <w:r w:rsidRPr="00462AF9">
        <w:t xml:space="preserve"> with their party’s votes alone</w:t>
      </w:r>
      <w:r w:rsidRPr="002C6F2B">
        <w:rPr>
          <w:highlight w:val="green"/>
        </w:rPr>
        <w:t xml:space="preserve">. </w:t>
      </w:r>
      <w:r w:rsidRPr="002C6F2B">
        <w:rPr>
          <w:rStyle w:val="StyleUnderline"/>
          <w:highlight w:val="green"/>
        </w:rPr>
        <w:t>That means,</w:t>
      </w:r>
      <w:r w:rsidRPr="00462AF9">
        <w:rPr>
          <w:rStyle w:val="StyleUnderline"/>
        </w:rPr>
        <w:t xml:space="preserve"> basically, that </w:t>
      </w:r>
      <w:r w:rsidRPr="002C6F2B">
        <w:rPr>
          <w:rStyle w:val="StyleUnderline"/>
          <w:highlight w:val="green"/>
        </w:rPr>
        <w:t>the conservative</w:t>
      </w:r>
      <w:r w:rsidRPr="00462AF9">
        <w:rPr>
          <w:rStyle w:val="StyleUnderline"/>
        </w:rPr>
        <w:t xml:space="preserve"> legislative </w:t>
      </w:r>
      <w:r w:rsidRPr="002C6F2B">
        <w:rPr>
          <w:rStyle w:val="StyleUnderline"/>
          <w:highlight w:val="green"/>
        </w:rPr>
        <w:t>agenda would be dead</w:t>
      </w:r>
      <w:r w:rsidRPr="00462AF9">
        <w:t xml:space="preserve">. Practically, </w:t>
      </w:r>
      <w:r w:rsidRPr="00462AF9">
        <w:rPr>
          <w:rStyle w:val="StyleUnderline"/>
        </w:rPr>
        <w:t>the Senate filibuster rule already means 60 votes are required to advance most bills. And since the GOP only controlled 52 Senate seats, the party was far away from that threshold. S</w:t>
      </w:r>
      <w:r w:rsidRPr="00462AF9">
        <w:t xml:space="preserve">o for the vast majority of votes on legislation (say, on funding the government), some Democratic support is already necessary. But in a limited number of instances each year, Congress can use the special budget reconciliation process, which requires only a simple majority vote, to pass a new </w:t>
      </w:r>
      <w:r w:rsidRPr="00462AF9">
        <w:rPr>
          <w:rStyle w:val="StyleUnderline"/>
        </w:rPr>
        <w:t xml:space="preserve">law. And </w:t>
      </w:r>
      <w:r w:rsidRPr="002C6F2B">
        <w:rPr>
          <w:rStyle w:val="StyleUnderline"/>
          <w:highlight w:val="green"/>
        </w:rPr>
        <w:t>Republicans aggressively</w:t>
      </w:r>
      <w:r w:rsidRPr="00462AF9">
        <w:rPr>
          <w:rStyle w:val="StyleUnderline"/>
        </w:rPr>
        <w:t xml:space="preserve"> used this process to </w:t>
      </w:r>
      <w:r w:rsidRPr="002C6F2B">
        <w:rPr>
          <w:rStyle w:val="StyleUnderline"/>
          <w:highlight w:val="green"/>
        </w:rPr>
        <w:t>try to enact</w:t>
      </w:r>
      <w:r w:rsidRPr="00462AF9">
        <w:rPr>
          <w:rStyle w:val="StyleUnderline"/>
        </w:rPr>
        <w:t xml:space="preserve"> their top two agenda items this year on a party-line basis — </w:t>
      </w:r>
      <w:r w:rsidRPr="002C6F2B">
        <w:rPr>
          <w:rStyle w:val="StyleUnderline"/>
          <w:highlight w:val="green"/>
        </w:rPr>
        <w:t>Obamacare repeal</w:t>
      </w:r>
      <w:r w:rsidRPr="00462AF9">
        <w:rPr>
          <w:rStyle w:val="StyleUnderline"/>
        </w:rPr>
        <w:t xml:space="preserve"> (which</w:t>
      </w:r>
      <w:r w:rsidRPr="00462AF9">
        <w:t xml:space="preserve"> ended in failure) and their tax bill (which succeeded). So if the GOP holds on to both chambers of Congress in 2018, the party could very well make another attempt at repealing Obamacare through reconciliation. (They were only one vote short of passing something through the Senate last time.) </w:t>
      </w:r>
      <w:r w:rsidRPr="00462AF9">
        <w:rPr>
          <w:rStyle w:val="StyleUnderline"/>
        </w:rPr>
        <w:t xml:space="preserve">Some </w:t>
      </w:r>
      <w:r w:rsidRPr="002C6F2B">
        <w:rPr>
          <w:rStyle w:val="StyleUnderline"/>
          <w:highlight w:val="green"/>
        </w:rPr>
        <w:t>conservatives have discussed trying to tackle cuts to welfare, food stamps, Medicare, or Social Securit</w:t>
      </w:r>
      <w:r w:rsidRPr="00462AF9">
        <w:rPr>
          <w:rStyle w:val="StyleUnderline"/>
        </w:rPr>
        <w:t>y with reconciliation as well. And more tax cuts are always a possibility with a Republican Congress</w:t>
      </w:r>
      <w:r w:rsidRPr="00462AF9">
        <w:t xml:space="preserve"> — George W. Bush and Republicans used reconciliation to pass tax cuts through Congress in both 2001 and 2003. Conversely, a </w:t>
      </w:r>
      <w:r w:rsidRPr="002C6F2B">
        <w:rPr>
          <w:rStyle w:val="Emphasis"/>
          <w:highlight w:val="green"/>
        </w:rPr>
        <w:t>Democratic takeover of either the House or the Senate would kill all those ambitions.</w:t>
      </w:r>
      <w:r w:rsidRPr="00462AF9">
        <w:rPr>
          <w:rStyle w:val="Emphasis"/>
        </w:rPr>
        <w:t xml:space="preserve"> The practical consequences would probably be: </w:t>
      </w:r>
      <w:r w:rsidRPr="002C6F2B">
        <w:rPr>
          <w:rStyle w:val="Emphasis"/>
          <w:highlight w:val="green"/>
        </w:rPr>
        <w:t xml:space="preserve">no Obamacare repeal; no major cuts to Medicare, Social Security, food stamps, or welfare; and no more big tax cuts </w:t>
      </w:r>
      <w:r w:rsidRPr="00137809">
        <w:rPr>
          <w:rStyle w:val="Emphasis"/>
        </w:rPr>
        <w:t>for corporations and the wealthy.</w:t>
      </w:r>
    </w:p>
    <w:p w:rsidR="002C2AF7" w:rsidRDefault="002C2AF7" w:rsidP="002C2AF7">
      <w:pPr>
        <w:pStyle w:val="Heading3"/>
      </w:pPr>
      <w:r>
        <w:t>! – economy</w:t>
      </w:r>
    </w:p>
    <w:p w:rsidR="002C2AF7" w:rsidRDefault="002C2AF7" w:rsidP="002C2AF7">
      <w:pPr>
        <w:pStyle w:val="Heading4"/>
      </w:pPr>
      <w:r>
        <w:t xml:space="preserve">Dem win leads to </w:t>
      </w:r>
      <w:r w:rsidRPr="00890A51">
        <w:rPr>
          <w:u w:val="single"/>
        </w:rPr>
        <w:t>gridlock</w:t>
      </w:r>
      <w:r>
        <w:t>---key to the economy</w:t>
      </w:r>
    </w:p>
    <w:p w:rsidR="002C2AF7" w:rsidRDefault="002C2AF7" w:rsidP="002C2AF7">
      <w:r w:rsidRPr="002B1A67">
        <w:rPr>
          <w:rStyle w:val="Style13ptBold"/>
        </w:rPr>
        <w:t>Tusk 18</w:t>
      </w:r>
      <w:r>
        <w:t xml:space="preserve"> </w:t>
      </w:r>
      <w:r w:rsidR="00252A70">
        <w:t xml:space="preserve">- JD @ U Chicago Law </w:t>
      </w:r>
      <w:r>
        <w:t xml:space="preserve">(Bradley, “In the Trump Era, Gridlock Is the Best Possible Outcome,” Observer, </w:t>
      </w:r>
      <w:hyperlink r:id="rId37" w:history="1">
        <w:r w:rsidRPr="00933592">
          <w:rPr>
            <w:rStyle w:val="Hyperlink"/>
          </w:rPr>
          <w:t>http://observer.com/2018/02/if-democrats-win-the-house-in-2018-gridlock-will-stop-trump/)//BB</w:t>
        </w:r>
      </w:hyperlink>
    </w:p>
    <w:p w:rsidR="002C2AF7" w:rsidRPr="00DD7826" w:rsidRDefault="002C2AF7" w:rsidP="002C2AF7"/>
    <w:p w:rsidR="002C2AF7" w:rsidRDefault="002C2AF7" w:rsidP="002C2AF7">
      <w:r w:rsidRPr="00890A51">
        <w:rPr>
          <w:rStyle w:val="StyleUnderline"/>
        </w:rPr>
        <w:t>Let’s assume Democrats win control of the House</w:t>
      </w:r>
      <w:r>
        <w:t xml:space="preserve">. Democrats in Washington live in an echo-chamber, so they’ll interpret their victory as a sign that vocally and desperately opposing Trump at every turn is what voters want. And while they won’t be able to steer legislation overturning Trump’s agenda through the Senate (or override a presidential veto), </w:t>
      </w:r>
      <w:r w:rsidRPr="00890A51">
        <w:rPr>
          <w:rStyle w:val="StyleUnderline"/>
        </w:rPr>
        <w:t>they’ll likely launch impeachment proceedings the day they take power</w:t>
      </w:r>
      <w:r>
        <w:t>.</w:t>
      </w:r>
      <w:r w:rsidR="00252A70">
        <w:t xml:space="preserve"> </w:t>
      </w:r>
      <w:r w:rsidRPr="00890A51">
        <w:rPr>
          <w:rStyle w:val="StyleUnderline"/>
        </w:rPr>
        <w:t>So assume impeachment proceedings are underway, taking up 100 percent of the political oxygen needed to deal with any other issue</w:t>
      </w:r>
      <w:r>
        <w:t xml:space="preserve">. Trump wouldn’t actually be removed from office until the next election (and that may not happen either), but the </w:t>
      </w:r>
      <w:r w:rsidRPr="00890A51">
        <w:rPr>
          <w:rStyle w:val="StyleUnderline"/>
        </w:rPr>
        <w:t>Republicans</w:t>
      </w:r>
      <w:r>
        <w:t xml:space="preserve"> also </w:t>
      </w:r>
      <w:r w:rsidRPr="00890A51">
        <w:rPr>
          <w:rStyle w:val="StyleUnderline"/>
        </w:rPr>
        <w:t>wouldn’t be able to pass anything</w:t>
      </w:r>
      <w:r>
        <w:t xml:space="preserve"> over the objections of the Democrats. </w:t>
      </w:r>
      <w:r w:rsidRPr="00890A51">
        <w:rPr>
          <w:rStyle w:val="StyleUnderline"/>
        </w:rPr>
        <w:t>It would be total and complete gridlock</w:t>
      </w:r>
      <w:r>
        <w:t>. Thank god. Because when you look at the major issues, it doesn’t even matter.</w:t>
      </w:r>
      <w:r w:rsidR="00252A70">
        <w:t xml:space="preserve"> </w:t>
      </w:r>
      <w:r>
        <w:t>Health care: It’s clear both from the Affordable Care Act and the GOP’s many failed attempts to repeal it that no one in Washington understands how health care delivery and payment works. Kicking 26 million people off insurance is a bad idea, but expanding a broken system is too. At this point, doing nothing is a fine outcome.</w:t>
      </w:r>
      <w:r w:rsidR="00252A70">
        <w:t xml:space="preserve"> </w:t>
      </w:r>
      <w:r>
        <w:t xml:space="preserve">The economy: Whether you like Republicans’ tax bill or not, it already happened. Even if the GOP somehow retains control of the House, there aren’t that many big steps to take regarding the economy, and an infrastructure bill could theoretically pass regardless of who’s in charge (every politician loves ribbon-cutting and groundbreaking ceremonies). The Trump administration will continue to undo regulations that businesses don’t like (and then if a Democrat wins in 2020, the next administration will put most of those rules back in place). And </w:t>
      </w:r>
      <w:r w:rsidRPr="00890A51">
        <w:rPr>
          <w:rStyle w:val="StyleUnderline"/>
        </w:rPr>
        <w:t xml:space="preserve">while the markets want stability from Washington, in a weird way, </w:t>
      </w:r>
      <w:r w:rsidRPr="00890A51">
        <w:rPr>
          <w:rStyle w:val="Emphasis"/>
        </w:rPr>
        <w:t>gridlock may be the most appealing and stable option of all</w:t>
      </w:r>
      <w:r w:rsidRPr="00890A51">
        <w:rPr>
          <w:rStyle w:val="StyleUnderline"/>
        </w:rPr>
        <w:t>.</w:t>
      </w:r>
      <w:r w:rsidR="00252A70">
        <w:t xml:space="preserve"> </w:t>
      </w:r>
      <w:r>
        <w:t>Immigration: Anything that passes—whether now or in the next session of Congress—would require a bipartisan agreement, and the odds of that happening are low. Politicians on both sides of the aisle have been talking about immigration reform for decades. Bipartisan groups of legislators constantly form coalitions, hold press conferences, and come up with policy solutions, but nothing ever actually happens. More gridlock won’t change that either way.</w:t>
      </w:r>
      <w:r w:rsidR="00252A70">
        <w:t xml:space="preserve"> </w:t>
      </w:r>
      <w:r>
        <w:t>Education: Most K-12 policy decisions are made at the state and local level. Every decade or so, Congress passes a major education bill that’s supposed to remake our schools and after about another decade, we conclude that the latest plan didn’t work and start over. There are a lot of problems with public education in the United States, but they’re not going to get better or worse if Congress is hamstrung.</w:t>
      </w:r>
      <w:r w:rsidR="00252A70">
        <w:t xml:space="preserve"> </w:t>
      </w:r>
      <w:r>
        <w:t>Foreign policy and North Korea: Most foreign policy decisions come from the executive branch, so Trump will carry out his agenda mostly unimpeded for the next few years regardless of which party controls the House. Assuming we’re all still alive by 2020, if a Democrat beats him, they will reverse most of his policies.</w:t>
      </w:r>
      <w:r w:rsidR="00252A70">
        <w:t xml:space="preserve"> </w:t>
      </w:r>
      <w:r>
        <w:t>Climate change and energy policy: This EPA is going to try to roll back every measure designed to prevent climate change regardless of which party controls the House. Big legislative policy items like a carbon tax also aren’t happening regardless of which party is in charge. Many cities, states, companies and major institutions are already trying to meet the goals of the Paris Climate Accords without the help of the federal government, and gridlock won’t stop them.</w:t>
      </w:r>
    </w:p>
    <w:p w:rsidR="002C2AF7" w:rsidRDefault="002C2AF7" w:rsidP="002C2AF7">
      <w:r w:rsidRPr="00890A51">
        <w:rPr>
          <w:rStyle w:val="StyleUnderline"/>
        </w:rPr>
        <w:t>In other words, this fall, a vote for House Democrats is a vote for dysfunction. And that’s just fine</w:t>
      </w:r>
      <w:r>
        <w:t>.</w:t>
      </w:r>
    </w:p>
    <w:p w:rsidR="004A274F" w:rsidRDefault="004A274F" w:rsidP="004431F2">
      <w:pPr>
        <w:pStyle w:val="Heading3"/>
      </w:pPr>
      <w:r>
        <w:t>! – economy – AT dereg</w:t>
      </w:r>
    </w:p>
    <w:p w:rsidR="004A274F" w:rsidRDefault="004A274F" w:rsidP="004A274F">
      <w:pPr>
        <w:pStyle w:val="Heading4"/>
      </w:pPr>
      <w:r>
        <w:t>Regulations don’t hurt the economy---their studies are flawed</w:t>
      </w:r>
    </w:p>
    <w:p w:rsidR="004A274F" w:rsidRPr="004A274F" w:rsidRDefault="004A274F" w:rsidP="004A274F">
      <w:r w:rsidRPr="004A274F">
        <w:rPr>
          <w:rStyle w:val="Style13ptBold"/>
        </w:rPr>
        <w:t>Parker 6-25</w:t>
      </w:r>
      <w:r>
        <w:t>-2018 - professor of law at University of Connecticut School of Law and policy director of the Center for Energy and Environment Law (Richard, “Hyping the Cost of Regulation,” https://www.theregreview.org/2018/06/25/parker-hyping-the-cost-of-regulation/)</w:t>
      </w:r>
    </w:p>
    <w:p w:rsidR="004A274F" w:rsidRPr="004A274F" w:rsidRDefault="004A274F" w:rsidP="004A274F">
      <w:r>
        <w:t>“</w:t>
      </w:r>
      <w:r w:rsidRPr="004A274F">
        <w:rPr>
          <w:rStyle w:val="StyleUnderline"/>
        </w:rPr>
        <w:t>Excessive regulation costs our economy two trillion dollars a year</w:t>
      </w:r>
      <w:r>
        <w:t xml:space="preserve">. Do you believe that? Two trillion dollars a year!” Thus </w:t>
      </w:r>
      <w:r w:rsidRPr="004A274F">
        <w:rPr>
          <w:rStyle w:val="StyleUnderline"/>
        </w:rPr>
        <w:t>declared</w:t>
      </w:r>
      <w:r>
        <w:t xml:space="preserve"> presidential candidate Donald </w:t>
      </w:r>
      <w:r w:rsidRPr="004A274F">
        <w:rPr>
          <w:rStyle w:val="StyleUnderline"/>
        </w:rPr>
        <w:t>Trump</w:t>
      </w:r>
      <w:r>
        <w:t xml:space="preserve"> in Toledo, Ohio in September 2016, </w:t>
      </w:r>
      <w:r w:rsidRPr="004A274F">
        <w:rPr>
          <w:rStyle w:val="StyleUnderline"/>
        </w:rPr>
        <w:t>as he promised to roll back “job-killing regulations” if elected</w:t>
      </w:r>
      <w:r>
        <w:t xml:space="preserve">. </w:t>
      </w:r>
      <w:r w:rsidRPr="004A274F">
        <w:rPr>
          <w:rStyle w:val="StyleUnderline"/>
        </w:rPr>
        <w:t>President Trump is making good on that pledge</w:t>
      </w:r>
      <w:r>
        <w:t xml:space="preserve">. With the full participation of Congress, the Trump Administration has embarked upon a radical project to freeze and roll back federal regulations that protect public health, safety, the environment, and the economy. Congress has used the Congressional Review Act to repeal 15 vital rules issued in the waning days of the Obama Administration. The Trump Administration has initiated the reversal of scores of others. In addition, lack of enforcement may be accomplishing the de facto repeal of many rules still on the books. For Fiscal Year 2017, </w:t>
      </w:r>
      <w:r w:rsidRPr="004A274F">
        <w:rPr>
          <w:rStyle w:val="StyleUnderline"/>
        </w:rPr>
        <w:t>the Administration gave agencies a “zero budget” for new regulatory costs</w:t>
      </w:r>
      <w:r>
        <w:t xml:space="preserve"> imposed by agencies, regardless of benefit. Fiscal Year 2018 brings a less-than-zero regulatory budget. </w:t>
      </w:r>
      <w:r w:rsidRPr="004A274F">
        <w:rPr>
          <w:rStyle w:val="StyleUnderline"/>
        </w:rPr>
        <w:t>What, exactly, is the basis for these actions?</w:t>
      </w:r>
      <w:r>
        <w:rPr>
          <w:rStyle w:val="StyleUnderline"/>
        </w:rPr>
        <w:t xml:space="preserve"> </w:t>
      </w:r>
      <w:r w:rsidRPr="004A274F">
        <w:rPr>
          <w:rStyle w:val="StyleUnderline"/>
        </w:rPr>
        <w:t>It turns out that the $2 trillion regulatory cost figure cited by President Trump as the basis for his regulatory reform promise also has been cited in dozens of congressional hearings</w:t>
      </w:r>
      <w:r>
        <w:t xml:space="preserve"> and in the 2016 House Concurrent Budget Resolution that called for many of the regulatory “reforms” now being implemented or proposed. </w:t>
      </w:r>
      <w:r w:rsidRPr="004A274F">
        <w:rPr>
          <w:rStyle w:val="StyleUnderline"/>
        </w:rPr>
        <w:t>Yet the $2 trillion figure itself derives from two studies that were never published by an external source, much less peer reviewed. They were funded by organizations having a strong financial or institutional stake in the outcome of their studies. The studies completely ignore the benefits of regulations that might justify the actual costs</w:t>
      </w:r>
      <w:r>
        <w:t xml:space="preserve">. Most of all, as seen below, </w:t>
      </w:r>
      <w:r w:rsidRPr="004A274F">
        <w:rPr>
          <w:rStyle w:val="StyleUnderline"/>
        </w:rPr>
        <w:t>these studies employ cost-estimation methodologies so fundamentally flawed that the resulting numbers should not even be taken seriously, much less made the basis for a major policy shift</w:t>
      </w:r>
      <w:r>
        <w:t xml:space="preserve">. The first study—commissioned by the National Association of Manufacturers—was issued in 2014 by W. Mark Crain and Nicole V. Crain. It places the cost of federal regulations at $2.028 trillion, of which 71 percent, or $1.45 trillion, is attributed to so-called economic regulations—defined broadly as all “rules that govern decision-making in market transactions.” This $1.45 trillion cost estimate is not developed by adding up the cost of individual rules. Rather, it emerges from a statistical regression of per capita GDP in 34 countries that are members of the Organization for Economic Cooperation and Development (OECD) against an index drawn from an opinion poll of business executives in those countries. Common sense should tell us there is no alchemy by which one can extract actual federal regulatory costs in the United States from a poll that asks business executives in different countries to rate the “burden of regulation” in their country on a zero-to-seven scale. It turns out that Crain and Crain resort to several statistical sleights-of-hand to generate a statistically “significant” correlation between their self-styled “Economic Regulatory Index” and per capita GDP, thus creating the illusion of a causal nexus between their self-styled index of regulatory burden and national income. For example, </w:t>
      </w:r>
      <w:r w:rsidRPr="004A274F">
        <w:rPr>
          <w:rStyle w:val="StyleUnderline"/>
        </w:rPr>
        <w:t>by focusing on GDP, rather than on GDP growth, as their dependent variable—and by failing to control for endowment effects—they have manufactured a regression model that can make any number of factors look statistically significant and extremely costly</w:t>
      </w:r>
      <w:r>
        <w:t xml:space="preserve">. In fact, the World Economic Forum poll that supplied the Crain index also surveyed attitudes on 81 other variables. Using the Crains’ specious regression model, five of six variables chosen at random from this list of 81 also exhibit a statistically significant correlation with per capita GDP with huge implicit costs. By the Crains’ logic, a relative lack of “public trust in politicians” reduces GDP by $1.863 trillion per year. Shortfall of “judicial independence” in the United States costs $1.352 trillion. “Organized crime” costs $1.993 trillion. “Official favoritism” costs 1.124 trillion. And “wastefulness of government spending” costs $1.507 trillion. Together, these five variables alone yield an implied cost to U.S. GDP of just under $8 trillion per year. </w:t>
      </w:r>
      <w:r w:rsidRPr="004A274F">
        <w:rPr>
          <w:rStyle w:val="Emphasis"/>
        </w:rPr>
        <w:t>These are nonsense results</w:t>
      </w:r>
      <w:r>
        <w:t xml:space="preserve">. </w:t>
      </w:r>
      <w:r w:rsidRPr="004A274F">
        <w:rPr>
          <w:rStyle w:val="StyleUnderline"/>
        </w:rPr>
        <w:t>The Small Business Association has just canceled the Crains’ latest study mid-stream, citing “data limitations</w:t>
      </w:r>
      <w:r>
        <w:t xml:space="preserve">,” following a congressional inquiry into how and why these authors were given a new contract after searching criticism of their 2010 study by the U.S. Government Accountability Office. </w:t>
      </w:r>
      <w:r w:rsidRPr="004A274F">
        <w:rPr>
          <w:rStyle w:val="StyleUnderline"/>
        </w:rPr>
        <w:t>But</w:t>
      </w:r>
      <w:r>
        <w:t xml:space="preserve"> caution comes belatedly. </w:t>
      </w:r>
      <w:r w:rsidRPr="004A274F">
        <w:rPr>
          <w:rStyle w:val="StyleUnderline"/>
        </w:rPr>
        <w:t>Their reports have propelled legislation and their estimate remains conventional wisdom</w:t>
      </w:r>
      <w:r>
        <w:t xml:space="preserve">. The Crain studies’ impact has been enhanced by a second set of studies—an annual report by Clyde Wayne Crews of the Competitive Enterprise Institute—that uses different methods to reach a similar figure. Crews’s methodology is best described by the term “number-snatching”: lifting a regulatory cost number from a prior study without validating either its credibility or its relevance to the current environment. Many of the sources that Crews cites also follow this practice, creating a trail of cites that leads eventually to an original source—one that often proves to be decades-old and obsolete, fatally flawed, or both. Take, for example, Crews’s $400 billion estimate for the cost of economic regulation. Crews lifts a number without analysis from a 2001 study by Mark Crain and Thomas D. Hopkins—the same Mark Crain who co-authored the first faux scholarship study described above—which lifts a number without analysis from a 1999 OECD report, which cites a 1997 OECD report, which derives its number without analysis from a 1994 report from the Council of Economic Advisers (CEA). But that 1994 CEA report estimated the cost of the telecommunications regulatory structure in place at that time. As mentioned in the 1997 OECD report from which the figure was lifted, that system was dismantled by passage of the deregulatory Telecommunications Act of 1996. Yet the estimated cost of a long-gone regulatory structure was carried forward anachronistically to 2017 with one change: a tripling of cost applied by Crain and Hopkins to account for “transfer costs”—a practice that the Office of Management and Budget has rejected as unjustified in estimates of costs to GDP. </w:t>
      </w:r>
      <w:r w:rsidRPr="004A274F">
        <w:rPr>
          <w:rStyle w:val="StyleUnderline"/>
        </w:rPr>
        <w:t>My audit of Crews’s numbers has unearthed many more examples of number-snatching from obsolete or invalid studies than can be listed here.</w:t>
      </w:r>
      <w:r>
        <w:rPr>
          <w:rStyle w:val="StyleUnderline"/>
        </w:rPr>
        <w:t xml:space="preserve"> </w:t>
      </w:r>
      <w:r w:rsidRPr="004A274F">
        <w:rPr>
          <w:rStyle w:val="StyleUnderline"/>
        </w:rPr>
        <w:t>Crews’s study also makes category mistake</w:t>
      </w:r>
      <w:r>
        <w:t xml:space="preserve">s, such as classifying time spent preparing tax forms or waiting in security lines as a “cost to GDP,” akin to costs of environmental or occupational safety regulations. In fact, there is no probative evidence that time spent in airport security reduces GDP compared to the alternative of no airport security, or that the time spent filling out tax forms reduces GDP compared to what it would be if no one bothered to file or pay taxes. But inflating these hours and then monetizing them as losses to GDP enables Crews to pad his estimate with another $473 billion of mythical regulatory costs. </w:t>
      </w:r>
      <w:r w:rsidRPr="004A274F">
        <w:rPr>
          <w:rStyle w:val="StyleUnderline"/>
        </w:rPr>
        <w:t xml:space="preserve">How is it that studies so fundamentally and flagrantly flawed have been cited so frequently and received so credulously in Congress? </w:t>
      </w:r>
      <w:r>
        <w:t xml:space="preserve">Do facts matter on Capitol Hill? </w:t>
      </w:r>
      <w:r w:rsidRPr="004A274F">
        <w:rPr>
          <w:rStyle w:val="StyleUnderline"/>
        </w:rPr>
        <w:t>Ultimately, the</w:t>
      </w:r>
      <w:r>
        <w:t xml:space="preserve"> Crain and Crews “</w:t>
      </w:r>
      <w:r w:rsidRPr="004A274F">
        <w:rPr>
          <w:rStyle w:val="StyleUnderline"/>
        </w:rPr>
        <w:t>studies” prove nothing at all about the cost of federal regulation</w:t>
      </w:r>
      <w:r>
        <w:t xml:space="preserve">. </w:t>
      </w:r>
      <w:r w:rsidRPr="004A274F">
        <w:rPr>
          <w:rStyle w:val="StyleUnderline"/>
        </w:rPr>
        <w:t xml:space="preserve">But they do reveal the existence of a highly influential echo chamber of scholars-for-hire and industry-funded centers dedicated to driving deregulation by </w:t>
      </w:r>
      <w:r w:rsidRPr="004A274F">
        <w:rPr>
          <w:rStyle w:val="Emphasis"/>
        </w:rPr>
        <w:t>hyping the cost of regulation and peddling bogus findings to powerful lawmakers.</w:t>
      </w:r>
      <w:r>
        <w:t xml:space="preserve"> And they make a strong case for bipartisan pre-screening of studies used to inform legislation.</w:t>
      </w:r>
    </w:p>
    <w:p w:rsidR="004431F2" w:rsidRDefault="004431F2" w:rsidP="004431F2">
      <w:pPr>
        <w:pStyle w:val="Heading3"/>
      </w:pPr>
      <w:r>
        <w:t>! – economy – AT financial markets</w:t>
      </w:r>
    </w:p>
    <w:p w:rsidR="004431F2" w:rsidRDefault="004431F2" w:rsidP="004431F2">
      <w:pPr>
        <w:pStyle w:val="Heading4"/>
      </w:pPr>
      <w:r>
        <w:t xml:space="preserve">Midterm won’t </w:t>
      </w:r>
      <w:r w:rsidR="00FA36B6">
        <w:t>influence</w:t>
      </w:r>
      <w:r>
        <w:t xml:space="preserve"> financial markets</w:t>
      </w:r>
    </w:p>
    <w:p w:rsidR="004431F2" w:rsidRPr="004431F2" w:rsidRDefault="004431F2" w:rsidP="004431F2">
      <w:r w:rsidRPr="004431F2">
        <w:rPr>
          <w:rStyle w:val="Style13ptBold"/>
        </w:rPr>
        <w:t>Moyer 6-18</w:t>
      </w:r>
      <w:r>
        <w:t xml:space="preserve">-2018 (Liz, “Goldman Sachs: Chances of a Democrat 'blue wave' in November are diminishing,” </w:t>
      </w:r>
      <w:r w:rsidRPr="004431F2">
        <w:rPr>
          <w:i/>
        </w:rPr>
        <w:t>CNBC</w:t>
      </w:r>
      <w:r>
        <w:t>, https://www.cnbc.com/2018/06/18/goldman-sachs-chances-of-a-democrat-blue-wave-in-november-are-diminishing.html)</w:t>
      </w:r>
    </w:p>
    <w:p w:rsidR="004431F2" w:rsidRPr="004431F2" w:rsidRDefault="004431F2" w:rsidP="004431F2">
      <w:r>
        <w:t xml:space="preserve">Goldman says </w:t>
      </w:r>
      <w:r w:rsidRPr="004431F2">
        <w:rPr>
          <w:rStyle w:val="StyleUnderline"/>
        </w:rPr>
        <w:t>the midterm election outcome is less consequential for financial markets than the 2016 election. Only control of Congress is in question, not the White House. And as with any presidential term, most of the biggest decisions and actions are taken in the first year or early in the second</w:t>
      </w:r>
      <w:r>
        <w:t>.</w:t>
      </w:r>
    </w:p>
    <w:p w:rsidR="00981302" w:rsidRDefault="00981302" w:rsidP="00CC4673">
      <w:pPr>
        <w:pStyle w:val="Heading2"/>
      </w:pPr>
      <w:r>
        <w:t>AT DEMS GOOD</w:t>
      </w:r>
    </w:p>
    <w:p w:rsidR="008B0F15" w:rsidRDefault="008B0F15" w:rsidP="00981302">
      <w:pPr>
        <w:pStyle w:val="Heading3"/>
        <w:rPr>
          <w:rFonts w:cs="Times New Roman"/>
        </w:rPr>
      </w:pPr>
      <w:r>
        <w:rPr>
          <w:rFonts w:cs="Times New Roman"/>
        </w:rPr>
        <w:t>SCOTUS thumper</w:t>
      </w:r>
    </w:p>
    <w:p w:rsidR="008B0F15" w:rsidRDefault="008B0F15" w:rsidP="008B0F15">
      <w:pPr>
        <w:pStyle w:val="Heading4"/>
      </w:pPr>
      <w:r>
        <w:t>Kennedy’s retirement saps attention from immigration – Red-state Dems will lose voters in the process</w:t>
      </w:r>
    </w:p>
    <w:p w:rsidR="008B0F15" w:rsidRPr="00EB2AAC" w:rsidRDefault="008B0F15" w:rsidP="008B0F15">
      <w:r w:rsidRPr="00EB2AAC">
        <w:rPr>
          <w:b/>
        </w:rPr>
        <w:t>Martin 6/27</w:t>
      </w:r>
      <w:r>
        <w:t xml:space="preserve"> [Jonathan Martin, The New York Times; June 27, 2018] “Kennedy Retirement Injects an Inflammatory New Issue Into Midterms,” www.nytimes.com/2018/06/27/us/politics/kennedy-retirement-midterm-elections.html </w:t>
      </w:r>
      <w:r w:rsidR="00844CC7">
        <w:t>//BPuch</w:t>
      </w:r>
    </w:p>
    <w:p w:rsidR="008B0F15" w:rsidRPr="008B0F15" w:rsidRDefault="008B0F15" w:rsidP="008B0F15">
      <w:r w:rsidRPr="000D143D">
        <w:t xml:space="preserve">Supreme Court Justice Anthony M. </w:t>
      </w:r>
      <w:r w:rsidRPr="002B36DC">
        <w:rPr>
          <w:rStyle w:val="StyleUnderline"/>
        </w:rPr>
        <w:t>Kennedy’s announcement</w:t>
      </w:r>
      <w:r w:rsidRPr="000D143D">
        <w:t xml:space="preserve"> on Wednesday </w:t>
      </w:r>
      <w:r w:rsidRPr="002B36DC">
        <w:rPr>
          <w:rStyle w:val="StyleUnderline"/>
        </w:rPr>
        <w:t>that he would retire</w:t>
      </w:r>
      <w:r w:rsidRPr="000D143D">
        <w:t xml:space="preserve"> this summer </w:t>
      </w:r>
      <w:r w:rsidRPr="002B36DC">
        <w:rPr>
          <w:rStyle w:val="StyleUnderline"/>
        </w:rPr>
        <w:t>immediately thrust the high court to the center of the battle for control of the Senate, with Republicans daring red-state Democrats to oppose the nominee to replace</w:t>
      </w:r>
      <w:r w:rsidRPr="000D143D">
        <w:t xml:space="preserve"> Justice </w:t>
      </w:r>
      <w:r w:rsidRPr="002B36DC">
        <w:rPr>
          <w:rStyle w:val="StyleUnderline"/>
        </w:rPr>
        <w:t>Kennedy, and Democrats warning that a rush to seat a new justice before the election would further galvanize moderate and liberal voters</w:t>
      </w:r>
      <w:r w:rsidRPr="000D143D">
        <w:t xml:space="preserve">. </w:t>
      </w:r>
      <w:r w:rsidRPr="002B36DC">
        <w:rPr>
          <w:rStyle w:val="StyleUnderline"/>
        </w:rPr>
        <w:t xml:space="preserve">With the Republican majority already on a 51-49 knife’s edge, senators and strategists from both parties said </w:t>
      </w:r>
      <w:r w:rsidRPr="000D143D">
        <w:rPr>
          <w:rStyle w:val="Emphasis"/>
        </w:rPr>
        <w:t>the clash over the balance of the Supreme Court would immediately overwhelm</w:t>
      </w:r>
      <w:r w:rsidRPr="002B36DC">
        <w:rPr>
          <w:rStyle w:val="StyleUnderline"/>
        </w:rPr>
        <w:t xml:space="preserve"> a campaign that to date had largely revolved around</w:t>
      </w:r>
      <w:r w:rsidRPr="000D143D">
        <w:t xml:space="preserve"> President Trump’s conduct and issues surrounding the economy, </w:t>
      </w:r>
      <w:r w:rsidRPr="002B36DC">
        <w:rPr>
          <w:rStyle w:val="Emphasis"/>
        </w:rPr>
        <w:t>immigration</w:t>
      </w:r>
      <w:r w:rsidRPr="000D143D">
        <w:t xml:space="preserve"> and health care. </w:t>
      </w:r>
      <w:r w:rsidRPr="002B36DC">
        <w:rPr>
          <w:rStyle w:val="StyleUnderline"/>
        </w:rPr>
        <w:t>The summer and fall will be consumed by the fight over</w:t>
      </w:r>
      <w:r w:rsidRPr="000D143D">
        <w:t xml:space="preserve"> Mr. </w:t>
      </w:r>
      <w:r w:rsidRPr="002B36DC">
        <w:rPr>
          <w:rStyle w:val="StyleUnderline"/>
        </w:rPr>
        <w:t>Trump’s proposed replacement, and inject a new set of high-stakes issues into the campaign, primarily the prospect of overturning Roe v. Wade, as well as gay rights, voting rights and the rights of workers</w:t>
      </w:r>
      <w:r w:rsidRPr="000D143D">
        <w:t xml:space="preserve">. “You’re looking at the likelihood of a young, radical and persuasive voice on the court who would leave an imprint for a generation,” said Senator Christopher Murphy of Connecticut, a Democrat. </w:t>
      </w:r>
      <w:r w:rsidRPr="002B36DC">
        <w:rPr>
          <w:rStyle w:val="StyleUnderline"/>
        </w:rPr>
        <w:t>Democrats said that</w:t>
      </w:r>
      <w:r w:rsidRPr="000D143D">
        <w:t xml:space="preserve"> Senator Mitch </w:t>
      </w:r>
      <w:r w:rsidRPr="002B36DC">
        <w:rPr>
          <w:rStyle w:val="StyleUnderline"/>
        </w:rPr>
        <w:t>McConnell’s decision to replace</w:t>
      </w:r>
      <w:r w:rsidRPr="000D143D">
        <w:t xml:space="preserve"> Justice </w:t>
      </w:r>
      <w:r w:rsidRPr="002B36DC">
        <w:rPr>
          <w:rStyle w:val="StyleUnderline"/>
        </w:rPr>
        <w:t>Kennedy before the midterms would further motivate voters already enraged by</w:t>
      </w:r>
      <w:r w:rsidRPr="000D143D">
        <w:t xml:space="preserve"> Mr. </w:t>
      </w:r>
      <w:r w:rsidRPr="002B36DC">
        <w:rPr>
          <w:rStyle w:val="StyleUnderline"/>
        </w:rPr>
        <w:t xml:space="preserve">Trump and anger </w:t>
      </w:r>
      <w:r w:rsidRPr="00D64E9E">
        <w:rPr>
          <w:rStyle w:val="StyleUnderline"/>
        </w:rPr>
        <w:t>progressives</w:t>
      </w:r>
      <w:r w:rsidRPr="000D143D">
        <w:t xml:space="preserve"> still smarting over Mr. McConnell’s decision to block President Obama from filling an open Supreme Court seat in 2016. Party strategists across the country convened on emergency conference calls Wednesday afternoon trying to figure out the best way to confront a situation that they could do little about as long as Republicans controlled the Senate. “</w:t>
      </w:r>
      <w:r w:rsidRPr="00D64E9E">
        <w:rPr>
          <w:rStyle w:val="StyleUnderline"/>
        </w:rPr>
        <w:t>This will be the biggest, most bitter political battle we have ever seen in terms of intensity</w:t>
      </w:r>
      <w:r w:rsidRPr="000D143D">
        <w:t xml:space="preserve">,” said Paul Begala, the longtime Democratic strategist. </w:t>
      </w:r>
      <w:r w:rsidRPr="00D64E9E">
        <w:rPr>
          <w:rStyle w:val="Emphasis"/>
        </w:rPr>
        <w:t>Veteran party leaders predicted they would be inundated with a new wave of volunteers and donors,</w:t>
      </w:r>
      <w:r w:rsidRPr="00D64E9E">
        <w:rPr>
          <w:rStyle w:val="StyleUnderline"/>
        </w:rPr>
        <w:t xml:space="preserve"> eager to halt</w:t>
      </w:r>
      <w:r w:rsidRPr="000D143D">
        <w:t xml:space="preserve"> Mr. </w:t>
      </w:r>
      <w:r w:rsidRPr="00D64E9E">
        <w:rPr>
          <w:rStyle w:val="StyleUnderline"/>
        </w:rPr>
        <w:t>Trump</w:t>
      </w:r>
      <w:r w:rsidRPr="000D143D">
        <w:t xml:space="preserve"> and the conservative takeover of all three branches of the federal government. “This is going to be incredibly motivating for women,” said Cecile Richards, the former head of Planned Parenthood, noting that her phone and social media accounts had been “blowing up” since the afternoon announcement. “Women are saying, ‘I’m going to do everything I can,’” she added. But pointing out the 10 Senate Democrats facing re-election in states Mr. Trump carried, </w:t>
      </w:r>
      <w:r w:rsidRPr="00D64E9E">
        <w:rPr>
          <w:rStyle w:val="StyleUnderline"/>
        </w:rPr>
        <w:t>Republicans said a confirmation vote before the election would force senators</w:t>
      </w:r>
      <w:r w:rsidRPr="000D143D">
        <w:t xml:space="preserve"> in some of these states </w:t>
      </w:r>
      <w:r w:rsidRPr="00D64E9E">
        <w:rPr>
          <w:rStyle w:val="StyleUnderline"/>
        </w:rPr>
        <w:t>to choose between liberals and more Trump-friendly voters</w:t>
      </w:r>
      <w:r w:rsidRPr="000D143D">
        <w:t xml:space="preserve">. Senator Roy Blunt of Missouri, a Republican, invoked Mr. Trump’s first pick for the court, Justice Neil M. Gorsuch </w:t>
      </w:r>
      <w:r w:rsidRPr="000D143D">
        <w:rPr>
          <w:rStyle w:val="StyleUnderline"/>
        </w:rPr>
        <w:t>“I would suspect if we vote before Election Day and we have a Gorsuch-like nominee, man or woman, I think some of them will wind up voting for that nominee,”</w:t>
      </w:r>
      <w:r w:rsidRPr="000D143D">
        <w:t xml:space="preserve"> Mr. Blunt predicted of imperiled Democratic senators. But Mr. Begala said </w:t>
      </w:r>
      <w:r w:rsidRPr="00D64E9E">
        <w:rPr>
          <w:rStyle w:val="StyleUnderline"/>
        </w:rPr>
        <w:t>doing so would be political malpractice</w:t>
      </w:r>
      <w:r w:rsidRPr="000D143D">
        <w:t>. “</w:t>
      </w:r>
      <w:r w:rsidRPr="00D64E9E">
        <w:rPr>
          <w:rStyle w:val="Emphasis"/>
        </w:rPr>
        <w:t>I don’t think any Democrat is going to go along with a Trump appointee to the Supreme Court</w:t>
      </w:r>
      <w:r w:rsidRPr="000D143D">
        <w:t>,” he said. “</w:t>
      </w:r>
      <w:r w:rsidRPr="00D64E9E">
        <w:rPr>
          <w:rStyle w:val="StyleUnderline"/>
        </w:rPr>
        <w:t>Not if he or she wants to raise any money or have any volunteers</w:t>
      </w:r>
      <w:r w:rsidRPr="000D143D">
        <w:t>.”</w:t>
      </w:r>
    </w:p>
    <w:p w:rsidR="008B0F15" w:rsidRPr="008975CD" w:rsidRDefault="008B0F15" w:rsidP="008B0F15">
      <w:pPr>
        <w:pStyle w:val="Heading4"/>
      </w:pPr>
      <w:r>
        <w:t xml:space="preserve">Kennedy’s retirement thumps---galvanizes </w:t>
      </w:r>
      <w:r>
        <w:rPr>
          <w:u w:val="single"/>
        </w:rPr>
        <w:t>GOP</w:t>
      </w:r>
      <w:r>
        <w:t xml:space="preserve"> turnout and it’s a salient long-term issue</w:t>
      </w:r>
    </w:p>
    <w:p w:rsidR="008B0F15" w:rsidRPr="008975CD" w:rsidRDefault="008B0F15" w:rsidP="008B0F15">
      <w:r w:rsidRPr="008975CD">
        <w:rPr>
          <w:b/>
        </w:rPr>
        <w:t>Silver 6/28</w:t>
      </w:r>
      <w:r w:rsidRPr="008975CD">
        <w:t xml:space="preserve"> [Nate Silver is the founder and editor in chief of FiveThirtyEight; June 28, 2018] “Will Kennedy’s Retirement Help Republicans At The Midterms?” www.fivethirtyeight.com/features/will-kennedys-retirement-help-republicans-at-the-midterms/</w:t>
      </w:r>
      <w:r>
        <w:t>/BPuch</w:t>
      </w:r>
    </w:p>
    <w:p w:rsidR="008B0F15" w:rsidRPr="002C221E" w:rsidRDefault="008B0F15" w:rsidP="008B0F15">
      <w:r w:rsidRPr="003C4615">
        <w:rPr>
          <w:rStyle w:val="Emphasis"/>
        </w:rPr>
        <w:t>Argument No. 1: Kennedy’s retirement will help Republicans close the “enthusiasm gap”</w:t>
      </w:r>
      <w:r>
        <w:rPr>
          <w:rStyle w:val="Emphasis"/>
        </w:rPr>
        <w:t xml:space="preserve"> </w:t>
      </w:r>
      <w:r w:rsidRPr="002C221E">
        <w:t xml:space="preserve">One way that </w:t>
      </w:r>
      <w:r w:rsidRPr="003C4615">
        <w:rPr>
          <w:rStyle w:val="StyleUnderline"/>
        </w:rPr>
        <w:t>Kennedy’s retirement could help Republicans is by narrowing the enthusiasm gap</w:t>
      </w:r>
      <w:r w:rsidRPr="002C221E">
        <w:t xml:space="preserve"> between Democrats and Republicans. Here’s how National Review’s David French puts it: Heading into the midterms, Republicans were desperately worried about an “intensity gap.” </w:t>
      </w:r>
      <w:r w:rsidRPr="008975CD">
        <w:rPr>
          <w:rStyle w:val="StyleUnderline"/>
        </w:rPr>
        <w:t>Democratic voters seem prepared to turn out in huge numbers. Republicans</w:t>
      </w:r>
      <w:r w:rsidRPr="002C221E">
        <w:t xml:space="preserve"> — while holding firm in their support for President Trump — </w:t>
      </w:r>
      <w:r w:rsidRPr="008975CD">
        <w:rPr>
          <w:rStyle w:val="StyleUnderline"/>
        </w:rPr>
        <w:t>lacked the same excitement. Special elections were swinging strongly Democratic</w:t>
      </w:r>
      <w:r w:rsidRPr="002C221E">
        <w:t xml:space="preserve">, and even though the generic preference numbers were trending closer, </w:t>
      </w:r>
      <w:r w:rsidRPr="008975CD">
        <w:rPr>
          <w:rStyle w:val="StyleUnderline"/>
        </w:rPr>
        <w:t>most observers thought Republicans would struggle to get their voters to the polls</w:t>
      </w:r>
      <w:r w:rsidRPr="002C221E">
        <w:t xml:space="preserve">. I’d say those concerns are eased a bit today. After all, </w:t>
      </w:r>
      <w:r w:rsidRPr="008975CD">
        <w:rPr>
          <w:rStyle w:val="StyleUnderline"/>
        </w:rPr>
        <w:t>for an</w:t>
      </w:r>
      <w:r w:rsidRPr="002C221E">
        <w:t xml:space="preserve"> immense number of </w:t>
      </w:r>
      <w:r w:rsidRPr="008975CD">
        <w:rPr>
          <w:rStyle w:val="StyleUnderline"/>
        </w:rPr>
        <w:t>base GOP voters, judges</w:t>
      </w:r>
      <w:r w:rsidRPr="002C221E">
        <w:t xml:space="preserve"> aren’t just an issue. They’re the issue that </w:t>
      </w:r>
      <w:r w:rsidRPr="008975CD">
        <w:rPr>
          <w:rStyle w:val="StyleUnderline"/>
        </w:rPr>
        <w:t xml:space="preserve">drives them to the polls. </w:t>
      </w:r>
      <w:r w:rsidRPr="008975CD">
        <w:rPr>
          <w:rStyle w:val="Emphasis"/>
        </w:rPr>
        <w:t>Republicans are all over the place on immigration policy</w:t>
      </w:r>
      <w:r w:rsidRPr="002C221E">
        <w:t xml:space="preserve">, trade policy, and foreign policy. </w:t>
      </w:r>
      <w:r w:rsidRPr="008975CD">
        <w:rPr>
          <w:rStyle w:val="StyleUnderline"/>
        </w:rPr>
        <w:t>Divisions in the party are deep and real</w:t>
      </w:r>
      <w:r w:rsidRPr="002C221E">
        <w:t xml:space="preserve">. Those </w:t>
      </w:r>
      <w:r w:rsidRPr="008975CD">
        <w:rPr>
          <w:rStyle w:val="Emphasis"/>
        </w:rPr>
        <w:t>divisions disappear when judges are on the line</w:t>
      </w:r>
      <w:r w:rsidRPr="008975CD">
        <w:rPr>
          <w:rStyle w:val="StyleUnderline"/>
        </w:rPr>
        <w:t>. We can debate all we want about Russia</w:t>
      </w:r>
      <w:r w:rsidRPr="002C221E">
        <w:t xml:space="preserve">n influence on the 2016 election (or about the effect of the Comey letter), but one thing is certain — </w:t>
      </w:r>
      <w:r w:rsidRPr="008975CD">
        <w:rPr>
          <w:rStyle w:val="StyleUnderline"/>
        </w:rPr>
        <w:t>if</w:t>
      </w:r>
      <w:r w:rsidRPr="002C221E">
        <w:t xml:space="preserve"> Evangelicals and other </w:t>
      </w:r>
      <w:r w:rsidRPr="008975CD">
        <w:rPr>
          <w:rStyle w:val="StyleUnderline"/>
        </w:rPr>
        <w:t>conservatives weren’t afraid of the impact of a progressive Supreme Court</w:t>
      </w:r>
      <w:r w:rsidRPr="002C221E">
        <w:t xml:space="preserve"> on their fundamental liberties, Donald </w:t>
      </w:r>
      <w:r w:rsidRPr="008975CD">
        <w:rPr>
          <w:rStyle w:val="StyleUnderline"/>
        </w:rPr>
        <w:t xml:space="preserve">Trump doesn’t win. </w:t>
      </w:r>
      <w:r w:rsidRPr="008975CD">
        <w:rPr>
          <w:rStyle w:val="Emphasis"/>
        </w:rPr>
        <w:t>A new Supreme Court pick will galvanize the entire base for months</w:t>
      </w:r>
      <w:r w:rsidRPr="002C221E">
        <w:t xml:space="preserve">. This is a well-argued case. French is certainly right that an enthusiasm or intensity gap is a massive risk for Republicans. If the midterm elections look more like the special elections we’ve had so far this cycle, in which Democratic turnout significantly outpaced Republican turnout, the GOP is very likely to lose the House and the Democratic wave could reach epic proportions. But </w:t>
      </w:r>
      <w:r w:rsidRPr="008975CD">
        <w:rPr>
          <w:rStyle w:val="Emphasis"/>
        </w:rPr>
        <w:t>without that enthusiasm gap, control of the House looks like more of a toss-up</w:t>
      </w:r>
      <w:r w:rsidRPr="002C221E">
        <w:t xml:space="preserve">, at least based on the current generic ballot average. </w:t>
      </w:r>
      <w:r w:rsidRPr="008975CD">
        <w:rPr>
          <w:rStyle w:val="StyleUnderline"/>
        </w:rPr>
        <w:t>Democratic candidates will</w:t>
      </w:r>
      <w:r w:rsidRPr="002C221E">
        <w:t xml:space="preserve"> undoubtedly also </w:t>
      </w:r>
      <w:r w:rsidRPr="008975CD">
        <w:rPr>
          <w:rStyle w:val="StyleUnderline"/>
        </w:rPr>
        <w:t>try to use the Supreme Court as a wedge issue</w:t>
      </w:r>
      <w:r w:rsidRPr="002C221E">
        <w:t xml:space="preserve">. If and when Trump’s nominee is confirmed, these </w:t>
      </w:r>
      <w:r w:rsidRPr="008975CD">
        <w:rPr>
          <w:rStyle w:val="StyleUnderline"/>
        </w:rPr>
        <w:t>candidates will pivot to telling their voters about how a Republican-chosen replacement</w:t>
      </w:r>
      <w:r w:rsidRPr="002C221E">
        <w:t xml:space="preserve"> for Ruth Bader Ginsburg (who is 85 years old) or Stephen Breyer (79) </w:t>
      </w:r>
      <w:r w:rsidRPr="008975CD">
        <w:rPr>
          <w:rStyle w:val="StyleUnderline"/>
        </w:rPr>
        <w:t>would be an even bigger problem</w:t>
      </w:r>
      <w:r w:rsidRPr="002C221E">
        <w:t xml:space="preserve"> and how it’s therefore crucial that Democrats take control of the Senate. </w:t>
      </w:r>
      <w:r w:rsidRPr="008975CD">
        <w:rPr>
          <w:rStyle w:val="StyleUnderline"/>
        </w:rPr>
        <w:t>The catch</w:t>
      </w:r>
      <w:r w:rsidRPr="002C221E">
        <w:t xml:space="preserve">, though, </w:t>
      </w:r>
      <w:r w:rsidRPr="008975CD">
        <w:rPr>
          <w:rStyle w:val="StyleUnderline"/>
        </w:rPr>
        <w:t>is that</w:t>
      </w:r>
      <w:r w:rsidRPr="008975CD">
        <w:rPr>
          <w:rStyle w:val="Emphasis"/>
        </w:rPr>
        <w:t xml:space="preserve"> the Democratic base is already very motivated</w:t>
      </w:r>
      <w:r w:rsidRPr="002C221E">
        <w:t xml:space="preserve">: Motivated </w:t>
      </w:r>
      <w:r w:rsidRPr="008975CD">
        <w:rPr>
          <w:rStyle w:val="StyleUnderline"/>
        </w:rPr>
        <w:t>by</w:t>
      </w:r>
      <w:r w:rsidRPr="002C221E">
        <w:t xml:space="preserve"> the </w:t>
      </w:r>
      <w:r w:rsidRPr="008975CD">
        <w:rPr>
          <w:rStyle w:val="StyleUnderline"/>
        </w:rPr>
        <w:t>Russia</w:t>
      </w:r>
      <w:r w:rsidRPr="002C221E">
        <w:t xml:space="preserve"> investigation, </w:t>
      </w:r>
      <w:r w:rsidRPr="008975CD">
        <w:rPr>
          <w:rStyle w:val="StyleUnderline"/>
        </w:rPr>
        <w:t>by</w:t>
      </w:r>
      <w:r w:rsidRPr="002C221E">
        <w:t xml:space="preserve"> Republican </w:t>
      </w:r>
      <w:r w:rsidRPr="008975CD">
        <w:rPr>
          <w:rStyle w:val="StyleUnderline"/>
        </w:rPr>
        <w:t>efforts to repeal Obamacare, by Trump’s overall unpopularity</w:t>
      </w:r>
      <w:r w:rsidRPr="002C221E">
        <w:t xml:space="preserve">, and so forth. </w:t>
      </w:r>
      <w:r w:rsidRPr="008975CD">
        <w:rPr>
          <w:rStyle w:val="Emphasis"/>
        </w:rPr>
        <w:t>They might not need</w:t>
      </w:r>
      <w:r w:rsidRPr="008975CD">
        <w:rPr>
          <w:rStyle w:val="StyleUnderline"/>
        </w:rPr>
        <w:t xml:space="preserve"> the</w:t>
      </w:r>
      <w:r w:rsidRPr="008975CD">
        <w:rPr>
          <w:rStyle w:val="Emphasis"/>
        </w:rPr>
        <w:t xml:space="preserve"> additional motivation</w:t>
      </w:r>
      <w:r w:rsidRPr="008975CD">
        <w:rPr>
          <w:rStyle w:val="StyleUnderline"/>
        </w:rPr>
        <w:t xml:space="preserve"> of a Supreme Court nomination, </w:t>
      </w:r>
      <w:r w:rsidRPr="008975CD">
        <w:rPr>
          <w:rStyle w:val="Emphasis"/>
        </w:rPr>
        <w:t>whereas Republican voters perhaps do</w:t>
      </w:r>
      <w:r w:rsidRPr="002C221E">
        <w:t xml:space="preserve">. Also, </w:t>
      </w:r>
      <w:r w:rsidRPr="008975CD">
        <w:rPr>
          <w:rStyle w:val="StyleUnderline"/>
        </w:rPr>
        <w:t>there’s</w:t>
      </w:r>
      <w:r w:rsidRPr="002C221E">
        <w:t xml:space="preserve"> some </w:t>
      </w:r>
      <w:r w:rsidRPr="008975CD">
        <w:rPr>
          <w:rStyle w:val="StyleUnderline"/>
        </w:rPr>
        <w:t xml:space="preserve">evidence </w:t>
      </w:r>
      <w:r w:rsidRPr="008975CD">
        <w:rPr>
          <w:rStyle w:val="Emphasis"/>
        </w:rPr>
        <w:t>Republican voters are more motivated</w:t>
      </w:r>
      <w:r w:rsidRPr="002C221E">
        <w:t xml:space="preserve"> in general </w:t>
      </w:r>
      <w:r w:rsidRPr="008975CD">
        <w:rPr>
          <w:rStyle w:val="Emphasis"/>
        </w:rPr>
        <w:t>by the Supreme Court than Democratic voters</w:t>
      </w:r>
      <w:r w:rsidRPr="002C221E">
        <w:t xml:space="preserve"> are. In the 2016 national exit poll, 21 percent of voters said that Supreme Court appointments were the most important issue to their vote, and they split 56-41 for Trump.</w:t>
      </w:r>
    </w:p>
    <w:p w:rsidR="008B0F15" w:rsidRPr="008975CD" w:rsidRDefault="008B0F15" w:rsidP="008B0F15">
      <w:pPr>
        <w:pStyle w:val="Heading4"/>
      </w:pPr>
      <w:r>
        <w:t>Red-state Dems risk re-election by denying nominations</w:t>
      </w:r>
    </w:p>
    <w:p w:rsidR="008B0F15" w:rsidRPr="008975CD" w:rsidRDefault="008B0F15" w:rsidP="008B0F15">
      <w:r w:rsidRPr="008975CD">
        <w:rPr>
          <w:b/>
        </w:rPr>
        <w:t>Silver 6/28</w:t>
      </w:r>
      <w:r w:rsidRPr="008975CD">
        <w:t xml:space="preserve"> [Nate Silver is the founder and editor in chief of FiveThirtyEight; June 28, 2018] “Will Kennedy’s Retirement Help Republicans At The Midterms?” www.fivethirtyeight.com/features/will-kennedys-retirement-help-republicans-at-the-midterms/</w:t>
      </w:r>
      <w:r>
        <w:t>/BPuch</w:t>
      </w:r>
    </w:p>
    <w:p w:rsidR="008B0F15" w:rsidRPr="008975CD" w:rsidRDefault="008B0F15" w:rsidP="008B0F15">
      <w:r w:rsidRPr="008975CD">
        <w:t xml:space="preserve">Argument No. 2: </w:t>
      </w:r>
      <w:r w:rsidRPr="00E703A1">
        <w:rPr>
          <w:rStyle w:val="Emphasis"/>
        </w:rPr>
        <w:t>Kennedy’s retirement forces red-state Democratic senators to make a tough vote</w:t>
      </w:r>
      <w:r w:rsidRPr="008975CD">
        <w:rPr>
          <w:rStyle w:val="StyleUnderline"/>
        </w:rPr>
        <w:t xml:space="preserve"> Five Democratic Senators</w:t>
      </w:r>
      <w:r w:rsidRPr="008975CD">
        <w:t xml:space="preserve"> — Indiana’s Joe Donnelly, Missouri’s Claire McCaskill, Montana’s Jon Tester, North Dakota’s Heidi Heitkamp and West Virginia’s Joe Manchin — </w:t>
      </w:r>
      <w:r w:rsidRPr="008975CD">
        <w:rPr>
          <w:rStyle w:val="StyleUnderline"/>
        </w:rPr>
        <w:t>are up for re-election</w:t>
      </w:r>
      <w:r w:rsidRPr="008975CD">
        <w:t xml:space="preserve"> this November </w:t>
      </w:r>
      <w:r w:rsidRPr="008975CD">
        <w:rPr>
          <w:rStyle w:val="StyleUnderline"/>
        </w:rPr>
        <w:t>in states that Trump won by double digits</w:t>
      </w:r>
      <w:r w:rsidRPr="008975CD">
        <w:t xml:space="preserve"> in 2016. There’s also Alabama Democrat Doug Jones, who isn’t up until 2020 but who already has to carefully calibrate his positions in one of the nation’s reddest states. As the Washington Examiner’s Philip Klein argued, </w:t>
      </w:r>
      <w:r w:rsidRPr="008975CD">
        <w:rPr>
          <w:rStyle w:val="StyleUnderline"/>
        </w:rPr>
        <w:t>these Democrats are in a tough position</w:t>
      </w:r>
      <w:r w:rsidRPr="008975CD">
        <w:t xml:space="preserve">: The </w:t>
      </w:r>
      <w:r w:rsidRPr="008975CD">
        <w:rPr>
          <w:rStyle w:val="StyleUnderline"/>
        </w:rPr>
        <w:t>difficulty faced by red state Democrats is that</w:t>
      </w:r>
      <w:r w:rsidRPr="008975CD">
        <w:t xml:space="preserve"> even in a more conservative states, </w:t>
      </w:r>
      <w:r w:rsidRPr="008975CD">
        <w:rPr>
          <w:rStyle w:val="StyleUnderline"/>
        </w:rPr>
        <w:t>a substantial portion of their base is</w:t>
      </w:r>
      <w:r w:rsidRPr="008975CD">
        <w:t xml:space="preserve"> going to be fiercely anti-Trump, and </w:t>
      </w:r>
      <w:r w:rsidRPr="008975CD">
        <w:rPr>
          <w:rStyle w:val="StyleUnderline"/>
        </w:rPr>
        <w:t>opposed to any of his judicial nominees. At the same time</w:t>
      </w:r>
      <w:r w:rsidRPr="008975CD">
        <w:t xml:space="preserve">, particularly in the very red states (Missouri, North Dakota, Indiana, and West Virginia) where Trump won big, </w:t>
      </w:r>
      <w:r w:rsidRPr="008975CD">
        <w:rPr>
          <w:rStyle w:val="StyleUnderline"/>
        </w:rPr>
        <w:t>it’s going to be really difficult to vote “no” on a qualified Supreme Court nominee</w:t>
      </w:r>
      <w:r w:rsidRPr="008975CD">
        <w:t xml:space="preserve">. While it won’t be an easy vote for any of these Democrats, especially so close to the midterms, there are also some mitigating factors for them. One is that other than Jones, all of the senators already voted on Gorsuch, with Heitkamp, Manchin and Donnelly voting aye and McCaskill and Tester voting nay. If in doubt, they could just vote the same way on Trump’s next nominee. Another is that </w:t>
      </w:r>
      <w:r w:rsidRPr="008975CD">
        <w:rPr>
          <w:rStyle w:val="StyleUnderline"/>
        </w:rPr>
        <w:t>it could</w:t>
      </w:r>
      <w:r w:rsidRPr="008975CD">
        <w:t xml:space="preserve"> plausibly </w:t>
      </w:r>
      <w:r w:rsidRPr="008975CD">
        <w:rPr>
          <w:rStyle w:val="StyleUnderline"/>
        </w:rPr>
        <w:t xml:space="preserve">be </w:t>
      </w:r>
      <w:r w:rsidRPr="002C221E">
        <w:rPr>
          <w:rStyle w:val="StyleUnderline"/>
        </w:rPr>
        <w:t>to these</w:t>
      </w:r>
      <w:r w:rsidRPr="008975CD">
        <w:rPr>
          <w:rStyle w:val="StyleUnderline"/>
        </w:rPr>
        <w:t xml:space="preserve"> Democrats’ advantage to demonstrate their centrist and independent streak by voting for Trump’s pick</w:t>
      </w:r>
      <w:r w:rsidRPr="008975CD">
        <w:t xml:space="preserve">. Heitkamp, for instance, has already run ads bragging about how often she votes against Democrats and with Trump’s position. Sure, the Democratic base would be upset with her — but </w:t>
      </w:r>
      <w:r w:rsidRPr="008975CD">
        <w:rPr>
          <w:rStyle w:val="StyleUnderline"/>
        </w:rPr>
        <w:t>there aren’t a lot of Democratic base voters in</w:t>
      </w:r>
      <w:r w:rsidRPr="008975CD">
        <w:t xml:space="preserve"> states such as North Dakota, and </w:t>
      </w:r>
      <w:r w:rsidRPr="008975CD">
        <w:rPr>
          <w:rStyle w:val="StyleUnderline"/>
        </w:rPr>
        <w:t>almost all these states</w:t>
      </w:r>
      <w:r w:rsidRPr="008975CD">
        <w:t xml:space="preserve"> have already held their primaries anyway. Finally, there’s </w:t>
      </w:r>
      <w:r w:rsidRPr="008975CD">
        <w:rPr>
          <w:rStyle w:val="StyleUnderline"/>
        </w:rPr>
        <w:t>one Republican</w:t>
      </w:r>
      <w:r w:rsidRPr="008975CD">
        <w:t xml:space="preserve"> who’s potentially put in a tough position by Kennedy’s retirement. That’s </w:t>
      </w:r>
      <w:r w:rsidRPr="008975CD">
        <w:rPr>
          <w:rStyle w:val="StyleUnderline"/>
        </w:rPr>
        <w:t>Nevada’s Dean</w:t>
      </w:r>
      <w:r w:rsidRPr="008975CD">
        <w:t xml:space="preserve"> </w:t>
      </w:r>
      <w:r w:rsidRPr="008975CD">
        <w:rPr>
          <w:rStyle w:val="StyleUnderline"/>
        </w:rPr>
        <w:t>Heller, who voted for Gorsuch</w:t>
      </w:r>
      <w:r w:rsidRPr="008975CD">
        <w:t xml:space="preserve">, but who </w:t>
      </w:r>
      <w:r w:rsidRPr="008975CD">
        <w:rPr>
          <w:rStyle w:val="StyleUnderline"/>
        </w:rPr>
        <w:t>faces a tough re-election race in a state that isn’t known for its cultural conservatism</w:t>
      </w:r>
      <w:r w:rsidRPr="008975CD">
        <w:t xml:space="preserve">. And unlike the Democrats,4 </w:t>
      </w:r>
      <w:r w:rsidRPr="008975CD">
        <w:rPr>
          <w:rStyle w:val="StyleUnderline"/>
        </w:rPr>
        <w:t>Heller’s vote could</w:t>
      </w:r>
      <w:r w:rsidRPr="008975CD">
        <w:t xml:space="preserve"> fairly easily </w:t>
      </w:r>
      <w:r w:rsidRPr="008975CD">
        <w:rPr>
          <w:rStyle w:val="StyleUnderline"/>
        </w:rPr>
        <w:t>prove</w:t>
      </w:r>
      <w:r w:rsidRPr="008975CD">
        <w:t xml:space="preserve"> to be </w:t>
      </w:r>
      <w:r w:rsidRPr="008975CD">
        <w:rPr>
          <w:rStyle w:val="StyleUnderline"/>
        </w:rPr>
        <w:t>decisive. Republicans don’t have much margin for error with only a narrow 51-49 advantage</w:t>
      </w:r>
      <w:r w:rsidRPr="008975CD">
        <w:t xml:space="preserve"> in the Senate, and </w:t>
      </w:r>
      <w:r w:rsidRPr="008975CD">
        <w:rPr>
          <w:rStyle w:val="StyleUnderline"/>
        </w:rPr>
        <w:t>they have possible issues with senators</w:t>
      </w:r>
      <w:r w:rsidRPr="008975CD">
        <w:t xml:space="preserve"> </w:t>
      </w:r>
      <w:r w:rsidRPr="008975CD">
        <w:rPr>
          <w:rStyle w:val="StyleUnderline"/>
        </w:rPr>
        <w:t>ranging from</w:t>
      </w:r>
      <w:r w:rsidRPr="008975CD">
        <w:t xml:space="preserve"> Maine’s Susan </w:t>
      </w:r>
      <w:r w:rsidRPr="008975CD">
        <w:rPr>
          <w:rStyle w:val="StyleUnderline"/>
        </w:rPr>
        <w:t>Collins</w:t>
      </w:r>
      <w:r w:rsidRPr="008975CD">
        <w:t xml:space="preserve"> (who might object to a nominee she saw as a threat to overturn Roe) </w:t>
      </w:r>
      <w:r w:rsidRPr="008975CD">
        <w:rPr>
          <w:rStyle w:val="StyleUnderline"/>
        </w:rPr>
        <w:t>to</w:t>
      </w:r>
      <w:r w:rsidRPr="008975CD">
        <w:t xml:space="preserve"> Arizona’s John </w:t>
      </w:r>
      <w:r w:rsidRPr="008975CD">
        <w:rPr>
          <w:rStyle w:val="StyleUnderline"/>
        </w:rPr>
        <w:t>McCain</w:t>
      </w:r>
      <w:r w:rsidRPr="008975CD">
        <w:t xml:space="preserve"> (who could miss the vote because of illness). </w:t>
      </w:r>
    </w:p>
    <w:p w:rsidR="008B0F15" w:rsidRDefault="008B0F15" w:rsidP="008B0F15"/>
    <w:p w:rsidR="008B0F15" w:rsidRPr="008B0F15" w:rsidRDefault="008B0F15" w:rsidP="008B0F15"/>
    <w:p w:rsidR="003E6CEB" w:rsidRDefault="003E6CEB" w:rsidP="00981302">
      <w:pPr>
        <w:pStyle w:val="Heading3"/>
        <w:rPr>
          <w:rFonts w:cs="Times New Roman"/>
        </w:rPr>
      </w:pPr>
      <w:r>
        <w:rPr>
          <w:rFonts w:cs="Times New Roman"/>
        </w:rPr>
        <w:t>Turnout inev</w:t>
      </w:r>
    </w:p>
    <w:p w:rsidR="003E6CEB" w:rsidRDefault="003E6CEB" w:rsidP="003E6CEB">
      <w:pPr>
        <w:pStyle w:val="Heading4"/>
      </w:pPr>
      <w:r>
        <w:t>Dem t</w:t>
      </w:r>
      <w:r w:rsidR="00B87C16">
        <w:t>urnout is inevitable --- reasons other than immigration</w:t>
      </w:r>
    </w:p>
    <w:p w:rsidR="003E6CEB" w:rsidRDefault="003E6CEB" w:rsidP="003E6CEB">
      <w:r w:rsidRPr="00B87C16">
        <w:rPr>
          <w:rStyle w:val="Style13ptBold"/>
        </w:rPr>
        <w:t>Budowsky 6-1</w:t>
      </w:r>
      <w:r>
        <w:t xml:space="preserve">-2018 - was an aide to former Sen. Lloyd Bentsen (D-Texas) and former Rep. Bill Alexander (D-Ark.), who was chief deputy majority whip of the U.S. House of Representatives. He holds an LLM in international financial law from the London School of Economics. (Brent, “Trump war against Mueller will make Dem midterm turnout soar,” The Hill, </w:t>
      </w:r>
      <w:hyperlink r:id="rId38" w:history="1">
        <w:r w:rsidRPr="005F23BC">
          <w:rPr>
            <w:rStyle w:val="Hyperlink"/>
          </w:rPr>
          <w:t>http://thehill.com/opinion/campaign/390218-trump-war-against-mueller-will-make-dem-midterm-turnout-soar)//BB</w:t>
        </w:r>
      </w:hyperlink>
    </w:p>
    <w:p w:rsidR="003E6CEB" w:rsidRPr="003E6CEB" w:rsidRDefault="003E6CEB" w:rsidP="003E6CEB"/>
    <w:p w:rsidR="003E6CEB" w:rsidRPr="003E6CEB" w:rsidRDefault="003E6CEB" w:rsidP="003E6CEB">
      <w:r>
        <w:t xml:space="preserve">President </w:t>
      </w:r>
      <w:r w:rsidRPr="00B87C16">
        <w:rPr>
          <w:rStyle w:val="StyleUnderline"/>
        </w:rPr>
        <w:t>Trump</w:t>
      </w:r>
      <w:r>
        <w:t xml:space="preserve">, it has been said, is his own best communications director. It should also be said, he </w:t>
      </w:r>
      <w:r w:rsidRPr="00B87C16">
        <w:rPr>
          <w:rStyle w:val="StyleUnderline"/>
        </w:rPr>
        <w:t>may be the best communications director for Democrats.</w:t>
      </w:r>
      <w:r w:rsidR="00B87C16">
        <w:t xml:space="preserve"> </w:t>
      </w:r>
      <w:r>
        <w:t xml:space="preserve">Trump, even more than Richard Nixon, plays the politics of the enemy list. </w:t>
      </w:r>
      <w:r w:rsidRPr="00B87C16">
        <w:rPr>
          <w:rStyle w:val="StyleUnderline"/>
        </w:rPr>
        <w:t>Virtually every day, Trump chooses an enemy to attack</w:t>
      </w:r>
      <w:r>
        <w:t>. His attacks dominate the news. This politics of enemy lists creates a growing anger and fear among voters who are disturbed by what damage this brand of politics will do to America if it continues unchecked.</w:t>
      </w:r>
      <w:r w:rsidR="00B87C16">
        <w:t xml:space="preserve"> </w:t>
      </w:r>
      <w:r w:rsidRPr="00B87C16">
        <w:rPr>
          <w:rStyle w:val="StyleUnderline"/>
        </w:rPr>
        <w:t xml:space="preserve">For every voter in the Trump base who is motivated to vote by these attacks, </w:t>
      </w:r>
      <w:r w:rsidRPr="00B87C16">
        <w:rPr>
          <w:rStyle w:val="Emphasis"/>
        </w:rPr>
        <w:t>even more voters</w:t>
      </w:r>
      <w:r w:rsidRPr="00B87C16">
        <w:rPr>
          <w:rStyle w:val="StyleUnderline"/>
        </w:rPr>
        <w:t xml:space="preserve"> who disapprove of Trump are motivated to vote</w:t>
      </w:r>
      <w:r>
        <w:t>.</w:t>
      </w:r>
      <w:r w:rsidR="00B87C16">
        <w:t xml:space="preserve"> </w:t>
      </w:r>
      <w:r w:rsidRPr="00B87C16">
        <w:rPr>
          <w:rStyle w:val="StyleUnderline"/>
        </w:rPr>
        <w:t>Trump has always sought to undermine the investigation of</w:t>
      </w:r>
      <w:r>
        <w:t xml:space="preserve"> Robert </w:t>
      </w:r>
      <w:r w:rsidRPr="00B87C16">
        <w:rPr>
          <w:rStyle w:val="StyleUnderline"/>
        </w:rPr>
        <w:t>Mueller</w:t>
      </w:r>
      <w:r>
        <w:t xml:space="preserve"> and his special counsel team. For many months, he used surrogates to spearhead the attack against Mueller, especially Republicans on the House Intelligence Committee, while his former lawyers claimed he was cooperating with the investigation. Those days are over. Those lawyers are gone.</w:t>
      </w:r>
      <w:r w:rsidR="00B87C16">
        <w:t xml:space="preserve"> </w:t>
      </w:r>
      <w:r>
        <w:t xml:space="preserve">Now, </w:t>
      </w:r>
      <w:r w:rsidRPr="00B87C16">
        <w:rPr>
          <w:rStyle w:val="StyleUnderline"/>
        </w:rPr>
        <w:t>Trump has put Mueller atop his enemies list. He is waging a war of political destruction against Mueller</w:t>
      </w:r>
      <w:r>
        <w:t>. He has deployed Rudy Giuliani, who was cheered by New Yorkers after the terror attack in September 2001 and was recently loudly booed at a New York Yankees game, to execute a crude strategy in his name.</w:t>
      </w:r>
      <w:r w:rsidR="00B87C16">
        <w:t xml:space="preserve"> </w:t>
      </w:r>
      <w:r>
        <w:t>Giuliani is an advertisement for obstruction of justice. He speaks relentlessly and aggressively to discredit and politically destroy the Mueller investigation.</w:t>
      </w:r>
      <w:r w:rsidR="00B87C16">
        <w:t xml:space="preserve"> </w:t>
      </w:r>
      <w:r>
        <w:t>One must wonder what Emmet Flood, a highly regarded attorney at a highly prestigious law firm who has joined the Trump legal team, thinks about this legal strategy of Trump and Giuliani. Will Flood be the next Trump attorney to resign?</w:t>
      </w:r>
      <w:r w:rsidR="00B87C16">
        <w:t xml:space="preserve"> </w:t>
      </w:r>
      <w:r>
        <w:t>Trump is waging a war against Mueller. When he charges that he is being victimized by a “Criminal Deep State” conspiracy, he is waging war against the Justice Department and the FBI. When he virtually stalks and hounds Attorney General Jeff Sessions, he is waging war against Sessions. When he berates and insults Deputy Attorney General Rod Rosenstein, he is waging war against him.</w:t>
      </w:r>
      <w:r w:rsidR="00B87C16">
        <w:t xml:space="preserve"> </w:t>
      </w:r>
      <w:r w:rsidRPr="00B87C16">
        <w:rPr>
          <w:rStyle w:val="StyleUnderline"/>
        </w:rPr>
        <w:t>Among the vast number of voters who have made Trump extraordinarily unpopular, these vicious attacks against bastions of American justice that Trump treats as enemies create anger, alarm and outrage</w:t>
      </w:r>
      <w:r>
        <w:t>.</w:t>
      </w:r>
      <w:r w:rsidR="00B87C16">
        <w:t xml:space="preserve"> </w:t>
      </w:r>
      <w:r w:rsidRPr="00B87C16">
        <w:rPr>
          <w:rStyle w:val="StyleUnderline"/>
        </w:rPr>
        <w:t>They believe, in large numbers, that something has gone terribly wrong with America under Trump</w:t>
      </w:r>
      <w:r>
        <w:t>. They fear, very deeply, that something very dangerous is happening in America under Trump and Republicans who back him.</w:t>
      </w:r>
      <w:r w:rsidR="00B87C16">
        <w:t xml:space="preserve"> </w:t>
      </w:r>
      <w:r w:rsidRPr="00B87C16">
        <w:rPr>
          <w:rStyle w:val="StyleUnderline"/>
        </w:rPr>
        <w:t>They will vote in November in huge numbers to create the check and balance against Trump that they crave and believe is not being offered by Republicans in Congress</w:t>
      </w:r>
      <w:r>
        <w:t>.</w:t>
      </w:r>
      <w:r w:rsidR="00B87C16">
        <w:t xml:space="preserve"> </w:t>
      </w:r>
      <w:r w:rsidRPr="00B87C16">
        <w:rPr>
          <w:rStyle w:val="StyleUnderline"/>
        </w:rPr>
        <w:t>There is a second group whose votes are moved by Trump’s war against Mueller, the Justice Department and the FBI and his transparent abuse of presidential pardons. These voters are not in the liberal or Democratic base. They are political independents and moderate Republicans, many of whom live in suburbs and small towns</w:t>
      </w:r>
      <w:r>
        <w:t>. Some of whom voted for Trump to “drain the swamp."</w:t>
      </w:r>
      <w:r w:rsidR="00B87C16">
        <w:t xml:space="preserve"> </w:t>
      </w:r>
      <w:r>
        <w:t>These voters ask themselves: Is Trump acting like an innocent man or a guilty man? On Election Day, a large number of them will conclude that Trump is acting like a guilty man. These voters, in large numbers, will be motivated to vote for Democrats to drain the swamp they now believe is caused by Trump and his GOP backers in Congress.</w:t>
      </w:r>
      <w:r w:rsidR="00B87C16">
        <w:t xml:space="preserve"> </w:t>
      </w:r>
      <w:r>
        <w:t xml:space="preserve">Similarly, </w:t>
      </w:r>
      <w:r w:rsidRPr="00B87C16">
        <w:rPr>
          <w:rStyle w:val="StyleUnderline"/>
        </w:rPr>
        <w:t>when Trump wages trade wars against America’s neighbors in Canada and Mexico</w:t>
      </w:r>
      <w:r>
        <w:t xml:space="preserve">, and America’s democratic allies in Europe, </w:t>
      </w:r>
      <w:r w:rsidRPr="00B87C16">
        <w:rPr>
          <w:rStyle w:val="StyleUnderline"/>
        </w:rPr>
        <w:t>he frightens and alarms voters in states and sectors that export</w:t>
      </w:r>
      <w:r>
        <w:t>.</w:t>
      </w:r>
      <w:r w:rsidR="00B87C16">
        <w:t xml:space="preserve"> </w:t>
      </w:r>
      <w:r w:rsidRPr="00B87C16">
        <w:rPr>
          <w:rStyle w:val="StyleUnderline"/>
        </w:rPr>
        <w:t>They fear for their livelihood</w:t>
      </w:r>
      <w:r>
        <w:t>. They are the collateral damage caused by the trade wars Trump wages. Many of them will be motivated to vote against Republicans in November.</w:t>
      </w:r>
      <w:r w:rsidR="00B87C16">
        <w:t xml:space="preserve"> </w:t>
      </w:r>
      <w:r>
        <w:t xml:space="preserve">Additionally, when Trump insults immigrants with sometimes racial overtones, he alarms and offends many Hispanic voters. </w:t>
      </w:r>
      <w:r w:rsidRPr="00B87C16">
        <w:rPr>
          <w:rStyle w:val="StyleUnderline"/>
        </w:rPr>
        <w:t>When he treats Planned Parenthood as a political enemy and acts against rights of women that so many hold dear, he alarms and offends these women who will be super-motivated to vote for Democrats in November</w:t>
      </w:r>
      <w:r>
        <w:t>.</w:t>
      </w:r>
      <w:r w:rsidR="00B87C16">
        <w:t xml:space="preserve"> </w:t>
      </w:r>
      <w:r w:rsidRPr="00B87C16">
        <w:rPr>
          <w:rStyle w:val="StyleUnderline"/>
        </w:rPr>
        <w:t xml:space="preserve">Trump’s war against Mueller offends and alarms a huge of voters. It reminds huge numbers of voters that they and their interests are also under attack by Trump. </w:t>
      </w:r>
      <w:r w:rsidRPr="00B87C16">
        <w:rPr>
          <w:rStyle w:val="Emphasis"/>
        </w:rPr>
        <w:t>They will vote in much larger numbers than their average historical turnout,</w:t>
      </w:r>
      <w:r w:rsidRPr="00B87C16">
        <w:rPr>
          <w:rStyle w:val="StyleUnderline"/>
        </w:rPr>
        <w:t xml:space="preserve"> which </w:t>
      </w:r>
      <w:r w:rsidRPr="00B87C16">
        <w:rPr>
          <w:rStyle w:val="Emphasis"/>
        </w:rPr>
        <w:t>poses an grave danger for Republicans in the midterm elections</w:t>
      </w:r>
      <w:r>
        <w:t xml:space="preserve">. </w:t>
      </w:r>
    </w:p>
    <w:p w:rsidR="00981302" w:rsidRPr="00B27DF7" w:rsidRDefault="00981302" w:rsidP="00981302">
      <w:pPr>
        <w:pStyle w:val="Heading3"/>
        <w:rPr>
          <w:rFonts w:cs="Times New Roman"/>
        </w:rPr>
      </w:pPr>
      <w:r>
        <w:rPr>
          <w:rFonts w:cs="Times New Roman"/>
        </w:rPr>
        <w:t>Voter suppression</w:t>
      </w:r>
    </w:p>
    <w:p w:rsidR="00981302" w:rsidRPr="00B27DF7" w:rsidRDefault="00981302" w:rsidP="00981302">
      <w:pPr>
        <w:pStyle w:val="Heading4"/>
        <w:rPr>
          <w:rFonts w:cs="Times New Roman"/>
        </w:rPr>
      </w:pPr>
      <w:r w:rsidRPr="00A15798">
        <w:rPr>
          <w:rFonts w:cs="Times New Roman"/>
          <w:u w:val="single"/>
        </w:rPr>
        <w:t>Zero risk</w:t>
      </w:r>
      <w:r>
        <w:rPr>
          <w:rFonts w:cs="Times New Roman"/>
        </w:rPr>
        <w:t xml:space="preserve"> of dem victory---</w:t>
      </w:r>
      <w:r w:rsidRPr="000313F3">
        <w:rPr>
          <w:rFonts w:cs="Times New Roman"/>
          <w:u w:val="single"/>
        </w:rPr>
        <w:t>voter suppression</w:t>
      </w:r>
    </w:p>
    <w:p w:rsidR="00981302" w:rsidRDefault="00981302" w:rsidP="00981302">
      <w:r w:rsidRPr="00B27DF7">
        <w:rPr>
          <w:rStyle w:val="Style13ptBold"/>
        </w:rPr>
        <w:t>Reed 17</w:t>
      </w:r>
      <w:r w:rsidRPr="00B27DF7">
        <w:t xml:space="preserve"> - writer and blogger currently living in Vancouver, British Columbia. Her non-fiction work has previously appeared at Skepchick, Freethought Blogs and Bleeding Cool, among others (Natalie, “Here’s How the 2018 Midterm Elections Could Be Fatally Undermined,” </w:t>
      </w:r>
      <w:r w:rsidRPr="00A15798">
        <w:rPr>
          <w:i/>
        </w:rPr>
        <w:t>The Nation</w:t>
      </w:r>
      <w:r w:rsidRPr="00B27DF7">
        <w:t xml:space="preserve">, </w:t>
      </w:r>
      <w:hyperlink r:id="rId39" w:history="1">
        <w:r w:rsidR="00E963B5" w:rsidRPr="005F23BC">
          <w:rPr>
            <w:rStyle w:val="Hyperlink"/>
          </w:rPr>
          <w:t>https://www.thenation.com/article/heres-how-the-2018-midterm-elections-could-be-fatally-undermined/)//BB</w:t>
        </w:r>
      </w:hyperlink>
    </w:p>
    <w:p w:rsidR="00E963B5" w:rsidRPr="00B27DF7" w:rsidRDefault="00E963B5" w:rsidP="00981302"/>
    <w:p w:rsidR="00981302" w:rsidRDefault="00981302" w:rsidP="00981302">
      <w:r w:rsidRPr="00B27DF7">
        <w:t>Others are training their hopes on the 2018 midterm elections. Given the mobilization of left-leaning Americans since the election and the unpopularity of Trump—likely only to increase—</w:t>
      </w:r>
      <w:r w:rsidRPr="00A15798">
        <w:rPr>
          <w:rStyle w:val="StyleUnderline"/>
        </w:rPr>
        <w:t>it’s tempting to imagine a Democratic sweep that would reclaim control of the House</w:t>
      </w:r>
      <w:r w:rsidRPr="00B27DF7">
        <w:t xml:space="preserve"> of Representatives, </w:t>
      </w:r>
      <w:r w:rsidRPr="00A15798">
        <w:rPr>
          <w:rStyle w:val="StyleUnderline"/>
        </w:rPr>
        <w:t>providing crucial political leverage to push back against Trump</w:t>
      </w:r>
      <w:r w:rsidRPr="00B27DF7">
        <w:t xml:space="preserve"> and his policies.</w:t>
      </w:r>
      <w:r>
        <w:t xml:space="preserve"> </w:t>
      </w:r>
      <w:r w:rsidRPr="00A15798">
        <w:t>The danger that voter-suppression strategies pose to the Democrats’ chances in 2018 must not be underestimated.</w:t>
      </w:r>
      <w:r>
        <w:t xml:space="preserve"> </w:t>
      </w:r>
      <w:r w:rsidRPr="00B27DF7">
        <w:t xml:space="preserve">However, in our eagerness for such a scenario, we should take care to not let the ease of imagining it distract us from the potential threats to achieving it. Staking the future of our movement and of the country—not to mention the world—on winning elections requires that we think carefully and seriously about how we ended up here in the first place, with a figure like Trump managing to claim victory despite his massive unpopularity and controversies that should have sunk his candidacy at every turn. Specifically, </w:t>
      </w:r>
      <w:r w:rsidRPr="00A15798">
        <w:rPr>
          <w:rStyle w:val="StyleUnderline"/>
        </w:rPr>
        <w:t>we should keep in mind the recent history of voter suppression and the degree to which the outcome of the 2016 election wasn’t necessarily determined by voters</w:t>
      </w:r>
      <w:r w:rsidRPr="00B27DF7">
        <w:t xml:space="preserve"> feelings alienated by the Democrats’ message—nor turned off by the mythical two-headed ogre of “identity politics” and “political correctness”—but rather by Republican strategies to tilt the process itself in their party’s favor. </w:t>
      </w:r>
      <w:r w:rsidRPr="00A15798">
        <w:rPr>
          <w:rStyle w:val="StyleUnderline"/>
        </w:rPr>
        <w:t>The danger those strategies pose to the Democrats’ chances to recover the House in the 2018 midterm elections must not be underestimated</w:t>
      </w:r>
      <w:r w:rsidRPr="00B27DF7">
        <w:t>.</w:t>
      </w:r>
      <w:r>
        <w:t xml:space="preserve"> </w:t>
      </w:r>
      <w:r w:rsidRPr="00B27DF7">
        <w:t xml:space="preserve">In 2013, the Supreme Court’s decision in Shelby County v. </w:t>
      </w:r>
      <w:r w:rsidRPr="00A15798">
        <w:rPr>
          <w:rStyle w:val="StyleUnderline"/>
        </w:rPr>
        <w:t>Holder effectively gutted the Voter Rights Act, permitting Republicans to employ</w:t>
      </w:r>
      <w:r w:rsidRPr="00B27DF7">
        <w:t xml:space="preserve"> a variety of </w:t>
      </w:r>
      <w:r w:rsidRPr="00A15798">
        <w:rPr>
          <w:rStyle w:val="StyleUnderline"/>
        </w:rPr>
        <w:t>voter-suppression methods</w:t>
      </w:r>
      <w:r w:rsidRPr="00B27DF7">
        <w:t xml:space="preserve"> that have since proved invaluable to their campaigns. </w:t>
      </w:r>
      <w:r w:rsidRPr="00A15798">
        <w:rPr>
          <w:rStyle w:val="StyleUnderline"/>
        </w:rPr>
        <w:t xml:space="preserve">These tactics will not only remain a factor working in their favor in 2018; they are very likely to significantly expand </w:t>
      </w:r>
      <w:r w:rsidRPr="00B27DF7">
        <w:t xml:space="preserve">under the leadership of a man obsessed with the specter of “massive voter fraud,” desperate to prove himself both legitimate and loved by the people, and backed by a party in near-total control of all branches of government and eager to bend the rules to suit their political interests. The </w:t>
      </w:r>
      <w:r w:rsidRPr="00A15798">
        <w:rPr>
          <w:rStyle w:val="StyleUnderline"/>
        </w:rPr>
        <w:t xml:space="preserve">2018 midterms elections could easily end up being compromised to the point that </w:t>
      </w:r>
      <w:r w:rsidRPr="00A15798">
        <w:rPr>
          <w:rStyle w:val="Emphasis"/>
        </w:rPr>
        <w:t>no realistic degree of popular opposition</w:t>
      </w:r>
      <w:r w:rsidRPr="00A15798">
        <w:rPr>
          <w:rStyle w:val="StyleUnderline"/>
        </w:rPr>
        <w:t xml:space="preserve"> to incumbent Republicans would be sufficient to overcome them</w:t>
      </w:r>
      <w:r w:rsidRPr="00B27DF7">
        <w:t>.</w:t>
      </w:r>
      <w:r>
        <w:t xml:space="preserve"> </w:t>
      </w:r>
      <w:r w:rsidRPr="00A15798">
        <w:rPr>
          <w:rStyle w:val="StyleUnderline"/>
        </w:rPr>
        <w:t>One method we should expect to see employed, and expanded, is</w:t>
      </w:r>
      <w:r w:rsidRPr="00A15798">
        <w:t xml:space="preserve"> the Interstate Voter Registration Crosscheck Program, more commonly known simply as </w:t>
      </w:r>
      <w:r w:rsidRPr="00A15798">
        <w:rPr>
          <w:rStyle w:val="StyleUnderline"/>
        </w:rPr>
        <w:t>Crosscheck</w:t>
      </w:r>
      <w:r w:rsidRPr="00A15798">
        <w:t>.</w:t>
      </w:r>
      <w:r w:rsidRPr="00B27DF7">
        <w:t xml:space="preserve"> This system, designed with the ostensible purpose of combating voter fraud, operates by cross-referencing names on the rolls of a given state against those on the rolls of other states. If the same combination of name and birth-date occurs in two states, those votes are stricken from the rolls. </w:t>
      </w:r>
      <w:r w:rsidRPr="00A15798">
        <w:rPr>
          <w:rStyle w:val="StyleUnderline"/>
        </w:rPr>
        <w:t>This system has been known to disproportionately impact minority voters by targeting names common to specific demographics, notably Hispanic and black voters, who have traditionally voted Democratic</w:t>
      </w:r>
      <w:r w:rsidRPr="00B27DF7">
        <w:t>. At present there are alarmingly few restrictions on the application of Crosscheck, and it would not be surprising to see it applied more vigorously in blue-leaning or swing states in 2018.</w:t>
      </w:r>
      <w:r>
        <w:t xml:space="preserve"> </w:t>
      </w:r>
      <w:r w:rsidRPr="00A15798">
        <w:rPr>
          <w:rStyle w:val="StyleUnderline"/>
        </w:rPr>
        <w:t>Other restrictions are also likely to be expanded. Limiting polling locations in Democratic jurisdictions, curtailing their hours, and putting them in inconvenient locations are also likely to play a role in reducing Democratic turnout</w:t>
      </w:r>
      <w:r w:rsidRPr="00B27DF7">
        <w:t xml:space="preserve">. </w:t>
      </w:r>
      <w:r w:rsidRPr="00A15798">
        <w:rPr>
          <w:rStyle w:val="StyleUnderline"/>
        </w:rPr>
        <w:t>Long lines at out-of-the-way polling places can significantly reduce the number of registered voters who turn up in those jurisdictions</w:t>
      </w:r>
      <w:r w:rsidRPr="00B27DF7">
        <w:t>, and by reducing hours, the government can create the impression among those who do make it out that they’ve arrived too late to have their votes counted.</w:t>
      </w:r>
      <w:r>
        <w:t xml:space="preserve"> </w:t>
      </w:r>
      <w:r w:rsidRPr="00B27DF7">
        <w:t>T</w:t>
      </w:r>
      <w:r w:rsidRPr="00A15798">
        <w:rPr>
          <w:rStyle w:val="StyleUnderline"/>
        </w:rPr>
        <w:t xml:space="preserve">he efficacy of this means of targeted suppression can be compounded by ensuring that polling locations are not convenient to access via public transportation </w:t>
      </w:r>
      <w:r w:rsidRPr="00B27DF7">
        <w:t xml:space="preserve">(vital to the poor and disabled), </w:t>
      </w:r>
      <w:r w:rsidRPr="00A15798">
        <w:rPr>
          <w:rStyle w:val="StyleUnderline"/>
        </w:rPr>
        <w:t>and rolling back laws that require employers to allow time off for voting.</w:t>
      </w:r>
      <w:r w:rsidRPr="00B27DF7">
        <w:t xml:space="preserve"> That </w:t>
      </w:r>
      <w:r w:rsidRPr="00A15798">
        <w:rPr>
          <w:rStyle w:val="Emphasis"/>
        </w:rPr>
        <w:t>the latter will be employed in 2018 is almost a certainty</w:t>
      </w:r>
      <w:r w:rsidRPr="00B27DF7">
        <w:t>, given the GOP’s traditional prioritization of employers, businesses, and corporations over workers’ rights. Even if present laws requiring time off remain in place, it is far more difficult for someone barely scraping by on minimum wage to sacrifice their working hours for an indeterminately long wait in a deliberately lengthened line at a polling location operating well beyond its capacity.</w:t>
      </w:r>
      <w:r>
        <w:t xml:space="preserve"> </w:t>
      </w:r>
      <w:r w:rsidRPr="00A15798">
        <w:rPr>
          <w:rStyle w:val="StyleUnderline"/>
        </w:rPr>
        <w:t>Early voting and mail-in ballots have traditionally been a means of ensuring that voters who might otherwise not have access to polling locations are still able to vote, but we can expect to see further barriers raised here as well.</w:t>
      </w:r>
      <w:r w:rsidRPr="00B27DF7">
        <w:t xml:space="preserve"> A disturbing trend seen in Ohio in both the 2014 and 2016 elections was to deliberately reduce polling locations for early voting on the days in which black churches were conducting drives to help bring out the vote.</w:t>
      </w:r>
      <w:r>
        <w:t xml:space="preserve"> </w:t>
      </w:r>
      <w:r w:rsidRPr="00B27DF7">
        <w:t xml:space="preserve">Given the alt-right’s preference for misinformation campaigns as a political strategy, </w:t>
      </w:r>
      <w:r w:rsidRPr="00A15798">
        <w:rPr>
          <w:rStyle w:val="StyleUnderline"/>
        </w:rPr>
        <w:t>we will also likely see deliberate attempts to undermine the public’s understanding of where, when, and how to vote, and what will and will not be permitted</w:t>
      </w:r>
      <w:r w:rsidRPr="00B27DF7">
        <w:t>. Consider the attempts in November to convince voters they could submit their ballots online. This, too, has precedent in modern Western democracies, even as official campaign strategy, such as in the “robo-gate” scandal of Canada’s 2011 federal election. Automated voice messages were sent to potential Liberal voters falsely claiming that polling locations had been changed, which in several instances led voters to the wrong location. Simply maintaining access to reliable information on the basic process of voting will likely prove difficult in future elections.</w:t>
      </w:r>
      <w:r>
        <w:t xml:space="preserve"> </w:t>
      </w:r>
      <w:r w:rsidRPr="00B27DF7">
        <w:t xml:space="preserve">Under the pretense of the voter fraud that has already become a favored talking point of the Republican leadership, </w:t>
      </w:r>
      <w:r w:rsidRPr="00A15798">
        <w:rPr>
          <w:rStyle w:val="StyleUnderline"/>
        </w:rPr>
        <w:t>we may also soon see legislation passed insisting that voters must verify their identity with multiple forms of government-issued ID</w:t>
      </w:r>
      <w:r w:rsidRPr="00B27DF7">
        <w:t xml:space="preserve">. This will compound the disproportionate burden such policies place on specific demographics to procure ID or the documents necessary to obtain it. </w:t>
      </w:r>
      <w:r w:rsidRPr="00A15798">
        <w:rPr>
          <w:rStyle w:val="StyleUnderline"/>
        </w:rPr>
        <w:t>The poor and homeless often have difficulties because of expense or lack of a fixed address. Immigrants will</w:t>
      </w:r>
      <w:r w:rsidRPr="00B27DF7">
        <w:t xml:space="preserve"> especially </w:t>
      </w:r>
      <w:r w:rsidRPr="00A15798">
        <w:rPr>
          <w:rStyle w:val="StyleUnderline"/>
        </w:rPr>
        <w:t>face considerable obstacles</w:t>
      </w:r>
      <w:r w:rsidRPr="00B27DF7">
        <w:t xml:space="preserve"> in producing valid birth certificates or other necessary documents, as will individuals who have moved frequently and groups likely to use more than one name at different points in their lives, such as immigrants, women, and transgender voters. Again, </w:t>
      </w:r>
      <w:r w:rsidRPr="00A15798">
        <w:rPr>
          <w:rStyle w:val="StyleUnderline"/>
        </w:rPr>
        <w:t>these groups are more likely to vote Democratic, creating a clear incentive for Republican legislators to suppress their votes</w:t>
      </w:r>
      <w:r w:rsidRPr="00B27DF7">
        <w:t>.</w:t>
      </w:r>
      <w:r>
        <w:t xml:space="preserve"> </w:t>
      </w:r>
      <w:r w:rsidRPr="00B27DF7">
        <w:t>Even if a voter does produce the required identification, it’s possible that those who are visible minorities may be subject to additional scrutiny by officials, and perhaps even have their identity or documentation treated as illegitimate. This will be particularly true if the gender marker on their ID does not match what the election official perceives them to be, or if their country of origin is considered suspect, or if their name doesn’t seem “appropriate” to their appearance or ethnicity, or if, for whatever reason, election monitors decide they are not the person shown in the photograph.</w:t>
      </w:r>
      <w:r>
        <w:t xml:space="preserve"> </w:t>
      </w:r>
      <w:r w:rsidRPr="00B27DF7">
        <w:t xml:space="preserve">A final consideration is that whatever laws do remain to protect the rights of voters are effective only if they are actually enforced. </w:t>
      </w:r>
      <w:r w:rsidRPr="00A15798">
        <w:rPr>
          <w:rStyle w:val="StyleUnderline"/>
        </w:rPr>
        <w:t>Law-enforcement officers</w:t>
      </w:r>
      <w:r w:rsidRPr="00B27DF7">
        <w:t xml:space="preserve"> with Customs and Border Protection and the Marshals have already demonstrated a willingness to place the orders of the executive branch above those of the judiciary, even in violation of the law. There are no guarantees that any law-enforcement personnel or officials in the position of overseeing the elections will remain nonpartisan. What if they simply </w:t>
      </w:r>
      <w:r w:rsidRPr="00A15798">
        <w:rPr>
          <w:rStyle w:val="StyleUnderline"/>
        </w:rPr>
        <w:t>refuse to protect Democratic or minority voters from intimidation</w:t>
      </w:r>
      <w:r w:rsidRPr="00B27DF7">
        <w:t xml:space="preserve"> or harassment? </w:t>
      </w:r>
      <w:r w:rsidRPr="00A15798">
        <w:rPr>
          <w:rStyle w:val="StyleUnderline"/>
        </w:rPr>
        <w:t>Examples of such lawlessness have already been seen in the 2016 election</w:t>
      </w:r>
      <w:r w:rsidRPr="00B27DF7">
        <w:t>, as in Loudoun County, Virginia, where a man wearing a Donald Trump shirt and openly carrying a .357 Magnum approached voters in line—including a woman with her 9-year-old son—asked them whom they were planning to vote for, and handed out Republican sample ballots. When complaints were made to the authorities, they said he was well within his rights and was not engaging in voter intimidation.</w:t>
      </w:r>
      <w:r>
        <w:t xml:space="preserve"> </w:t>
      </w:r>
      <w:r w:rsidRPr="00B27DF7">
        <w:t xml:space="preserve">Considered together, </w:t>
      </w:r>
      <w:r w:rsidRPr="00A15798">
        <w:rPr>
          <w:rStyle w:val="StyleUnderline"/>
        </w:rPr>
        <w:t>these</w:t>
      </w:r>
      <w:r w:rsidRPr="00B27DF7">
        <w:t xml:space="preserve"> potential </w:t>
      </w:r>
      <w:r w:rsidRPr="00A15798">
        <w:rPr>
          <w:rStyle w:val="StyleUnderline"/>
        </w:rPr>
        <w:t xml:space="preserve">means of compromising the fairness of the 2018 election could easily produce an outcome in which the Republican Party is able to maintain control of the House and Senate </w:t>
      </w:r>
      <w:r w:rsidRPr="00A15798">
        <w:rPr>
          <w:rStyle w:val="Emphasis"/>
        </w:rPr>
        <w:t>despite massive, even unprecedented, dissatisfaction with their record in government</w:t>
      </w:r>
      <w:r w:rsidRPr="00B27DF7">
        <w:t xml:space="preserve">. If they are successful, even greater obstacles could be installed for the 2020 elections, </w:t>
      </w:r>
      <w:r w:rsidRPr="00A15798">
        <w:rPr>
          <w:rStyle w:val="Emphasis"/>
        </w:rPr>
        <w:t>ensuring a second term for Trump</w:t>
      </w:r>
      <w:r w:rsidRPr="00B27DF7">
        <w:t>—and perhaps later even a third or fourth term, should they choose to use their consolidated power to push for a constitutional amendment.</w:t>
      </w:r>
    </w:p>
    <w:p w:rsidR="00981302" w:rsidRDefault="00981302" w:rsidP="00981302">
      <w:pPr>
        <w:pStyle w:val="Heading4"/>
      </w:pPr>
      <w:r>
        <w:t>Their polls assume free elections, there won’t be---and the larger the link, the more the GOP will suppress</w:t>
      </w:r>
    </w:p>
    <w:p w:rsidR="00981302" w:rsidRDefault="00981302" w:rsidP="00981302">
      <w:r w:rsidRPr="00100FBD">
        <w:rPr>
          <w:rStyle w:val="Style13ptBold"/>
        </w:rPr>
        <w:t>Cooper 17</w:t>
      </w:r>
      <w:r>
        <w:t xml:space="preserve"> - national correspondent at TheWeek.com. His work has appeared in the Washington Monthly, The New Republic, and the Washington Post (Ryan, “Are Republicans going to try to steal the 2018 election?,” </w:t>
      </w:r>
      <w:r w:rsidRPr="00D61D66">
        <w:rPr>
          <w:i/>
        </w:rPr>
        <w:t>The Week</w:t>
      </w:r>
      <w:r>
        <w:t xml:space="preserve">, </w:t>
      </w:r>
      <w:hyperlink r:id="rId40" w:history="1">
        <w:r w:rsidR="00E963B5" w:rsidRPr="005F23BC">
          <w:rPr>
            <w:rStyle w:val="Hyperlink"/>
          </w:rPr>
          <w:t>http://theweek.com/articles/698317/are-republicans-going-try-steal-2018-election)//BB</w:t>
        </w:r>
      </w:hyperlink>
    </w:p>
    <w:p w:rsidR="00E963B5" w:rsidRPr="00100FBD" w:rsidRDefault="00E963B5" w:rsidP="00981302"/>
    <w:p w:rsidR="00981302" w:rsidRPr="00100FBD" w:rsidRDefault="00981302" w:rsidP="00981302">
      <w:r w:rsidRPr="000313F3">
        <w:rPr>
          <w:rStyle w:val="StyleUnderline"/>
        </w:rPr>
        <w:t>Republicans are not in good shape for the 2018 midterm elections</w:t>
      </w:r>
      <w:r>
        <w:t xml:space="preserve">. The party in general is at 53 percent disapproval in the polling averages, which has been getting steadily worse since the election. Democrats should be in a strong position to make large gains in the midterms, just as they did in 2006. </w:t>
      </w:r>
      <w:r w:rsidRPr="000313F3">
        <w:rPr>
          <w:rStyle w:val="StyleUnderline"/>
        </w:rPr>
        <w:t>But that's only assuming there are free and fair elections</w:t>
      </w:r>
      <w:r>
        <w:t xml:space="preserve">. </w:t>
      </w:r>
      <w:r w:rsidRPr="000313F3">
        <w:rPr>
          <w:rStyle w:val="StyleUnderline"/>
        </w:rPr>
        <w:t>There are already signs that Republicans might try to cheat their way to victory. Exhibit A is</w:t>
      </w:r>
      <w:r>
        <w:t xml:space="preserve"> Thursday's announcement that the White House is setting up a commission to "investigate" </w:t>
      </w:r>
      <w:r w:rsidRPr="000313F3">
        <w:rPr>
          <w:rStyle w:val="StyleUnderline"/>
        </w:rPr>
        <w:t>voter fraud</w:t>
      </w:r>
      <w:r>
        <w:t xml:space="preserve"> in the United States — one helmed by the most notorious electoral cheater in the country, Kansas Secretary of State Kris Kobach. </w:t>
      </w:r>
      <w:r w:rsidRPr="000313F3">
        <w:rPr>
          <w:rStyle w:val="StyleUnderline"/>
        </w:rPr>
        <w:t>Cheating is going to be sorely tempting, given the depth of political problems Republicans face</w:t>
      </w:r>
      <w:r>
        <w:t xml:space="preserve"> — the party disapproval rating isn't the half of it. President Trump is only slightly more popular than the party as a whole — making him the least popular recently elected president in the history of polling. </w:t>
      </w:r>
      <w:r w:rsidRPr="000313F3">
        <w:rPr>
          <w:rStyle w:val="StyleUnderline"/>
        </w:rPr>
        <w:t>Only 21 percent approve of the most recent Republican health-care bill</w:t>
      </w:r>
      <w:r>
        <w:t xml:space="preserve">, an already paltry number that will drop precipitously if the bill passes and the reality of throwing tens of millions off their insurance sinks in. And the Comey scandal is already tainting the party yet more. While I have no doubt that the party's base will stick with Trump to the bitter end, even if he airholes a Supreme Court justice during a State of the Union address, there aren't enough of them to win national elections. Indeed, </w:t>
      </w:r>
      <w:r w:rsidRPr="000313F3">
        <w:rPr>
          <w:rStyle w:val="StyleUnderline"/>
        </w:rPr>
        <w:t>that's part of the reason Republicans will cheat</w:t>
      </w:r>
      <w:r>
        <w:t xml:space="preserve"> — </w:t>
      </w:r>
      <w:r w:rsidRPr="000313F3">
        <w:rPr>
          <w:rStyle w:val="StyleUnderline"/>
        </w:rPr>
        <w:t>they</w:t>
      </w:r>
      <w:r>
        <w:t xml:space="preserve"> likely </w:t>
      </w:r>
      <w:r w:rsidRPr="000313F3">
        <w:rPr>
          <w:rStyle w:val="StyleUnderline"/>
        </w:rPr>
        <w:t>would not have won the presidency in 2016 without doing so</w:t>
      </w:r>
      <w:r>
        <w:t xml:space="preserve">. A non-peer reviewed estimate conducted by a Democratic-aligned organization found that </w:t>
      </w:r>
      <w:r w:rsidRPr="000313F3">
        <w:rPr>
          <w:rStyle w:val="StyleUnderline"/>
        </w:rPr>
        <w:t>voter suppression reduced voting by 200,000 in Wisconsin alone, where the margin of victory was just under 23,000</w:t>
      </w:r>
      <w:r>
        <w:t xml:space="preserve">. A similar study by the Government Accountability Office found voter ID laws cut turnout by over 100,000 votes in Kansas and Tennessee in 2012. </w:t>
      </w:r>
      <w:r w:rsidRPr="000313F3">
        <w:rPr>
          <w:rStyle w:val="StyleUnderline"/>
        </w:rPr>
        <w:t>Felony disenfranchisement probably won them Florida</w:t>
      </w:r>
      <w:r>
        <w:t xml:space="preserve">. Now, that sort of thing isn't quite the same thing as stealing an election outright. Electoral fraud exists on a spectrum. On one pole, you have a full-blown dictatorship, where all parties but the ruling one are banned, journalists who criticize the dictator are locked up or killed, and any elections that happen are one-choice affairs where armed secret police look over your shoulder at the voting booth. On the other, you have the scrupulous parliamentary democracy, where citizens are free to vote for any party or form new ones, all adult citizens have the right to vote, electoral mechanics are non-partisan, and there is due process, freedom of the press, assembly, and so forth. But there are quite a lot of intermediate options in between those two extremes. For one, </w:t>
      </w:r>
      <w:r w:rsidRPr="000313F3">
        <w:rPr>
          <w:rStyle w:val="StyleUnderline"/>
        </w:rPr>
        <w:t>you can set up voting qualifications to selectively disenfranchise opposition voters. Republicans do this with felony disenfranchisement, voter ID, and other onerous regulations</w:t>
      </w:r>
      <w:r>
        <w:t xml:space="preserve"> — most of them aimed squarely at black people. For another, </w:t>
      </w:r>
      <w:r w:rsidRPr="000313F3">
        <w:rPr>
          <w:rStyle w:val="StyleUnderline"/>
        </w:rPr>
        <w:t>you can gerrymander district boundaries</w:t>
      </w:r>
      <w:r>
        <w:t xml:space="preserve"> to make it nearly impossible for the other side to win. </w:t>
      </w:r>
      <w:r w:rsidRPr="000313F3">
        <w:rPr>
          <w:rStyle w:val="StyleUnderline"/>
        </w:rPr>
        <w:t>Republicans have done this to give themselves a roughly 7-point advantage in the House of Representatives</w:t>
      </w:r>
      <w:r>
        <w:t xml:space="preserve">, and to a far greater extent in state legislatures. MORE PERSPECTIVES MATTHEW WALTHER The fantasy of an infrastructure bill BONNIE KRISTIAN The fog of troop deployments There is a difference between a 7-point handicap and an "election" where men with guns tell you how to vote. But </w:t>
      </w:r>
      <w:r w:rsidRPr="000313F3">
        <w:rPr>
          <w:rStyle w:val="StyleUnderline"/>
        </w:rPr>
        <w:t>gerrymandering, partisan disenfranchisement, and vote suppression are without question an attempt to overturn the will of the people by rigging the electoral system</w:t>
      </w:r>
      <w:r>
        <w:t xml:space="preserve">. The fact that it doesn't disenfranchise everyone only makes it somewhat less horrible. Gerrymandering obviously has to be done by state legislatures. But </w:t>
      </w:r>
      <w:r w:rsidRPr="000313F3">
        <w:rPr>
          <w:rStyle w:val="StyleUnderline"/>
        </w:rPr>
        <w:t>Kobach is the national champion at vote suppression</w:t>
      </w:r>
      <w:r>
        <w:t xml:space="preserve">: Mr. Kobach has been the driving force behind a Kansas law requiring new voters to produce a passport, a birth certificate, or naturalization papers as proof of citizenship or be denied the ability to cast ballots. He worked last year to disqualify the state and local votes of thousands of people who did not meet the criteria. He has advocated the proof-of-citizenship requirement at the federal level as well, citing rampant voter fraud without producing proof of a widespread problem. [The New York Times] He produces no proof because there is none. Large studies — not to mention an investigation by Kobach himself — have found, at most, a tiny handful of cases of possible in-person voter fraud — thousands or millions of votes short of actually swinging an election. </w:t>
      </w:r>
      <w:r w:rsidRPr="000313F3">
        <w:rPr>
          <w:rStyle w:val="StyleUnderline"/>
        </w:rPr>
        <w:t xml:space="preserve">You </w:t>
      </w:r>
      <w:r w:rsidRPr="000313F3">
        <w:rPr>
          <w:rStyle w:val="Emphasis"/>
        </w:rPr>
        <w:t>steal an election</w:t>
      </w:r>
      <w:r w:rsidRPr="000313F3">
        <w:rPr>
          <w:rStyle w:val="StyleUnderline"/>
        </w:rPr>
        <w:t xml:space="preserve"> by controlling the count, or by rigging the procedures, not by getting city-sized groups of people to commit serious felonies en masse. </w:t>
      </w:r>
      <w:r w:rsidRPr="000313F3">
        <w:rPr>
          <w:rStyle w:val="Emphasis"/>
        </w:rPr>
        <w:t>It is absolutely beyond question that the motivation here is partisan advantage for Republicans</w:t>
      </w:r>
      <w:r>
        <w:t>.</w:t>
      </w:r>
    </w:p>
    <w:p w:rsidR="00981302" w:rsidRDefault="00981302" w:rsidP="00981302">
      <w:pPr>
        <w:pStyle w:val="Heading4"/>
      </w:pPr>
      <w:r>
        <w:t xml:space="preserve">Voter suppression makes the link </w:t>
      </w:r>
      <w:r w:rsidRPr="00C94B88">
        <w:rPr>
          <w:u w:val="single"/>
        </w:rPr>
        <w:t>completely</w:t>
      </w:r>
      <w:r>
        <w:t xml:space="preserve"> irrelevant</w:t>
      </w:r>
    </w:p>
    <w:p w:rsidR="00981302" w:rsidRDefault="00981302" w:rsidP="00981302">
      <w:r w:rsidRPr="00C94B88">
        <w:rPr>
          <w:rStyle w:val="Style13ptBold"/>
        </w:rPr>
        <w:t xml:space="preserve">Kendzior </w:t>
      </w:r>
      <w:r w:rsidRPr="00A57A52">
        <w:t>11-10-20</w:t>
      </w:r>
      <w:r w:rsidRPr="00A57A52">
        <w:rPr>
          <w:rStyle w:val="Style13ptBold"/>
        </w:rPr>
        <w:t xml:space="preserve">17 </w:t>
      </w:r>
      <w:r>
        <w:t xml:space="preserve">- writer and expert in authoritarian states, Sarah Kendzior, has been called “a political heavyweight” and “a Cassandra in Trumpland.” In 2015, she collected the essays she reported for Al Jazeera and published them as The View from Flyover Country, which became an ebook bestseller and garnered praise (Sarah, “Voter ID laws, hackers, gerrymandering – just how much can a democracy take?,” The Correspondent, </w:t>
      </w:r>
      <w:hyperlink r:id="rId41" w:history="1">
        <w:r w:rsidR="00E963B5" w:rsidRPr="005F23BC">
          <w:rPr>
            <w:rStyle w:val="Hyperlink"/>
          </w:rPr>
          <w:t>https://thecorrespondent.com/7595/voter-id-laws-hackers-gerrymandering-just-how-much-can-a-democracy-take/2148246638615-79620214)//BB</w:t>
        </w:r>
      </w:hyperlink>
    </w:p>
    <w:p w:rsidR="00E963B5" w:rsidRPr="00C94B88" w:rsidRDefault="00E963B5" w:rsidP="00981302"/>
    <w:p w:rsidR="00981302" w:rsidRDefault="00981302" w:rsidP="00981302">
      <w:r>
        <w:t>Other problems are long-brewing and homegrown</w:t>
      </w:r>
    </w:p>
    <w:p w:rsidR="00981302" w:rsidRPr="00C94B88" w:rsidRDefault="00981302" w:rsidP="00981302">
      <w:r>
        <w:t xml:space="preserve">But </w:t>
      </w:r>
      <w:r w:rsidRPr="00C94B88">
        <w:rPr>
          <w:rStyle w:val="StyleUnderline"/>
        </w:rPr>
        <w:t>foreign interference is only part of the threat to the American electoral system; other problems are long-brewing and homegrown</w:t>
      </w:r>
      <w:r>
        <w:t xml:space="preserve">. </w:t>
      </w:r>
      <w:r w:rsidRPr="00C94B88">
        <w:rPr>
          <w:rStyle w:val="StyleUnderline"/>
        </w:rPr>
        <w:t>Take voter suppression. Restrictive voter ID bills are popping up across the country, while the Democrats continue to pin much of their hopes on the 2018 midterms</w:t>
      </w:r>
      <w:r>
        <w:t xml:space="preserve">. While the success of Democratic candidates this week indicates growing </w:t>
      </w:r>
      <w:r w:rsidRPr="00C94B88">
        <w:rPr>
          <w:rStyle w:val="StyleUnderline"/>
        </w:rPr>
        <w:t>public support</w:t>
      </w:r>
      <w:r>
        <w:t xml:space="preserve"> for the party, this support </w:t>
      </w:r>
      <w:r w:rsidRPr="00C94B88">
        <w:rPr>
          <w:rStyle w:val="StyleUnderline"/>
        </w:rPr>
        <w:t>won’t mean much if structural issues are not addressed</w:t>
      </w:r>
      <w:r>
        <w:t xml:space="preserve">. </w:t>
      </w:r>
      <w:r w:rsidRPr="00C94B88">
        <w:rPr>
          <w:rStyle w:val="Emphasis"/>
        </w:rPr>
        <w:t>Free and fair elections next year are far from certain</w:t>
      </w:r>
      <w:r>
        <w:rPr>
          <w:rStyle w:val="Emphasis"/>
        </w:rPr>
        <w:t xml:space="preserve"> </w:t>
      </w:r>
      <w:r>
        <w:t xml:space="preserve">Since Trump took office, </w:t>
      </w:r>
      <w:r w:rsidRPr="00C94B88">
        <w:rPr>
          <w:rStyle w:val="StyleUnderline"/>
        </w:rPr>
        <w:t>Democrats have heralded the 2018 midterm elections as an opportunity</w:t>
      </w:r>
      <w:r>
        <w:t xml:space="preserve"> to remove him by retaking Congress and beginning impeachment proceedings. </w:t>
      </w:r>
      <w:r w:rsidRPr="00C94B88">
        <w:rPr>
          <w:rStyle w:val="StyleUnderline"/>
        </w:rPr>
        <w:t xml:space="preserve">In the pre-Trump era, this would be a sensible approach; in the Trump era, it is a </w:t>
      </w:r>
      <w:r w:rsidRPr="00C94B88">
        <w:rPr>
          <w:rStyle w:val="Emphasis"/>
        </w:rPr>
        <w:t>distant dream</w:t>
      </w:r>
      <w:r w:rsidRPr="00C94B88">
        <w:rPr>
          <w:rStyle w:val="StyleUnderline"/>
        </w:rPr>
        <w:t xml:space="preserve"> unless threats to election integrity are addressed immediately</w:t>
      </w:r>
      <w:r>
        <w:t xml:space="preserve">. When an autocrat is in power, and </w:t>
      </w:r>
      <w:r w:rsidRPr="00C94B88">
        <w:rPr>
          <w:rStyle w:val="StyleUnderline"/>
        </w:rPr>
        <w:t>basic voting rights are being eroded in a myriad of ways</w:t>
      </w:r>
      <w:r>
        <w:t xml:space="preserve">, free and fair elections next year are far from certain. </w:t>
      </w:r>
      <w:r w:rsidRPr="00C94B88">
        <w:rPr>
          <w:rStyle w:val="StyleUnderline"/>
        </w:rPr>
        <w:t>The ongoing threats of election interference and voter suppression should be the Democrats’ highest priority</w:t>
      </w:r>
      <w:r>
        <w:t xml:space="preserve">. </w:t>
      </w:r>
      <w:r w:rsidRPr="00C47F8B">
        <w:rPr>
          <w:rStyle w:val="StyleUnderline"/>
        </w:rPr>
        <w:t xml:space="preserve">It makes </w:t>
      </w:r>
      <w:r w:rsidRPr="00C47F8B">
        <w:rPr>
          <w:rStyle w:val="Emphasis"/>
        </w:rPr>
        <w:t>no difference</w:t>
      </w:r>
      <w:r w:rsidRPr="00C47F8B">
        <w:rPr>
          <w:rStyle w:val="StyleUnderline"/>
        </w:rPr>
        <w:t xml:space="preserve"> how amazing your candidate is if citizens are disenfranchised. It</w:t>
      </w:r>
      <w:r w:rsidRPr="00C94B88">
        <w:rPr>
          <w:rStyle w:val="StyleUnderline"/>
        </w:rPr>
        <w:t xml:space="preserve"> does </w:t>
      </w:r>
      <w:r w:rsidRPr="00C47F8B">
        <w:rPr>
          <w:rStyle w:val="Emphasis"/>
        </w:rPr>
        <w:t>not matter</w:t>
      </w:r>
      <w:r w:rsidRPr="00C94B88">
        <w:rPr>
          <w:rStyle w:val="StyleUnderline"/>
        </w:rPr>
        <w:t xml:space="preserve"> how great your policy plans are if your constituents cannot vote to support them</w:t>
      </w:r>
      <w:r>
        <w:t xml:space="preserve">. And it makes no difference to </w:t>
      </w:r>
      <w:r w:rsidRPr="00C94B88">
        <w:rPr>
          <w:rStyle w:val="StyleUnderline"/>
        </w:rPr>
        <w:t>an American autocrat</w:t>
      </w:r>
      <w:r>
        <w:t xml:space="preserve"> that you may plan to impeach him, when he </w:t>
      </w:r>
      <w:r w:rsidRPr="00C94B88">
        <w:rPr>
          <w:rStyle w:val="StyleUnderline"/>
        </w:rPr>
        <w:t xml:space="preserve">and his backers can simply rewrite the election rules to render themselves a </w:t>
      </w:r>
      <w:r w:rsidRPr="00C94B88">
        <w:rPr>
          <w:rStyle w:val="Emphasis"/>
        </w:rPr>
        <w:t>permanent</w:t>
      </w:r>
      <w:r w:rsidRPr="00C94B88">
        <w:rPr>
          <w:rStyle w:val="StyleUnderline"/>
        </w:rPr>
        <w:t xml:space="preserve"> majority</w:t>
      </w:r>
      <w:r>
        <w:t>.</w:t>
      </w:r>
    </w:p>
    <w:p w:rsidR="00981302" w:rsidRPr="00981302" w:rsidRDefault="00981302" w:rsidP="00981302"/>
    <w:p w:rsidR="00CC4673" w:rsidRDefault="009F4492" w:rsidP="00CC4673">
      <w:pPr>
        <w:pStyle w:val="Heading2"/>
      </w:pPr>
      <w:r>
        <w:t>GOP GOOD</w:t>
      </w:r>
    </w:p>
    <w:p w:rsidR="00E96796" w:rsidRPr="00E96796" w:rsidRDefault="00E96796" w:rsidP="00E96796"/>
    <w:p w:rsidR="00925F57" w:rsidRPr="00925F57" w:rsidRDefault="00925F57" w:rsidP="00925F57"/>
    <w:p w:rsidR="00B87C16" w:rsidRDefault="00B87C16" w:rsidP="009F4492">
      <w:pPr>
        <w:pStyle w:val="Heading3"/>
      </w:pPr>
      <w:r>
        <w:t>1nc</w:t>
      </w:r>
    </w:p>
    <w:p w:rsidR="00405678" w:rsidRDefault="00051F95" w:rsidP="00405678">
      <w:pPr>
        <w:pStyle w:val="Heading4"/>
      </w:pPr>
      <w:r>
        <w:t>GOP</w:t>
      </w:r>
      <w:r w:rsidR="00405678">
        <w:t xml:space="preserve"> will </w:t>
      </w:r>
      <w:r w:rsidRPr="00051F95">
        <w:rPr>
          <w:u w:val="single"/>
        </w:rPr>
        <w:t xml:space="preserve">stave off </w:t>
      </w:r>
      <w:r>
        <w:t>a blue wave now</w:t>
      </w:r>
    </w:p>
    <w:p w:rsidR="00405678" w:rsidRPr="00405678" w:rsidRDefault="00405678" w:rsidP="00405678">
      <w:r w:rsidRPr="00405678">
        <w:rPr>
          <w:rStyle w:val="Style13ptBold"/>
        </w:rPr>
        <w:t>Alic 6-29</w:t>
      </w:r>
      <w:r>
        <w:t>-2018 (Haris, “Report Throws Water on ‘Blue Wave’</w:t>
      </w:r>
      <w:r w:rsidR="00051F95">
        <w:t xml:space="preserve"> </w:t>
      </w:r>
      <w:r>
        <w:t>Democrat's need to win at least 48 House seats and 7 Senate seats for their "blue wave" to reach the shore,” Free Beacon, http://freebeacon.com/politics/report-throws-water-blue-wave/)</w:t>
      </w:r>
    </w:p>
    <w:p w:rsidR="00405678" w:rsidRPr="00405678" w:rsidRDefault="00405678" w:rsidP="00405678">
      <w:pPr>
        <w:rPr>
          <w:rStyle w:val="Emphasis"/>
        </w:rPr>
      </w:pPr>
      <w:r w:rsidRPr="00405678">
        <w:rPr>
          <w:rStyle w:val="StyleUnderline"/>
        </w:rPr>
        <w:t>Discussion of an impending "blue wave" has proliferated</w:t>
      </w:r>
      <w:r>
        <w:t xml:space="preserve"> throughout the political landscape since November 2017, aided in part by the media and a Democratic Party eager to claw its way back into power. </w:t>
      </w:r>
      <w:r w:rsidRPr="00405678">
        <w:rPr>
          <w:rStyle w:val="StyleUnderline"/>
        </w:rPr>
        <w:t>Yet very little evidence</w:t>
      </w:r>
      <w:r>
        <w:t xml:space="preserve"> or research </w:t>
      </w:r>
      <w:r w:rsidRPr="00405678">
        <w:rPr>
          <w:rStyle w:val="StyleUnderline"/>
        </w:rPr>
        <w:t>exists</w:t>
      </w:r>
      <w:r>
        <w:t xml:space="preserve"> on what exactly constitutes a wave election or how they can be measured in the future. A new analysis by Ballotpedia attempts to break ground on the subject by examining data from 50 previous election cycles, ranging from 1918 to 2016, in order to appropriately determine how many seats Democrats would need to win in 2018 for their "blue wave" to not only crest but reach the shore. Ballotpedia's analysis defines a "wave" as 20 percent of elections in the last 100 years, in which the president's party lost the most seats. Using this definition, Ballotpedia measured prior political performance to determine </w:t>
      </w:r>
      <w:r w:rsidRPr="00405678">
        <w:rPr>
          <w:rStyle w:val="StyleUnderline"/>
        </w:rPr>
        <w:t>Democrats</w:t>
      </w:r>
      <w:r>
        <w:t xml:space="preserve"> would need to win at least 48 House seats, 7 Senate seats, 7 gubernatorial seats, and 494 state legislative seats for 2018 to be counted as a wave election. If that sounds like a large hurdle for any party to overcome, let alone one which has </w:t>
      </w:r>
      <w:r w:rsidRPr="00405678">
        <w:rPr>
          <w:rStyle w:val="StyleUnderline"/>
        </w:rPr>
        <w:t>struggled with fundraising, messaging, and bridging ideological divides</w:t>
      </w:r>
      <w:r>
        <w:t xml:space="preserve">, that's because it is. Robert Oldham, a staff writer on Ballotpedia's Marquee Team and one of the report's authors, told the Washington Free Beacon there is a reason why wave elections are not a frequent occurrence in American politics. "We were working from the idea that if waves can be defined, and that's a big if, they should be significant and relatively rare historical events," Oldham said. "We looked at the last 100 years of election data and found that 1 in 5 elections [can be deemed] waves." The report also found wave elections are often not synonymous across all levels of government. After examining the 50 elections since 1918, the authors found there were 11 wave elections in the House where the president's party lost 48 or more seats, and only 10 waves in the Senate resulting in a loss of 7 or more seats by the party in power. Of those elections, six occurred in the House during a president's first midterm election, while there were only three in the Senate. </w:t>
      </w:r>
      <w:r w:rsidRPr="00405678">
        <w:rPr>
          <w:rStyle w:val="StyleUnderline"/>
        </w:rPr>
        <w:t>On paper, at least, the coming 2018 midterm elections seem to favor the Democratic Party</w:t>
      </w:r>
      <w:r>
        <w:t xml:space="preserve">. A mass exodus by incumbent House Republicans, who are either retiring outright or seeking higher office, has endangered the chamber's 23-seat majority. The retirements, numbering 60 as of June, have disproportionately impacted Republicans, forcing the party to defend 50 open seats this cycle, compared to 20 for the Democrats. Any upper hand Democrats might hold in the House, however, is compounded by challenges posed in the Senate, where the party is forced to defend 25 out of the 33 seats up for election. As the report notes, 10 of those seats are in states like North Dakota, Missouri, and West Virginia, where President Trump won by double digits. Oldham stated </w:t>
      </w:r>
      <w:r w:rsidRPr="00405678">
        <w:rPr>
          <w:rStyle w:val="StyleUnderline"/>
        </w:rPr>
        <w:t>it is difficult to conceptualize a wave election taking place in 2018</w:t>
      </w:r>
      <w:r>
        <w:t>, at least using the definition developed by Ballotpedia. "</w:t>
      </w:r>
      <w:r w:rsidRPr="00405678">
        <w:rPr>
          <w:rStyle w:val="StyleUnderline"/>
        </w:rPr>
        <w:t xml:space="preserve">Based off the number of battlegrounds, Democrats would need to win every single seat </w:t>
      </w:r>
      <w:r>
        <w:t xml:space="preserve">up to make it into the top 20 percentile for wave elections," Oldham said. "That's incredibly difficult to do." Complicating matters further is that </w:t>
      </w:r>
      <w:r w:rsidRPr="00405678">
        <w:rPr>
          <w:rStyle w:val="StyleUnderline"/>
        </w:rPr>
        <w:t>polling</w:t>
      </w:r>
      <w:r>
        <w:t xml:space="preserve">, </w:t>
      </w:r>
      <w:r w:rsidRPr="00405678">
        <w:rPr>
          <w:rStyle w:val="StyleUnderline"/>
        </w:rPr>
        <w:t>an initial indicator of electoral trends and outcomes, has begun to turn against the Democratic Party</w:t>
      </w:r>
      <w:r>
        <w:t xml:space="preserve">. </w:t>
      </w:r>
      <w:r w:rsidRPr="00405678">
        <w:rPr>
          <w:rStyle w:val="StyleUnderline"/>
        </w:rPr>
        <w:t>The party's advantage on the generic congressional ballot has shrunk</w:t>
      </w:r>
      <w:r>
        <w:t xml:space="preserve"> from a high of 18 points in December 2017 to 4-to-6 points as of June 2018. Many have been quick to dismiss the dwindling lead, pointing to flaws existing on the generic ballot poll that measures party preference via a national survey rather than a district-by-district approach while paying little attention to the generic ballot's tendency to exaggerate the Democratic vote. </w:t>
      </w:r>
      <w:r w:rsidRPr="00405678">
        <w:rPr>
          <w:rStyle w:val="StyleUnderline"/>
        </w:rPr>
        <w:t>Perhaps more telling, the Democrat's rapidly disappearing advantage on the generic ballot has coincided with accelerated job growth, consumer confidence nearing an 18-year high, and job market optimism hitting the highest point ever recorded</w:t>
      </w:r>
      <w:r>
        <w:t xml:space="preserve">. </w:t>
      </w:r>
      <w:r w:rsidRPr="00405678">
        <w:rPr>
          <w:rStyle w:val="StyleUnderline"/>
        </w:rPr>
        <w:t>Adding to the mix is the sharp rebound in President Trump's approval rating</w:t>
      </w:r>
      <w:r>
        <w:t xml:space="preserve">. In January 2018, according to Gallup, Trump's approval rating stood at a dismal 37 percent. By June, however, it had climbed 8 points to 45 percent, with some polls even showing a 10-point jump to 47 percent. </w:t>
      </w:r>
      <w:r w:rsidRPr="00405678">
        <w:rPr>
          <w:rStyle w:val="StyleUnderline"/>
        </w:rPr>
        <w:t>The substantial improvement is unprecedented</w:t>
      </w:r>
      <w:r>
        <w:t xml:space="preserve"> compared with the standings of Presidents Bill Clinton, George W. Bush, and Barack Obama heading into the midterm elections of 1994, 2006, and 2010. Rather than gaining ground, such as Trump, all three presidents witnessed their approval ratings plummet, in some cases by double digits, resulting in their parties suffering rebuke at the ballot box. In January 1994, Clinton's approval rating was at 54 percent. By June of that year it had fallen 10-points to 44 percent and hit a low of 41 percent by mid-October, resulting in Democrats losing 54 House seats that election cycle. A similar scenario repeated itself in 2006—Bush's approval rating fell six points between January and mid-October. In 2010 Obama's approval dropped by seven points. One factor that Ballotpedia's report could not adequately account for was existing limitations in the electoral system such as redistricting. The authors found that following the 2010 elections, Republicans controlled the redistricting process in states making up nearly 40 percent of the U.S. House. Democrats, meanwhile, controlled the process in states composing only 10 percent of the chamber. "If Republicans redrew the lines to benefit their candidates, then it might lower the threshold for a Democratic wave because seats will be more difficult to win than under Democratic-controlled redistricting," the authors wrote in their analysis. A similar sentiment was echoed by Dave Wasserman of the Cook Political Report in August 2017. Wasserman found redistricting had resulted in House seats leaning towards the GOP at levels unseen since 1920. He reached a similar conclusion when examining the 2018 Senate map. </w:t>
      </w:r>
      <w:r w:rsidRPr="00405678">
        <w:rPr>
          <w:rStyle w:val="Emphasis"/>
        </w:rPr>
        <w:t>All of this throws cold water on the conventional wisdom of a coming "blue wave."</w:t>
      </w:r>
    </w:p>
    <w:p w:rsidR="008B0F15" w:rsidRDefault="008B0F15" w:rsidP="008B0F15">
      <w:pPr>
        <w:pStyle w:val="Heading4"/>
      </w:pPr>
      <w:r>
        <w:t xml:space="preserve">The plan’s an </w:t>
      </w:r>
      <w:r w:rsidRPr="00925F57">
        <w:rPr>
          <w:u w:val="single"/>
        </w:rPr>
        <w:t>unnecessary concession</w:t>
      </w:r>
      <w:r>
        <w:t xml:space="preserve"> to dems that doom the GOP in the midterms</w:t>
      </w:r>
    </w:p>
    <w:p w:rsidR="008B0F15" w:rsidRDefault="008B0F15" w:rsidP="008B0F15">
      <w:r w:rsidRPr="00925F57">
        <w:rPr>
          <w:rStyle w:val="Style13ptBold"/>
        </w:rPr>
        <w:t>Carl 18</w:t>
      </w:r>
      <w:r>
        <w:t xml:space="preserve"> – MPA @ Harvard, research fellow @ Hoover (Stanford) (Jeremy, “Democrats’ Immigration Radicalism: The Gift That Keeps on Giving for Donald Trump,” National Review, https://www.nationalreview.com/2018/02/democrats-immigration-mistake-radicalism-helps-trump/)//BB</w:t>
      </w:r>
    </w:p>
    <w:p w:rsidR="008B0F15" w:rsidRPr="00870ADB" w:rsidRDefault="008B0F15" w:rsidP="008B0F15"/>
    <w:p w:rsidR="008B0F15" w:rsidRDefault="008B0F15" w:rsidP="008B0F15">
      <w:r w:rsidRPr="00E96796">
        <w:rPr>
          <w:rStyle w:val="StyleUnderline"/>
        </w:rPr>
        <w:t>The Democrats’ immigration radicalism has handed Donald Trump a huge gift. The only question is whether he will smartly accept that gift by allowing them to walk away</w:t>
      </w:r>
      <w:r>
        <w:t xml:space="preserve"> from the deal he has offered, </w:t>
      </w:r>
      <w:r w:rsidRPr="00E96796">
        <w:rPr>
          <w:rStyle w:val="StyleUnderline"/>
        </w:rPr>
        <w:t>rather than engage in pointless bargaining</w:t>
      </w:r>
      <w:r>
        <w:t xml:space="preserve"> with a party that has no interest in strengthening America’s borders, focusing on higher-skilled immigrants, or even enforcing America’s existing immigration laws. Did I mention that </w:t>
      </w:r>
      <w:r w:rsidRPr="00E96796">
        <w:rPr>
          <w:rStyle w:val="Emphasis"/>
        </w:rPr>
        <w:t>further concessions to the Democrats on immigration will be electorally devastating</w:t>
      </w:r>
      <w:r>
        <w:t xml:space="preserve">, as </w:t>
      </w:r>
      <w:r w:rsidRPr="00CF4F5A">
        <w:rPr>
          <w:rStyle w:val="StyleUnderline"/>
        </w:rPr>
        <w:t xml:space="preserve">they will drain </w:t>
      </w:r>
      <w:r w:rsidRPr="00CF4F5A">
        <w:rPr>
          <w:rStyle w:val="Emphasis"/>
        </w:rPr>
        <w:t>all</w:t>
      </w:r>
      <w:r w:rsidRPr="00CF4F5A">
        <w:rPr>
          <w:rStyle w:val="StyleUnderline"/>
        </w:rPr>
        <w:t xml:space="preserve"> of the enthusiasm from Trump’s base</w:t>
      </w:r>
      <w:r>
        <w:t xml:space="preserve">? </w:t>
      </w:r>
      <w:r w:rsidRPr="00CF4F5A">
        <w:rPr>
          <w:rStyle w:val="StyleUnderline"/>
        </w:rPr>
        <w:t>The president’s overly generous proposal on immigration</w:t>
      </w:r>
      <w:r>
        <w:t xml:space="preserve">, which provides an amnesty and pathway to citizenship for 1.8 million illegal aliens who were brought to America as children in exchange for ending chain migration and the diversity visa lottery and beginning to fund a border wall, </w:t>
      </w:r>
      <w:r w:rsidRPr="00CF4F5A">
        <w:rPr>
          <w:rStyle w:val="StyleUnderline"/>
        </w:rPr>
        <w:t>was greeted with predictable howls of indignation on the left</w:t>
      </w:r>
      <w:r>
        <w:t xml:space="preserve">. But while Nancy Pelosi and her media enablers may see Trump’s immigration framework as “an act of staggering cowardice which attempts to hold the Dreamers hostage to a hateful anti-immigrant scheme,” </w:t>
      </w:r>
      <w:r w:rsidRPr="00CF4F5A">
        <w:rPr>
          <w:rStyle w:val="StyleUnderline"/>
        </w:rPr>
        <w:t>it is Pelosi and her Democratic brethren who are dangerously out of touch with American public opinion</w:t>
      </w:r>
      <w:r>
        <w:t>. While I personally favor a policy much tougher than the one espoused by the president, there is little doubt that Trump is correct when he notes that “</w:t>
      </w:r>
      <w:r w:rsidRPr="00CF4F5A">
        <w:rPr>
          <w:rStyle w:val="StyleUnderline"/>
        </w:rPr>
        <w:t>the Republican position on immigration is the center mainstream view of the American people</w:t>
      </w:r>
      <w:r>
        <w:t xml:space="preserve">.” According to a recently-released Harvard-Harris Poll of registered voters, Trump’s framework encompasses the popular position on every major </w:t>
      </w:r>
      <w:r w:rsidRPr="00925F57">
        <w:t>immigration issue. Democrats and</w:t>
      </w:r>
      <w:r w:rsidRPr="00CF4F5A">
        <w:rPr>
          <w:rStyle w:val="StyleUnderline"/>
        </w:rPr>
        <w:t xml:space="preserve"> </w:t>
      </w:r>
      <w:r w:rsidRPr="00DE0F2E">
        <w:rPr>
          <w:rStyle w:val="Emphasis"/>
        </w:rPr>
        <w:t>open-borders Republicans are stuck with the political losers</w:t>
      </w:r>
      <w:r>
        <w:t xml:space="preserve"> — </w:t>
      </w:r>
      <w:r w:rsidRPr="00925F57">
        <w:t>and that’s likely even more true in the ten states that voted for Trump but have Democratic senators up for election in 2018.</w:t>
      </w:r>
      <w:r>
        <w:t xml:space="preserve"> </w:t>
      </w:r>
      <w:r w:rsidRPr="00E72ED4">
        <w:rPr>
          <w:rStyle w:val="StyleUnderline"/>
        </w:rPr>
        <w:t>Amnesty</w:t>
      </w:r>
      <w:r>
        <w:t xml:space="preserve"> for illegal aliens </w:t>
      </w:r>
      <w:r w:rsidRPr="00E72ED4">
        <w:rPr>
          <w:rStyle w:val="StyleUnderline"/>
        </w:rPr>
        <w:t>with no real border security</w:t>
      </w:r>
      <w:r>
        <w:t xml:space="preserve"> or legal-immigration reform may gather a lot of sympathy in New York and California news rooms, but it </w:t>
      </w:r>
      <w:r w:rsidRPr="00DE0F2E">
        <w:rPr>
          <w:rStyle w:val="Emphasis"/>
        </w:rPr>
        <w:t>is not going to win elections</w:t>
      </w:r>
      <w:r w:rsidRPr="00925F57">
        <w:t xml:space="preserve"> in Montana, West Virginia, or Missouri.</w:t>
      </w:r>
    </w:p>
    <w:p w:rsidR="008B0F15" w:rsidRPr="00B87C16" w:rsidRDefault="008B0F15" w:rsidP="008B0F15">
      <w:pPr>
        <w:pStyle w:val="Heading4"/>
      </w:pPr>
      <w:r>
        <w:t>***insert impact***</w:t>
      </w:r>
    </w:p>
    <w:p w:rsidR="00405678" w:rsidRDefault="00405678" w:rsidP="009F4492">
      <w:pPr>
        <w:pStyle w:val="Heading3"/>
      </w:pPr>
      <w:r>
        <w:t>U</w:t>
      </w:r>
    </w:p>
    <w:p w:rsidR="00405678" w:rsidRDefault="00405678" w:rsidP="00405678">
      <w:pPr>
        <w:pStyle w:val="Heading4"/>
      </w:pPr>
      <w:r>
        <w:t xml:space="preserve">The election’s a toss-up---appealing to the base is </w:t>
      </w:r>
      <w:r w:rsidR="004431F2">
        <w:t>the only way the GOP can win</w:t>
      </w:r>
    </w:p>
    <w:p w:rsidR="00405678" w:rsidRDefault="00405678" w:rsidP="00405678">
      <w:r w:rsidRPr="00252A70">
        <w:rPr>
          <w:rStyle w:val="Style13ptBold"/>
        </w:rPr>
        <w:t>O’Connell 6-17</w:t>
      </w:r>
      <w:r>
        <w:t xml:space="preserve">-2018 - adjunct professor at The George Washington University Graduate School of Political Management, worked on John McCain's 2008 presidential campaign (Ford, “Donald Trump is delivering on his promises and voters are noticing,” </w:t>
      </w:r>
      <w:r w:rsidRPr="00252A70">
        <w:rPr>
          <w:i/>
        </w:rPr>
        <w:t>The Hill</w:t>
      </w:r>
      <w:r>
        <w:t xml:space="preserve">, </w:t>
      </w:r>
      <w:hyperlink r:id="rId42" w:history="1">
        <w:r w:rsidRPr="006F5688">
          <w:rPr>
            <w:rStyle w:val="Hyperlink"/>
          </w:rPr>
          <w:t>http://thehill.com/opinion/white-house/392653-donald-trump-is-delivering-on-his-promises)//BB</w:t>
        </w:r>
      </w:hyperlink>
    </w:p>
    <w:p w:rsidR="00405678" w:rsidRPr="00B87C16" w:rsidRDefault="00405678" w:rsidP="00405678"/>
    <w:p w:rsidR="00405678" w:rsidRDefault="00405678" w:rsidP="00405678">
      <w:r>
        <w:t xml:space="preserve">But the most ignored figure in that poll is perhaps the most important. </w:t>
      </w:r>
      <w:r w:rsidRPr="00252A70">
        <w:rPr>
          <w:rStyle w:val="StyleUnderline"/>
        </w:rPr>
        <w:t>Among Republicans, 92 percent oppose impeachment — an indication of the enduring, unflagging support the president has enjoyed from those in his party</w:t>
      </w:r>
      <w:r>
        <w:t xml:space="preserve">. </w:t>
      </w:r>
      <w:r w:rsidRPr="00252A70">
        <w:rPr>
          <w:rStyle w:val="StyleUnderline"/>
        </w:rPr>
        <w:t>They have stuck with him</w:t>
      </w:r>
      <w:r>
        <w:t xml:space="preserve"> throughout. In October 2017, when Trump’s job approval rating was at 35 percent, the lowest of his presidency, 82 percent of those who voted for Trump in the 2016 presidential election said they would vote for him again. Neither the Stormy Daniels saga, buoyed by $175 million in free media for her attorney, nor the Russia collusion investigation has done anything to harm Trump’s standing with his supporters, according to a recent USA TODAY Trump voter panel. Trump’s supporters see him as a man who keeps his promises and disrupts the swamp. They like that he has put in place a conservative Supreme Court Justice and a record number of federal appeals judges in his first year. They love that he pulled out of the Paris climate accord, the Iran nuclear deal and the Trans-Pacific Partnership and that he has cut nearly twice as many regulations as promised — all despite unprecedented obstruction and resistance from Democrats and a handful of recalcitrant Republicans in Washington and beyond. </w:t>
      </w:r>
      <w:r w:rsidRPr="00252A70">
        <w:rPr>
          <w:rStyle w:val="StyleUnderline"/>
        </w:rPr>
        <w:t xml:space="preserve">Midterms are </w:t>
      </w:r>
      <w:r w:rsidRPr="00405678">
        <w:rPr>
          <w:rStyle w:val="Emphasis"/>
        </w:rPr>
        <w:t>base elections</w:t>
      </w:r>
      <w:r w:rsidRPr="00252A70">
        <w:rPr>
          <w:rStyle w:val="StyleUnderline"/>
        </w:rPr>
        <w:t>. About 130 million vote in presidential elections, but only 80 million-95 million vote in midterms. That means it’s important to turn out the base</w:t>
      </w:r>
      <w:r>
        <w:t xml:space="preserve">. </w:t>
      </w:r>
      <w:r w:rsidRPr="00252A70">
        <w:rPr>
          <w:rStyle w:val="StyleUnderline"/>
        </w:rPr>
        <w:t>We’re told repeatedly Democrats are beyond fired up to vote in November. But there is little evidence those who don’t generally vote in midterms are angry enough about Trump to make the extra effort</w:t>
      </w:r>
      <w:r>
        <w:t xml:space="preserve"> this year, </w:t>
      </w:r>
      <w:r w:rsidRPr="00252A70">
        <w:rPr>
          <w:rStyle w:val="StyleUnderline"/>
        </w:rPr>
        <w:t>and there is growing evidence Trump is in the right place on the right issues to hold or perhaps even expand his base</w:t>
      </w:r>
      <w:r>
        <w:t xml:space="preserve">. In fact, </w:t>
      </w:r>
      <w:r w:rsidRPr="00252A70">
        <w:rPr>
          <w:rStyle w:val="StyleUnderline"/>
        </w:rPr>
        <w:t>after 500 days in office, President Trump has the second highest “own party” approval rating since World War II</w:t>
      </w:r>
      <w:r>
        <w:t xml:space="preserve">. </w:t>
      </w:r>
      <w:r w:rsidRPr="00252A70">
        <w:rPr>
          <w:rStyle w:val="StyleUnderline"/>
        </w:rPr>
        <w:t>Based on recent polling, immigration is</w:t>
      </w:r>
      <w:r>
        <w:t xml:space="preserve">, as Gallup put it, </w:t>
      </w:r>
      <w:r w:rsidRPr="00252A70">
        <w:rPr>
          <w:rStyle w:val="StyleUnderline"/>
        </w:rPr>
        <w:t>the “strongest countervailing issue determining Republican turnout</w:t>
      </w:r>
      <w:r>
        <w:t xml:space="preserve">,” and Trump’s proposal — amnesty for 1.8 million illegal aliens in exchange for funding the wall on the Mexican border and ending chain migration and the diversity visa program — “encompasses the popular position on every major immigration issue,” as a National Review report stated. Then there is the subject that touches every American — the economy — and Trump is doing so well on that front that even the New York Times had to admit it “ran out of words to describe how good the job numbers are.” Since Trump took office, nearly 3 million jobs have been created, and wage growth is at the highest point since President Bush left office. Unemployment has dipped to its lowest level since 2000 and to record lows for African Americans and Asians. Manufacturing jobs are increasing across the country, and two-thirds of Americans say the economy is “good.” On top of that, efforts by Obama supporters to give their man credit for the economic numbers have crumbled in recent months. Republican congressional candidates are right to worry whether Trump’s coattails and loyal supporters are enough to keep them in control of Congress beyond this year. The Senate sems safe for now. But </w:t>
      </w:r>
      <w:r w:rsidRPr="008B0F15">
        <w:rPr>
          <w:rStyle w:val="StyleUnderline"/>
        </w:rPr>
        <w:t xml:space="preserve">the battle for control of the House </w:t>
      </w:r>
      <w:r w:rsidRPr="00405678">
        <w:rPr>
          <w:rStyle w:val="Emphasis"/>
        </w:rPr>
        <w:t>remains a toss-up,</w:t>
      </w:r>
      <w:r w:rsidRPr="008B0F15">
        <w:rPr>
          <w:rStyle w:val="StyleUnderline"/>
        </w:rPr>
        <w:t xml:space="preserve"> Democrats continue to hold a small-but-stubborn lead in the generic ballot question</w:t>
      </w:r>
      <w:r>
        <w:t xml:space="preserve">, and there is no guarantee, particularly as political turmoil in Italy threatens the European Union economy, the economy still will be a political plus come November. There is no-one-size-fits-all solution for Republicans to win in 2018. But all </w:t>
      </w:r>
      <w:r w:rsidRPr="008B0F15">
        <w:rPr>
          <w:rStyle w:val="Emphasis"/>
        </w:rPr>
        <w:t>Republicans have to hope</w:t>
      </w:r>
      <w:r>
        <w:t xml:space="preserve"> the Trump economic renaissance continues and that </w:t>
      </w:r>
      <w:r w:rsidRPr="008B0F15">
        <w:rPr>
          <w:rStyle w:val="Emphasis"/>
        </w:rPr>
        <w:t>no external event</w:t>
      </w:r>
      <w:r>
        <w:t xml:space="preserve">, such as Trump’s dealings with North Korea, </w:t>
      </w:r>
      <w:r w:rsidRPr="008B0F15">
        <w:rPr>
          <w:rStyle w:val="Emphasis"/>
        </w:rPr>
        <w:t>becomes a problem</w:t>
      </w:r>
      <w:r>
        <w:t>. So far, those meetings have been a net plus for the president.</w:t>
      </w:r>
    </w:p>
    <w:p w:rsidR="00703F1A" w:rsidRPr="00703F1A" w:rsidRDefault="00703F1A" w:rsidP="00703F1A">
      <w:pPr>
        <w:pStyle w:val="Heading4"/>
        <w:rPr>
          <w:u w:val="single"/>
        </w:rPr>
      </w:pPr>
      <w:r>
        <w:t xml:space="preserve">GOP will win now---dems are headed </w:t>
      </w:r>
      <w:r w:rsidRPr="00703F1A">
        <w:rPr>
          <w:u w:val="single"/>
        </w:rPr>
        <w:t>too far left</w:t>
      </w:r>
    </w:p>
    <w:p w:rsidR="00703F1A" w:rsidRPr="00162530" w:rsidRDefault="00703F1A" w:rsidP="00703F1A">
      <w:r>
        <w:rPr>
          <w:b/>
        </w:rPr>
        <w:t xml:space="preserve">Cunningham 6/27 </w:t>
      </w:r>
      <w:r>
        <w:t xml:space="preserve">[Joe Cunningham, CNN; June 27, 2018] “Democrats are in danger of going too far left for 2018” www.cnn.com/2018/06/27/opinions/democrats-should-not-tack-left-cunningham/index.html </w:t>
      </w:r>
      <w:r w:rsidR="00844CC7">
        <w:t>//BPuch</w:t>
      </w:r>
    </w:p>
    <w:p w:rsidR="00703F1A" w:rsidRDefault="00703F1A" w:rsidP="00703F1A">
      <w:r w:rsidRPr="00162530">
        <w:t xml:space="preserve">Tuesday, June 26, 2018, should go down as a great day for Donald Trump. He had a big win in the Supreme Court on his travel ban, and </w:t>
      </w:r>
      <w:r w:rsidRPr="00730FCD">
        <w:rPr>
          <w:rStyle w:val="StyleUnderline"/>
        </w:rPr>
        <w:t>several moderate Democrats were defeated by</w:t>
      </w:r>
      <w:r w:rsidRPr="00162530">
        <w:t xml:space="preserve"> more </w:t>
      </w:r>
      <w:r w:rsidRPr="00730FCD">
        <w:rPr>
          <w:rStyle w:val="StyleUnderline"/>
        </w:rPr>
        <w:t>extreme left-wing candidates</w:t>
      </w:r>
      <w:r w:rsidRPr="00162530">
        <w:t xml:space="preserve">. Among them is avowed socialist Alexandria </w:t>
      </w:r>
      <w:r w:rsidRPr="00730FCD">
        <w:rPr>
          <w:rStyle w:val="StyleUnderline"/>
        </w:rPr>
        <w:t>Ocasio-Cortez</w:t>
      </w:r>
      <w:r w:rsidRPr="00162530">
        <w:t xml:space="preserve">, a 28-year-old Latina woman who </w:t>
      </w:r>
      <w:r w:rsidRPr="00730FCD">
        <w:rPr>
          <w:rStyle w:val="StyleUnderline"/>
        </w:rPr>
        <w:t>defeated</w:t>
      </w:r>
      <w:r w:rsidRPr="00162530">
        <w:t xml:space="preserve"> Joe</w:t>
      </w:r>
      <w:r w:rsidRPr="00730FCD">
        <w:rPr>
          <w:rStyle w:val="StyleUnderline"/>
        </w:rPr>
        <w:t xml:space="preserve"> Crowley</w:t>
      </w:r>
      <w:r w:rsidRPr="00162530">
        <w:t xml:space="preserve">, dealing </w:t>
      </w:r>
      <w:r w:rsidRPr="00730FCD">
        <w:rPr>
          <w:rStyle w:val="StyleUnderline"/>
        </w:rPr>
        <w:t>a major blow to Democratic leadership in the House. Crowley was</w:t>
      </w:r>
      <w:r w:rsidRPr="00162530">
        <w:t xml:space="preserve"> considered by many </w:t>
      </w:r>
      <w:r w:rsidRPr="00730FCD">
        <w:rPr>
          <w:rStyle w:val="StyleUnderline"/>
        </w:rPr>
        <w:t>the likely next Democratic speaker</w:t>
      </w:r>
      <w:r w:rsidRPr="00162530">
        <w:t xml:space="preserve">. This is a pretty big deal for Democrats, as they search for a way to defeat the Republican Party in 2018 and Donald Trump in 2020. </w:t>
      </w:r>
      <w:r w:rsidRPr="00730FCD">
        <w:rPr>
          <w:rStyle w:val="Emphasis"/>
        </w:rPr>
        <w:t>This push further left can have disastrous effects for the Democrats</w:t>
      </w:r>
      <w:r w:rsidRPr="00162530">
        <w:t xml:space="preserve">, however, </w:t>
      </w:r>
      <w:r w:rsidRPr="00730FCD">
        <w:rPr>
          <w:rStyle w:val="StyleUnderline"/>
        </w:rPr>
        <w:t>and the one who will ultimately reap the rewards is Trump. The risk is that candidates chosen in Democratic primaries will advocate views that are too far left for the voters</w:t>
      </w:r>
      <w:r w:rsidRPr="00162530">
        <w:t xml:space="preserve"> who will show up in the November election. Originally, </w:t>
      </w:r>
      <w:r w:rsidRPr="00730FCD">
        <w:rPr>
          <w:rStyle w:val="StyleUnderline"/>
        </w:rPr>
        <w:t>the</w:t>
      </w:r>
      <w:r w:rsidRPr="00162530">
        <w:t xml:space="preserve"> Democrats were looking at a </w:t>
      </w:r>
      <w:r w:rsidRPr="00730FCD">
        <w:rPr>
          <w:rStyle w:val="StyleUnderline"/>
        </w:rPr>
        <w:t>"blue wave,"</w:t>
      </w:r>
      <w:r w:rsidRPr="00162530">
        <w:t xml:space="preserve"> a chance to wipe out a lot of Republican gains from the past 10 years. That wave, however, </w:t>
      </w:r>
      <w:r w:rsidRPr="00730FCD">
        <w:rPr>
          <w:rStyle w:val="StyleUnderline"/>
        </w:rPr>
        <w:t>could turn out to be more of a ripple</w:t>
      </w:r>
      <w:r w:rsidRPr="00162530">
        <w:t xml:space="preserve">. </w:t>
      </w:r>
      <w:r w:rsidRPr="00730FCD">
        <w:rPr>
          <w:rStyle w:val="StyleUnderline"/>
        </w:rPr>
        <w:t>CNN's most recent poll has Democrats up eight points</w:t>
      </w:r>
      <w:r w:rsidRPr="00162530">
        <w:t xml:space="preserve"> over Republicans, </w:t>
      </w:r>
      <w:r w:rsidRPr="00730FCD">
        <w:rPr>
          <w:rStyle w:val="StyleUnderline"/>
        </w:rPr>
        <w:t>and nearly half of that</w:t>
      </w:r>
      <w:r w:rsidRPr="00162530">
        <w:t xml:space="preserve"> lead </w:t>
      </w:r>
      <w:r w:rsidRPr="00730FCD">
        <w:rPr>
          <w:rStyle w:val="StyleUnderline"/>
        </w:rPr>
        <w:t>falls within the margin of error. It's</w:t>
      </w:r>
      <w:r w:rsidRPr="00162530">
        <w:t xml:space="preserve"> also, as CNN points out, </w:t>
      </w:r>
      <w:r w:rsidRPr="00730FCD">
        <w:rPr>
          <w:rStyle w:val="StyleUnderline"/>
        </w:rPr>
        <w:t>nowhere close to the lead Democrats had in 2006, when they had a 14-point advantage</w:t>
      </w:r>
      <w:r w:rsidRPr="00162530">
        <w:t xml:space="preserve"> over the GOP </w:t>
      </w:r>
      <w:r w:rsidRPr="00730FCD">
        <w:rPr>
          <w:rStyle w:val="StyleUnderline"/>
        </w:rPr>
        <w:t>and</w:t>
      </w:r>
      <w:r w:rsidRPr="00162530">
        <w:t xml:space="preserve"> eventually </w:t>
      </w:r>
      <w:r w:rsidRPr="00730FCD">
        <w:rPr>
          <w:rStyle w:val="StyleUnderline"/>
        </w:rPr>
        <w:t>took the House</w:t>
      </w:r>
      <w:r w:rsidRPr="00162530">
        <w:t xml:space="preserve">. </w:t>
      </w:r>
      <w:r w:rsidRPr="00730FCD">
        <w:rPr>
          <w:rStyle w:val="StyleUnderline"/>
        </w:rPr>
        <w:t>Last December, Democrats had a 13-point edge in the polling average</w:t>
      </w:r>
      <w:r w:rsidRPr="00162530">
        <w:t xml:space="preserve"> compiled by RealClearPolitics. </w:t>
      </w:r>
      <w:r w:rsidRPr="00730FCD">
        <w:rPr>
          <w:rStyle w:val="StyleUnderline"/>
        </w:rPr>
        <w:t>That average now shows only a six-point advantage for Democrats</w:t>
      </w:r>
      <w:r w:rsidRPr="00162530">
        <w:t xml:space="preserve">. </w:t>
      </w:r>
      <w:r w:rsidRPr="00162530">
        <w:rPr>
          <w:rStyle w:val="StyleUnderline"/>
        </w:rPr>
        <w:t>Many of the polls showing a shrinking advantage were taken during the peak of the child separation crisis at the border</w:t>
      </w:r>
      <w:r w:rsidRPr="00162530">
        <w:t xml:space="preserve">. Media coverage was maxed out across networks and local media, and the Democrats did not appear capable of capitalizing. That means that arguably </w:t>
      </w:r>
      <w:r w:rsidRPr="00162530">
        <w:rPr>
          <w:rStyle w:val="StyleUnderline"/>
        </w:rPr>
        <w:t>the largest controversy of the Trump administration</w:t>
      </w:r>
      <w:r w:rsidRPr="00162530">
        <w:t xml:space="preserve"> yet </w:t>
      </w:r>
      <w:r w:rsidRPr="00162530">
        <w:rPr>
          <w:rStyle w:val="StyleUnderline"/>
        </w:rPr>
        <w:t>did not do the Democrats any favors</w:t>
      </w:r>
      <w:r w:rsidRPr="00162530">
        <w:t xml:space="preserve">. Sure, these polls are only a snapshot in time and the dynamic could shift again, but at the end of the day, </w:t>
      </w:r>
      <w:r w:rsidRPr="00162530">
        <w:rPr>
          <w:rStyle w:val="StyleUnderline"/>
        </w:rPr>
        <w:t>it should cause some alarm</w:t>
      </w:r>
      <w:r w:rsidRPr="00162530">
        <w:t>. Data like that could be why Bernie Sanders declined to join the call to aboli</w:t>
      </w:r>
      <w:r w:rsidRPr="00162530">
        <w:rPr>
          <w:rStyle w:val="StyleUnderline"/>
        </w:rPr>
        <w:t>sh</w:t>
      </w:r>
      <w:r w:rsidRPr="00162530">
        <w:t xml:space="preserve"> ICE in an interview with Jake Tapper. He may be still looking to run for president and not wanting to shoot himself in the foot. But </w:t>
      </w:r>
      <w:r w:rsidRPr="00162530">
        <w:rPr>
          <w:rStyle w:val="StyleUnderline"/>
        </w:rPr>
        <w:t>Ocasio-Cortez has openly called for abolishing ICE, embracing</w:t>
      </w:r>
      <w:r w:rsidRPr="00162530">
        <w:t xml:space="preserve"> full </w:t>
      </w:r>
      <w:r w:rsidRPr="00162530">
        <w:rPr>
          <w:rStyle w:val="StyleUnderline"/>
        </w:rPr>
        <w:t>"democratic socialism" as a response to Trump, and is currently among the many up-and-coming Democrats who are pushing the party further to the left</w:t>
      </w:r>
      <w:r w:rsidRPr="00162530">
        <w:t xml:space="preserve"> than I suspect its leadership (and most American voters) really want to go. President Barack Obama led the party in a leftward direction, further than his modern</w:t>
      </w:r>
      <w:r w:rsidRPr="00162530">
        <w:rPr>
          <w:rStyle w:val="StyleUnderline"/>
        </w:rPr>
        <w:t xml:space="preserve"> </w:t>
      </w:r>
      <w:r w:rsidRPr="00162530">
        <w:t xml:space="preserve">Democratic predecessors in the White House, more in terms of rhetoric on issues such as immigration and LGBT rights than in terms of policy. However, his health care overhaul alone invigorated the right wing, and by the end of Obama's tenure we saw a hollowing out of Democratic office holders across the board. Obama never embraced socialism, but pushing the country as far left as he did invited backlash once. If the Democrats go further left in 2018 and 2020, the pushback is going to be even worse. </w:t>
      </w:r>
      <w:r w:rsidRPr="00162530">
        <w:rPr>
          <w:rStyle w:val="StyleUnderline"/>
        </w:rPr>
        <w:t>There is evidence that the Democratic leadership is trying to keep the party from deviating too far, but it seems they might be losing the fight</w:t>
      </w:r>
      <w:r w:rsidRPr="00162530">
        <w:t xml:space="preserve">. Democratic leaders, including fierce Trump critic Adam Schiff, have urged other Democrats not to push for impeaching the President. Pelosi wants to keep control of the caucus, and has signaled she will fight off any upstart challenges from her left, which includes refusing to support Sanders' plans for universal health care and raising taxes. But </w:t>
      </w:r>
      <w:r w:rsidRPr="00162530">
        <w:rPr>
          <w:rStyle w:val="StyleUnderline"/>
        </w:rPr>
        <w:t>many in their party base</w:t>
      </w:r>
      <w:r w:rsidRPr="00162530">
        <w:t xml:space="preserve"> apparently </w:t>
      </w:r>
      <w:r w:rsidRPr="00162530">
        <w:rPr>
          <w:rStyle w:val="StyleUnderline"/>
        </w:rPr>
        <w:t>believe that they didn't go leftward enough in 2016</w:t>
      </w:r>
      <w:r w:rsidRPr="00162530">
        <w:t xml:space="preserve">, and the groundswell support for Sanders hints at this. Hillary Clinton was an awful candidate who survived the primary process with help from the party's establishment and Debbie Wasserman Schultz in particular, and her lack of appeal to the American public was just as much to blame for Trump's victory as anything. So, </w:t>
      </w:r>
      <w:r w:rsidRPr="00162530">
        <w:rPr>
          <w:rStyle w:val="StyleUnderline"/>
        </w:rPr>
        <w:t>much of the Democrats' base wants to move further left</w:t>
      </w:r>
      <w:r w:rsidRPr="00162530">
        <w:t xml:space="preserve"> and nominate avowed socialists to take on the far-right conservatives they view as the enemy. Add to that rhetoric like that we heard from Maxine Waters, who effectively called for protesters to target Trump administration officials, and you have a recipe for more extremism and, ultimately, voter alienation. </w:t>
      </w:r>
      <w:r w:rsidRPr="00162530">
        <w:rPr>
          <w:rStyle w:val="StyleUnderline"/>
        </w:rPr>
        <w:t>It's is a dangerous overcorrection, and it's not strategically smart. The American public</w:t>
      </w:r>
      <w:r w:rsidRPr="00162530">
        <w:t xml:space="preserve">'s response to Obama and to Trump has been for someone to swing things back the other way. They </w:t>
      </w:r>
      <w:r w:rsidRPr="00162530">
        <w:rPr>
          <w:rStyle w:val="StyleUnderline"/>
        </w:rPr>
        <w:t>want moderating voices in government. It's looking more like they're going to get the opposite</w:t>
      </w:r>
      <w:r w:rsidRPr="00162530">
        <w:t xml:space="preserve">, however, and </w:t>
      </w:r>
      <w:r w:rsidRPr="00162530">
        <w:rPr>
          <w:rStyle w:val="StyleUnderline"/>
        </w:rPr>
        <w:t>they aren't going to react the way some Democrats think they will</w:t>
      </w:r>
      <w:r w:rsidRPr="00162530">
        <w:t>. Like it or not, the American public as a whole is going to want more civility from their politics, not less. To not understand that is to invite disaster in November.</w:t>
      </w:r>
    </w:p>
    <w:p w:rsidR="00703F1A" w:rsidRPr="00703F1A" w:rsidRDefault="00703F1A" w:rsidP="00703F1A"/>
    <w:p w:rsidR="000046BB" w:rsidRDefault="000046BB" w:rsidP="000046BB">
      <w:pPr>
        <w:pStyle w:val="Heading3"/>
      </w:pPr>
      <w:r>
        <w:t>U – base high</w:t>
      </w:r>
    </w:p>
    <w:p w:rsidR="000046BB" w:rsidRPr="000046BB" w:rsidRDefault="000046BB" w:rsidP="000046BB">
      <w:pPr>
        <w:pStyle w:val="Heading4"/>
      </w:pPr>
      <w:r>
        <w:t>Trump’s base is firmly behind him now</w:t>
      </w:r>
    </w:p>
    <w:p w:rsidR="000046BB" w:rsidRDefault="000046BB" w:rsidP="000046BB">
      <w:r w:rsidRPr="00E14BF5">
        <w:rPr>
          <w:b/>
          <w:sz w:val="26"/>
          <w:szCs w:val="26"/>
        </w:rPr>
        <w:t>Kamisar 6/27</w:t>
      </w:r>
      <w:r w:rsidRPr="00E14BF5">
        <w:t xml:space="preserve"> – </w:t>
      </w:r>
      <w:r>
        <w:t xml:space="preserve">Staff Writer for the Hill, </w:t>
      </w:r>
      <w:r w:rsidRPr="00E14BF5">
        <w:t>(Ben, “Poll: Trump approval rating ticks up to 47 percent”,</w:t>
      </w:r>
      <w:r>
        <w:t xml:space="preserve"> </w:t>
      </w:r>
      <w:hyperlink r:id="rId43" w:history="1">
        <w:r w:rsidRPr="00435708">
          <w:rPr>
            <w:rStyle w:val="Hyperlink"/>
          </w:rPr>
          <w:t>http://thehill.com/homenews/campaign/394384-poll-trump-approval-rating-ticks-up-to-47-percent</w:t>
        </w:r>
      </w:hyperlink>
      <w:r>
        <w:t>) Rez</w:t>
      </w:r>
    </w:p>
    <w:p w:rsidR="000046BB" w:rsidRPr="000046BB" w:rsidRDefault="000046BB" w:rsidP="000046BB">
      <w:pPr>
        <w:rPr>
          <w:sz w:val="10"/>
        </w:rPr>
      </w:pPr>
      <w:r w:rsidRPr="00714E9F">
        <w:rPr>
          <w:sz w:val="10"/>
        </w:rPr>
        <w:t xml:space="preserve">President </w:t>
      </w:r>
      <w:r w:rsidRPr="00714E9F">
        <w:rPr>
          <w:rStyle w:val="Emphasis"/>
        </w:rPr>
        <w:t>Trump’s approval rating has ticked up to 47 percent in the new Harvard CAPS/Harris poll released exclusively to The Hill, a 2 point hike from last month.</w:t>
      </w:r>
      <w:r>
        <w:rPr>
          <w:rStyle w:val="Emphasis"/>
        </w:rPr>
        <w:t xml:space="preserve"> </w:t>
      </w:r>
      <w:r w:rsidRPr="00714E9F">
        <w:rPr>
          <w:sz w:val="10"/>
        </w:rPr>
        <w:t xml:space="preserve">Trump's approval rating was </w:t>
      </w:r>
      <w:r w:rsidRPr="00714E9F">
        <w:rPr>
          <w:rStyle w:val="StyleUnderline"/>
        </w:rPr>
        <w:t>lifted in part by a 10 point climb among Hispanic voters</w:t>
      </w:r>
      <w:r w:rsidRPr="00714E9F">
        <w:rPr>
          <w:sz w:val="10"/>
        </w:rPr>
        <w:t xml:space="preserve">. His approval rating </w:t>
      </w:r>
      <w:r w:rsidRPr="00714E9F">
        <w:rPr>
          <w:rStyle w:val="StyleUnderline"/>
        </w:rPr>
        <w:t>rose by 6 points among Republicans and by 4 points among Democrats compared to last month’s poll.</w:t>
      </w:r>
      <w:r w:rsidRPr="00714E9F">
        <w:rPr>
          <w:sz w:val="10"/>
        </w:rPr>
        <w:t xml:space="preserve"> According to the same poll, </w:t>
      </w:r>
      <w:r w:rsidRPr="00714E9F">
        <w:rPr>
          <w:rStyle w:val="StyleUnderline"/>
        </w:rPr>
        <w:t>Trump's approval rating reached its highest point last year, at 49 percent.</w:t>
      </w:r>
      <w:r>
        <w:rPr>
          <w:rStyle w:val="StyleUnderline"/>
        </w:rPr>
        <w:t xml:space="preserve"> </w:t>
      </w:r>
      <w:r w:rsidRPr="00714E9F">
        <w:rPr>
          <w:sz w:val="10"/>
        </w:rPr>
        <w:t xml:space="preserve">Trump's approval rating fell by 4 percentage points among independents, and </w:t>
      </w:r>
      <w:r w:rsidRPr="00714E9F">
        <w:rPr>
          <w:rStyle w:val="StyleUnderline"/>
        </w:rPr>
        <w:t>53 percent of those polled hold an unfavorable view of him.</w:t>
      </w:r>
      <w:r>
        <w:rPr>
          <w:rStyle w:val="StyleUnderline"/>
        </w:rPr>
        <w:t xml:space="preserve"> </w:t>
      </w:r>
      <w:r w:rsidRPr="00714E9F">
        <w:rPr>
          <w:rStyle w:val="Emphasis"/>
        </w:rPr>
        <w:t>The rising numbers appear to reflect the strong economy and the president's summit meeting with North Korean leader Kim Jong Un.</w:t>
      </w:r>
      <w:r>
        <w:rPr>
          <w:rStyle w:val="Emphasis"/>
        </w:rPr>
        <w:t xml:space="preserve"> </w:t>
      </w:r>
      <w:r w:rsidRPr="00714E9F">
        <w:rPr>
          <w:sz w:val="10"/>
        </w:rPr>
        <w:t xml:space="preserve">Fifty-nine percent of Americans approve of the way the government is handling its relationship with North Korea, and three-quarters backed Trump’s decision to take a meeting with Kim. “[I’m] surprised that given the misstep on immigration that the president’s approval is holding steady or even increasing on the strength of the economy and the success of North Korea," said Harvard CAPS/Harris Poll co-director Mark Penn. "He is holding his base and doing particularly well with men." "In contrast, the Republicans in Congress seem to be more of a deer in the headlights, paralyzed and leaderless. The Democratic edge remains fairly strong even in the face of Trump improving," Penn added. The majority of registered voters approve of Trump’s work to stimulate jobs, handle the economy and fight terrorism — the same finding from last month’s poll. While he’s still underwater on immigration, foreign affairs and how he’s administering the government, Trump’s marks on those issues slightly improved over the past month. The Harvard-Harris poll surveyed people on June 24 and 25, after Trump signed an executive order ending his policy of separating children from their parents who illegally crossed the border. Some polls appeared to show that Trump had taken a hit on that issue. A Gallup poll found Trump hitting a personal high approval rating of 45 percent the week after his June 12 summit with Kim, before falling back to 41 percent approval at the beginning of this week — after days of negative press over the family separations. The Harvard-Harris poll was taken after news that a Virginia restaurant had refused to serve White House press secretary Sarah Huckabee Sanders. The White House has used the incident to go on the offensive, pointing to that and other incidents as a way of painting the administration's critics as uncivil. Polls also show Trump benefitting from strong support from Republicans. He has a higher approval rating among Republican voters at this stage of his presidency than any GOP president in the modern era except for President George W. Bush, according to Gallup data. But Trump polls much more weakly among Democrats than other GOP presidents at this point in their term. Trump’s approval rating has been closely watched ahead of the 2018 midterms, as Democrats are hopeful that the president’s lower marks could help them take over the House after November’s midterm elections. No-one wants to do the hard work on immigration SPONSORED CONTENT No-one wants to do the hard work on immigration BY THE HILL The Harvard/Harris poll found little movement on the generic ballot test over the past month — 45 percent of registered voters would vote for a Democrat for Congress if the election was held today, compared to the 36 percent who would cast their ballot for a Republican. And a slight plurality of 38 percent would be more likely to vote for a Democrat if a Democratic House majority would impeach Trump, a 6 point gain from last month. Thirty-five percent of registered voters would not change their vote based on that possibility, while it would make 27 percent less likely to back a Democrat. </w:t>
      </w:r>
      <w:r w:rsidRPr="00714E9F">
        <w:rPr>
          <w:rStyle w:val="StyleUnderline"/>
        </w:rPr>
        <w:t>The Harvard CAPS/Harris Poll online survey of 1,448 registered voters was conducted June 24-25. The partisan breakdown is 37 percent Democrat, 32 percent Republican, 29 percent independent and 2 percent other.</w:t>
      </w:r>
      <w:r>
        <w:rPr>
          <w:rStyle w:val="StyleUnderline"/>
        </w:rPr>
        <w:t xml:space="preserve"> </w:t>
      </w:r>
      <w:r w:rsidRPr="00714E9F">
        <w:rPr>
          <w:rStyle w:val="Emphasis"/>
        </w:rPr>
        <w:t>The Harvard CAPS/Harris Poll is a collaboration of the Center for American Political Studies at Harvard University and The Harris Poll</w:t>
      </w:r>
      <w:r w:rsidRPr="00714E9F">
        <w:rPr>
          <w:sz w:val="10"/>
        </w:rPr>
        <w:t xml:space="preserve">. The Hill will be working with Harvard/Harris Poll throughout 2018. Full poll results will be posted online later this week. </w:t>
      </w:r>
      <w:r w:rsidRPr="00714E9F">
        <w:rPr>
          <w:rStyle w:val="StyleUnderline"/>
        </w:rPr>
        <w:t>The Harvard CAPS/Harris Poll survey is an online sample drawn from the Harris Panel and weighted to reflect known demographics</w:t>
      </w:r>
      <w:r w:rsidRPr="00714E9F">
        <w:rPr>
          <w:sz w:val="10"/>
        </w:rPr>
        <w:t>. As a representative online sample, it does not report a probability confidence interval.</w:t>
      </w:r>
    </w:p>
    <w:p w:rsidR="009F4492" w:rsidRDefault="009F4492" w:rsidP="009F4492">
      <w:pPr>
        <w:pStyle w:val="Heading3"/>
      </w:pPr>
      <w:r>
        <w:t>L – immigration</w:t>
      </w:r>
    </w:p>
    <w:p w:rsidR="009F4492" w:rsidRDefault="009F4492" w:rsidP="009F4492">
      <w:pPr>
        <w:pStyle w:val="Heading4"/>
      </w:pPr>
      <w:r>
        <w:t xml:space="preserve">Substantial increases in legal immigration </w:t>
      </w:r>
      <w:r w:rsidRPr="009F4492">
        <w:rPr>
          <w:u w:val="single"/>
        </w:rPr>
        <w:t>decimate</w:t>
      </w:r>
      <w:r>
        <w:t xml:space="preserve"> the GOP</w:t>
      </w:r>
    </w:p>
    <w:p w:rsidR="009F4492" w:rsidRDefault="009F4492" w:rsidP="009F4492">
      <w:r w:rsidRPr="009F4492">
        <w:rPr>
          <w:rStyle w:val="Style13ptBold"/>
        </w:rPr>
        <w:t>Gimpel 14</w:t>
      </w:r>
      <w:r>
        <w:t xml:space="preserve"> – PhD, professor of government at the University of Maryland, College Park (James, “Immigration's Impact on Republican Political Prospects, 1980 to 2012,” </w:t>
      </w:r>
      <w:hyperlink r:id="rId44" w:history="1">
        <w:r w:rsidR="00461FEB" w:rsidRPr="00AD00BB">
          <w:rPr>
            <w:rStyle w:val="Hyperlink"/>
          </w:rPr>
          <w:t>https://cis.org/Immigrations-Impact-Republican-Political-Prospects-1980-2012)//BB</w:t>
        </w:r>
      </w:hyperlink>
    </w:p>
    <w:p w:rsidR="00461FEB" w:rsidRPr="007A2B99" w:rsidRDefault="00461FEB" w:rsidP="009F4492"/>
    <w:p w:rsidR="009F4492" w:rsidRPr="00724117" w:rsidRDefault="009F4492" w:rsidP="009F4492">
      <w:r>
        <w:t xml:space="preserve">This Backgrounder examines the partisan political implications of large-scale immigration. A comparison of voting patterns in presidential elections across counties over the last three decades shows that </w:t>
      </w:r>
      <w:r w:rsidRPr="00724117">
        <w:rPr>
          <w:rStyle w:val="StyleUnderline"/>
        </w:rPr>
        <w:t>mass immigration has caused a steady drop in presidential Republican vote shares, particularly in the nation's largest counties. Each one percentage-point increase in the immigrant share of a large county's population reduces the Republican share of the two-party vote by nearly 0.6 percentage points</w:t>
      </w:r>
      <w:r>
        <w:t xml:space="preserve"> on average. </w:t>
      </w:r>
      <w:r w:rsidRPr="00724117">
        <w:rPr>
          <w:rStyle w:val="StyleUnderline"/>
        </w:rPr>
        <w:t>Three key conclusions emerge</w:t>
      </w:r>
      <w:r>
        <w:t xml:space="preserve"> from this analysis: First, the enormous flow of </w:t>
      </w:r>
      <w:r w:rsidRPr="00724117">
        <w:rPr>
          <w:rStyle w:val="StyleUnderline"/>
        </w:rPr>
        <w:t>legal immigrants</w:t>
      </w:r>
      <w:r>
        <w:t xml:space="preserve"> in to the country — 29.5 million 1980 to 2012 — has remade and continues to </w:t>
      </w:r>
      <w:r w:rsidRPr="00724117">
        <w:rPr>
          <w:rStyle w:val="StyleUnderline"/>
        </w:rPr>
        <w:t>remake the nation's electorate in favor of the Democratic Party</w:t>
      </w:r>
      <w:r>
        <w:t xml:space="preserve">. Second, the partisan impact of immigration is relatively uniform throughout the country— from California to Texas to Florida — even though local Republican parties have taken different positions on illegal immigration. The decline does not seem to vary with the local Republican Party's position on illegal immigration. Third, </w:t>
      </w:r>
      <w:r w:rsidRPr="00724117">
        <w:rPr>
          <w:rStyle w:val="StyleUnderline"/>
        </w:rPr>
        <w:t>if legal immigration levels remain at the current levels of over one million a year, it will likely continue to undermine Republicans' political prospects</w:t>
      </w:r>
      <w:r>
        <w:t xml:space="preserve"> moving forward. </w:t>
      </w:r>
      <w:r w:rsidRPr="00724117">
        <w:rPr>
          <w:rStyle w:val="StyleUnderline"/>
        </w:rPr>
        <w:t>Further, if</w:t>
      </w:r>
      <w:r>
        <w:t xml:space="preserve"> the </w:t>
      </w:r>
      <w:r w:rsidRPr="009F4492">
        <w:rPr>
          <w:rStyle w:val="Emphasis"/>
        </w:rPr>
        <w:t>substantial increases</w:t>
      </w:r>
      <w:r w:rsidRPr="00724117">
        <w:rPr>
          <w:rStyle w:val="StyleUnderline"/>
        </w:rPr>
        <w:t xml:space="preserve"> in legal immigration</w:t>
      </w:r>
      <w:r>
        <w:t xml:space="preserve"> in Senate's Gang of Eight bill (S.744) </w:t>
      </w:r>
      <w:r w:rsidRPr="00724117">
        <w:rPr>
          <w:rStyle w:val="StyleUnderline"/>
        </w:rPr>
        <w:t xml:space="preserve">were to become law it would </w:t>
      </w:r>
      <w:r w:rsidRPr="009F4492">
        <w:rPr>
          <w:rStyle w:val="Emphasis"/>
        </w:rPr>
        <w:t>accelerate this process</w:t>
      </w:r>
      <w:r>
        <w:t xml:space="preserve">. </w:t>
      </w:r>
      <w:r w:rsidRPr="00724117">
        <w:rPr>
          <w:rStyle w:val="StyleUnderline"/>
        </w:rPr>
        <w:t>Conversely, lowering the level of legal immigration in the future would help stem the decline in the Republican vote</w:t>
      </w:r>
      <w:r>
        <w:t xml:space="preserve">. Three related findings help explain why immigration reduces the Republican vote: </w:t>
      </w:r>
      <w:r w:rsidRPr="00724117">
        <w:rPr>
          <w:rStyle w:val="StyleUnderline"/>
        </w:rPr>
        <w:t>Immigrants, particularly Hispanics and Asians, have policy preferences when it comes to the size and scope of government that are more closely aligned with progressives than with conservatives</w:t>
      </w:r>
      <w:r>
        <w:t xml:space="preserve">. As a result, </w:t>
      </w:r>
      <w:r w:rsidRPr="00724117">
        <w:rPr>
          <w:rStyle w:val="StyleUnderline"/>
        </w:rPr>
        <w:t>survey data show a two-to-one party identification with Democrats over Republicans</w:t>
      </w:r>
      <w:r>
        <w:t xml:space="preserve">. </w:t>
      </w:r>
      <w:r w:rsidRPr="00724117">
        <w:rPr>
          <w:rStyle w:val="StyleUnderline"/>
        </w:rPr>
        <w:t>By increasing income inequality and adding to the low-income population</w:t>
      </w:r>
      <w:r>
        <w:t xml:space="preserve"> (e.g. immigrants and their minor children account for one-fourth of those in poverty and one-third of the uninsured) </w:t>
      </w:r>
      <w:r w:rsidRPr="00724117">
        <w:rPr>
          <w:rStyle w:val="StyleUnderline"/>
        </w:rPr>
        <w:t>immigration likely makes all voters more supportive of redistributive policies</w:t>
      </w:r>
      <w:r>
        <w:t xml:space="preserve"> championed by Democrats to support disadvantaged populations. There is evidence that </w:t>
      </w:r>
      <w:r w:rsidRPr="00724117">
        <w:rPr>
          <w:rStyle w:val="StyleUnderline"/>
        </w:rPr>
        <w:t>immigration may cause more Republican-oriented voters to move away from areas of high immigrant settlement leaving behind a more lopsided Democrat majority</w:t>
      </w:r>
      <w:r>
        <w:t>.</w:t>
      </w:r>
    </w:p>
    <w:p w:rsidR="009F4492" w:rsidRDefault="009F4492" w:rsidP="009F4492">
      <w:pPr>
        <w:pStyle w:val="Heading4"/>
      </w:pPr>
      <w:r>
        <w:t>The impact is sufficient to determine future elections</w:t>
      </w:r>
    </w:p>
    <w:p w:rsidR="009F4492" w:rsidRDefault="009F4492" w:rsidP="009F4492">
      <w:r w:rsidRPr="009F4492">
        <w:rPr>
          <w:rStyle w:val="Style13ptBold"/>
        </w:rPr>
        <w:t>Gimpel 14</w:t>
      </w:r>
      <w:r>
        <w:t xml:space="preserve"> – PhD, professor of government at the University of Maryland, College Park (James, “Immigration's Impact on Republican Political Prospects, 1980 to 2012,” </w:t>
      </w:r>
      <w:hyperlink r:id="rId45" w:history="1">
        <w:r w:rsidR="00461FEB" w:rsidRPr="00AD00BB">
          <w:rPr>
            <w:rStyle w:val="Hyperlink"/>
          </w:rPr>
          <w:t>https://cis.org/Immigrations-Impact-Republican-Political-Prospects-1980-2012)//BB</w:t>
        </w:r>
      </w:hyperlink>
    </w:p>
    <w:p w:rsidR="00461FEB" w:rsidRPr="007A2B99" w:rsidRDefault="00461FEB" w:rsidP="009F4492"/>
    <w:p w:rsidR="009F4492" w:rsidRPr="007A2B99" w:rsidRDefault="009F4492" w:rsidP="009F4492">
      <w:r w:rsidRPr="00724117">
        <w:rPr>
          <w:rStyle w:val="StyleUnderline"/>
        </w:rPr>
        <w:t>Using</w:t>
      </w:r>
      <w:r>
        <w:t xml:space="preserve"> standard </w:t>
      </w:r>
      <w:r w:rsidRPr="00724117">
        <w:rPr>
          <w:rStyle w:val="StyleUnderline"/>
        </w:rPr>
        <w:t xml:space="preserve">statistical methods, this research has estimated the impact of the rising percentage of immigrants across U.S. counties on Republican </w:t>
      </w:r>
      <w:r w:rsidRPr="00724117">
        <w:t>presidential</w:t>
      </w:r>
      <w:r w:rsidRPr="00724117">
        <w:rPr>
          <w:rStyle w:val="StyleUnderline"/>
        </w:rPr>
        <w:t xml:space="preserve"> voting in</w:t>
      </w:r>
      <w:r>
        <w:t xml:space="preserve"> the presidential </w:t>
      </w:r>
      <w:r w:rsidRPr="00724117">
        <w:rPr>
          <w:rStyle w:val="StyleUnderline"/>
        </w:rPr>
        <w:t>elections</w:t>
      </w:r>
      <w:r>
        <w:t xml:space="preserve"> from 1980 to 2012. </w:t>
      </w:r>
      <w:r w:rsidRPr="00724117">
        <w:rPr>
          <w:rStyle w:val="StyleUnderline"/>
        </w:rPr>
        <w:t>The conclusion is inescapable. As the immigrant population has grown, Republican electoral prospects have dimmed, even after controlling for alternative explanations of GOP performance. A typical drop in Republican support in a large metro area county is about six percentage points</w:t>
      </w:r>
      <w:r>
        <w:t xml:space="preserve">. In practical terms, an urban county that cast 49 percent of its vote for the Republican candidate in 1980 could be expected to drop to 43 percent by 2012, just </w:t>
      </w:r>
      <w:r w:rsidRPr="00724117">
        <w:rPr>
          <w:rStyle w:val="StyleUnderline"/>
        </w:rPr>
        <w:t>as a consequence of a rising immigrant population</w:t>
      </w:r>
      <w:r>
        <w:t>.</w:t>
      </w:r>
      <w:r w:rsidR="00DE0F2E">
        <w:t xml:space="preserve"> </w:t>
      </w:r>
      <w:r>
        <w:t xml:space="preserve">Across all U.S. counties, including the many smaller counties, </w:t>
      </w:r>
      <w:r w:rsidRPr="00724117">
        <w:rPr>
          <w:rStyle w:val="StyleUnderline"/>
        </w:rPr>
        <w:t>the estimated effect of immigration is to drop Republican vote share about two percentage points</w:t>
      </w:r>
      <w:r>
        <w:t xml:space="preserve">. </w:t>
      </w:r>
      <w:r w:rsidRPr="00724117">
        <w:rPr>
          <w:rStyle w:val="StyleUnderline"/>
        </w:rPr>
        <w:t>Even in seemingly remote locations with negligible immigrant populations, the effect is sufficient to move a 51 percent county to a 49 percent county</w:t>
      </w:r>
      <w:r>
        <w:t xml:space="preserve">. </w:t>
      </w:r>
      <w:r w:rsidRPr="00724117">
        <w:rPr>
          <w:rStyle w:val="StyleUnderline"/>
        </w:rPr>
        <w:t xml:space="preserve">Aggregated over the large number of counties and viewed through the template of the Electoral College's winner-take-all system of elections, </w:t>
      </w:r>
      <w:r w:rsidRPr="00724117">
        <w:rPr>
          <w:rStyle w:val="Emphasis"/>
        </w:rPr>
        <w:t>the impact of immigration is easily sufficient</w:t>
      </w:r>
      <w:r w:rsidRPr="00724117">
        <w:rPr>
          <w:rStyle w:val="StyleUnderline"/>
        </w:rPr>
        <w:t xml:space="preserve">, by itself, to decide </w:t>
      </w:r>
      <w:r w:rsidRPr="00724117">
        <w:rPr>
          <w:rStyle w:val="Emphasis"/>
        </w:rPr>
        <w:t>upcoming</w:t>
      </w:r>
      <w:r>
        <w:t xml:space="preserve"> presidential </w:t>
      </w:r>
      <w:r w:rsidRPr="00724117">
        <w:rPr>
          <w:rStyle w:val="Emphasis"/>
        </w:rPr>
        <w:t>elections</w:t>
      </w:r>
      <w:r>
        <w:t>.</w:t>
      </w:r>
      <w:r w:rsidR="00DE0F2E">
        <w:t xml:space="preserve"> </w:t>
      </w:r>
      <w:r w:rsidRPr="00724117">
        <w:rPr>
          <w:rStyle w:val="StyleUnderline"/>
        </w:rPr>
        <w:t xml:space="preserve">Ironically, past </w:t>
      </w:r>
      <w:r>
        <w:t xml:space="preserve">Republican </w:t>
      </w:r>
      <w:r w:rsidRPr="00724117">
        <w:rPr>
          <w:rStyle w:val="StyleUnderline"/>
        </w:rPr>
        <w:t>votes in Congress in favor of a more generous immigration policy have unquestionably bolstered local Democratic majorities, and succeeded in stamping out Republican prospects in once politically competitive locales</w:t>
      </w:r>
      <w:r>
        <w:t xml:space="preserve">. This is because </w:t>
      </w:r>
      <w:r w:rsidRPr="00724117">
        <w:rPr>
          <w:rStyle w:val="StyleUnderline"/>
        </w:rPr>
        <w:t>Republicans have not converted the legions of Democratic-leaning Latinos</w:t>
      </w:r>
      <w:r>
        <w:t xml:space="preserve"> who constitute a large share of the immigrant population. </w:t>
      </w:r>
      <w:r w:rsidRPr="00724117">
        <w:rPr>
          <w:rStyle w:val="StyleUnderline"/>
        </w:rPr>
        <w:t>Nor can they be expected to win over many Latinos</w:t>
      </w:r>
      <w:r>
        <w:t xml:space="preserve"> given their weak institutional presence in the locations where new arrivals typically settle. The hope for Republican success with immigrant voters lies mainly with the upward mobility and prosperity of Latinos, Asians and others, something that will occur only with great difficulty given current levels of low-skill, wage-limiting immigration.</w:t>
      </w:r>
    </w:p>
    <w:p w:rsidR="009F4492" w:rsidRDefault="009F4492" w:rsidP="009F4492">
      <w:pPr>
        <w:pStyle w:val="Heading4"/>
      </w:pPr>
      <w:r>
        <w:t>There’s robust statistical support for the link</w:t>
      </w:r>
    </w:p>
    <w:p w:rsidR="009F4492" w:rsidRPr="007A2B99" w:rsidRDefault="009F4492" w:rsidP="009F4492">
      <w:r w:rsidRPr="009F4492">
        <w:rPr>
          <w:rStyle w:val="Style13ptBold"/>
        </w:rPr>
        <w:t>Gimpel 14</w:t>
      </w:r>
      <w:r>
        <w:t xml:space="preserve"> – PhD, professor of government at the University of Maryland, College Park (James, “Immigration's Impact on Republican Political Prospects, 1980 to 2012,” https://cis.org/Immigrations-Impact-Republican-Political-Prospects-1980-2012)//BB</w:t>
      </w:r>
    </w:p>
    <w:p w:rsidR="009F4492" w:rsidRPr="007A2B99" w:rsidRDefault="009F4492" w:rsidP="009F4492"/>
    <w:p w:rsidR="009F4492" w:rsidRDefault="009F4492" w:rsidP="009F4492">
      <w:r w:rsidRPr="009C2754">
        <w:rPr>
          <w:rStyle w:val="StyleUnderline"/>
        </w:rPr>
        <w:t>Given that the immigrant population is drawn to the nation's largest cities, it is instructive to take a brief look at the 25 largest U.S. counties</w:t>
      </w:r>
      <w:r>
        <w:t xml:space="preserve"> 9 </w:t>
      </w:r>
      <w:r w:rsidRPr="009C2754">
        <w:rPr>
          <w:rStyle w:val="StyleUnderline"/>
        </w:rPr>
        <w:t>for selected election years</w:t>
      </w:r>
      <w:r>
        <w:t xml:space="preserve"> (see Table 3).10 A very large share of the total population in these 25 counties was foreign born by 2010 — around 26 percent on average. This compared with just 12 percent back in 1980, showing that </w:t>
      </w:r>
      <w:r w:rsidRPr="009C2754">
        <w:rPr>
          <w:rStyle w:val="StyleUnderline"/>
        </w:rPr>
        <w:t>the immigrant population has become a far larger presence in these locales, even though it may be diffusing outward from the central cities in these same counties</w:t>
      </w:r>
      <w:r>
        <w:t xml:space="preserve"> (e.g., Los Angeles County (Los Angeles), Cook County (Chicago)) to their suburbs. While the foreign-born have become more diffuse over time, it was still the case that in 2012, 41 percent lived in just 25 counties. These same counties had only 17 percent of the native-born population. About half of the nation's total foreign-born population is Hispanic and the share in these counties is at least as high. </w:t>
      </w:r>
      <w:r w:rsidRPr="009C2754">
        <w:rPr>
          <w:rStyle w:val="StyleUnderline"/>
        </w:rPr>
        <w:t>Our central question is whether the rising tide of immigrants in the nation's counties, large and small, has altered their political character. We can certainly see suggestive evidence in support of this notion. Republican presidential voting has declined notably</w:t>
      </w:r>
      <w:r>
        <w:t xml:space="preserve"> since 1980 in all of the counties in Table 4, </w:t>
      </w:r>
      <w:r w:rsidRPr="009C2754">
        <w:rPr>
          <w:rStyle w:val="StyleUnderline"/>
        </w:rPr>
        <w:t>and this is not due simply to the differing candidacies</w:t>
      </w:r>
      <w:r>
        <w:t xml:space="preserve"> (Reagan vs. Bush vs. McCain vs. Romney). To be sure, immigration trends are not the only place to look for an explanation. The smallest losses in GOP support have been in Texas, the largest in California, and yet the immigrant (predominantly Latino) percentage of the population has risen in both. We also have evidence of a drop in GOP support in locations where the immigrant population has not jumped dramatically, such as Cleveland (Cuyahoga County, Ohio) and Detroit (Wayne County, Mich.). Important facts such as these remind us that a rising immigrant voting population is not the only possible source of declining support for Republicans. The flight of natives from these counties and the growing concentration of native-born African Americans may also contribute to the enlargement of local Democratic majorities. Even so, </w:t>
      </w:r>
      <w:r w:rsidRPr="009C2754">
        <w:rPr>
          <w:rStyle w:val="StyleUnderline"/>
        </w:rPr>
        <w:t>the rise in the number of immigrants flowing into the nation's largest counties has to account for some of the</w:t>
      </w:r>
      <w:r>
        <w:t xml:space="preserve"> partisan </w:t>
      </w:r>
      <w:r w:rsidRPr="009C2754">
        <w:rPr>
          <w:rStyle w:val="StyleUnderline"/>
        </w:rPr>
        <w:t>change</w:t>
      </w:r>
      <w:r>
        <w:t xml:space="preserve">. Since 1980, the growth has been in the neighborhood of 170 percent for the 100 largest counties in the nation, even though the native-born population increase in these counties collectively has been a small fraction of that figure. And even if only around 38-40 percent of the foreign-born are naturalized and eligible to vote in any given election, their rapid numeric increase coupled with their Democratic loyalty is certain to be a major source of declining GOP electoral prospects. The declining Republican percentage of the two-party presidential vote in the largest counties is exhibited in Figure 1. </w:t>
      </w:r>
      <w:r w:rsidRPr="009C2754">
        <w:rPr>
          <w:rStyle w:val="StyleUnderline"/>
        </w:rPr>
        <w:t>The drop in support for Republicans is both steady and sharp</w:t>
      </w:r>
      <w:r>
        <w:t xml:space="preserve">. In 1980, the largest counties, in the aggregate, gave about half of their two-party vote to the Republicans (ranging from 56 percent for the 10 largest counties, to 48 percent in the 100 largest). The upshot is that these locations, which contain a mixture of central cities and suburbs, were marginal and contested 25-30 years ago, ensconced in the middling deciles of Reagan support in 1980. By 2008 and 2012, however, the Republican two-party vote percentages at these locales hovered between 35 and 37 percent — in some cases a 20-point drop across the intervening election cycles. By the new century, these counties were collectively no longer marginal, but instead safely Democratic. Specific locations where the immigrant population appears to have had a direct impact in diminishing GOP prospects include all of the larger California counties, as well as Maricopa, Ariz. (Phoenix), Kings, N.Y. (Brooklyn), Dallas, Texas (Dallas), and Miami-Dade, Fla. (Miami). All of these locations would be considerably more competitive were it not for the triple-digit growth in the foreign-born proportion of their local populations. Pooled Estimation of Immigration Impact </w:t>
      </w:r>
      <w:r w:rsidRPr="009C2754">
        <w:rPr>
          <w:rStyle w:val="StyleUnderline"/>
        </w:rPr>
        <w:t>To produce a summary estimate of the amount of impact the surging immigrant population had on Republican vote share in the nation's 100 largest counties, the data for nine elections were combined into a single pooled, cross-sectional data file</w:t>
      </w:r>
      <w:r>
        <w:t xml:space="preserve">; 100 counties x 9 elections, or 900 observations total. About 39 percent of all votes cast in the 2012 presidential election were cast in these 100 locations, as they were home to 42 percent of the total U.S. population. </w:t>
      </w:r>
      <w:r w:rsidRPr="009C2754">
        <w:rPr>
          <w:rStyle w:val="StyleUnderline"/>
        </w:rPr>
        <w:t>The results of the estimation indicate that a one-point increase in the percentage of immigrants across these large counties produced an average 0.59-point drop in the Republican percentage of the vote</w:t>
      </w:r>
      <w:r>
        <w:t xml:space="preserve">, controlling only for the distinctive aspects of individual election years. Realizing that the vote may also be influenced by other socioeconomic dynamics, </w:t>
      </w:r>
      <w:r w:rsidRPr="009C2754">
        <w:rPr>
          <w:rStyle w:val="StyleUnderline"/>
        </w:rPr>
        <w:t>we included controls for median family income and the percentage of African American residents</w:t>
      </w:r>
      <w:r>
        <w:t xml:space="preserve"> (see Table 5). </w:t>
      </w:r>
      <w:r w:rsidRPr="009C2754">
        <w:rPr>
          <w:rStyle w:val="StyleUnderline"/>
        </w:rPr>
        <w:t>The impact of the increasing immigrant presence was largely unchanged by including these additional characteristics: a one-point increase in the percentage of immigrants dropped the Republican percentage of the presidential vote by 0.59 percentage points, a striking decline</w:t>
      </w:r>
      <w:r>
        <w:t xml:space="preserve">. Another way to gauge the impact is to evaluate the effect of a one-standard-deviation increase in the immigrant population because a single standard deviation is considered a fairly typical degree of change in the distribution. This calculation shows </w:t>
      </w:r>
      <w:r w:rsidRPr="009C2754">
        <w:rPr>
          <w:rStyle w:val="StyleUnderline"/>
        </w:rPr>
        <w:t xml:space="preserve">that a </w:t>
      </w:r>
      <w:r w:rsidRPr="009C2754">
        <w:rPr>
          <w:rStyle w:val="Emphasis"/>
        </w:rPr>
        <w:t>one-standard-deviation</w:t>
      </w:r>
      <w:r>
        <w:t xml:space="preserve"> (σ=9.9) </w:t>
      </w:r>
      <w:r w:rsidRPr="009C2754">
        <w:rPr>
          <w:rStyle w:val="StyleUnderline"/>
        </w:rPr>
        <w:t xml:space="preserve">increase in the percentage of immigrants in the local population drops the GOP vote share by a </w:t>
      </w:r>
      <w:r w:rsidRPr="009C2754">
        <w:rPr>
          <w:rStyle w:val="Emphasis"/>
        </w:rPr>
        <w:t>marked 5.8 percent</w:t>
      </w:r>
      <w:r>
        <w:t>. In short, the rise in the immigrant population has been a significant force behind the decline in the share of the Republican vote in these urban and suburban centers of national electoral power.</w:t>
      </w:r>
    </w:p>
    <w:p w:rsidR="00DE0F2E" w:rsidRDefault="00DE0F2E" w:rsidP="00DE0F2E">
      <w:pPr>
        <w:pStyle w:val="Heading3"/>
      </w:pPr>
      <w:r>
        <w:t>L – immigration – base</w:t>
      </w:r>
    </w:p>
    <w:p w:rsidR="005A3EBE" w:rsidRDefault="005A3EBE" w:rsidP="005A3EBE">
      <w:pPr>
        <w:pStyle w:val="Heading4"/>
      </w:pPr>
      <w:r>
        <w:t xml:space="preserve">The plan’s </w:t>
      </w:r>
      <w:r w:rsidRPr="005A3EBE">
        <w:rPr>
          <w:u w:val="single"/>
        </w:rPr>
        <w:t>liberal</w:t>
      </w:r>
      <w:r>
        <w:t xml:space="preserve"> immigration measure </w:t>
      </w:r>
      <w:r w:rsidRPr="005A3EBE">
        <w:rPr>
          <w:u w:val="single"/>
        </w:rPr>
        <w:t>sans border security</w:t>
      </w:r>
      <w:r>
        <w:t xml:space="preserve"> costs the GOP the house</w:t>
      </w:r>
    </w:p>
    <w:p w:rsidR="005A3EBE" w:rsidRDefault="005A3EBE" w:rsidP="005A3EBE">
      <w:r w:rsidRPr="005A3EBE">
        <w:rPr>
          <w:rStyle w:val="Style13ptBold"/>
        </w:rPr>
        <w:t>Shesgreen</w:t>
      </w:r>
      <w:r>
        <w:t xml:space="preserve"> 5-22-20</w:t>
      </w:r>
      <w:r w:rsidRPr="005A3EBE">
        <w:rPr>
          <w:rStyle w:val="Style13ptBold"/>
        </w:rPr>
        <w:t>18</w:t>
      </w:r>
      <w:r>
        <w:t xml:space="preserve"> (Deidre, “Immigration: GOP divide over issue could have far-reaching implications for Ryan, 2018 midterms,” USA Today, </w:t>
      </w:r>
      <w:hyperlink r:id="rId46" w:history="1">
        <w:r w:rsidRPr="00933592">
          <w:rPr>
            <w:rStyle w:val="Hyperlink"/>
          </w:rPr>
          <w:t>https://www.usatoday.com/story/news/politics/2018/05/22/gop-divided-immigration-midterm-election/632467002/)//BB</w:t>
        </w:r>
      </w:hyperlink>
    </w:p>
    <w:p w:rsidR="005A3EBE" w:rsidRPr="00084298" w:rsidRDefault="005A3EBE" w:rsidP="005A3EBE"/>
    <w:p w:rsidR="005A3EBE" w:rsidRDefault="005A3EBE" w:rsidP="005A3EBE">
      <w:r>
        <w:t>“</w:t>
      </w:r>
      <w:r w:rsidRPr="005A3EBE">
        <w:rPr>
          <w:rStyle w:val="StyleUnderline"/>
        </w:rPr>
        <w:t>Republican primary voters are</w:t>
      </w:r>
      <w:r>
        <w:t xml:space="preserve"> the most </w:t>
      </w:r>
      <w:r w:rsidRPr="005A3EBE">
        <w:rPr>
          <w:rStyle w:val="StyleUnderline"/>
        </w:rPr>
        <w:t>opinionated and the most passionate</w:t>
      </w:r>
      <w:r>
        <w:t xml:space="preserve"> about border security </w:t>
      </w:r>
      <w:r w:rsidRPr="005A3EBE">
        <w:rPr>
          <w:rStyle w:val="StyleUnderline"/>
        </w:rPr>
        <w:t>of any voter segment in the country</w:t>
      </w:r>
      <w:r>
        <w:t>," said Frank Luntz, a Republican political consultant. "</w:t>
      </w:r>
      <w:r w:rsidRPr="005A3EBE">
        <w:rPr>
          <w:rStyle w:val="StyleUnderline"/>
        </w:rPr>
        <w:t xml:space="preserve">And to them, the immigration solution </w:t>
      </w:r>
      <w:r w:rsidRPr="005A3EBE">
        <w:rPr>
          <w:rStyle w:val="Emphasis"/>
        </w:rPr>
        <w:t>has</w:t>
      </w:r>
      <w:r w:rsidRPr="005A3EBE">
        <w:rPr>
          <w:rStyle w:val="StyleUnderline"/>
        </w:rPr>
        <w:t xml:space="preserve"> to involve significant efforts at the border</w:t>
      </w:r>
      <w:r>
        <w:t xml:space="preserve">, not just addressing those who are here illegally now." </w:t>
      </w:r>
      <w:r w:rsidRPr="005A3EBE">
        <w:rPr>
          <w:rStyle w:val="StyleUnderline"/>
        </w:rPr>
        <w:t>A soft approach to immigration</w:t>
      </w:r>
      <w:r>
        <w:t>, Jordan said on Tuesday, "</w:t>
      </w:r>
      <w:r w:rsidRPr="005A3EBE">
        <w:rPr>
          <w:rStyle w:val="StyleUnderline"/>
        </w:rPr>
        <w:t>is contrary to the mandate of the 2016 election</w:t>
      </w:r>
      <w:r>
        <w:t xml:space="preserve">." He and other hard-liners have argued that </w:t>
      </w:r>
      <w:r w:rsidRPr="005A3EBE">
        <w:rPr>
          <w:rStyle w:val="StyleUnderline"/>
        </w:rPr>
        <w:t>Republicans have to make good on that campaign promise or they risk the ire of conservative voters</w:t>
      </w:r>
      <w:r>
        <w:t xml:space="preserve">. For moderate Republicans, the calculation is completely different, but just as politically charged. "There needs to be a permanent fix for DREAMers," Denham told reporters Tuesday morning. The DREAMers are undocumented immigrants brought to the country as children. Many of them were thrown into legal limbo last year when Trump ended the Obama-era Deferred Action for Childhood Arrivals (DACA) program, which granted roughly 700,000 of them temporary legal status. Federal courts have forced the administration to keep the program running, but Republicans such as Denham want a permanent solution for the DACA recipients so they do not have to fear deportation. Denham is part of a rump faction of moderates who have joined with nearly all Democrats to push a rare maneuver known as a "discharge petition" to try to force a series of immigration votes. The conservative legislation hard-liners are pushing for would be one of the bills brought up, though it is expected to fail. The legislation that is most likely to pass, is a bipartisan immigration bill with far broader support, including from many Democrats. That bill would grant U.S. citizenship to some DREAMers, strengthen border security, and leave the legal immigration system as is. "My dairy farmers, they need a legal workforce," said Rep. Chris Collins, a moderate from New York who has signed the discharge petition. "We can’t go into Nov. 6 (Election Day) and go home and tell in my case, my dairy farmers, that we did nothing," Collins said. "They're upset." If a majority of House members sign on to the discharge petition, it would go straight to the floor, bypassing GOP leaders. Ryan has blasted the petition maneuver, saying it would hand power over to House Democrats and help pass a bill that Trump opposes. Last week, House Majority Leader Kevin McCarthy, who is vying to succeed Ryan, told Republicans during a closed-door meeting that </w:t>
      </w:r>
      <w:r w:rsidRPr="005A3EBE">
        <w:rPr>
          <w:rStyle w:val="StyleUnderline"/>
        </w:rPr>
        <w:t xml:space="preserve">if Republicans pass a moderate immigration bill, it would </w:t>
      </w:r>
      <w:r w:rsidRPr="005A3EBE">
        <w:rPr>
          <w:rStyle w:val="Emphasis"/>
        </w:rPr>
        <w:t>depress voter turnout</w:t>
      </w:r>
      <w:r w:rsidRPr="005A3EBE">
        <w:rPr>
          <w:rStyle w:val="StyleUnderline"/>
        </w:rPr>
        <w:t xml:space="preserve"> among the GOP base and hand the House over to Democrats</w:t>
      </w:r>
      <w:r>
        <w:t xml:space="preserve">. </w:t>
      </w:r>
    </w:p>
    <w:p w:rsidR="005A3EBE" w:rsidRDefault="005A3EBE" w:rsidP="00DE0F2E"/>
    <w:p w:rsidR="00DE0F2E" w:rsidRDefault="00DE0F2E" w:rsidP="00DE0F2E">
      <w:pPr>
        <w:pStyle w:val="Heading4"/>
      </w:pPr>
      <w:r>
        <w:t xml:space="preserve">GOP will </w:t>
      </w:r>
      <w:r w:rsidRPr="00DE0F2E">
        <w:rPr>
          <w:u w:val="single"/>
        </w:rPr>
        <w:t>win now</w:t>
      </w:r>
      <w:r>
        <w:t xml:space="preserve"> by maintaining Trump’s base on immigration</w:t>
      </w:r>
    </w:p>
    <w:p w:rsidR="00DE0F2E" w:rsidRDefault="00DE0F2E" w:rsidP="00DE0F2E">
      <w:r w:rsidRPr="00925F57">
        <w:rPr>
          <w:rStyle w:val="Style13ptBold"/>
        </w:rPr>
        <w:t>Brownstein 5-17</w:t>
      </w:r>
      <w:r>
        <w:t xml:space="preserve">-2018 (Ronald, “The Republican Party's Generational Bet,” The Atlantic, </w:t>
      </w:r>
      <w:hyperlink r:id="rId47" w:history="1">
        <w:r w:rsidRPr="00933592">
          <w:rPr>
            <w:rStyle w:val="Hyperlink"/>
          </w:rPr>
          <w:t>https://www.theatlantic.com/politics/archive/2018/05/the-gop-is-betting-its-majority-on-older-white-voters/560537/)//BB</w:t>
        </w:r>
      </w:hyperlink>
    </w:p>
    <w:p w:rsidR="00DE0F2E" w:rsidRPr="00750A2F" w:rsidRDefault="00DE0F2E" w:rsidP="00DE0F2E"/>
    <w:p w:rsidR="00DE0F2E" w:rsidRPr="00925F57" w:rsidRDefault="00DE0F2E" w:rsidP="00DE0F2E">
      <w:r>
        <w:t xml:space="preserve">McSally’s rush to embrace that conservative wish list demonstrates how </w:t>
      </w:r>
      <w:r w:rsidRPr="00925F57">
        <w:rPr>
          <w:rStyle w:val="StyleUnderline"/>
        </w:rPr>
        <w:t>Trump is steadily tugging more of the GOP toward his nativist positions on immigration</w:t>
      </w:r>
      <w:r>
        <w:t xml:space="preserve">. But her move, in a state where non-whites will soon represent a majority of the population under age 40, also signaled how much of </w:t>
      </w:r>
      <w:r w:rsidRPr="00925F57">
        <w:rPr>
          <w:rStyle w:val="StyleUnderline"/>
        </w:rPr>
        <w:t>the GOP strategy</w:t>
      </w:r>
      <w:r>
        <w:t xml:space="preserve"> for surviving the midterm elections </w:t>
      </w:r>
      <w:r w:rsidRPr="00925F57">
        <w:rPr>
          <w:rStyle w:val="StyleUnderline"/>
        </w:rPr>
        <w:t>is based on a generational wager. The Republican bet is that the party can mobilize elevated turnout among their older and blue-collar white base without provoking the young</w:t>
      </w:r>
      <w:r>
        <w:t xml:space="preserve"> and racially </w:t>
      </w:r>
      <w:r w:rsidRPr="00925F57">
        <w:rPr>
          <w:rStyle w:val="StyleUnderline"/>
        </w:rPr>
        <w:t>diverse voters who personify the emerging next America to show up</w:t>
      </w:r>
      <w:r>
        <w:t xml:space="preserve"> on Election Day to defend it. </w:t>
      </w:r>
      <w:r w:rsidRPr="00925F57">
        <w:rPr>
          <w:rStyle w:val="StyleUnderline"/>
        </w:rPr>
        <w:t xml:space="preserve">Few things are likely to shape November’s outcome more than whether that bet pays off. Right now, Republicans have </w:t>
      </w:r>
      <w:r w:rsidRPr="00925F57">
        <w:rPr>
          <w:rStyle w:val="Emphasis"/>
        </w:rPr>
        <w:t>reason for optimism</w:t>
      </w:r>
      <w:r>
        <w:t xml:space="preserve">. Historically, </w:t>
      </w:r>
      <w:r w:rsidRPr="00925F57">
        <w:rPr>
          <w:rStyle w:val="StyleUnderline"/>
        </w:rPr>
        <w:t>turnout among young voters</w:t>
      </w:r>
      <w:r>
        <w:t>—by far the electorate’s most racially diverse generation—</w:t>
      </w:r>
      <w:r w:rsidRPr="00925F57">
        <w:rPr>
          <w:rStyle w:val="StyleUnderline"/>
        </w:rPr>
        <w:t xml:space="preserve">has </w:t>
      </w:r>
      <w:r w:rsidRPr="00925F57">
        <w:rPr>
          <w:rStyle w:val="Emphasis"/>
        </w:rPr>
        <w:t>plummeted</w:t>
      </w:r>
      <w:r w:rsidRPr="00925F57">
        <w:rPr>
          <w:rStyle w:val="StyleUnderline"/>
        </w:rPr>
        <w:t xml:space="preserve"> in midterm elections </w:t>
      </w:r>
      <w:r>
        <w:t xml:space="preserve">compared with the presidential contests that have immediately preceded them. </w:t>
      </w:r>
      <w:r w:rsidRPr="00925F57">
        <w:rPr>
          <w:rStyle w:val="StyleUnderline"/>
        </w:rPr>
        <w:t>Turnout from presidential to midterm elections has also fallen more modestly among African Americans, and has slipped substantially among Hispanics as well</w:t>
      </w:r>
      <w:r>
        <w:t xml:space="preserve">. </w:t>
      </w:r>
      <w:r w:rsidRPr="00925F57">
        <w:rPr>
          <w:rStyle w:val="StyleUnderline"/>
        </w:rPr>
        <w:t xml:space="preserve">Recent polling offers </w:t>
      </w:r>
      <w:r w:rsidRPr="00925F57">
        <w:rPr>
          <w:rStyle w:val="Emphasis"/>
        </w:rPr>
        <w:t>ominous signs</w:t>
      </w:r>
      <w:r w:rsidRPr="00925F57">
        <w:rPr>
          <w:rStyle w:val="StyleUnderline"/>
        </w:rPr>
        <w:t xml:space="preserve"> for Democrats that this pattern of demobilization could persist in 2018—particularly among young people</w:t>
      </w:r>
      <w:r>
        <w:t xml:space="preserve">—despite the Trump administration’s relentless focus on policies that reflect the priorities of his conservative older white base, from ending protection for the Dreamers, to building a border wall, to attempting to repeal the Affordable Care Act. Though surveys show those ideas all face intense resistance among younger adults, Stanley Greenberg, the veteran Democratic pollster, told me there’s a “very real risk” that </w:t>
      </w:r>
      <w:r w:rsidRPr="00925F57">
        <w:rPr>
          <w:rStyle w:val="StyleUnderline"/>
        </w:rPr>
        <w:t>Millennial turnout could lag again in 2018</w:t>
      </w:r>
      <w:r>
        <w:t xml:space="preserve">. Six months ago, that might not have worried Democrats as much, since polls showed they held an advantage across the age spectrum when voters were asked which party they preferred in the midterm elections. But in recently released surveys from both CNN and the nonpartisan Pew Research Center, voters age 35 and older split almost exactly evenly between the two parties on the generic ballot. Among voters ages 18 to 29, by contrast, Democrats held a resounding 27-point advantage in the Pew survey and an 18-point edge in the CNN poll. Those results, in turn, reflect the persistent generation gap over Trump. In the Pew survey, only about one-fourth of adults under age 30 said they approved of Trump’s performance, far less than in any other age group. Likewise, Pew found that less than one-third of adults ages 18 to 34 said they agreed with Trump on all or many issues. By contrast, </w:t>
      </w:r>
      <w:r w:rsidRPr="00925F57">
        <w:rPr>
          <w:rStyle w:val="StyleUnderline"/>
        </w:rPr>
        <w:t>nearly half of all adults age 50 and older said they agreed with Trump on most issues</w:t>
      </w:r>
      <w:r>
        <w:t xml:space="preserve">, a number that rose to nearly three-fifths among older whites. All of these contrasts underscore how much </w:t>
      </w:r>
      <w:r w:rsidRPr="00925F57">
        <w:rPr>
          <w:rStyle w:val="StyleUnderline"/>
        </w:rPr>
        <w:t>the November results may be tilted by the composition of the voters who show up</w:t>
      </w:r>
      <w:r>
        <w:t xml:space="preserve">. In that equation, age and race are inextricably linked: While whites represent the majority of older age groups in almost all states, non-whites are already a majority of the Millennial population in 10 states—including Arizona, Georgia, Florida, Texas, and California. In 10 more, non-whites represent at least 40 percent of the Millennial generation, according to calculations by Brookings Institution demographer William Frey. But no more than about a quarter of eligible adults younger than age 30 have voted in any of the past five midterm elections. In 2010, voters under 30 represented just 12 percent of all voters, exit polls found, down from 18 percent in 2008. The share of ballots cast by voters under 30 likewise skidded from 19 percent in 2012 to 13 percent in 2014. Each time, the proportion of the ballots cast by seniors spiked by comparable amounts. In 2010 and 2014, the vote share cast by minorities also dropped 3 percentage points from the previous presidential races. These shifts helped trigger congressional Democrats’ landslide losses in 2010 and 2014, just two years after each of former President Barack Obama’s victories. Recent polls point to similar clouds rolling across the Democrats’ horizon. Pew’s survey found only one-third of adults under age 30 said they were closely following news about the midterms. Nearly twice as many adults over 50 said they had that level of engagement. Recent polling from Greenberg similarly documented very low levels among Millennials. An electorate with fewer younger people and minorities might not threaten Democrats in 2018 quite as much as in previous midterm elections, because the party has been running unusually well among college-educated whites. White-collar whites, who have been cool to Trump, have voted in midterms at much higher levels than whites without college degrees, who make up the president’s base. Greenberg also points to signs that when Democratic campaigns have engaged Millennials, as in Ralph Northam’s victory in the Virginia governor’s race last year, their turnout has improved. Yet </w:t>
      </w:r>
      <w:r w:rsidRPr="00925F57">
        <w:rPr>
          <w:rStyle w:val="StyleUnderline"/>
        </w:rPr>
        <w:t xml:space="preserve">Trump has </w:t>
      </w:r>
      <w:r w:rsidRPr="00925F57">
        <w:rPr>
          <w:rStyle w:val="Emphasis"/>
        </w:rPr>
        <w:t>unquestionably</w:t>
      </w:r>
      <w:r w:rsidRPr="00925F57">
        <w:rPr>
          <w:rStyle w:val="StyleUnderline"/>
        </w:rPr>
        <w:t xml:space="preserve"> struck a powerful chord in older, blue-collar, evangelical, and rural white voters who feel </w:t>
      </w:r>
      <w:r w:rsidRPr="00925F57">
        <w:rPr>
          <w:rStyle w:val="Emphasis"/>
        </w:rPr>
        <w:t>threatened by the demographic and economic changes remaking America</w:t>
      </w:r>
      <w:r>
        <w:t xml:space="preserve">. As Republican pollster Kristen Soltis Anderson wrote last week in the Weekly Standard, “In focus groups … I often hear older voters on the right describe Millennials as a hostile force trying to take their country away from them.” </w:t>
      </w:r>
      <w:r w:rsidRPr="00925F57">
        <w:rPr>
          <w:rStyle w:val="StyleUnderline"/>
        </w:rPr>
        <w:t xml:space="preserve">It’s </w:t>
      </w:r>
      <w:r w:rsidRPr="00925F57">
        <w:rPr>
          <w:rStyle w:val="Emphasis"/>
        </w:rPr>
        <w:t>highly possible</w:t>
      </w:r>
      <w:r w:rsidRPr="00925F57">
        <w:rPr>
          <w:rStyle w:val="StyleUnderline"/>
        </w:rPr>
        <w:t xml:space="preserve"> that Trump will succeed in mobilizing high levels of turnout in November from those anxious voters resistant to the changing America</w:t>
      </w:r>
      <w:r>
        <w:t>. If the young and diverse voters who not only embrace, but also embody, those changes don’t match that intensity, they may again cede control of the country’s future to those seeking to restore its past.</w:t>
      </w:r>
    </w:p>
    <w:p w:rsidR="00DE0F2E" w:rsidRDefault="00DE0F2E" w:rsidP="00DE0F2E">
      <w:pPr>
        <w:pStyle w:val="Heading4"/>
      </w:pPr>
      <w:r>
        <w:t>The plan alienates the base --- it’s their top issue</w:t>
      </w:r>
    </w:p>
    <w:p w:rsidR="00DE0F2E" w:rsidRDefault="00DE0F2E" w:rsidP="00DE0F2E">
      <w:r w:rsidRPr="00925F57">
        <w:rPr>
          <w:rStyle w:val="Style13ptBold"/>
        </w:rPr>
        <w:t>Binder 6-15</w:t>
      </w:r>
      <w:r>
        <w:t xml:space="preserve">-2018 (John, “Likely Midterm Voters Repeatedly Say Immigration Is Biggest Priority, Tax Reform One of the Least,” </w:t>
      </w:r>
      <w:hyperlink r:id="rId48" w:history="1">
        <w:r w:rsidR="008B0F15" w:rsidRPr="006F5688">
          <w:rPr>
            <w:rStyle w:val="Hyperlink"/>
          </w:rPr>
          <w:t>http://www.breitbart.com/big-government/2018/05/15/likely-midterm-voters-repeatedly-say-immigration-is-biggest-priority-tax-reform-one-of-the-least/)//BB</w:t>
        </w:r>
      </w:hyperlink>
    </w:p>
    <w:p w:rsidR="008B0F15" w:rsidRPr="00B535DB" w:rsidRDefault="008B0F15" w:rsidP="00DE0F2E"/>
    <w:p w:rsidR="00DE0F2E" w:rsidRDefault="00DE0F2E" w:rsidP="00DE0F2E">
      <w:r w:rsidRPr="00A0652B">
        <w:rPr>
          <w:rStyle w:val="StyleUnderline"/>
        </w:rPr>
        <w:t>Likely voters have repeatedly told pollsters that immigration is their biggest priority heading into the 2018 midterm elections</w:t>
      </w:r>
      <w:r>
        <w:t xml:space="preserve">, while tax cuts are one of the least important issues. While the Republican establishment is attempting to run their re-election campaigns on tax cuts, </w:t>
      </w:r>
      <w:r w:rsidRPr="00A0652B">
        <w:rPr>
          <w:rStyle w:val="StyleUnderline"/>
        </w:rPr>
        <w:t xml:space="preserve">Republican voters and swing voters have said tax cuts are not their top priority but rather wage-boosting </w:t>
      </w:r>
      <w:r w:rsidRPr="00A0652B">
        <w:rPr>
          <w:rStyle w:val="Emphasis"/>
        </w:rPr>
        <w:t>cuts</w:t>
      </w:r>
      <w:r w:rsidRPr="00A0652B">
        <w:rPr>
          <w:rStyle w:val="StyleUnderline"/>
        </w:rPr>
        <w:t xml:space="preserve"> to immigration</w:t>
      </w:r>
      <w:r>
        <w:t xml:space="preserve">. In a March poll, swing voters were asked, “What is the most important issue to you in deciding how to vote in this year’s midterm election,” Independents say immigration is their third most important issue. Meanwhile, taxes are dead last as an issue for swing voters. Likewise, half of swing voters at the time, 50 percent, said the GOP tax cuts that were passed last year have “no impact” on their midterm election vote. The March poll found that </w:t>
      </w:r>
      <w:r w:rsidRPr="00A0652B">
        <w:rPr>
          <w:rStyle w:val="StyleUnderline"/>
        </w:rPr>
        <w:t>Republicans say immigration is more important than taxes, healthcare, and gun policy</w:t>
      </w:r>
      <w:r>
        <w:t xml:space="preserve"> when it comes to their vote in the midterm elections. The economy is the only issue that is as much of a priority for Republican voters as immigration. A month before, </w:t>
      </w:r>
      <w:r w:rsidRPr="00A0652B">
        <w:rPr>
          <w:rStyle w:val="StyleUnderline"/>
        </w:rPr>
        <w:t xml:space="preserve">Republican voters told pollsters that </w:t>
      </w:r>
      <w:r w:rsidRPr="00A0652B">
        <w:rPr>
          <w:rStyle w:val="Emphasis"/>
        </w:rPr>
        <w:t>reducing immigration</w:t>
      </w:r>
      <w:r w:rsidRPr="00A0652B">
        <w:rPr>
          <w:rStyle w:val="StyleUnderline"/>
        </w:rPr>
        <w:t xml:space="preserve"> to the U.S. was a bigger priority than repealing and replacing Obamacare, destroying ISIS, and passing an infrastructure bill</w:t>
      </w:r>
      <w:r>
        <w:t xml:space="preserve">. The only issue that outpaced reducing immigration levels as the biggest priority for Republican voters was stimulating </w:t>
      </w:r>
      <w:r w:rsidRPr="00A0652B">
        <w:rPr>
          <w:rStyle w:val="StyleUnderline"/>
        </w:rPr>
        <w:t>American jobs</w:t>
      </w:r>
      <w:r>
        <w:t xml:space="preserve">, which </w:t>
      </w:r>
      <w:r w:rsidRPr="00A0652B">
        <w:rPr>
          <w:rStyle w:val="StyleUnderline"/>
        </w:rPr>
        <w:t>can be directly tied to immigration</w:t>
      </w:r>
      <w:r>
        <w:t xml:space="preserve">. </w:t>
      </w:r>
      <w:r w:rsidRPr="00925F57">
        <w:rPr>
          <w:rStyle w:val="StyleUnderline"/>
        </w:rPr>
        <w:t xml:space="preserve">For Trump voters, reducing immigration to the country is more important than repealing and replacing Obamacare, passing tax reform, and even building a wall </w:t>
      </w:r>
      <w:r>
        <w:t xml:space="preserve">along the U.S.-Mexico border to help stem illegal immigration. Republican voters said again in March that reducing immigration was a bigger priority for them than tax cuts, repealing Obamacare, getting the U.S. out of the Iran Deal, destroying ISIS, and expanding family leave. John Binder </w:t>
      </w:r>
      <w:r>
        <w:rPr>
          <w:rFonts w:ascii="Segoe UI Symbol" w:hAnsi="Segoe UI Symbol" w:cs="Segoe UI Symbol"/>
        </w:rPr>
        <w:t>👽</w:t>
      </w:r>
      <w:r>
        <w:t xml:space="preserve"> @JxhnBinder Second biggest issue for GOP voters (including those who didn't even vote for Trump): Reducing illegal and legal immigration. http://www.breitbart.com/big-government/2018/02/21/poll-of-republican-voters-reducing-immigration-more-important-than-replacing-obamacare-destroying-isis/ … 7:33 PM - Feb 21, 2018 Poll of Republican Voters: Reducing Immigration More Important than Replacing Obamacare, Destroying... Reducing the number of illegal and legal immigrants flooding into the US every year is the second biggest priority for Republican voters. breitbart.com 16 See John Binder </w:t>
      </w:r>
      <w:r>
        <w:rPr>
          <w:rFonts w:ascii="Segoe UI Symbol" w:hAnsi="Segoe UI Symbol" w:cs="Segoe UI Symbol"/>
        </w:rPr>
        <w:t>👽</w:t>
      </w:r>
      <w:r>
        <w:t xml:space="preserve">'s other Tweets Twitter Ads info and privacy </w:t>
      </w:r>
      <w:r w:rsidRPr="00925F57">
        <w:rPr>
          <w:rStyle w:val="StyleUnderline"/>
        </w:rPr>
        <w:t>Immigration is so important to Republicans in March polling that it even surpassed the economy and jobs as being the biggest issue.</w:t>
      </w:r>
      <w:r>
        <w:t xml:space="preserve"> The latest polling from April revealed a similar trend among GOP likely midterm voters. When asked to rank the biggest priorities for the U.S., 47 to 40 percent of GOP voters say immigration and national security are the leading issues in their opinion. Meanwhile, only 11 percent of GOP voters said taxes were the most important issue in the country, ranking lower than more obscure issues like school safety and defense spending. About 45 percent of President Trump’s supporters say immigration is the most important issue in the country, while only 11 percent of Trump supporters say the same of taxes. Not only are GOP voters and swing voters wanting immigration to be the leading issue of the midterm elections, rather than tax cuts, but both voting blocs are also vastly supportive of Trump’s plan to cut legal immigration levels in half. Currently, the U.S. admits more than 1.5 million illegal and legal immigrants every year. Trump’s plan would cut legal immigration to the U.S. to raise the wages of America’s working and middle class. In the latest poll by the Polling Company, a majority, 52 percent, of swing-voters said they wanted the 250,000 visas allotted to “chain migrants” — the foreign relatives of newly naturalized citizens — eliminated altogether rather than handed over to businesses to allow them to import an additional flood of foreign workers. John Binder </w:t>
      </w:r>
      <w:r>
        <w:rPr>
          <w:rFonts w:ascii="Segoe UI Symbol" w:hAnsi="Segoe UI Symbol" w:cs="Segoe UI Symbol"/>
        </w:rPr>
        <w:t>👽</w:t>
      </w:r>
      <w:r>
        <w:t xml:space="preserve"> @JxhnBinder "52% of swing-voters said they wanted the 250,000 visas allotted to 'chain migrants' — the foreign relatives of newly naturalized citizens — eliminated rather than handed over to businesses to allow them to import an additional flood of foreign workers." http://www.breitbart.com/big-government/2018/05/06/poll-majority-swing-voters-oppose-importing-foreign-workers/ … 5:33 PM - May 6, 2018 Poll: Majority of Swing-Voters Oppose Importing More Foreign Workers | Breitbart The majority of voters say they oppose allowing big businesses to import more foreign workers to compete against their fellow citizens for coveted blue-collar and white-collar jobs. In the latest... breitbart.com 17 See John Binder </w:t>
      </w:r>
      <w:r>
        <w:rPr>
          <w:rFonts w:ascii="Segoe UI Symbol" w:hAnsi="Segoe UI Symbol" w:cs="Segoe UI Symbol"/>
        </w:rPr>
        <w:t>👽</w:t>
      </w:r>
      <w:r>
        <w:t xml:space="preserve">'s other Tweets Twitter Ads info and privacy Harvard-Harris polling found that 66 percent of voters — or nearly two out of three — said they support a plan by the Trump administration to almost cut legal immigration in half by ending the process known as “chain migration,” as well as the Diversity Visa Lottery, and building a border wall along the U.S.-Mexico border. The Polling Company survey also revealed that </w:t>
      </w:r>
      <w:r w:rsidRPr="00925F57">
        <w:rPr>
          <w:rStyle w:val="StyleUnderline"/>
        </w:rPr>
        <w:t>nearly 70 percent of GOP likely midterm voters want legal immigration reduced</w:t>
      </w:r>
      <w:r>
        <w:t xml:space="preserve"> to anywhere between zero to 250,000 admissions a year, a major reduction to current mass immigration levels that have led to poor job growth, stagnant wages, and increased public costs to offset the importation of millions of low-skilled foreign nationals.</w:t>
      </w:r>
    </w:p>
    <w:p w:rsidR="00DE0F2E" w:rsidRDefault="00461FEB" w:rsidP="009F4492">
      <w:pPr>
        <w:pStyle w:val="Heading3"/>
      </w:pPr>
      <w:r>
        <w:t>L – win for the dems</w:t>
      </w:r>
    </w:p>
    <w:p w:rsidR="00DE0F2E" w:rsidRDefault="00DE0F2E" w:rsidP="00DE0F2E">
      <w:pPr>
        <w:pStyle w:val="Heading4"/>
      </w:pPr>
      <w:r>
        <w:t>An immigration compromise swings independents towards the dems---saves them in the midterm</w:t>
      </w:r>
    </w:p>
    <w:p w:rsidR="00DE0F2E" w:rsidRDefault="00DE0F2E" w:rsidP="00DE0F2E">
      <w:r w:rsidRPr="00DE0F2E">
        <w:rPr>
          <w:rStyle w:val="Style13ptBold"/>
        </w:rPr>
        <w:t>Schoen</w:t>
      </w:r>
      <w:r>
        <w:t xml:space="preserve"> 3-11-20</w:t>
      </w:r>
      <w:r w:rsidRPr="00DE0F2E">
        <w:rPr>
          <w:rStyle w:val="Style13ptBold"/>
        </w:rPr>
        <w:t xml:space="preserve">18 </w:t>
      </w:r>
      <w:r>
        <w:t xml:space="preserve">- served as a pollster for President Clinton. A longtime political consultant, he is also a Fox News contributor and the author of 11 books, including “Putin’s Master Plan: To Destroy Europe, Divide NATO, and Restore Russian Power and Global Influence.” (Douglas, “To win in 2018, Democrats must show why voting blue is worth it,” The Hill, </w:t>
      </w:r>
      <w:hyperlink r:id="rId49" w:history="1">
        <w:r w:rsidRPr="00933592">
          <w:rPr>
            <w:rStyle w:val="Hyperlink"/>
          </w:rPr>
          <w:t>http://thehill.com/opinion/campaign/377782-to-win-in-2018-democrats-must-show-why-voting-blue-is-worth-it)//BB</w:t>
        </w:r>
      </w:hyperlink>
    </w:p>
    <w:p w:rsidR="00DE0F2E" w:rsidRPr="00D265BA" w:rsidRDefault="00DE0F2E" w:rsidP="00DE0F2E"/>
    <w:p w:rsidR="00DE0F2E" w:rsidRDefault="00DE0F2E" w:rsidP="00DE0F2E">
      <w:pPr>
        <w:rPr>
          <w:rStyle w:val="Emphasis"/>
        </w:rPr>
      </w:pPr>
      <w:r>
        <w:t xml:space="preserve">These </w:t>
      </w:r>
      <w:r w:rsidRPr="00925F57">
        <w:rPr>
          <w:rStyle w:val="StyleUnderline"/>
        </w:rPr>
        <w:t>divides and disagreement are emblematic of</w:t>
      </w:r>
      <w:r>
        <w:t xml:space="preserve"> the </w:t>
      </w:r>
      <w:r w:rsidRPr="00925F57">
        <w:rPr>
          <w:rStyle w:val="StyleUnderline"/>
        </w:rPr>
        <w:t>disunity within the GOP that</w:t>
      </w:r>
      <w:r>
        <w:t xml:space="preserve"> has been observed since 2016 and </w:t>
      </w:r>
      <w:r w:rsidRPr="00925F57">
        <w:rPr>
          <w:rStyle w:val="StyleUnderline"/>
        </w:rPr>
        <w:t>presents an opportunity for the Democrats to demonstrate leadership and effective alternatives</w:t>
      </w:r>
      <w:r>
        <w:t xml:space="preserve">. </w:t>
      </w:r>
      <w:r w:rsidRPr="00925F57">
        <w:rPr>
          <w:rStyle w:val="StyleUnderline"/>
        </w:rPr>
        <w:t>To successfully capitalize on this moment, the Democrats need to compromise with Republicans on</w:t>
      </w:r>
      <w:r>
        <w:t xml:space="preserve"> key issues and work towards advancing policies that actually benefit everyday Americans. These efforts should start with collaborating with congressional Republicans on a core set of issues: </w:t>
      </w:r>
      <w:r w:rsidRPr="00925F57">
        <w:rPr>
          <w:rStyle w:val="StyleUnderline"/>
        </w:rPr>
        <w:t>immigration</w:t>
      </w:r>
      <w:r>
        <w:t xml:space="preserve">, health-care reform, and gun violence prevention. The Democrats have claimed that protecting the Dreamers is their highest priority, but Deferred Action for Childhood Arrivals (DACA), still in place after legal challenges, expired on March 5. In order to ensure the status of the Dreamers, the Democrats must act swiftly and be willing to compromise on items like a border wall and greater limits on legal immigration. </w:t>
      </w:r>
      <w:r w:rsidRPr="00925F57">
        <w:rPr>
          <w:rStyle w:val="Emphasis"/>
        </w:rPr>
        <w:t>A deal on immigration would be an overall win for the Democrats</w:t>
      </w:r>
      <w:r>
        <w:t xml:space="preserve">. They can claim a victory on DACA, while also showing that they can be tough on immigration, which is a central issue for many voters: A Harvard-Harris poll recently showed that 79 percent of Americans believe we need secure borders. The theme of compromise should continue with health-care policy. Many Democratic leaders have been pushing recently for a radical “Medicare For All” system of universal healthcare, but in reality this is unfeasible both economically and politically. Instead, the Democrats should continue to use ObamaCare as a framework and advance moderate bipartisan reforms that have been adopted by states with both Democratic and Republican governors, such as John Kasich, in order to secure President Obama’s landmark piece of legislation and continue improving the lives of Americans. On other issues as well Democrats have a chance to lead the way. For instance, it has become clear since the tragic school shooting in Parkland that Americans are ready for meaningful action on gun control: A February CNN poll found that 70 percent of Americans support stricter gun laws, up from 52 percent in October 2017. Democratic leaders must take advantage of the energy surrounding gun control and turn that into a central issue. If they can show strong leadership on important topics like that, as well as an ability to come to common-sense compromises with Republicans on things like immigration and health care, they will be able to position themselves as a party that listens to its constituents and turns their concerns into results. This is ultimately a far stronger message than simply rehashing the 2016 election by continuing to promote Hillary Clinton as the face of the party and focusing on “resistance” to President Trump. While backlash against Trump may further energize some already liberal voters, </w:t>
      </w:r>
      <w:r w:rsidRPr="00925F57">
        <w:rPr>
          <w:rStyle w:val="StyleUnderline"/>
        </w:rPr>
        <w:t>the real task the Democrats face is winning over middle-of-the-road voters. To accomplish this, candidates must show voters how exactly their lives will be directly improved</w:t>
      </w:r>
      <w:r>
        <w:t xml:space="preserve"> by voting blue. </w:t>
      </w:r>
      <w:r w:rsidRPr="00925F57">
        <w:rPr>
          <w:rStyle w:val="StyleUnderline"/>
        </w:rPr>
        <w:t>Thus, it is essential that Democrats listen to public opinion on</w:t>
      </w:r>
      <w:r>
        <w:t xml:space="preserve"> topics from </w:t>
      </w:r>
      <w:r w:rsidRPr="00925F57">
        <w:rPr>
          <w:rStyle w:val="StyleUnderline"/>
        </w:rPr>
        <w:t>immigration</w:t>
      </w:r>
      <w:r>
        <w:t xml:space="preserve"> to gun control </w:t>
      </w:r>
      <w:r w:rsidRPr="00925F57">
        <w:rPr>
          <w:rStyle w:val="StyleUnderline"/>
        </w:rPr>
        <w:t>and demonstrate their ability to compromise</w:t>
      </w:r>
      <w:r>
        <w:t xml:space="preserve"> where necessary and ultimately get things done. </w:t>
      </w:r>
      <w:r w:rsidRPr="00925F57">
        <w:rPr>
          <w:rStyle w:val="StyleUnderline"/>
        </w:rPr>
        <w:t xml:space="preserve">If they can do these things, they will be able to build on anti-Trump sentiment and position themselves to </w:t>
      </w:r>
      <w:r w:rsidRPr="00925F57">
        <w:rPr>
          <w:rStyle w:val="Emphasis"/>
        </w:rPr>
        <w:t>make meaningful gains in the 2018 midterms.</w:t>
      </w:r>
    </w:p>
    <w:p w:rsidR="005A3EBE" w:rsidRDefault="005A3EBE" w:rsidP="005A3EBE">
      <w:pPr>
        <w:pStyle w:val="Heading3"/>
      </w:pPr>
      <w:r>
        <w:t>L – distracts from economy</w:t>
      </w:r>
    </w:p>
    <w:p w:rsidR="005A3EBE" w:rsidRDefault="005A3EBE" w:rsidP="005A3EBE">
      <w:pPr>
        <w:pStyle w:val="Heading4"/>
      </w:pPr>
      <w:r>
        <w:t>GOP will win now based on economic messaging</w:t>
      </w:r>
    </w:p>
    <w:p w:rsidR="005A3EBE" w:rsidRPr="000A54B5" w:rsidRDefault="005A3EBE" w:rsidP="005A3EBE">
      <w:pPr>
        <w:rPr>
          <w:rStyle w:val="Style13ptBold"/>
        </w:rPr>
      </w:pPr>
      <w:r w:rsidRPr="000A54B5">
        <w:rPr>
          <w:rStyle w:val="Style13ptBold"/>
        </w:rPr>
        <w:t>Fund 6/10</w:t>
      </w:r>
    </w:p>
    <w:p w:rsidR="005A3EBE" w:rsidRDefault="005A3EBE" w:rsidP="005A3EBE">
      <w:pPr>
        <w:rPr>
          <w:rStyle w:val="Hyperlink"/>
        </w:rPr>
      </w:pPr>
      <w:r w:rsidRPr="000A54B5">
        <w:t xml:space="preserve">John Fund is National Review’s national-affairs reporter, “Dislike of Trump May Not Drive Voters to Democrats” June 10, 2018 </w:t>
      </w:r>
      <w:hyperlink r:id="rId50" w:history="1">
        <w:r w:rsidRPr="005A3EBE">
          <w:rPr>
            <w:rStyle w:val="Hyperlink"/>
          </w:rPr>
          <w:t>https://www.nationalreview.com/2018/06/midterm-elections-trump-may-not-drive-voters-to-democrats/</w:t>
        </w:r>
      </w:hyperlink>
    </w:p>
    <w:p w:rsidR="00461FEB" w:rsidRPr="005A3EBE" w:rsidRDefault="00461FEB" w:rsidP="005A3EBE"/>
    <w:p w:rsidR="005A3EBE" w:rsidRPr="000A54B5" w:rsidRDefault="005A3EBE" w:rsidP="005A3EBE">
      <w:pPr>
        <w:rPr>
          <w:rStyle w:val="StyleUnderline"/>
        </w:rPr>
      </w:pPr>
      <w:r w:rsidRPr="005A3EBE">
        <w:t>Voters also dislike the Left’s nonstop focus on impeachment and ‘resistance.’   Five months before the midterm elections, predictions that Democrats will ride a “blue wave” to forcefully sweep away GOP control of the House of Representatives have become hopes that a high tide can still bring them a bare majority of 218 seats. Last week, political analyst Larry Sabato found 211 House seats at least leaning to the Republicans, 198 at least leaning to the Democrats, and 26 toss-ups. If the toss-ups break evenly, Democrats would gain 17 seats, but the GOP would still have a 224-to-211 House majority. What has changed to give Republicans a better-than-fighting chance to hold on? One explanation is the economy, which may improve President Trump’s approval ratings and affect how voters plan to vote in November. In June 2016, only 32 percent of Americans rated the economy as “good” or “excellent.” Today 62 percent do. The</w:t>
      </w:r>
      <w:r w:rsidRPr="000A54B5">
        <w:t xml:space="preserve"> growth rate for President Obama’s last year in office was only 1.6 percent; growth projections for the second quarter of 2018 are north of 4 percent. </w:t>
      </w:r>
      <w:r w:rsidRPr="005A3EBE">
        <w:rPr>
          <w:rStyle w:val="StyleUnderline"/>
        </w:rPr>
        <w:t>The stock market is up 25 percent since Trump’s inauguration. Midterm elections that have occurred in a cycle featuring clear economic growth</w:t>
      </w:r>
      <w:r w:rsidRPr="000A54B5">
        <w:t xml:space="preserve">, such as those in 1998 and 1978, </w:t>
      </w:r>
      <w:r w:rsidRPr="005A3EBE">
        <w:rPr>
          <w:rStyle w:val="StyleUnderline"/>
        </w:rPr>
        <w:t>have seen the party that occupies the White House doing much better than in years when the economy was struggling.</w:t>
      </w:r>
      <w:r w:rsidRPr="000A54B5">
        <w:t xml:space="preserve"> Nonetheless, President </w:t>
      </w:r>
      <w:r w:rsidRPr="000A54B5">
        <w:rPr>
          <w:rStyle w:val="StyleUnderline"/>
        </w:rPr>
        <w:t>Trump’s</w:t>
      </w:r>
      <w:r w:rsidRPr="000A54B5">
        <w:t xml:space="preserve"> drama-prone leadership seems to be contributing to his less-than-stellar polling numbers, which are still upside down. But his </w:t>
      </w:r>
      <w:r w:rsidRPr="000A54B5">
        <w:rPr>
          <w:rStyle w:val="StyleUnderline"/>
        </w:rPr>
        <w:t>favorability ratings have improved</w:t>
      </w:r>
      <w:r w:rsidRPr="000A54B5">
        <w:t xml:space="preserve">. His job approval was only 37 percent in December. The average of polls monitored by RealClearPolitics now has him at just under 43 percent approval, his highest in more than a year. Along with that improvement, Republicans now are only about five to seven points behind in polls that ask voters which party they want to control Congress. That is significantly below the 12.5 percentage point lead that Democrats had in June 2006, the last year they took back control of the House. MIT political-science professor Charles Stewart, an expert on election data, recently told Vox: </w:t>
      </w:r>
      <w:r w:rsidRPr="000A54B5">
        <w:rPr>
          <w:rStyle w:val="StyleUnderline"/>
        </w:rPr>
        <w:t>To capture the House, Democrats would have to see the biggest election swing [from presidential election to the next midterm election] in their favor in the entire post–World War II era. And, even then, they would only have a 50–50 chance of taking the House</w:t>
      </w:r>
      <w:r w:rsidRPr="000A54B5">
        <w:t xml:space="preserve">. I believe a big obstacle they have is that while many people don’t like President Trump, that doesn’t mean they want to reward increasingly left-leaning Democrats at the polls in November. Ron Brownstein of CNN pointed out that </w:t>
      </w:r>
      <w:r w:rsidRPr="000A54B5">
        <w:rPr>
          <w:rStyle w:val="StyleUnderline"/>
        </w:rPr>
        <w:t>in the latest Quinnipiac Poll, 53 percent of college-educated whites disapprove of Trump, but only 47 percent say they plan to vote Democratic in House races</w:t>
      </w:r>
      <w:r w:rsidRPr="000A54B5">
        <w:t>. This is “a continuing gap that bears watching,” he tweeted. “Other recent polls also find that gap.” One explanation of the gap is that some v</w:t>
      </w:r>
      <w:r w:rsidRPr="000A54B5">
        <w:rPr>
          <w:rStyle w:val="StyleUnderline"/>
        </w:rPr>
        <w:t>oters don’t want to return to the big-government economic policies of the slow-growth Obama years just because they dislike Trump</w:t>
      </w:r>
      <w:r w:rsidRPr="000A54B5">
        <w:t xml:space="preserve">. Why would someone cut off their nose to spite their face? Of course, surprises are almost a daily occurrence in the Trump administration, and a series of nasty ones could shake up the current situation and again give Democrats a clear advantage. Trump’s trade wars could spook investor and business confidence and lead to economic uncertainty. The probe by Special Counsel Robert Mueller could unearth major developments and lead to surprising indictments. But for now, </w:t>
      </w:r>
      <w:r w:rsidRPr="000A54B5">
        <w:rPr>
          <w:rStyle w:val="StyleUnderline"/>
        </w:rPr>
        <w:t xml:space="preserve">Republicans can look forward to a climate in which the </w:t>
      </w:r>
      <w:r w:rsidRPr="005A3EBE">
        <w:rPr>
          <w:rStyle w:val="Emphasis"/>
        </w:rPr>
        <w:t>economy continues to pick up steam</w:t>
      </w:r>
      <w:r w:rsidRPr="000A54B5">
        <w:rPr>
          <w:rStyle w:val="StyleUnderline"/>
        </w:rPr>
        <w:t xml:space="preserve"> and the public is increasingly bored or unaffected by the Mueller probe</w:t>
      </w:r>
      <w:r w:rsidRPr="000A54B5">
        <w:t xml:space="preserve">. Democrats have put all of their chips on mounting “resistance” to President Trump. They may find, however, that they should have spent the months after their stunning 2016 election loss in retooling their party so that it offered an updated, positive message rather than merely the sour rhetoric of an angry #Resistance movement. By responding to Trump’s provocations and baiting with overheated anger and epithets of their own, </w:t>
      </w:r>
      <w:r w:rsidRPr="000A54B5">
        <w:rPr>
          <w:rStyle w:val="StyleUnderline"/>
        </w:rPr>
        <w:t xml:space="preserve">Democrats may have turned off </w:t>
      </w:r>
      <w:r w:rsidRPr="005A3EBE">
        <w:rPr>
          <w:rStyle w:val="Emphasis"/>
        </w:rPr>
        <w:t>just enough voters to keep Republicans in control of both houses of Congress</w:t>
      </w:r>
      <w:r w:rsidRPr="005A3EBE">
        <w:t>.</w:t>
      </w:r>
    </w:p>
    <w:p w:rsidR="005A3EBE" w:rsidRPr="005A3EBE" w:rsidRDefault="005A3EBE" w:rsidP="005A3EBE">
      <w:pPr>
        <w:pStyle w:val="Heading4"/>
      </w:pPr>
      <w:r>
        <w:t xml:space="preserve">The plan causes bitter GOP infighting that distracts from that </w:t>
      </w:r>
      <w:r w:rsidR="00444734">
        <w:t>messaging</w:t>
      </w:r>
      <w:r>
        <w:t xml:space="preserve"> </w:t>
      </w:r>
    </w:p>
    <w:p w:rsidR="005A3EBE" w:rsidRPr="00084298" w:rsidRDefault="005A3EBE" w:rsidP="005A3EBE">
      <w:r w:rsidRPr="005A3EBE">
        <w:rPr>
          <w:rStyle w:val="Style13ptBold"/>
        </w:rPr>
        <w:t>AP 5-19</w:t>
      </w:r>
      <w:r>
        <w:t>-2018 (“Is immigration a land mine for GOP ahead of midterms?,” https://www.cbsnews.com/news/is-immigration-a-land-mine-for-gop-ahead-of-midterms/)//BB</w:t>
      </w:r>
    </w:p>
    <w:p w:rsidR="005A3EBE" w:rsidRDefault="005A3EBE" w:rsidP="005A3EBE"/>
    <w:p w:rsidR="005A3EBE" w:rsidRDefault="005A3EBE" w:rsidP="005A3EBE">
      <w:r>
        <w:t xml:space="preserve">Such </w:t>
      </w:r>
      <w:r w:rsidRPr="005A3EBE">
        <w:rPr>
          <w:rStyle w:val="Emphasis"/>
        </w:rPr>
        <w:t>internal bickering</w:t>
      </w:r>
      <w:r w:rsidRPr="005A3EBE">
        <w:rPr>
          <w:rStyle w:val="StyleUnderline"/>
        </w:rPr>
        <w:t xml:space="preserve"> is the opposite of what the GOP needs as the party struggles to fend off Democratic efforts to capture House control</w:t>
      </w:r>
      <w:r>
        <w:t xml:space="preserve"> in November. </w:t>
      </w:r>
      <w:r w:rsidRPr="005A3EBE">
        <w:rPr>
          <w:rStyle w:val="StyleUnderline"/>
        </w:rPr>
        <w:t>Democrats need to gain 23 seats to win a majority, and a spate of Democratic special election victories and polling data suggests they have a solid chance of achieving that</w:t>
      </w:r>
      <w:r>
        <w:t xml:space="preserve">. </w:t>
      </w:r>
      <w:r w:rsidRPr="005A3EBE">
        <w:rPr>
          <w:rStyle w:val="StyleUnderline"/>
        </w:rPr>
        <w:t xml:space="preserve">Republican leaders and strategists think their </w:t>
      </w:r>
      <w:r w:rsidRPr="005A3EBE">
        <w:rPr>
          <w:rStyle w:val="Emphasis"/>
        </w:rPr>
        <w:t xml:space="preserve">winning formula </w:t>
      </w:r>
      <w:r w:rsidRPr="005A3EBE">
        <w:rPr>
          <w:rStyle w:val="StyleUnderline"/>
        </w:rPr>
        <w:t xml:space="preserve">is to focus on an economy that has been gaining strength </w:t>
      </w:r>
      <w:r>
        <w:t xml:space="preserve">and tax cuts the GOP says is putting more money in people's wallets. </w:t>
      </w:r>
      <w:r w:rsidRPr="005A3EBE">
        <w:rPr>
          <w:rStyle w:val="Emphasis"/>
        </w:rPr>
        <w:t>Immigration is a distraction from that message — and worse</w:t>
      </w:r>
      <w:r>
        <w:t>.</w:t>
      </w:r>
    </w:p>
    <w:p w:rsidR="005A3EBE" w:rsidRDefault="005A3EBE" w:rsidP="005A3EBE">
      <w:pPr>
        <w:pStyle w:val="Heading4"/>
      </w:pPr>
      <w:r>
        <w:t xml:space="preserve">Focusing on economics is a </w:t>
      </w:r>
      <w:r w:rsidRPr="00444734">
        <w:rPr>
          <w:u w:val="single"/>
        </w:rPr>
        <w:t>winning strategy</w:t>
      </w:r>
      <w:r>
        <w:t xml:space="preserve">, but increased immigration </w:t>
      </w:r>
      <w:r w:rsidR="00444734">
        <w:t>distra</w:t>
      </w:r>
      <w:r w:rsidR="00461FEB">
        <w:t>c</w:t>
      </w:r>
      <w:r w:rsidR="00444734">
        <w:t xml:space="preserve">ts from it and </w:t>
      </w:r>
      <w:r>
        <w:t>devastates the GOP base</w:t>
      </w:r>
    </w:p>
    <w:p w:rsidR="005A3EBE" w:rsidRDefault="005A3EBE" w:rsidP="005A3EBE">
      <w:r w:rsidRPr="005A3EBE">
        <w:rPr>
          <w:rStyle w:val="Style13ptBold"/>
        </w:rPr>
        <w:t>Tarrance</w:t>
      </w:r>
      <w:r>
        <w:t xml:space="preserve"> 3-7-20</w:t>
      </w:r>
      <w:r w:rsidRPr="005A3EBE">
        <w:rPr>
          <w:rStyle w:val="Style13ptBold"/>
        </w:rPr>
        <w:t>18</w:t>
      </w:r>
      <w:r>
        <w:t xml:space="preserve"> - Gallup Contributor (V Lance, “Previewing Base Voter Messaging for the 2018 Elections,” Gallup Polling, </w:t>
      </w:r>
      <w:hyperlink r:id="rId51" w:history="1">
        <w:r w:rsidR="00444734" w:rsidRPr="00933592">
          <w:rPr>
            <w:rStyle w:val="Hyperlink"/>
          </w:rPr>
          <w:t>http://news.gallup.com/opinion/polling-matters/228641/previewing-base-voter-messaging-2018-elections.aspx)//BB</w:t>
        </w:r>
      </w:hyperlink>
    </w:p>
    <w:p w:rsidR="00444734" w:rsidRPr="00750A2F" w:rsidRDefault="00444734" w:rsidP="005A3EBE"/>
    <w:p w:rsidR="005A3EBE" w:rsidRDefault="005A3EBE" w:rsidP="005A3EBE">
      <w:r w:rsidRPr="005A3EBE">
        <w:rPr>
          <w:rStyle w:val="StyleUnderline"/>
        </w:rPr>
        <w:t>Given the political parties' limited time and resources</w:t>
      </w:r>
      <w:r>
        <w:t xml:space="preserve">, to make their points, </w:t>
      </w:r>
      <w:r w:rsidRPr="005A3EBE">
        <w:rPr>
          <w:rStyle w:val="StyleUnderline"/>
        </w:rPr>
        <w:t>each will most likely target only two compelling messages for their national battle plan. The economic outlook issue is usually front and center in every campaign, and as of today, the advantage on the economy seems to be with the Republicans for 2018</w:t>
      </w:r>
      <w:r>
        <w:t>.</w:t>
      </w:r>
    </w:p>
    <w:p w:rsidR="005A3EBE" w:rsidRDefault="005A3EBE" w:rsidP="005A3EBE">
      <w:r>
        <w:t>The Democrats have more messaging energy from traditionally secondary topics like policies for the poor, race relations and income distribution. Even though the midterm elections are eight months out, gun control could become a strong new message by November. The big question for Democrats is: Will focusing primarily on opposition to Trump be sufficient to ensure victory in 2018?</w:t>
      </w:r>
    </w:p>
    <w:p w:rsidR="005A3EBE" w:rsidRPr="005A3EBE" w:rsidRDefault="005A3EBE" w:rsidP="005A3EBE">
      <w:r w:rsidRPr="005A3EBE">
        <w:rPr>
          <w:rStyle w:val="StyleUnderline"/>
        </w:rPr>
        <w:t xml:space="preserve">The strongest countervailing issue determining Republican turnout may be immigration. The level of immigration has a </w:t>
      </w:r>
      <w:r w:rsidRPr="005A3EBE">
        <w:rPr>
          <w:rStyle w:val="Emphasis"/>
        </w:rPr>
        <w:t>strong negative valence</w:t>
      </w:r>
      <w:r w:rsidRPr="005A3EBE">
        <w:rPr>
          <w:rStyle w:val="StyleUnderline"/>
        </w:rPr>
        <w:t xml:space="preserve"> for the Republican base</w:t>
      </w:r>
      <w:r>
        <w:t xml:space="preserve">, in contrast to generating more mixed reactions from Democrats. Government and immigration are also the two highest-ranking issues in </w:t>
      </w:r>
      <w:r w:rsidRPr="005A3EBE">
        <w:rPr>
          <w:rStyle w:val="StyleUnderline"/>
        </w:rPr>
        <w:t>Gallup'</w:t>
      </w:r>
      <w:r>
        <w:t>s February measure of the most important problems facing the United States, with government the clear top issue among Democrats (</w:t>
      </w:r>
      <w:r w:rsidRPr="005A3EBE">
        <w:rPr>
          <w:rStyle w:val="StyleUnderline"/>
        </w:rPr>
        <w:t>named</w:t>
      </w:r>
      <w:r>
        <w:t xml:space="preserve"> by 28%) and </w:t>
      </w:r>
      <w:r w:rsidRPr="005A3EBE">
        <w:rPr>
          <w:rStyle w:val="StyleUnderline"/>
        </w:rPr>
        <w:t>immigration the leading Republican concern</w:t>
      </w:r>
      <w:r>
        <w:t xml:space="preserve"> (29%). </w:t>
      </w:r>
      <w:r w:rsidRPr="005A3EBE">
        <w:rPr>
          <w:rStyle w:val="StyleUnderline"/>
        </w:rPr>
        <w:t>This indicates political energy behind these issues</w:t>
      </w:r>
      <w:r>
        <w:t xml:space="preserve"> for each party. </w:t>
      </w:r>
      <w:r w:rsidRPr="005A3EBE">
        <w:rPr>
          <w:rStyle w:val="StyleUnderline"/>
        </w:rPr>
        <w:t>Despite all the other policies</w:t>
      </w:r>
      <w:r>
        <w:t xml:space="preserve">, new and old, </w:t>
      </w:r>
      <w:r w:rsidRPr="005A3EBE">
        <w:rPr>
          <w:rStyle w:val="StyleUnderline"/>
        </w:rPr>
        <w:t>that could be raised in any midterm election year, these</w:t>
      </w:r>
      <w:r>
        <w:t xml:space="preserve"> two </w:t>
      </w:r>
      <w:r w:rsidRPr="005A3EBE">
        <w:rPr>
          <w:rStyle w:val="StyleUnderline"/>
        </w:rPr>
        <w:t xml:space="preserve">issues could well be the </w:t>
      </w:r>
      <w:r w:rsidRPr="005A3EBE">
        <w:rPr>
          <w:rStyle w:val="Emphasis"/>
        </w:rPr>
        <w:t>hardened combat zone</w:t>
      </w:r>
      <w:r w:rsidRPr="005A3EBE">
        <w:rPr>
          <w:rStyle w:val="StyleUnderline"/>
        </w:rPr>
        <w:t xml:space="preserve"> for the 2018 midterm elections</w:t>
      </w:r>
      <w:r>
        <w:t>.</w:t>
      </w:r>
    </w:p>
    <w:p w:rsidR="00444734" w:rsidRDefault="008B0F15" w:rsidP="009F4492">
      <w:pPr>
        <w:pStyle w:val="Heading3"/>
      </w:pPr>
      <w:r>
        <w:t>L –</w:t>
      </w:r>
      <w:r w:rsidR="00444734">
        <w:t xml:space="preserve"> DACA</w:t>
      </w:r>
    </w:p>
    <w:p w:rsidR="00444734" w:rsidRDefault="00444734" w:rsidP="00444734">
      <w:pPr>
        <w:pStyle w:val="Heading4"/>
      </w:pPr>
      <w:r>
        <w:t>Stand-alone DACA devastates the base</w:t>
      </w:r>
    </w:p>
    <w:p w:rsidR="00444734" w:rsidRPr="00444734" w:rsidRDefault="00444734" w:rsidP="00444734">
      <w:pPr>
        <w:rPr>
          <w:rStyle w:val="Style13ptBold"/>
        </w:rPr>
      </w:pPr>
      <w:r w:rsidRPr="00444734">
        <w:rPr>
          <w:rStyle w:val="Style13ptBold"/>
        </w:rPr>
        <w:t>Board 17</w:t>
      </w:r>
    </w:p>
    <w:p w:rsidR="00444734" w:rsidRDefault="00444734" w:rsidP="00444734">
      <w:r>
        <w:t>Republicans face an uphill climb in 2018 if they fail on immigration and ObamaCare</w:t>
      </w:r>
    </w:p>
    <w:p w:rsidR="00444734" w:rsidRPr="00750A2F" w:rsidRDefault="00444734" w:rsidP="00444734">
      <w:r>
        <w:t>http://thehill.com/opinion/campaign/366854-republicans-face-an-uphill-climb-in-2018-if-they-fail-on-immigration-and</w:t>
      </w:r>
    </w:p>
    <w:p w:rsidR="00444734" w:rsidRPr="00444734" w:rsidRDefault="00444734" w:rsidP="00444734">
      <w:r>
        <w:t xml:space="preserve">President Trump famously railed against the law on the campaign trail, and then gave Congress until March of 2018 to find a legislative solution. </w:t>
      </w:r>
      <w:r w:rsidRPr="00444734">
        <w:rPr>
          <w:rStyle w:val="StyleUnderline"/>
        </w:rPr>
        <w:t>Democrats are demanding amnesty for DACA recipients</w:t>
      </w:r>
      <w:r>
        <w:t xml:space="preserve">, while Republicans are open to extending the program in exchange for tougher enforcement mechanisms, including an end to chain migration. The White House, meanwhile, has put out a detailed list of proposals that must be included in any DACA agreement. However, reports that Sen. Jeff Flake (R-Ariz.) and Sen. Corey Gardner (R-Colo.) are working with Democrats on a solution indicates that an amnesty may very well be part of whatever deal that emerges. </w:t>
      </w:r>
      <w:r w:rsidRPr="00444734">
        <w:rPr>
          <w:rStyle w:val="StyleUnderline"/>
        </w:rPr>
        <w:t>A path to citizenship, considered amnesty by many conservatives, would represent a huge blow to Trump’s base, and to GOP voters writ large</w:t>
      </w:r>
      <w:r>
        <w:t xml:space="preserve">. Indeed, even among a bipartisan group of registered voters polled in November, only 10 percent listed DACA as an issue that should be a “top priority” for Congress (notably, more than double that number said health care reform should be at the top). Leaders of both parties agree that the DACA issue must be addressed. However, for years, </w:t>
      </w:r>
      <w:r w:rsidRPr="00444734">
        <w:rPr>
          <w:rStyle w:val="StyleUnderline"/>
        </w:rPr>
        <w:t>Republicans have run on the rule of law</w:t>
      </w:r>
      <w:r>
        <w:t xml:space="preserve">, even incorporating the principle into their 2016 party platform. </w:t>
      </w:r>
      <w:r w:rsidRPr="00444734">
        <w:rPr>
          <w:rStyle w:val="StyleUnderline"/>
        </w:rPr>
        <w:t>For an amnesty solution to even be on the table represents a betrayal of those promises — as well as a repudiation of the president’s priorities</w:t>
      </w:r>
      <w:r>
        <w:t xml:space="preserve">. </w:t>
      </w:r>
      <w:r w:rsidRPr="00444734">
        <w:rPr>
          <w:rStyle w:val="StyleUnderline"/>
        </w:rPr>
        <w:t>With the 2018 midterms upon them, Republicans are already facing an uphill climb. Historically, the president’s party loses an average of 32 House seats and more than two Senate seats, simply due to political headwinds. Overcoming that will be made all the more difficult if the GOP’s first legislative actions of 2018 are to</w:t>
      </w:r>
      <w:r>
        <w:t xml:space="preserve"> cement ObamaCare as the law of the land, and </w:t>
      </w:r>
      <w:r w:rsidRPr="00444734">
        <w:rPr>
          <w:rStyle w:val="StyleUnderline"/>
        </w:rPr>
        <w:t>hand out amnesty to illegal immigrants without the reforms articulated by the president</w:t>
      </w:r>
      <w:r>
        <w:t>.</w:t>
      </w:r>
    </w:p>
    <w:p w:rsidR="009F4492" w:rsidRDefault="00DE0F2E" w:rsidP="009F4492">
      <w:pPr>
        <w:pStyle w:val="Heading3"/>
      </w:pPr>
      <w:r>
        <w:t>L –</w:t>
      </w:r>
      <w:r w:rsidR="009F4492">
        <w:t xml:space="preserve"> AT attracts Latin vote</w:t>
      </w:r>
    </w:p>
    <w:p w:rsidR="006C69F1" w:rsidRDefault="006C69F1" w:rsidP="006C69F1">
      <w:pPr>
        <w:pStyle w:val="Heading4"/>
      </w:pPr>
      <w:r>
        <w:t>Latin support for Trump is high now, and liberal immigration policies alienate them</w:t>
      </w:r>
    </w:p>
    <w:p w:rsidR="006C69F1" w:rsidRDefault="006C69F1" w:rsidP="006C69F1">
      <w:r w:rsidRPr="006C69F1">
        <w:rPr>
          <w:rStyle w:val="Style13ptBold"/>
        </w:rPr>
        <w:t>Cortes 6-28</w:t>
      </w:r>
      <w:r>
        <w:t xml:space="preserve">-2018 (Steve, “Trump's Approval Rating Rises Among Hispanics,” </w:t>
      </w:r>
      <w:hyperlink r:id="rId52" w:history="1">
        <w:r w:rsidRPr="007D4E06">
          <w:rPr>
            <w:rStyle w:val="Hyperlink"/>
          </w:rPr>
          <w:t>https://www.realclearpolitics.com/articles/2018/06/28/trumps_approval_rating_rises_among_hispanics_137382.html)//BB</w:t>
        </w:r>
      </w:hyperlink>
    </w:p>
    <w:p w:rsidR="006C69F1" w:rsidRPr="006C69F1" w:rsidRDefault="006C69F1" w:rsidP="006C69F1"/>
    <w:p w:rsidR="006C69F1" w:rsidRPr="006C69F1" w:rsidRDefault="006C69F1" w:rsidP="006C69F1">
      <w:r w:rsidRPr="006C69F1">
        <w:rPr>
          <w:rStyle w:val="StyleUnderline"/>
        </w:rPr>
        <w:t>In a new Harvard/Harris poll</w:t>
      </w:r>
      <w:r>
        <w:t xml:space="preserve"> released this week exclusively to The Hill, President </w:t>
      </w:r>
      <w:r w:rsidRPr="006C69F1">
        <w:rPr>
          <w:rStyle w:val="StyleUnderline"/>
        </w:rPr>
        <w:t>Trump’s overall approval rating rose to 47 percent</w:t>
      </w:r>
      <w:r>
        <w:t xml:space="preserve">, just two points shy of the highest level of his presidency, per that survey. </w:t>
      </w:r>
      <w:r w:rsidRPr="006C69F1">
        <w:rPr>
          <w:rStyle w:val="StyleUnderline"/>
        </w:rPr>
        <w:t xml:space="preserve">The main driver of his growing popularity now: a </w:t>
      </w:r>
      <w:r w:rsidRPr="006C69F1">
        <w:rPr>
          <w:rStyle w:val="Emphasis"/>
        </w:rPr>
        <w:t>stunning 10 percent rise in Trump approval among Hispanics</w:t>
      </w:r>
      <w:r>
        <w:t xml:space="preserve">. </w:t>
      </w:r>
      <w:r w:rsidRPr="006C69F1">
        <w:rPr>
          <w:rStyle w:val="StyleUnderline"/>
        </w:rPr>
        <w:t>That growing support among Latinos would surely surprise many Trump critics in Washington and the legacy media, who remain fixated on border issues.</w:t>
      </w:r>
      <w:r>
        <w:t xml:space="preserve"> So intense is their hysteria regarding border enforcement that people like former CIA Director Michael Hayden compared our detention policies to the Auschwitz concentration camp in a tweet and MSNBC’s Donny Deutsch proclaimed on “Morning Joe” that ALL Trump voters are essentially Nazis. Amid that media madness, </w:t>
      </w:r>
      <w:r w:rsidRPr="006C69F1">
        <w:rPr>
          <w:rStyle w:val="StyleUnderline"/>
        </w:rPr>
        <w:t>Main Street America focuses not so much on concocted controversies but on bread-and-butter kitchen table issues like rising wages and soaring confidence among small businesses and consumers</w:t>
      </w:r>
      <w:r>
        <w:t xml:space="preserve">. </w:t>
      </w:r>
      <w:r w:rsidRPr="006C69F1">
        <w:rPr>
          <w:rStyle w:val="StyleUnderline"/>
        </w:rPr>
        <w:t>Hispanics, by definition, are primarily a working-class demographic</w:t>
      </w:r>
      <w:r>
        <w:t xml:space="preserve">, as we on average own only a tenth of the household wealth of white families. </w:t>
      </w:r>
      <w:r w:rsidRPr="006C69F1">
        <w:rPr>
          <w:rStyle w:val="StyleUnderline"/>
        </w:rPr>
        <w:t>Thankfully, President Trump’s policies of tax cuts and regulatory relief point to a brighter economic future for all wage earners, including Hispanics</w:t>
      </w:r>
      <w:r>
        <w:t xml:space="preserve">. For example, an incredible 2 million Americans have dropped off food stamps since Trump was elected. In the most recent government jobs report, wages for non-managerial workers rose at a 2.7 percent annual clip, the highest in a decade. </w:t>
      </w:r>
      <w:r w:rsidRPr="006C69F1">
        <w:rPr>
          <w:rStyle w:val="StyleUnderline"/>
        </w:rPr>
        <w:t>The jobless rate for non-college graduates just hit the lowest level since 2001.</w:t>
      </w:r>
      <w:r>
        <w:rPr>
          <w:rStyle w:val="StyleUnderline"/>
        </w:rPr>
        <w:t xml:space="preserve"> </w:t>
      </w:r>
      <w:r w:rsidRPr="006C69F1">
        <w:rPr>
          <w:rStyle w:val="StyleUnderline"/>
        </w:rPr>
        <w:t>These gains are highly beneficial to hard-working Hispanics, as Trump’s policies continue to lift the economic underdogs.</w:t>
      </w:r>
      <w:r>
        <w:t xml:space="preserve"> Moreover, </w:t>
      </w:r>
      <w:r w:rsidRPr="006C69F1">
        <w:rPr>
          <w:rStyle w:val="StyleUnderline"/>
        </w:rPr>
        <w:t>in contrast to the assumptions of the leftist identity-politics hucksters, Hispanics are far from uniform on immigration issues, and actually take a very moderate and pragmatic approach to the border and enforcement</w:t>
      </w:r>
      <w:r>
        <w:t>. In fact, per Zogby Analytics exit polling from 2016</w:t>
      </w:r>
      <w:r w:rsidRPr="006C69F1">
        <w:rPr>
          <w:rStyle w:val="StyleUnderline"/>
        </w:rPr>
        <w:t>, twice as many Hispanics believe immigration enforcement is too lax versus too stringent</w:t>
      </w:r>
      <w:r>
        <w:t xml:space="preserve">. Regarding the recent border issues, an Economist/YouGov poll found that only 20 percent of Hispanics support the previous policies of “catch and release” where families entering the country illegally are not detained but summoned to report back for a later hearing – at which many never show up. Instead, </w:t>
      </w:r>
      <w:r w:rsidRPr="006C69F1">
        <w:rPr>
          <w:rStyle w:val="StyleUnderline"/>
        </w:rPr>
        <w:t xml:space="preserve">64 percent of Hispanics support </w:t>
      </w:r>
      <w:r>
        <w:t xml:space="preserve">either </w:t>
      </w:r>
      <w:r w:rsidRPr="006C69F1">
        <w:rPr>
          <w:rStyle w:val="StyleUnderline"/>
        </w:rPr>
        <w:t>detaining</w:t>
      </w:r>
      <w:r>
        <w:t xml:space="preserve"> the whole family together, or detaining parents and children separately. </w:t>
      </w:r>
      <w:r w:rsidRPr="006C69F1">
        <w:rPr>
          <w:rStyle w:val="StyleUnderline"/>
        </w:rPr>
        <w:t xml:space="preserve">This will disappoint the Democrats, to be sure, but </w:t>
      </w:r>
      <w:r w:rsidRPr="006C69F1">
        <w:rPr>
          <w:rStyle w:val="Emphasis"/>
        </w:rPr>
        <w:t>legal Hispanics hardly support open borders</w:t>
      </w:r>
      <w:r>
        <w:t xml:space="preserve">. When it comes to politics, I believe </w:t>
      </w:r>
      <w:r w:rsidRPr="006C69F1">
        <w:rPr>
          <w:rStyle w:val="StyleUnderline"/>
        </w:rPr>
        <w:t>Hispanics are</w:t>
      </w:r>
      <w:r>
        <w:t xml:space="preserve"> generally very </w:t>
      </w:r>
      <w:r w:rsidRPr="006C69F1">
        <w:rPr>
          <w:rStyle w:val="StyleUnderline"/>
        </w:rPr>
        <w:t>practical</w:t>
      </w:r>
      <w:r>
        <w:t xml:space="preserve"> people, </w:t>
      </w:r>
      <w:r w:rsidRPr="006C69F1">
        <w:rPr>
          <w:rStyle w:val="StyleUnderline"/>
        </w:rPr>
        <w:t>and seek from government not a laundry list of deliverables but rather the conditions in our country for the increased prosperity and security of our communities</w:t>
      </w:r>
      <w:r>
        <w:t xml:space="preserve">. Policies that stimulate small business are especially helpful since Hispanics are, statistically, by far the most entrepreneurial demographic in America.  </w:t>
      </w:r>
      <w:r w:rsidRPr="006C69F1">
        <w:rPr>
          <w:rStyle w:val="StyleUnderline"/>
        </w:rPr>
        <w:t>So, as President Trump pursues policies that drive growth and public safety – such as</w:t>
      </w:r>
      <w:r>
        <w:t xml:space="preserve"> tax cuts and </w:t>
      </w:r>
      <w:r w:rsidRPr="006C69F1">
        <w:rPr>
          <w:rStyle w:val="StyleUnderline"/>
        </w:rPr>
        <w:t>cracking down on the MS-13 gang – no wonder his popularity rises apace among Latinos</w:t>
      </w:r>
      <w:r>
        <w:t xml:space="preserve">. </w:t>
      </w:r>
    </w:p>
    <w:p w:rsidR="009F4492" w:rsidRDefault="009F4492" w:rsidP="009F4492">
      <w:pPr>
        <w:pStyle w:val="Heading4"/>
      </w:pPr>
      <w:r>
        <w:t>The plan doesn’t cause Latin voters to support the GOP</w:t>
      </w:r>
    </w:p>
    <w:p w:rsidR="009F4492" w:rsidRDefault="009F4492" w:rsidP="009F4492">
      <w:r w:rsidRPr="009F4492">
        <w:rPr>
          <w:rStyle w:val="Style13ptBold"/>
        </w:rPr>
        <w:t>Hawley 13</w:t>
      </w:r>
      <w:r>
        <w:t xml:space="preserve"> – PhD, Political Science @ U Houston (George, “Pro-Immigration Congressional Republicans Do Not Perform Better Among Latino Voters,” Center for Immigration Studies, A more technical version of this study has been published in the current issue of the academic journal </w:t>
      </w:r>
      <w:r w:rsidRPr="00B06BD9">
        <w:rPr>
          <w:i/>
        </w:rPr>
        <w:t>Social Science Quarterly</w:t>
      </w:r>
      <w:r>
        <w:t xml:space="preserve">,  </w:t>
      </w:r>
      <w:hyperlink r:id="rId53" w:history="1">
        <w:r w:rsidRPr="00933592">
          <w:rPr>
            <w:rStyle w:val="Hyperlink"/>
          </w:rPr>
          <w:t>https://cis.org/ProImmigration-Congressional-Republicans-Do-Not-Perform-Better-Among-Latino-Voters)//BB</w:t>
        </w:r>
      </w:hyperlink>
    </w:p>
    <w:p w:rsidR="009F4492" w:rsidRPr="007A2B99" w:rsidRDefault="009F4492" w:rsidP="009F4492"/>
    <w:p w:rsidR="009F4492" w:rsidRDefault="009F4492" w:rsidP="009F4492">
      <w:r w:rsidRPr="009C2754">
        <w:rPr>
          <w:rStyle w:val="StyleUnderline"/>
        </w:rPr>
        <w:t>The Democratic Party enjoys a sizable advantage among Latino voters. It is largely taken for granted that Republicans can earn a greater share of the Latino vote if they support less restrictive immigration policies</w:t>
      </w:r>
      <w:r>
        <w:t xml:space="preserve"> and legalization for illegal immigrants. </w:t>
      </w:r>
      <w:r w:rsidRPr="009C2754">
        <w:rPr>
          <w:rStyle w:val="StyleUnderline"/>
        </w:rPr>
        <w:t>This study examines public opinion data</w:t>
      </w:r>
      <w:r>
        <w:t xml:space="preserve"> from 2006 </w:t>
      </w:r>
      <w:r w:rsidRPr="009C2754">
        <w:rPr>
          <w:rStyle w:val="StyleUnderline"/>
        </w:rPr>
        <w:t>to consider whether this is the case</w:t>
      </w:r>
      <w:r>
        <w:t xml:space="preserve">. The 2006 election is a particularly good year to examine congressional behavior on immigration and the Latino vote because House Republicans passed a strong enforcement bill that year that prompted national protests. They also turned aside efforts to legalize illegal immigrants. </w:t>
      </w:r>
      <w:r w:rsidRPr="009C2754">
        <w:rPr>
          <w:rStyle w:val="StyleUnderline"/>
        </w:rPr>
        <w:t>This study found that Latinos living in House districts represented by pro-immigration Republican incumbents were no more likely to support that incumbent than Latinos living in House districts represented by Republican incumbents with pro-enforcement records. Supporting more generous immigration policies does not appear to be a way for Republicans to increase their share of the Latino vote.</w:t>
      </w:r>
      <w:r>
        <w:t xml:space="preserve"> Among this Backgrounder’s findings: Among House Republican incumbents in 2006 there was a great deal of variation in immigration voting records. Latinos living in congressional districts with pro-immigration Republican incumbents were no more likely to support the incumbent than Latinos living in districts with Republican incumbents with more restrictive immigration records. </w:t>
      </w:r>
      <w:r w:rsidRPr="009C2754">
        <w:rPr>
          <w:rStyle w:val="StyleUnderline"/>
        </w:rPr>
        <w:t>Adopting pro-immigration policies is unlikely to increase the Republican share of the Latino vote</w:t>
      </w:r>
      <w:r>
        <w:t xml:space="preserve"> based on these results. There is some evidence that </w:t>
      </w:r>
      <w:r w:rsidRPr="009C2754">
        <w:rPr>
          <w:rStyle w:val="StyleUnderline"/>
        </w:rPr>
        <w:t>pro-immigration Republican incumbents did worse among non-Hispanic whites, indicating that supporting amnesties is likely to cost Republicans votes among non-Hispanic white voters.</w:t>
      </w:r>
      <w:r>
        <w:t xml:space="preserve"> </w:t>
      </w:r>
      <w:r w:rsidRPr="009C2754">
        <w:rPr>
          <w:rStyle w:val="StyleUnderline"/>
        </w:rPr>
        <w:t>These findings are consistent with what occurred after the 1986 IRCA amnesty for illegal immigrants</w:t>
      </w:r>
      <w:r>
        <w:t xml:space="preserve">, signed by President Reagan. </w:t>
      </w:r>
      <w:r w:rsidRPr="009C2754">
        <w:rPr>
          <w:rStyle w:val="StyleUnderline"/>
        </w:rPr>
        <w:t>The Republican Party lost Latino support from the 1984 to the 1988 presidential election</w:t>
      </w:r>
      <w:r>
        <w:t xml:space="preserve">. These findings do not mean Republican efforts at outreach to Latinos are misplaced. But </w:t>
      </w:r>
      <w:r w:rsidRPr="009C2754">
        <w:rPr>
          <w:rStyle w:val="StyleUnderline"/>
        </w:rPr>
        <w:t>embracing a position on immigration similar to that of the Democrats seems unlikely to increase Republicans’ share of the Hispanic vote and is likely to alienate other voters.</w:t>
      </w:r>
      <w:r>
        <w:t xml:space="preserve"> Introduction “[Republicans] are in a free fall, and the only parachute is they have is the immigration reform parachute, and they should pull that rip cord.” — Angela Kelley, The Center for American Progress, quoted in the Los Angeles Times.1 </w:t>
      </w:r>
      <w:r w:rsidRPr="009C2754">
        <w:rPr>
          <w:rStyle w:val="StyleUnderline"/>
        </w:rPr>
        <w:t>In the wake of virtually every Republican defeat, a chorus of voices exclaims that the GOP must improve its outreach efforts to minority demographic groups</w:t>
      </w:r>
      <w:r>
        <w:t xml:space="preserve"> — notably Latinos. Because the Democratic Party has such a lopsided advantage among Latinos and other minority groups, the changing demographics of the United States will presumably doom the Republican Party to permanent minority status. While it is not entirely clear what political strategy will boost the GOP’s fortunes among the important and growing Latino electorate, </w:t>
      </w:r>
      <w:r w:rsidRPr="009C2754">
        <w:rPr>
          <w:rStyle w:val="StyleUnderline"/>
        </w:rPr>
        <w:t>it is frequently argued that Latinos will be much more receptive to the Republican Party if it abandons its hard-line stance on</w:t>
      </w:r>
      <w:r>
        <w:t xml:space="preserve"> illegal </w:t>
      </w:r>
      <w:r w:rsidRPr="009C2754">
        <w:rPr>
          <w:rStyle w:val="StyleUnderline"/>
        </w:rPr>
        <w:t>immigration</w:t>
      </w:r>
      <w:r>
        <w:t xml:space="preserve">. </w:t>
      </w:r>
      <w:r w:rsidRPr="009C2754">
        <w:rPr>
          <w:rStyle w:val="StyleUnderline"/>
        </w:rPr>
        <w:t>While it is intuitively appealing, this argument is largely taken on faith. There is little empirical evidence</w:t>
      </w:r>
      <w:r>
        <w:t xml:space="preserve"> suggesting a majority of Latinos support the Democratic Party because of the immigration issue. </w:t>
      </w:r>
      <w:r w:rsidRPr="009C2754">
        <w:rPr>
          <w:rStyle w:val="StyleUnderline"/>
        </w:rPr>
        <w:t>This study tests the hypothesis</w:t>
      </w:r>
      <w:r>
        <w:t xml:space="preserve"> that pro-immigration Republicans enjoy more success among Latinos. </w:t>
      </w:r>
      <w:r w:rsidRPr="009C2754">
        <w:rPr>
          <w:rStyle w:val="StyleUnderline"/>
        </w:rPr>
        <w:t>It finds no evidence that Republican members of Congress who support less restrictive immigration policies receive higher levels of Latino support</w:t>
      </w:r>
      <w:r>
        <w:t xml:space="preserve">. In the wake of the Republican Party’s resounding defeat in the 2012 presidential election, combined with losses in the House of Representatives and the U.S. Senate, the GOP should certainly engage in serious soul-searching to determine why its message is failing to resonate with a growing percentage of the electorate. Those who argue that immigration reform could be a critical Republican “parachute” do get one thing correct: part of the Republican Party’s problem can be traced to demographics. Although the Republican Party continues to perform well among non-Hispanic white Americans, it consistently loses among African Americans, Asian Americans, and Latinos by overwhelming majorities. This is particularly problematic for the Republicans because the non-Hispanic white percentage of the electorate is shrinking. </w:t>
      </w:r>
      <w:r w:rsidRPr="003F1BA1">
        <w:rPr>
          <w:rStyle w:val="StyleUnderline"/>
        </w:rPr>
        <w:t>In response to its electoral difficulties, it is typically argued that the Republican Party must chip away at the Democratic advantage</w:t>
      </w:r>
      <w:r>
        <w:t xml:space="preserve"> among minority voters and must focus particularly </w:t>
      </w:r>
      <w:r w:rsidRPr="003F1BA1">
        <w:rPr>
          <w:rStyle w:val="StyleUnderline"/>
        </w:rPr>
        <w:t>on Latino voters</w:t>
      </w:r>
      <w:r>
        <w:t xml:space="preserve"> who represent a large and growing percentage of the overall electorate. It is common to hear Latinos described as “swing voters” whose support is always up for grabs. Many </w:t>
      </w:r>
      <w:r w:rsidRPr="003F1BA1">
        <w:rPr>
          <w:rStyle w:val="StyleUnderline"/>
        </w:rPr>
        <w:t>activists and analysts, both liberal and conservative, have suggested the Republican Party can boost its image among Latino and other minority voters by embracing immigration reform</w:t>
      </w:r>
      <w:r>
        <w:t xml:space="preserve"> — specifically, by pursuing policies that offer a pathway to citizenship to illegal immigrants. Those who argue that the Republican Party will be more competitive among Latinos if it changes its stance on immigration commonly rely on a popular narrative. According to this view, the case of California demonstrates that immigration restrictions are electorally dangerous for Republicans. According to this argument, California Latinos were swing voters as recently as the 1990s. It is said that this changed because of new restrictive immigration legislation supported by prominent California Republicans. In 1994, Proposition 187 was placed on the ballot. This ballot initiative, which was promoted aggressively by Republican Governor Pete Wilson, sought to deny state services to illegal immigrants. Although the initiative passed by a substantial margin of California voters, Latino voters in California viewed the initiative as an anti-Latino policy and began to view the Republican Party as hostile to Latinos.2 This ballot initiative, as well as subsequent restrictionist initiatives such as Proposition 209, likely benefited the California Republican Party in the short term. According to some analysts, however, good short-term politics was disastrous for the California GOP in the long-term. It has been often argued that the Republican Party’s reputation for nativism ultimately drove large numbers of California Hispanics to the Democratic Party3 and encouraged them to vote in greater numbers.4 Because Latinos are such a large percentage of the California electorate, their lopsided support for Democrats ultimately made the Republican Party uncompetitive in state-level elections. The presumed lesson of Propositions 187 and 209 is that any short-term gains Republicans enjoy as a result of an aggressive anti-immigration position will be overruled by a corresponding long-term drop in support from Latinos. Similar arguments have been made regarding immigration policy and Latino vote choice in congressional elections. In 2006, the Republican Party had good reason to believe it would suffer heavy losses in the midterm congressional elections. In that year, House Republicans defeated all efforts to enact a “comprehensive immigration reform” bill that would provide a pathway to citizenship to illegal immigrants — they presumably did so in order to increase enthusiasm among their conservative, non-Hispanic white base. If this was their strategy, it did not apparently pay off. The Republican Party suffered heavy losses in November of 2006, losing both the House and the Senate. This led to another round of attacks on immigration restriction as an electoral strategy. Grover Norquist, a conservative advocate of amnesty opined: [T]he best lesson of the 2006 congressional election is that anti-immigrant rhetoric and votes in favor of walling off the southern border did not win votes for Republicans. What seemed so exciting when bandied about on right-wing talk radio was not a winner on Election Day. Not only was there no “upside” with the white or African-American vote for focusing on immigration, there was a downside as the Republican vote among Hispanics fell to 30 percent.5 Following the 2012 presidential election, pundits once again suggested the Republican Party’s electoral woes could be solved by embracing “comprehensive immigration reform” and a pathway to citizenship for illegal immigrants. Even some former opponents of this policy have changed their attitudes in response to recent Republican defeats. The conservative journalist Sean Hannity, who once strongly opposed these kinds of immigration reforms, recently changed his position — arguing that the GOP should embrace a pathway to citizenship for the sake of electoral politics.6 </w:t>
      </w:r>
      <w:r w:rsidRPr="003F1BA1">
        <w:rPr>
          <w:rStyle w:val="StyleUnderline"/>
        </w:rPr>
        <w:t>These arguments are intuitively appealing</w:t>
      </w:r>
      <w:r>
        <w:t xml:space="preserve"> and are apparently based on sound reasoning. After all, there is compelling evidence that large majorities of Latinos oppose immigration restriction tactics such as workplace raids and the criminal prosecution of illegal immigrants and their employers.7 Thus, a Republican who pursues such policies will be at odds with a majority of his or her Latino constituents. </w:t>
      </w:r>
      <w:r w:rsidRPr="003F1BA1">
        <w:rPr>
          <w:rStyle w:val="StyleUnderline"/>
        </w:rPr>
        <w:t>That said, the argument</w:t>
      </w:r>
      <w:r>
        <w:t xml:space="preserve"> that “comprehensive immigration reform” will lead to a substantial increase in Latino votes for Republicans </w:t>
      </w:r>
      <w:r w:rsidRPr="003F1BA1">
        <w:rPr>
          <w:rStyle w:val="StyleUnderline"/>
        </w:rPr>
        <w:t>may not be as strong as it first appear</w:t>
      </w:r>
      <w:r>
        <w:t xml:space="preserve">s. If we wish to predict how Latino voters respond to amnesty for illegal immigrants, </w:t>
      </w:r>
      <w:r w:rsidRPr="003F1BA1">
        <w:rPr>
          <w:rStyle w:val="StyleUnderline"/>
        </w:rPr>
        <w:t>we can look to recent political history</w:t>
      </w:r>
      <w:r>
        <w:t xml:space="preserve">. It is often forgotten that </w:t>
      </w:r>
      <w:r w:rsidRPr="003F1BA1">
        <w:rPr>
          <w:rStyle w:val="StyleUnderline"/>
        </w:rPr>
        <w:t>amnesty was given to a large percentage of illegal immigrants in the 1980s</w:t>
      </w:r>
      <w:r>
        <w:t xml:space="preserve">. In 1986, President Reagan signed the Immigration Reform and Control Act (IRCA). This law legalized illegal immigrants who had lived in the United States since 1982. </w:t>
      </w:r>
      <w:r w:rsidRPr="003F1BA1">
        <w:rPr>
          <w:rStyle w:val="StyleUnderline"/>
        </w:rPr>
        <w:t>Based on the logic of current amnesty proponents, this bill’s passage should have led to an avalanche of Latino votes for Republican candidates. In truth, the Republican Party lost Latino support</w:t>
      </w:r>
      <w:r>
        <w:t xml:space="preserve"> from 1984 to 1988 in presidential elections.8 The Republican Party also subsequently lost control of the U.S. Senate to the Democrats shortly after passing this law. </w:t>
      </w:r>
      <w:r w:rsidRPr="003F1BA1">
        <w:rPr>
          <w:rStyle w:val="StyleUnderline"/>
        </w:rPr>
        <w:t>There is no evidence that the GOP experienced an electoral benefit</w:t>
      </w:r>
      <w:r>
        <w:t xml:space="preserve"> from the previous amnesty of illegal immigrants. </w:t>
      </w:r>
      <w:r w:rsidRPr="003F1BA1">
        <w:rPr>
          <w:rStyle w:val="StyleUnderline"/>
        </w:rPr>
        <w:t>There is furthermore little evidence that Latinos are “swing voters”</w:t>
      </w:r>
      <w:r>
        <w:t xml:space="preserve">, despite the fact they are often characterized as such by the media.9 Strong majorities of Latinos have supported Democratic presidential candidates in all presidential elections in recent memory. John McCain, who was perhaps the most vocal Republican supporter of amnesty and “comprehensive immigration reform” in the Senate, earned the votes of only 31 percent of Latinos in his 2008 bid for the presidency. </w:t>
      </w:r>
      <w:r w:rsidRPr="003F1BA1">
        <w:rPr>
          <w:rStyle w:val="StyleUnderline"/>
        </w:rPr>
        <w:t>For all of these reasons, it seems unlikely that by switching positions on immigration a Republican member of Congress could capture a substantially greater share of the Latino vote in his or her district</w:t>
      </w:r>
      <w:r>
        <w:t xml:space="preserve">. There is another question that must be considered by Republican legislators interested in pursuing Latino voters via immigration policy: How will non-Latino voters respond to Republican incumbents who support amnesty for illegal immigrants? While it is not implausible to hypothesize that Latino voters are, on average, much more sensitive to the immigration issue than other voters, it should not be taken for granted that voters who oppose amnesty will not punish incumbents who support such a policy. While non-Hispanic white voters may not, on average, feel as strongly about immigration policy as Latino voters, there are far more of them, they have higher voter turnout rates, and large majorities of them have strong negative feelings toward illegal immigration.10 At least from an electoral politics standpoint, Republican incumbents should only embrace expansionist immigration reform as a strategy to court Latino voters if they are confident that such a strategy will not provoke a backlash from other demographic groups. To this point, no one has definitively demonstrated that voters of any demographic background are more or less likely to support Republican incumbents with a record of supporting expansionist immigration policies. This study attempts to fill this gap. Specifically, it considers whether Latinos really are more likely to vote for Republican House incumbents with pro-immigration records and whether non-Hispanic white voters are less likely to support such incumbents. Based on an analysis of public opinion data from 2006, a year in which immigration was a particularly salient issue, </w:t>
      </w:r>
      <w:r w:rsidRPr="003F1BA1">
        <w:rPr>
          <w:rStyle w:val="StyleUnderline"/>
        </w:rPr>
        <w:t>this study finds no evidence that a pro-immigration Republicans enjoyed more Latino support than their restrictionist colleagues. Furthermore, pro-immigration Republicans</w:t>
      </w:r>
      <w:r>
        <w:t xml:space="preserve"> may have actually </w:t>
      </w:r>
      <w:r w:rsidRPr="003F1BA1">
        <w:rPr>
          <w:rStyle w:val="StyleUnderline"/>
        </w:rPr>
        <w:t>lost support among non-Hispanic white voters as a result of</w:t>
      </w:r>
      <w:r>
        <w:t xml:space="preserve"> their </w:t>
      </w:r>
      <w:r w:rsidRPr="003F1BA1">
        <w:rPr>
          <w:rStyle w:val="StyleUnderline"/>
        </w:rPr>
        <w:t>immigration</w:t>
      </w:r>
      <w:r>
        <w:t xml:space="preserve"> records. </w:t>
      </w:r>
      <w:r w:rsidRPr="003F1BA1">
        <w:rPr>
          <w:rStyle w:val="StyleUnderline"/>
        </w:rPr>
        <w:t xml:space="preserve">While Republican incumbents may have any number of justifications for supporting immigration reforms that provide a pathway to citizenship, they </w:t>
      </w:r>
      <w:r w:rsidRPr="003F1BA1">
        <w:rPr>
          <w:rStyle w:val="Emphasis"/>
        </w:rPr>
        <w:t>should not</w:t>
      </w:r>
      <w:r w:rsidRPr="003F1BA1">
        <w:rPr>
          <w:rStyle w:val="StyleUnderline"/>
        </w:rPr>
        <w:t xml:space="preserve"> expect such policies to be an electoral panacea</w:t>
      </w:r>
      <w:r>
        <w:t>.</w:t>
      </w:r>
    </w:p>
    <w:p w:rsidR="009F4492" w:rsidRDefault="009F4492" w:rsidP="009F4492">
      <w:pPr>
        <w:pStyle w:val="Heading4"/>
      </w:pPr>
      <w:r>
        <w:t xml:space="preserve">Trying to sway the Latin vote can </w:t>
      </w:r>
      <w:r w:rsidRPr="009F4492">
        <w:rPr>
          <w:u w:val="single"/>
        </w:rPr>
        <w:t>only</w:t>
      </w:r>
      <w:r>
        <w:t xml:space="preserve"> hurt GOP incumbents by alienating white voters</w:t>
      </w:r>
    </w:p>
    <w:p w:rsidR="009F4492" w:rsidRPr="007A2B99" w:rsidRDefault="009F4492" w:rsidP="009F4492">
      <w:r w:rsidRPr="009F4492">
        <w:rPr>
          <w:rStyle w:val="Style13ptBold"/>
        </w:rPr>
        <w:t>Hawley 13</w:t>
      </w:r>
      <w:r>
        <w:t xml:space="preserve"> – PhD, Political Science @ U Houston (George, “Pro-Immigration Congressional Republicans Do Not Perform Better Among Latino Voters,” Center for Immigration Studies, A more technical version of this study has been published in the current issue of the academic journal </w:t>
      </w:r>
      <w:r w:rsidRPr="00B06BD9">
        <w:rPr>
          <w:i/>
        </w:rPr>
        <w:t>Social Science Quarterly</w:t>
      </w:r>
      <w:r>
        <w:t>,  https://cis.org/ProImmigration-Congressional-Republicans-Do-Not-Perform-Better-Among-Latino-Voters)//BB</w:t>
      </w:r>
    </w:p>
    <w:p w:rsidR="009F4492" w:rsidRPr="00B06BD9" w:rsidRDefault="009F4492" w:rsidP="009F4492"/>
    <w:p w:rsidR="009F4492" w:rsidRDefault="009F4492" w:rsidP="009F4492">
      <w:r>
        <w:t>Conclusion</w:t>
      </w:r>
    </w:p>
    <w:p w:rsidR="009F4492" w:rsidRPr="00B06BD9" w:rsidRDefault="009F4492" w:rsidP="009F4492">
      <w:r w:rsidRPr="003F1BA1">
        <w:rPr>
          <w:rStyle w:val="StyleUnderline"/>
        </w:rPr>
        <w:t>While the argument that Republican incumbents can boost their share of the vote among Latinos by embracing liberal immigration policies seems plausible, it is not backed up by any empirical evidence</w:t>
      </w:r>
      <w:r>
        <w:t xml:space="preserve">. The analysis presented here found no relationship between Republican immigration records and the vote choice of Latinos living in Republican districts. </w:t>
      </w:r>
      <w:r w:rsidRPr="003F1BA1">
        <w:rPr>
          <w:rStyle w:val="StyleUnderline"/>
        </w:rPr>
        <w:t>Whether a Republican member of Congress was a strong liberal or a strong conservative on immigration, most Latinos living in Republican districts did not vote for the incumbent</w:t>
      </w:r>
      <w:r>
        <w:t xml:space="preserve"> in 2006. </w:t>
      </w:r>
      <w:r w:rsidRPr="003F1BA1">
        <w:rPr>
          <w:rStyle w:val="StyleUnderline"/>
        </w:rPr>
        <w:t xml:space="preserve">Thus, Republicans who take a more liberal stance on immigration </w:t>
      </w:r>
      <w:r w:rsidRPr="003F1BA1">
        <w:rPr>
          <w:rStyle w:val="Emphasis"/>
        </w:rPr>
        <w:t>should not</w:t>
      </w:r>
      <w:r w:rsidRPr="003F1BA1">
        <w:rPr>
          <w:rStyle w:val="StyleUnderline"/>
        </w:rPr>
        <w:t xml:space="preserve"> expect to see a corresponding increase in their share of the Latino vote.</w:t>
      </w:r>
      <w:r>
        <w:t xml:space="preserve"> </w:t>
      </w:r>
      <w:r w:rsidRPr="003F1BA1">
        <w:rPr>
          <w:rStyle w:val="StyleUnderline"/>
        </w:rPr>
        <w:t>Although there was no evidence that Latinos were sensitive to incumbent immigration records when determining vote choice in 2006, there was</w:t>
      </w:r>
      <w:r>
        <w:t xml:space="preserve"> modest </w:t>
      </w:r>
      <w:r w:rsidRPr="003F1BA1">
        <w:rPr>
          <w:rStyle w:val="StyleUnderline"/>
        </w:rPr>
        <w:t xml:space="preserve">evidence that non-Hispanic whites were more likely to vote for incumbents whose immigration records were congruent with their own attitudes. Because strong majorities of white voters </w:t>
      </w:r>
      <w:r>
        <w:t xml:space="preserve">have negative feelings toward illegal immigrants and </w:t>
      </w:r>
      <w:r w:rsidRPr="003F1BA1">
        <w:rPr>
          <w:rStyle w:val="StyleUnderline"/>
        </w:rPr>
        <w:t>oppose amnesty</w:t>
      </w:r>
      <w:r>
        <w:t xml:space="preserve">,14 </w:t>
      </w:r>
      <w:r w:rsidRPr="003F1BA1">
        <w:rPr>
          <w:rStyle w:val="StyleUnderline"/>
        </w:rPr>
        <w:t>pursuing expansionist immigration policies will likely cost Republican incumbents more votes than they gain.</w:t>
      </w:r>
      <w:r>
        <w:t xml:space="preserve"> </w:t>
      </w:r>
      <w:r w:rsidRPr="003F1BA1">
        <w:rPr>
          <w:rStyle w:val="StyleUnderline"/>
        </w:rPr>
        <w:t>This is not to say that the Republican Party cannot make inroads among Latino voters. However, these results do not indicate that liberal immigration policies are an effective means to pursue this goal</w:t>
      </w:r>
      <w:r>
        <w:t xml:space="preserve">. In fact, </w:t>
      </w:r>
      <w:r w:rsidRPr="003F1BA1">
        <w:rPr>
          <w:rStyle w:val="StyleUnderline"/>
        </w:rPr>
        <w:t>given the risk of a backlash from non-Hispanic white voters who oppose liberal immigration policies, support for expansionist policies</w:t>
      </w:r>
      <w:r>
        <w:t xml:space="preserve"> such as amnesty for illegal immigrants </w:t>
      </w:r>
      <w:r w:rsidRPr="003F1BA1">
        <w:rPr>
          <w:rStyle w:val="StyleUnderline"/>
        </w:rPr>
        <w:t>will</w:t>
      </w:r>
      <w:r>
        <w:t xml:space="preserve"> likely </w:t>
      </w:r>
      <w:r w:rsidRPr="003F1BA1">
        <w:rPr>
          <w:rStyle w:val="StyleUnderline"/>
        </w:rPr>
        <w:t>lead to a net loss of votes for Republican incumbents</w:t>
      </w:r>
      <w:r>
        <w:t>.</w:t>
      </w:r>
    </w:p>
    <w:p w:rsidR="00925F57" w:rsidRPr="009F4492" w:rsidRDefault="00925F57" w:rsidP="00925F57">
      <w:pPr>
        <w:pStyle w:val="Heading3"/>
      </w:pPr>
      <w:r>
        <w:t>IL – base key to election</w:t>
      </w:r>
    </w:p>
    <w:p w:rsidR="002B1A67" w:rsidRDefault="002B1A67" w:rsidP="002B1A67">
      <w:pPr>
        <w:pStyle w:val="Heading4"/>
      </w:pPr>
      <w:r>
        <w:t>Motivated GOP base is key to the midterm</w:t>
      </w:r>
    </w:p>
    <w:p w:rsidR="002B1A67" w:rsidRPr="002B1A67" w:rsidRDefault="002B1A67" w:rsidP="002B1A67">
      <w:r w:rsidRPr="009F4492">
        <w:rPr>
          <w:rStyle w:val="Style13ptBold"/>
        </w:rPr>
        <w:t>Robinson 6-25</w:t>
      </w:r>
      <w:r>
        <w:t>-2018 (Eugene, “Eugene Robinson: Trump’s trick of demonizing immigrants may no longer work,” https://www.sltrib.com/opinion/commentary/2018/06/25/eugene-robinson-trumps-trick-of-demonizing-immigrants-may-no-longer-work/)</w:t>
      </w:r>
    </w:p>
    <w:p w:rsidR="00084298" w:rsidRDefault="002B1A67" w:rsidP="00084298">
      <w:r>
        <w:t xml:space="preserve">President </w:t>
      </w:r>
      <w:r w:rsidRPr="009F4492">
        <w:rPr>
          <w:rStyle w:val="StyleUnderline"/>
        </w:rPr>
        <w:t>Trump created an immigration crisis to stoke resentment and anger among his base</w:t>
      </w:r>
      <w:r>
        <w:t xml:space="preserve"> — traumatizing innocent children for political gain. Lacking any kind of moral compass, he makes a show of being pleased with what he has wrought. But you can smell his fear.</w:t>
      </w:r>
      <w:r w:rsidR="00925F57">
        <w:t xml:space="preserve"> </w:t>
      </w:r>
      <w:r w:rsidRPr="009F4492">
        <w:rPr>
          <w:rStyle w:val="StyleUnderline"/>
        </w:rPr>
        <w:t>Trump is desperate to keep his Republican congressional majorities</w:t>
      </w:r>
      <w:r>
        <w:t xml:space="preserve">, not because of anything they might accomplish but because he has cowed them into being afraid to hold him accountable. </w:t>
      </w:r>
      <w:r w:rsidRPr="009F4492">
        <w:rPr>
          <w:rStyle w:val="Emphasis"/>
        </w:rPr>
        <w:t>If his base is not motivated to vote in November, the GOP loses the House</w:t>
      </w:r>
      <w:r>
        <w:t xml:space="preserve"> — </w:t>
      </w:r>
      <w:r w:rsidRPr="009F4492">
        <w:rPr>
          <w:rStyle w:val="StyleUnderline"/>
        </w:rPr>
        <w:t xml:space="preserve">and Trump and his entourage of grifters face a lineup </w:t>
      </w:r>
      <w:r>
        <w:t xml:space="preserve">of Democratic committee chairmen </w:t>
      </w:r>
      <w:r w:rsidRPr="009F4492">
        <w:rPr>
          <w:rStyle w:val="StyleUnderline"/>
        </w:rPr>
        <w:t xml:space="preserve">with the power to </w:t>
      </w:r>
      <w:r w:rsidRPr="001A4F29">
        <w:t>subpoena documents and compel testimony.</w:t>
      </w:r>
    </w:p>
    <w:p w:rsidR="00D13EE5" w:rsidRDefault="00D13EE5" w:rsidP="00D13EE5">
      <w:pPr>
        <w:pStyle w:val="Heading3"/>
      </w:pPr>
      <w:r>
        <w:t>! – economy</w:t>
      </w:r>
      <w:r w:rsidR="000611F8">
        <w:t xml:space="preserve"> – market correction</w:t>
      </w:r>
    </w:p>
    <w:p w:rsidR="00D13EE5" w:rsidRDefault="00D13EE5" w:rsidP="00D13EE5">
      <w:pPr>
        <w:pStyle w:val="Heading4"/>
      </w:pPr>
      <w:r>
        <w:t>Dem win leads to market corrections</w:t>
      </w:r>
    </w:p>
    <w:p w:rsidR="00D13EE5" w:rsidRPr="003E6CCF" w:rsidRDefault="00D13EE5" w:rsidP="00D13EE5">
      <w:r w:rsidRPr="003E6CCF">
        <w:rPr>
          <w:rStyle w:val="Style13ptBold"/>
        </w:rPr>
        <w:t>Englander 3-6</w:t>
      </w:r>
      <w:r>
        <w:t>-2018 - head of research and strategy at Rafiki Capital. He was previously the head of G10 currency strategy at Citigroup and the chief U.S. currency strategist at Barclays (Steven, “Latent Political Risk Undermines Bond Optimism,” Bloomberg, https://www.bloomberg.com/view/articles/2018-03-05/bond-market-s-yield-curve-caught-in-political-web)</w:t>
      </w:r>
    </w:p>
    <w:p w:rsidR="00D13EE5" w:rsidRDefault="00D13EE5" w:rsidP="00D13EE5">
      <w:r>
        <w:t>.</w:t>
      </w:r>
    </w:p>
    <w:p w:rsidR="00D13EE5" w:rsidRDefault="00D13EE5" w:rsidP="00D13EE5">
      <w:r>
        <w:t xml:space="preserve">At the same time, </w:t>
      </w:r>
      <w:r w:rsidRPr="00603AB0">
        <w:rPr>
          <w:rStyle w:val="StyleUnderline"/>
          <w:highlight w:val="yellow"/>
        </w:rPr>
        <w:t>it's</w:t>
      </w:r>
      <w:r w:rsidRPr="003E6CCF">
        <w:rPr>
          <w:rStyle w:val="StyleUnderline"/>
        </w:rPr>
        <w:t xml:space="preserve"> quite </w:t>
      </w:r>
      <w:r w:rsidRPr="00603AB0">
        <w:rPr>
          <w:rStyle w:val="StyleUnderline"/>
          <w:highlight w:val="yellow"/>
        </w:rPr>
        <w:t>possible</w:t>
      </w:r>
      <w:r w:rsidRPr="003E6CCF">
        <w:rPr>
          <w:rStyle w:val="StyleUnderline"/>
        </w:rPr>
        <w:t xml:space="preserve"> that the </w:t>
      </w:r>
      <w:r w:rsidRPr="00603AB0">
        <w:rPr>
          <w:rStyle w:val="StyleUnderline"/>
          <w:highlight w:val="yellow"/>
        </w:rPr>
        <w:t>Republicans lose</w:t>
      </w:r>
      <w:r w:rsidRPr="003E6CCF">
        <w:rPr>
          <w:rStyle w:val="StyleUnderline"/>
        </w:rPr>
        <w:t xml:space="preserve"> control of the House </w:t>
      </w:r>
      <w:r w:rsidRPr="00603AB0">
        <w:rPr>
          <w:rStyle w:val="StyleUnderline"/>
          <w:highlight w:val="yellow"/>
        </w:rPr>
        <w:t>in the</w:t>
      </w:r>
      <w:r w:rsidRPr="003E6CCF">
        <w:rPr>
          <w:rStyle w:val="StyleUnderline"/>
        </w:rPr>
        <w:t xml:space="preserve"> 2018 </w:t>
      </w:r>
      <w:r w:rsidRPr="00603AB0">
        <w:rPr>
          <w:rStyle w:val="StyleUnderline"/>
          <w:highlight w:val="yellow"/>
        </w:rPr>
        <w:t>midterm</w:t>
      </w:r>
      <w:r w:rsidRPr="003E6CCF">
        <w:rPr>
          <w:rStyle w:val="StyleUnderline"/>
        </w:rPr>
        <w:t xml:space="preserve"> elections, and possibly lose </w:t>
      </w:r>
      <w:r w:rsidRPr="00603AB0">
        <w:rPr>
          <w:rStyle w:val="StyleUnderline"/>
          <w:highlight w:val="yellow"/>
        </w:rPr>
        <w:t>so badly that expectations of a Dem</w:t>
      </w:r>
      <w:r w:rsidRPr="003E6CCF">
        <w:rPr>
          <w:rStyle w:val="StyleUnderline"/>
        </w:rPr>
        <w:t xml:space="preserve">ocrat </w:t>
      </w:r>
      <w:r w:rsidRPr="00603AB0">
        <w:rPr>
          <w:rStyle w:val="StyleUnderline"/>
          <w:highlight w:val="yellow"/>
        </w:rPr>
        <w:t>president</w:t>
      </w:r>
      <w:r w:rsidRPr="003E6CCF">
        <w:rPr>
          <w:rStyle w:val="StyleUnderline"/>
        </w:rPr>
        <w:t xml:space="preserve">ial win in 2020 </w:t>
      </w:r>
      <w:r w:rsidRPr="00603AB0">
        <w:rPr>
          <w:rStyle w:val="StyleUnderline"/>
          <w:highlight w:val="yellow"/>
        </w:rPr>
        <w:t>grow. A significant 2018 win</w:t>
      </w:r>
      <w:r w:rsidRPr="003E6CCF">
        <w:rPr>
          <w:rStyle w:val="StyleUnderline"/>
        </w:rPr>
        <w:t xml:space="preserve"> by the Democrats in the House and acceptable performance in the Senate </w:t>
      </w:r>
      <w:r w:rsidRPr="00603AB0">
        <w:rPr>
          <w:rStyle w:val="StyleUnderline"/>
          <w:highlight w:val="yellow"/>
        </w:rPr>
        <w:t>could generate expectations that they win</w:t>
      </w:r>
      <w:r w:rsidRPr="003E6CCF">
        <w:rPr>
          <w:rStyle w:val="StyleUnderline"/>
        </w:rPr>
        <w:t xml:space="preserve"> the White House, House and Senate </w:t>
      </w:r>
      <w:r w:rsidRPr="00603AB0">
        <w:rPr>
          <w:rStyle w:val="StyleUnderline"/>
          <w:highlight w:val="yellow"/>
        </w:rPr>
        <w:t>in 2020</w:t>
      </w:r>
      <w:r>
        <w:t>. The Democrats only have 11 Senate seats at risk in 2020 versus 21 for the Republicans. With the "progressive" wing of the Democratic party in ascendancy, the 2020 political configuration could be far more left-leaning than we have seen in decades, if ever.</w:t>
      </w:r>
    </w:p>
    <w:p w:rsidR="00D13EE5" w:rsidRDefault="00D13EE5" w:rsidP="00D13EE5">
      <w:r>
        <w:t xml:space="preserve">The Democratic field is wide open in 2020, but </w:t>
      </w:r>
      <w:r w:rsidRPr="00603AB0">
        <w:rPr>
          <w:rStyle w:val="StyleUnderline"/>
          <w:highlight w:val="yellow"/>
        </w:rPr>
        <w:t>it is hard to find a</w:t>
      </w:r>
      <w:r w:rsidRPr="003E6CCF">
        <w:rPr>
          <w:rStyle w:val="StyleUnderline"/>
        </w:rPr>
        <w:t xml:space="preserve">n announced or rumored </w:t>
      </w:r>
      <w:r w:rsidRPr="00603AB0">
        <w:rPr>
          <w:rStyle w:val="StyleUnderline"/>
          <w:highlight w:val="yellow"/>
        </w:rPr>
        <w:t>candidate with a</w:t>
      </w:r>
      <w:r w:rsidRPr="003E6CCF">
        <w:rPr>
          <w:rStyle w:val="StyleUnderline"/>
        </w:rPr>
        <w:t xml:space="preserve"> strong </w:t>
      </w:r>
      <w:r w:rsidRPr="00603AB0">
        <w:rPr>
          <w:rStyle w:val="StyleUnderline"/>
          <w:highlight w:val="yellow"/>
        </w:rPr>
        <w:t>pro-business</w:t>
      </w:r>
      <w:r w:rsidRPr="003E6CCF">
        <w:rPr>
          <w:rStyle w:val="StyleUnderline"/>
        </w:rPr>
        <w:t xml:space="preserve"> </w:t>
      </w:r>
      <w:r w:rsidRPr="00603AB0">
        <w:rPr>
          <w:rStyle w:val="StyleUnderline"/>
          <w:highlight w:val="yellow"/>
        </w:rPr>
        <w:t>tilt</w:t>
      </w:r>
      <w:r>
        <w:t xml:space="preserve">. All, or </w:t>
      </w:r>
      <w:r w:rsidRPr="00ED3A75">
        <w:rPr>
          <w:rStyle w:val="StyleUnderline"/>
        </w:rPr>
        <w:t xml:space="preserve">almost </w:t>
      </w:r>
      <w:r w:rsidRPr="00603AB0">
        <w:rPr>
          <w:rStyle w:val="StyleUnderline"/>
          <w:highlight w:val="yellow"/>
        </w:rPr>
        <w:t>all, think</w:t>
      </w:r>
      <w:r>
        <w:t xml:space="preserve"> that the corporate tax cuts were too deep and that </w:t>
      </w:r>
      <w:r w:rsidRPr="00ED3A75">
        <w:rPr>
          <w:rStyle w:val="StyleUnderline"/>
        </w:rPr>
        <w:t xml:space="preserve">high income earners should pay </w:t>
      </w:r>
      <w:r w:rsidRPr="00603AB0">
        <w:rPr>
          <w:rStyle w:val="StyleUnderline"/>
          <w:highlight w:val="yellow"/>
        </w:rPr>
        <w:t>higher taxes</w:t>
      </w:r>
      <w:r>
        <w:t xml:space="preserve">. If the deficits rise as much as feared, </w:t>
      </w:r>
      <w:r w:rsidRPr="003E6CCF">
        <w:t>it would be both virtuous and politically</w:t>
      </w:r>
      <w:r>
        <w:t xml:space="preserve"> adept for the Democrats to rescind these measures. </w:t>
      </w:r>
      <w:r w:rsidRPr="00603AB0">
        <w:rPr>
          <w:rStyle w:val="StyleUnderline"/>
          <w:highlight w:val="yellow"/>
        </w:rPr>
        <w:t>If</w:t>
      </w:r>
      <w:r w:rsidRPr="003E6CCF">
        <w:rPr>
          <w:rStyle w:val="StyleUnderline"/>
        </w:rPr>
        <w:t xml:space="preserve"> the </w:t>
      </w:r>
      <w:r w:rsidRPr="00603AB0">
        <w:rPr>
          <w:rStyle w:val="StyleUnderline"/>
          <w:highlight w:val="yellow"/>
        </w:rPr>
        <w:t>2018 midterm</w:t>
      </w:r>
      <w:r w:rsidRPr="003E6CCF">
        <w:rPr>
          <w:rStyle w:val="StyleUnderline"/>
        </w:rPr>
        <w:t xml:space="preserve"> elections </w:t>
      </w:r>
      <w:r w:rsidRPr="00603AB0">
        <w:rPr>
          <w:rStyle w:val="StyleUnderline"/>
          <w:highlight w:val="yellow"/>
        </w:rPr>
        <w:t>tell us that the mood of the electorate is shifting</w:t>
      </w:r>
      <w:r w:rsidRPr="003E6CCF">
        <w:rPr>
          <w:rStyle w:val="StyleUnderline"/>
        </w:rPr>
        <w:t xml:space="preserve"> to fiscal consolidation as well as toward higher taxes</w:t>
      </w:r>
      <w:r>
        <w:t xml:space="preserve"> on corporations and the wealthy, </w:t>
      </w:r>
      <w:r w:rsidRPr="00603AB0">
        <w:rPr>
          <w:rStyle w:val="Emphasis"/>
          <w:highlight w:val="yellow"/>
        </w:rPr>
        <w:t>bond markets</w:t>
      </w:r>
      <w:r w:rsidRPr="00603AB0">
        <w:rPr>
          <w:rStyle w:val="StyleUnderline"/>
          <w:highlight w:val="yellow"/>
        </w:rPr>
        <w:t xml:space="preserve"> and the </w:t>
      </w:r>
      <w:r w:rsidRPr="00603AB0">
        <w:rPr>
          <w:rStyle w:val="Emphasis"/>
          <w:highlight w:val="yellow"/>
        </w:rPr>
        <w:t>S&amp;P 500 Index may begin to discount this risk soon</w:t>
      </w:r>
      <w:r w:rsidRPr="00603AB0">
        <w:t>er.</w:t>
      </w:r>
    </w:p>
    <w:p w:rsidR="00D13EE5" w:rsidRDefault="00D13EE5" w:rsidP="00D13EE5">
      <w:r>
        <w:t xml:space="preserve">I am making a case </w:t>
      </w:r>
      <w:r w:rsidRPr="00603AB0">
        <w:rPr>
          <w:rStyle w:val="Emphasis"/>
          <w:highlight w:val="yellow"/>
        </w:rPr>
        <w:t>this would be bad for markets</w:t>
      </w:r>
      <w:r>
        <w:t xml:space="preserve">, but that is not the same as saying it is bad for the country. </w:t>
      </w:r>
      <w:r w:rsidRPr="00603AB0">
        <w:rPr>
          <w:rStyle w:val="Emphasis"/>
          <w:highlight w:val="yellow"/>
        </w:rPr>
        <w:t>You can debate whether</w:t>
      </w:r>
      <w:r w:rsidRPr="001221B7">
        <w:rPr>
          <w:rStyle w:val="Emphasis"/>
        </w:rPr>
        <w:t xml:space="preserve"> the </w:t>
      </w:r>
      <w:r w:rsidRPr="00603AB0">
        <w:rPr>
          <w:rStyle w:val="Emphasis"/>
          <w:highlight w:val="yellow"/>
        </w:rPr>
        <w:t>Trump administration has followed sound policies, but it is hard to argue that the policies have not been market-friendly</w:t>
      </w:r>
      <w:r>
        <w:t xml:space="preserve">. Even after recent gyrations, </w:t>
      </w:r>
      <w:r w:rsidRPr="00603AB0">
        <w:rPr>
          <w:rStyle w:val="StyleUnderline"/>
          <w:highlight w:val="yellow"/>
        </w:rPr>
        <w:t>equities are</w:t>
      </w:r>
      <w:r w:rsidRPr="00E52899">
        <w:rPr>
          <w:rStyle w:val="StyleUnderline"/>
        </w:rPr>
        <w:t xml:space="preserve"> about </w:t>
      </w:r>
      <w:r w:rsidRPr="00603AB0">
        <w:rPr>
          <w:rStyle w:val="Emphasis"/>
          <w:highlight w:val="yellow"/>
        </w:rPr>
        <w:t>25 percent higher</w:t>
      </w:r>
      <w:r w:rsidRPr="00603AB0">
        <w:rPr>
          <w:rStyle w:val="StyleUnderline"/>
          <w:highlight w:val="yellow"/>
        </w:rPr>
        <w:t xml:space="preserve"> than before the election</w:t>
      </w:r>
      <w:r w:rsidRPr="00E52899">
        <w:rPr>
          <w:rStyle w:val="StyleUnderline"/>
        </w:rPr>
        <w:t xml:space="preserve"> in November 2016</w:t>
      </w:r>
      <w:r>
        <w:t>.</w:t>
      </w:r>
    </w:p>
    <w:p w:rsidR="00FA36B6" w:rsidRDefault="00FA36B6" w:rsidP="00FA36B6">
      <w:pPr>
        <w:pStyle w:val="Heading4"/>
      </w:pPr>
      <w:r>
        <w:t>The impact is quick</w:t>
      </w:r>
    </w:p>
    <w:p w:rsidR="00FA36B6" w:rsidRPr="00FA36B6" w:rsidRDefault="00FA36B6" w:rsidP="00FA36B6">
      <w:r w:rsidRPr="00FA36B6">
        <w:rPr>
          <w:rStyle w:val="Style13ptBold"/>
        </w:rPr>
        <w:t>Gamm 17</w:t>
      </w:r>
      <w:r>
        <w:t xml:space="preserve"> (Scott, and Brian Sozzi, “One Major Stock Market Risk in 2018 That No One Is Talking About,” The Street, https://www.thestreet.com/story/14426283/1/one-major-stock-market-risk-in-2018-that-no-one-is-discussing.html)</w:t>
      </w:r>
    </w:p>
    <w:p w:rsidR="00FA36B6" w:rsidRPr="00FA36B6" w:rsidRDefault="00FA36B6" w:rsidP="00FA36B6">
      <w:r w:rsidRPr="00FA36B6">
        <w:rPr>
          <w:rStyle w:val="StyleUnderline"/>
        </w:rPr>
        <w:t>Stock market volatility was virtually nonexistent in 2017, but that could change in 2018, as political uncertainty arises from the midterm elections</w:t>
      </w:r>
      <w:r>
        <w:t xml:space="preserve"> in November. "I think </w:t>
      </w:r>
      <w:r w:rsidRPr="00FA36B6">
        <w:rPr>
          <w:rStyle w:val="StyleUnderline"/>
        </w:rPr>
        <w:t xml:space="preserve">the midterms are going to cause </w:t>
      </w:r>
      <w:r w:rsidRPr="00FA36B6">
        <w:rPr>
          <w:rStyle w:val="Emphasis"/>
        </w:rPr>
        <w:t>considerable angst on Wall Street</w:t>
      </w:r>
      <w:r w:rsidRPr="00FA36B6">
        <w:rPr>
          <w:rStyle w:val="StyleUnderline"/>
        </w:rPr>
        <w:t xml:space="preserve"> especially if we start to see the Democrats picking up some steam in the summer</w:t>
      </w:r>
      <w:r>
        <w:t xml:space="preserve">," said TheStreet's CEO David Callaway in an interview. Judging by how negatively markets reacted to a delay in the tax bill passing the House on Tuesday, it's easy to how </w:t>
      </w:r>
      <w:r w:rsidRPr="00FA36B6">
        <w:rPr>
          <w:rStyle w:val="StyleUnderline"/>
        </w:rPr>
        <w:t xml:space="preserve">political angst could </w:t>
      </w:r>
      <w:r w:rsidRPr="00FA36B6">
        <w:rPr>
          <w:rStyle w:val="Emphasis"/>
        </w:rPr>
        <w:t>easily torpedo</w:t>
      </w:r>
      <w:r w:rsidRPr="00FA36B6">
        <w:rPr>
          <w:rStyle w:val="StyleUnderline"/>
        </w:rPr>
        <w:t xml:space="preserve"> the bullish vibe on Wall Street</w:t>
      </w:r>
      <w:r>
        <w:t>.</w:t>
      </w:r>
    </w:p>
    <w:p w:rsidR="00D13EE5" w:rsidRPr="00A15A2D" w:rsidRDefault="008B0F15" w:rsidP="00D13EE5">
      <w:pPr>
        <w:pStyle w:val="Heading4"/>
        <w:rPr>
          <w:rFonts w:cs="Times New Roman"/>
          <w:szCs w:val="26"/>
        </w:rPr>
      </w:pPr>
      <w:bookmarkStart w:id="1" w:name="_Hlk498189702"/>
      <w:r>
        <w:rPr>
          <w:rFonts w:cs="Times New Roman"/>
          <w:szCs w:val="26"/>
        </w:rPr>
        <w:t>Quick bond market corrections</w:t>
      </w:r>
      <w:r w:rsidR="00D13EE5" w:rsidRPr="00A15A2D">
        <w:rPr>
          <w:rFonts w:cs="Times New Roman"/>
          <w:szCs w:val="26"/>
        </w:rPr>
        <w:t xml:space="preserve"> trigger global economic crises</w:t>
      </w:r>
    </w:p>
    <w:p w:rsidR="00D13EE5" w:rsidRPr="00A15A2D" w:rsidRDefault="00D13EE5" w:rsidP="00D13EE5">
      <w:r w:rsidRPr="00A15A2D">
        <w:rPr>
          <w:rStyle w:val="Style13ptBold"/>
          <w:sz w:val="24"/>
        </w:rPr>
        <w:t>Bian ’17</w:t>
      </w:r>
      <w:r w:rsidRPr="00A15A2D">
        <w:t xml:space="preserve"> </w:t>
      </w:r>
      <w:r w:rsidRPr="008B0F15">
        <w:t>(Jiangze Bian – PhD in Economics and Finance @ the University of Miami, Assistant Professor of Finance @ The School of Banking and Finance at the University of International Business and Economics. Zhiguo He. Kelly Shue. Hao Zhou, “Leverage</w:t>
      </w:r>
      <w:r w:rsidRPr="00A15A2D">
        <w:t>-Induced Fire Sales and Stock Market Crashes,” 10 September 2017, accessed 10 September 2017, https://64452434-a-62cb3a1a-s-sites.googlegroups.com/site/kellyshue/files/FireSales-20170910.pdf?attachauth=ANoY7crtLgejggNmT53-CZKewH7jpO2iFuh-fcecVFSFup638XWfGbGLcWbU5zagWNYrJgGDMSLoh2Tn1sFIyeGMpTLXVUxl9UVIU76a4NrM0-VjnjodRTrZ_zKXJmqHzPtZ2oISsavsLPBUXOjCWXm_q6BL_-1nIZjMnbPu_TOoK1J7-XroyMi7GwI1Cv0sNVldXs-HuqG05pQQr4N9liWr2r5JpnMiM942ptWIC4mBFQjR8vtNHeE%3D&amp;attredirects=0)</w:t>
      </w:r>
    </w:p>
    <w:p w:rsidR="00D13EE5" w:rsidRPr="00A15A2D" w:rsidRDefault="00D13EE5" w:rsidP="00D13EE5">
      <w:pPr>
        <w:rPr>
          <w:b/>
          <w:bCs/>
          <w:sz w:val="24"/>
        </w:rPr>
      </w:pPr>
      <w:r w:rsidRPr="00A15A2D">
        <w:rPr>
          <w:szCs w:val="16"/>
        </w:rPr>
        <w:t xml:space="preserve">Excessive leverage and the subsequent </w:t>
      </w:r>
      <w:r w:rsidRPr="00A15A2D">
        <w:rPr>
          <w:rStyle w:val="StyleUnderline"/>
        </w:rPr>
        <w:t xml:space="preserve">leverage-induced </w:t>
      </w:r>
      <w:r w:rsidRPr="00A15A2D">
        <w:rPr>
          <w:rStyle w:val="StyleUnderline"/>
          <w:highlight w:val="yellow"/>
        </w:rPr>
        <w:t>fire sales are considered to be the</w:t>
      </w:r>
      <w:r w:rsidRPr="00A15A2D">
        <w:rPr>
          <w:szCs w:val="16"/>
        </w:rPr>
        <w:t xml:space="preserve"> </w:t>
      </w:r>
      <w:r w:rsidRPr="00A15A2D">
        <w:rPr>
          <w:rStyle w:val="Emphasis"/>
          <w:highlight w:val="yellow"/>
        </w:rPr>
        <w:t>underlying causes of</w:t>
      </w:r>
      <w:r w:rsidRPr="00A15A2D">
        <w:rPr>
          <w:rStyle w:val="Emphasis"/>
        </w:rPr>
        <w:t xml:space="preserve"> many past </w:t>
      </w:r>
      <w:r w:rsidRPr="00A15A2D">
        <w:rPr>
          <w:rStyle w:val="Emphasis"/>
          <w:highlight w:val="yellow"/>
        </w:rPr>
        <w:t>financial crises</w:t>
      </w:r>
      <w:r w:rsidRPr="00A15A2D">
        <w:rPr>
          <w:szCs w:val="16"/>
        </w:rPr>
        <w:t xml:space="preserve">. </w:t>
      </w:r>
      <w:r w:rsidRPr="00A15A2D">
        <w:rPr>
          <w:rStyle w:val="StyleUnderline"/>
        </w:rPr>
        <w:t>A prominent example is the US stock market crash of 1929</w:t>
      </w:r>
      <w:r w:rsidRPr="00A15A2D">
        <w:rPr>
          <w:szCs w:val="16"/>
        </w:rPr>
        <w:t xml:space="preserve">. At the time, leverage for stock market margin trading was unregulated (margin requirements were not imposed until the Securities and Exchange Act of 1934). Margin credit, i.e., debt that individual investors borrow to purchase stocks, rose from around 12% of NYSE market value in 1917 to around 20% in 1929 (Schwert, 1989). </w:t>
      </w:r>
      <w:r w:rsidRPr="00A15A2D">
        <w:rPr>
          <w:rStyle w:val="StyleUnderline"/>
          <w:highlight w:val="yellow"/>
        </w:rPr>
        <w:t>In October 1929</w:t>
      </w:r>
      <w:r w:rsidRPr="00A15A2D">
        <w:rPr>
          <w:szCs w:val="16"/>
        </w:rPr>
        <w:t xml:space="preserve">, </w:t>
      </w:r>
      <w:r w:rsidRPr="00A15A2D">
        <w:rPr>
          <w:rStyle w:val="StyleUnderline"/>
        </w:rPr>
        <w:t>investors began facing margin calls</w:t>
      </w:r>
      <w:r w:rsidRPr="00A15A2D">
        <w:rPr>
          <w:szCs w:val="16"/>
        </w:rPr>
        <w:t xml:space="preserve">. </w:t>
      </w:r>
      <w:r w:rsidRPr="00A15A2D">
        <w:rPr>
          <w:rStyle w:val="StyleUnderline"/>
        </w:rPr>
        <w:t xml:space="preserve">As </w:t>
      </w:r>
      <w:r w:rsidRPr="00A15A2D">
        <w:rPr>
          <w:rStyle w:val="StyleUnderline"/>
          <w:highlight w:val="yellow"/>
        </w:rPr>
        <w:t>investors quickly sold assets to deleverage</w:t>
      </w:r>
      <w:r w:rsidRPr="00A15A2D">
        <w:rPr>
          <w:rStyle w:val="StyleUnderline"/>
        </w:rPr>
        <w:t xml:space="preserve"> their positions, the Dow Jones</w:t>
      </w:r>
      <w:r w:rsidRPr="00A15A2D">
        <w:rPr>
          <w:szCs w:val="16"/>
        </w:rPr>
        <w:t xml:space="preserve"> Industrial Average </w:t>
      </w:r>
      <w:r w:rsidRPr="00A15A2D">
        <w:rPr>
          <w:rStyle w:val="StyleUnderline"/>
        </w:rPr>
        <w:t>experienced a record loss of</w:t>
      </w:r>
      <w:r w:rsidRPr="00A15A2D">
        <w:rPr>
          <w:szCs w:val="16"/>
        </w:rPr>
        <w:t xml:space="preserve"> </w:t>
      </w:r>
      <w:r w:rsidRPr="00A15A2D">
        <w:rPr>
          <w:rStyle w:val="Emphasis"/>
        </w:rPr>
        <w:t>13% in a single day</w:t>
      </w:r>
      <w:r w:rsidRPr="00A15A2D">
        <w:rPr>
          <w:szCs w:val="16"/>
        </w:rPr>
        <w:t xml:space="preserve">, </w:t>
      </w:r>
      <w:r w:rsidRPr="00A15A2D">
        <w:rPr>
          <w:rStyle w:val="StyleUnderline"/>
        </w:rPr>
        <w:t xml:space="preserve">later </w:t>
      </w:r>
      <w:r w:rsidRPr="00A15A2D">
        <w:rPr>
          <w:rStyle w:val="StyleUnderline"/>
          <w:highlight w:val="yellow"/>
        </w:rPr>
        <w:t>known as</w:t>
      </w:r>
      <w:r w:rsidRPr="00A15A2D">
        <w:rPr>
          <w:szCs w:val="16"/>
        </w:rPr>
        <w:t xml:space="preserve"> </w:t>
      </w:r>
      <w:r w:rsidRPr="00A15A2D">
        <w:rPr>
          <w:rStyle w:val="Emphasis"/>
          <w:highlight w:val="yellow"/>
        </w:rPr>
        <w:t>“Black Monday”</w:t>
      </w:r>
      <w:r w:rsidRPr="00A15A2D">
        <w:rPr>
          <w:szCs w:val="16"/>
        </w:rPr>
        <w:t xml:space="preserve"> on October 28, 1929.1 </w:t>
      </w:r>
      <w:r w:rsidRPr="00A15A2D">
        <w:rPr>
          <w:rStyle w:val="StyleUnderline"/>
          <w:highlight w:val="yellow"/>
        </w:rPr>
        <w:t>Other significant examples</w:t>
      </w:r>
      <w:r w:rsidRPr="00A15A2D">
        <w:rPr>
          <w:rStyle w:val="StyleUnderline"/>
        </w:rPr>
        <w:t xml:space="preserve"> of deleveraging and market crashes </w:t>
      </w:r>
      <w:r w:rsidRPr="00A15A2D">
        <w:rPr>
          <w:rStyle w:val="StyleUnderline"/>
          <w:highlight w:val="yellow"/>
        </w:rPr>
        <w:t>include the</w:t>
      </w:r>
      <w:r w:rsidRPr="00A15A2D">
        <w:rPr>
          <w:szCs w:val="16"/>
        </w:rPr>
        <w:t xml:space="preserve"> </w:t>
      </w:r>
      <w:r w:rsidRPr="00A15A2D">
        <w:rPr>
          <w:rStyle w:val="Emphasis"/>
          <w:highlight w:val="yellow"/>
        </w:rPr>
        <w:t>US housing crisis</w:t>
      </w:r>
      <w:r w:rsidRPr="00A15A2D">
        <w:rPr>
          <w:szCs w:val="16"/>
        </w:rPr>
        <w:t xml:space="preserve"> </w:t>
      </w:r>
      <w:r w:rsidRPr="00A15A2D">
        <w:rPr>
          <w:rStyle w:val="StyleUnderline"/>
        </w:rPr>
        <w:t>which led to the</w:t>
      </w:r>
      <w:r w:rsidRPr="00A15A2D">
        <w:rPr>
          <w:szCs w:val="16"/>
        </w:rPr>
        <w:t xml:space="preserve"> </w:t>
      </w:r>
      <w:r w:rsidRPr="00A15A2D">
        <w:rPr>
          <w:rStyle w:val="Emphasis"/>
        </w:rPr>
        <w:t>2007/08 global financial crisis</w:t>
      </w:r>
      <w:r w:rsidRPr="00A15A2D">
        <w:rPr>
          <w:szCs w:val="16"/>
        </w:rPr>
        <w:t xml:space="preserve"> (see e.g., Mian et al. (2013)) </w:t>
      </w:r>
      <w:r w:rsidRPr="00A15A2D">
        <w:rPr>
          <w:rStyle w:val="StyleUnderline"/>
          <w:highlight w:val="yellow"/>
        </w:rPr>
        <w:t>and the</w:t>
      </w:r>
      <w:r w:rsidRPr="00A15A2D">
        <w:rPr>
          <w:szCs w:val="16"/>
        </w:rPr>
        <w:t xml:space="preserve"> </w:t>
      </w:r>
      <w:r w:rsidRPr="00A15A2D">
        <w:rPr>
          <w:rStyle w:val="Emphasis"/>
          <w:highlight w:val="yellow"/>
        </w:rPr>
        <w:t>Chinese stock market crash</w:t>
      </w:r>
      <w:r w:rsidRPr="00A15A2D">
        <w:rPr>
          <w:szCs w:val="16"/>
        </w:rPr>
        <w:t xml:space="preserve"> </w:t>
      </w:r>
      <w:r w:rsidRPr="00A15A2D">
        <w:rPr>
          <w:rStyle w:val="StyleUnderline"/>
        </w:rPr>
        <w:t>in the summer of 201</w:t>
      </w:r>
      <w:r w:rsidRPr="00A15A2D">
        <w:rPr>
          <w:szCs w:val="16"/>
        </w:rPr>
        <w:t>5. The latter market crash will be the focus of this paper.</w:t>
      </w:r>
    </w:p>
    <w:p w:rsidR="00D13EE5" w:rsidRPr="008B0F15" w:rsidRDefault="00D13EE5" w:rsidP="00D13EE5">
      <w:pPr>
        <w:rPr>
          <w:szCs w:val="16"/>
        </w:rPr>
      </w:pPr>
      <w:r w:rsidRPr="00A15A2D">
        <w:rPr>
          <w:szCs w:val="16"/>
        </w:rPr>
        <w:t xml:space="preserve">As the worst economic disaster since the Great Depression, the 2007/08 global financial crisis greatly revived the interest of academics and policy makers in understanding and measuring the costs and benefits of financial leverage. In terms of academic research, the theory has arguably advanced ahead of the empirics. For instance, </w:t>
      </w:r>
      <w:r w:rsidRPr="00A15A2D">
        <w:rPr>
          <w:rStyle w:val="StyleUnderline"/>
        </w:rPr>
        <w:t>Geanakoplos</w:t>
      </w:r>
      <w:r w:rsidRPr="00A15A2D">
        <w:rPr>
          <w:szCs w:val="16"/>
        </w:rPr>
        <w:t xml:space="preserve"> (2010) </w:t>
      </w:r>
      <w:r w:rsidRPr="00A15A2D">
        <w:rPr>
          <w:rStyle w:val="StyleUnderline"/>
        </w:rPr>
        <w:t>and Brunnermeier</w:t>
      </w:r>
      <w:r w:rsidRPr="00A15A2D">
        <w:rPr>
          <w:szCs w:val="16"/>
        </w:rPr>
        <w:t xml:space="preserve"> </w:t>
      </w:r>
      <w:r w:rsidRPr="00A15A2D">
        <w:rPr>
          <w:rStyle w:val="StyleUnderline"/>
        </w:rPr>
        <w:t>and</w:t>
      </w:r>
      <w:r w:rsidRPr="00A15A2D">
        <w:rPr>
          <w:szCs w:val="16"/>
        </w:rPr>
        <w:t xml:space="preserve"> </w:t>
      </w:r>
      <w:r w:rsidRPr="00A15A2D">
        <w:rPr>
          <w:rStyle w:val="StyleUnderline"/>
        </w:rPr>
        <w:t>Pedersen</w:t>
      </w:r>
      <w:r w:rsidRPr="00A15A2D">
        <w:rPr>
          <w:szCs w:val="16"/>
        </w:rPr>
        <w:t xml:space="preserve"> (2009) </w:t>
      </w:r>
      <w:r w:rsidRPr="00A15A2D">
        <w:rPr>
          <w:rStyle w:val="StyleUnderline"/>
        </w:rPr>
        <w:t>carefully model a</w:t>
      </w:r>
      <w:r w:rsidRPr="00A15A2D">
        <w:rPr>
          <w:szCs w:val="16"/>
        </w:rPr>
        <w:t xml:space="preserve"> “</w:t>
      </w:r>
      <w:r w:rsidRPr="00A15A2D">
        <w:rPr>
          <w:rStyle w:val="Emphasis"/>
        </w:rPr>
        <w:t>downward leverage spiral</w:t>
      </w:r>
      <w:r w:rsidRPr="00A15A2D">
        <w:rPr>
          <w:szCs w:val="16"/>
        </w:rPr>
        <w:t xml:space="preserve">,” </w:t>
      </w:r>
      <w:r w:rsidRPr="00A15A2D">
        <w:rPr>
          <w:rStyle w:val="StyleUnderline"/>
        </w:rPr>
        <w:t>in which tightened leverage constraints trigger</w:t>
      </w:r>
      <w:r w:rsidRPr="00A15A2D">
        <w:rPr>
          <w:szCs w:val="16"/>
        </w:rPr>
        <w:t xml:space="preserve"> </w:t>
      </w:r>
      <w:r w:rsidRPr="00A15A2D">
        <w:rPr>
          <w:rStyle w:val="Emphasis"/>
          <w:highlight w:val="yellow"/>
        </w:rPr>
        <w:t>fire sales</w:t>
      </w:r>
      <w:r w:rsidRPr="00A15A2D">
        <w:rPr>
          <w:szCs w:val="16"/>
        </w:rPr>
        <w:t xml:space="preserve">, </w:t>
      </w:r>
      <w:r w:rsidRPr="00A15A2D">
        <w:rPr>
          <w:rStyle w:val="StyleUnderline"/>
        </w:rPr>
        <w:t>which then</w:t>
      </w:r>
      <w:r w:rsidRPr="00A15A2D">
        <w:rPr>
          <w:szCs w:val="16"/>
        </w:rPr>
        <w:t xml:space="preserve"> </w:t>
      </w:r>
      <w:r w:rsidRPr="00A15A2D">
        <w:rPr>
          <w:rStyle w:val="Emphasis"/>
          <w:highlight w:val="yellow"/>
        </w:rPr>
        <w:t>depress asset prices</w:t>
      </w:r>
      <w:r w:rsidRPr="00A15A2D">
        <w:rPr>
          <w:szCs w:val="16"/>
        </w:rPr>
        <w:t xml:space="preserve">, </w:t>
      </w:r>
      <w:r w:rsidRPr="00A15A2D">
        <w:rPr>
          <w:rStyle w:val="StyleUnderline"/>
          <w:highlight w:val="yellow"/>
        </w:rPr>
        <w:t>leading to</w:t>
      </w:r>
      <w:r w:rsidRPr="00A15A2D">
        <w:rPr>
          <w:rStyle w:val="StyleUnderline"/>
        </w:rPr>
        <w:t xml:space="preserve"> even tighter leverage constraints</w:t>
      </w:r>
      <w:r w:rsidRPr="00A15A2D">
        <w:rPr>
          <w:szCs w:val="16"/>
        </w:rPr>
        <w:t xml:space="preserve">. </w:t>
      </w:r>
      <w:r w:rsidRPr="00A15A2D">
        <w:rPr>
          <w:rStyle w:val="StyleUnderline"/>
        </w:rPr>
        <w:t xml:space="preserve">This general equilibrium theory features </w:t>
      </w:r>
      <w:r w:rsidRPr="00A15A2D">
        <w:rPr>
          <w:rStyle w:val="StyleUnderline"/>
          <w:highlight w:val="yellow"/>
        </w:rPr>
        <w:t>a</w:t>
      </w:r>
      <w:r w:rsidRPr="00A15A2D">
        <w:rPr>
          <w:szCs w:val="16"/>
          <w:highlight w:val="yellow"/>
        </w:rPr>
        <w:t xml:space="preserve"> </w:t>
      </w:r>
      <w:r w:rsidRPr="00A15A2D">
        <w:rPr>
          <w:rStyle w:val="Emphasis"/>
          <w:highlight w:val="yellow"/>
        </w:rPr>
        <w:t>devastating positive feedback loop</w:t>
      </w:r>
      <w:r w:rsidRPr="00A15A2D">
        <w:rPr>
          <w:szCs w:val="16"/>
        </w:rPr>
        <w:t xml:space="preserve"> </w:t>
      </w:r>
      <w:r w:rsidRPr="00A15A2D">
        <w:rPr>
          <w:rStyle w:val="StyleUnderline"/>
          <w:highlight w:val="yellow"/>
        </w:rPr>
        <w:t>that</w:t>
      </w:r>
      <w:r w:rsidRPr="00A15A2D">
        <w:rPr>
          <w:rStyle w:val="StyleUnderline"/>
        </w:rPr>
        <w:t xml:space="preserve"> is able to match various pieces of anecdotal evidence</w:t>
      </w:r>
      <w:r w:rsidRPr="00A15A2D">
        <w:rPr>
          <w:szCs w:val="16"/>
        </w:rPr>
        <w:t xml:space="preserve">, </w:t>
      </w:r>
      <w:r w:rsidRPr="00A15A2D">
        <w:rPr>
          <w:rStyle w:val="StyleUnderline"/>
        </w:rPr>
        <w:t xml:space="preserve">and </w:t>
      </w:r>
      <w:r w:rsidRPr="00A15A2D">
        <w:rPr>
          <w:rStyle w:val="StyleUnderline"/>
          <w:highlight w:val="yellow"/>
        </w:rPr>
        <w:t>is</w:t>
      </w:r>
      <w:r w:rsidRPr="00A15A2D">
        <w:rPr>
          <w:szCs w:val="16"/>
        </w:rPr>
        <w:t xml:space="preserve"> </w:t>
      </w:r>
      <w:r w:rsidRPr="00A15A2D">
        <w:rPr>
          <w:rStyle w:val="Emphasis"/>
          <w:highlight w:val="yellow"/>
        </w:rPr>
        <w:t>widely considered to be the leading explanation</w:t>
      </w:r>
      <w:r w:rsidRPr="00A15A2D">
        <w:rPr>
          <w:szCs w:val="16"/>
        </w:rPr>
        <w:t xml:space="preserve"> </w:t>
      </w:r>
      <w:r w:rsidRPr="00A15A2D">
        <w:rPr>
          <w:rStyle w:val="StyleUnderline"/>
        </w:rPr>
        <w:t xml:space="preserve">of the mechanism </w:t>
      </w:r>
      <w:r w:rsidRPr="00A15A2D">
        <w:rPr>
          <w:rStyle w:val="StyleUnderline"/>
          <w:highlight w:val="yellow"/>
        </w:rPr>
        <w:t>behind the</w:t>
      </w:r>
      <w:r w:rsidRPr="00A15A2D">
        <w:rPr>
          <w:szCs w:val="16"/>
        </w:rPr>
        <w:t xml:space="preserve"> </w:t>
      </w:r>
      <w:r w:rsidRPr="00A15A2D">
        <w:rPr>
          <w:rStyle w:val="Emphasis"/>
          <w:highlight w:val="yellow"/>
        </w:rPr>
        <w:t>meltdown of the financial system</w:t>
      </w:r>
      <w:r w:rsidRPr="00A15A2D">
        <w:rPr>
          <w:szCs w:val="16"/>
        </w:rPr>
        <w:t xml:space="preserve"> </w:t>
      </w:r>
      <w:r w:rsidRPr="00A15A2D">
        <w:rPr>
          <w:rStyle w:val="StyleUnderline"/>
        </w:rPr>
        <w:t>during the 2007/08 crisis</w:t>
      </w:r>
      <w:r w:rsidRPr="00A15A2D">
        <w:rPr>
          <w:szCs w:val="16"/>
        </w:rPr>
        <w:t xml:space="preserve">. Despite its widespread acceptance, there is little direct empirical evidence of leverage-induced fire sales leading to stock market crashes. Empirical tests of the theory are challenging because of the limited availability of detailed account-level data on leverage and trading activity. </w:t>
      </w:r>
      <w:r w:rsidRPr="00A15A2D">
        <w:rPr>
          <w:rStyle w:val="StyleUnderline"/>
        </w:rPr>
        <w:t>This paper contributes to the literature on leverage and financial crashes by providing</w:t>
      </w:r>
      <w:r w:rsidRPr="00A15A2D">
        <w:rPr>
          <w:szCs w:val="16"/>
        </w:rPr>
        <w:t xml:space="preserve"> </w:t>
      </w:r>
      <w:r w:rsidRPr="00A15A2D">
        <w:rPr>
          <w:rStyle w:val="Emphasis"/>
        </w:rPr>
        <w:t>direct evidence of leverage-induced fire sales</w:t>
      </w:r>
      <w:r w:rsidRPr="00A15A2D">
        <w:rPr>
          <w:szCs w:val="16"/>
        </w:rPr>
        <w:t>.</w:t>
      </w:r>
      <w:bookmarkEnd w:id="1"/>
    </w:p>
    <w:p w:rsidR="00D13EE5" w:rsidRPr="00A15A2D" w:rsidRDefault="00D13EE5" w:rsidP="00D13EE5">
      <w:pPr>
        <w:pStyle w:val="Heading4"/>
      </w:pPr>
      <w:bookmarkStart w:id="2" w:name="_Hlk505411276"/>
      <w:r w:rsidRPr="002C2AF7">
        <w:t>Stock</w:t>
      </w:r>
      <w:r w:rsidRPr="00A15A2D">
        <w:t xml:space="preserve"> market crashes cause </w:t>
      </w:r>
      <w:r w:rsidRPr="00A15A2D">
        <w:rPr>
          <w:u w:val="single"/>
        </w:rPr>
        <w:t>major depressions</w:t>
      </w:r>
      <w:r w:rsidRPr="00A15A2D">
        <w:t xml:space="preserve">---empirical analysis proves---these collapses are </w:t>
      </w:r>
      <w:r w:rsidRPr="00A15A2D">
        <w:rPr>
          <w:u w:val="single"/>
        </w:rPr>
        <w:t>especially prone</w:t>
      </w:r>
      <w:r w:rsidRPr="00A15A2D">
        <w:t xml:space="preserve"> to cause war</w:t>
      </w:r>
    </w:p>
    <w:p w:rsidR="00D13EE5" w:rsidRPr="00A15A2D" w:rsidRDefault="00D13EE5" w:rsidP="00D13EE5">
      <w:pPr>
        <w:rPr>
          <w:rStyle w:val="Style13ptBold"/>
          <w:b w:val="0"/>
          <w:bCs w:val="0"/>
          <w:sz w:val="20"/>
        </w:rPr>
      </w:pPr>
      <w:bookmarkStart w:id="3" w:name="_Hlk505411272"/>
      <w:bookmarkEnd w:id="2"/>
      <w:r w:rsidRPr="00A15A2D">
        <w:rPr>
          <w:rStyle w:val="Style13ptBold"/>
          <w:szCs w:val="26"/>
        </w:rPr>
        <w:t>Barro ’17</w:t>
      </w:r>
      <w:r w:rsidRPr="00A15A2D">
        <w:t xml:space="preserve"> (</w:t>
      </w:r>
      <w:r w:rsidRPr="00A15A2D">
        <w:rPr>
          <w:sz w:val="20"/>
          <w:u w:val="single"/>
        </w:rPr>
        <w:t>Robert J. Barro</w:t>
      </w:r>
      <w:r w:rsidRPr="00A15A2D">
        <w:t xml:space="preserve"> – PhD in Economics @ Harvard University, Paul M. Warburg Professor of Economics @ Harvard University, senior fellow of the Hoover Institution of Stanford University, and a research associate of the National Bureau of Economic Research. </w:t>
      </w:r>
      <w:r w:rsidRPr="000346A0">
        <w:rPr>
          <w:u w:val="single"/>
        </w:rPr>
        <w:t>José F.Ursúa</w:t>
      </w:r>
      <w:r w:rsidRPr="000346A0">
        <w:rPr>
          <w:sz w:val="24"/>
        </w:rPr>
        <w:t xml:space="preserve"> </w:t>
      </w:r>
      <w:r w:rsidRPr="00A15A2D">
        <w:t xml:space="preserve">– PhD candidate in Economics @ Harvard University, “Stock-market crashes and depressions,” </w:t>
      </w:r>
      <w:r w:rsidRPr="00A15A2D">
        <w:rPr>
          <w:i/>
          <w:sz w:val="20"/>
        </w:rPr>
        <w:t>Research In Economics</w:t>
      </w:r>
      <w:r w:rsidRPr="00A15A2D">
        <w:t>, Volume 71, Issue 3, September 2017, ScienceDirect)</w:t>
      </w:r>
    </w:p>
    <w:p w:rsidR="00D13EE5" w:rsidRPr="00A15A2D" w:rsidRDefault="00D13EE5" w:rsidP="00D13EE5">
      <w:pPr>
        <w:rPr>
          <w:szCs w:val="16"/>
        </w:rPr>
      </w:pPr>
      <w:r w:rsidRPr="00A15A2D">
        <w:rPr>
          <w:szCs w:val="16"/>
        </w:rPr>
        <w:t>5. Conclusions and future research</w:t>
      </w:r>
    </w:p>
    <w:p w:rsidR="00D13EE5" w:rsidRPr="00A15A2D" w:rsidRDefault="00D13EE5" w:rsidP="00D13EE5">
      <w:pPr>
        <w:rPr>
          <w:szCs w:val="16"/>
        </w:rPr>
      </w:pPr>
      <w:r w:rsidRPr="000346A0">
        <w:rPr>
          <w:rStyle w:val="StyleUnderline"/>
          <w:highlight w:val="yellow"/>
        </w:rPr>
        <w:t>The</w:t>
      </w:r>
      <w:r w:rsidRPr="00A15A2D">
        <w:rPr>
          <w:szCs w:val="16"/>
        </w:rPr>
        <w:t xml:space="preserve"> </w:t>
      </w:r>
      <w:r w:rsidRPr="000346A0">
        <w:rPr>
          <w:rStyle w:val="Emphasis"/>
          <w:highlight w:val="yellow"/>
        </w:rPr>
        <w:t>long-term history</w:t>
      </w:r>
      <w:r w:rsidRPr="00A15A2D">
        <w:rPr>
          <w:szCs w:val="16"/>
        </w:rPr>
        <w:t xml:space="preserve"> </w:t>
      </w:r>
      <w:r w:rsidRPr="00A15A2D">
        <w:rPr>
          <w:rStyle w:val="StyleUnderline"/>
        </w:rPr>
        <w:t>for</w:t>
      </w:r>
      <w:r w:rsidRPr="00A15A2D">
        <w:rPr>
          <w:szCs w:val="16"/>
        </w:rPr>
        <w:t xml:space="preserve"> </w:t>
      </w:r>
      <w:r w:rsidRPr="00A15A2D">
        <w:rPr>
          <w:rStyle w:val="Emphasis"/>
        </w:rPr>
        <w:t>30 countries</w:t>
      </w:r>
      <w:r w:rsidRPr="00A15A2D">
        <w:rPr>
          <w:szCs w:val="16"/>
        </w:rPr>
        <w:t xml:space="preserve"> </w:t>
      </w:r>
      <w:r w:rsidRPr="000346A0">
        <w:rPr>
          <w:rStyle w:val="StyleUnderline"/>
          <w:highlight w:val="yellow"/>
        </w:rPr>
        <w:t>indicates that</w:t>
      </w:r>
      <w:r w:rsidRPr="00A15A2D">
        <w:rPr>
          <w:rStyle w:val="StyleUnderline"/>
        </w:rPr>
        <w:t xml:space="preserve"> </w:t>
      </w:r>
      <w:r w:rsidRPr="00A15A2D">
        <w:rPr>
          <w:rStyle w:val="StyleUnderline"/>
          <w:highlight w:val="yellow"/>
        </w:rPr>
        <w:t>stock-market crashes</w:t>
      </w:r>
      <w:r w:rsidRPr="00A15A2D">
        <w:rPr>
          <w:szCs w:val="16"/>
        </w:rPr>
        <w:t xml:space="preserve"> (cumulative real returns of –0.25 or worse) </w:t>
      </w:r>
      <w:r w:rsidRPr="00A15A2D">
        <w:rPr>
          <w:rStyle w:val="StyleUnderline"/>
          <w:highlight w:val="yellow"/>
        </w:rPr>
        <w:t>have</w:t>
      </w:r>
      <w:r w:rsidRPr="00A15A2D">
        <w:rPr>
          <w:szCs w:val="16"/>
        </w:rPr>
        <w:t xml:space="preserve"> </w:t>
      </w:r>
      <w:r w:rsidRPr="00A15A2D">
        <w:rPr>
          <w:rStyle w:val="Emphasis"/>
          <w:highlight w:val="yellow"/>
        </w:rPr>
        <w:t>substantial predictive power</w:t>
      </w:r>
      <w:r w:rsidRPr="00A15A2D">
        <w:rPr>
          <w:szCs w:val="16"/>
        </w:rPr>
        <w:t xml:space="preserve"> </w:t>
      </w:r>
      <w:r w:rsidRPr="00A15A2D">
        <w:rPr>
          <w:rStyle w:val="StyleUnderline"/>
          <w:highlight w:val="yellow"/>
        </w:rPr>
        <w:t>for</w:t>
      </w:r>
      <w:r w:rsidRPr="00A15A2D">
        <w:rPr>
          <w:szCs w:val="16"/>
        </w:rPr>
        <w:t xml:space="preserve"> </w:t>
      </w:r>
      <w:r w:rsidRPr="00A15A2D">
        <w:rPr>
          <w:rStyle w:val="Emphasis"/>
          <w:highlight w:val="yellow"/>
        </w:rPr>
        <w:t>depressions</w:t>
      </w:r>
      <w:r w:rsidRPr="00A15A2D">
        <w:rPr>
          <w:szCs w:val="16"/>
        </w:rPr>
        <w:t xml:space="preserve"> (cumulative macroeconomic declines by 10 percent or more). In a non-war environment, </w:t>
      </w:r>
      <w:r w:rsidRPr="00A15A2D">
        <w:rPr>
          <w:rStyle w:val="StyleUnderline"/>
        </w:rPr>
        <w:t>the realization of a stock-market return of –0.25 or worse implies that the probability of a</w:t>
      </w:r>
      <w:r w:rsidRPr="00A15A2D">
        <w:rPr>
          <w:szCs w:val="16"/>
        </w:rPr>
        <w:t xml:space="preserve"> minor </w:t>
      </w:r>
      <w:r w:rsidRPr="00A15A2D">
        <w:rPr>
          <w:rStyle w:val="StyleUnderline"/>
        </w:rPr>
        <w:t>depression</w:t>
      </w:r>
      <w:r w:rsidRPr="00A15A2D">
        <w:rPr>
          <w:szCs w:val="16"/>
        </w:rPr>
        <w:t xml:space="preserve"> (macroeconomic decline by 10 percent or more) </w:t>
      </w:r>
      <w:r w:rsidRPr="00A15A2D">
        <w:rPr>
          <w:rStyle w:val="StyleUnderline"/>
        </w:rPr>
        <w:t>is 22 percent</w:t>
      </w:r>
      <w:r w:rsidRPr="00A15A2D">
        <w:rPr>
          <w:szCs w:val="16"/>
        </w:rPr>
        <w:t xml:space="preserve">, and the probability of a major depression (decline by 25 percent or more) is 3 percent. </w:t>
      </w:r>
      <w:r w:rsidRPr="00A15A2D">
        <w:rPr>
          <w:rStyle w:val="StyleUnderline"/>
        </w:rPr>
        <w:t>When the stock return is –0.40 or worse</w:t>
      </w:r>
      <w:r w:rsidRPr="00A15A2D">
        <w:rPr>
          <w:szCs w:val="16"/>
        </w:rPr>
        <w:t xml:space="preserve">, </w:t>
      </w:r>
      <w:r w:rsidRPr="00A15A2D">
        <w:rPr>
          <w:rStyle w:val="StyleUnderline"/>
        </w:rPr>
        <w:t>the</w:t>
      </w:r>
      <w:r w:rsidRPr="00A15A2D">
        <w:rPr>
          <w:szCs w:val="16"/>
        </w:rPr>
        <w:t xml:space="preserve"> </w:t>
      </w:r>
      <w:r w:rsidRPr="00A15A2D">
        <w:rPr>
          <w:rStyle w:val="StyleUnderline"/>
        </w:rPr>
        <w:t>corresponding depression probabilities are</w:t>
      </w:r>
      <w:r w:rsidRPr="00A15A2D">
        <w:rPr>
          <w:szCs w:val="16"/>
        </w:rPr>
        <w:t xml:space="preserve"> </w:t>
      </w:r>
      <w:r w:rsidRPr="00A15A2D">
        <w:rPr>
          <w:rStyle w:val="StyleUnderline"/>
        </w:rPr>
        <w:t>30 percent</w:t>
      </w:r>
      <w:r w:rsidRPr="00A15A2D">
        <w:rPr>
          <w:szCs w:val="16"/>
        </w:rPr>
        <w:t xml:space="preserve"> and 4 percent. </w:t>
      </w:r>
      <w:r w:rsidRPr="00A15A2D">
        <w:rPr>
          <w:rStyle w:val="StyleUnderline"/>
        </w:rPr>
        <w:t xml:space="preserve">The </w:t>
      </w:r>
      <w:r w:rsidRPr="00A15A2D">
        <w:rPr>
          <w:rStyle w:val="StyleUnderline"/>
          <w:highlight w:val="yellow"/>
        </w:rPr>
        <w:t>probabilities are</w:t>
      </w:r>
      <w:r w:rsidRPr="00A15A2D">
        <w:rPr>
          <w:szCs w:val="16"/>
        </w:rPr>
        <w:t xml:space="preserve"> </w:t>
      </w:r>
      <w:r w:rsidRPr="00A15A2D">
        <w:rPr>
          <w:rStyle w:val="Emphasis"/>
          <w:highlight w:val="yellow"/>
        </w:rPr>
        <w:t>46 percent</w:t>
      </w:r>
      <w:r w:rsidRPr="00A15A2D">
        <w:rPr>
          <w:szCs w:val="16"/>
        </w:rPr>
        <w:t xml:space="preserve"> and 8 percent, respectively, </w:t>
      </w:r>
      <w:r w:rsidRPr="00A15A2D">
        <w:rPr>
          <w:rStyle w:val="StyleUnderline"/>
          <w:highlight w:val="yellow"/>
        </w:rPr>
        <w:t>when a stock-market crash</w:t>
      </w:r>
      <w:r w:rsidRPr="00A15A2D">
        <w:rPr>
          <w:rStyle w:val="StyleUnderline"/>
        </w:rPr>
        <w:t xml:space="preserve"> of –0.25 or worse</w:t>
      </w:r>
      <w:r w:rsidRPr="00A15A2D">
        <w:rPr>
          <w:szCs w:val="16"/>
        </w:rPr>
        <w:t xml:space="preserve"> in a non-war period </w:t>
      </w:r>
      <w:r w:rsidRPr="00A15A2D">
        <w:rPr>
          <w:rStyle w:val="StyleUnderline"/>
          <w:highlight w:val="yellow"/>
        </w:rPr>
        <w:t>is accompanied by a</w:t>
      </w:r>
      <w:r w:rsidRPr="00A15A2D">
        <w:rPr>
          <w:szCs w:val="16"/>
        </w:rPr>
        <w:t xml:space="preserve"> </w:t>
      </w:r>
      <w:r w:rsidRPr="00A15A2D">
        <w:rPr>
          <w:rStyle w:val="Emphasis"/>
        </w:rPr>
        <w:t xml:space="preserve">currency or </w:t>
      </w:r>
      <w:r w:rsidRPr="00A15A2D">
        <w:rPr>
          <w:rStyle w:val="Emphasis"/>
          <w:highlight w:val="yellow"/>
        </w:rPr>
        <w:t>banking crisis</w:t>
      </w:r>
      <w:r w:rsidRPr="00A15A2D">
        <w:rPr>
          <w:szCs w:val="16"/>
        </w:rPr>
        <w:t xml:space="preserve"> and occurs during a time of global economic turmoil. Given the stock-market crashes for the United States and other countries in 2008 (characterized as non-war, featuring a currency or banking crisis, and occurring during a global event), these last probabilities applied at the beginning of 2009.</w:t>
      </w:r>
    </w:p>
    <w:p w:rsidR="00D13EE5" w:rsidRPr="00A15A2D" w:rsidRDefault="00D13EE5" w:rsidP="00D13EE5">
      <w:pPr>
        <w:rPr>
          <w:szCs w:val="16"/>
        </w:rPr>
      </w:pPr>
      <w:r w:rsidRPr="00A15A2D">
        <w:rPr>
          <w:rStyle w:val="StyleUnderline"/>
        </w:rPr>
        <w:t>The</w:t>
      </w:r>
      <w:r w:rsidRPr="00A15A2D">
        <w:rPr>
          <w:szCs w:val="16"/>
        </w:rPr>
        <w:t xml:space="preserve"> </w:t>
      </w:r>
      <w:r w:rsidRPr="00A15A2D">
        <w:rPr>
          <w:rStyle w:val="Emphasis"/>
          <w:highlight w:val="yellow"/>
        </w:rPr>
        <w:t>long-term data</w:t>
      </w:r>
      <w:r w:rsidRPr="00A15A2D">
        <w:rPr>
          <w:szCs w:val="16"/>
        </w:rPr>
        <w:t xml:space="preserve"> </w:t>
      </w:r>
      <w:r w:rsidRPr="00A15A2D">
        <w:rPr>
          <w:rStyle w:val="StyleUnderline"/>
        </w:rPr>
        <w:t xml:space="preserve">also </w:t>
      </w:r>
      <w:r w:rsidRPr="00A15A2D">
        <w:rPr>
          <w:rStyle w:val="StyleUnderline"/>
          <w:highlight w:val="yellow"/>
        </w:rPr>
        <w:t>show that the</w:t>
      </w:r>
      <w:r w:rsidRPr="00A15A2D">
        <w:rPr>
          <w:szCs w:val="16"/>
        </w:rPr>
        <w:t xml:space="preserve"> </w:t>
      </w:r>
      <w:r w:rsidRPr="00A15A2D">
        <w:rPr>
          <w:rStyle w:val="Emphasis"/>
          <w:highlight w:val="yellow"/>
        </w:rPr>
        <w:t>majority</w:t>
      </w:r>
      <w:r w:rsidRPr="00A15A2D">
        <w:rPr>
          <w:szCs w:val="16"/>
        </w:rPr>
        <w:t xml:space="preserve"> (</w:t>
      </w:r>
      <w:r w:rsidRPr="00A15A2D">
        <w:rPr>
          <w:rStyle w:val="Emphasis"/>
        </w:rPr>
        <w:t>67 percent</w:t>
      </w:r>
      <w:r w:rsidRPr="00A15A2D">
        <w:rPr>
          <w:szCs w:val="16"/>
        </w:rPr>
        <w:t xml:space="preserve">) </w:t>
      </w:r>
      <w:r w:rsidRPr="00A15A2D">
        <w:rPr>
          <w:rStyle w:val="StyleUnderline"/>
          <w:highlight w:val="yellow"/>
        </w:rPr>
        <w:t>of</w:t>
      </w:r>
      <w:r w:rsidRPr="00A15A2D">
        <w:rPr>
          <w:szCs w:val="16"/>
        </w:rPr>
        <w:t xml:space="preserve"> minor, non-war </w:t>
      </w:r>
      <w:r w:rsidRPr="00A15A2D">
        <w:rPr>
          <w:rStyle w:val="StyleUnderline"/>
        </w:rPr>
        <w:t>depressions are accompanied by stock-market crashes</w:t>
      </w:r>
      <w:r w:rsidRPr="00A15A2D">
        <w:rPr>
          <w:szCs w:val="16"/>
        </w:rPr>
        <w:t xml:space="preserve">, </w:t>
      </w:r>
      <w:r w:rsidRPr="00A15A2D">
        <w:rPr>
          <w:rStyle w:val="StyleUnderline"/>
        </w:rPr>
        <w:t>whereas</w:t>
      </w:r>
      <w:r w:rsidRPr="00A15A2D">
        <w:rPr>
          <w:szCs w:val="16"/>
        </w:rPr>
        <w:t xml:space="preserve"> </w:t>
      </w:r>
      <w:r w:rsidRPr="00A15A2D">
        <w:rPr>
          <w:rStyle w:val="Emphasis"/>
          <w:highlight w:val="yellow"/>
        </w:rPr>
        <w:t>most major</w:t>
      </w:r>
      <w:r w:rsidRPr="00A15A2D">
        <w:rPr>
          <w:szCs w:val="16"/>
        </w:rPr>
        <w:t xml:space="preserve">, non-war </w:t>
      </w:r>
      <w:r w:rsidRPr="00A15A2D">
        <w:rPr>
          <w:rStyle w:val="StyleUnderline"/>
          <w:highlight w:val="yellow"/>
        </w:rPr>
        <w:t>depressions</w:t>
      </w:r>
      <w:r w:rsidRPr="00A15A2D">
        <w:rPr>
          <w:szCs w:val="16"/>
        </w:rPr>
        <w:t xml:space="preserve"> (</w:t>
      </w:r>
      <w:r w:rsidRPr="00A15A2D">
        <w:rPr>
          <w:rStyle w:val="Emphasis"/>
          <w:highlight w:val="yellow"/>
        </w:rPr>
        <w:t>83 percent</w:t>
      </w:r>
      <w:r w:rsidRPr="00A15A2D">
        <w:rPr>
          <w:szCs w:val="16"/>
        </w:rPr>
        <w:t xml:space="preserve">) </w:t>
      </w:r>
      <w:r w:rsidRPr="00A15A2D">
        <w:rPr>
          <w:rStyle w:val="StyleUnderline"/>
          <w:highlight w:val="yellow"/>
        </w:rPr>
        <w:t>are accompanied by</w:t>
      </w:r>
      <w:r w:rsidRPr="00A15A2D">
        <w:rPr>
          <w:rStyle w:val="StyleUnderline"/>
        </w:rPr>
        <w:t xml:space="preserve"> these </w:t>
      </w:r>
      <w:r w:rsidRPr="00A15A2D">
        <w:rPr>
          <w:rStyle w:val="StyleUnderline"/>
          <w:highlight w:val="yellow"/>
        </w:rPr>
        <w:t>crashes</w:t>
      </w:r>
      <w:r w:rsidRPr="00A15A2D">
        <w:rPr>
          <w:szCs w:val="16"/>
        </w:rPr>
        <w:t xml:space="preserve">. Therefore, </w:t>
      </w:r>
      <w:r w:rsidRPr="00A15A2D">
        <w:rPr>
          <w:rStyle w:val="StyleUnderline"/>
          <w:highlight w:val="yellow"/>
        </w:rPr>
        <w:t>in the</w:t>
      </w:r>
      <w:r w:rsidRPr="00A15A2D">
        <w:rPr>
          <w:szCs w:val="16"/>
        </w:rPr>
        <w:t xml:space="preserve"> </w:t>
      </w:r>
      <w:r w:rsidRPr="00A15A2D">
        <w:rPr>
          <w:rStyle w:val="Emphasis"/>
          <w:highlight w:val="yellow"/>
        </w:rPr>
        <w:t>absence of a stock-market crash</w:t>
      </w:r>
      <w:r w:rsidRPr="00A15A2D">
        <w:rPr>
          <w:szCs w:val="16"/>
        </w:rPr>
        <w:t xml:space="preserve">, </w:t>
      </w:r>
      <w:r w:rsidRPr="00A15A2D">
        <w:rPr>
          <w:rStyle w:val="StyleUnderline"/>
        </w:rPr>
        <w:t xml:space="preserve">the </w:t>
      </w:r>
      <w:r w:rsidRPr="00A15A2D">
        <w:rPr>
          <w:rStyle w:val="StyleUnderline"/>
          <w:highlight w:val="yellow"/>
        </w:rPr>
        <w:t>occurrence of a depression is</w:t>
      </w:r>
      <w:r w:rsidRPr="00A15A2D">
        <w:rPr>
          <w:szCs w:val="16"/>
        </w:rPr>
        <w:t xml:space="preserve"> </w:t>
      </w:r>
      <w:r w:rsidRPr="00A15A2D">
        <w:rPr>
          <w:rStyle w:val="Emphasis"/>
          <w:highlight w:val="yellow"/>
        </w:rPr>
        <w:t>highly unlikely</w:t>
      </w:r>
      <w:r w:rsidRPr="00A15A2D">
        <w:rPr>
          <w:szCs w:val="16"/>
        </w:rPr>
        <w:t>.</w:t>
      </w:r>
    </w:p>
    <w:p w:rsidR="00D13EE5" w:rsidRDefault="00D13EE5" w:rsidP="00D13EE5">
      <w:pPr>
        <w:rPr>
          <w:szCs w:val="16"/>
        </w:rPr>
      </w:pPr>
      <w:r w:rsidRPr="00A15A2D">
        <w:rPr>
          <w:rStyle w:val="StyleUnderline"/>
        </w:rPr>
        <w:t xml:space="preserve">The </w:t>
      </w:r>
      <w:r w:rsidRPr="000346A0">
        <w:rPr>
          <w:rStyle w:val="StyleUnderline"/>
          <w:highlight w:val="yellow"/>
        </w:rPr>
        <w:t>full history of</w:t>
      </w:r>
      <w:r w:rsidRPr="00A15A2D">
        <w:rPr>
          <w:szCs w:val="16"/>
        </w:rPr>
        <w:t xml:space="preserve"> </w:t>
      </w:r>
      <w:r w:rsidRPr="000346A0">
        <w:rPr>
          <w:rStyle w:val="Emphasis"/>
          <w:highlight w:val="yellow"/>
        </w:rPr>
        <w:t>3037 annual observations</w:t>
      </w:r>
      <w:r w:rsidRPr="00A15A2D">
        <w:rPr>
          <w:szCs w:val="16"/>
        </w:rPr>
        <w:t xml:space="preserve"> </w:t>
      </w:r>
      <w:r w:rsidRPr="00A15A2D">
        <w:rPr>
          <w:rStyle w:val="StyleUnderline"/>
        </w:rPr>
        <w:t>reveals</w:t>
      </w:r>
      <w:r w:rsidRPr="00A15A2D">
        <w:rPr>
          <w:szCs w:val="16"/>
        </w:rPr>
        <w:t xml:space="preserve"> </w:t>
      </w:r>
      <w:r w:rsidRPr="00A15A2D">
        <w:rPr>
          <w:rStyle w:val="Emphasis"/>
        </w:rPr>
        <w:t>71 matched cases</w:t>
      </w:r>
      <w:r w:rsidRPr="00A15A2D">
        <w:rPr>
          <w:szCs w:val="16"/>
        </w:rPr>
        <w:t xml:space="preserve"> </w:t>
      </w:r>
      <w:r w:rsidRPr="000346A0">
        <w:rPr>
          <w:rStyle w:val="StyleUnderline"/>
          <w:highlight w:val="yellow"/>
        </w:rPr>
        <w:t>of</w:t>
      </w:r>
      <w:r w:rsidRPr="00A15A2D">
        <w:rPr>
          <w:rStyle w:val="StyleUnderline"/>
        </w:rPr>
        <w:t xml:space="preserve"> </w:t>
      </w:r>
      <w:r w:rsidRPr="00A15A2D">
        <w:rPr>
          <w:rStyle w:val="StyleUnderline"/>
          <w:highlight w:val="yellow"/>
        </w:rPr>
        <w:t>stock-market crashes</w:t>
      </w:r>
      <w:r w:rsidRPr="00A15A2D">
        <w:rPr>
          <w:rStyle w:val="StyleUnderline"/>
        </w:rPr>
        <w:t xml:space="preserve"> and depressions</w:t>
      </w:r>
      <w:r w:rsidRPr="00A15A2D">
        <w:rPr>
          <w:szCs w:val="16"/>
        </w:rPr>
        <w:t xml:space="preserve">, </w:t>
      </w:r>
      <w:r w:rsidRPr="00A15A2D">
        <w:rPr>
          <w:rStyle w:val="StyleUnderline"/>
        </w:rPr>
        <w:t>of which</w:t>
      </w:r>
      <w:r w:rsidRPr="00A15A2D">
        <w:rPr>
          <w:szCs w:val="16"/>
        </w:rPr>
        <w:t xml:space="preserve"> </w:t>
      </w:r>
      <w:r w:rsidRPr="00A15A2D">
        <w:rPr>
          <w:rStyle w:val="Emphasis"/>
          <w:highlight w:val="yellow"/>
        </w:rPr>
        <w:t>41 percent are associated with war</w:t>
      </w:r>
      <w:r w:rsidRPr="00A15A2D">
        <w:rPr>
          <w:szCs w:val="16"/>
        </w:rPr>
        <w:t>. The years contained in the 71 cases constitute 12 percent of the overall sample (because the average duration of a crisis was 4.9 years). The co-movement between stock returns and macroeconomic changes for the 71 cases may be sufficient to explain the observed equity premium of 7 percent, assuming that the coefficient of relative risk aversion is between 3.5 and 4. The required coefficient falls to 3.5 or less if we bring in the additional 19 percent of the sample that features a stock-market crash or depression but not both. A crucial aspect of this analysis is that the computed covariances allow for a flexible timing pattern between stock returns and macroeconomic changes. In future research, we plan to assess this flexible covariance approach in more detail. Part of this research involves the roles of missing data and wartime price controls, which can distort the covariances calculated from a rigid timing structure.</w:t>
      </w:r>
      <w:bookmarkEnd w:id="3"/>
    </w:p>
    <w:p w:rsidR="000611F8" w:rsidRDefault="000611F8" w:rsidP="000611F8">
      <w:pPr>
        <w:pStyle w:val="Heading3"/>
      </w:pPr>
      <w:r>
        <w:t>! – economy – deregulation</w:t>
      </w:r>
    </w:p>
    <w:p w:rsidR="000611F8" w:rsidRDefault="000611F8" w:rsidP="000611F8">
      <w:pPr>
        <w:pStyle w:val="Heading4"/>
      </w:pPr>
      <w:r>
        <w:t xml:space="preserve">Trump’s commitment to </w:t>
      </w:r>
      <w:r w:rsidRPr="00D20EE6">
        <w:rPr>
          <w:u w:val="single"/>
        </w:rPr>
        <w:t>across-the-board</w:t>
      </w:r>
      <w:r>
        <w:t xml:space="preserve"> deregulation is key to the economy</w:t>
      </w:r>
    </w:p>
    <w:p w:rsidR="000611F8" w:rsidRPr="00810E4D" w:rsidRDefault="000611F8" w:rsidP="000611F8">
      <w:r w:rsidRPr="00810E4D">
        <w:rPr>
          <w:rStyle w:val="Style13ptBold"/>
        </w:rPr>
        <w:t>Applebaum 18</w:t>
      </w:r>
      <w:r>
        <w:t xml:space="preserve"> - Washington correspondent who covers the Federal Reserve and other aspects of economic policy, writes about policy debates, economic trends and the impact of government policy on American life (Binyamin, </w:t>
      </w:r>
      <w:r w:rsidRPr="00810E4D">
        <w:rPr>
          <w:i/>
        </w:rPr>
        <w:t>New York Times</w:t>
      </w:r>
      <w:r>
        <w:t>, Proquest)</w:t>
      </w:r>
    </w:p>
    <w:p w:rsidR="000611F8" w:rsidRPr="000611F8" w:rsidRDefault="000611F8" w:rsidP="000611F8">
      <w:r w:rsidRPr="00810E4D">
        <w:rPr>
          <w:rStyle w:val="StyleUnderline"/>
        </w:rPr>
        <w:t xml:space="preserve">A wave of </w:t>
      </w:r>
      <w:r w:rsidRPr="00810E4D">
        <w:rPr>
          <w:rStyle w:val="StyleUnderline"/>
          <w:highlight w:val="yellow"/>
        </w:rPr>
        <w:t>optimism has swept over</w:t>
      </w:r>
      <w:r w:rsidRPr="00810E4D">
        <w:rPr>
          <w:rStyle w:val="StyleUnderline"/>
        </w:rPr>
        <w:t xml:space="preserve"> American </w:t>
      </w:r>
      <w:r w:rsidRPr="00810E4D">
        <w:rPr>
          <w:rStyle w:val="StyleUnderline"/>
          <w:highlight w:val="yellow"/>
        </w:rPr>
        <w:t>business leaders</w:t>
      </w:r>
      <w:r w:rsidRPr="00810E4D">
        <w:rPr>
          <w:rStyle w:val="StyleUnderline"/>
        </w:rPr>
        <w:t xml:space="preserve">, and </w:t>
      </w:r>
      <w:r w:rsidRPr="00B03764">
        <w:rPr>
          <w:rStyle w:val="StyleUnderline"/>
          <w:highlight w:val="yellow"/>
        </w:rPr>
        <w:t>it is beginning to transl</w:t>
      </w:r>
      <w:r w:rsidRPr="00D20EE6">
        <w:rPr>
          <w:rStyle w:val="StyleUnderline"/>
          <w:highlight w:val="yellow"/>
        </w:rPr>
        <w:t>ate into</w:t>
      </w:r>
      <w:r w:rsidRPr="00810E4D">
        <w:rPr>
          <w:rStyle w:val="StyleUnderline"/>
        </w:rPr>
        <w:t xml:space="preserve"> </w:t>
      </w:r>
      <w:r>
        <w:t xml:space="preserve">the sort of investment in </w:t>
      </w:r>
      <w:r w:rsidRPr="00810E4D">
        <w:rPr>
          <w:rStyle w:val="StyleUnderline"/>
        </w:rPr>
        <w:t xml:space="preserve">new plants, equipment and factory upgrades that bolsters </w:t>
      </w:r>
      <w:r w:rsidRPr="00D20EE6">
        <w:rPr>
          <w:rStyle w:val="StyleUnderline"/>
          <w:highlight w:val="yellow"/>
        </w:rPr>
        <w:t>economic growth</w:t>
      </w:r>
      <w:r w:rsidRPr="00D7043E">
        <w:rPr>
          <w:rStyle w:val="StyleUnderline"/>
        </w:rPr>
        <w:t xml:space="preserve">, spurs </w:t>
      </w:r>
      <w:r w:rsidRPr="00D20EE6">
        <w:rPr>
          <w:rStyle w:val="StyleUnderline"/>
          <w:highlight w:val="yellow"/>
        </w:rPr>
        <w:t>job creation — and</w:t>
      </w:r>
      <w:r>
        <w:t xml:space="preserve"> may finally raise </w:t>
      </w:r>
      <w:r w:rsidRPr="00D20EE6">
        <w:rPr>
          <w:rStyle w:val="StyleUnderline"/>
          <w:highlight w:val="yellow"/>
        </w:rPr>
        <w:t>wages</w:t>
      </w:r>
      <w:r>
        <w:t xml:space="preserve"> significantly. While business leaders are eager for the tax cuts that take effect this year, the newfound </w:t>
      </w:r>
      <w:r w:rsidRPr="00D20EE6">
        <w:rPr>
          <w:rStyle w:val="StyleUnderline"/>
          <w:highlight w:val="yellow"/>
        </w:rPr>
        <w:t>confidence was</w:t>
      </w:r>
      <w:r w:rsidRPr="00810E4D">
        <w:rPr>
          <w:rStyle w:val="StyleUnderline"/>
        </w:rPr>
        <w:t xml:space="preserve"> initially </w:t>
      </w:r>
      <w:r w:rsidRPr="00D20EE6">
        <w:rPr>
          <w:rStyle w:val="StyleUnderline"/>
          <w:highlight w:val="yellow"/>
        </w:rPr>
        <w:t>inspired</w:t>
      </w:r>
      <w:r w:rsidRPr="00810E4D">
        <w:rPr>
          <w:rStyle w:val="StyleUnderline"/>
        </w:rPr>
        <w:t xml:space="preserve"> by the Trump</w:t>
      </w:r>
      <w:r>
        <w:t xml:space="preserve"> administration’s </w:t>
      </w:r>
      <w:r w:rsidRPr="00810E4D">
        <w:rPr>
          <w:rStyle w:val="StyleUnderline"/>
        </w:rPr>
        <w:t xml:space="preserve">regulatory pullback, </w:t>
      </w:r>
      <w:r w:rsidRPr="00D20EE6">
        <w:rPr>
          <w:rStyle w:val="StyleUnderline"/>
          <w:highlight w:val="yellow"/>
        </w:rPr>
        <w:t xml:space="preserve">not so much because deregulation is saving companies money but because the administration has instilled a </w:t>
      </w:r>
      <w:r w:rsidRPr="00D20EE6">
        <w:rPr>
          <w:rStyle w:val="Emphasis"/>
          <w:highlight w:val="yellow"/>
        </w:rPr>
        <w:t>faith</w:t>
      </w:r>
      <w:r w:rsidRPr="00D20EE6">
        <w:rPr>
          <w:rStyle w:val="StyleUnderline"/>
          <w:highlight w:val="yellow"/>
        </w:rPr>
        <w:t xml:space="preserve"> in business executives that new regulations are </w:t>
      </w:r>
      <w:r w:rsidRPr="00D20EE6">
        <w:rPr>
          <w:rStyle w:val="Emphasis"/>
          <w:highlight w:val="yellow"/>
        </w:rPr>
        <w:t>not coming</w:t>
      </w:r>
      <w:r>
        <w:t>. “</w:t>
      </w:r>
      <w:r w:rsidRPr="00D20EE6">
        <w:rPr>
          <w:rStyle w:val="StyleUnderline"/>
          <w:highlight w:val="yellow"/>
        </w:rPr>
        <w:t xml:space="preserve">It’s an </w:t>
      </w:r>
      <w:r w:rsidRPr="00D20EE6">
        <w:rPr>
          <w:rStyle w:val="Emphasis"/>
          <w:highlight w:val="yellow"/>
        </w:rPr>
        <w:t>overall sense</w:t>
      </w:r>
      <w:r w:rsidRPr="00D20EE6">
        <w:rPr>
          <w:rStyle w:val="StyleUnderline"/>
          <w:highlight w:val="yellow"/>
        </w:rPr>
        <w:t xml:space="preserve"> that you’re not going to face any new regulatory fights</w:t>
      </w:r>
      <w:r w:rsidRPr="00810E4D">
        <w:rPr>
          <w:rStyle w:val="StyleUnderline"/>
        </w:rPr>
        <w:t>,</w:t>
      </w:r>
      <w:r>
        <w:t xml:space="preserve">” said Granger MacDonald, a home builder in Kerrville, Tex. “We’re not spending more, which is the main thing. We’re not seeing any savings, but we’re not seeing any increases.” The applause from top executives has been largely reserved for the administration’s economic policy agenda. Many chief executives have been publicly critical of President Trump’s approach to social and cultural issues, including his response to a white nationalist march over the summer in Charlottesville, Va., that turned deadly and his decision to withdraw from the Paris climate accord. Two of the business advisory councils that Mr. Trump assembled in the nascent days of his presidency disbanded after executives grew concerned about his public remarks on the violence in Charlottesville. There is little historical evidence tying regulation levels to growth. Regulatory proponents say, in fact, that those rules can have positive economic effects in the long run, saving companies from violations that could cost them both financially and reputationally. Cost-benefit analyses generally do not look just at the impact of a regulation on a particular business’s bottom line in the coming months, but at the broader impact on consumers, the environment, public health and other factors that can show up over years or decades. But </w:t>
      </w:r>
      <w:r w:rsidRPr="00810E4D">
        <w:rPr>
          <w:rStyle w:val="StyleUnderline"/>
        </w:rPr>
        <w:t xml:space="preserve">in the administration and across the business community, </w:t>
      </w:r>
      <w:r w:rsidRPr="00D20EE6">
        <w:rPr>
          <w:rStyle w:val="StyleUnderline"/>
          <w:highlight w:val="yellow"/>
        </w:rPr>
        <w:t xml:space="preserve">there is a </w:t>
      </w:r>
      <w:r w:rsidRPr="00A1032F">
        <w:rPr>
          <w:rStyle w:val="Emphasis"/>
          <w:highlight w:val="yellow"/>
        </w:rPr>
        <w:t>perception</w:t>
      </w:r>
      <w:r w:rsidRPr="00D20EE6">
        <w:rPr>
          <w:rStyle w:val="StyleUnderline"/>
          <w:highlight w:val="yellow"/>
        </w:rPr>
        <w:t xml:space="preserve"> that years of increased</w:t>
      </w:r>
      <w:r>
        <w:t xml:space="preserve"> environmental, financial and other </w:t>
      </w:r>
      <w:r w:rsidRPr="00D20EE6">
        <w:rPr>
          <w:rStyle w:val="StyleUnderline"/>
          <w:highlight w:val="yellow"/>
        </w:rPr>
        <w:t>regulatory oversight</w:t>
      </w:r>
      <w:r w:rsidRPr="00810E4D">
        <w:rPr>
          <w:rStyle w:val="StyleUnderline"/>
        </w:rPr>
        <w:t xml:space="preserve"> by</w:t>
      </w:r>
      <w:r>
        <w:t xml:space="preserve"> the </w:t>
      </w:r>
      <w:r w:rsidRPr="00810E4D">
        <w:rPr>
          <w:rStyle w:val="StyleUnderline"/>
        </w:rPr>
        <w:t>Obama</w:t>
      </w:r>
      <w:r>
        <w:t xml:space="preserve"> administration </w:t>
      </w:r>
      <w:r w:rsidRPr="00D20EE6">
        <w:rPr>
          <w:rStyle w:val="StyleUnderline"/>
          <w:highlight w:val="yellow"/>
        </w:rPr>
        <w:t>dampened investment and job creation — and that Mr. Trump’s</w:t>
      </w:r>
      <w:r>
        <w:t xml:space="preserve"> more hands-off </w:t>
      </w:r>
      <w:r w:rsidRPr="00D20EE6">
        <w:rPr>
          <w:rStyle w:val="StyleUnderline"/>
          <w:highlight w:val="yellow"/>
        </w:rPr>
        <w:t xml:space="preserve">approach has unleashed </w:t>
      </w:r>
      <w:r w:rsidRPr="00B03764">
        <w:t xml:space="preserve">the “animal spirits” of </w:t>
      </w:r>
      <w:r w:rsidRPr="00D20EE6">
        <w:rPr>
          <w:rStyle w:val="StyleUnderline"/>
          <w:highlight w:val="yellow"/>
        </w:rPr>
        <w:t>companies that had hoarded cash after the recession</w:t>
      </w:r>
      <w:r w:rsidRPr="00810E4D">
        <w:rPr>
          <w:rStyle w:val="StyleUnderline"/>
        </w:rPr>
        <w:t xml:space="preserve"> of 2008</w:t>
      </w:r>
      <w:r>
        <w:t xml:space="preserve">. Some businesses will essentially be able to get away with shortcuts that they could not have under a continuation of Obama-era policies. The coal industry, for instance, will not have to worry about a regulation, overturned by Congress and Mr. Trump, that would have protected streams from mining runoff. Brett Hartl, the government affairs director at the Center for Biological Diversity, said the Trump administration might avoid big-splash regulatory rollbacks this year and instead would make it harder for federal agencies to block business expansion. “It’s not going to be sexy things like ‘We’re killing the Clean Power Plan,’” Mr. Hartl said, referring to the Obama-era rule aimed at curbing greenhouse gas emissions from coal-fired power plants. “But you can make it systematically harder for an agency to do the right thing.” Only a handful of the federal government’s reams of rules have actually been killed or slated for elimination since Mr. </w:t>
      </w:r>
      <w:r w:rsidRPr="00D20EE6">
        <w:rPr>
          <w:rStyle w:val="StyleUnderline"/>
          <w:highlight w:val="yellow"/>
        </w:rPr>
        <w:t>Trump</w:t>
      </w:r>
      <w:r>
        <w:t xml:space="preserve"> took office. But </w:t>
      </w:r>
      <w:r w:rsidRPr="00D20EE6">
        <w:rPr>
          <w:rStyle w:val="StyleUnderline"/>
        </w:rPr>
        <w:t xml:space="preserve">the </w:t>
      </w:r>
      <w:r w:rsidRPr="00B03764">
        <w:rPr>
          <w:rStyle w:val="StyleUnderline"/>
        </w:rPr>
        <w:t xml:space="preserve">president </w:t>
      </w:r>
      <w:r w:rsidRPr="00D20EE6">
        <w:rPr>
          <w:rStyle w:val="StyleUnderline"/>
          <w:highlight w:val="yellow"/>
        </w:rPr>
        <w:t xml:space="preserve">has declared that rolling back regulations will be a </w:t>
      </w:r>
      <w:r w:rsidRPr="00A1032F">
        <w:rPr>
          <w:rStyle w:val="Emphasis"/>
          <w:highlight w:val="yellow"/>
        </w:rPr>
        <w:t>defining theme</w:t>
      </w:r>
      <w:r w:rsidRPr="00D20EE6">
        <w:rPr>
          <w:rStyle w:val="StyleUnderline"/>
        </w:rPr>
        <w:t xml:space="preserve"> of his presidency</w:t>
      </w:r>
      <w:r>
        <w:t xml:space="preserve">. On his 11th day in office, Mr. </w:t>
      </w:r>
      <w:r w:rsidRPr="00810E4D">
        <w:rPr>
          <w:rStyle w:val="StyleUnderline"/>
        </w:rPr>
        <w:t>Trump signed an executive order “on reducing regulation</w:t>
      </w:r>
      <w:r>
        <w:t xml:space="preserve"> and controlling regulatory costs,” including the stipulation that any new regulation must be offset by two regulations rolled back. </w:t>
      </w:r>
      <w:r w:rsidRPr="00D20EE6">
        <w:rPr>
          <w:rStyle w:val="StyleUnderline"/>
          <w:highlight w:val="yellow"/>
        </w:rPr>
        <w:t xml:space="preserve">That </w:t>
      </w:r>
      <w:r w:rsidRPr="00A1032F">
        <w:rPr>
          <w:rStyle w:val="Emphasis"/>
          <w:highlight w:val="yellow"/>
        </w:rPr>
        <w:t>intention and its rhetorical and regulatory follow-ons</w:t>
      </w:r>
      <w:r w:rsidRPr="00D20EE6">
        <w:rPr>
          <w:rStyle w:val="StyleUnderline"/>
          <w:highlight w:val="yellow"/>
        </w:rPr>
        <w:t xml:space="preserve"> have</w:t>
      </w:r>
      <w:r w:rsidRPr="00810E4D">
        <w:rPr>
          <w:rStyle w:val="StyleUnderline"/>
        </w:rPr>
        <w:t xml:space="preserve"> executives at large and small </w:t>
      </w:r>
      <w:r w:rsidRPr="00D20EE6">
        <w:rPr>
          <w:rStyle w:val="StyleUnderline"/>
          <w:highlight w:val="yellow"/>
        </w:rPr>
        <w:t>companies celebrating</w:t>
      </w:r>
      <w:r>
        <w:t xml:space="preserve">. And with tax cuts coming and a generally improving economic outlook, both domestically and internationally, </w:t>
      </w:r>
      <w:r w:rsidRPr="00D20EE6">
        <w:rPr>
          <w:rStyle w:val="StyleUnderline"/>
          <w:highlight w:val="yellow"/>
        </w:rPr>
        <w:t>economists are revising growth forecasts upward</w:t>
      </w:r>
      <w:r>
        <w:t xml:space="preserve"> for last year and this year. Even before it became clear that Republicans would pass a major tax cut, capital spending had risen significantly, climbing at an annualized rate of 6.2 percent during the first three quarters of last year. Surveys of planned spending also show increases. Mr. </w:t>
      </w:r>
      <w:r w:rsidRPr="00D20EE6">
        <w:rPr>
          <w:rStyle w:val="StyleUnderline"/>
          <w:highlight w:val="yellow"/>
        </w:rPr>
        <w:t>Trump</w:t>
      </w:r>
      <w:r>
        <w:t xml:space="preserve"> bragged in a news conference last month that he </w:t>
      </w:r>
      <w:r w:rsidRPr="00810E4D">
        <w:rPr>
          <w:rStyle w:val="StyleUnderline"/>
        </w:rPr>
        <w:t>has rolled back</w:t>
      </w:r>
      <w:r>
        <w:t xml:space="preserve"> 22 </w:t>
      </w:r>
      <w:r w:rsidRPr="00810E4D">
        <w:rPr>
          <w:rStyle w:val="StyleUnderline"/>
        </w:rPr>
        <w:t>regulations</w:t>
      </w:r>
      <w:r>
        <w:t xml:space="preserve"> for every new one — 67 deregulatory actions, versus three new regulations. Often in conjunction with the Republican Congress, </w:t>
      </w:r>
      <w:r w:rsidRPr="00810E4D">
        <w:rPr>
          <w:rStyle w:val="StyleUnderline"/>
        </w:rPr>
        <w:t xml:space="preserve">his administration </w:t>
      </w:r>
      <w:r w:rsidRPr="00D20EE6">
        <w:rPr>
          <w:rStyle w:val="StyleUnderline"/>
          <w:highlight w:val="yellow"/>
        </w:rPr>
        <w:t>has canceled several rules approved at the end of</w:t>
      </w:r>
      <w:r w:rsidRPr="00810E4D">
        <w:rPr>
          <w:rStyle w:val="StyleUnderline"/>
        </w:rPr>
        <w:t xml:space="preserve"> the President Barack </w:t>
      </w:r>
      <w:r w:rsidRPr="00D20EE6">
        <w:rPr>
          <w:rStyle w:val="StyleUnderline"/>
          <w:highlight w:val="yellow"/>
        </w:rPr>
        <w:t>Obama’s term</w:t>
      </w:r>
      <w:r w:rsidRPr="00D20EE6">
        <w:rPr>
          <w:highlight w:val="yellow"/>
        </w:rPr>
        <w:t>,</w:t>
      </w:r>
      <w:r>
        <w:t xml:space="preserve"> including a regulation on limiting mining debris in streams, a requirement that broadband providers obtain permission from customers to collect and use online information, and a ban on plastic bottles in national parks. Administration officials said last month that, since January 2017, federal agencies have delayed, withdrawn or made inactive nearly 1,600 planned regulatory actions. Further rollbacks will affect financial services as well as energy and labor rules, among others. And Mr. Trump has appointed outspoken critics of regulation to lead several federal agencies, including the Environmental Protection Agency and the Consumer Financial Protection Bureau. The evidence is weak that regulation actually reduces economic activity or that deregulation stimulates it. But </w:t>
      </w:r>
      <w:r w:rsidRPr="00D20EE6">
        <w:rPr>
          <w:rStyle w:val="StyleUnderline"/>
          <w:highlight w:val="yellow"/>
        </w:rPr>
        <w:t>business executives are</w:t>
      </w:r>
      <w:r w:rsidRPr="00810E4D">
        <w:rPr>
          <w:rStyle w:val="StyleUnderline"/>
        </w:rPr>
        <w:t xml:space="preserve"> largely </w:t>
      </w:r>
      <w:r w:rsidRPr="00D20EE6">
        <w:rPr>
          <w:rStyle w:val="StyleUnderline"/>
          <w:highlight w:val="yellow"/>
        </w:rPr>
        <w:t>convinced</w:t>
      </w:r>
      <w:r w:rsidRPr="00810E4D">
        <w:rPr>
          <w:rStyle w:val="StyleUnderline"/>
        </w:rPr>
        <w:t xml:space="preserve"> that the cost of complying with </w:t>
      </w:r>
      <w:r w:rsidRPr="00D20EE6">
        <w:rPr>
          <w:rStyle w:val="StyleUnderline"/>
          <w:highlight w:val="yellow"/>
        </w:rPr>
        <w:t>rules divert</w:t>
      </w:r>
      <w:r w:rsidRPr="00810E4D">
        <w:rPr>
          <w:rStyle w:val="StyleUnderline"/>
        </w:rPr>
        <w:t xml:space="preserve">s </w:t>
      </w:r>
      <w:r w:rsidRPr="00D20EE6">
        <w:rPr>
          <w:rStyle w:val="StyleUnderline"/>
          <w:highlight w:val="yellow"/>
        </w:rPr>
        <w:t>money</w:t>
      </w:r>
      <w:r w:rsidRPr="00810E4D">
        <w:rPr>
          <w:rStyle w:val="StyleUnderline"/>
        </w:rPr>
        <w:t xml:space="preserve"> that could be invested elsewhere. </w:t>
      </w:r>
      <w:r w:rsidRPr="00D20EE6">
        <w:rPr>
          <w:rStyle w:val="StyleUnderline"/>
          <w:highlight w:val="yellow"/>
        </w:rPr>
        <w:t>And economists see a</w:t>
      </w:r>
      <w:r>
        <w:t xml:space="preserve"> plausible </w:t>
      </w:r>
      <w:r w:rsidRPr="00D20EE6">
        <w:rPr>
          <w:rStyle w:val="StyleUnderline"/>
          <w:highlight w:val="yellow"/>
        </w:rPr>
        <w:t>connection between</w:t>
      </w:r>
      <w:r>
        <w:t xml:space="preserve"> Mr. </w:t>
      </w:r>
      <w:r w:rsidRPr="00D20EE6">
        <w:rPr>
          <w:rStyle w:val="StyleUnderline"/>
          <w:highlight w:val="yellow"/>
        </w:rPr>
        <w:t>Trump’s determination to prune the federal rule book and</w:t>
      </w:r>
      <w:r w:rsidRPr="00810E4D">
        <w:rPr>
          <w:rStyle w:val="StyleUnderline"/>
        </w:rPr>
        <w:t xml:space="preserve"> the willingness of businesses to crank open their vaults. Measures of </w:t>
      </w:r>
      <w:r w:rsidRPr="00D20EE6">
        <w:rPr>
          <w:rStyle w:val="StyleUnderline"/>
          <w:highlight w:val="yellow"/>
        </w:rPr>
        <w:t>business confidence</w:t>
      </w:r>
      <w:r w:rsidRPr="00810E4D">
        <w:rPr>
          <w:rStyle w:val="StyleUnderline"/>
        </w:rPr>
        <w:t xml:space="preserve"> have climbed to record heights</w:t>
      </w:r>
      <w:r>
        <w:t xml:space="preserve"> during Mr. Trump’s first year. “The notion that deregulation unleashes growth is virtually impossible to find in the data,” said Jared Bernstein, a senior fellow at the Center on Budget and Policy Priorities who served as the chief economic adviser to Vice President Joseph R. Biden Jr. “What does matter is this idea that </w:t>
      </w:r>
      <w:r w:rsidRPr="00D20EE6">
        <w:rPr>
          <w:rStyle w:val="StyleUnderline"/>
          <w:highlight w:val="yellow"/>
        </w:rPr>
        <w:t>confidence matters</w:t>
      </w:r>
      <w:r w:rsidRPr="00D20EE6">
        <w:rPr>
          <w:highlight w:val="yellow"/>
        </w:rPr>
        <w:t xml:space="preserve">. </w:t>
      </w:r>
      <w:r w:rsidRPr="00D20EE6">
        <w:rPr>
          <w:rStyle w:val="StyleUnderline"/>
          <w:highlight w:val="yellow"/>
        </w:rPr>
        <w:t>If</w:t>
      </w:r>
      <w:r w:rsidRPr="00810E4D">
        <w:rPr>
          <w:rStyle w:val="StyleUnderline"/>
        </w:rPr>
        <w:t xml:space="preserve"> their </w:t>
      </w:r>
      <w:r w:rsidRPr="00D20EE6">
        <w:rPr>
          <w:rStyle w:val="StyleUnderline"/>
          <w:highlight w:val="yellow"/>
        </w:rPr>
        <w:t>expectations about the future are positive, then it does make a difference</w:t>
      </w:r>
      <w:r>
        <w:t xml:space="preserve">.” Businesses acknowledge that the most important reason for their increased optimism is the simple fact that the domestic economy continues to expand, with few clouds on the horizon. Better yet, the world’s major economies all are growing for the first time since the financial crisis. Confidence among European manufacturers hit a high in more than a decade, according to European Commission data that goes back to 1985, even without tax cuts or less regulation. In Japan, now in the middle of its longest period of growth since the early 1990s, the central bank said corporate investment was exceeding its expectations, and it raised its forecast. “The fundamental backdrop here is that this is a global synchronized expansion lifting everyone’s spirits, from Tokyo to New York,” said Mark Zandi, chief economist at Moody’s Analytics in West Chester, Pa. “The entire global economy is on one page for the first time in over a decade. We’re all moving in sync and that has everyone feeling good, not just here but across the globe.” The low unemployment in the United States may also be prompting increased spending, just as it did in the 1990s, as corporations invest in technology to make workers more productive, or replace them entirely. Wendy’s is adding self-service kiosks at 1,000 restaurants. But business executives say the Trump administration deserves credit. Mr. MacDonald said home builders have benefited from the killing of regulations written by the Obama administration, including a rule that broadened the definition of wetlands, which could have restricted home building in certain areas. The National Labor Relations Board also reversed a decision that made builders more responsible for the working conditions of their contractors’ employees. In some industries, the administration’s actions will allow companies to engage in activities they might not have been able to otherwise; electric utilities, for example, might be able to invest in upgrading power plants that run on fossil fuels, thanks to a promised rollback of Mr. Obama’s Clean Power Plan to fight climate change. The Business Roundtable, a corporate lobbying group in Washington, reported last month that “regulatory costs” were no longer the top concern of American executives, for the first time in six years. Mr. Zandi said that regulation was still the top concern in Moody’s survey of business confidence, but that it was rapidly losing ground to concerns about the availability of labor. The National Association of </w:t>
      </w:r>
      <w:r w:rsidRPr="00810E4D">
        <w:rPr>
          <w:rStyle w:val="StyleUnderline"/>
        </w:rPr>
        <w:t>Manufacturers’</w:t>
      </w:r>
      <w:r>
        <w:t xml:space="preserve"> fourth-quarter member </w:t>
      </w:r>
      <w:r w:rsidRPr="00810E4D">
        <w:rPr>
          <w:rStyle w:val="StyleUnderline"/>
        </w:rPr>
        <w:t>survey found that fewer than half of manufacturers cited</w:t>
      </w:r>
      <w:r>
        <w:t xml:space="preserve"> an “unfavorable business climate” — including </w:t>
      </w:r>
      <w:r w:rsidRPr="00810E4D">
        <w:rPr>
          <w:rStyle w:val="StyleUnderline"/>
        </w:rPr>
        <w:t>regulations</w:t>
      </w:r>
      <w:r>
        <w:t xml:space="preserve"> and taxes — </w:t>
      </w:r>
      <w:r w:rsidRPr="00810E4D">
        <w:rPr>
          <w:rStyle w:val="StyleUnderline"/>
        </w:rPr>
        <w:t>as a challenge to their business</w:t>
      </w:r>
      <w:r>
        <w:t xml:space="preserve">, down from nearly three-quarters a year ago. Some industries have seen particularly clear changes in fortune. The Trump administration has reversed a number of environmental protections that would have imposed significant costs on energy companies. Mr. Trump’s appointees to the Federal Communications Commission voted last month to repeal so-called net neutrality rules, which treated internet services as a regulated industry, like power lines, and prohibited broadband providers from charging for faster internet service or from blocking or slowing some websites. That decision helped prompt Comcast to announce that it would invest more than $50 billion in infrastructure over the next five years. </w:t>
      </w:r>
      <w:r w:rsidRPr="00810E4D">
        <w:rPr>
          <w:rStyle w:val="StyleUnderline"/>
        </w:rPr>
        <w:t>The banking industry</w:t>
      </w:r>
      <w:r>
        <w:t xml:space="preserve">, in particular, </w:t>
      </w:r>
      <w:r w:rsidRPr="00810E4D">
        <w:rPr>
          <w:rStyle w:val="StyleUnderline"/>
        </w:rPr>
        <w:t>has been buoyed</w:t>
      </w:r>
      <w:r>
        <w:t xml:space="preserve"> by a relaxed approach to financial regulation as the Trump administration moves to ease many of the postcrisis rules put in place to prevent another financial meltdown. The Treasury Department has issued a series of reports calling for sweeping changes to rules required under the 2010 Dodd-Frank law, and a council set up to designate firms that pose risks to the financial system is in the process of removing those companies from heightened federal oversight. Mr. Trump has also installed individuals who have publicly questioned the need for many of the postcrisis rules in major policy roles, including at the Federal Reserve and the Consumer Financial Protection Bureau. Bank stocks have been on a winning streak and ended 2017 up more than 15 percent, according to the KBW Nasdaq Bank Index. “There has been some regulatory fixes for a lot of industries, and they would tell you that matters a lot,” said Jamie Dimon, the chairman of JPMorgan Chase, who also leads the Business Roundtable. “It’s just hard to do a direct correlation. It doesn’t mean it isn’t real.” </w:t>
      </w:r>
      <w:r w:rsidRPr="00D20EE6">
        <w:rPr>
          <w:rStyle w:val="Emphasis"/>
        </w:rPr>
        <w:t xml:space="preserve">The </w:t>
      </w:r>
      <w:r w:rsidRPr="00D20EE6">
        <w:rPr>
          <w:rStyle w:val="Emphasis"/>
          <w:highlight w:val="yellow"/>
        </w:rPr>
        <w:t>confidence is translating to industries that have not</w:t>
      </w:r>
      <w:r w:rsidRPr="00A1032F">
        <w:t xml:space="preserve">, as of yet, </w:t>
      </w:r>
      <w:r w:rsidRPr="00D20EE6">
        <w:rPr>
          <w:rStyle w:val="Emphasis"/>
          <w:highlight w:val="yellow"/>
        </w:rPr>
        <w:t>seen any</w:t>
      </w:r>
      <w:r w:rsidRPr="00B03764">
        <w:t xml:space="preserve"> </w:t>
      </w:r>
      <w:r w:rsidRPr="00D20EE6">
        <w:t>obvious benefit or</w:t>
      </w:r>
      <w:r w:rsidRPr="00A1032F">
        <w:t xml:space="preserve"> </w:t>
      </w:r>
      <w:r w:rsidRPr="00D20EE6">
        <w:rPr>
          <w:rStyle w:val="Emphasis"/>
          <w:highlight w:val="yellow"/>
        </w:rPr>
        <w:t>policy changes</w:t>
      </w:r>
      <w:r>
        <w:t xml:space="preserve">. “We have spent the past dozen years or longer operating in environments that have had an increasing regulatory burden,” said Michael S. Burke, the chairman and chief executive of Aecom, a Los Angeles-based multinational consulting firm that specializes in infrastructure projects. “That burden has slowed down economic growth, it’s slowed down investment in infrastructure. And </w:t>
      </w:r>
      <w:r w:rsidRPr="00810E4D">
        <w:rPr>
          <w:rStyle w:val="StyleUnderline"/>
        </w:rPr>
        <w:t xml:space="preserve">what we’ve seen over the last year </w:t>
      </w:r>
      <w:r w:rsidRPr="00A1032F">
        <w:rPr>
          <w:rStyle w:val="StyleUnderline"/>
        </w:rPr>
        <w:t>is a big deregulatory environment</w:t>
      </w:r>
      <w:r>
        <w:t xml:space="preserve">.” Mr. Burke said he expected the actions to speed future projects for his company, though he declined to offer details, citing competitive risks. The White House sees its efforts as having their intended effect. Mr. Trump boasted about his deregulatory efforts last month at an event where he stood in front of a small mountain of printouts representing the nation’s regulatory burden and ceremonially cut a large piece of “red tape.” The chairman of the White House Council of Economic Advisers, Kevin Hassett, said in an interview that </w:t>
      </w:r>
      <w:r w:rsidRPr="00FE074C">
        <w:rPr>
          <w:rStyle w:val="Emphasis"/>
          <w:highlight w:val="yellow"/>
        </w:rPr>
        <w:t>the administration’s freeze on new regulations,</w:t>
      </w:r>
      <w:r w:rsidRPr="00997B6F">
        <w:rPr>
          <w:rStyle w:val="Emphasis"/>
        </w:rPr>
        <w:t xml:space="preserve"> in particular, appeared to have </w:t>
      </w:r>
      <w:r w:rsidRPr="00FE074C">
        <w:rPr>
          <w:rStyle w:val="Emphasis"/>
          <w:highlight w:val="yellow"/>
        </w:rPr>
        <w:t>buoyed confidence</w:t>
      </w:r>
      <w:r>
        <w:t xml:space="preserve">. Though he cautioned that it could take years of research to pin down the magnitude of the effects, he said </w:t>
      </w:r>
      <w:r w:rsidRPr="00D20EE6">
        <w:rPr>
          <w:rStyle w:val="StyleUnderline"/>
          <w:highlight w:val="yellow"/>
        </w:rPr>
        <w:t>deregulation was “</w:t>
      </w:r>
      <w:r w:rsidRPr="00FE074C">
        <w:rPr>
          <w:rStyle w:val="Emphasis"/>
          <w:highlight w:val="yellow"/>
        </w:rPr>
        <w:t xml:space="preserve">the most plausible </w:t>
      </w:r>
      <w:r w:rsidRPr="00A1032F">
        <w:rPr>
          <w:rStyle w:val="Emphasis"/>
          <w:highlight w:val="yellow"/>
        </w:rPr>
        <w:t>story” to explain</w:t>
      </w:r>
      <w:r w:rsidRPr="00A1032F">
        <w:rPr>
          <w:rStyle w:val="Emphasis"/>
        </w:rPr>
        <w:t xml:space="preserve"> why economic </w:t>
      </w:r>
      <w:r w:rsidRPr="00A1032F">
        <w:rPr>
          <w:rStyle w:val="Emphasis"/>
          <w:highlight w:val="yellow"/>
        </w:rPr>
        <w:t>growth in 2017</w:t>
      </w:r>
      <w:r>
        <w:t xml:space="preserve"> had outstripped most forecasts. “Our view is, </w:t>
      </w:r>
      <w:r w:rsidRPr="00D20EE6">
        <w:rPr>
          <w:rStyle w:val="StyleUnderline"/>
          <w:highlight w:val="yellow"/>
        </w:rPr>
        <w:t xml:space="preserve">the ‘no new regulations’ piece </w:t>
      </w:r>
      <w:r w:rsidRPr="00A1032F">
        <w:rPr>
          <w:rStyle w:val="Emphasis"/>
          <w:highlight w:val="yellow"/>
        </w:rPr>
        <w:t>has</w:t>
      </w:r>
      <w:r w:rsidRPr="00810E4D">
        <w:rPr>
          <w:rStyle w:val="StyleUnderline"/>
        </w:rPr>
        <w:t xml:space="preserve"> to be more </w:t>
      </w:r>
      <w:r w:rsidRPr="00A1032F">
        <w:rPr>
          <w:rStyle w:val="Emphasis"/>
          <w:highlight w:val="yellow"/>
        </w:rPr>
        <w:t>power</w:t>
      </w:r>
      <w:r w:rsidRPr="00A1032F">
        <w:rPr>
          <w:rStyle w:val="StyleUnderline"/>
        </w:rPr>
        <w:t>fu</w:t>
      </w:r>
      <w:r w:rsidRPr="00810E4D">
        <w:rPr>
          <w:rStyle w:val="StyleUnderline"/>
        </w:rPr>
        <w:t>l than we thought</w:t>
      </w:r>
      <w:r>
        <w:t>,” he said.</w:t>
      </w:r>
    </w:p>
    <w:p w:rsidR="000611F8" w:rsidRDefault="000611F8" w:rsidP="000611F8">
      <w:pPr>
        <w:pStyle w:val="Heading4"/>
      </w:pPr>
      <w:r>
        <w:t>Dem win collapses the deregulatory commitment</w:t>
      </w:r>
    </w:p>
    <w:p w:rsidR="000611F8" w:rsidRPr="000611F8" w:rsidRDefault="000611F8" w:rsidP="000611F8">
      <w:r w:rsidRPr="000611F8">
        <w:rPr>
          <w:rStyle w:val="Style13ptBold"/>
        </w:rPr>
        <w:t>Law 18</w:t>
      </w:r>
      <w:r>
        <w:t xml:space="preserve"> - president of the Senate Leadership Fund and American Crossroads and was deputy secretary of labor under President George W. Bush (Steven, “If Democrats Win Big in November,” National Review, https://www.nationalreview.com/2018/04/democrat-midterm-victory-could-cripple-trump-agenda/)</w:t>
      </w:r>
    </w:p>
    <w:p w:rsidR="000611F8" w:rsidRDefault="000611F8" w:rsidP="000611F8">
      <w:r>
        <w:t>Pelosi and Schumer could cripple Trump’s deregulatory agenda, stymie Supreme Court picks, and focus on impeachment.</w:t>
      </w:r>
    </w:p>
    <w:p w:rsidR="000611F8" w:rsidRDefault="000611F8" w:rsidP="000611F8">
      <w:r>
        <w:t>‘I certainly hope the Democrats do not force Nancy P out. That would be very bad for the Republican Party — and please let Cryin’ Chuck stay!”</w:t>
      </w:r>
    </w:p>
    <w:p w:rsidR="000611F8" w:rsidRDefault="000611F8" w:rsidP="000611F8"/>
    <w:p w:rsidR="000611F8" w:rsidRDefault="000611F8" w:rsidP="000611F8">
      <w:r>
        <w:t>So tweeted a bullish President Trump last summer after Democrats lost a congressional special election in Georgia they had hoped to win. He got his wish: Nancy Pelosi and Chuck Schumer are still in charge of their party on Capitol Hill. Now these two political veterans are leading the drive for a Democratic takeover of Congress this fall.</w:t>
      </w:r>
    </w:p>
    <w:p w:rsidR="000611F8" w:rsidRDefault="000611F8" w:rsidP="000611F8"/>
    <w:p w:rsidR="000611F8" w:rsidRDefault="000611F8" w:rsidP="000611F8">
      <w:r>
        <w:t>What if they succeed? What if they manage to switch out the “Minority” in their titles to “Majority”? What can America expect?</w:t>
      </w:r>
    </w:p>
    <w:p w:rsidR="000611F8" w:rsidRDefault="000611F8" w:rsidP="000611F8"/>
    <w:p w:rsidR="000611F8" w:rsidRDefault="000611F8" w:rsidP="000611F8">
      <w:r>
        <w:t>In a word: obstructionism — on an unprecedented scale.</w:t>
      </w:r>
    </w:p>
    <w:p w:rsidR="000611F8" w:rsidRDefault="000611F8" w:rsidP="000611F8"/>
    <w:p w:rsidR="000611F8" w:rsidRDefault="000611F8" w:rsidP="000611F8">
      <w:r>
        <w:t>A few months ago, conservatives were calling Pelosi and Schumer “do-nothing Democrats” for refusing to sit down with the president to negotiate a budget to keep the government open. That was just a warm-up act for the obstructionism to come if they get control of one or both houses of Congress.</w:t>
      </w:r>
    </w:p>
    <w:p w:rsidR="000611F8" w:rsidRDefault="000611F8" w:rsidP="000611F8"/>
    <w:p w:rsidR="000611F8" w:rsidRDefault="000611F8" w:rsidP="000611F8">
      <w:r>
        <w:t>Here are five things we can expect if the Dems win big in the midterm elections.</w:t>
      </w:r>
    </w:p>
    <w:p w:rsidR="000611F8" w:rsidRDefault="000611F8" w:rsidP="000611F8"/>
    <w:p w:rsidR="000611F8" w:rsidRDefault="000611F8" w:rsidP="000611F8">
      <w:r>
        <w:t xml:space="preserve">1) We will get no new conservative or constitutionalist judges. </w:t>
      </w:r>
    </w:p>
    <w:p w:rsidR="000611F8" w:rsidRDefault="000611F8" w:rsidP="000611F8"/>
    <w:p w:rsidR="000611F8" w:rsidRDefault="000611F8" w:rsidP="000611F8">
      <w:r>
        <w:t>Should a Supreme Court vacancy arise in the next two years, Democrats will make sure it has zero chance of being filled. They will see it as payback for the Senate Republican blockade of President Obama’s nominee to fill the vacancy left by Justice Scalia’s death.</w:t>
      </w:r>
    </w:p>
    <w:p w:rsidR="000611F8" w:rsidRDefault="000611F8" w:rsidP="000611F8"/>
    <w:p w:rsidR="000611F8" w:rsidRDefault="000611F8" w:rsidP="000611F8">
      <w:r>
        <w:t>But they won’t stop there. Democrats will also refuse to confirm any lower-court nominees they don’t care for — and that will be most of them. The Trump administration, working closely with Senate Republicans, has been remaking the federal courts, shifting away from judicial activism and toward an emphasis on the rule of law. If Democrats succeed this November, that process will grind to a halt.</w:t>
      </w:r>
    </w:p>
    <w:p w:rsidR="000611F8" w:rsidRDefault="000611F8" w:rsidP="000611F8"/>
    <w:p w:rsidR="000611F8" w:rsidRDefault="000611F8" w:rsidP="000611F8">
      <w:r>
        <w:t xml:space="preserve">2) No substantive legislation will be approved. </w:t>
      </w:r>
    </w:p>
    <w:p w:rsidR="000611F8" w:rsidRDefault="000611F8" w:rsidP="000611F8"/>
    <w:p w:rsidR="000611F8" w:rsidRDefault="000611F8" w:rsidP="000611F8">
      <w:r>
        <w:t>Despite being briefly courted by President Trump, Schumer and Pelosi have shown little interest in “doing deals” with him. If they get control of either House of Congress, they will probably put off major legislative priorities until 2021 — when they hope one of their own will occupy the White House. And if they make any exceptions to cutting deals with Trump, the bills they put on his desk will not be to the liking of conservatives.</w:t>
      </w:r>
    </w:p>
    <w:p w:rsidR="000611F8" w:rsidRDefault="000611F8" w:rsidP="000611F8"/>
    <w:p w:rsidR="000611F8" w:rsidRDefault="000611F8" w:rsidP="000611F8">
      <w:r>
        <w:t xml:space="preserve">3) House and Senate committees will be militantly focused on investigations and oversight. </w:t>
      </w:r>
    </w:p>
    <w:p w:rsidR="000611F8" w:rsidRDefault="000611F8" w:rsidP="000611F8"/>
    <w:p w:rsidR="000611F8" w:rsidRDefault="000611F8" w:rsidP="000611F8">
      <w:r>
        <w:t>If Democrats get their hands on the gavels of congressional committees, they will spend little time on productive legislating — why give President Trump any bipartisan accomplishments? Instead, they will devote their power and resources to methodically investigating the president, his staff, and his agency appointees.</w:t>
      </w:r>
    </w:p>
    <w:p w:rsidR="000611F8" w:rsidRDefault="000611F8" w:rsidP="000611F8"/>
    <w:p w:rsidR="000611F8" w:rsidRDefault="000611F8" w:rsidP="000611F8">
      <w:r>
        <w:t>Entrenched bureaucrats (some of them Obama appointees who burrowed into career positions) will effectively be put in control. The president’s own appointees in each agency will be undermined from within.</w:t>
      </w:r>
    </w:p>
    <w:p w:rsidR="000611F8" w:rsidRDefault="000611F8" w:rsidP="000611F8"/>
    <w:p w:rsidR="000611F8" w:rsidRDefault="000611F8" w:rsidP="000611F8">
      <w:r>
        <w:t>This will result in near-paralysis for the administration. Rather than working on the president’s agenda, the already-thin political leadership in the federal agencies will find itself under siege from Capitol Hill. Agency leaders will be constantly on defense, parrying committee document requests, subpoenas, and congressionally instigated inspector-general investigations. Executive-branch efforts to advance a right-of-center agenda will feel like trying to organize a softball league at Verdun.</w:t>
      </w:r>
    </w:p>
    <w:p w:rsidR="000611F8" w:rsidRDefault="000611F8" w:rsidP="000611F8"/>
    <w:p w:rsidR="000611F8" w:rsidRDefault="000611F8" w:rsidP="000611F8">
      <w:r>
        <w:t xml:space="preserve">4) Executive-branch confirmations will slow to a trickle. </w:t>
      </w:r>
    </w:p>
    <w:p w:rsidR="000611F8" w:rsidRDefault="000611F8" w:rsidP="000611F8"/>
    <w:p w:rsidR="000611F8" w:rsidRDefault="000611F8" w:rsidP="000611F8">
      <w:r>
        <w:t>Senate Democrats have already perfected the art of using every procedural trick in the book to slow the confirmation process and keep the federal government understaffed. If Democrats pick up a majority of Senate seats, expect them to double down on this strategy. If they allow an occasional nominee to get through, they will extract steep policy concessions and other tradeoffs in return.</w:t>
      </w:r>
    </w:p>
    <w:p w:rsidR="000611F8" w:rsidRDefault="000611F8" w:rsidP="000611F8"/>
    <w:p w:rsidR="000611F8" w:rsidRDefault="000611F8" w:rsidP="000611F8">
      <w:r>
        <w:t>The result? Entrenched bureaucrats (some of them Obama appointees who burrowed into career positions) will effectively be put in control. The president’s own appointees in each agency will be undermined from within as they try to implement his policies.</w:t>
      </w:r>
    </w:p>
    <w:p w:rsidR="000611F8" w:rsidRDefault="000611F8" w:rsidP="000611F8"/>
    <w:p w:rsidR="000611F8" w:rsidRDefault="000611F8" w:rsidP="000611F8">
      <w:r>
        <w:t xml:space="preserve">5) Democrats will use legislation to block Trump’s deregulatory agenda. </w:t>
      </w:r>
    </w:p>
    <w:p w:rsidR="000611F8" w:rsidRDefault="000611F8" w:rsidP="000611F8"/>
    <w:p w:rsidR="000611F8" w:rsidRDefault="000611F8" w:rsidP="000611F8">
      <w:r>
        <w:t>One of President Trump’s signature accomplishments has been a robust program of deregulation aimed at promoting economic growth. Most of that has been implemented by executive action, but Democrats would have the power to stymie the president’s deregulatory agenda if they seized control of one or both Houses of Congress.</w:t>
      </w:r>
    </w:p>
    <w:p w:rsidR="000611F8" w:rsidRDefault="000611F8" w:rsidP="000611F8"/>
    <w:p w:rsidR="000611F8" w:rsidRDefault="000611F8" w:rsidP="000611F8">
      <w:r>
        <w:t>COMMENTS</w:t>
      </w:r>
    </w:p>
    <w:p w:rsidR="000611F8" w:rsidRPr="000611F8" w:rsidRDefault="000611F8" w:rsidP="000611F8">
      <w:r>
        <w:t>Their most effective weapon would be riders to appropriations bills that would deny the funding needed to carry out new Trump-era rules — rules that most Democrats in Congress don’t like. President Trump could certainly veto such bills. However, he would eventually be forced into a government-shutdown scenario. Trump may judge that worth the risk, but Democrats could keep his deregulatory priorities in limbo for the duration.</w:t>
      </w:r>
    </w:p>
    <w:p w:rsidR="00D13EE5" w:rsidRPr="00084298" w:rsidRDefault="00D13EE5" w:rsidP="00D13EE5"/>
    <w:p w:rsidR="000611F8" w:rsidRDefault="000611F8" w:rsidP="002C2AF7">
      <w:pPr>
        <w:pStyle w:val="Heading3"/>
      </w:pPr>
      <w:r>
        <w:t>---xt: deregulation key to economy</w:t>
      </w:r>
    </w:p>
    <w:p w:rsidR="000611F8" w:rsidRPr="003E2A24" w:rsidRDefault="000611F8" w:rsidP="000611F8">
      <w:pPr>
        <w:pStyle w:val="Heading4"/>
      </w:pPr>
      <w:r>
        <w:t>Perceived deregulation is pillar of growth</w:t>
      </w:r>
    </w:p>
    <w:p w:rsidR="000611F8" w:rsidRDefault="000611F8" w:rsidP="000611F8">
      <w:r w:rsidRPr="005303D7">
        <w:rPr>
          <w:rStyle w:val="Style13ptBold"/>
        </w:rPr>
        <w:t>El-Erian</w:t>
      </w:r>
      <w:r>
        <w:rPr>
          <w:b/>
        </w:rPr>
        <w:t>, 3/20/</w:t>
      </w:r>
      <w:r w:rsidRPr="005303D7">
        <w:rPr>
          <w:rStyle w:val="Style13ptBold"/>
        </w:rPr>
        <w:t>17</w:t>
      </w:r>
      <w:r>
        <w:rPr>
          <w:b/>
        </w:rPr>
        <w:t xml:space="preserve"> - </w:t>
      </w:r>
      <w:r>
        <w:t xml:space="preserve">Mohamed A. El-Erian, Chief Economic Adviser at Allianz, the corporate parent of PIMCO where he served as CEO and co-Chief Investment Officer, was Chairman of US President Barack Obama’s Global Development Council (“America’s Confidence Economy” </w:t>
      </w:r>
      <w:hyperlink r:id="rId54" w:history="1">
        <w:r w:rsidRPr="00922109">
          <w:rPr>
            <w:rStyle w:val="Hyperlink"/>
          </w:rPr>
          <w:t>https://www.project-syndicate.org/commentary/trump-market-optimism-economic-growth-by-mohamed-a--el-erian-2017-03</w:t>
        </w:r>
      </w:hyperlink>
    </w:p>
    <w:p w:rsidR="000611F8" w:rsidRDefault="000611F8" w:rsidP="000611F8"/>
    <w:p w:rsidR="000611F8" w:rsidRDefault="000611F8" w:rsidP="000611F8">
      <w:r>
        <w:t xml:space="preserve">Donald </w:t>
      </w:r>
      <w:r w:rsidRPr="00392984">
        <w:rPr>
          <w:rStyle w:val="StyleUnderline"/>
          <w:highlight w:val="cyan"/>
        </w:rPr>
        <w:t>Trump</w:t>
      </w:r>
      <w:r>
        <w:t xml:space="preserve">’s election as US president has </w:t>
      </w:r>
      <w:r w:rsidRPr="00392984">
        <w:rPr>
          <w:rStyle w:val="StyleUnderline"/>
          <w:highlight w:val="cyan"/>
        </w:rPr>
        <w:t>triggered a surge in positive economic sentiment, because he pledged that his administration would aggressively pursue</w:t>
      </w:r>
      <w:r>
        <w:t xml:space="preserve"> the policy trifecta of </w:t>
      </w:r>
      <w:r w:rsidRPr="00392984">
        <w:rPr>
          <w:rStyle w:val="Emphasis"/>
          <w:highlight w:val="cyan"/>
        </w:rPr>
        <w:t>deregulation</w:t>
      </w:r>
      <w:r>
        <w:t>, tax cuts and reform, and infrastructure construction. Republican majorities in both houses of Congress reinforced the positive sentiment, as they signaled that Trump would not face the kind of paralyzing gridlock that Barack Obama confronted for most of his presidency.</w:t>
      </w:r>
    </w:p>
    <w:p w:rsidR="000611F8" w:rsidRDefault="000611F8" w:rsidP="000611F8">
      <w:r w:rsidRPr="00220534">
        <w:rPr>
          <w:rStyle w:val="StyleUnderline"/>
        </w:rPr>
        <w:t xml:space="preserve">The </w:t>
      </w:r>
      <w:r w:rsidRPr="00392984">
        <w:rPr>
          <w:rStyle w:val="StyleUnderline"/>
          <w:highlight w:val="cyan"/>
        </w:rPr>
        <w:t>surge in business</w:t>
      </w:r>
      <w:r>
        <w:t xml:space="preserve"> and consumer </w:t>
      </w:r>
      <w:r w:rsidRPr="00392984">
        <w:rPr>
          <w:rStyle w:val="StyleUnderline"/>
          <w:highlight w:val="cyan"/>
        </w:rPr>
        <w:t>sentiment</w:t>
      </w:r>
      <w:r>
        <w:t xml:space="preserve"> reflects an assumption that </w:t>
      </w:r>
      <w:r w:rsidRPr="00220534">
        <w:rPr>
          <w:rStyle w:val="StyleUnderline"/>
        </w:rPr>
        <w:t xml:space="preserve">is deeply </w:t>
      </w:r>
      <w:r w:rsidRPr="00392984">
        <w:rPr>
          <w:rStyle w:val="StyleUnderline"/>
          <w:highlight w:val="cyan"/>
        </w:rPr>
        <w:t>rooted in the American psyche</w:t>
      </w:r>
      <w:r w:rsidRPr="00220534">
        <w:rPr>
          <w:rStyle w:val="StyleUnderline"/>
        </w:rPr>
        <w:t xml:space="preserve">: </w:t>
      </w:r>
      <w:r w:rsidRPr="00392984">
        <w:rPr>
          <w:rStyle w:val="StyleUnderline"/>
          <w:highlight w:val="cyan"/>
        </w:rPr>
        <w:t>that</w:t>
      </w:r>
      <w:r w:rsidRPr="00220534">
        <w:rPr>
          <w:rStyle w:val="StyleUnderline"/>
        </w:rPr>
        <w:t xml:space="preserve"> </w:t>
      </w:r>
      <w:r w:rsidRPr="00392984">
        <w:rPr>
          <w:rStyle w:val="StyleUnderline"/>
          <w:highlight w:val="cyan"/>
        </w:rPr>
        <w:t>deregulation</w:t>
      </w:r>
      <w:r>
        <w:t xml:space="preserve"> and tax cuts </w:t>
      </w:r>
      <w:r w:rsidRPr="00392984">
        <w:rPr>
          <w:rStyle w:val="StyleUnderline"/>
          <w:highlight w:val="cyan"/>
        </w:rPr>
        <w:t>always unleash transformative pro-growth entrepreneurship</w:t>
      </w:r>
      <w:r>
        <w:t>. (To some outside the US, it is an assumption that sometimes looks a lot like blind faith.)</w:t>
      </w:r>
    </w:p>
    <w:p w:rsidR="000611F8" w:rsidRDefault="000611F8" w:rsidP="000611F8">
      <w:r>
        <w:t xml:space="preserve">Of course, </w:t>
      </w:r>
      <w:r w:rsidRPr="00392984">
        <w:rPr>
          <w:rStyle w:val="StyleUnderline"/>
          <w:highlight w:val="cyan"/>
        </w:rPr>
        <w:t>sentiment can go in both directions</w:t>
      </w:r>
      <w:r w:rsidRPr="00220534">
        <w:rPr>
          <w:rStyle w:val="StyleUnderline"/>
        </w:rPr>
        <w:t>. Just as a “</w:t>
      </w:r>
      <w:r w:rsidRPr="00392984">
        <w:rPr>
          <w:rStyle w:val="StyleUnderline"/>
          <w:highlight w:val="cyan"/>
        </w:rPr>
        <w:t>pro-business” stance like Trump’s can boost confidence</w:t>
      </w:r>
      <w:r>
        <w:t xml:space="preserve">, perhaps even excessively, </w:t>
      </w:r>
      <w:r w:rsidRPr="00392984">
        <w:rPr>
          <w:rStyle w:val="StyleUnderline"/>
          <w:highlight w:val="cyan"/>
        </w:rPr>
        <w:t xml:space="preserve">the </w:t>
      </w:r>
      <w:r w:rsidRPr="00392984">
        <w:rPr>
          <w:rStyle w:val="Emphasis"/>
          <w:highlight w:val="cyan"/>
        </w:rPr>
        <w:t>perception that a leader is “anti-business</w:t>
      </w:r>
      <w:r w:rsidRPr="00392984">
        <w:rPr>
          <w:rStyle w:val="StyleUnderline"/>
          <w:highlight w:val="cyan"/>
        </w:rPr>
        <w:t>” can cause confidence to fall.</w:t>
      </w:r>
      <w:r w:rsidRPr="00220534">
        <w:rPr>
          <w:rStyle w:val="StyleUnderline"/>
        </w:rPr>
        <w:t xml:space="preserve"> Because sentiment can influence actual behavior, </w:t>
      </w:r>
      <w:r w:rsidRPr="00392984">
        <w:rPr>
          <w:rStyle w:val="StyleUnderline"/>
          <w:highlight w:val="cyan"/>
        </w:rPr>
        <w:t xml:space="preserve">these shifts can </w:t>
      </w:r>
      <w:r w:rsidRPr="00392984">
        <w:rPr>
          <w:rStyle w:val="Emphasis"/>
          <w:highlight w:val="cyan"/>
        </w:rPr>
        <w:t>have far-reaching impacts</w:t>
      </w:r>
      <w:r w:rsidRPr="00220534">
        <w:rPr>
          <w:rStyle w:val="Emphasis"/>
        </w:rPr>
        <w:t>.</w:t>
      </w:r>
    </w:p>
    <w:p w:rsidR="000611F8" w:rsidRDefault="000611F8" w:rsidP="000611F8">
      <w:r>
        <w:t>In his groundbreaking General Theory of Employment, Interest, and Money, John Maynard Keynes referred to “animal spirits” as “the characteristic of human nature that a large proportion of our positive activities depend on spontaneous optimism, rather than mathematical expectations, whether moral or hedonistic or economic.” Jack Welch, who led General Electric for 20 years, is a case in point: he once stated that many of his own major business decisions had come “straight from the gut,” rather than from analytical models or detailed business forecasts.</w:t>
      </w:r>
    </w:p>
    <w:p w:rsidR="000611F8" w:rsidRDefault="000611F8" w:rsidP="000611F8">
      <w:r>
        <w:t>But sentiment is not always an accurate gauge of actual economic developments and prospects. As the Nobel laureate Robert J. Shiller has shown, optimism can evolve into “irrational exuberance,” whereby investors take asset valuations to levels that are divorced from economic fundamentals. They may be able to keep those valuations inflated for quite a while, but there is only so far that sentiment can take companies and economies.</w:t>
      </w:r>
    </w:p>
    <w:p w:rsidR="000611F8" w:rsidRDefault="000611F8" w:rsidP="000611F8">
      <w:r>
        <w:t>So far, the exuberant reaction of markets to Trump’s victory – all US stock indices have reached multiple record highs – has not been reflected in “hard data.” Moreover, economic forecasters have made only modest upward revisions to their growth projections.</w:t>
      </w:r>
    </w:p>
    <w:p w:rsidR="000611F8" w:rsidRDefault="000611F8" w:rsidP="000611F8">
      <w:r>
        <w:t xml:space="preserve">It is not surprising that equity </w:t>
      </w:r>
      <w:r w:rsidRPr="00392984">
        <w:rPr>
          <w:rStyle w:val="StyleUnderline"/>
          <w:highlight w:val="cyan"/>
        </w:rPr>
        <w:t>investors</w:t>
      </w:r>
      <w:r>
        <w:t xml:space="preserve"> have responded to the surge in animal spirits by attempting to run ahead of a possible uptick in economic performance. After all, they are in the business of anticipating developments in the real economy and the corporate sector. In any case, they believe that they </w:t>
      </w:r>
      <w:r w:rsidRPr="00392984">
        <w:rPr>
          <w:rStyle w:val="StyleUnderline"/>
          <w:highlight w:val="cyan"/>
        </w:rPr>
        <w:t>can quickly reverse</w:t>
      </w:r>
      <w:r>
        <w:t xml:space="preserve"> their portfolio </w:t>
      </w:r>
      <w:r w:rsidRPr="00392984">
        <w:rPr>
          <w:rStyle w:val="StyleUnderline"/>
          <w:highlight w:val="cyan"/>
        </w:rPr>
        <w:t>positions should their expectations change</w:t>
      </w:r>
      <w:r w:rsidRPr="00ED7DDF">
        <w:rPr>
          <w:rStyle w:val="StyleUnderline"/>
        </w:rPr>
        <w:t>.</w:t>
      </w:r>
    </w:p>
    <w:p w:rsidR="000611F8" w:rsidRDefault="000611F8" w:rsidP="000611F8">
      <w:r>
        <w:t>That is not the case for companies investing in new plants and equipment, which are less likely to change their behavior until announcements begin to be translated into real policies. But the longer they wait, the weaker the stimulus to economic activity and income, and the more consumers must rely on dissaving to translate their positive sentiment into actual purchases of goods and services.</w:t>
      </w:r>
    </w:p>
    <w:p w:rsidR="000611F8" w:rsidRDefault="000611F8" w:rsidP="000611F8">
      <w:r>
        <w:t xml:space="preserve">It is in this context that </w:t>
      </w:r>
      <w:r w:rsidRPr="00ED7DDF">
        <w:rPr>
          <w:rStyle w:val="StyleUnderline"/>
        </w:rPr>
        <w:t xml:space="preserve">the </w:t>
      </w:r>
      <w:r w:rsidRPr="00392984">
        <w:rPr>
          <w:rStyle w:val="StyleUnderline"/>
          <w:highlight w:val="cyan"/>
        </w:rPr>
        <w:t>economy awaits</w:t>
      </w:r>
      <w:r>
        <w:t xml:space="preserve"> a solid timeline for </w:t>
      </w:r>
      <w:r w:rsidRPr="00392984">
        <w:rPr>
          <w:rStyle w:val="StyleUnderline"/>
          <w:highlight w:val="cyan"/>
        </w:rPr>
        <w:t>policy announcements</w:t>
      </w:r>
      <w:r>
        <w:t xml:space="preserve"> to evolve into detailed design and durable implementation. While there is often some delay when political negotiations and trade-offs are involved, in this case, the sense of uncertainty may be heightened by policy-sequencing decisions. By deciding to begin with health-care reform – an inherently complicated and highly divisive issue in US politics – the Trump administration risks losing some of the political goodwill that could be needed to carry out the kinds of fiscal reform that markets are expecting.</w:t>
      </w:r>
    </w:p>
    <w:p w:rsidR="000611F8" w:rsidRDefault="000611F8" w:rsidP="000611F8">
      <w:r>
        <w:t>Even if a bump in the economic data does arrive, it may not last, unless the Trump administration advances policies that enhance longer-term productivity, through, for example, education reform, apprenticeship programs, skills training, and labor retooling. The Trump administration would also have to refrain from pursuing protectionist trade measures that would disrupt the “spaghetti bowl” of cross-border value chains for both producers and consumers.</w:t>
      </w:r>
    </w:p>
    <w:p w:rsidR="000611F8" w:rsidRDefault="000611F8" w:rsidP="000611F8">
      <w:r>
        <w:t xml:space="preserve">If improved confidence in the US economy does not translate into stronger hard data, </w:t>
      </w:r>
      <w:r w:rsidRPr="00392984">
        <w:rPr>
          <w:rStyle w:val="StyleUnderline"/>
          <w:highlight w:val="cyan"/>
        </w:rPr>
        <w:t>unmet expectations</w:t>
      </w:r>
      <w:r w:rsidRPr="00680006">
        <w:rPr>
          <w:rStyle w:val="StyleUnderline"/>
        </w:rPr>
        <w:t xml:space="preserve"> </w:t>
      </w:r>
      <w:r>
        <w:t xml:space="preserve">for economic growth and corporate earnings </w:t>
      </w:r>
      <w:r w:rsidRPr="00680006">
        <w:rPr>
          <w:rStyle w:val="StyleUnderline"/>
        </w:rPr>
        <w:t xml:space="preserve">could </w:t>
      </w:r>
      <w:r w:rsidRPr="00392984">
        <w:rPr>
          <w:rStyle w:val="StyleUnderline"/>
          <w:highlight w:val="cyan"/>
        </w:rPr>
        <w:t>cause</w:t>
      </w:r>
      <w:r w:rsidRPr="00680006">
        <w:rPr>
          <w:rStyle w:val="StyleUnderline"/>
        </w:rPr>
        <w:t xml:space="preserve"> </w:t>
      </w:r>
      <w:r w:rsidRPr="00392984">
        <w:rPr>
          <w:rStyle w:val="StyleUnderline"/>
          <w:highlight w:val="cyan"/>
        </w:rPr>
        <w:t>financial-market sentiment to slump, fueling market volatility</w:t>
      </w:r>
      <w:r>
        <w:t xml:space="preserve"> and driving down asset prices. In such a scenario, </w:t>
      </w:r>
      <w:r w:rsidRPr="00392984">
        <w:rPr>
          <w:rStyle w:val="StyleUnderline"/>
          <w:highlight w:val="cyan"/>
        </w:rPr>
        <w:t>the US engine could sputter,</w:t>
      </w:r>
      <w:r w:rsidRPr="00392984">
        <w:rPr>
          <w:highlight w:val="cyan"/>
        </w:rPr>
        <w:t xml:space="preserve"> </w:t>
      </w:r>
      <w:r w:rsidRPr="00392984">
        <w:rPr>
          <w:rStyle w:val="Emphasis"/>
          <w:highlight w:val="cyan"/>
        </w:rPr>
        <w:t>causing the entire global economy to suffer</w:t>
      </w:r>
      <w:r>
        <w:t>, especially if these economic challenges prompt the Trump administration to implement protectionist measures.</w:t>
      </w:r>
    </w:p>
    <w:p w:rsidR="000611F8" w:rsidRDefault="000611F8" w:rsidP="000611F8">
      <w:r w:rsidRPr="00680006">
        <w:rPr>
          <w:rStyle w:val="StyleUnderline"/>
        </w:rPr>
        <w:t>The US is on</w:t>
      </w:r>
      <w:r>
        <w:t xml:space="preserve"> relatively </w:t>
      </w:r>
      <w:r w:rsidRPr="00680006">
        <w:rPr>
          <w:rStyle w:val="StyleUnderline"/>
        </w:rPr>
        <w:t>strong footing to achieve higher economic growth</w:t>
      </w:r>
      <w:r>
        <w:t xml:space="preserve">. Indeed, by animating the economy’s animal spirits, the </w:t>
      </w:r>
      <w:r w:rsidRPr="00680006">
        <w:rPr>
          <w:rStyle w:val="StyleUnderline"/>
        </w:rPr>
        <w:t>Trump</w:t>
      </w:r>
      <w:r>
        <w:t xml:space="preserve"> administration </w:t>
      </w:r>
      <w:r w:rsidRPr="00680006">
        <w:rPr>
          <w:rStyle w:val="StyleUnderline"/>
        </w:rPr>
        <w:t>has laid the groundwork for the private sector to do a lot of the heavy lifting</w:t>
      </w:r>
      <w:r>
        <w:t>. But there is more to do. Unless the Trump administration can work well with a cooperative Congress to translate market-motivating intentions into well-calibrated actions soon, the lagging hard data risks dragging down confidence, creating headwinds that extend well beyond financial volatility.</w:t>
      </w:r>
    </w:p>
    <w:p w:rsidR="000611F8" w:rsidRDefault="000611F8" w:rsidP="000611F8">
      <w:pPr>
        <w:pStyle w:val="Heading4"/>
      </w:pPr>
      <w:r>
        <w:t>Their evidence underestimates the importance of deregulation for the economy</w:t>
      </w:r>
    </w:p>
    <w:p w:rsidR="000611F8" w:rsidRPr="00F67834" w:rsidRDefault="000611F8" w:rsidP="000611F8">
      <w:r w:rsidRPr="00CC711B">
        <w:rPr>
          <w:rStyle w:val="Style13ptBold"/>
        </w:rPr>
        <w:t>Forsyth 17</w:t>
      </w:r>
      <w:r>
        <w:t xml:space="preserve"> - serves as Editor-In-Chief of The Wall Street Journal Digital Network. Mr. Forsyth served as Editor of The Wall Street Journal Digital Network since 2006. He was the President of New York Financial Writers' Association (Randall, “Trump’s Secret Weapon: Deregulation,” Barron’s, https://www.barrons.com/articles/trumps-secret-weapon-deregulation-1503108922)</w:t>
      </w:r>
    </w:p>
    <w:p w:rsidR="000611F8" w:rsidRDefault="000611F8" w:rsidP="000611F8">
      <w:r>
        <w:t xml:space="preserve">What Coolidge also should be remembered for is the Roaring ’20s and the economic boom from new technologies of the day, such as radio, and the rapid expansion of the consumer economy, epitomized by the auto industry. That was accompanied by a rollback of taxes and regulations championed by Andrew Mellon, the imperious Treasury secretary, under whom three presidents were said to have served. Since last November’s election, </w:t>
      </w:r>
      <w:r w:rsidRPr="00CC711B">
        <w:rPr>
          <w:rStyle w:val="StyleUnderline"/>
        </w:rPr>
        <w:t>how much of the so-called Trump rally has owed to the president’s proposed policies has been a matter of debate, much of it more political than financial</w:t>
      </w:r>
      <w:r>
        <w:t xml:space="preserve">. Yet </w:t>
      </w:r>
      <w:r w:rsidRPr="00CC711B">
        <w:rPr>
          <w:rStyle w:val="StyleUnderline"/>
        </w:rPr>
        <w:t>despite</w:t>
      </w:r>
      <w:r>
        <w:t xml:space="preserve"> the </w:t>
      </w:r>
      <w:r w:rsidRPr="00CC711B">
        <w:rPr>
          <w:rStyle w:val="StyleUnderline"/>
        </w:rPr>
        <w:t>failure to repeal and replace the Affordable Care Act, the lack of action on tax reform</w:t>
      </w:r>
      <w:r>
        <w:t xml:space="preserve"> (beyond a few bare-bones bullet points), </w:t>
      </w:r>
      <w:r w:rsidRPr="00CC711B">
        <w:rPr>
          <w:rStyle w:val="StyleUnderline"/>
        </w:rPr>
        <w:t>and plans for infrastructure investment in limbo, the major equity indexes sit within a percent of records</w:t>
      </w:r>
      <w:r>
        <w:t xml:space="preserve">. </w:t>
      </w:r>
      <w:r w:rsidRPr="00CC711B">
        <w:rPr>
          <w:rStyle w:val="StyleUnderline"/>
        </w:rPr>
        <w:t>One</w:t>
      </w:r>
      <w:r>
        <w:t xml:space="preserve"> possible </w:t>
      </w:r>
      <w:r w:rsidRPr="00CC711B">
        <w:rPr>
          <w:rStyle w:val="StyleUnderline"/>
        </w:rPr>
        <w:t xml:space="preserve">explanation is a Coolidge-like </w:t>
      </w:r>
      <w:r w:rsidRPr="00CC711B">
        <w:rPr>
          <w:rStyle w:val="Emphasis"/>
        </w:rPr>
        <w:t>slowdown in government regulations</w:t>
      </w:r>
      <w:r>
        <w:t xml:space="preserve">. “We believe </w:t>
      </w:r>
      <w:r w:rsidRPr="00CC711B">
        <w:rPr>
          <w:rStyle w:val="StyleUnderline"/>
        </w:rPr>
        <w:t xml:space="preserve">the effect of regulation on the economy is </w:t>
      </w:r>
      <w:r w:rsidRPr="00CC711B">
        <w:rPr>
          <w:rStyle w:val="Emphasis"/>
        </w:rPr>
        <w:t>underappreciated</w:t>
      </w:r>
      <w:r w:rsidRPr="00CC711B">
        <w:rPr>
          <w:rStyle w:val="StyleUnderline"/>
        </w:rPr>
        <w:t>, maybe because it is boring and not as interesting</w:t>
      </w:r>
      <w:r>
        <w:t xml:space="preserve"> as tax cuts,” writes Jim Bianco, who heads the eponymous Bianco Research. </w:t>
      </w:r>
      <w:r w:rsidRPr="00CC711B">
        <w:rPr>
          <w:rStyle w:val="StyleUnderline"/>
        </w:rPr>
        <w:t>Just because the media ignores Trump’s impact on regulation doesn’t mean it’s not important,</w:t>
      </w:r>
      <w:r>
        <w:t xml:space="preserve"> he pointedly adds. Bianco cites a study released last year by the Competitive Enterprise Institute, which argued that </w:t>
      </w:r>
      <w:r w:rsidRPr="00CC711B">
        <w:rPr>
          <w:rStyle w:val="StyleUnderline"/>
        </w:rPr>
        <w:t>the cost of regulation to businesses exceeds what they pay in taxes</w:t>
      </w:r>
      <w:r>
        <w:t xml:space="preserve">. To gauge the extent of this, he counts the number of pages added to the Federal Register, where new regulations must be published. Through July 31, the annualized pace was 61,330 pages, which actually is down sharply from nearly 97,000 in 2016, the Obama administration’s last year, and the lowest figure since the 1970s. At that rate, this year will see the biggest decline in regulatory actions since the Federal Register was introduced in 1936. </w:t>
      </w:r>
      <w:r w:rsidRPr="00CC711B">
        <w:rPr>
          <w:rStyle w:val="StyleUnderline"/>
        </w:rPr>
        <w:t>Despite the chaos of the Trump White House</w:t>
      </w:r>
      <w:r>
        <w:t xml:space="preserve">, played out daily on cable news, </w:t>
      </w:r>
      <w:r w:rsidRPr="00CC711B">
        <w:rPr>
          <w:rStyle w:val="StyleUnderline"/>
        </w:rPr>
        <w:t>deregulation is going on</w:t>
      </w:r>
      <w:r>
        <w:t xml:space="preserve"> behind the scenes. </w:t>
      </w:r>
      <w:r w:rsidRPr="00CC711B">
        <w:rPr>
          <w:rStyle w:val="StyleUnderline"/>
        </w:rPr>
        <w:t>That has been evident in high levels of business optimism seen in surveys</w:t>
      </w:r>
      <w:r>
        <w:t xml:space="preserve">, such as the sentiment poll of the National Federation of Independent Business. </w:t>
      </w:r>
      <w:r w:rsidRPr="00CC711B">
        <w:rPr>
          <w:rStyle w:val="StyleUnderline"/>
        </w:rPr>
        <w:t>Its reading vaulted higher after the election and has stayed there</w:t>
      </w:r>
      <w:r>
        <w:t>—even as the president’s approval ratings have sunk to record lows.</w:t>
      </w:r>
    </w:p>
    <w:p w:rsidR="000611F8" w:rsidRDefault="000611F8" w:rsidP="000611F8">
      <w:pPr>
        <w:pStyle w:val="Heading4"/>
      </w:pPr>
      <w:r>
        <w:t>Deregulation is driving growth now, but it’s reversible based on unforeseen shocks</w:t>
      </w:r>
    </w:p>
    <w:p w:rsidR="000611F8" w:rsidRPr="00E37FF6" w:rsidRDefault="000611F8" w:rsidP="000611F8">
      <w:r w:rsidRPr="005303D7">
        <w:rPr>
          <w:rStyle w:val="Style13ptBold"/>
        </w:rPr>
        <w:t>Kenny 17</w:t>
      </w:r>
      <w:r>
        <w:t xml:space="preserve"> (Peter, “Stocks getting a boost from Trump's deregulation agenda,” Finance, https://finance.yahoo.com/news/stocks-getting-boost-trumps-deregulation-agenda-174035022.html)</w:t>
      </w:r>
    </w:p>
    <w:p w:rsidR="000611F8" w:rsidRPr="00E37FF6" w:rsidRDefault="000611F8" w:rsidP="000611F8">
      <w:r w:rsidRPr="00392984">
        <w:rPr>
          <w:rStyle w:val="StyleUnderline"/>
          <w:highlight w:val="cyan"/>
        </w:rPr>
        <w:t>US equity markets posted another solid performance</w:t>
      </w:r>
      <w:r>
        <w:t xml:space="preserve"> last week as a result of better-than-expected economic data and Q2 corporate earnings. Additionally, it appears as though </w:t>
      </w:r>
      <w:r w:rsidRPr="005303D7">
        <w:rPr>
          <w:rStyle w:val="StyleUnderline"/>
        </w:rPr>
        <w:t xml:space="preserve">the </w:t>
      </w:r>
      <w:r w:rsidRPr="00392984">
        <w:rPr>
          <w:rStyle w:val="StyleUnderline"/>
          <w:highlight w:val="cyan"/>
        </w:rPr>
        <w:t>Trump</w:t>
      </w:r>
      <w:r w:rsidRPr="005303D7">
        <w:rPr>
          <w:rStyle w:val="StyleUnderline"/>
        </w:rPr>
        <w:t xml:space="preserve"> administration</w:t>
      </w:r>
      <w:r w:rsidRPr="00392984">
        <w:rPr>
          <w:rStyle w:val="StyleUnderline"/>
          <w:highlight w:val="cyan"/>
        </w:rPr>
        <w:t>’s</w:t>
      </w:r>
      <w:r w:rsidRPr="005303D7">
        <w:rPr>
          <w:rStyle w:val="StyleUnderline"/>
        </w:rPr>
        <w:t xml:space="preserve"> </w:t>
      </w:r>
      <w:r w:rsidRPr="00392984">
        <w:rPr>
          <w:rStyle w:val="StyleUnderline"/>
          <w:highlight w:val="cyan"/>
        </w:rPr>
        <w:t xml:space="preserve">focus on </w:t>
      </w:r>
      <w:r w:rsidRPr="00392984">
        <w:t>w</w:t>
      </w:r>
      <w:r>
        <w:t xml:space="preserve">hat it can control (i.e., </w:t>
      </w:r>
      <w:r w:rsidRPr="00392984">
        <w:rPr>
          <w:rStyle w:val="StyleUnderline"/>
          <w:highlight w:val="cyan"/>
        </w:rPr>
        <w:t>rolling back Obama</w:t>
      </w:r>
      <w:r w:rsidRPr="005303D7">
        <w:rPr>
          <w:rStyle w:val="StyleUnderline"/>
        </w:rPr>
        <w:t xml:space="preserve"> era </w:t>
      </w:r>
      <w:r w:rsidRPr="00392984">
        <w:rPr>
          <w:rStyle w:val="StyleUnderline"/>
          <w:highlight w:val="cyan"/>
        </w:rPr>
        <w:t xml:space="preserve">regulations) is </w:t>
      </w:r>
      <w:r w:rsidRPr="00392984">
        <w:rPr>
          <w:rStyle w:val="Emphasis"/>
          <w:highlight w:val="cyan"/>
        </w:rPr>
        <w:t>effectively beginning to bare results</w:t>
      </w:r>
      <w:r w:rsidRPr="00392984">
        <w:rPr>
          <w:rStyle w:val="StyleUnderline"/>
          <w:highlight w:val="cyan"/>
        </w:rPr>
        <w:t xml:space="preserve"> in the form of economic resurgence</w:t>
      </w:r>
      <w:r>
        <w:t xml:space="preserve">. Last week’s economic calendar provided a solid stream of encouraging data for investors. Monday’s Chicago PMI Report for July was a solid 58.6, though modestly below expectations that were calling for 61. Pending home sales for the period rose 1.5%, significantly stronger than both the previous month’s -0.7% and consensus that had been calling for +0.9%. Tuesday’s PMI Manufacturing Index report for July was 53.3. Consensus was calling for 53.2 while June’s reading was 52. ISM Manufacturing was 56.3, matching consensus. A weak spot in the economic landscape came in the form of personal incomes and outlays and construction spending on Tuesday. Incomes were flat, while spending rose a scant 0.1%. Construction spending actually contracted in the month by 1.3%. The ADP report for July reflected a net gain of 178k jobs, but more importantly, June’s figures were revised from +158k to +191k. Adding additional near-term lift to crude, the EIA Petroleum Status Report for the week ending July 28 reflected a draw across all three verticals. Finally, on Thursday and Friday, economic data rounded out a solid week of better-than-expected results. Weekly jobless claims were 240k versus 244k consensus, Factory orders were 3.0% versus consensus of 2.7%, while June was revised higher to -0.3% from -0.8%. The July employment report was icing on the cake. Initial actual results for July were +209k versus consensus of +178k, while June was revised higher to +231 from the initial reading of +222k. As impressive as those results were for June and July in terms of employment gains, the data within Friday’s report was equally encouraging. The official unemployment rate ticked down to 4.3%; private payrolls were +205k; manufacturing payrolls jumped by 16k while June’s were revised a substantial 11k higher to 12k; the participation rate rose 1/10 of 1% to 62.9; and average hourly earnings were a solid 0.3%. Average weekly earnings were also solid at 2.5%, and the average work week remained constant at 34.5%. Path of least resistance for US stocks is up Given the economic landscape laid out in last week’s releases, </w:t>
      </w:r>
      <w:r w:rsidRPr="00392984">
        <w:rPr>
          <w:rStyle w:val="Emphasis"/>
          <w:highlight w:val="cyan"/>
        </w:rPr>
        <w:t>there is little to stand in the way of further gains for US equities, unless of course investors receive unexpected news</w:t>
      </w:r>
      <w:r>
        <w:t xml:space="preserve"> on the geopolitical, interest rate, or earnings fronts. In terms of the interest rate landscape, last week investors saw a degree of modest demand for US debt instruments that managed to push yields incrementally lower. The US 10-year (^TNX, TLT) closed out the week with a yield of 2.27%, up on the day (+1.75%), but modestly lower on the week having moved 0.3 bps lower. In a sign of shifting investor sentiment regarding the interest rate curve in the months ahead, according to the CFTC Commitment of Traders report released on Friday, speculative net longs of 10-years dropped to a three-month low. That shift in investor sentiment is in no small part due to the stronger-than-expected economic data we have received in the form of initial and revised economic data readings over the past month. The US 30-year closed out the week with a daily gain of 0.037% to close at 2.842%. That said, futures pricing on a move by the Fed in September remains subdued, while expectations for a move in December are considered likely (62%). US equity markets remain in a confirmed uptrend despite recent and notable index divergence between the Nasdaq (^IXIC, QQQ) and Dow Industrials (^DJI, DIA). That uptrend is finding confirmation in Q2 results which have provided better-than-expected earnings and revenue growth in over 65% of the cases thus far. Additionally, in an interesting development on Friday, though volume on both the Nasdaq and NYSE (^NYA) slipped, the leading edge of the market’s modest tick higher was led by small caps, in the form of the Russell 2000 (^RUT, IWM). That dynamic runs counter to recent trends. On Friday, while the Nasdaq and S&amp;P rose 0.2%, the Dow rose 0.3% and the Russell 2000 gained 0.5%. Clearly </w:t>
      </w:r>
      <w:r w:rsidRPr="00392984">
        <w:rPr>
          <w:rStyle w:val="Emphasis"/>
          <w:highlight w:val="cyan"/>
        </w:rPr>
        <w:t>the prospects of a renewed risk-on mentality is a reflection of investor confidence</w:t>
      </w:r>
      <w:r>
        <w:t>. One sector that quietly garnered investor enthusiasm last week was home builders.</w:t>
      </w:r>
    </w:p>
    <w:p w:rsidR="000611F8" w:rsidRPr="000611F8" w:rsidRDefault="000611F8" w:rsidP="000611F8"/>
    <w:p w:rsidR="002C2AF7" w:rsidRDefault="002C2AF7" w:rsidP="002C2AF7">
      <w:pPr>
        <w:pStyle w:val="Heading3"/>
      </w:pPr>
      <w:r>
        <w:t>! – lashout</w:t>
      </w:r>
    </w:p>
    <w:p w:rsidR="002C2AF7" w:rsidRDefault="002C2AF7" w:rsidP="002C2AF7">
      <w:pPr>
        <w:pStyle w:val="Heading4"/>
      </w:pPr>
      <w:r>
        <w:t>Credible risk of impeachment leads to a first-strike on North Korea</w:t>
      </w:r>
    </w:p>
    <w:p w:rsidR="002C2AF7" w:rsidRPr="00B11EE9" w:rsidRDefault="002C2AF7" w:rsidP="002C2AF7">
      <w:r w:rsidRPr="00A6790C">
        <w:rPr>
          <w:rStyle w:val="Style13ptBold"/>
        </w:rPr>
        <w:t>Zenko 17</w:t>
      </w:r>
      <w:r>
        <w:t xml:space="preserve"> - senior fellow with the Center for Preventive Action at the Council on Foreign Relations and is the author of Red Team: How to Succeed by Thinking Like the Enemy (Micah, “Trump’s Russia Scandal Is Already Swallowing His Foreign Policy,” </w:t>
      </w:r>
      <w:r w:rsidRPr="00A6790C">
        <w:rPr>
          <w:i/>
        </w:rPr>
        <w:t>Foreign Policy</w:t>
      </w:r>
      <w:r>
        <w:t>, Lexis)</w:t>
      </w:r>
    </w:p>
    <w:p w:rsidR="002C2AF7" w:rsidRPr="003574F7" w:rsidRDefault="002C2AF7" w:rsidP="002C2AF7">
      <w:pPr>
        <w:rPr>
          <w:b/>
          <w:iCs/>
          <w:u w:val="single"/>
          <w:bdr w:val="single" w:sz="8" w:space="0" w:color="auto"/>
        </w:rPr>
      </w:pPr>
      <w:r w:rsidRPr="00006032">
        <w:rPr>
          <w:sz w:val="10"/>
        </w:rPr>
        <w:t xml:space="preserve">While telegraphing its desire to instigate a crisis with North Korea, the Trump administration has publicly articulated no plan or theory of success for how the “denuclearization” of the Korean Peninsula actually happens. And in conversations with White House, Pentagon, and State Department officials and staffers about North Korea, I have heard nothing that indicates such a plan exists. The default course of action — tried unsuccessfully by the last two presidents — is to further lean on Beijing to further lean on Pyongyang. This will not work.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 When China inevitably refuses to coerce North Korea as strongly, or on the timeline, that the Trump administration demands, then what? When China inevitably refuses to coerce North Korea as strongly, or on the timeline, that the Trump administration demands, then what? If the White House believes that North Korea has even a 10 or 20 percent probability of being able to successfully launch an intercontinental ballistic missile mated with a nuclear warhead onto the United States, I believe that </w:t>
      </w:r>
      <w:r w:rsidRPr="00E47BC5">
        <w:rPr>
          <w:rStyle w:val="StyleUnderline"/>
          <w:highlight w:val="yellow"/>
        </w:rPr>
        <w:t>Trump would authorize a preemptive attack</w:t>
      </w:r>
      <w:r w:rsidRPr="00006032">
        <w:rPr>
          <w:sz w:val="10"/>
        </w:rPr>
        <w:t xml:space="preserve"> against the missile-launch site (assuming it is an easily observable, liquid-fueled missile) and perhaps against known nuclear weapons-related facilities. </w:t>
      </w:r>
      <w:r w:rsidRPr="00B11EE9">
        <w:rPr>
          <w:rStyle w:val="StyleUnderline"/>
        </w:rPr>
        <w:t>Military officials</w:t>
      </w:r>
      <w:r w:rsidRPr="00006032">
        <w:rPr>
          <w:sz w:val="10"/>
        </w:rPr>
        <w:t xml:space="preserve">, including Adm. Harry Harris, commander of the U.S. forces in the Pacific, </w:t>
      </w:r>
      <w:r w:rsidRPr="00B11EE9">
        <w:rPr>
          <w:rStyle w:val="StyleUnderline"/>
        </w:rPr>
        <w:t xml:space="preserve">have acknowledged that </w:t>
      </w:r>
      <w:r w:rsidRPr="00E47BC5">
        <w:rPr>
          <w:rStyle w:val="StyleUnderline"/>
          <w:highlight w:val="yellow"/>
        </w:rPr>
        <w:t>Kim would</w:t>
      </w:r>
      <w:r w:rsidRPr="00006032">
        <w:rPr>
          <w:sz w:val="10"/>
        </w:rPr>
        <w:t xml:space="preserve"> not simply absorb such an attack but would </w:t>
      </w:r>
      <w:r w:rsidRPr="00E47BC5">
        <w:rPr>
          <w:rStyle w:val="Emphasis"/>
          <w:highlight w:val="yellow"/>
        </w:rPr>
        <w:t>immediately retaliate</w:t>
      </w:r>
      <w:r w:rsidRPr="00006032">
        <w:rPr>
          <w:sz w:val="10"/>
        </w:rPr>
        <w:t xml:space="preserve"> against South Korea. </w:t>
      </w:r>
      <w:r w:rsidRPr="00E47BC5">
        <w:rPr>
          <w:rStyle w:val="StyleUnderline"/>
          <w:highlight w:val="yellow"/>
        </w:rPr>
        <w:t>This would</w:t>
      </w:r>
      <w:r w:rsidRPr="00B11EE9">
        <w:rPr>
          <w:rStyle w:val="StyleUnderline"/>
        </w:rPr>
        <w:t xml:space="preserve"> trigger</w:t>
      </w:r>
      <w:r w:rsidRPr="00006032">
        <w:rPr>
          <w:sz w:val="10"/>
        </w:rPr>
        <w:t xml:space="preserve"> America’s mutual defense treaty </w:t>
      </w:r>
      <w:r w:rsidRPr="00B11EE9">
        <w:rPr>
          <w:rStyle w:val="StyleUnderline"/>
        </w:rPr>
        <w:t>commitments</w:t>
      </w:r>
      <w:r w:rsidRPr="00006032">
        <w:rPr>
          <w:sz w:val="10"/>
        </w:rPr>
        <w:t xml:space="preserve"> to defend South Korea </w:t>
      </w:r>
      <w:r w:rsidRPr="00B11EE9">
        <w:rPr>
          <w:rStyle w:val="StyleUnderline"/>
        </w:rPr>
        <w:t xml:space="preserve">and </w:t>
      </w:r>
      <w:r w:rsidRPr="00E47BC5">
        <w:rPr>
          <w:rStyle w:val="StyleUnderline"/>
          <w:highlight w:val="yellow"/>
        </w:rPr>
        <w:t>spark</w:t>
      </w:r>
      <w:r w:rsidRPr="00006032">
        <w:rPr>
          <w:sz w:val="10"/>
        </w:rPr>
        <w:t xml:space="preserve"> a series of classified, pre-planned U.S.-South Korean </w:t>
      </w:r>
      <w:r w:rsidRPr="00E47BC5">
        <w:rPr>
          <w:rStyle w:val="StyleUnderline"/>
          <w:highlight w:val="yellow"/>
        </w:rPr>
        <w:t>military</w:t>
      </w:r>
      <w:r w:rsidRPr="00E47BC5">
        <w:rPr>
          <w:sz w:val="10"/>
          <w:highlight w:val="yellow"/>
        </w:rPr>
        <w:t xml:space="preserve"> </w:t>
      </w:r>
      <w:r w:rsidRPr="00E47BC5">
        <w:rPr>
          <w:rStyle w:val="StyleUnderline"/>
          <w:highlight w:val="yellow"/>
        </w:rPr>
        <w:t>operations</w:t>
      </w:r>
      <w:r w:rsidRPr="00006032">
        <w:rPr>
          <w:sz w:val="10"/>
        </w:rPr>
        <w:t xml:space="preserve">. When the Pentagon reviewed some version of this scenario in 1994 (before North Korea had a nuclear arsenal of at least a dozen bombs), it was estimated that </w:t>
      </w:r>
      <w:r w:rsidRPr="00B11EE9">
        <w:rPr>
          <w:rStyle w:val="StyleUnderline"/>
        </w:rPr>
        <w:t>such a retaliation could “cause</w:t>
      </w:r>
      <w:r w:rsidRPr="00006032">
        <w:rPr>
          <w:sz w:val="10"/>
        </w:rPr>
        <w:t xml:space="preserve"> hundreds of thousands, perhaps </w:t>
      </w:r>
      <w:r w:rsidRPr="00B11EE9">
        <w:rPr>
          <w:rStyle w:val="StyleUnderline"/>
        </w:rPr>
        <w:t>millions</w:t>
      </w:r>
      <w:r w:rsidRPr="00006032">
        <w:rPr>
          <w:sz w:val="10"/>
        </w:rPr>
        <w:t>, of</w:t>
      </w:r>
      <w:r w:rsidRPr="00B11EE9">
        <w:rPr>
          <w:rStyle w:val="StyleUnderline"/>
        </w:rPr>
        <w:t xml:space="preserve"> casualties</w:t>
      </w:r>
      <w:r w:rsidRPr="00006032">
        <w:rPr>
          <w:sz w:val="10"/>
        </w:rPr>
        <w:t xml:space="preserve">.” But </w:t>
      </w:r>
      <w:r w:rsidRPr="00B11EE9">
        <w:rPr>
          <w:rStyle w:val="StyleUnderline"/>
        </w:rPr>
        <w:t xml:space="preserve">a President </w:t>
      </w:r>
      <w:r w:rsidRPr="00E47BC5">
        <w:rPr>
          <w:rStyle w:val="StyleUnderline"/>
          <w:highlight w:val="yellow"/>
        </w:rPr>
        <w:t>Trump facing ever-expanding scandals</w:t>
      </w:r>
      <w:r w:rsidRPr="00A6790C">
        <w:rPr>
          <w:rStyle w:val="StyleUnderline"/>
        </w:rPr>
        <w:t xml:space="preserve">, </w:t>
      </w:r>
      <w:r w:rsidRPr="00E47BC5">
        <w:rPr>
          <w:rStyle w:val="StyleUnderline"/>
          <w:highlight w:val="yellow"/>
        </w:rPr>
        <w:t>continually</w:t>
      </w:r>
      <w:r w:rsidRPr="00B11EE9">
        <w:rPr>
          <w:rStyle w:val="StyleUnderline"/>
        </w:rPr>
        <w:t xml:space="preserve"> </w:t>
      </w:r>
      <w:r w:rsidRPr="00E47BC5">
        <w:rPr>
          <w:rStyle w:val="Emphasis"/>
          <w:highlight w:val="yellow"/>
        </w:rPr>
        <w:t>low polling numbers, and</w:t>
      </w:r>
      <w:r w:rsidRPr="00006032">
        <w:rPr>
          <w:sz w:val="10"/>
        </w:rPr>
        <w:t xml:space="preserve"> even </w:t>
      </w:r>
      <w:r w:rsidRPr="00E47BC5">
        <w:rPr>
          <w:rStyle w:val="Emphasis"/>
          <w:highlight w:val="yellow"/>
        </w:rPr>
        <w:t>potential impeachment proceedings may decide that a preemptive attack on North Korea is worth the costs and consequences</w:t>
      </w:r>
      <w:r w:rsidRPr="00006032">
        <w:rPr>
          <w:sz w:val="10"/>
        </w:rPr>
        <w:t xml:space="preserve">. The academic findings are mixed on whether heads of government facing domestic vulnerability engage in such diversionary wars — uses of force to divert public attention and rally support for their leadership. Some analysts and scholars have examined whether George H.W. Bush’s 1989 invasion of Panama or Bill Clinton’s attacks on al Qaeda targets and Iraq in 1998 were examples of such diversionary tactics. What seems clear, however, is that </w:t>
      </w:r>
      <w:r w:rsidRPr="00E47BC5">
        <w:rPr>
          <w:rStyle w:val="StyleUnderline"/>
          <w:highlight w:val="yellow"/>
        </w:rPr>
        <w:t>presidents are more likely to engage in</w:t>
      </w:r>
      <w:r w:rsidRPr="00B11EE9">
        <w:rPr>
          <w:rStyle w:val="StyleUnderline"/>
        </w:rPr>
        <w:t xml:space="preserve"> such </w:t>
      </w:r>
      <w:r w:rsidRPr="00E47BC5">
        <w:rPr>
          <w:rStyle w:val="StyleUnderline"/>
          <w:highlight w:val="yellow"/>
        </w:rPr>
        <w:t>diversions when they are</w:t>
      </w:r>
      <w:r w:rsidRPr="00B11EE9">
        <w:rPr>
          <w:rStyle w:val="StyleUnderline"/>
        </w:rPr>
        <w:t xml:space="preserve"> inherently </w:t>
      </w:r>
      <w:r w:rsidRPr="00E47BC5">
        <w:rPr>
          <w:rStyle w:val="StyleUnderline"/>
          <w:highlight w:val="yellow"/>
        </w:rPr>
        <w:t>distrustful</w:t>
      </w:r>
      <w:r w:rsidRPr="00B11EE9">
        <w:rPr>
          <w:rStyle w:val="StyleUnderline"/>
        </w:rPr>
        <w:t xml:space="preserve"> and perceive the world in simplistic</w:t>
      </w:r>
      <w:r w:rsidRPr="00006032">
        <w:rPr>
          <w:sz w:val="10"/>
        </w:rPr>
        <w:t xml:space="preserve"> black-and-white </w:t>
      </w:r>
      <w:r w:rsidRPr="00B11EE9">
        <w:rPr>
          <w:rStyle w:val="StyleUnderline"/>
        </w:rPr>
        <w:t>terms</w:t>
      </w:r>
      <w:r w:rsidRPr="00006032">
        <w:rPr>
          <w:sz w:val="10"/>
        </w:rPr>
        <w:t xml:space="preserve"> — </w:t>
      </w:r>
      <w:r w:rsidRPr="00E47BC5">
        <w:rPr>
          <w:rStyle w:val="StyleUnderline"/>
          <w:highlight w:val="yellow"/>
        </w:rPr>
        <w:t xml:space="preserve">a </w:t>
      </w:r>
      <w:r w:rsidRPr="00E47BC5">
        <w:rPr>
          <w:rStyle w:val="Emphasis"/>
          <w:highlight w:val="yellow"/>
        </w:rPr>
        <w:t>perfect characterization of Trump</w:t>
      </w:r>
      <w:r w:rsidRPr="00006032">
        <w:rPr>
          <w:sz w:val="10"/>
        </w:rPr>
        <w:t>.</w:t>
      </w:r>
    </w:p>
    <w:p w:rsidR="002C2AF7" w:rsidRDefault="002C2AF7" w:rsidP="002C2AF7">
      <w:pPr>
        <w:pStyle w:val="Heading4"/>
      </w:pPr>
      <w:r>
        <w:t>US first-strike causes escalatory CBW and nuclear war---it doesn’t solve, and triggers a mass killing</w:t>
      </w:r>
    </w:p>
    <w:p w:rsidR="002C2AF7" w:rsidRDefault="002C2AF7" w:rsidP="002C2AF7">
      <w:r>
        <w:rPr>
          <w:rStyle w:val="Style13ptBold"/>
        </w:rPr>
        <w:t xml:space="preserve">Bowden </w:t>
      </w:r>
      <w:r w:rsidRPr="00031704">
        <w:rPr>
          <w:rStyle w:val="Style13ptBold"/>
        </w:rPr>
        <w:t>17</w:t>
      </w:r>
      <w:r>
        <w:t xml:space="preserve"> – </w:t>
      </w:r>
      <w:r w:rsidRPr="00031704">
        <w:t xml:space="preserve">professor </w:t>
      </w:r>
      <w:r>
        <w:t>@</w:t>
      </w:r>
      <w:r w:rsidRPr="00031704">
        <w:t xml:space="preserve"> University of Delaware </w:t>
      </w:r>
      <w:r>
        <w:t>(Mark,</w:t>
      </w:r>
      <w:r w:rsidRPr="00031704">
        <w:t xml:space="preserve"> </w:t>
      </w:r>
      <w:r>
        <w:t>“</w:t>
      </w:r>
      <w:r w:rsidRPr="00031704">
        <w:t>How to Deal With North Korea</w:t>
      </w:r>
      <w:r>
        <w:t xml:space="preserve">” accessed online 9/14/17, The Atlantic, </w:t>
      </w:r>
      <w:r w:rsidRPr="00F34A84">
        <w:t>https://www.theatlantic.com/magazine/archive/2017/07/the-worst-problem-on-earth/528717/</w:t>
      </w:r>
      <w:r>
        <w:t>)</w:t>
      </w:r>
    </w:p>
    <w:p w:rsidR="002C2AF7" w:rsidRDefault="002C2AF7" w:rsidP="002C2AF7">
      <w:r w:rsidRPr="00E47BC5">
        <w:t xml:space="preserve">1 | Prevention </w:t>
      </w:r>
      <w:r w:rsidRPr="000B478F">
        <w:rPr>
          <w:rStyle w:val="StyleUnderline"/>
        </w:rPr>
        <w:t>An all-out attack on North Korea would succeed</w:t>
      </w:r>
      <w:r w:rsidRPr="00E47BC5">
        <w:t xml:space="preserve">. </w:t>
      </w:r>
      <w:r w:rsidRPr="000B478F">
        <w:rPr>
          <w:rStyle w:val="StyleUnderline"/>
        </w:rPr>
        <w:t>The U.S. and South Korea are fully capable of defeating its military forces and toppling the Kim dynasty</w:t>
      </w:r>
      <w:r w:rsidRPr="00E47BC5">
        <w:t xml:space="preserve">. For sheer boldness and clarity, this is the option that would play best to President Trump’s base. (Some campaign posters for Trump boasted, finally someone with balls.) But to work, </w:t>
      </w:r>
      <w:r w:rsidRPr="000B478F">
        <w:rPr>
          <w:rStyle w:val="StyleUnderline"/>
        </w:rPr>
        <w:t>a preventive strike would require the most massive U.S. military attack since the first Korean War</w:t>
      </w:r>
      <w:r w:rsidRPr="00E47BC5">
        <w:t xml:space="preserve">—a commitment of troops and resources far greater than any seen by most Americans and Koreans alive today. What makes a decisive first strike attractive is the fact that Kim’s menace is growing. Whatever the ghastly toll in casualties a peninsular war would produce today, multiply it exponentially once Kim obtains nuclear ICBMs. Although North Korea already has a million-man army, chemical and biological weapons, and a number of nuclear bombs, its current striking range is strictly regional. A sudden hammer blow before Kim’s capabilities go global is precisely the kind of solution that might tempt Trump. Being able to reach U.S. territory with a nuclear weapon—right now the only adversarial powers with that ability are Russia and China—would make North Korea, because of its volatility, the biggest direct threat to American security in the world. Trump’s assertion of “America First” would seem to provide a rationale for drastic action regardless of the consequences to South Koreans, Japanese, and other people in the area. By Trumpian logic, the cost of all-out war might be acceptable if the war remains on the other side of the world—a thought that ought to keep South Koreans and Japanese up at night. The definition of “acceptable losses” depends heavily on whose population is doing the dying. </w:t>
      </w:r>
      <w:r w:rsidRPr="00A23170">
        <w:rPr>
          <w:rStyle w:val="StyleUnderline"/>
        </w:rPr>
        <w:t>The brightest hope of prevention is that it could be executed so swiftly and decisively that North Korea would not have time to respond</w:t>
      </w:r>
      <w:r w:rsidRPr="00E47BC5">
        <w:t xml:space="preserve">. </w:t>
      </w:r>
      <w:r w:rsidRPr="00A23170">
        <w:rPr>
          <w:rStyle w:val="Emphasis"/>
        </w:rPr>
        <w:t>This is a fantasy.</w:t>
      </w:r>
      <w:r>
        <w:rPr>
          <w:rStyle w:val="Emphasis"/>
        </w:rPr>
        <w:t xml:space="preserve"> </w:t>
      </w:r>
      <w:r w:rsidRPr="00E47BC5">
        <w:rPr>
          <w:rStyle w:val="Emphasis"/>
          <w:highlight w:val="yellow"/>
        </w:rPr>
        <w:t>An American first strike would likely trigger one of the worst mass killings in human history</w:t>
      </w:r>
      <w:r w:rsidRPr="00E47BC5">
        <w:rPr>
          <w:rStyle w:val="StyleUnderline"/>
        </w:rPr>
        <w:t xml:space="preserve">. </w:t>
      </w:r>
      <w:r w:rsidRPr="00A23170">
        <w:rPr>
          <w:rStyle w:val="StyleUnderline"/>
        </w:rPr>
        <w:t>“When you’re discussing nuclear issues and the potential of a nuclear attack</w:t>
      </w:r>
      <w:r w:rsidRPr="00E47BC5">
        <w:t xml:space="preserve">, </w:t>
      </w:r>
      <w:r w:rsidRPr="00E47BC5">
        <w:rPr>
          <w:rStyle w:val="Emphasis"/>
          <w:highlight w:val="yellow"/>
        </w:rPr>
        <w:t>even a 1 percent chance of failure has potentially catastrophically high costs</w:t>
      </w:r>
      <w:r w:rsidRPr="00E47BC5">
        <w:t>,” Abe Denmark, a former deputy assistant secretary of defense for East Asia under Barack Obama, told me in May. “</w:t>
      </w:r>
      <w:r w:rsidRPr="00A23170">
        <w:rPr>
          <w:rStyle w:val="StyleUnderline"/>
        </w:rPr>
        <w:t>You could get people who will give you General Buck Turgidson’s line from Dr. Strangelove,”</w:t>
      </w:r>
      <w:r w:rsidRPr="00E47BC5">
        <w:t xml:space="preserve"> he said, referring to the character played by George C. Scott in Stanley Kubrick’s classic film, </w:t>
      </w:r>
      <w:r w:rsidRPr="00A23170">
        <w:rPr>
          <w:rStyle w:val="StyleUnderline"/>
        </w:rPr>
        <w:t>who glibly acknowledges the millions of lives likely to be lost in a nuclear exchange by telling the president</w:t>
      </w:r>
      <w:r w:rsidRPr="00E47BC5">
        <w:t xml:space="preserve">, “I’m not saying we wouldn’t get our hair mussed.” </w:t>
      </w:r>
      <w:r w:rsidRPr="00E47BC5">
        <w:rPr>
          <w:rStyle w:val="StyleUnderline"/>
          <w:highlight w:val="yellow"/>
        </w:rPr>
        <w:t>Kim’s arsenal is a tough target</w:t>
      </w:r>
      <w:r w:rsidRPr="00E47BC5">
        <w:t>. “</w:t>
      </w:r>
      <w:r w:rsidRPr="00E47BC5">
        <w:rPr>
          <w:rStyle w:val="Emphasis"/>
          <w:highlight w:val="yellow"/>
        </w:rPr>
        <w:t>It’s not possible that you get 100 percent of it with high confidence</w:t>
      </w:r>
      <w:r w:rsidRPr="00E47BC5">
        <w:t>, for a couple of reasons,” Michèle Flournoy, a former undersecretary of defense in the Obama administration and currently the CEO of the Center for a New American Security, told me when we spoke this spring. “One reason is</w:t>
      </w:r>
      <w:r w:rsidRPr="00A23170">
        <w:rPr>
          <w:rStyle w:val="StyleUnderline"/>
        </w:rPr>
        <w:t xml:space="preserve">, I don’t believe anybody has perfect intelligence about where all the nuclear weapons are. Two, I think there is an expectation that, when they do ultimately deploy nuclear weapons, </w:t>
      </w:r>
      <w:r w:rsidRPr="00E47BC5">
        <w:rPr>
          <w:rStyle w:val="StyleUnderline"/>
          <w:highlight w:val="yellow"/>
        </w:rPr>
        <w:t>they will likely put them on mobile systems, which are harder to find</w:t>
      </w:r>
      <w:r w:rsidRPr="00A23170">
        <w:rPr>
          <w:rStyle w:val="StyleUnderline"/>
        </w:rPr>
        <w:t>, track, and target</w:t>
      </w:r>
      <w:r w:rsidRPr="00E47BC5">
        <w:t xml:space="preserve">. </w:t>
      </w:r>
      <w:r w:rsidRPr="00E47BC5">
        <w:rPr>
          <w:rStyle w:val="StyleUnderline"/>
          <w:highlight w:val="yellow"/>
        </w:rPr>
        <w:t>Some may also be</w:t>
      </w:r>
      <w:r w:rsidRPr="00A23170">
        <w:rPr>
          <w:rStyle w:val="StyleUnderline"/>
        </w:rPr>
        <w:t xml:space="preserve"> in hardened shelters or </w:t>
      </w:r>
      <w:r w:rsidRPr="00E47BC5">
        <w:rPr>
          <w:rStyle w:val="Emphasis"/>
          <w:highlight w:val="yellow"/>
        </w:rPr>
        <w:t>deep underground</w:t>
      </w:r>
      <w:r w:rsidRPr="00E47BC5">
        <w:t>. So it’s a difficult target set—</w:t>
      </w:r>
      <w:r w:rsidRPr="00A23170">
        <w:rPr>
          <w:rStyle w:val="StyleUnderline"/>
        </w:rPr>
        <w:t>not something that could be destroyed in a single bolt-from-the-blue attack</w:t>
      </w:r>
      <w:r w:rsidRPr="00E47BC5">
        <w:t xml:space="preserve">.” </w:t>
      </w:r>
      <w:r w:rsidRPr="00A23170">
        <w:rPr>
          <w:rStyle w:val="StyleUnderline"/>
        </w:rPr>
        <w:t>North Korea is a forbidding, mountainous place, its terrain perfect for hiding and securing things</w:t>
      </w:r>
      <w:r w:rsidRPr="00E47BC5">
        <w:t xml:space="preserve">. Ever since 1953, </w:t>
      </w:r>
      <w:r w:rsidRPr="00A23170">
        <w:rPr>
          <w:rStyle w:val="StyleUnderline"/>
        </w:rPr>
        <w:t>the country’s security and the survival of the Kim dynasty have relied on military stalemate.</w:t>
      </w:r>
      <w:r w:rsidRPr="00E47BC5">
        <w:t xml:space="preserve"> Resisting the American threat—</w:t>
      </w:r>
      <w:r w:rsidRPr="00E47BC5">
        <w:rPr>
          <w:rStyle w:val="Emphasis"/>
          <w:highlight w:val="yellow"/>
        </w:rPr>
        <w:t>surviving a first strike</w:t>
      </w:r>
      <w:r w:rsidRPr="00A23170">
        <w:rPr>
          <w:rStyle w:val="Emphasis"/>
        </w:rPr>
        <w:t xml:space="preserve"> with the ability to respond—</w:t>
      </w:r>
      <w:r w:rsidRPr="00E47BC5">
        <w:rPr>
          <w:rStyle w:val="Emphasis"/>
          <w:highlight w:val="yellow"/>
        </w:rPr>
        <w:t>has been a cornerstone of the country’s military strategy</w:t>
      </w:r>
      <w:r w:rsidRPr="00A23170">
        <w:rPr>
          <w:rStyle w:val="Emphasis"/>
        </w:rPr>
        <w:t xml:space="preserve"> for three generations</w:t>
      </w:r>
      <w:r w:rsidRPr="00E47BC5">
        <w:t xml:space="preserve">. And </w:t>
      </w:r>
      <w:r w:rsidRPr="00A23170">
        <w:rPr>
          <w:rStyle w:val="Emphasis"/>
        </w:rPr>
        <w:t>with only a few of its worst weapons, North Korea could, probably within hours, kill millions</w:t>
      </w:r>
      <w:r w:rsidRPr="00E47BC5">
        <w:t xml:space="preserve">. </w:t>
      </w:r>
      <w:r w:rsidRPr="00A23170">
        <w:rPr>
          <w:rStyle w:val="Emphasis"/>
        </w:rPr>
        <w:t>This means an American first strike would likely trigger one of the worst mass killings in human history</w:t>
      </w:r>
      <w:r w:rsidRPr="00E47BC5">
        <w:t xml:space="preserve">. In 2005, Sam Gardiner, a retired U.S. Air Force colonel who specialized in conducting war games at the National War College, estimated that </w:t>
      </w:r>
      <w:r w:rsidRPr="00A23170">
        <w:rPr>
          <w:rStyle w:val="StyleUnderline"/>
        </w:rPr>
        <w:t>the use of sarin gas alone would produce 1 million casualties.</w:t>
      </w:r>
      <w:r w:rsidRPr="00E47BC5">
        <w:t xml:space="preserve"> Gardiner now says, </w:t>
      </w:r>
      <w:r w:rsidRPr="00A23170">
        <w:rPr>
          <w:rStyle w:val="StyleUnderline"/>
        </w:rPr>
        <w:t>in light of what we have learned from gas attacks on civilians in Syria, that the number would likely be three to five times greater.</w:t>
      </w:r>
      <w:r w:rsidRPr="00E47BC5">
        <w:t xml:space="preserve"> And today </w:t>
      </w:r>
      <w:r w:rsidRPr="00E47BC5">
        <w:rPr>
          <w:rStyle w:val="StyleUnderline"/>
          <w:highlight w:val="yellow"/>
        </w:rPr>
        <w:t>North Korea has an even wider array of chemical and biological weapons</w:t>
      </w:r>
      <w:r w:rsidRPr="00A23170">
        <w:rPr>
          <w:rStyle w:val="StyleUnderline"/>
        </w:rPr>
        <w:t xml:space="preserve"> than it did 12 years ago</w:t>
      </w:r>
      <w:r w:rsidRPr="00E47BC5">
        <w:t xml:space="preserve">—the recent assassination of Kim’s half brother, Kim Jong Nam, demonstrated the potency of at least one compound, the nerve agent VX. </w:t>
      </w:r>
      <w:r w:rsidRPr="00A23170">
        <w:rPr>
          <w:rStyle w:val="StyleUnderline"/>
        </w:rPr>
        <w:t>The Kim regime is believed to have biological weapons including anthrax, botulism, hemorrhagic fever, plague, smallpox, typhoid, and yellow fever</w:t>
      </w:r>
      <w:r w:rsidRPr="00E47BC5">
        <w:t xml:space="preserve">. And </w:t>
      </w:r>
      <w:r w:rsidRPr="00E47BC5">
        <w:rPr>
          <w:rStyle w:val="Emphasis"/>
          <w:highlight w:val="yellow"/>
        </w:rPr>
        <w:t>it has missiles capable of reaching Tokyo</w:t>
      </w:r>
      <w:r w:rsidRPr="00A23170">
        <w:rPr>
          <w:rStyle w:val="Emphasis"/>
        </w:rPr>
        <w:t>, a metropolitan area of nearly 38 millio</w:t>
      </w:r>
      <w:r w:rsidRPr="00E47BC5">
        <w:t xml:space="preserve">n. In other words, </w:t>
      </w:r>
      <w:r w:rsidRPr="00A23170">
        <w:rPr>
          <w:rStyle w:val="Emphasis"/>
        </w:rPr>
        <w:t>any effort to crush North Korea flirts not just with heavy losses, but with one of the greatest catastrophes in human history</w:t>
      </w:r>
      <w:r w:rsidRPr="00E47BC5">
        <w:t>. Kim would bear the greatest share of responsibility for such a catastrophe, but for the U.S. to force his hand with a first strike, to do so without severe provocation or an immediate and dire threat, would be not only foolhardy but morally indefensible. That this decision now rests with Donald Trump, who has not shown abundant capacity for moral judgment, is not reassuring. If mass civilian killings were not a factor—</w:t>
      </w:r>
      <w:r w:rsidRPr="00A23170">
        <w:rPr>
          <w:rStyle w:val="StyleUnderline"/>
        </w:rPr>
        <w:t>if the war were a military contest alone—South Korea by itself could defeat its northern cousin</w:t>
      </w:r>
      <w:r w:rsidRPr="00E47BC5">
        <w:t xml:space="preserve">. It would be a lopsided fight. South Korea’s economy is the world’s 11th-largest, and in recent decades the country has competed with Saudi Arabia for the distinction of being the No. 1 arms buyer. And behind South Korea stands the formidable might of the U.S. military. </w:t>
      </w:r>
      <w:r w:rsidRPr="00A23170">
        <w:rPr>
          <w:rStyle w:val="StyleUnderline"/>
        </w:rPr>
        <w:t xml:space="preserve">But lopsided does not necessarily mean easy. The combined air power would rapidly defeat North Korea’s air force, but would face ground-to-air missiles—a gantlet far more treacherous than anything American pilots have encountered since Vietnam. </w:t>
      </w:r>
      <w:r w:rsidRPr="00E47BC5">
        <w:t xml:space="preserve">In the American method of modern war, which depends on control of the skies, a large number of aircraft are aloft over the battlefield at once—fighters, bombers, surveillance planes, drones, and flying command and control platforms. Maintaining this flying armada would require eliminating Pyongyang’s defenses. </w:t>
      </w:r>
      <w:r w:rsidRPr="00A23170">
        <w:rPr>
          <w:rStyle w:val="StyleUnderline"/>
        </w:rPr>
        <w:t>Locating and securing North Korea’s nuclear stockpiles and heavy weapons would take longer. S</w:t>
      </w:r>
      <w:r w:rsidRPr="00E47BC5">
        <w:t xml:space="preserve">ome years ago, Thomas McInerney, a retired Air Force lieutenant general and a Fox News military analyst who has been an outspoken advocate of a preventive strike, estimated with remarkable optimism that eliminating North Korea’s military threat would take 30 to 60 days. But </w:t>
      </w:r>
      <w:r w:rsidRPr="00E47BC5">
        <w:rPr>
          <w:rStyle w:val="StyleUnderline"/>
          <w:highlight w:val="yellow"/>
        </w:rPr>
        <w:t>let’s suppose</w:t>
      </w:r>
      <w:r w:rsidRPr="00A23170">
        <w:rPr>
          <w:rStyle w:val="StyleUnderline"/>
        </w:rPr>
        <w:t xml:space="preserve"> (unrealistically) </w:t>
      </w:r>
      <w:r w:rsidRPr="00E47BC5">
        <w:rPr>
          <w:rStyle w:val="StyleUnderline"/>
          <w:highlight w:val="yellow"/>
        </w:rPr>
        <w:t>that a preventive strike did take out every</w:t>
      </w:r>
      <w:r w:rsidRPr="00A23170">
        <w:rPr>
          <w:rStyle w:val="StyleUnderline"/>
        </w:rPr>
        <w:t xml:space="preserve"> single </w:t>
      </w:r>
      <w:r w:rsidRPr="00E47BC5">
        <w:rPr>
          <w:rStyle w:val="StyleUnderline"/>
          <w:highlight w:val="yellow"/>
        </w:rPr>
        <w:t>one of Kim’s missiles</w:t>
      </w:r>
      <w:r w:rsidRPr="00A23170">
        <w:rPr>
          <w:rStyle w:val="StyleUnderline"/>
        </w:rPr>
        <w:t xml:space="preserve"> and artillery batteries</w:t>
      </w:r>
      <w:r w:rsidRPr="00E47BC5">
        <w:t xml:space="preserve">. </w:t>
      </w:r>
      <w:r w:rsidRPr="00E47BC5">
        <w:rPr>
          <w:rStyle w:val="Emphasis"/>
          <w:highlight w:val="yellow"/>
        </w:rPr>
        <w:t>That still leaves</w:t>
      </w:r>
      <w:r w:rsidRPr="00A23170">
        <w:rPr>
          <w:rStyle w:val="Emphasis"/>
        </w:rPr>
        <w:t xml:space="preserve"> his huge, well-trained, and well-equipped army. </w:t>
      </w:r>
      <w:r w:rsidRPr="00E47BC5">
        <w:rPr>
          <w:rStyle w:val="Emphasis"/>
          <w:highlight w:val="yellow"/>
        </w:rPr>
        <w:t>A ground war</w:t>
      </w:r>
      <w:r w:rsidRPr="00A23170">
        <w:rPr>
          <w:rStyle w:val="Emphasis"/>
        </w:rPr>
        <w:t xml:space="preserve"> against it would likely be more difficult than the first Korean War</w:t>
      </w:r>
      <w:r w:rsidRPr="00E47BC5">
        <w:t xml:space="preserve">. In David Halberstam’s book The Coldest Winter, he described the memories of Herbert “Pappy” Miller, a sergeant with the First Cavalry Division, after a battle with North Korean troops near the village of Taejon in 1950: </w:t>
      </w:r>
      <w:r w:rsidRPr="00A23170">
        <w:rPr>
          <w:rStyle w:val="StyleUnderline"/>
        </w:rPr>
        <w:t>No matter how well you fought, there were always more. Always. They would slip behind you, cut off your avenue of retreat, and then they would hit you on the flanks.</w:t>
      </w:r>
      <w:r w:rsidRPr="00E47BC5">
        <w:t xml:space="preserve"> They were superb at that, Miller thought. The first wave or two would come at you with rifles, and right behind them were soldiers without rifles ready to pick up the weapons of those who had fallen and keep coming. Against an army with that many men, everyone, he thought, needed an automatic weapon. Today, </w:t>
      </w:r>
      <w:r w:rsidRPr="00A23170">
        <w:rPr>
          <w:rStyle w:val="StyleUnderline"/>
        </w:rPr>
        <w:t>American soldiers would all have automatic weapons—but so would the enemy</w:t>
      </w:r>
      <w:r w:rsidRPr="00E47BC5">
        <w:t xml:space="preserve">. </w:t>
      </w:r>
      <w:r w:rsidRPr="00A23170">
        <w:rPr>
          <w:rStyle w:val="StyleUnderline"/>
        </w:rPr>
        <w:t>The North Koreans would not just make a frontal assault, either, the way they did in 1950. They are believed to have tunnels stretching under the DMZ and into South Korea. Special forces could be inserted almost anywhere in South Korea by tunnel, aircraft, boat, or the North Korean navy’s fleet of miniature submarines. They could wreak havoc on American and South Korean</w:t>
      </w:r>
      <w:r w:rsidRPr="00E47BC5">
        <w:t xml:space="preserve"> air operations and defenses, and might be able to smuggle a nuclear device to detonate under Seoul itself. </w:t>
      </w:r>
      <w:r w:rsidRPr="00A23170">
        <w:rPr>
          <w:rStyle w:val="StyleUnderline"/>
        </w:rPr>
        <w:t>And for those America Firsters who might view Asian losses as acceptable, consider that there are also some 30,000 Americans on the firing lines</w:t>
      </w:r>
      <w:r w:rsidRPr="00E47BC5">
        <w:t xml:space="preserve">—and that even if those lives are deemed expendable, </w:t>
      </w:r>
      <w:r w:rsidRPr="00C83E00">
        <w:rPr>
          <w:rStyle w:val="Emphasis"/>
          <w:highlight w:val="yellow"/>
        </w:rPr>
        <w:t>another immediate casualty of all-out war in Korea would likely be South Korea’s</w:t>
      </w:r>
      <w:r w:rsidRPr="00A23170">
        <w:rPr>
          <w:rStyle w:val="Emphasis"/>
        </w:rPr>
        <w:t xml:space="preserve"> booming </w:t>
      </w:r>
      <w:r w:rsidRPr="00C83E00">
        <w:rPr>
          <w:rStyle w:val="Emphasis"/>
          <w:highlight w:val="yellow"/>
        </w:rPr>
        <w:t>economy</w:t>
      </w:r>
      <w:r w:rsidRPr="00A23170">
        <w:rPr>
          <w:rStyle w:val="Emphasis"/>
        </w:rPr>
        <w:t>, whose collapse would be felt in markets all over the world.</w:t>
      </w:r>
      <w:r>
        <w:rPr>
          <w:rStyle w:val="Emphasis"/>
        </w:rPr>
        <w:t xml:space="preserve"> </w:t>
      </w:r>
      <w:r w:rsidRPr="00E47BC5">
        <w:t xml:space="preserve">So </w:t>
      </w:r>
      <w:r w:rsidRPr="00A23170">
        <w:rPr>
          <w:rStyle w:val="Emphasis"/>
        </w:rPr>
        <w:t>the cost of even a perfect first strike would be appalling</w:t>
      </w:r>
      <w:r w:rsidRPr="00E47BC5">
        <w:t xml:space="preserve">. In 1969, long before Pyongyang had missiles or nukes, the risks were bad enough that Richard Nixon—hardly a man timid about using force—opted against retaliating after two North Korean aircraft shot down a U.S. spy plane, killing all 31 Americans on board. Jim Walsh is a senior research associate at the MIT Security Studies Program and a board member of the Center for Arms Control and Non-Proliferation. I talked with him this spring, as tensions between North Korea and the U.S. escalated. “I had a friend who just returned from Seoul, where he had a chance to talk with U.S. Forces Korea—uniformed military officers—and he asked them, ‘Do you have a capability to remove North Korea’s nuclear weapons?’ And the response was ‘Can we use nuclear weapons or not?’ ” Putting aside the irony of using nuclear weapons to prevent the use of nuclear weapons, the answer Walsh got in that scenario was still: No guarantee. </w:t>
      </w:r>
      <w:r w:rsidRPr="00A23170">
        <w:rPr>
          <w:rStyle w:val="Emphasis"/>
        </w:rPr>
        <w:t>“If we don’t get everything, then we have a really pissed-off adversary who possesses nuclear weapons who has just been attacked</w:t>
      </w:r>
      <w:r w:rsidRPr="00E47BC5">
        <w:t>,” Walsh said</w:t>
      </w:r>
      <w:r w:rsidRPr="00A23170">
        <w:rPr>
          <w:rStyle w:val="StyleUnderline"/>
        </w:rPr>
        <w:t>. “It’s not clear even with nukes that you could get all the artillery. And if you did use nukes, is that something South Korea is going to sign up for?</w:t>
      </w:r>
      <w:r w:rsidRPr="00E47BC5">
        <w:t xml:space="preserve"> There’s three minutes’ flight time from just north of the DMZ to Seoul. </w:t>
      </w:r>
      <w:r w:rsidRPr="00A23170">
        <w:rPr>
          <w:rStyle w:val="StyleUnderline"/>
        </w:rPr>
        <w:t>Do you really want to be dropping nuclear weapons that close to our ally’s capital? Think of the radioactive fallout</w:t>
      </w:r>
      <w:r w:rsidRPr="00E47BC5">
        <w:t xml:space="preserve">. </w:t>
      </w:r>
      <w:r w:rsidRPr="00C83E00">
        <w:rPr>
          <w:rStyle w:val="Emphasis"/>
          <w:highlight w:val="yellow"/>
        </w:rPr>
        <w:t>If you don’t take out all the batteries</w:t>
      </w:r>
      <w:r w:rsidRPr="00A23170">
        <w:rPr>
          <w:rStyle w:val="Emphasis"/>
        </w:rPr>
        <w:t xml:space="preserve">, then </w:t>
      </w:r>
      <w:r w:rsidRPr="00C83E00">
        <w:rPr>
          <w:rStyle w:val="Emphasis"/>
          <w:highlight w:val="yellow"/>
        </w:rPr>
        <w:t>you have thousands of munitions raining down on Seoul</w:t>
      </w:r>
      <w:r w:rsidRPr="00E47BC5">
        <w:t xml:space="preserve">. So I don’t get how an all-out attack works.” Even if a U.S. president could get Americans to support such an attack, Walsh added, the South Koreans would likely object. “All the fighting is going to happen on Korean soil. So it seems to me the South Koreans should certainly have a say in this. I don’t see them signing off.” Especially not now, with the election in May of Moon Jae-in as president. Moon is a liberal who has said he might be willing to reopen talks with Pyongyang and, far from endorsing aggressive action, has criticized the recent deployment around Seoul of America’s thaad (Terminal High Altitude Area Defense) missiles, which are designed to intercept incoming missiles. </w:t>
      </w:r>
      <w:r w:rsidRPr="00031704">
        <w:rPr>
          <w:rStyle w:val="StyleUnderline"/>
        </w:rPr>
        <w:t xml:space="preserve">These aren’t the only problems with a preventive strike. To be effective, it would depend on surprise, on delivering the maximum amount of force as quickly as possible—which would in turn require a significant buildup of U.S. forces in the region. </w:t>
      </w:r>
      <w:r w:rsidRPr="00E47BC5">
        <w:t>At the start of the Iraq War, American warplanes flew about 800 sorties a day. An all-out attack on North Korea, a far more formidable military power than Saddam Hussein’s Iraq, would almost certainly require more. In order to resist a ground invasion of South Korea, the U.S. would need to bolster the assets currently in place. U.S. Special Forces would need to be positioned to go after crucial nuclear sites and missile platforms; ships would have to be stationed in the Sea of Japan and the Yellow Sea. It’s highly improbable that all of this could happen without attracting Pyongyang’s notice. One of the things North Korea is better at than its southern neighbor is spying; recruiting and running spies is much easier in a free society than in a totalitarian one.</w:t>
      </w:r>
    </w:p>
    <w:p w:rsidR="002C2AF7" w:rsidRDefault="00D13EE5" w:rsidP="002C2AF7">
      <w:pPr>
        <w:pStyle w:val="Heading3"/>
      </w:pPr>
      <w:r>
        <w:t>---xt: lashout</w:t>
      </w:r>
    </w:p>
    <w:p w:rsidR="002C2AF7" w:rsidRDefault="002C2AF7" w:rsidP="002C2AF7">
      <w:pPr>
        <w:pStyle w:val="Heading4"/>
      </w:pPr>
      <w:r>
        <w:t>Trump would strike North Korea to prevent a midterm loss – guarantees retal – recent statements from White House director for Asian affairs prove</w:t>
      </w:r>
    </w:p>
    <w:p w:rsidR="002C2AF7" w:rsidRPr="00414B9E" w:rsidRDefault="002C2AF7" w:rsidP="002C2AF7">
      <w:r w:rsidRPr="00414B9E">
        <w:rPr>
          <w:rStyle w:val="Style13ptBold"/>
        </w:rPr>
        <w:t>Hankyoreh</w:t>
      </w:r>
      <w:r w:rsidRPr="00414B9E">
        <w:t>,</w:t>
      </w:r>
      <w:r w:rsidRPr="00414B9E">
        <w:rPr>
          <w:rStyle w:val="Style13ptBold"/>
        </w:rPr>
        <w:t xml:space="preserve"> 2/2</w:t>
      </w:r>
      <w:r>
        <w:t>/18, (The Hankyoreh is a daily newspaper in South Korea citing reports from closed door White House meetings, “[Editorial] Trump’s “bloody nose” strategy must be completely off the table”, Hankyoreh, http://english.hani.co.kr/arti/english_edition/e_editorial/830615.html)</w:t>
      </w:r>
    </w:p>
    <w:p w:rsidR="002C2AF7" w:rsidRDefault="002C2AF7" w:rsidP="002C2AF7">
      <w:r w:rsidRPr="00817677">
        <w:rPr>
          <w:rStyle w:val="StyleUnderline"/>
          <w:highlight w:val="yellow"/>
        </w:rPr>
        <w:t>The so-called “bloody nose” strategy</w:t>
      </w:r>
      <w:r w:rsidRPr="00414B9E">
        <w:rPr>
          <w:rStyle w:val="StyleUnderline"/>
        </w:rPr>
        <w:t xml:space="preserve">, referring to </w:t>
      </w:r>
      <w:r w:rsidRPr="00817677">
        <w:rPr>
          <w:rStyle w:val="StyleUnderline"/>
          <w:highlight w:val="yellow"/>
        </w:rPr>
        <w:t xml:space="preserve">a limited preventive strike against North Korea, has gone public </w:t>
      </w:r>
      <w:r w:rsidRPr="00D1733F">
        <w:rPr>
          <w:rStyle w:val="StyleUnderline"/>
        </w:rPr>
        <w:t>following the withdrawal of Victor Cha’s nomination as US Ambassador to South Korea</w:t>
      </w:r>
      <w:r w:rsidRPr="00D1733F">
        <w:t>. The bloody nose is one of the Donald Trump administration’s military options: a small-scale, limited</w:t>
      </w:r>
      <w:r w:rsidRPr="00414B9E">
        <w:t xml:space="preserve"> surgical strike against North Korean nuclear sites or other nuclear facilities that ostensibly would not provoke a response from North Korea. There’s no way to know how seriously this strategy has been discussed at the White House. It’s also unclear whether Cha’s nomination was withdrawn because of his opposition to the strategy or for personal reasons. But </w:t>
      </w:r>
      <w:r w:rsidRPr="00414B9E">
        <w:rPr>
          <w:rStyle w:val="StyleUnderline"/>
        </w:rPr>
        <w:t xml:space="preserve">a Jan. 30 </w:t>
      </w:r>
      <w:r w:rsidRPr="00D1733F">
        <w:rPr>
          <w:rStyle w:val="StyleUnderline"/>
        </w:rPr>
        <w:t>contribution from Cha to the Washington Post suggests the truth probably has something to do with a debate over the “bloody nose” approach that unfolded between hardliners and moderates during the nomination process</w:t>
      </w:r>
      <w:r w:rsidRPr="00D1733F">
        <w:t xml:space="preserve">. </w:t>
      </w:r>
      <w:r w:rsidRPr="00D1733F">
        <w:rPr>
          <w:rStyle w:val="Emphasis"/>
        </w:rPr>
        <w:t>That</w:t>
      </w:r>
      <w:r w:rsidRPr="00D1733F">
        <w:t xml:space="preserve">’s what </w:t>
      </w:r>
      <w:r w:rsidRPr="00D1733F">
        <w:rPr>
          <w:rStyle w:val="Emphasis"/>
        </w:rPr>
        <w:t xml:space="preserve">makes the present situation </w:t>
      </w:r>
      <w:r w:rsidRPr="00D1733F">
        <w:t xml:space="preserve">seem so </w:t>
      </w:r>
      <w:r w:rsidRPr="00D1733F">
        <w:rPr>
          <w:rStyle w:val="Emphasis"/>
        </w:rPr>
        <w:t>serious and troubling</w:t>
      </w:r>
      <w:r w:rsidRPr="00D1733F">
        <w:t xml:space="preserve">. To begin with </w:t>
      </w:r>
      <w:r w:rsidRPr="00D1733F">
        <w:rPr>
          <w:rStyle w:val="StyleUnderline"/>
        </w:rPr>
        <w:t>the idea that North Korea “wouldn’t dare” strike back against the US is</w:t>
      </w:r>
      <w:r w:rsidRPr="00D1733F">
        <w:t xml:space="preserve"> both </w:t>
      </w:r>
      <w:r w:rsidRPr="00D1733F">
        <w:rPr>
          <w:rStyle w:val="StyleUnderline"/>
        </w:rPr>
        <w:t>sad and dangerous</w:t>
      </w:r>
      <w:r w:rsidRPr="00D1733F">
        <w:t xml:space="preserve">. It’s based on a US-centered mindset that equates a North Korean counter-strike with the end of the Pyongyang regime. But with Trump administration hardliners describing Kim Jong-un as “irrational and unpredictable,” it’s not clear how they are predicting he would reach the same military conclusion as them. </w:t>
      </w:r>
      <w:r w:rsidRPr="00D1733F">
        <w:rPr>
          <w:rStyle w:val="StyleUnderline"/>
        </w:rPr>
        <w:t>It’s a gamble where the stakes are millions of lives</w:t>
      </w:r>
      <w:r w:rsidRPr="00D1733F">
        <w:t xml:space="preserve">. </w:t>
      </w:r>
      <w:r w:rsidRPr="00D1733F">
        <w:rPr>
          <w:rStyle w:val="StyleUnderline"/>
        </w:rPr>
        <w:t>The people advocating the bloody nose approach are</w:t>
      </w:r>
      <w:r w:rsidRPr="00D1733F">
        <w:t xml:space="preserve"> either </w:t>
      </w:r>
      <w:r w:rsidRPr="00D1733F">
        <w:rPr>
          <w:rStyle w:val="StyleUnderline"/>
        </w:rPr>
        <w:t>hardliners with</w:t>
      </w:r>
      <w:r w:rsidRPr="00D1733F">
        <w:t xml:space="preserve"> military backgrounds or laypeople in terms of military and security issues. In most cases, </w:t>
      </w:r>
      <w:r w:rsidRPr="00D1733F">
        <w:rPr>
          <w:rStyle w:val="StyleUnderline"/>
        </w:rPr>
        <w:t>their understanding of</w:t>
      </w:r>
      <w:r w:rsidRPr="00D1733F">
        <w:t xml:space="preserve"> the Korean Peninsula or </w:t>
      </w:r>
      <w:r w:rsidRPr="00D1733F">
        <w:rPr>
          <w:rStyle w:val="StyleUnderline"/>
        </w:rPr>
        <w:t>North Korea</w:t>
      </w:r>
      <w:r w:rsidRPr="00D1733F">
        <w:t xml:space="preserve"> is </w:t>
      </w:r>
      <w:r w:rsidRPr="00D1733F">
        <w:rPr>
          <w:rStyle w:val="StyleUnderline"/>
        </w:rPr>
        <w:t>close to zero</w:t>
      </w:r>
      <w:r w:rsidRPr="00D1733F">
        <w:t>. These people seem to possess authority that far outstrips their abilities. They’re also arrogant and rash. According to Cha’s Washington Post piece, some ultra-hardliners have argued that the risk of endangering the lives of the 230,000 Americans living in South Korea if the bloody nose strategy escalates is worth taking in terms of “long-term interests” and the “safety of Americans living in the continental US.” The fates of 50 million South Koreans don’t even warrant a mention. The reason hardline voices have gotten so much louder in the White House lately</w:t>
      </w:r>
      <w:r w:rsidRPr="00414B9E">
        <w:t xml:space="preserve"> has much to do with the discussions occurring between South and North Korea for the Pyeongchang Olympics. It appears to be an attempt to stop a climate of reconciliation from forming on the peninsula. Given their lack of faith in denuclearization, they seem to believe the North Korean nuclear program will become irreversible if reconciliation occurs at a time of intensifying sanctions. Meanwhile, </w:t>
      </w:r>
      <w:r w:rsidRPr="00414B9E">
        <w:rPr>
          <w:rStyle w:val="StyleUnderline"/>
        </w:rPr>
        <w:t xml:space="preserve">the Russia scandal is raising the possibility that </w:t>
      </w:r>
      <w:r w:rsidRPr="00817677">
        <w:rPr>
          <w:rStyle w:val="StyleUnderline"/>
          <w:highlight w:val="yellow"/>
        </w:rPr>
        <w:t>Trump</w:t>
      </w:r>
      <w:r w:rsidRPr="00414B9E">
        <w:rPr>
          <w:rStyle w:val="StyleUnderline"/>
        </w:rPr>
        <w:t xml:space="preserve"> not only </w:t>
      </w:r>
      <w:r w:rsidRPr="00817677">
        <w:rPr>
          <w:rStyle w:val="StyleUnderline"/>
          <w:highlight w:val="yellow"/>
        </w:rPr>
        <w:t>faces a difficult road to re-election</w:t>
      </w:r>
      <w:r w:rsidRPr="00414B9E">
        <w:rPr>
          <w:rStyle w:val="StyleUnderline"/>
        </w:rPr>
        <w:t xml:space="preserve"> but could end up impeached. </w:t>
      </w:r>
      <w:r w:rsidRPr="00817677">
        <w:rPr>
          <w:rStyle w:val="StyleUnderline"/>
          <w:highlight w:val="yellow"/>
        </w:rPr>
        <w:t>Depending on how the mid-term elections</w:t>
      </w:r>
      <w:r w:rsidRPr="00414B9E">
        <w:rPr>
          <w:rStyle w:val="StyleUnderline"/>
        </w:rPr>
        <w:t xml:space="preserve"> in November </w:t>
      </w:r>
      <w:r w:rsidRPr="00817677">
        <w:rPr>
          <w:rStyle w:val="StyleUnderline"/>
          <w:highlight w:val="yellow"/>
        </w:rPr>
        <w:t>turn out</w:t>
      </w:r>
      <w:r w:rsidRPr="00414B9E">
        <w:t xml:space="preserve">, </w:t>
      </w:r>
      <w:r w:rsidRPr="00817677">
        <w:rPr>
          <w:rStyle w:val="Emphasis"/>
          <w:highlight w:val="yellow"/>
        </w:rPr>
        <w:t>he could find himself a lame duck.</w:t>
      </w:r>
      <w:r w:rsidRPr="00414B9E">
        <w:t xml:space="preserve"> This </w:t>
      </w:r>
      <w:r w:rsidRPr="00817677">
        <w:rPr>
          <w:rStyle w:val="Emphasis"/>
          <w:highlight w:val="yellow"/>
        </w:rPr>
        <w:t>raises the troubling question of whether he might consider a strike</w:t>
      </w:r>
      <w:r w:rsidRPr="00414B9E">
        <w:rPr>
          <w:rStyle w:val="Emphasis"/>
        </w:rPr>
        <w:t xml:space="preserve"> against North Korea </w:t>
      </w:r>
      <w:r w:rsidRPr="00817677">
        <w:rPr>
          <w:rStyle w:val="Emphasis"/>
          <w:highlight w:val="yellow"/>
        </w:rPr>
        <w:t>as a way out of his</w:t>
      </w:r>
      <w:r w:rsidRPr="00414B9E">
        <w:rPr>
          <w:rStyle w:val="Emphasis"/>
        </w:rPr>
        <w:t xml:space="preserve"> domestic </w:t>
      </w:r>
      <w:r w:rsidRPr="00817677">
        <w:rPr>
          <w:rStyle w:val="Emphasis"/>
          <w:highlight w:val="yellow"/>
        </w:rPr>
        <w:t>political crisis</w:t>
      </w:r>
      <w:r w:rsidRPr="00414B9E">
        <w:rPr>
          <w:rStyle w:val="Emphasis"/>
        </w:rPr>
        <w:t>.</w:t>
      </w:r>
      <w:r>
        <w:rPr>
          <w:rStyle w:val="Emphasis"/>
        </w:rPr>
        <w:t xml:space="preserve"> </w:t>
      </w:r>
      <w:r w:rsidRPr="00414B9E">
        <w:t xml:space="preserve">Indeed, </w:t>
      </w:r>
      <w:r w:rsidRPr="00817677">
        <w:rPr>
          <w:rStyle w:val="Emphasis"/>
          <w:highlight w:val="yellow"/>
        </w:rPr>
        <w:t>White House National Security Council senior director for Asian affairs</w:t>
      </w:r>
      <w:r w:rsidRPr="00414B9E">
        <w:rPr>
          <w:rStyle w:val="Emphasis"/>
        </w:rPr>
        <w:t xml:space="preserve"> Matthew Pottinger</w:t>
      </w:r>
      <w:r w:rsidRPr="00414B9E">
        <w:rPr>
          <w:rStyle w:val="StyleUnderline"/>
        </w:rPr>
        <w:t xml:space="preserve"> reportedly </w:t>
      </w:r>
      <w:r w:rsidRPr="00817677">
        <w:rPr>
          <w:rStyle w:val="StyleUnderline"/>
          <w:highlight w:val="yellow"/>
        </w:rPr>
        <w:t>said in a recent closed-door meeting with US experts</w:t>
      </w:r>
      <w:r w:rsidRPr="00414B9E">
        <w:rPr>
          <w:rStyle w:val="StyleUnderline"/>
        </w:rPr>
        <w:t xml:space="preserve"> on Korean Peninsula issues </w:t>
      </w:r>
      <w:r w:rsidRPr="00817677">
        <w:rPr>
          <w:rStyle w:val="StyleUnderline"/>
          <w:highlight w:val="yellow"/>
        </w:rPr>
        <w:t xml:space="preserve">that </w:t>
      </w:r>
      <w:r w:rsidRPr="00817677">
        <w:rPr>
          <w:rStyle w:val="Emphasis"/>
          <w:highlight w:val="yellow"/>
        </w:rPr>
        <w:t>a limited strike on the North might help in the midterm elections</w:t>
      </w:r>
      <w:r w:rsidRPr="00414B9E">
        <w:rPr>
          <w:rStyle w:val="StyleUnderline"/>
        </w:rPr>
        <w:t>.</w:t>
      </w:r>
      <w:r>
        <w:rPr>
          <w:rStyle w:val="StyleUnderline"/>
        </w:rPr>
        <w:t xml:space="preserve"> </w:t>
      </w:r>
      <w:r w:rsidRPr="00414B9E">
        <w:t>This is a serious situation. The South Korean government needs to do everything in its power to convince the Trump administration to take reckless strategies like the “bloody nose” off the table completely. Seoul and Pyongyang also need to hold the military talks they agreed to when the North decided to take part in the Pyeongchang Olympics, working as quickly as possible to defuse the military crisis on the peninsula. Nursing the embers of peace that emerged with the Olympics is now a more crucial task than ever.</w:t>
      </w:r>
    </w:p>
    <w:p w:rsidR="002C2AF7" w:rsidRDefault="00D13EE5" w:rsidP="002C2AF7">
      <w:pPr>
        <w:pStyle w:val="Heading3"/>
      </w:pPr>
      <w:r>
        <w:t>---xt: lashout – no checks</w:t>
      </w:r>
    </w:p>
    <w:p w:rsidR="002C2AF7" w:rsidRDefault="002C2AF7" w:rsidP="002C2AF7">
      <w:pPr>
        <w:pStyle w:val="Heading4"/>
      </w:pPr>
      <w:r>
        <w:t>No checks – strikes cause extinction</w:t>
      </w:r>
    </w:p>
    <w:p w:rsidR="002C2AF7" w:rsidRPr="00E33C48" w:rsidRDefault="002C2AF7" w:rsidP="002C2AF7">
      <w:pPr>
        <w:rPr>
          <w:rStyle w:val="Style13ptBold"/>
          <w:b w:val="0"/>
          <w:bCs w:val="0"/>
        </w:rPr>
      </w:pPr>
      <w:r>
        <w:rPr>
          <w:rStyle w:val="Style13ptBold"/>
        </w:rPr>
        <w:t>Hjelmgaard ’17</w:t>
      </w:r>
      <w:r>
        <w:t xml:space="preserve"> (Kim Hjelmgaard – MA @ St Andrews University, USA Today's London bureau chief. Before that he was at The Wall Street Journal digital network, “No one can prevent Trump from using nuclear weapons, experts say,” 19 November 2017, https://www.usatoday.com/story/news/2017/11/19/no-one-can-prevent-trump-using-nuclear-weapons-experts-say/878673001/)</w:t>
      </w:r>
    </w:p>
    <w:p w:rsidR="002C2AF7" w:rsidRPr="0028584F" w:rsidRDefault="002C2AF7" w:rsidP="002C2AF7">
      <w:r w:rsidRPr="0028584F">
        <w:rPr>
          <w:rStyle w:val="StyleUnderline"/>
        </w:rPr>
        <w:t>A system of checks and balances exists to prevent a</w:t>
      </w:r>
      <w:r w:rsidRPr="0028584F">
        <w:t xml:space="preserve"> U.S. </w:t>
      </w:r>
      <w:r w:rsidRPr="0028584F">
        <w:rPr>
          <w:rStyle w:val="StyleUnderline"/>
        </w:rPr>
        <w:t>president from illegally ordering a nuclear strike</w:t>
      </w:r>
      <w:r w:rsidRPr="0028584F">
        <w:t xml:space="preserve">, </w:t>
      </w:r>
      <w:r w:rsidRPr="0028584F">
        <w:rPr>
          <w:rStyle w:val="StyleUnderline"/>
        </w:rPr>
        <w:t>but</w:t>
      </w:r>
      <w:r w:rsidRPr="0028584F">
        <w:t xml:space="preserve"> </w:t>
      </w:r>
      <w:r w:rsidRPr="0028584F">
        <w:rPr>
          <w:rStyle w:val="Emphasis"/>
          <w:highlight w:val="yellow"/>
        </w:rPr>
        <w:t>no one can stop the commander in chief from using nuclear weapons</w:t>
      </w:r>
      <w:r w:rsidRPr="0028584F">
        <w:t xml:space="preserve">, </w:t>
      </w:r>
      <w:r w:rsidRPr="0028584F">
        <w:rPr>
          <w:rStyle w:val="StyleUnderline"/>
        </w:rPr>
        <w:t>according to senior military experts</w:t>
      </w:r>
      <w:r w:rsidRPr="0028584F">
        <w:t xml:space="preserve"> and a former vice president. </w:t>
      </w:r>
    </w:p>
    <w:p w:rsidR="002C2AF7" w:rsidRPr="0028584F" w:rsidRDefault="002C2AF7" w:rsidP="002C2AF7">
      <w:r w:rsidRPr="0028584F">
        <w:t>"</w:t>
      </w:r>
      <w:r w:rsidRPr="0028584F">
        <w:rPr>
          <w:rStyle w:val="StyleUnderline"/>
          <w:highlight w:val="yellow"/>
        </w:rPr>
        <w:t>If</w:t>
      </w:r>
      <w:r w:rsidRPr="0028584F">
        <w:t xml:space="preserve"> President </w:t>
      </w:r>
      <w:r w:rsidRPr="0028584F">
        <w:rPr>
          <w:rStyle w:val="StyleUnderline"/>
          <w:highlight w:val="yellow"/>
        </w:rPr>
        <w:t>Trump</w:t>
      </w:r>
      <w:r w:rsidRPr="0028584F">
        <w:rPr>
          <w:rStyle w:val="StyleUnderline"/>
        </w:rPr>
        <w:t xml:space="preserve"> </w:t>
      </w:r>
      <w:r w:rsidRPr="0028584F">
        <w:rPr>
          <w:rStyle w:val="StyleUnderline"/>
          <w:highlight w:val="yellow"/>
        </w:rPr>
        <w:t>were to decide that it's time to put</w:t>
      </w:r>
      <w:r w:rsidRPr="0028584F">
        <w:t xml:space="preserve"> (North Korean leader) </w:t>
      </w:r>
      <w:r w:rsidRPr="0028584F">
        <w:rPr>
          <w:rStyle w:val="StyleUnderline"/>
          <w:highlight w:val="yellow"/>
        </w:rPr>
        <w:t>Kim</w:t>
      </w:r>
      <w:r w:rsidRPr="0028584F">
        <w:rPr>
          <w:rStyle w:val="StyleUnderline"/>
        </w:rPr>
        <w:t xml:space="preserve"> Jong Un </w:t>
      </w:r>
      <w:r w:rsidRPr="0028584F">
        <w:rPr>
          <w:rStyle w:val="StyleUnderline"/>
          <w:highlight w:val="yellow"/>
        </w:rPr>
        <w:t>in his place</w:t>
      </w:r>
      <w:r w:rsidRPr="0028584F">
        <w:t xml:space="preserve"> once and for all, </w:t>
      </w:r>
      <w:r w:rsidRPr="0028584F">
        <w:rPr>
          <w:rStyle w:val="StyleUnderline"/>
        </w:rPr>
        <w:t>he would choose a plan that already exists</w:t>
      </w:r>
      <w:r w:rsidRPr="0028584F">
        <w:t xml:space="preserve">. And </w:t>
      </w:r>
      <w:r w:rsidRPr="0028584F">
        <w:rPr>
          <w:rStyle w:val="StyleUnderline"/>
          <w:highlight w:val="yellow"/>
        </w:rPr>
        <w:t>it would be</w:t>
      </w:r>
      <w:r w:rsidRPr="0028584F">
        <w:t xml:space="preserve"> </w:t>
      </w:r>
      <w:r w:rsidRPr="0028584F">
        <w:rPr>
          <w:rStyle w:val="StyleUnderline"/>
        </w:rPr>
        <w:t>almost</w:t>
      </w:r>
      <w:r w:rsidRPr="0028584F">
        <w:t xml:space="preserve"> </w:t>
      </w:r>
      <w:r w:rsidRPr="0028584F">
        <w:rPr>
          <w:rStyle w:val="Emphasis"/>
          <w:highlight w:val="yellow"/>
        </w:rPr>
        <w:t>impossible</w:t>
      </w:r>
      <w:r w:rsidRPr="0028584F">
        <w:t xml:space="preserve"> in my view </w:t>
      </w:r>
      <w:r w:rsidRPr="0028584F">
        <w:rPr>
          <w:rStyle w:val="StyleUnderline"/>
          <w:highlight w:val="yellow"/>
        </w:rPr>
        <w:t>to override</w:t>
      </w:r>
      <w:r w:rsidRPr="0028584F">
        <w:t xml:space="preserve"> a decision to implement that option," Bruce G. Blair, a former nuclear missile launch officer and co-founder of the Global Zero group that advocates eliminating nuclear weapons, told USA TODAY on Sunday. </w:t>
      </w:r>
    </w:p>
    <w:p w:rsidR="002C2AF7" w:rsidRPr="0028584F" w:rsidRDefault="002C2AF7" w:rsidP="002C2AF7">
      <w:r w:rsidRPr="0028584F">
        <w:t>The exact procedure that would be followed has come under scrutiny amid congressional testimony about Trump's experience and authority to wage war at a time of elevated tensions with North Korea over its nuclear ambitions.</w:t>
      </w:r>
    </w:p>
    <w:p w:rsidR="002C2AF7" w:rsidRPr="0028584F" w:rsidRDefault="002C2AF7" w:rsidP="002C2AF7">
      <w:r w:rsidRPr="0028584F">
        <w:t xml:space="preserve">"We are concerned that </w:t>
      </w:r>
      <w:r w:rsidRPr="0028584F">
        <w:rPr>
          <w:rStyle w:val="StyleUnderline"/>
        </w:rPr>
        <w:t>the president of the United States is so unstable</w:t>
      </w:r>
      <w:r w:rsidRPr="0028584F">
        <w:t xml:space="preserve">, </w:t>
      </w:r>
      <w:r w:rsidRPr="0028584F">
        <w:rPr>
          <w:rStyle w:val="StyleUnderline"/>
        </w:rPr>
        <w:t>is so volatile</w:t>
      </w:r>
      <w:r w:rsidRPr="0028584F">
        <w:t xml:space="preserve">, </w:t>
      </w:r>
      <w:r w:rsidRPr="0028584F">
        <w:rPr>
          <w:rStyle w:val="StyleUnderline"/>
        </w:rPr>
        <w:t>has a decision-making process that is so quixotic</w:t>
      </w:r>
      <w:r w:rsidRPr="0028584F">
        <w:t xml:space="preserve">, </w:t>
      </w:r>
      <w:r w:rsidRPr="0028584F">
        <w:rPr>
          <w:rStyle w:val="StyleUnderline"/>
        </w:rPr>
        <w:t>that he might order a nuclear weapons strike that is</w:t>
      </w:r>
      <w:r w:rsidRPr="0028584F">
        <w:t xml:space="preserve"> </w:t>
      </w:r>
      <w:r w:rsidRPr="0028584F">
        <w:rPr>
          <w:rStyle w:val="Emphasis"/>
        </w:rPr>
        <w:t>wildly out of step</w:t>
      </w:r>
      <w:r w:rsidRPr="0028584F">
        <w:t xml:space="preserve"> </w:t>
      </w:r>
      <w:r w:rsidRPr="0028584F">
        <w:rPr>
          <w:rStyle w:val="StyleUnderline"/>
        </w:rPr>
        <w:t>with U.S. national security interests</w:t>
      </w:r>
      <w:r w:rsidRPr="0028584F">
        <w:t>," Sen. Chris Murphy, D-Conn., said at a hearing last week into presidential authority to use nuclear weapons.</w:t>
      </w:r>
    </w:p>
    <w:p w:rsidR="002C2AF7" w:rsidRPr="0028584F" w:rsidRDefault="002C2AF7" w:rsidP="002C2AF7">
      <w:r w:rsidRPr="0028584F">
        <w:t xml:space="preserve">While the key aspects of the precise sequence of events that would allow a U.S. president to launch a nuclear strike remain a mystery, Gen. John Hyten, the current head of Strategic Command, said Saturday at the Halifax International Security Forum in Canada that he would refuse a launch order from a president if he believed that order to be illegal. He added that the president would then likely ask him for legal options. </w:t>
      </w:r>
    </w:p>
    <w:p w:rsidR="002C2AF7" w:rsidRPr="0028584F" w:rsidRDefault="002C2AF7" w:rsidP="002C2AF7">
      <w:r w:rsidRPr="0028584F">
        <w:t>"I provide advice to the president," Hyten said. "He'll tell me what to do, and if it's illegal, guess what's going to happen? I'm gonna say, 'Mr. President, that's illegal.' Guess what he's going to do? He's going to say, 'What would be legal?' And we'll come up with options of a mix of capabilities to respond to whatever the situation is."</w:t>
      </w:r>
    </w:p>
    <w:p w:rsidR="002C2AF7" w:rsidRPr="0028584F" w:rsidRDefault="002C2AF7" w:rsidP="002C2AF7">
      <w:r w:rsidRPr="0028584F">
        <w:t xml:space="preserve">However, </w:t>
      </w:r>
      <w:r w:rsidRPr="0028584F">
        <w:rPr>
          <w:rStyle w:val="StyleUnderline"/>
          <w:highlight w:val="yellow"/>
        </w:rPr>
        <w:t>Brian McKeon</w:t>
      </w:r>
      <w:r w:rsidRPr="0028584F">
        <w:t xml:space="preserve">, </w:t>
      </w:r>
      <w:r w:rsidRPr="0028584F">
        <w:rPr>
          <w:rStyle w:val="StyleUnderline"/>
        </w:rPr>
        <w:t>a senior military policy adviser in the Pentagon during the Obama administration</w:t>
      </w:r>
      <w:r w:rsidRPr="0028584F">
        <w:t xml:space="preserve">, effectively </w:t>
      </w:r>
      <w:r w:rsidRPr="0028584F">
        <w:rPr>
          <w:rStyle w:val="StyleUnderline"/>
          <w:highlight w:val="yellow"/>
        </w:rPr>
        <w:t>told U.S. senators</w:t>
      </w:r>
      <w:r w:rsidRPr="0028584F">
        <w:t xml:space="preserve"> during congressional testimony </w:t>
      </w:r>
      <w:r w:rsidRPr="0028584F">
        <w:rPr>
          <w:rStyle w:val="StyleUnderline"/>
        </w:rPr>
        <w:t xml:space="preserve">that a </w:t>
      </w:r>
      <w:r w:rsidRPr="0028584F">
        <w:rPr>
          <w:rStyle w:val="StyleUnderline"/>
          <w:highlight w:val="yellow"/>
        </w:rPr>
        <w:t>president's will to launch a nuclear strike</w:t>
      </w:r>
      <w:r w:rsidRPr="0028584F">
        <w:t xml:space="preserve"> </w:t>
      </w:r>
      <w:r w:rsidRPr="0028584F">
        <w:rPr>
          <w:rStyle w:val="Emphasis"/>
          <w:highlight w:val="yellow"/>
        </w:rPr>
        <w:t>could not be thwarted</w:t>
      </w:r>
      <w:r w:rsidRPr="0028584F">
        <w:t>.</w:t>
      </w:r>
    </w:p>
    <w:p w:rsidR="002C2AF7" w:rsidRPr="0028584F" w:rsidRDefault="002C2AF7" w:rsidP="002C2AF7">
      <w:r w:rsidRPr="0028584F">
        <w:t xml:space="preserve">He said that </w:t>
      </w:r>
      <w:r w:rsidRPr="00875404">
        <w:rPr>
          <w:rStyle w:val="StyleUnderline"/>
          <w:highlight w:val="yellow"/>
        </w:rPr>
        <w:t>if a</w:t>
      </w:r>
      <w:r w:rsidRPr="00875404">
        <w:rPr>
          <w:rStyle w:val="StyleUnderline"/>
        </w:rPr>
        <w:t xml:space="preserve"> military </w:t>
      </w:r>
      <w:r w:rsidRPr="00875404">
        <w:rPr>
          <w:rStyle w:val="StyleUnderline"/>
          <w:highlight w:val="yellow"/>
        </w:rPr>
        <w:t>commander refused</w:t>
      </w:r>
      <w:r w:rsidRPr="00875404">
        <w:rPr>
          <w:rStyle w:val="StyleUnderline"/>
        </w:rPr>
        <w:t xml:space="preserve"> to execute the president's order</w:t>
      </w:r>
      <w:r w:rsidRPr="0028584F">
        <w:t xml:space="preserve"> </w:t>
      </w:r>
      <w:r w:rsidRPr="00875404">
        <w:rPr>
          <w:rStyle w:val="StyleUnderline"/>
          <w:highlight w:val="yellow"/>
        </w:rPr>
        <w:t>the defense secretary would</w:t>
      </w:r>
      <w:r w:rsidRPr="00875404">
        <w:rPr>
          <w:rStyle w:val="StyleUnderline"/>
        </w:rPr>
        <w:t xml:space="preserve"> then be told to</w:t>
      </w:r>
      <w:r w:rsidRPr="0028584F">
        <w:t xml:space="preserve"> </w:t>
      </w:r>
      <w:r w:rsidRPr="00875404">
        <w:rPr>
          <w:rStyle w:val="Emphasis"/>
          <w:highlight w:val="yellow"/>
        </w:rPr>
        <w:t>order the</w:t>
      </w:r>
      <w:r w:rsidRPr="00875404">
        <w:rPr>
          <w:rStyle w:val="Emphasis"/>
        </w:rPr>
        <w:t xml:space="preserve"> reluctant </w:t>
      </w:r>
      <w:r w:rsidRPr="00875404">
        <w:rPr>
          <w:rStyle w:val="Emphasis"/>
          <w:highlight w:val="yellow"/>
        </w:rPr>
        <w:t>commander to proceed</w:t>
      </w:r>
      <w:r w:rsidRPr="0028584F">
        <w:t>.</w:t>
      </w:r>
    </w:p>
    <w:p w:rsidR="002C2AF7" w:rsidRPr="0028584F" w:rsidRDefault="002C2AF7" w:rsidP="002C2AF7">
      <w:r w:rsidRPr="0028584F">
        <w:t xml:space="preserve">"And then, </w:t>
      </w:r>
      <w:r w:rsidRPr="00875404">
        <w:rPr>
          <w:rStyle w:val="StyleUnderline"/>
        </w:rPr>
        <w:t>if the commander still resisted</w:t>
      </w:r>
      <w:r w:rsidRPr="0028584F">
        <w:t>," McKeon said, "</w:t>
      </w:r>
      <w:r w:rsidRPr="00875404">
        <w:rPr>
          <w:rStyle w:val="StyleUnderline"/>
        </w:rPr>
        <w:t>you</w:t>
      </w:r>
      <w:r w:rsidRPr="0028584F">
        <w:t xml:space="preserve"> either get a new secretary of defense or </w:t>
      </w:r>
      <w:r w:rsidRPr="00875404">
        <w:rPr>
          <w:rStyle w:val="Emphasis"/>
        </w:rPr>
        <w:t>get a new commander</w:t>
      </w:r>
      <w:r w:rsidRPr="0028584F">
        <w:t>."</w:t>
      </w:r>
    </w:p>
    <w:p w:rsidR="002C2AF7" w:rsidRPr="0028584F" w:rsidRDefault="002C2AF7" w:rsidP="002C2AF7">
      <w:r w:rsidRPr="00875404">
        <w:rPr>
          <w:rStyle w:val="StyleUnderline"/>
        </w:rPr>
        <w:t>Either way</w:t>
      </w:r>
      <w:r w:rsidRPr="0028584F">
        <w:t xml:space="preserve">, </w:t>
      </w:r>
      <w:r w:rsidRPr="00875404">
        <w:rPr>
          <w:rStyle w:val="Emphasis"/>
          <w:highlight w:val="yellow"/>
        </w:rPr>
        <w:t>the launch goes ahead</w:t>
      </w:r>
      <w:r w:rsidRPr="0028584F">
        <w:t xml:space="preserve">. </w:t>
      </w:r>
    </w:p>
    <w:p w:rsidR="002C2AF7" w:rsidRDefault="002C2AF7" w:rsidP="002C2AF7">
      <w:r w:rsidRPr="0028584F">
        <w:t>"</w:t>
      </w:r>
      <w:r w:rsidRPr="0028584F">
        <w:rPr>
          <w:rStyle w:val="StyleUnderline"/>
        </w:rPr>
        <w:t xml:space="preserve">The protocol for </w:t>
      </w:r>
      <w:r w:rsidRPr="0028584F">
        <w:rPr>
          <w:rStyle w:val="StyleUnderline"/>
          <w:highlight w:val="yellow"/>
        </w:rPr>
        <w:t>ordering the use of nuclear weapons</w:t>
      </w:r>
      <w:r w:rsidRPr="0028584F">
        <w:rPr>
          <w:rStyle w:val="StyleUnderline"/>
        </w:rPr>
        <w:t xml:space="preserve"> </w:t>
      </w:r>
      <w:r w:rsidRPr="0028584F">
        <w:rPr>
          <w:rStyle w:val="StyleUnderline"/>
          <w:highlight w:val="yellow"/>
        </w:rPr>
        <w:t>endows</w:t>
      </w:r>
      <w:r w:rsidRPr="0028584F">
        <w:rPr>
          <w:rStyle w:val="StyleUnderline"/>
        </w:rPr>
        <w:t xml:space="preserve"> every president</w:t>
      </w:r>
      <w:r w:rsidRPr="0028584F">
        <w:t xml:space="preserve"> </w:t>
      </w:r>
      <w:r w:rsidRPr="0028584F">
        <w:rPr>
          <w:rStyle w:val="StyleUnderline"/>
        </w:rPr>
        <w:t>with</w:t>
      </w:r>
      <w:r w:rsidRPr="0028584F">
        <w:t xml:space="preserve"> </w:t>
      </w:r>
      <w:r w:rsidRPr="0028584F">
        <w:rPr>
          <w:rStyle w:val="Emphasis"/>
          <w:highlight w:val="yellow"/>
        </w:rPr>
        <w:t>civilization-ending power</w:t>
      </w:r>
      <w:r w:rsidRPr="0028584F">
        <w:t xml:space="preserve">," Blair wrote in a Washington Post column last summer. And </w:t>
      </w:r>
      <w:r w:rsidRPr="0028584F">
        <w:rPr>
          <w:rStyle w:val="StyleUnderline"/>
        </w:rPr>
        <w:t xml:space="preserve">the </w:t>
      </w:r>
      <w:r w:rsidRPr="0028584F">
        <w:rPr>
          <w:rStyle w:val="StyleUnderline"/>
          <w:highlight w:val="yellow"/>
        </w:rPr>
        <w:t>president</w:t>
      </w:r>
      <w:r w:rsidRPr="0028584F">
        <w:t xml:space="preserve"> "</w:t>
      </w:r>
      <w:r w:rsidRPr="0028584F">
        <w:rPr>
          <w:rStyle w:val="StyleUnderline"/>
          <w:highlight w:val="yellow"/>
        </w:rPr>
        <w:t>has</w:t>
      </w:r>
      <w:r w:rsidRPr="0028584F">
        <w:t xml:space="preserve"> </w:t>
      </w:r>
      <w:r w:rsidRPr="0028584F">
        <w:rPr>
          <w:rStyle w:val="Emphasis"/>
          <w:highlight w:val="yellow"/>
        </w:rPr>
        <w:t>unchecked authority</w:t>
      </w:r>
      <w:r w:rsidRPr="0028584F">
        <w:t xml:space="preserve"> </w:t>
      </w:r>
      <w:r w:rsidRPr="004A69AA">
        <w:rPr>
          <w:rStyle w:val="StyleUnderline"/>
        </w:rPr>
        <w:t>to order a preventive</w:t>
      </w:r>
      <w:r w:rsidRPr="0028584F">
        <w:rPr>
          <w:rStyle w:val="StyleUnderline"/>
        </w:rPr>
        <w:t xml:space="preserve"> nuclear strike against any nation he wants</w:t>
      </w:r>
      <w:r w:rsidRPr="0028584F">
        <w:t xml:space="preserve"> </w:t>
      </w:r>
      <w:r w:rsidRPr="0028584F">
        <w:rPr>
          <w:rStyle w:val="Emphasis"/>
          <w:highlight w:val="yellow"/>
        </w:rPr>
        <w:t>with a single verbal direction</w:t>
      </w:r>
      <w:r w:rsidRPr="0028584F">
        <w:t xml:space="preserve"> to the Pentagon war room." </w:t>
      </w:r>
    </w:p>
    <w:p w:rsidR="00D13EE5" w:rsidRDefault="00D13EE5" w:rsidP="00D13EE5">
      <w:pPr>
        <w:pStyle w:val="Heading4"/>
      </w:pPr>
      <w:r>
        <w:t>No twitter diversion</w:t>
      </w:r>
    </w:p>
    <w:p w:rsidR="00D13EE5" w:rsidRPr="00980DB1" w:rsidRDefault="00D13EE5" w:rsidP="00D13EE5">
      <w:pPr>
        <w:rPr>
          <w:rStyle w:val="Style13ptBold"/>
          <w:b w:val="0"/>
          <w:bCs w:val="0"/>
        </w:rPr>
      </w:pPr>
      <w:r>
        <w:rPr>
          <w:rStyle w:val="Style13ptBold"/>
        </w:rPr>
        <w:t>Schoenfeld ’17</w:t>
      </w:r>
      <w:r>
        <w:t xml:space="preserve"> (Gabriel Schoenfeld – PhD @ the Harvard Department of Government, Senior Fellow at the Hudson Institute, “OPINION: Will Trump start war as political distraction?” 13 November 2017, http://www.dailyrecord.com/story/opinion/2017/11/13/trump-north-korea-war-jong-un/107656600/)</w:t>
      </w:r>
    </w:p>
    <w:p w:rsidR="00D13EE5" w:rsidRPr="00980DB1" w:rsidRDefault="00D13EE5" w:rsidP="00D13EE5">
      <w:r w:rsidRPr="00A163A3">
        <w:rPr>
          <w:rStyle w:val="StyleUnderline"/>
          <w:highlight w:val="yellow"/>
        </w:rPr>
        <w:t>Trump’s</w:t>
      </w:r>
      <w:r w:rsidRPr="00980DB1">
        <w:rPr>
          <w:rStyle w:val="StyleUnderline"/>
        </w:rPr>
        <w:t xml:space="preserve"> last</w:t>
      </w:r>
      <w:r w:rsidRPr="00980DB1">
        <w:t xml:space="preserve">, </w:t>
      </w:r>
      <w:r w:rsidRPr="00A163A3">
        <w:rPr>
          <w:rStyle w:val="Emphasis"/>
          <w:highlight w:val="yellow"/>
        </w:rPr>
        <w:t>best option</w:t>
      </w:r>
      <w:r w:rsidRPr="00980DB1">
        <w:t xml:space="preserve"> </w:t>
      </w:r>
      <w:r w:rsidRPr="00A163A3">
        <w:rPr>
          <w:rStyle w:val="StyleUnderline"/>
          <w:highlight w:val="yellow"/>
        </w:rPr>
        <w:t>is to initiate a diversion</w:t>
      </w:r>
      <w:r w:rsidRPr="00980DB1">
        <w:t xml:space="preserve">. </w:t>
      </w:r>
      <w:r w:rsidRPr="00A163A3">
        <w:rPr>
          <w:rStyle w:val="StyleUnderline"/>
          <w:highlight w:val="yellow"/>
        </w:rPr>
        <w:t>Not a</w:t>
      </w:r>
      <w:r w:rsidRPr="00980DB1">
        <w:t xml:space="preserve"> </w:t>
      </w:r>
      <w:r w:rsidRPr="00A163A3">
        <w:rPr>
          <w:rStyle w:val="Emphasis"/>
          <w:highlight w:val="yellow"/>
        </w:rPr>
        <w:t>minor diversion like a provocative tweet</w:t>
      </w:r>
      <w:r w:rsidRPr="00980DB1">
        <w:t xml:space="preserve">, </w:t>
      </w:r>
      <w:r w:rsidRPr="00A163A3">
        <w:rPr>
          <w:rStyle w:val="StyleUnderline"/>
          <w:highlight w:val="yellow"/>
        </w:rPr>
        <w:t>but a</w:t>
      </w:r>
      <w:r w:rsidRPr="00980DB1">
        <w:rPr>
          <w:rStyle w:val="StyleUnderline"/>
        </w:rPr>
        <w:t xml:space="preserve"> major diversion</w:t>
      </w:r>
      <w:r w:rsidRPr="00980DB1">
        <w:t xml:space="preserve">, </w:t>
      </w:r>
      <w:r w:rsidRPr="00980DB1">
        <w:rPr>
          <w:rStyle w:val="StyleUnderline"/>
        </w:rPr>
        <w:t>like a</w:t>
      </w:r>
      <w:r w:rsidRPr="00980DB1">
        <w:t xml:space="preserve"> </w:t>
      </w:r>
      <w:r w:rsidRPr="00A163A3">
        <w:rPr>
          <w:rStyle w:val="Emphasis"/>
          <w:highlight w:val="yellow"/>
        </w:rPr>
        <w:t>foreign policy crisis</w:t>
      </w:r>
      <w:r w:rsidRPr="00A163A3">
        <w:rPr>
          <w:highlight w:val="yellow"/>
        </w:rPr>
        <w:t>,</w:t>
      </w:r>
      <w:r w:rsidRPr="00980DB1">
        <w:t xml:space="preserve"> possibly even </w:t>
      </w:r>
      <w:r w:rsidRPr="00A163A3">
        <w:rPr>
          <w:rStyle w:val="StyleUnderline"/>
          <w:highlight w:val="yellow"/>
        </w:rPr>
        <w:t>a war</w:t>
      </w:r>
      <w:r w:rsidRPr="00980DB1">
        <w:t>.</w:t>
      </w:r>
    </w:p>
    <w:p w:rsidR="00D13EE5" w:rsidRDefault="00D13EE5" w:rsidP="002C2AF7">
      <w:r w:rsidRPr="00980DB1">
        <w:t xml:space="preserve">The </w:t>
      </w:r>
      <w:r w:rsidRPr="00A163A3">
        <w:rPr>
          <w:rStyle w:val="StyleUnderline"/>
          <w:highlight w:val="yellow"/>
        </w:rPr>
        <w:t>beauty</w:t>
      </w:r>
      <w:r w:rsidRPr="00980DB1">
        <w:rPr>
          <w:rStyle w:val="StyleUnderline"/>
        </w:rPr>
        <w:t xml:space="preserve"> of this approach </w:t>
      </w:r>
      <w:r w:rsidRPr="00A163A3">
        <w:rPr>
          <w:rStyle w:val="StyleUnderline"/>
          <w:highlight w:val="yellow"/>
        </w:rPr>
        <w:t>is how easy it would be</w:t>
      </w:r>
      <w:r w:rsidRPr="00980DB1">
        <w:t xml:space="preserve"> to get it going </w:t>
      </w:r>
      <w:r w:rsidRPr="00980DB1">
        <w:rPr>
          <w:rStyle w:val="StyleUnderline"/>
        </w:rPr>
        <w:t>and how publicly justifiable it might be.</w:t>
      </w:r>
      <w:r w:rsidRPr="00980DB1">
        <w:t xml:space="preserve"> </w:t>
      </w:r>
      <w:r w:rsidRPr="00980DB1">
        <w:rPr>
          <w:rStyle w:val="StyleUnderline"/>
        </w:rPr>
        <w:t>Trump did in fact inherit</w:t>
      </w:r>
      <w:r w:rsidRPr="00980DB1">
        <w:t xml:space="preserve">, </w:t>
      </w:r>
      <w:r w:rsidRPr="00980DB1">
        <w:rPr>
          <w:rStyle w:val="StyleUnderline"/>
        </w:rPr>
        <w:t>in North Korea, an unresolvable and increasingly urgent national security dilemma</w:t>
      </w:r>
      <w:r w:rsidRPr="00980DB1">
        <w:t>. Kim Jong Un’s Hermit Kingdom already has a growing arsenal of nuclear weapons. The U.S. intelligence community estimates it will soon have the capability to mount them on intercontinental ballistic missiles that could strike any city in the United States.</w:t>
      </w:r>
    </w:p>
    <w:p w:rsidR="002C2AF7" w:rsidRPr="002C2AF7" w:rsidRDefault="002C2AF7" w:rsidP="002C2AF7"/>
    <w:sectPr w:rsidR="002C2AF7" w:rsidRPr="002C2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59828611488"/>
    <w:docVar w:name="VerbatimVersion" w:val="5.1"/>
  </w:docVars>
  <w:rsids>
    <w:rsidRoot w:val="00651EAD"/>
    <w:rsid w:val="000046BB"/>
    <w:rsid w:val="000139A3"/>
    <w:rsid w:val="00040AD4"/>
    <w:rsid w:val="00051F95"/>
    <w:rsid w:val="00057E3B"/>
    <w:rsid w:val="000611F8"/>
    <w:rsid w:val="00084298"/>
    <w:rsid w:val="000B1626"/>
    <w:rsid w:val="00100510"/>
    <w:rsid w:val="00100833"/>
    <w:rsid w:val="00104529"/>
    <w:rsid w:val="00105942"/>
    <w:rsid w:val="00107396"/>
    <w:rsid w:val="0012413F"/>
    <w:rsid w:val="00130D09"/>
    <w:rsid w:val="00144A4C"/>
    <w:rsid w:val="001459BA"/>
    <w:rsid w:val="00176AB0"/>
    <w:rsid w:val="00177B7D"/>
    <w:rsid w:val="0018322D"/>
    <w:rsid w:val="00192F18"/>
    <w:rsid w:val="001A4F29"/>
    <w:rsid w:val="001A7EDC"/>
    <w:rsid w:val="001B5776"/>
    <w:rsid w:val="001C5767"/>
    <w:rsid w:val="001C63BE"/>
    <w:rsid w:val="001E527A"/>
    <w:rsid w:val="001F78CE"/>
    <w:rsid w:val="00251FC7"/>
    <w:rsid w:val="00252A70"/>
    <w:rsid w:val="002855A7"/>
    <w:rsid w:val="002A484E"/>
    <w:rsid w:val="002B0C53"/>
    <w:rsid w:val="002B146A"/>
    <w:rsid w:val="002B1A67"/>
    <w:rsid w:val="002B5E17"/>
    <w:rsid w:val="002C2AF7"/>
    <w:rsid w:val="002E318E"/>
    <w:rsid w:val="002E7163"/>
    <w:rsid w:val="0030279A"/>
    <w:rsid w:val="00315690"/>
    <w:rsid w:val="00316B75"/>
    <w:rsid w:val="00325646"/>
    <w:rsid w:val="003460F2"/>
    <w:rsid w:val="003674A4"/>
    <w:rsid w:val="0037647F"/>
    <w:rsid w:val="0038158C"/>
    <w:rsid w:val="003902BA"/>
    <w:rsid w:val="00392859"/>
    <w:rsid w:val="003A09E2"/>
    <w:rsid w:val="003B06EB"/>
    <w:rsid w:val="003D3F5B"/>
    <w:rsid w:val="003E16B8"/>
    <w:rsid w:val="003E6CEB"/>
    <w:rsid w:val="003F1BA1"/>
    <w:rsid w:val="00405678"/>
    <w:rsid w:val="00407037"/>
    <w:rsid w:val="004176C9"/>
    <w:rsid w:val="004431F2"/>
    <w:rsid w:val="00444734"/>
    <w:rsid w:val="004605D6"/>
    <w:rsid w:val="00461FEB"/>
    <w:rsid w:val="004A274F"/>
    <w:rsid w:val="004B1115"/>
    <w:rsid w:val="004C0346"/>
    <w:rsid w:val="004C60E8"/>
    <w:rsid w:val="004E3579"/>
    <w:rsid w:val="004E728B"/>
    <w:rsid w:val="004F39E0"/>
    <w:rsid w:val="00507397"/>
    <w:rsid w:val="00520781"/>
    <w:rsid w:val="00537BD5"/>
    <w:rsid w:val="005457EA"/>
    <w:rsid w:val="00557F5F"/>
    <w:rsid w:val="0057268A"/>
    <w:rsid w:val="00587E51"/>
    <w:rsid w:val="005A3EBE"/>
    <w:rsid w:val="005B3F83"/>
    <w:rsid w:val="005D2912"/>
    <w:rsid w:val="005E1947"/>
    <w:rsid w:val="006034F3"/>
    <w:rsid w:val="006065BD"/>
    <w:rsid w:val="00616714"/>
    <w:rsid w:val="00645279"/>
    <w:rsid w:val="00645FA9"/>
    <w:rsid w:val="00647866"/>
    <w:rsid w:val="00651EAD"/>
    <w:rsid w:val="00663A27"/>
    <w:rsid w:val="00665003"/>
    <w:rsid w:val="006713AF"/>
    <w:rsid w:val="006A2AD0"/>
    <w:rsid w:val="006B4702"/>
    <w:rsid w:val="006C2375"/>
    <w:rsid w:val="006C69F1"/>
    <w:rsid w:val="006D1E1C"/>
    <w:rsid w:val="006D4ECC"/>
    <w:rsid w:val="006F1337"/>
    <w:rsid w:val="00703F1A"/>
    <w:rsid w:val="00712AAD"/>
    <w:rsid w:val="00722258"/>
    <w:rsid w:val="00724117"/>
    <w:rsid w:val="007243E5"/>
    <w:rsid w:val="00730FAE"/>
    <w:rsid w:val="00750A2F"/>
    <w:rsid w:val="00766EA0"/>
    <w:rsid w:val="0079410D"/>
    <w:rsid w:val="007A2226"/>
    <w:rsid w:val="007A2B99"/>
    <w:rsid w:val="007F5B66"/>
    <w:rsid w:val="00803807"/>
    <w:rsid w:val="00823A1C"/>
    <w:rsid w:val="00844CC7"/>
    <w:rsid w:val="00845B9D"/>
    <w:rsid w:val="00850FF8"/>
    <w:rsid w:val="00854954"/>
    <w:rsid w:val="00860984"/>
    <w:rsid w:val="00870ADB"/>
    <w:rsid w:val="008861E4"/>
    <w:rsid w:val="00890A51"/>
    <w:rsid w:val="008A0FFD"/>
    <w:rsid w:val="008B053E"/>
    <w:rsid w:val="008B0F15"/>
    <w:rsid w:val="008B3ECB"/>
    <w:rsid w:val="008B4E85"/>
    <w:rsid w:val="008B5D24"/>
    <w:rsid w:val="008C1B2E"/>
    <w:rsid w:val="008C2D12"/>
    <w:rsid w:val="008C6384"/>
    <w:rsid w:val="00907715"/>
    <w:rsid w:val="0091627E"/>
    <w:rsid w:val="00925F57"/>
    <w:rsid w:val="00952C81"/>
    <w:rsid w:val="0097032B"/>
    <w:rsid w:val="00981302"/>
    <w:rsid w:val="009B5938"/>
    <w:rsid w:val="009C2754"/>
    <w:rsid w:val="009C6AB9"/>
    <w:rsid w:val="009D2EAD"/>
    <w:rsid w:val="009D54B2"/>
    <w:rsid w:val="009E1922"/>
    <w:rsid w:val="009F4492"/>
    <w:rsid w:val="009F7ED2"/>
    <w:rsid w:val="00A06324"/>
    <w:rsid w:val="00A0652B"/>
    <w:rsid w:val="00A06E2E"/>
    <w:rsid w:val="00A333DE"/>
    <w:rsid w:val="00A57A52"/>
    <w:rsid w:val="00A61214"/>
    <w:rsid w:val="00A93661"/>
    <w:rsid w:val="00A95652"/>
    <w:rsid w:val="00AA3168"/>
    <w:rsid w:val="00AC0AB8"/>
    <w:rsid w:val="00AD5E7E"/>
    <w:rsid w:val="00B06BD9"/>
    <w:rsid w:val="00B33C6D"/>
    <w:rsid w:val="00B4508F"/>
    <w:rsid w:val="00B478E4"/>
    <w:rsid w:val="00B535DB"/>
    <w:rsid w:val="00B53ABA"/>
    <w:rsid w:val="00B55AD5"/>
    <w:rsid w:val="00B5788F"/>
    <w:rsid w:val="00B60E59"/>
    <w:rsid w:val="00B64B6E"/>
    <w:rsid w:val="00B66DC0"/>
    <w:rsid w:val="00B8057C"/>
    <w:rsid w:val="00B87C16"/>
    <w:rsid w:val="00BC0205"/>
    <w:rsid w:val="00BD3E91"/>
    <w:rsid w:val="00BD6238"/>
    <w:rsid w:val="00BF0E63"/>
    <w:rsid w:val="00BF593B"/>
    <w:rsid w:val="00BF773A"/>
    <w:rsid w:val="00BF7E81"/>
    <w:rsid w:val="00C13773"/>
    <w:rsid w:val="00C151ED"/>
    <w:rsid w:val="00C17CC8"/>
    <w:rsid w:val="00C32D29"/>
    <w:rsid w:val="00C83417"/>
    <w:rsid w:val="00C94CBC"/>
    <w:rsid w:val="00C9604F"/>
    <w:rsid w:val="00CA19AA"/>
    <w:rsid w:val="00CB25AC"/>
    <w:rsid w:val="00CC4673"/>
    <w:rsid w:val="00CC5298"/>
    <w:rsid w:val="00CD2630"/>
    <w:rsid w:val="00CD736E"/>
    <w:rsid w:val="00CD798D"/>
    <w:rsid w:val="00CE161E"/>
    <w:rsid w:val="00CE4187"/>
    <w:rsid w:val="00CF4F5A"/>
    <w:rsid w:val="00CF59A8"/>
    <w:rsid w:val="00D0602A"/>
    <w:rsid w:val="00D07D4E"/>
    <w:rsid w:val="00D13EE5"/>
    <w:rsid w:val="00D265BA"/>
    <w:rsid w:val="00D27D38"/>
    <w:rsid w:val="00D325A9"/>
    <w:rsid w:val="00D36A8A"/>
    <w:rsid w:val="00D61409"/>
    <w:rsid w:val="00D62459"/>
    <w:rsid w:val="00D6666C"/>
    <w:rsid w:val="00D6691E"/>
    <w:rsid w:val="00D71170"/>
    <w:rsid w:val="00DA1C92"/>
    <w:rsid w:val="00DA2122"/>
    <w:rsid w:val="00DA25D4"/>
    <w:rsid w:val="00DA6538"/>
    <w:rsid w:val="00DD307C"/>
    <w:rsid w:val="00DD7826"/>
    <w:rsid w:val="00DE0F2E"/>
    <w:rsid w:val="00E15E75"/>
    <w:rsid w:val="00E24B5D"/>
    <w:rsid w:val="00E470EC"/>
    <w:rsid w:val="00E5262C"/>
    <w:rsid w:val="00E54E04"/>
    <w:rsid w:val="00E620C2"/>
    <w:rsid w:val="00E64A29"/>
    <w:rsid w:val="00E72ED4"/>
    <w:rsid w:val="00E963B5"/>
    <w:rsid w:val="00E96796"/>
    <w:rsid w:val="00EB2945"/>
    <w:rsid w:val="00EC66AE"/>
    <w:rsid w:val="00EC7DC4"/>
    <w:rsid w:val="00ED30CF"/>
    <w:rsid w:val="00EE142E"/>
    <w:rsid w:val="00F176EF"/>
    <w:rsid w:val="00F239ED"/>
    <w:rsid w:val="00F45E10"/>
    <w:rsid w:val="00F6364A"/>
    <w:rsid w:val="00F8114C"/>
    <w:rsid w:val="00F811B8"/>
    <w:rsid w:val="00F9113A"/>
    <w:rsid w:val="00FA36B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AE51"/>
  <w15:chartTrackingRefBased/>
  <w15:docId w15:val="{6EEF4BF4-7D57-4D3C-9349-221E21156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B0C53"/>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2B0C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0C5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3: Cite,Index Headers,Bold Cite,Text 7,Char1,Tags v 2"/>
    <w:basedOn w:val="Normal"/>
    <w:next w:val="Normal"/>
    <w:link w:val="Heading3Char"/>
    <w:uiPriority w:val="2"/>
    <w:unhideWhenUsed/>
    <w:qFormat/>
    <w:rsid w:val="002B0C5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2B0C5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2B0C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C53"/>
  </w:style>
  <w:style w:type="character" w:customStyle="1" w:styleId="Heading1Char">
    <w:name w:val="Heading 1 Char"/>
    <w:aliases w:val="Pocket Char"/>
    <w:basedOn w:val="DefaultParagraphFont"/>
    <w:link w:val="Heading1"/>
    <w:rsid w:val="002B0C5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B0C53"/>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3: Cite Char,Index Headers Char"/>
    <w:basedOn w:val="DefaultParagraphFont"/>
    <w:link w:val="Heading3"/>
    <w:uiPriority w:val="2"/>
    <w:rsid w:val="002B0C53"/>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2B0C53"/>
    <w:rPr>
      <w:rFonts w:ascii="Times New Roman" w:eastAsiaTheme="majorEastAsia" w:hAnsi="Times New Roman"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2B0C5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B0C53"/>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2B0C53"/>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
    <w:basedOn w:val="DefaultParagraphFont"/>
    <w:uiPriority w:val="99"/>
    <w:unhideWhenUsed/>
    <w:rsid w:val="002B0C53"/>
    <w:rPr>
      <w:color w:val="auto"/>
      <w:u w:val="none"/>
    </w:rPr>
  </w:style>
  <w:style w:type="character" w:styleId="FollowedHyperlink">
    <w:name w:val="FollowedHyperlink"/>
    <w:basedOn w:val="DefaultParagraphFont"/>
    <w:uiPriority w:val="99"/>
    <w:semiHidden/>
    <w:unhideWhenUsed/>
    <w:rsid w:val="002B0C53"/>
    <w:rPr>
      <w:color w:val="auto"/>
      <w:u w:val="none"/>
    </w:rPr>
  </w:style>
  <w:style w:type="character" w:styleId="CommentReference">
    <w:name w:val="annotation reference"/>
    <w:basedOn w:val="DefaultParagraphFont"/>
    <w:uiPriority w:val="99"/>
    <w:semiHidden/>
    <w:unhideWhenUsed/>
    <w:rsid w:val="009F4492"/>
    <w:rPr>
      <w:sz w:val="16"/>
      <w:szCs w:val="16"/>
    </w:rPr>
  </w:style>
  <w:style w:type="paragraph" w:styleId="CommentText">
    <w:name w:val="annotation text"/>
    <w:basedOn w:val="Normal"/>
    <w:link w:val="CommentTextChar"/>
    <w:uiPriority w:val="99"/>
    <w:semiHidden/>
    <w:unhideWhenUsed/>
    <w:rsid w:val="009F4492"/>
    <w:rPr>
      <w:sz w:val="20"/>
      <w:szCs w:val="20"/>
    </w:rPr>
  </w:style>
  <w:style w:type="character" w:customStyle="1" w:styleId="CommentTextChar">
    <w:name w:val="Comment Text Char"/>
    <w:basedOn w:val="DefaultParagraphFont"/>
    <w:link w:val="CommentText"/>
    <w:uiPriority w:val="99"/>
    <w:semiHidden/>
    <w:rsid w:val="009F449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F4492"/>
    <w:rPr>
      <w:b/>
      <w:bCs/>
    </w:rPr>
  </w:style>
  <w:style w:type="character" w:customStyle="1" w:styleId="CommentSubjectChar">
    <w:name w:val="Comment Subject Char"/>
    <w:basedOn w:val="CommentTextChar"/>
    <w:link w:val="CommentSubject"/>
    <w:uiPriority w:val="99"/>
    <w:semiHidden/>
    <w:rsid w:val="009F4492"/>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9F44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4492"/>
    <w:rPr>
      <w:rFonts w:ascii="Segoe UI" w:hAnsi="Segoe UI" w:cs="Segoe UI"/>
      <w:sz w:val="18"/>
      <w:szCs w:val="18"/>
    </w:rPr>
  </w:style>
  <w:style w:type="paragraph" w:customStyle="1" w:styleId="Emphasis1">
    <w:name w:val="Emphasis1"/>
    <w:basedOn w:val="Heading1"/>
    <w:next w:val="Normal"/>
    <w:link w:val="Emphasis"/>
    <w:autoRedefine/>
    <w:uiPriority w:val="7"/>
    <w:qFormat/>
    <w:rsid w:val="00A06324"/>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imes New Roman"/>
      <w:iCs/>
      <w:sz w:val="22"/>
      <w:szCs w:val="22"/>
      <w:u w:val="single"/>
      <w:bdr w:val="single" w:sz="8" w:space="0" w:color="auto"/>
    </w:rPr>
  </w:style>
  <w:style w:type="paragraph" w:customStyle="1" w:styleId="textbold">
    <w:name w:val="text bold"/>
    <w:basedOn w:val="Normal"/>
    <w:uiPriority w:val="7"/>
    <w:qFormat/>
    <w:rsid w:val="0098130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9400735">
      <w:bodyDiv w:val="1"/>
      <w:marLeft w:val="0"/>
      <w:marRight w:val="0"/>
      <w:marTop w:val="0"/>
      <w:marBottom w:val="0"/>
      <w:divBdr>
        <w:top w:val="none" w:sz="0" w:space="0" w:color="auto"/>
        <w:left w:val="none" w:sz="0" w:space="0" w:color="auto"/>
        <w:bottom w:val="none" w:sz="0" w:space="0" w:color="auto"/>
        <w:right w:val="none" w:sz="0" w:space="0" w:color="auto"/>
      </w:divBdr>
    </w:div>
    <w:div w:id="1711684463">
      <w:bodyDiv w:val="1"/>
      <w:marLeft w:val="0"/>
      <w:marRight w:val="0"/>
      <w:marTop w:val="0"/>
      <w:marBottom w:val="0"/>
      <w:divBdr>
        <w:top w:val="none" w:sz="0" w:space="0" w:color="auto"/>
        <w:left w:val="none" w:sz="0" w:space="0" w:color="auto"/>
        <w:bottom w:val="none" w:sz="0" w:space="0" w:color="auto"/>
        <w:right w:val="none" w:sz="0" w:space="0" w:color="auto"/>
      </w:divBdr>
    </w:div>
    <w:div w:id="203052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xnews.com/opinion/2017/12/19/juan-williams-ground-shifts-on-immigration.html)//BB" TargetMode="External"/><Relationship Id="rId18" Type="http://schemas.openxmlformats.org/officeDocument/2006/relationships/hyperlink" Target="https://www.vox.com/2018/6/7/17427014/blue-wave-democrats-generic-ballot-midterms)//BB" TargetMode="External"/><Relationship Id="rId26" Type="http://schemas.openxmlformats.org/officeDocument/2006/relationships/hyperlink" Target="https://good-politic.com/our-editorial-gop-must-seize-moment-on-immigration-deal/8197/" TargetMode="External"/><Relationship Id="rId39" Type="http://schemas.openxmlformats.org/officeDocument/2006/relationships/hyperlink" Target="https://www.thenation.com/article/heres-how-the-2018-midterm-elections-could-be-fatally-undermined/)//BB" TargetMode="External"/><Relationship Id="rId21" Type="http://schemas.openxmlformats.org/officeDocument/2006/relationships/hyperlink" Target="http://thehill.com/opinion/finance/381949-trumps-misguided-immigration-tactics-may-doom-gop-in-midterms)//BB" TargetMode="External"/><Relationship Id="rId34" Type="http://schemas.openxmlformats.org/officeDocument/2006/relationships/hyperlink" Target="https://www.washingtonpost.com/blogs/right-turn/wp/2018/03/20/republicans-are-in-denial-about-a-blue-wave/?utm_term=.2c21536c54e7)//BB" TargetMode="External"/><Relationship Id="rId42" Type="http://schemas.openxmlformats.org/officeDocument/2006/relationships/hyperlink" Target="http://thehill.com/opinion/white-house/392653-donald-trump-is-delivering-on-his-promises)//BB" TargetMode="External"/><Relationship Id="rId47" Type="http://schemas.openxmlformats.org/officeDocument/2006/relationships/hyperlink" Target="https://www.theatlantic.com/politics/archive/2018/05/the-gop-is-betting-its-majority-on-older-white-voters/560537/)//BB" TargetMode="External"/><Relationship Id="rId50" Type="http://schemas.openxmlformats.org/officeDocument/2006/relationships/hyperlink" Target="https://www.nationalreview.com/2018/06/midterm-elections-trump-may-not-drive-voters-to-democrats/" TargetMode="External"/><Relationship Id="rId55" Type="http://schemas.openxmlformats.org/officeDocument/2006/relationships/fontTable" Target="fontTable.xml"/><Relationship Id="rId7" Type="http://schemas.openxmlformats.org/officeDocument/2006/relationships/hyperlink" Target="http://nymag.com/daily/intelligencer/2018/06/will-kennedys-supreme-court-replacement-affect-midterms.html)//BB" TargetMode="External"/><Relationship Id="rId2" Type="http://schemas.openxmlformats.org/officeDocument/2006/relationships/numbering" Target="numbering.xml"/><Relationship Id="rId16" Type="http://schemas.openxmlformats.org/officeDocument/2006/relationships/hyperlink" Target="http://thehill.com/opinion/campaign/393606-trump-is-the-gops-midterm-katrina)//BB" TargetMode="External"/><Relationship Id="rId29" Type="http://schemas.openxmlformats.org/officeDocument/2006/relationships/hyperlink" Target="https://www.washingtonexaminer.com/opinion/how-immigration-is-putting-republican-candidates-in-danger)//BB" TargetMode="External"/><Relationship Id="rId11" Type="http://schemas.openxmlformats.org/officeDocument/2006/relationships/hyperlink" Target="https://www.washingtonexaminer.com/news/democrats-know-midterm-blue-wave-is-no-sure-thing)//BB" TargetMode="External"/><Relationship Id="rId24" Type="http://schemas.openxmlformats.org/officeDocument/2006/relationships/hyperlink" Target="https://www.nbcnews.com/think/opinion/new-union-movement-can-be-key-winning-2018-if-democrats-ncna879416)//BB" TargetMode="External"/><Relationship Id="rId32" Type="http://schemas.openxmlformats.org/officeDocument/2006/relationships/hyperlink" Target="http://nymag.com/daily/intelligencer/2018/03/a-blue-wave-could-leave-expose-trump-to-a-2020-challenge.html)//BB" TargetMode="External"/><Relationship Id="rId37" Type="http://schemas.openxmlformats.org/officeDocument/2006/relationships/hyperlink" Target="http://observer.com/2018/02/if-democrats-win-the-house-in-2018-gridlock-will-stop-trump/)//BB" TargetMode="External"/><Relationship Id="rId40" Type="http://schemas.openxmlformats.org/officeDocument/2006/relationships/hyperlink" Target="http://theweek.com/articles/698317/are-republicans-going-try-steal-2018-election)//BB" TargetMode="External"/><Relationship Id="rId45" Type="http://schemas.openxmlformats.org/officeDocument/2006/relationships/hyperlink" Target="https://cis.org/Immigrations-Impact-Republican-Political-Prospects-1980-2012)//BB" TargetMode="External"/><Relationship Id="rId53" Type="http://schemas.openxmlformats.org/officeDocument/2006/relationships/hyperlink" Target="https://cis.org/ProImmigration-Congressional-Republicans-Do-Not-Perform-Better-Among-Latino-Voters)//BB" TargetMode="External"/><Relationship Id="rId5" Type="http://schemas.openxmlformats.org/officeDocument/2006/relationships/webSettings" Target="webSettings.xml"/><Relationship Id="rId10" Type="http://schemas.openxmlformats.org/officeDocument/2006/relationships/hyperlink" Target="https://www.usatoday.com/story/opinion/2018/06/27/democrats-cant-surrender-senate-and-supreme-court-republicans-column/708784002/)//BB" TargetMode="External"/><Relationship Id="rId19" Type="http://schemas.openxmlformats.org/officeDocument/2006/relationships/hyperlink" Target="https://www.vox.com/2018/6/7/17427014/blue-wave-democrats-generic-ballot-midterms)//BB" TargetMode="External"/><Relationship Id="rId31" Type="http://schemas.openxmlformats.org/officeDocument/2006/relationships/hyperlink" Target="http://thehill.com/opinion/campaign/387644-impeachment-and-immigration-two-topics-to-help-the-gop-hold-the-house)//BB" TargetMode="External"/><Relationship Id="rId44" Type="http://schemas.openxmlformats.org/officeDocument/2006/relationships/hyperlink" Target="https://cis.org/Immigrations-Impact-Republican-Political-Prospects-1980-2012)//BB" TargetMode="External"/><Relationship Id="rId52" Type="http://schemas.openxmlformats.org/officeDocument/2006/relationships/hyperlink" Target="https://www.realclearpolitics.com/articles/2018/06/28/trumps_approval_rating_rises_among_hispanics_137382.html)//BB" TargetMode="External"/><Relationship Id="rId4" Type="http://schemas.openxmlformats.org/officeDocument/2006/relationships/settings" Target="settings.xml"/><Relationship Id="rId9" Type="http://schemas.openxmlformats.org/officeDocument/2006/relationships/hyperlink" Target="http://observer.com/2018/06/supreme-court-midterm-elections-republicans-democrats/)//BB" TargetMode="External"/><Relationship Id="rId14" Type="http://schemas.openxmlformats.org/officeDocument/2006/relationships/hyperlink" Target="http://time.com/5305132/republican-immigration-discharge-petition/)//BB" TargetMode="External"/><Relationship Id="rId22" Type="http://schemas.openxmlformats.org/officeDocument/2006/relationships/hyperlink" Target="http://www.chicagotribune.com/news/nationworld/politics/ct-republicans-democrats-midterms-20180114-story.html)//BB" TargetMode="External"/><Relationship Id="rId27" Type="http://schemas.openxmlformats.org/officeDocument/2006/relationships/hyperlink" Target="https://www.npr.org/2018/02/18/586475474/how-immigration-could-motivate-democrats-in-2018" TargetMode="External"/><Relationship Id="rId30" Type="http://schemas.openxmlformats.org/officeDocument/2006/relationships/hyperlink" Target="https://www.nytimes.com/2018/06/01/us/politics/republicans-immigration-petition.html)//BB" TargetMode="External"/><Relationship Id="rId35" Type="http://schemas.openxmlformats.org/officeDocument/2006/relationships/hyperlink" Target="https://www.vox.com/policy-and-politics/2018/6/5/17386452/midterm-elections-2018-what-to-know-house-senate" TargetMode="External"/><Relationship Id="rId43" Type="http://schemas.openxmlformats.org/officeDocument/2006/relationships/hyperlink" Target="http://thehill.com/homenews/campaign/394384-poll-trump-approval-rating-ticks-up-to-47-percent" TargetMode="External"/><Relationship Id="rId48" Type="http://schemas.openxmlformats.org/officeDocument/2006/relationships/hyperlink" Target="http://www.breitbart.com/big-government/2018/05/15/likely-midterm-voters-repeatedly-say-immigration-is-biggest-priority-tax-reform-one-of-the-least/)//BB" TargetMode="External"/><Relationship Id="rId56" Type="http://schemas.openxmlformats.org/officeDocument/2006/relationships/theme" Target="theme/theme1.xml"/><Relationship Id="rId8" Type="http://schemas.openxmlformats.org/officeDocument/2006/relationships/hyperlink" Target="https://www.nationalreview.com/2018/06/democrats-cant-block-supreme-court-donald-trump-nomination/)//BB" TargetMode="External"/><Relationship Id="rId51" Type="http://schemas.openxmlformats.org/officeDocument/2006/relationships/hyperlink" Target="http://news.gallup.com/opinion/polling-matters/228641/previewing-base-voter-messaging-2018-elections.aspx)//BB" TargetMode="External"/><Relationship Id="rId3" Type="http://schemas.openxmlformats.org/officeDocument/2006/relationships/styles" Target="styles.xml"/><Relationship Id="rId12" Type="http://schemas.openxmlformats.org/officeDocument/2006/relationships/hyperlink" Target="http://time.com/5302970/jeb-bush-daca-immigration-reform-republicans-midterms/)//BB" TargetMode="External"/><Relationship Id="rId17" Type="http://schemas.openxmlformats.org/officeDocument/2006/relationships/hyperlink" Target="https://www.nytimes.com/2018/02/11/opinion/democrats-win-immigration.html)//BB" TargetMode="External"/><Relationship Id="rId25" Type="http://schemas.openxmlformats.org/officeDocument/2006/relationships/hyperlink" Target="https://www.cnn.com/2017/09/23/politics/economy-trump-poll-high-credit/index.html" TargetMode="External"/><Relationship Id="rId33" Type="http://schemas.openxmlformats.org/officeDocument/2006/relationships/hyperlink" Target="https://www.vox.com/2018/6/28/17510044/immigration-activists-congressional-democrats-republicans-compromise-bill-2018-midterms)//BB" TargetMode="External"/><Relationship Id="rId38" Type="http://schemas.openxmlformats.org/officeDocument/2006/relationships/hyperlink" Target="http://thehill.com/opinion/campaign/390218-trump-war-against-mueller-will-make-dem-midterm-turnout-soar)//BB" TargetMode="External"/><Relationship Id="rId46" Type="http://schemas.openxmlformats.org/officeDocument/2006/relationships/hyperlink" Target="https://www.usatoday.com/story/news/politics/2018/05/22/gop-divided-immigration-midterm-election/632467002/)//BB" TargetMode="External"/><Relationship Id="rId20" Type="http://schemas.openxmlformats.org/officeDocument/2006/relationships/hyperlink" Target="http://www.cookpolitical.com/analysis/national/national-politics/trumps-risky-bet-his-base" TargetMode="External"/><Relationship Id="rId41" Type="http://schemas.openxmlformats.org/officeDocument/2006/relationships/hyperlink" Target="https://thecorrespondent.com/7595/voter-id-laws-hackers-gerrymandering-just-how-much-can-a-democracy-take/2148246638615-79620214)//BB" TargetMode="External"/><Relationship Id="rId54" Type="http://schemas.openxmlformats.org/officeDocument/2006/relationships/hyperlink" Target="https://www.project-syndicate.org/commentary/trump-market-optimism-economic-growth-by-mohamed-a--el-erian-2017-03" TargetMode="External"/><Relationship Id="rId1" Type="http://schemas.openxmlformats.org/officeDocument/2006/relationships/customXml" Target="../customXml/item1.xml"/><Relationship Id="rId6" Type="http://schemas.openxmlformats.org/officeDocument/2006/relationships/hyperlink" Target="https://www.nbcnews.com/politics/first-read/nbc-wsj-poll-trump-s-support-has-gotten-deeper-not-n880851)//BB" TargetMode="External"/><Relationship Id="rId15" Type="http://schemas.openxmlformats.org/officeDocument/2006/relationships/hyperlink" Target="http://www.foxnews.com/opinion/2017/07/17/immigration-may-be-biggest-and-least-expected-legislative-victory-this-year.html)//BB" TargetMode="External"/><Relationship Id="rId23" Type="http://schemas.openxmlformats.org/officeDocument/2006/relationships/hyperlink" Target="https://www.realclearpolitics.com/articles/2018/03/23/democrats_jujitsu_moves_on_immigration_reform_136604.html)//BB" TargetMode="External"/><Relationship Id="rId28" Type="http://schemas.openxmlformats.org/officeDocument/2006/relationships/hyperlink" Target="https://www.csmonitor.com/USA/Politics/2018/0515/A-new-push-on-immigration-roils-the-midterms-and-House-Republicans" TargetMode="External"/><Relationship Id="rId36" Type="http://schemas.openxmlformats.org/officeDocument/2006/relationships/hyperlink" Target="https://www.vox.com/policy-and-politics/2018/1/2/16795804/elections-2018-midterms-consequences" TargetMode="External"/><Relationship Id="rId49" Type="http://schemas.openxmlformats.org/officeDocument/2006/relationships/hyperlink" Target="http://thehill.com/opinion/campaign/377782-to-win-in-2018-democrats-must-show-why-voting-blue-is-worth-it)//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E5698-A71B-487F-B982-930D09C44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6077</TotalTime>
  <Pages>1</Pages>
  <Words>57831</Words>
  <Characters>329642</Characters>
  <Application>Microsoft Office Word</Application>
  <DocSecurity>0</DocSecurity>
  <Lines>2747</Lines>
  <Paragraphs>773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91</cp:revision>
  <dcterms:created xsi:type="dcterms:W3CDTF">2018-06-10T19:24:00Z</dcterms:created>
  <dcterms:modified xsi:type="dcterms:W3CDTF">2018-06-30T21:05:00Z</dcterms:modified>
</cp:coreProperties>
</file>