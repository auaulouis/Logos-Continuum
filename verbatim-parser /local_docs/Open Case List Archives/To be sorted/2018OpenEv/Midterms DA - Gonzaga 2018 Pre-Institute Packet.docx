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788741" w14:textId="77777777" w:rsidR="00A95652" w:rsidRPr="00C41312" w:rsidRDefault="006E7CBD" w:rsidP="006E7CBD">
      <w:pPr>
        <w:pStyle w:val="Heading1"/>
      </w:pPr>
      <w:r w:rsidRPr="00C41312">
        <w:t>Midterms – GDI</w:t>
      </w:r>
    </w:p>
    <w:p w14:paraId="2F5F922E" w14:textId="77777777" w:rsidR="009026A8" w:rsidRPr="00C41312" w:rsidRDefault="009026A8" w:rsidP="009026A8">
      <w:pPr>
        <w:pStyle w:val="Heading1"/>
      </w:pPr>
      <w:r w:rsidRPr="00C41312">
        <w:t>**Neg**</w:t>
      </w:r>
    </w:p>
    <w:p w14:paraId="0077BCF1" w14:textId="77777777" w:rsidR="009026A8" w:rsidRPr="00C41312" w:rsidRDefault="009026A8" w:rsidP="009026A8">
      <w:pPr>
        <w:pStyle w:val="Heading2"/>
      </w:pPr>
      <w:r w:rsidRPr="00C41312">
        <w:t>1NC</w:t>
      </w:r>
    </w:p>
    <w:p w14:paraId="0C980EF2" w14:textId="77777777" w:rsidR="009026A8" w:rsidRPr="00C41312" w:rsidRDefault="009026A8" w:rsidP="009026A8">
      <w:pPr>
        <w:pStyle w:val="Heading3"/>
      </w:pPr>
      <w:r w:rsidRPr="00C41312">
        <w:t>1NC</w:t>
      </w:r>
    </w:p>
    <w:p w14:paraId="4081FF88" w14:textId="77777777" w:rsidR="009026A8" w:rsidRPr="00C41312" w:rsidRDefault="009026A8" w:rsidP="009026A8">
      <w:pPr>
        <w:pStyle w:val="Heading4"/>
      </w:pPr>
      <w:bookmarkStart w:id="0" w:name="_GoBack"/>
      <w:bookmarkEnd w:id="0"/>
      <w:r w:rsidRPr="00C41312">
        <w:t>Uniqueness, Link, and Internal Link – Democrats are going to win big in 2018 – GOP chances are decimated over a lack of immigration reform</w:t>
      </w:r>
    </w:p>
    <w:p w14:paraId="5634CA6D" w14:textId="77777777" w:rsidR="009026A8" w:rsidRPr="00C41312" w:rsidRDefault="009026A8" w:rsidP="009026A8">
      <w:pPr>
        <w:rPr>
          <w:rStyle w:val="Style13ptBold"/>
        </w:rPr>
      </w:pPr>
      <w:r w:rsidRPr="00C41312">
        <w:rPr>
          <w:rStyle w:val="Style13ptBold"/>
        </w:rPr>
        <w:t>Caldwell, NBC News, 6/16/18</w:t>
      </w:r>
    </w:p>
    <w:p w14:paraId="42469ACE" w14:textId="77777777" w:rsidR="009026A8" w:rsidRPr="00C41312" w:rsidRDefault="009026A8" w:rsidP="009026A8">
      <w:r w:rsidRPr="00C41312">
        <w:t xml:space="preserve">[Leigh Ann, “GOP fears midterms backlash from breaking up families at the border”, </w:t>
      </w:r>
      <w:hyperlink r:id="rId6" w:history="1">
        <w:r w:rsidRPr="00C41312">
          <w:rPr>
            <w:rStyle w:val="Hyperlink"/>
          </w:rPr>
          <w:t>https://www.nbcnews.com/politics/congress/gop-fears-midterms-backlash-breaking-families-border-n883706</w:t>
        </w:r>
      </w:hyperlink>
      <w:r w:rsidRPr="00C41312">
        <w:t>, accessed 6/16/18, GNL]</w:t>
      </w:r>
    </w:p>
    <w:p w14:paraId="29AD9732" w14:textId="77777777" w:rsidR="009026A8" w:rsidRPr="00C41312" w:rsidRDefault="009026A8" w:rsidP="009026A8">
      <w:pPr>
        <w:rPr>
          <w:rStyle w:val="Emphasis"/>
        </w:rPr>
      </w:pPr>
      <w:r w:rsidRPr="00C41312">
        <w:t xml:space="preserve">WASHINGTON — President Donald </w:t>
      </w:r>
      <w:r w:rsidRPr="00C41312">
        <w:rPr>
          <w:rStyle w:val="StyleUnderline"/>
        </w:rPr>
        <w:t xml:space="preserve">Trump's policy of taking immigrant children from their parents at the southern border may have been designed to push Democrats to the negotiating table in Congress — but </w:t>
      </w:r>
      <w:r w:rsidRPr="00C41312">
        <w:rPr>
          <w:rStyle w:val="Emphasis"/>
        </w:rPr>
        <w:t>it could end up costing Republican lawmakers.</w:t>
      </w:r>
    </w:p>
    <w:p w14:paraId="038E2226" w14:textId="77777777" w:rsidR="009026A8" w:rsidRPr="00C41312" w:rsidRDefault="009026A8" w:rsidP="009026A8">
      <w:r w:rsidRPr="00C41312">
        <w:t>"Democrats can fix their forced family breakup at the Border by working with Republicans on new legislation, for a change!" Trump wrote on Twitter Saturday. "This is why we need more Republicans elected in November."</w:t>
      </w:r>
    </w:p>
    <w:p w14:paraId="7EC0BC21" w14:textId="77777777" w:rsidR="009026A8" w:rsidRPr="00C41312" w:rsidRDefault="009026A8" w:rsidP="009026A8">
      <w:pPr>
        <w:rPr>
          <w:rStyle w:val="Emphasis"/>
        </w:rPr>
      </w:pPr>
      <w:r w:rsidRPr="00C41312">
        <w:rPr>
          <w:rStyle w:val="StyleUnderline"/>
        </w:rPr>
        <w:t xml:space="preserve">But the policy, which has separated some 2,000 children from their parents in just six weeks, could have the opposite effect as anxious Republican lawmakers fear voters may see their party as heartless on immigration and punish them for it in November. And </w:t>
      </w:r>
      <w:r w:rsidRPr="00C41312">
        <w:rPr>
          <w:rStyle w:val="Emphasis"/>
        </w:rPr>
        <w:t>Democrats are driving home that message in emails to supporters and by organizing trips to detention centers.</w:t>
      </w:r>
    </w:p>
    <w:p w14:paraId="42FE4443" w14:textId="77777777" w:rsidR="009026A8" w:rsidRPr="00C41312" w:rsidRDefault="009026A8" w:rsidP="009026A8">
      <w:pPr>
        <w:rPr>
          <w:rStyle w:val="Emphasis"/>
        </w:rPr>
      </w:pPr>
      <w:r w:rsidRPr="00C41312">
        <w:rPr>
          <w:rStyle w:val="Emphasis"/>
        </w:rPr>
        <w:t>The issue will "absolutely" be a factor in the midterm elections this fall, said a GOP operative working to elect Republicans to Congress, adding that "the images are devastating" for the GOP.</w:t>
      </w:r>
    </w:p>
    <w:p w14:paraId="2F8D8500" w14:textId="77777777" w:rsidR="009026A8" w:rsidRPr="00C41312" w:rsidRDefault="009026A8" w:rsidP="009026A8">
      <w:r w:rsidRPr="00C41312">
        <w:t>Trump blames Democrats as outrage grows over family separation</w:t>
      </w:r>
    </w:p>
    <w:p w14:paraId="63340F7D" w14:textId="77777777" w:rsidR="009026A8" w:rsidRPr="00C41312" w:rsidRDefault="009026A8" w:rsidP="009026A8">
      <w:r w:rsidRPr="00C41312">
        <w:t>JUN.16.201802:13</w:t>
      </w:r>
    </w:p>
    <w:p w14:paraId="5F431AFB" w14:textId="77777777" w:rsidR="009026A8" w:rsidRPr="00C41312" w:rsidRDefault="009026A8" w:rsidP="009026A8">
      <w:r w:rsidRPr="00C41312">
        <w:t>Trump will speak to Republicans on Capitol Hill Tuesday about immigration, according to a Republicans leadership aide.</w:t>
      </w:r>
    </w:p>
    <w:p w14:paraId="2C6EF098" w14:textId="77777777" w:rsidR="009026A8" w:rsidRPr="00C41312" w:rsidRDefault="009026A8" w:rsidP="009026A8">
      <w:r w:rsidRPr="00C41312">
        <w:t xml:space="preserve">Trump tried a similar tactic last year related to the so-called Dreamers, revoking an executive order that granted them protections </w:t>
      </w:r>
      <w:proofErr w:type="gramStart"/>
      <w:r w:rsidRPr="00C41312">
        <w:t>in an attempt to</w:t>
      </w:r>
      <w:proofErr w:type="gramEnd"/>
      <w:r w:rsidRPr="00C41312">
        <w:t xml:space="preserve"> force Congress to pass legislation that included the border wall he ran on as a candidate.</w:t>
      </w:r>
    </w:p>
    <w:p w14:paraId="3710AFCA" w14:textId="77777777" w:rsidR="009026A8" w:rsidRPr="00C41312" w:rsidRDefault="009026A8" w:rsidP="009026A8">
      <w:r w:rsidRPr="00C41312">
        <w:t>But the effort backfired when federal courts stepped-in and restored the protections for the nearly 800,000 DACA recipients.</w:t>
      </w:r>
    </w:p>
    <w:p w14:paraId="1634B78B" w14:textId="77777777" w:rsidR="009026A8" w:rsidRPr="00C41312" w:rsidRDefault="009026A8" w:rsidP="009026A8">
      <w:pPr>
        <w:rPr>
          <w:rStyle w:val="StyleUnderline"/>
        </w:rPr>
      </w:pPr>
      <w:r w:rsidRPr="00C41312">
        <w:rPr>
          <w:rStyle w:val="StyleUnderline"/>
        </w:rPr>
        <w:t xml:space="preserve">With the Dreamers taken care of — for now — Democrats no longer had any reason to meet Trump's demands. A similar scenario is playing out now in that Democrats have managed, despite Trump’s efforts, to place the blame for the border crisis squarely at his </w:t>
      </w:r>
      <w:proofErr w:type="spellStart"/>
      <w:r w:rsidRPr="00C41312">
        <w:rPr>
          <w:rStyle w:val="StyleUnderline"/>
        </w:rPr>
        <w:t>doorsetep</w:t>
      </w:r>
      <w:proofErr w:type="spellEnd"/>
      <w:r w:rsidRPr="00C41312">
        <w:rPr>
          <w:rStyle w:val="StyleUnderline"/>
        </w:rPr>
        <w:t>.</w:t>
      </w:r>
    </w:p>
    <w:p w14:paraId="7F721D31" w14:textId="77777777" w:rsidR="009026A8" w:rsidRPr="00C41312" w:rsidRDefault="009026A8" w:rsidP="009026A8">
      <w:r w:rsidRPr="00C41312">
        <w:t>Meanwhile, Republicans, struggling to defend a policy that tears families apart, are starting to bend.</w:t>
      </w:r>
    </w:p>
    <w:p w14:paraId="57D6EEDD" w14:textId="77777777" w:rsidR="009026A8" w:rsidRPr="00C41312" w:rsidRDefault="009026A8" w:rsidP="009026A8">
      <w:pPr>
        <w:rPr>
          <w:rStyle w:val="StyleUnderline"/>
        </w:rPr>
      </w:pPr>
      <w:r w:rsidRPr="00C41312">
        <w:rPr>
          <w:rStyle w:val="StyleUnderline"/>
        </w:rPr>
        <w:t>House Speaker Paul Ryan said on Thursday he's not comfortable with children being separated from their families and he added that it "needs to be addressed" with legislation.</w:t>
      </w:r>
    </w:p>
    <w:p w14:paraId="6B967D1C" w14:textId="77777777" w:rsidR="009026A8" w:rsidRPr="00C41312" w:rsidRDefault="009026A8" w:rsidP="009026A8">
      <w:r w:rsidRPr="00C41312">
        <w:t>Rep. Mark Meadows, R-N.C., chairman of the conservative Freedom Caucus, said that he is "100 percent supportive of keeping families together."</w:t>
      </w:r>
    </w:p>
    <w:p w14:paraId="074A796F" w14:textId="77777777" w:rsidR="009026A8" w:rsidRPr="00C41312" w:rsidRDefault="009026A8" w:rsidP="009026A8">
      <w:r w:rsidRPr="00C41312">
        <w:t>Meadows added, "Most of my constituents are pro-family constituents who believe keeping a family unit together is always best."</w:t>
      </w:r>
    </w:p>
    <w:p w14:paraId="4F215E48" w14:textId="77777777" w:rsidR="009026A8" w:rsidRPr="00C41312" w:rsidRDefault="009026A8" w:rsidP="009026A8">
      <w:pPr>
        <w:rPr>
          <w:rStyle w:val="StyleUnderline"/>
        </w:rPr>
      </w:pPr>
      <w:r w:rsidRPr="00C41312">
        <w:rPr>
          <w:rStyle w:val="StyleUnderline"/>
        </w:rPr>
        <w:t>A second Republican strategist said, "The media will broadcast these images of brutality and chaos and the public will associate them with the Republicans that run the House and the Senate — but most of all with President Trump."</w:t>
      </w:r>
    </w:p>
    <w:p w14:paraId="4E2ACA85" w14:textId="77777777" w:rsidR="009026A8" w:rsidRPr="00C41312" w:rsidRDefault="009026A8" w:rsidP="009026A8">
      <w:r w:rsidRPr="00C41312">
        <w:t>But fearful of challenging the president, Republicans are offering a fix that also gives Trump what he wants: major reductions to legal immigration and billions of dollars for a border wall. And the measure makes it extremely difficult to obtain asylum, which is what most families crossing the border are seeking. Furthermore, some experts say that the measure does little to ensure that children will be kept with their parents.</w:t>
      </w:r>
    </w:p>
    <w:p w14:paraId="5AA82C67" w14:textId="77777777" w:rsidR="009026A8" w:rsidRPr="00C41312" w:rsidRDefault="009026A8" w:rsidP="009026A8">
      <w:r w:rsidRPr="00C41312">
        <w:t xml:space="preserve">And in the Senate, Sen. John Cornyn, R-Tex., plans to reintroduce legislation that would keep border-crossing families together "while they await court proceedings," according to an aide. It would be a new version of his 2014 Humane Act, which also expedites court proceedings for unaccompanied minor children. The legislation, critics say, would </w:t>
      </w:r>
      <w:proofErr w:type="gramStart"/>
      <w:r w:rsidRPr="00C41312">
        <w:t>actually lead</w:t>
      </w:r>
      <w:proofErr w:type="gramEnd"/>
      <w:r w:rsidRPr="00C41312">
        <w:t xml:space="preserve"> to more deportations of children and families.</w:t>
      </w:r>
    </w:p>
    <w:p w14:paraId="00BC4E54" w14:textId="77777777" w:rsidR="009026A8" w:rsidRPr="00C41312" w:rsidRDefault="009026A8" w:rsidP="009026A8">
      <w:r w:rsidRPr="00C41312">
        <w:t>Migrant Father: I feared I'd never see my son again</w:t>
      </w:r>
    </w:p>
    <w:p w14:paraId="53159700" w14:textId="77777777" w:rsidR="009026A8" w:rsidRPr="00C41312" w:rsidRDefault="009026A8" w:rsidP="009026A8">
      <w:r w:rsidRPr="00C41312">
        <w:t>JUN.16.201803:48</w:t>
      </w:r>
    </w:p>
    <w:p w14:paraId="7E4EB476" w14:textId="77777777" w:rsidR="009026A8" w:rsidRPr="00C41312" w:rsidRDefault="009026A8" w:rsidP="009026A8">
      <w:r w:rsidRPr="00C41312">
        <w:t>House Democratic Leader Nancy Pelosi of California called Trump's tactics "shameful."</w:t>
      </w:r>
    </w:p>
    <w:p w14:paraId="2C6E19E4" w14:textId="77777777" w:rsidR="009026A8" w:rsidRPr="00C41312" w:rsidRDefault="009026A8" w:rsidP="009026A8">
      <w:r w:rsidRPr="00C41312">
        <w:t>"He's using children, whether they're Dreamers or whether they're little children at the border now, for a political purpose," Pelosi said.</w:t>
      </w:r>
    </w:p>
    <w:p w14:paraId="16E3FF98" w14:textId="77777777" w:rsidR="009026A8" w:rsidRPr="00C41312" w:rsidRDefault="009026A8" w:rsidP="009026A8">
      <w:pPr>
        <w:rPr>
          <w:rStyle w:val="StyleUnderline"/>
        </w:rPr>
      </w:pPr>
      <w:r w:rsidRPr="00C41312">
        <w:rPr>
          <w:rStyle w:val="StyleUnderline"/>
        </w:rPr>
        <w:t xml:space="preserve">Democrats are organizing their supporters around the issue. Sen. Tammy Baldwin, D-Wisc., who is up for re-election in 2018, sent an email to supporters asking them to sign a petition to stop the </w:t>
      </w:r>
      <w:r w:rsidRPr="00C41312">
        <w:rPr>
          <w:rStyle w:val="Emphasis"/>
        </w:rPr>
        <w:t>"callous, unconscionable, and downright un-American" actions at the border by the administration.</w:t>
      </w:r>
    </w:p>
    <w:p w14:paraId="43D133CC" w14:textId="77777777" w:rsidR="009026A8" w:rsidRPr="00C41312" w:rsidRDefault="009026A8" w:rsidP="009026A8">
      <w:r w:rsidRPr="00C41312">
        <w:t>A group of House Democrats of the Congressional Hispanic Caucus and Pelosi are traveling to the border on Monday to raise attention to the issue.</w:t>
      </w:r>
    </w:p>
    <w:p w14:paraId="4BBD012F" w14:textId="77777777" w:rsidR="009026A8" w:rsidRPr="00C41312" w:rsidRDefault="009026A8" w:rsidP="009026A8">
      <w:pPr>
        <w:rPr>
          <w:rStyle w:val="StyleUnderline"/>
        </w:rPr>
      </w:pPr>
      <w:r w:rsidRPr="00C41312">
        <w:rPr>
          <w:rStyle w:val="StyleUnderline"/>
        </w:rPr>
        <w:t>Democrats insist legislation is not necessary because the actions at the border are the administration's prerogative, not something required by law, as Trump has claimed. But they have united behind the Keep Families Together Act, that says the government is "prohibited" from separating families at the border unless the child is being abused or is being trafficked. Thirty-nine Democrats in the Senate have signed onto the measure in the Senate and a companion version supported by Democrats in the House.</w:t>
      </w:r>
    </w:p>
    <w:p w14:paraId="2CE34D61" w14:textId="77777777" w:rsidR="009026A8" w:rsidRPr="00C41312" w:rsidRDefault="009026A8" w:rsidP="009026A8">
      <w:r w:rsidRPr="00C41312">
        <w:t>"This is really about our values as a country. It's who we are as a country," Sen. Dianne Feinstein, D-Calif., said. "And we're here to say this is just simply wrong and we've got to put an end to the taking of minor children from their parents at the border."</w:t>
      </w:r>
    </w:p>
    <w:p w14:paraId="271C4BE5" w14:textId="77777777" w:rsidR="009026A8" w:rsidRPr="00C41312" w:rsidRDefault="009026A8" w:rsidP="009026A8">
      <w:pPr>
        <w:pStyle w:val="Heading4"/>
      </w:pPr>
      <w:r w:rsidRPr="00C41312">
        <w:t>Dem win key to checking Trump</w:t>
      </w:r>
    </w:p>
    <w:p w14:paraId="039858E0" w14:textId="77777777" w:rsidR="009026A8" w:rsidRPr="00C41312" w:rsidRDefault="009026A8" w:rsidP="009026A8">
      <w:r w:rsidRPr="00C41312">
        <w:rPr>
          <w:rStyle w:val="Style13ptBold"/>
        </w:rPr>
        <w:t>Klein, Vox Editor-In-Chief, 17</w:t>
      </w:r>
    </w:p>
    <w:p w14:paraId="06964433" w14:textId="77777777" w:rsidR="009026A8" w:rsidRPr="00C41312" w:rsidRDefault="009026A8" w:rsidP="009026A8">
      <w:r w:rsidRPr="00C41312">
        <w:t xml:space="preserve">[Ezra, 2/7/17, “How to stop an autocracy,” </w:t>
      </w:r>
      <w:hyperlink r:id="rId7" w:history="1">
        <w:r w:rsidRPr="00C41312">
          <w:rPr>
            <w:rStyle w:val="Hyperlink"/>
          </w:rPr>
          <w:t>https://www.vox.com/policy-and-politics/2017/2/7/14454370/trump-autocracy-congress-frum</w:t>
        </w:r>
      </w:hyperlink>
      <w:r w:rsidRPr="00C41312">
        <w:t>, accessed 6/17/18, GNL]</w:t>
      </w:r>
    </w:p>
    <w:p w14:paraId="4DC2FC31" w14:textId="77777777" w:rsidR="009026A8" w:rsidRPr="00C41312" w:rsidRDefault="009026A8" w:rsidP="009026A8">
      <w:r w:rsidRPr="00C41312">
        <w:rPr>
          <w:rStyle w:val="StyleUnderline"/>
        </w:rPr>
        <w:t xml:space="preserve">There is nothing about the Trump administration that </w:t>
      </w:r>
      <w:r w:rsidRPr="00C41312">
        <w:rPr>
          <w:rStyle w:val="Emphasis"/>
        </w:rPr>
        <w:t>should</w:t>
      </w:r>
      <w:r w:rsidRPr="00C41312">
        <w:rPr>
          <w:rStyle w:val="StyleUnderline"/>
        </w:rPr>
        <w:t xml:space="preserve"> threaten America’s system of government</w:t>
      </w:r>
      <w:r w:rsidRPr="00C41312">
        <w:t xml:space="preserve">. The Founding Fathers were realistic about the presence and popularity of demagogues. The tendency of political systems to slip into autocracy weighed heavily on their minds. That power corrupts, and that power can be leveraged to amass more power, was a familiar idea. </w:t>
      </w:r>
      <w:r w:rsidRPr="00C41312">
        <w:rPr>
          <w:rStyle w:val="StyleUnderline"/>
        </w:rPr>
        <w:t xml:space="preserve">The political system the founders built is designed to withstand these pressures, and </w:t>
      </w:r>
      <w:r w:rsidRPr="00C41312">
        <w:rPr>
          <w:rStyle w:val="Emphasis"/>
        </w:rPr>
        <w:t>to a large extent, it has</w:t>
      </w:r>
      <w:r w:rsidRPr="00C41312">
        <w:t xml:space="preserve">. </w:t>
      </w:r>
      <w:r w:rsidRPr="00C41312">
        <w:rPr>
          <w:rStyle w:val="StyleUnderline"/>
        </w:rPr>
        <w:t>So why</w:t>
      </w:r>
      <w:r w:rsidRPr="00C41312">
        <w:t xml:space="preserve">, then, </w:t>
      </w:r>
      <w:r w:rsidRPr="00C41312">
        <w:rPr>
          <w:rStyle w:val="StyleUnderline"/>
        </w:rPr>
        <w:t>are we surrounded by articles worrying over America’s descent into fascism or autocracy? There are two reasons, and Trump is</w:t>
      </w:r>
      <w:r w:rsidRPr="00C41312">
        <w:t xml:space="preserve">, by far, </w:t>
      </w:r>
      <w:r w:rsidRPr="00C41312">
        <w:rPr>
          <w:rStyle w:val="Emphasis"/>
        </w:rPr>
        <w:t>the less dangerous</w:t>
      </w:r>
      <w:r w:rsidRPr="00C41312">
        <w:t xml:space="preserve"> of them. </w:t>
      </w:r>
      <w:r w:rsidRPr="00C41312">
        <w:rPr>
          <w:rStyle w:val="StyleUnderline"/>
        </w:rPr>
        <w:t>Trump has shown himself unconcerned with the norms of American democracy</w:t>
      </w:r>
      <w:r w:rsidRPr="00C41312">
        <w:t xml:space="preserve">. He routinely proclaims elections rigged, facts false, the media crooked, and his opponents corrupt. During the campaign, he flouted basic traditions of transparency and threatened to jail his opponent. His tendencies toward nepotism, crony capitalism, and vengeance unnerve. His oft-stated admiration for authoritarians in other countries — including, but not limited to, Vladimir Putin — speaks to his yearning for power. </w:t>
      </w:r>
      <w:r w:rsidRPr="00C41312">
        <w:rPr>
          <w:rStyle w:val="StyleUnderline"/>
        </w:rPr>
        <w:t>Amid all that</w:t>
      </w:r>
      <w:r w:rsidRPr="00C41312">
        <w:t>, David Frum’s Atlantic cover story, “How to Build an Autocracy,” is a chilling read. “</w:t>
      </w:r>
      <w:r w:rsidRPr="00C41312">
        <w:rPr>
          <w:rStyle w:val="StyleUnderline"/>
        </w:rPr>
        <w:t xml:space="preserve">We are living through the </w:t>
      </w:r>
      <w:r w:rsidRPr="00C41312">
        <w:rPr>
          <w:rStyle w:val="Emphasis"/>
        </w:rPr>
        <w:t>most dangerous challenge to</w:t>
      </w:r>
      <w:r w:rsidRPr="00C41312">
        <w:t xml:space="preserve"> the </w:t>
      </w:r>
      <w:r w:rsidRPr="00C41312">
        <w:rPr>
          <w:rStyle w:val="Emphasis"/>
        </w:rPr>
        <w:t>free government</w:t>
      </w:r>
      <w:r w:rsidRPr="00C41312">
        <w:rPr>
          <w:rStyle w:val="StyleUnderline"/>
        </w:rPr>
        <w:t xml:space="preserve"> of the </w:t>
      </w:r>
      <w:r w:rsidRPr="00C41312">
        <w:rPr>
          <w:rStyle w:val="Emphasis"/>
        </w:rPr>
        <w:t>U</w:t>
      </w:r>
      <w:r w:rsidRPr="00C41312">
        <w:t xml:space="preserve">nited </w:t>
      </w:r>
      <w:r w:rsidRPr="00C41312">
        <w:rPr>
          <w:rStyle w:val="Emphasis"/>
        </w:rPr>
        <w:t>S</w:t>
      </w:r>
      <w:r w:rsidRPr="00C41312">
        <w:t xml:space="preserve">tates </w:t>
      </w:r>
      <w:r w:rsidRPr="00C41312">
        <w:rPr>
          <w:rStyle w:val="StyleUnderline"/>
        </w:rPr>
        <w:t>that anyone alive has encountered</w:t>
      </w:r>
      <w:r w:rsidRPr="00C41312">
        <w:t xml:space="preserve">,” he writes. The argument works because its component parts are so plausible. </w:t>
      </w:r>
      <w:r w:rsidRPr="00C41312">
        <w:rPr>
          <w:rStyle w:val="StyleUnderline"/>
        </w:rPr>
        <w:t>Frum</w:t>
      </w:r>
      <w:r w:rsidRPr="00C41312">
        <w:t xml:space="preserve"> does not imagine a coup or a crisis. He does not lean on the </w:t>
      </w:r>
      <w:proofErr w:type="spellStart"/>
      <w:r w:rsidRPr="00C41312">
        <w:t>deus</w:t>
      </w:r>
      <w:proofErr w:type="spellEnd"/>
      <w:r w:rsidRPr="00C41312">
        <w:t xml:space="preserve"> ex </w:t>
      </w:r>
      <w:proofErr w:type="spellStart"/>
      <w:r w:rsidRPr="00C41312">
        <w:t>machina</w:t>
      </w:r>
      <w:proofErr w:type="spellEnd"/>
      <w:r w:rsidRPr="00C41312">
        <w:t xml:space="preserve"> of a terrorist attack or a failed assassination attempt. The picture he paints is not one in which everything is different, but one in which everything is the same. He </w:t>
      </w:r>
      <w:r w:rsidRPr="00C41312">
        <w:rPr>
          <w:rStyle w:val="StyleUnderline"/>
        </w:rPr>
        <w:t>imagines a Trumpian autocracy built upon</w:t>
      </w:r>
      <w:r w:rsidRPr="00C41312">
        <w:t xml:space="preserve"> the most </w:t>
      </w:r>
      <w:r w:rsidRPr="00C41312">
        <w:rPr>
          <w:rStyle w:val="Emphasis"/>
        </w:rPr>
        <w:t>ordinary</w:t>
      </w:r>
      <w:r w:rsidRPr="00C41312">
        <w:t xml:space="preserve"> of </w:t>
      </w:r>
      <w:r w:rsidRPr="00C41312">
        <w:rPr>
          <w:rStyle w:val="Emphasis"/>
        </w:rPr>
        <w:t>foundations</w:t>
      </w:r>
      <w:r w:rsidRPr="00C41312">
        <w:rPr>
          <w:rStyle w:val="StyleUnderline"/>
        </w:rPr>
        <w:t>: a growing economy, a cynical public</w:t>
      </w:r>
      <w:r w:rsidRPr="00C41312">
        <w:t xml:space="preserve">, a cowed media, a self-interested business community, </w:t>
      </w:r>
      <w:r w:rsidRPr="00C41312">
        <w:rPr>
          <w:rStyle w:val="StyleUnderline"/>
        </w:rPr>
        <w:t>and a compliant Republican Party</w:t>
      </w:r>
      <w:r w:rsidRPr="00C41312">
        <w:t xml:space="preserve">. The picture resonates because it combines two forces many </w:t>
      </w:r>
      <w:proofErr w:type="gramStart"/>
      <w:r w:rsidRPr="00C41312">
        <w:t>sense</w:t>
      </w:r>
      <w:proofErr w:type="gramEnd"/>
      <w:r w:rsidRPr="00C41312">
        <w:t xml:space="preserve"> at work — Trump’s will to power and the fecklessness of the institutions meant to stop him — into one future everyone fears: autocracy in America. But what Frum imagines is not an autocracy. It is what we might call a </w:t>
      </w:r>
      <w:proofErr w:type="spellStart"/>
      <w:r w:rsidRPr="00C41312">
        <w:t>partyocracy</w:t>
      </w:r>
      <w:proofErr w:type="spellEnd"/>
      <w:r w:rsidRPr="00C41312">
        <w:t xml:space="preserve"> — a quasi-strongman leader empowered only because the independently elected legislators from his party empower him. </w:t>
      </w:r>
      <w:r w:rsidRPr="00C41312">
        <w:rPr>
          <w:rStyle w:val="StyleUnderline"/>
        </w:rPr>
        <w:t>The crucial sentence</w:t>
      </w:r>
      <w:r w:rsidRPr="00C41312">
        <w:t xml:space="preserve"> in Frum’s account </w:t>
      </w:r>
      <w:r w:rsidRPr="00C41312">
        <w:rPr>
          <w:rStyle w:val="StyleUnderline"/>
        </w:rPr>
        <w:t>is</w:t>
      </w:r>
      <w:r w:rsidRPr="00C41312">
        <w:t xml:space="preserve"> this one: "</w:t>
      </w:r>
      <w:r w:rsidRPr="00C41312">
        <w:rPr>
          <w:rStyle w:val="StyleUnderline"/>
        </w:rPr>
        <w:t>As politics has become polarized, Congress has</w:t>
      </w:r>
      <w:r w:rsidRPr="00C41312">
        <w:t xml:space="preserve"> increasingly </w:t>
      </w:r>
      <w:r w:rsidRPr="00C41312">
        <w:rPr>
          <w:rStyle w:val="Emphasis"/>
        </w:rPr>
        <w:t>become a check only on presidents of the opposite party</w:t>
      </w:r>
      <w:r w:rsidRPr="00C41312">
        <w:t xml:space="preserve">." I am a critic of America’s system of government. For all its genius, I believe it is more fragile, and less sensible, than civics textbooks admit. I think the profusion of veto points makes governance too difficult, the disproportionate power given to small states is indefensible, and the absence of any mechanism to resolve conflicts between different branches is dangerous. But the danger of a demagogic, aspirational autocrat winning the White House is one problem the Madisonian constitutional order is exquisitely designed to handle. The founders feared charismatic populists, they worried over would-be monarchs, and so they designed a system of government meant to frustrate them. The system showed its power this weekend, when Judge James </w:t>
      </w:r>
      <w:proofErr w:type="spellStart"/>
      <w:r w:rsidRPr="00C41312">
        <w:t>Robart</w:t>
      </w:r>
      <w:proofErr w:type="spellEnd"/>
      <w:r w:rsidRPr="00C41312">
        <w:t xml:space="preserve"> of the Western District of Washington issued a temporary restraining order freezing enforcement of Trump’s immigrant and refugee ban. Trump raged before the ruling — “if something happens blame [</w:t>
      </w:r>
      <w:proofErr w:type="spellStart"/>
      <w:r w:rsidRPr="00C41312">
        <w:t>Robart</w:t>
      </w:r>
      <w:proofErr w:type="spellEnd"/>
      <w:r w:rsidRPr="00C41312">
        <w:t xml:space="preserve">] and court system,” he tweeted — but his administration complied with it. The spectacle of the president of the United States seeing his signature program stopped by a district judge in Washington state ruled is a reminder of how many </w:t>
      </w:r>
      <w:proofErr w:type="gramStart"/>
      <w:r w:rsidRPr="00C41312">
        <w:t>veto</w:t>
      </w:r>
      <w:proofErr w:type="gramEnd"/>
      <w:r w:rsidRPr="00C41312">
        <w:t xml:space="preserve"> points the system contains. </w:t>
      </w:r>
      <w:r w:rsidRPr="00C41312">
        <w:rPr>
          <w:rStyle w:val="StyleUnderline"/>
        </w:rPr>
        <w:t>The judiciary</w:t>
      </w:r>
      <w:r w:rsidRPr="00C41312">
        <w:t xml:space="preserve">, however, </w:t>
      </w:r>
      <w:r w:rsidRPr="00C41312">
        <w:rPr>
          <w:rStyle w:val="StyleUnderline"/>
        </w:rPr>
        <w:t>is not the branch</w:t>
      </w:r>
      <w:r w:rsidRPr="00C41312">
        <w:t xml:space="preserve"> of government </w:t>
      </w:r>
      <w:r w:rsidRPr="00C41312">
        <w:rPr>
          <w:rStyle w:val="StyleUnderline"/>
        </w:rPr>
        <w:t>with the most power or</w:t>
      </w:r>
      <w:r w:rsidRPr="00C41312">
        <w:t xml:space="preserve"> the most </w:t>
      </w:r>
      <w:r w:rsidRPr="00C41312">
        <w:rPr>
          <w:rStyle w:val="StyleUnderline"/>
        </w:rPr>
        <w:t xml:space="preserve">responsibility to </w:t>
      </w:r>
      <w:r w:rsidRPr="00C41312">
        <w:rPr>
          <w:rStyle w:val="Emphasis"/>
        </w:rPr>
        <w:t>curb Trump’s worst instincts</w:t>
      </w:r>
      <w:r w:rsidRPr="00C41312">
        <w:rPr>
          <w:rStyle w:val="StyleUnderline"/>
        </w:rPr>
        <w:t>. That</w:t>
      </w:r>
      <w:r w:rsidRPr="00C41312">
        <w:t xml:space="preserve"> designation </w:t>
      </w:r>
      <w:r w:rsidRPr="00C41312">
        <w:rPr>
          <w:rStyle w:val="StyleUnderline"/>
        </w:rPr>
        <w:t>belongs to</w:t>
      </w:r>
      <w:r w:rsidRPr="00C41312">
        <w:t xml:space="preserve"> the US </w:t>
      </w:r>
      <w:r w:rsidRPr="00C41312">
        <w:rPr>
          <w:rStyle w:val="Emphasis"/>
        </w:rPr>
        <w:t>Congress</w:t>
      </w:r>
      <w:r w:rsidRPr="00C41312">
        <w:t>. The president can do little without Congress’s express permission. He cannot raise money. He cannot declare war. He cannot even staff his government. If Congress, tomorrow, wanted to compel Trump to release his tax returns, they could. If Congress, tomorrow, wanted to impeach Trump unless he agreed to turn his assets over to a blind trust, they could. If Congress, tomorrow, wanted to take Trump’s power to choose who can and cannot enter the country, they could. As Frum writes, “</w:t>
      </w:r>
      <w:r w:rsidRPr="00C41312">
        <w:rPr>
          <w:rStyle w:val="StyleUnderline"/>
        </w:rPr>
        <w:t>Congress can protect the American system from an overbearing president</w:t>
      </w:r>
      <w:r w:rsidRPr="00C41312">
        <w:t xml:space="preserve">.” </w:t>
      </w:r>
      <w:r w:rsidRPr="00C41312">
        <w:rPr>
          <w:rStyle w:val="StyleUnderline"/>
        </w:rPr>
        <w:t>He just thinks they won’t</w:t>
      </w:r>
      <w:r w:rsidRPr="00C41312">
        <w:t xml:space="preserve">. Frum offers a persuasive account of why </w:t>
      </w:r>
      <w:r w:rsidRPr="00C41312">
        <w:rPr>
          <w:rStyle w:val="StyleUnderline"/>
        </w:rPr>
        <w:t xml:space="preserve">congressional </w:t>
      </w:r>
      <w:r w:rsidRPr="00C41312">
        <w:rPr>
          <w:rStyle w:val="Emphasis"/>
        </w:rPr>
        <w:t>Republicans</w:t>
      </w:r>
      <w:r w:rsidRPr="00C41312">
        <w:rPr>
          <w:rStyle w:val="StyleUnderline"/>
        </w:rPr>
        <w:t xml:space="preserve"> are likely to fall before Trump’s will</w:t>
      </w:r>
      <w:r w:rsidRPr="00C41312">
        <w:t xml:space="preserve">, and he is probably right. </w:t>
      </w:r>
      <w:r w:rsidRPr="00C41312">
        <w:rPr>
          <w:rStyle w:val="StyleUnderline"/>
        </w:rPr>
        <w:t>But</w:t>
      </w:r>
      <w:r w:rsidRPr="00C41312">
        <w:t xml:space="preserve"> I want to make the argument that </w:t>
      </w:r>
      <w:r w:rsidRPr="00C41312">
        <w:rPr>
          <w:rStyle w:val="Emphasis"/>
        </w:rPr>
        <w:t>there is nothing inevitable about that</w:t>
      </w:r>
      <w:r w:rsidRPr="00C41312">
        <w:t xml:space="preserve">: it is not the system envisioned by the Constitution and </w:t>
      </w:r>
      <w:r w:rsidRPr="00C41312">
        <w:rPr>
          <w:rStyle w:val="StyleUnderline"/>
        </w:rPr>
        <w:t xml:space="preserve">it is not the system we would have if </w:t>
      </w:r>
      <w:r w:rsidRPr="00C41312">
        <w:rPr>
          <w:rStyle w:val="Emphasis"/>
        </w:rPr>
        <w:t>voters took Congress’s enormous power seriously</w:t>
      </w:r>
      <w:r w:rsidRPr="00C41312">
        <w:t xml:space="preserve"> and were as interested in who ran it as in who ran the presidency. And I want to shift the locus of responsibility a bit: </w:t>
      </w:r>
      <w:r w:rsidRPr="00C41312">
        <w:rPr>
          <w:rStyle w:val="StyleUnderline"/>
        </w:rPr>
        <w:t xml:space="preserve">if Trump builds an autocracy, his </w:t>
      </w:r>
      <w:r w:rsidRPr="00C41312">
        <w:rPr>
          <w:rStyle w:val="Emphasis"/>
        </w:rPr>
        <w:t>congressional enablers</w:t>
      </w:r>
      <w:r w:rsidRPr="00C41312">
        <w:rPr>
          <w:rStyle w:val="StyleUnderline"/>
        </w:rPr>
        <w:t xml:space="preserve"> will</w:t>
      </w:r>
      <w:r w:rsidRPr="00C41312">
        <w:t xml:space="preserve">, if anything, </w:t>
      </w:r>
      <w:r w:rsidRPr="00C41312">
        <w:rPr>
          <w:rStyle w:val="StyleUnderline"/>
        </w:rPr>
        <w:t>be more responsible than him</w:t>
      </w:r>
      <w:r w:rsidRPr="00C41312">
        <w:t xml:space="preserve">. After all, in amassing power and breaking troublesome norms, Trump will be doing what the Founders expected. But in letting any president do that, Congress will be violating the role they were built to play. We need to stop talking so much about what Trump will do and begin speaking in terms of what Congress lets him do. Donald Trump is a paper tiger. But the US Congress is a tiger that we pretend is made of paper. </w:t>
      </w:r>
      <w:r w:rsidRPr="00C41312">
        <w:rPr>
          <w:rStyle w:val="StyleUnderline"/>
        </w:rPr>
        <w:t>It is</w:t>
      </w:r>
      <w:r w:rsidRPr="00C41312">
        <w:t xml:space="preserve">, at this point, </w:t>
      </w:r>
      <w:r w:rsidRPr="00C41312">
        <w:rPr>
          <w:rStyle w:val="StyleUnderline"/>
        </w:rPr>
        <w:t>taken for granted that congressional Republicans will protect their co-partisan at any cost</w:t>
      </w:r>
      <w:r w:rsidRPr="00C41312">
        <w:t xml:space="preserve">. It is, at this point, expected that they will confirm Trump’s unqualified nominees, ignore his obvious conflicts of interest, overlook his dangerous comments, and rationalize his worst behavior. </w:t>
      </w:r>
      <w:r w:rsidRPr="00C41312">
        <w:rPr>
          <w:rStyle w:val="Emphasis"/>
        </w:rPr>
        <w:t>That</w:t>
      </w:r>
      <w:r w:rsidRPr="00C41312">
        <w:t xml:space="preserve"> expectation — and the cowardice it permits — </w:t>
      </w:r>
      <w:r w:rsidRPr="00C41312">
        <w:rPr>
          <w:rStyle w:val="StyleUnderline"/>
        </w:rPr>
        <w:t xml:space="preserve">is the </w:t>
      </w:r>
      <w:r w:rsidRPr="00C41312">
        <w:rPr>
          <w:rStyle w:val="Emphasis"/>
        </w:rPr>
        <w:t>real danger</w:t>
      </w:r>
      <w:r w:rsidRPr="00C41312">
        <w:rPr>
          <w:rStyle w:val="StyleUnderline"/>
        </w:rPr>
        <w:t xml:space="preserve"> to American democracy</w:t>
      </w:r>
      <w:r w:rsidRPr="00C41312">
        <w:t xml:space="preserve">. How the founders failed </w:t>
      </w:r>
      <w:proofErr w:type="gramStart"/>
      <w:r w:rsidRPr="00C41312">
        <w:t>The</w:t>
      </w:r>
      <w:proofErr w:type="gramEnd"/>
      <w:r w:rsidRPr="00C41312">
        <w:t xml:space="preserve"> framers of the Constitution were not infallible, and they were particularly wrong about a core feature of the government they built: They designed the American political system believing it would, uniquely, resist the creation and influence of political parties. It did not. In his farewell address, George Washington warned, “The alternate domination of one faction over another, sharpened by the spirit of revenge, natural to party dissension, which in different ages and countries has perpetrated the most horrid enormities, is itself a frightful despotism.” But even there, the cracks in the system showed. Washington’s warning against the dangers of parties was, in truth, an argument for the supremacy of his chosen political party. Rather than the alternate domination of one faction over the other, he sought the sustained domination of his Federalist faction over all others. As historian Sean </w:t>
      </w:r>
      <w:proofErr w:type="spellStart"/>
      <w:r w:rsidRPr="00C41312">
        <w:t>Wilentz</w:t>
      </w:r>
      <w:proofErr w:type="spellEnd"/>
      <w:r w:rsidRPr="00C41312">
        <w:t xml:space="preserve"> has argued, it was a “highly partisan appeal delivered as an attack on partisanship and on the low demagogues who fomented it. Washington’s address never explicitly mentioned Jefferson or his supporters, but its unvarnished attack on organized political opposition was plainly directed against them.” The framers’ mistaken belief that America’s political system would resist organized parties was consequential. Their vision of American government — a vision children are still taught in civics classes — was that it would be balanced by competition among branches. The president, the courts, and the Congress would compete for power and prestige. They would check each other naturally, as a byproduct of exerting and protecting their authority. The reality of American government today is quite different. American politics is balanced by organized political parties competing across branches of government. The president is checked not by Congress, but by the opposition party in Congress. The courts remain more independent — Judge </w:t>
      </w:r>
      <w:proofErr w:type="spellStart"/>
      <w:r w:rsidRPr="00C41312">
        <w:t>Robart</w:t>
      </w:r>
      <w:proofErr w:type="spellEnd"/>
      <w:r w:rsidRPr="00C41312">
        <w:t xml:space="preserve">, it’s worth noting, was appointed by President George W. Bush — but they are by no means untouched by partisan competition. Federal judges are selected through a political process driven by organized ideological groups that vet candidates with the goal of ensuring predictable, friendly rulings in the future. In normal times, this works well enough. These are not normal times. </w:t>
      </w:r>
      <w:r w:rsidRPr="00C41312">
        <w:rPr>
          <w:rStyle w:val="StyleUnderline"/>
        </w:rPr>
        <w:t>Congressional Republicans find themselves</w:t>
      </w:r>
      <w:r w:rsidRPr="00C41312">
        <w:t xml:space="preserve">, or at least feel themselves, </w:t>
      </w:r>
      <w:r w:rsidRPr="00C41312">
        <w:rPr>
          <w:rStyle w:val="Emphasis"/>
        </w:rPr>
        <w:t>yoked to</w:t>
      </w:r>
      <w:r w:rsidRPr="00C41312">
        <w:t xml:space="preserve"> Donald </w:t>
      </w:r>
      <w:r w:rsidRPr="00C41312">
        <w:rPr>
          <w:rStyle w:val="Emphasis"/>
        </w:rPr>
        <w:t>Trump</w:t>
      </w:r>
      <w:r w:rsidRPr="00C41312">
        <w:t xml:space="preserve"> — an abnormal president who hijacked their primary system and mounted a hostile takeover of their party. Trump now holds them hostage: Their legislation requires his signature, their reelection requires his popularity, and he is willing to withhold both. And </w:t>
      </w:r>
      <w:proofErr w:type="gramStart"/>
      <w:r w:rsidRPr="00C41312">
        <w:t>so</w:t>
      </w:r>
      <w:proofErr w:type="gramEnd"/>
      <w:r w:rsidRPr="00C41312">
        <w:t xml:space="preserve"> the institution meant to check the president now finds itself protecting him. As Frum perceptively writes: A scandal involving the president could likewise wreck everything that Republican congressional leaders have waited years to accomplish. However deftly they manage everything else, they cannot prevent such a scandal. But there is one thing they can do: their utmost not to find out about it. But an absence of incentive should not be confused with an absence of responsibility. </w:t>
      </w:r>
      <w:r w:rsidRPr="00C41312">
        <w:rPr>
          <w:rStyle w:val="StyleUnderline"/>
        </w:rPr>
        <w:t>Trump does not, himself, have the power to reinforce his rule with a web of corruption</w:t>
      </w:r>
      <w:r w:rsidRPr="00C41312">
        <w:t xml:space="preserve">. Trump does not, himself, have the power to launch fraudulent investigations of nonexistent voter fraud and then use the results to </w:t>
      </w:r>
      <w:r w:rsidRPr="00C41312">
        <w:rPr>
          <w:rStyle w:val="StyleUnderline"/>
        </w:rPr>
        <w:t>disenfranchise voters</w:t>
      </w:r>
      <w:r w:rsidRPr="00C41312">
        <w:t xml:space="preserve">. Trump does not, himself, have the power to </w:t>
      </w:r>
      <w:r w:rsidRPr="00C41312">
        <w:rPr>
          <w:rStyle w:val="StyleUnderline"/>
        </w:rPr>
        <w:t>confirm his Cabinet while refusing to put his assets into a blind trust</w:t>
      </w:r>
      <w:r w:rsidRPr="00C41312">
        <w:t xml:space="preserve">. In these cases, and others, </w:t>
      </w:r>
      <w:r w:rsidRPr="00C41312">
        <w:rPr>
          <w:rStyle w:val="Emphasis"/>
        </w:rPr>
        <w:t>Trump’s power exists at the pleasure of Congress</w:t>
      </w:r>
      <w:r w:rsidRPr="00C41312">
        <w:t xml:space="preserve">. He can only do what they let him do. </w:t>
      </w:r>
      <w:r w:rsidRPr="00C41312">
        <w:rPr>
          <w:rStyle w:val="StyleUnderline"/>
        </w:rPr>
        <w:t xml:space="preserve">That Congress is not using its power is </w:t>
      </w:r>
      <w:r w:rsidRPr="00C41312">
        <w:rPr>
          <w:rStyle w:val="Emphasis"/>
        </w:rPr>
        <w:t>Congress’s fault</w:t>
      </w:r>
      <w:r w:rsidRPr="00C41312">
        <w:t xml:space="preserve">, not Trump’s. </w:t>
      </w:r>
      <w:r w:rsidRPr="00C41312">
        <w:rPr>
          <w:rStyle w:val="StyleUnderline"/>
        </w:rPr>
        <w:t>Whatever danger Trump poses to the system is their fault</w:t>
      </w:r>
      <w:r w:rsidRPr="00C41312">
        <w:t xml:space="preserve"> as much or more than his — it is their job, after all, to check an out-of-control president. To put it differently, Trump deserves a bit less attention, and Rep. Jason Chaffetz deserves a lot more. A case study of congressional abdication: Jason Chaffetz Jason Chaffetz, the Utah Republican who chairs the House Oversight Committee, is an eager investigator. He’s dug into Benghazi, Planned Parenthood, and Hillary Clinton’s emails. And he was no fan of Trump’s. “I can no longer in good conscience endorse this person for president,” he said shortly after the Access Hollywood tapes were released. The reason, he explained, was that he had a 15-year-old daughter, and he could not look in her the eye and defend what Trump said about women. Like other Republicans, Chaffetz ultimately decided that beating Hillary Clinton was worth overlooking Trump’s transgressions, and he returned, reluctantly, to the fold. But like other Republicans, Chaffetz expected Clinton to win the election. And he was ready. “Even before we get to Day One, we’ve got two years’ worth of material already lined up,” he said in October. So that was Chaffetz weeks before the 2016 election — ready to launch a years-long investigation into the next president over email server management. Last week, Chaffetz released the House Oversight Committee’s agenda for the next two years. It lists 43 items — none of which involve Donald Trump. </w:t>
      </w:r>
      <w:proofErr w:type="gramStart"/>
      <w:r w:rsidRPr="00C41312">
        <w:t>Actually, that’s</w:t>
      </w:r>
      <w:proofErr w:type="gramEnd"/>
      <w:r w:rsidRPr="00C41312">
        <w:t xml:space="preserve"> not quite right. Chaffetz does intend to investigate the Office of Government Ethics, which Republicans believe has been too outspoken in its concern over Trump’s conflicts of interest. So here, then, is Chaffetz after the 2016 election: planning investigations into those raising the alarm over Trump’s conflicts of interest, rather than </w:t>
      </w:r>
      <w:proofErr w:type="gramStart"/>
      <w:r w:rsidRPr="00C41312">
        <w:t>actually investigating</w:t>
      </w:r>
      <w:proofErr w:type="gramEnd"/>
      <w:r w:rsidRPr="00C41312">
        <w:t xml:space="preserve"> Trump’s conflicts of interest. There are obvious reasons for this. The danger for a House Republican in investigating Trump is that he’ll find something, and that something will be used by Democrats to win back Congress and, ultimately, the White House. Chaffetz is also ambitious to move up in his party — he ran for speaker of the House after John Boehner stepped down in 2015, and he knows that an overzealous investigation of a Republican president that puts both the Republican majority and conservative legislation at risk will doom his chances of future advancement. The Salt Lake City Tribune was appalled. “All that stuff about the constitutional separation of powers, each of the three branches of government keeping a wary eye on the other two, doesn't mean very much if it is taken seriously only when Congress and the White House are held by different parties,” they wrote. The end of their editorial is worth </w:t>
      </w:r>
      <w:proofErr w:type="gramStart"/>
      <w:r w:rsidRPr="00C41312">
        <w:t>quoting, and</w:t>
      </w:r>
      <w:proofErr w:type="gramEnd"/>
      <w:r w:rsidRPr="00C41312">
        <w:t xml:space="preserve"> considering: The Constitution assumes that human nature will push officials of each branch of government to jealously guard their own powers, creating a balance that prevents anyone getting up to too much mischief. But when elected officials are less interested in protecting their institution than in toeing the party line, it all falls apart. It is Chaffetz’s job, more than it is anyone else’s, to hold Trump accountable, to demand that he govern in a transparent and ethical manner. And he has the power to do it. He can subpoena administration officials and Trump’s business associates. He can make sure the media and the public have much of the information Trump refuses to release, and he can make it costly for Trump to abandon longstanding norms around transparency, divestment, and governance. The American political system is prepared for the sort of challenge Trump represents, and there are corrective powers in place. But </w:t>
      </w:r>
      <w:r w:rsidRPr="00C41312">
        <w:rPr>
          <w:rStyle w:val="StyleUnderline"/>
        </w:rPr>
        <w:t>the wielder of those corrective powers must want to use them</w:t>
      </w:r>
      <w:r w:rsidRPr="00C41312">
        <w:t xml:space="preserve">. And Chaffetz doesn’t. His </w:t>
      </w:r>
      <w:r w:rsidRPr="00C41312">
        <w:rPr>
          <w:rStyle w:val="Emphasis"/>
        </w:rPr>
        <w:t>identity as a Republican supersedes</w:t>
      </w:r>
      <w:r w:rsidRPr="00C41312">
        <w:t xml:space="preserve"> his </w:t>
      </w:r>
      <w:r w:rsidRPr="00C41312">
        <w:rPr>
          <w:rStyle w:val="Emphasis"/>
        </w:rPr>
        <w:t>identity as chair of the House Oversight Committee</w:t>
      </w:r>
      <w:r w:rsidRPr="00C41312">
        <w:t xml:space="preserve">, or even as congressman from Utah’s third district. </w:t>
      </w:r>
      <w:r w:rsidRPr="00C41312">
        <w:rPr>
          <w:rStyle w:val="StyleUnderline"/>
        </w:rPr>
        <w:t>This, and not Trump, is what poses a threat to American democracy</w:t>
      </w:r>
      <w:r w:rsidRPr="00C41312">
        <w:t xml:space="preserve">. Here, in miniature, you can see the problem we face: not a president who can’t be checked, but a president whose co-partisans don’t want to check him. </w:t>
      </w:r>
      <w:proofErr w:type="spellStart"/>
      <w:r w:rsidRPr="00C41312">
        <w:rPr>
          <w:rStyle w:val="StyleUnderline"/>
        </w:rPr>
        <w:t>Partyocracy</w:t>
      </w:r>
      <w:proofErr w:type="spellEnd"/>
      <w:r w:rsidRPr="00C41312">
        <w:t xml:space="preserve">, not autocracy, </w:t>
      </w:r>
      <w:r w:rsidRPr="00C41312">
        <w:rPr>
          <w:rStyle w:val="StyleUnderline"/>
        </w:rPr>
        <w:t>is the danger. It is the danger now, and</w:t>
      </w:r>
      <w:r w:rsidRPr="00C41312">
        <w:t xml:space="preserve"> it is the danger </w:t>
      </w:r>
      <w:r w:rsidRPr="00C41312">
        <w:rPr>
          <w:rStyle w:val="StyleUnderline"/>
        </w:rPr>
        <w:t>in the future</w:t>
      </w:r>
      <w:r w:rsidRPr="00C41312">
        <w:t xml:space="preserve">, when the presidency might be held by a would-be strongman smoother and cleverer than Trump. Trump’s bluster shouldn’t distract from Congress’s power American politics is covered like an episode of The West Wing: The president is the main character, his top aides are the supporting cast, and Congress acts and reacts in the background. But the reality is much the reverse: </w:t>
      </w:r>
      <w:r w:rsidRPr="00C41312">
        <w:rPr>
          <w:rStyle w:val="StyleUnderline"/>
        </w:rPr>
        <w:t>Congress holds the bulk of the power</w:t>
      </w:r>
      <w:r w:rsidRPr="00C41312">
        <w:t xml:space="preserve">, and the president and his aides must act and react in response to its whims. </w:t>
      </w:r>
      <w:r w:rsidRPr="00C41312">
        <w:rPr>
          <w:rStyle w:val="StyleUnderline"/>
        </w:rPr>
        <w:t>Trump can only pass the bills Congress sends him</w:t>
      </w:r>
      <w:r w:rsidRPr="00C41312">
        <w:t xml:space="preserve">, he </w:t>
      </w:r>
      <w:r w:rsidRPr="00C41312">
        <w:rPr>
          <w:rStyle w:val="StyleUnderline"/>
        </w:rPr>
        <w:t>can only staff his government with the nominees they confirm, and</w:t>
      </w:r>
      <w:r w:rsidRPr="00C41312">
        <w:t xml:space="preserve"> even </w:t>
      </w:r>
      <w:r w:rsidRPr="00C41312">
        <w:rPr>
          <w:rStyle w:val="StyleUnderline"/>
        </w:rPr>
        <w:t>his executive actions</w:t>
      </w:r>
      <w:r w:rsidRPr="00C41312">
        <w:t xml:space="preserve"> routinely </w:t>
      </w:r>
      <w:r w:rsidRPr="00C41312">
        <w:rPr>
          <w:rStyle w:val="Emphasis"/>
        </w:rPr>
        <w:t>rely on authority Congress has handed over and could</w:t>
      </w:r>
      <w:r w:rsidRPr="00C41312">
        <w:t xml:space="preserve">, at any point, </w:t>
      </w:r>
      <w:r w:rsidRPr="00C41312">
        <w:rPr>
          <w:rStyle w:val="Emphasis"/>
        </w:rPr>
        <w:t>wrench back</w:t>
      </w:r>
      <w:r w:rsidRPr="00C41312">
        <w:t xml:space="preserve">. The president is weak but public; Congress is strong but often ignored. Congress is also a much more accountable institution than the White House. It is closer to the people it represents and more sensitive to their frustrations. </w:t>
      </w:r>
      <w:r w:rsidRPr="00C41312">
        <w:rPr>
          <w:rStyle w:val="StyleUnderline"/>
        </w:rPr>
        <w:t>Every member of the House</w:t>
      </w:r>
      <w:r w:rsidRPr="00C41312">
        <w:t xml:space="preserve"> of Representatives </w:t>
      </w:r>
      <w:r w:rsidRPr="00C41312">
        <w:rPr>
          <w:rStyle w:val="StyleUnderline"/>
        </w:rPr>
        <w:t>is up for reelection in 2018</w:t>
      </w:r>
      <w:r w:rsidRPr="00C41312">
        <w:t xml:space="preserve"> — and </w:t>
      </w:r>
      <w:r w:rsidRPr="00C41312">
        <w:rPr>
          <w:rStyle w:val="StyleUnderline"/>
        </w:rPr>
        <w:t>if they believe their constituents want more out of them than to act as a blank check for Trumpism,</w:t>
      </w:r>
      <w:r w:rsidRPr="00C41312">
        <w:t xml:space="preserve"> then </w:t>
      </w:r>
      <w:r w:rsidRPr="00C41312">
        <w:rPr>
          <w:rStyle w:val="Emphasis"/>
        </w:rPr>
        <w:t>more will be given</w:t>
      </w:r>
      <w:r w:rsidRPr="00C41312">
        <w:t xml:space="preserve">. Already, there are signs that simply protecting the president may not prove popular: A recent poll by The Salt Lake Tribune and Hinckley Institute of Politics surveyed more than 600 voters, finding that 65 percent were in favor of Chaffetz investigating Trump's conflicts of interest, while 31 percent were opposed, the Tribune reported. It’s worth noting that there are </w:t>
      </w:r>
      <w:r w:rsidRPr="00C41312">
        <w:rPr>
          <w:rStyle w:val="StyleUnderline"/>
        </w:rPr>
        <w:t>24 districts held by Republicans</w:t>
      </w:r>
      <w:r w:rsidRPr="00C41312">
        <w:t xml:space="preserve"> that </w:t>
      </w:r>
      <w:r w:rsidRPr="00C41312">
        <w:rPr>
          <w:rStyle w:val="StyleUnderline"/>
        </w:rPr>
        <w:t>voted for Clinton</w:t>
      </w:r>
      <w:r w:rsidRPr="00C41312">
        <w:t xml:space="preserve">. </w:t>
      </w:r>
      <w:r w:rsidRPr="00C41312">
        <w:rPr>
          <w:rStyle w:val="StyleUnderline"/>
        </w:rPr>
        <w:t xml:space="preserve">If Democrats won every one of those seats, they would </w:t>
      </w:r>
      <w:r w:rsidRPr="00C41312">
        <w:rPr>
          <w:rStyle w:val="Emphasis"/>
        </w:rPr>
        <w:t>take back control of the House</w:t>
      </w:r>
      <w:r w:rsidRPr="00C41312">
        <w:rPr>
          <w:rStyle w:val="StyleUnderline"/>
        </w:rPr>
        <w:t>. Congressional Republicans know they cannot simply ignore public opinion</w:t>
      </w:r>
      <w:r w:rsidRPr="00C41312">
        <w:t xml:space="preserve">. What </w:t>
      </w:r>
      <w:r w:rsidRPr="00C41312">
        <w:rPr>
          <w:rStyle w:val="StyleUnderline"/>
        </w:rPr>
        <w:t>they are hoping</w:t>
      </w:r>
      <w:r w:rsidRPr="00C41312">
        <w:t xml:space="preserve"> is that </w:t>
      </w:r>
      <w:r w:rsidRPr="00C41312">
        <w:rPr>
          <w:rStyle w:val="Emphasis"/>
        </w:rPr>
        <w:t>public opinion ignores them</w:t>
      </w:r>
      <w:r w:rsidRPr="00C41312">
        <w:t xml:space="preserve"> — that </w:t>
      </w:r>
      <w:r w:rsidRPr="00C41312">
        <w:rPr>
          <w:rStyle w:val="StyleUnderline"/>
        </w:rPr>
        <w:t xml:space="preserve">those who are worried by Trump’s behavior </w:t>
      </w:r>
      <w:r w:rsidRPr="00C41312">
        <w:rPr>
          <w:rStyle w:val="Emphasis"/>
        </w:rPr>
        <w:t>disengage until 2020</w:t>
      </w:r>
      <w:r w:rsidRPr="00C41312">
        <w:t xml:space="preserve">, thinking that there are no real remedies until the next presidential election. </w:t>
      </w:r>
      <w:r w:rsidRPr="00C41312">
        <w:rPr>
          <w:rStyle w:val="StyleUnderline"/>
        </w:rPr>
        <w:t>The problem</w:t>
      </w:r>
      <w:r w:rsidRPr="00C41312">
        <w:t xml:space="preserve"> America faces right now </w:t>
      </w:r>
      <w:r w:rsidRPr="00C41312">
        <w:rPr>
          <w:rStyle w:val="StyleUnderline"/>
        </w:rPr>
        <w:t>isn’t what</w:t>
      </w:r>
      <w:r w:rsidRPr="00C41312">
        <w:t xml:space="preserve"> Donald </w:t>
      </w:r>
      <w:r w:rsidRPr="00C41312">
        <w:rPr>
          <w:rStyle w:val="StyleUnderline"/>
        </w:rPr>
        <w:t xml:space="preserve">Trump will do, but what </w:t>
      </w:r>
      <w:r w:rsidRPr="00C41312">
        <w:rPr>
          <w:rStyle w:val="Emphasis"/>
        </w:rPr>
        <w:t>Republicans in Congress will let him do</w:t>
      </w:r>
      <w:r w:rsidRPr="00C41312">
        <w:t xml:space="preserve">. That is an unintuitive way to think in a polity that obsesses over the president’s every tweet but barely shows up to vote in midterm elections. But it’s the reality. This task is as urgent for Republicans as for Democrats — perhaps more so. In part, that’s true for reasons of legacy. The history books will not speak fondly of Paul Ryan’s tax reforms if their cost was a presidency under which corruption flourished and crucial norms of governance and transparency were abandoned. But more optimistically, this is, for Republicans, a moment of opportunity. Nothing about the Trump administration is fixed. Few of his Cabinet officials have been confirmed. Few of his priorities have been chosen. Little about his relationship with Congress has been set. Both sides are feeling the other out. This is the point when they can set his presidency on a course that is safer both for them and for the country. </w:t>
      </w:r>
      <w:r w:rsidRPr="00C41312">
        <w:rPr>
          <w:rStyle w:val="StyleUnderline"/>
        </w:rPr>
        <w:t xml:space="preserve">Given Trump’s inexperience in government, it matters greatly </w:t>
      </w:r>
      <w:r w:rsidRPr="00C41312">
        <w:rPr>
          <w:rStyle w:val="Emphasis"/>
        </w:rPr>
        <w:t>what rules he believes himself to be operating under</w:t>
      </w:r>
      <w:r w:rsidRPr="00C41312">
        <w:rPr>
          <w:rStyle w:val="StyleUnderline"/>
        </w:rPr>
        <w:t xml:space="preserve">. If he can’t act unethically at an acceptable cost, </w:t>
      </w:r>
      <w:r w:rsidRPr="00C41312">
        <w:rPr>
          <w:rStyle w:val="Emphasis"/>
        </w:rPr>
        <w:t>he won’t</w:t>
      </w:r>
      <w:r w:rsidRPr="00C41312">
        <w:t xml:space="preserve">. If he can’t confirm unqualified nominees, he will instead be forced to surround himself with qualified nominees. If he can’t govern without </w:t>
      </w:r>
      <w:proofErr w:type="gramStart"/>
      <w:r w:rsidRPr="00C41312">
        <w:t>actually cutting</w:t>
      </w:r>
      <w:proofErr w:type="gramEnd"/>
      <w:r w:rsidRPr="00C41312">
        <w:t xml:space="preserve"> himself off from his businesses, he will cut himself off from his businesses or hand the presidency over to Mike Pence, whom Republicans prefer anyway. If Trump’s worst instincts are curbed early, it makes it more likely that Republicans will pass their policies, and less likely they are eventually engulfed by scandal or incompetence emanating from the White House. But if Republicans in Congress abandon their constitutional role to protect their partisan interests, then they must be held no less accountable than Trump. There is much talk of the resistance to the Trump administration, and many protests happening outside the White House. But it is in Congress members’ districts — at their town halls, in their offices, at their coffee shops — where this fight will be won or lost. </w:t>
      </w:r>
      <w:proofErr w:type="gramStart"/>
      <w:r w:rsidRPr="00C41312">
        <w:t>This is why</w:t>
      </w:r>
      <w:proofErr w:type="gramEnd"/>
      <w:r w:rsidRPr="00C41312">
        <w:t xml:space="preserve"> it matters that the anti-Trump movement has begun adopting the tactics the Tea Party used to great success against President Obama in 2010: Those tactics focused on congressional offices, and that’s why they worked. They are working for liberals, too. Already, congressional Republicans are complaining that their phone lines are jammed, that their town halls are swarmed, that protesters are, as Rep. Dave Brat said, “in my grill no matter where I go.” And already, congressional Republicans are beginning to slow down on repealing Obamacare and peel off from Trump’s most unqualified nominees, like Betsy DeVos. But </w:t>
      </w:r>
      <w:r w:rsidRPr="00C41312">
        <w:rPr>
          <w:rStyle w:val="StyleUnderline"/>
        </w:rPr>
        <w:t>this is the beginning, not the end, of Trump’s opposition seeing Congress as the core battleground</w:t>
      </w:r>
      <w:r w:rsidRPr="00C41312">
        <w:t xml:space="preserve">. </w:t>
      </w:r>
      <w:r w:rsidRPr="00C41312">
        <w:rPr>
          <w:rStyle w:val="Emphasis"/>
        </w:rPr>
        <w:t>The real test will be in 2018</w:t>
      </w:r>
      <w:r w:rsidRPr="00C41312">
        <w:t xml:space="preserve"> — </w:t>
      </w:r>
      <w:r w:rsidRPr="00C41312">
        <w:rPr>
          <w:rStyle w:val="StyleUnderline"/>
        </w:rPr>
        <w:t>Democratic turnout tends to plummet in midterm elections</w:t>
      </w:r>
      <w:r w:rsidRPr="00C41312">
        <w:t xml:space="preserve">, and overall turnout was historically low in 2014. </w:t>
      </w:r>
      <w:r w:rsidRPr="00C41312">
        <w:rPr>
          <w:rStyle w:val="StyleUnderline"/>
        </w:rPr>
        <w:t>The result</w:t>
      </w:r>
      <w:r w:rsidRPr="00C41312">
        <w:t xml:space="preserve">, as political scientist Seth </w:t>
      </w:r>
      <w:proofErr w:type="spellStart"/>
      <w:r w:rsidRPr="00C41312">
        <w:t>Masket</w:t>
      </w:r>
      <w:proofErr w:type="spellEnd"/>
      <w:r w:rsidRPr="00C41312">
        <w:t xml:space="preserve"> writes, </w:t>
      </w:r>
      <w:r w:rsidRPr="00C41312">
        <w:rPr>
          <w:rStyle w:val="StyleUnderline"/>
        </w:rPr>
        <w:t>is that Republicans are more afraid of their primary voters than general election voters</w:t>
      </w:r>
      <w:r w:rsidRPr="00C41312">
        <w:t xml:space="preserve">. </w:t>
      </w:r>
      <w:r w:rsidRPr="00C41312">
        <w:rPr>
          <w:rStyle w:val="Emphasis"/>
        </w:rPr>
        <w:t xml:space="preserve">Their behavior will change </w:t>
      </w:r>
      <w:proofErr w:type="gramStart"/>
      <w:r w:rsidRPr="00C41312">
        <w:rPr>
          <w:rStyle w:val="Emphasis"/>
        </w:rPr>
        <w:t>if and when</w:t>
      </w:r>
      <w:proofErr w:type="gramEnd"/>
      <w:r w:rsidRPr="00C41312">
        <w:rPr>
          <w:rStyle w:val="Emphasis"/>
        </w:rPr>
        <w:t xml:space="preserve"> that changes</w:t>
      </w:r>
      <w:r w:rsidRPr="00C41312">
        <w:t xml:space="preserve">. And that should change. </w:t>
      </w:r>
      <w:r w:rsidRPr="00C41312">
        <w:rPr>
          <w:rStyle w:val="Emphasis"/>
        </w:rPr>
        <w:t>It should change in 2018</w:t>
      </w:r>
      <w:r w:rsidRPr="00C41312">
        <w:t xml:space="preserve">, and it should change thereafter. Congress is more powerful than the president. It comes first in the Constitution for a reason. The public should demand more of it, and care more who runs it. But for now, </w:t>
      </w:r>
      <w:r w:rsidRPr="00C41312">
        <w:rPr>
          <w:rStyle w:val="StyleUnderline"/>
        </w:rPr>
        <w:t xml:space="preserve">the crucial question — the </w:t>
      </w:r>
      <w:r w:rsidRPr="00C41312">
        <w:rPr>
          <w:rStyle w:val="Emphasis"/>
        </w:rPr>
        <w:t>question on which much of American democracy hinges</w:t>
      </w:r>
      <w:r w:rsidRPr="00C41312">
        <w:t xml:space="preserve"> — </w:t>
      </w:r>
      <w:r w:rsidRPr="00C41312">
        <w:rPr>
          <w:rStyle w:val="StyleUnderline"/>
        </w:rPr>
        <w:t xml:space="preserve">is not what Trump does. It is </w:t>
      </w:r>
      <w:r w:rsidRPr="00C41312">
        <w:rPr>
          <w:rStyle w:val="Emphasis"/>
        </w:rPr>
        <w:t>what Congress does</w:t>
      </w:r>
      <w:r w:rsidRPr="00C41312">
        <w:t xml:space="preserve">. The danger posed by Trump is one that America’s political system is built to protect against. But the officials charged with its protection need to take their role seriously. In the end, it is as simple as this: </w:t>
      </w:r>
      <w:r w:rsidRPr="00C41312">
        <w:rPr>
          <w:rStyle w:val="Emphasis"/>
        </w:rPr>
        <w:t>The way to stop an autocracy is to have Congress do its damn job</w:t>
      </w:r>
      <w:r w:rsidRPr="00C41312">
        <w:t>.</w:t>
      </w:r>
    </w:p>
    <w:p w14:paraId="4C51CF53" w14:textId="77777777" w:rsidR="009026A8" w:rsidRPr="00C41312" w:rsidRDefault="009026A8" w:rsidP="009026A8">
      <w:pPr>
        <w:pStyle w:val="Heading4"/>
        <w:rPr>
          <w:rFonts w:cs="Times New Roman"/>
        </w:rPr>
      </w:pPr>
      <w:r w:rsidRPr="00C41312">
        <w:rPr>
          <w:rFonts w:cs="Times New Roman"/>
        </w:rPr>
        <w:t>Multiple extinction scenarios</w:t>
      </w:r>
    </w:p>
    <w:p w14:paraId="798B6FBA" w14:textId="77777777" w:rsidR="009026A8" w:rsidRPr="00C41312" w:rsidRDefault="009026A8" w:rsidP="009026A8">
      <w:r w:rsidRPr="00C41312">
        <w:rPr>
          <w:rStyle w:val="Style13ptBold"/>
        </w:rPr>
        <w:t>Freeman, Middle East Policy Council former president, 17</w:t>
      </w:r>
      <w:r w:rsidRPr="00C41312">
        <w:t xml:space="preserve"> </w:t>
      </w:r>
    </w:p>
    <w:p w14:paraId="754A24D5" w14:textId="77777777" w:rsidR="009026A8" w:rsidRPr="00C41312" w:rsidRDefault="009026A8" w:rsidP="009026A8">
      <w:r w:rsidRPr="00C41312">
        <w:t xml:space="preserve">[Chas, served in the United States Foreign Service, the State and Defense Departments in many different capacities over the course of thirty years, past president of the Middle East Policy Council, co-chair of the U.S. China Policy Foundation and a Lifetime Director of the Atlantic Council, 3/9/17, “Reimagining Great Power Relations,” </w:t>
      </w:r>
      <w:hyperlink r:id="rId8" w:history="1">
        <w:r w:rsidRPr="00C41312">
          <w:rPr>
            <w:rStyle w:val="Hyperlink"/>
          </w:rPr>
          <w:t>http://www.unc.edu/depts/diplomat/item/2017/0106/ca/freeman_greatpower.html</w:t>
        </w:r>
      </w:hyperlink>
      <w:r w:rsidRPr="00C41312">
        <w:t>, accessed 6/17/18, GNL]</w:t>
      </w:r>
    </w:p>
    <w:p w14:paraId="3873FFBB" w14:textId="77777777" w:rsidR="009026A8" w:rsidRPr="00C41312" w:rsidRDefault="009026A8" w:rsidP="009026A8">
      <w:r w:rsidRPr="00C41312">
        <w:t xml:space="preserve">Similar erosion of U.S. primacy is evident in international politics. China, India, and Russia have met annually since 2002 to discuss how to establish a multipolar world order in which U.S. unilateralism cannot hold sway. </w:t>
      </w:r>
      <w:r w:rsidRPr="00C41312">
        <w:rPr>
          <w:rStyle w:val="StyleUnderline"/>
        </w:rPr>
        <w:t>Antagonism between the world's greatest powers is growing</w:t>
      </w:r>
      <w:r w:rsidRPr="00C41312">
        <w:t xml:space="preserve">. With the United States pushing back against Russia in the West and China in the East, the two are being nudged together to counter America. To offset Sino-Russian partnership, Japan seeks rapprochement with India and Russia, leavening its longstanding exclusive reliance on the United States. China, Europe, Russia, and the United States are also courting India, which is, as always, playing hard to get. Meanwhile, China is reaching out to Europe and the EU is attempting to work with it to fill the leadership vacuum in the Asia-Pacific created by the sudden U.S. abandonment of the economic leg of its "pivot to Asia." </w:t>
      </w:r>
      <w:r w:rsidRPr="00C41312">
        <w:rPr>
          <w:rStyle w:val="StyleUnderline"/>
        </w:rPr>
        <w:t>No region is immune from realignment in its international relationships</w:t>
      </w:r>
      <w:r w:rsidRPr="00C41312">
        <w:t xml:space="preserve">. Brazil's membership in the BRICS group symbolizes its cultivation of relationships with emerging powers to balance those it has with the United States and middle-ranking powers in the Western Hemisphere. </w:t>
      </w:r>
      <w:proofErr w:type="gramStart"/>
      <w:r w:rsidRPr="00C41312">
        <w:t>As a consequence of</w:t>
      </w:r>
      <w:proofErr w:type="gramEnd"/>
      <w:r w:rsidRPr="00C41312">
        <w:t xml:space="preserve"> these trends, </w:t>
      </w:r>
      <w:r w:rsidRPr="00C41312">
        <w:rPr>
          <w:rStyle w:val="StyleUnderline"/>
        </w:rPr>
        <w:t xml:space="preserve">we are now well into a world of </w:t>
      </w:r>
      <w:r w:rsidRPr="00C41312">
        <w:rPr>
          <w:rStyle w:val="Emphasis"/>
        </w:rPr>
        <w:t>many competing power centers and regional balances</w:t>
      </w:r>
      <w:r w:rsidRPr="00C41312">
        <w:t xml:space="preserve">. Long-term vision and short-term diplomatic agility are at a premium. Neither is anywhere evident. In their absence, </w:t>
      </w:r>
      <w:r w:rsidRPr="00C41312">
        <w:rPr>
          <w:rStyle w:val="StyleUnderline"/>
        </w:rPr>
        <w:t>territorial disputes</w:t>
      </w:r>
      <w:r w:rsidRPr="00C41312">
        <w:t xml:space="preserve"> rooted in World War II and Cold War troop movements and lines of control, </w:t>
      </w:r>
      <w:r w:rsidRPr="00C41312">
        <w:rPr>
          <w:rStyle w:val="Emphasis"/>
        </w:rPr>
        <w:t>arms races (nuclear as well as conventional</w:t>
      </w:r>
      <w:r w:rsidRPr="00C41312">
        <w:rPr>
          <w:rStyle w:val="StyleUnderline"/>
        </w:rPr>
        <w:t>), shifting balances of prestige, and the reduced moderating effect of international organizations are helping</w:t>
      </w:r>
      <w:r w:rsidRPr="00C41312">
        <w:t xml:space="preserve"> to </w:t>
      </w:r>
      <w:r w:rsidRPr="00C41312">
        <w:rPr>
          <w:rStyle w:val="Emphasis"/>
        </w:rPr>
        <w:t>escalate alienation and tension</w:t>
      </w:r>
      <w:r w:rsidRPr="00C41312">
        <w:t xml:space="preserve"> between the great powers. </w:t>
      </w:r>
      <w:r w:rsidRPr="00C41312">
        <w:rPr>
          <w:rStyle w:val="Emphasis"/>
        </w:rPr>
        <w:t>The stakes are high</w:t>
      </w:r>
      <w:r w:rsidRPr="00C41312">
        <w:rPr>
          <w:rStyle w:val="StyleUnderline"/>
        </w:rPr>
        <w:t>. Trade wars that could wreck the global economy and degrade the prosperity of all are</w:t>
      </w:r>
      <w:r w:rsidRPr="00C41312">
        <w:t xml:space="preserve"> now all too </w:t>
      </w:r>
      <w:r w:rsidRPr="00C41312">
        <w:rPr>
          <w:rStyle w:val="StyleUnderline"/>
        </w:rPr>
        <w:t>easy to imagine</w:t>
      </w:r>
      <w:r w:rsidRPr="00C41312">
        <w:t xml:space="preserve">. </w:t>
      </w:r>
      <w:r w:rsidRPr="00C41312">
        <w:rPr>
          <w:rStyle w:val="Emphasis"/>
        </w:rPr>
        <w:t>Armed conflict could break out at any time</w:t>
      </w:r>
      <w:r w:rsidRPr="00C41312">
        <w:t xml:space="preserve"> along the unsettled borders </w:t>
      </w:r>
      <w:r w:rsidRPr="00C41312">
        <w:rPr>
          <w:rStyle w:val="StyleUnderline"/>
        </w:rPr>
        <w:t>between China and India and China and Japan</w:t>
      </w:r>
      <w:r w:rsidRPr="00C41312">
        <w:t xml:space="preserve">. </w:t>
      </w:r>
      <w:r w:rsidRPr="00C41312">
        <w:rPr>
          <w:rStyle w:val="StyleUnderline"/>
        </w:rPr>
        <w:t>The U.S. and Chinese navies are maneuvering against each other</w:t>
      </w:r>
      <w:r w:rsidRPr="00C41312">
        <w:t xml:space="preserve"> in the South China Sea. The two countries appear to be headed for a military confrontation over Taiwan. The Peloponnesian War and World War I remind us that </w:t>
      </w:r>
      <w:r w:rsidRPr="00C41312">
        <w:rPr>
          <w:rStyle w:val="StyleUnderline"/>
        </w:rPr>
        <w:t xml:space="preserve">squabbles between lesser powers can drag their patrons into </w:t>
      </w:r>
      <w:r w:rsidRPr="00C41312">
        <w:rPr>
          <w:rStyle w:val="Emphasis"/>
        </w:rPr>
        <w:t>existential strife</w:t>
      </w:r>
      <w:r w:rsidRPr="00C41312">
        <w:t xml:space="preserve"> despite their better judgment. Notwithstanding ample opportunity to do so, the U.S., EU, and Russia failed to craft a cooperative post-Cold War order to regulate their interaction in Europe. There is no agreement on where NATO </w:t>
      </w:r>
      <w:proofErr w:type="gramStart"/>
      <w:r w:rsidRPr="00C41312">
        <w:t>ends</w:t>
      </w:r>
      <w:proofErr w:type="gramEnd"/>
      <w:r w:rsidRPr="00C41312">
        <w:t xml:space="preserve"> and Russia begins. We now face the possibility that it will take an armed face-down to define a dividing line between them. All great powers now share an avowed interest in containing Islamist terrorism and remediating its causes. Escalating antipathies born of territorial disputes and Chinese and Russian opposition to U.S. primacy prevent cooperation to this end. The politically expedient demonization of strategic rivals in democracies like the United States inhibits cooperation even where specific interests nearly completely coincide. The same factors diminish the likelihood of cooperation on other matters where interests substantially overlap —like Syria and Korea. Meanwhile, U.S. deployments of ballistic missile defenses and the increasing lethality of American nuclear warheads have convinced both Russia and China that Washington is reaching for the ability to decapitate them in a first strike. Russia and the United States are in a nuclear arms race again. China seems to have been provoked to develop a second-strike capability that, like Russia's, will be able to annihilate, not just maim America. </w:t>
      </w:r>
      <w:r w:rsidRPr="00C41312">
        <w:rPr>
          <w:rStyle w:val="StyleUnderline"/>
        </w:rPr>
        <w:t>The Bulletin of the Atomic Scientists</w:t>
      </w:r>
      <w:r w:rsidRPr="00C41312">
        <w:t xml:space="preserve"> has </w:t>
      </w:r>
      <w:r w:rsidRPr="00C41312">
        <w:rPr>
          <w:rStyle w:val="Emphasis"/>
        </w:rPr>
        <w:t>moved its "Doomsday Clock" the closest to midnight since 1954</w:t>
      </w:r>
      <w:r w:rsidRPr="00C41312">
        <w:t xml:space="preserve">. </w:t>
      </w:r>
      <w:r w:rsidRPr="00C41312">
        <w:rPr>
          <w:rStyle w:val="StyleUnderline"/>
        </w:rPr>
        <w:t>The risks the world now faces</w:t>
      </w:r>
      <w:r w:rsidRPr="00C41312">
        <w:t xml:space="preserve"> were not (and </w:t>
      </w:r>
      <w:r w:rsidRPr="00C41312">
        <w:rPr>
          <w:rStyle w:val="Emphasis"/>
        </w:rPr>
        <w:t>are not) inevitable</w:t>
      </w:r>
      <w:r w:rsidRPr="00C41312">
        <w:rPr>
          <w:rStyle w:val="StyleUnderline"/>
        </w:rPr>
        <w:t>. They are the product of lapses of statesmanship</w:t>
      </w:r>
      <w:r w:rsidRPr="00C41312">
        <w:t xml:space="preserve"> and failures to consider how others see and react to us. The </w:t>
      </w:r>
      <w:r w:rsidRPr="00C41312">
        <w:rPr>
          <w:rStyle w:val="StyleUnderline"/>
        </w:rPr>
        <w:t>setbacks to America's ability to shape the international environment</w:t>
      </w:r>
      <w:r w:rsidRPr="00C41312">
        <w:t xml:space="preserve"> to its advantage </w:t>
      </w:r>
      <w:r w:rsidRPr="00C41312">
        <w:rPr>
          <w:rStyle w:val="Emphasis"/>
        </w:rPr>
        <w:t>are not the result of declining capacity</w:t>
      </w:r>
      <w:r w:rsidRPr="00C41312">
        <w:t xml:space="preserve"> on its part. </w:t>
      </w:r>
      <w:r w:rsidRPr="00C41312">
        <w:rPr>
          <w:rStyle w:val="StyleUnderline"/>
        </w:rPr>
        <w:t>They are the consequence of a failure to adapt to new realities and shifting power balances</w:t>
      </w:r>
      <w:r w:rsidRPr="00C41312">
        <w:t xml:space="preserve">. Raging against change will not halt it. Pulling down the frameworks and </w:t>
      </w:r>
      <w:r w:rsidRPr="00C41312">
        <w:rPr>
          <w:rStyle w:val="Emphasis"/>
        </w:rPr>
        <w:t>trashing the rules</w:t>
      </w:r>
      <w:r w:rsidRPr="00C41312">
        <w:rPr>
          <w:rStyle w:val="StyleUnderline"/>
        </w:rPr>
        <w:t xml:space="preserve"> on which North American and global prosperity were built is far more likely to prove </w:t>
      </w:r>
      <w:r w:rsidRPr="00C41312">
        <w:rPr>
          <w:rStyle w:val="Emphasis"/>
        </w:rPr>
        <w:t>counterproductive</w:t>
      </w:r>
      <w:r w:rsidRPr="00C41312">
        <w:t xml:space="preserve"> than empowering. Buying more military hardware will not remedy the national strategy deficit. Gutting the foreign affairs agencies and doubling down on diplomacy-free foreign policy will deepen it. </w:t>
      </w:r>
      <w:r w:rsidRPr="00C41312">
        <w:rPr>
          <w:rStyle w:val="StyleUnderline"/>
        </w:rPr>
        <w:t>Americans are</w:t>
      </w:r>
      <w:r w:rsidRPr="00C41312">
        <w:t xml:space="preserve"> badly </w:t>
      </w:r>
      <w:r w:rsidRPr="00C41312">
        <w:rPr>
          <w:rStyle w:val="StyleUnderline"/>
        </w:rPr>
        <w:t>in need of a national conversation about</w:t>
      </w:r>
      <w:r w:rsidRPr="00C41312">
        <w:t xml:space="preserve"> their aspirations in foreign affairs and </w:t>
      </w:r>
      <w:r w:rsidRPr="00C41312">
        <w:rPr>
          <w:rStyle w:val="StyleUnderline"/>
        </w:rPr>
        <w:t>how to take advantage of the changing world order</w:t>
      </w:r>
      <w:r w:rsidRPr="00C41312">
        <w:t xml:space="preserve"> to realize them. </w:t>
      </w:r>
      <w:r w:rsidRPr="00C41312">
        <w:rPr>
          <w:rStyle w:val="StyleUnderline"/>
        </w:rPr>
        <w:t>That</w:t>
      </w:r>
      <w:r w:rsidRPr="00C41312">
        <w:t xml:space="preserve"> conversation </w:t>
      </w:r>
      <w:r w:rsidRPr="00C41312">
        <w:rPr>
          <w:rStyle w:val="Emphasis"/>
        </w:rPr>
        <w:t>did not take place during the</w:t>
      </w:r>
      <w:r w:rsidRPr="00C41312">
        <w:t xml:space="preserve"> run-up to the </w:t>
      </w:r>
      <w:r w:rsidRPr="00C41312">
        <w:rPr>
          <w:rStyle w:val="Emphasis"/>
        </w:rPr>
        <w:t>2016 election</w:t>
      </w:r>
      <w:r w:rsidRPr="00C41312">
        <w:t xml:space="preserve">. </w:t>
      </w:r>
      <w:r w:rsidRPr="00C41312">
        <w:rPr>
          <w:rStyle w:val="StyleUnderline"/>
        </w:rPr>
        <w:t xml:space="preserve">The inauguration did not mark an end to the </w:t>
      </w:r>
      <w:r w:rsidRPr="00C41312">
        <w:rPr>
          <w:rStyle w:val="Emphasis"/>
        </w:rPr>
        <w:t>chaos of the presidential transition</w:t>
      </w:r>
      <w:r w:rsidRPr="00C41312">
        <w:t xml:space="preserve">. Forty-eight days later, most government policy positions remain unfilled. Policy processes have yet to be defined. In the current atmosphere, slogans displace considered judgments, intelligence about the outside world is unwelcome, expertise is dismissed as irrelevant or worse, and policy pronouncements appease the delusions of political constituencies instead of addressing verifiable realities. The </w:t>
      </w:r>
      <w:r w:rsidRPr="00C41312">
        <w:rPr>
          <w:rStyle w:val="Emphasis"/>
        </w:rPr>
        <w:t>Congress has walked off the job</w:t>
      </w:r>
      <w:r w:rsidRPr="00C41312">
        <w:rPr>
          <w:rStyle w:val="StyleUnderline"/>
        </w:rPr>
        <w:t>. Some sort of order must eventually reassert itself in the U.S. government</w:t>
      </w:r>
      <w:r w:rsidRPr="00C41312">
        <w:t xml:space="preserve">, but the prospects for intelligent </w:t>
      </w:r>
      <w:r w:rsidRPr="00C41312">
        <w:rPr>
          <w:rStyle w:val="StyleUnderline"/>
        </w:rPr>
        <w:t>dialogue about</w:t>
      </w:r>
      <w:r w:rsidRPr="00C41312">
        <w:t xml:space="preserve"> the </w:t>
      </w:r>
      <w:r w:rsidRPr="00C41312">
        <w:rPr>
          <w:rStyle w:val="StyleUnderline"/>
        </w:rPr>
        <w:t>implications for American interests of developments abroad</w:t>
      </w:r>
      <w:r w:rsidRPr="00C41312">
        <w:t xml:space="preserve"> seem exceptionally poor. But such dialogue </w:t>
      </w:r>
      <w:r w:rsidRPr="00C41312">
        <w:rPr>
          <w:rStyle w:val="Emphasis"/>
        </w:rPr>
        <w:t>cannot be deferred for another four years</w:t>
      </w:r>
      <w:r w:rsidRPr="00C41312">
        <w:t>. It seems ever clearer that it will not originate in Washington. It must begin somewhere. Why not here? Why not now?</w:t>
      </w:r>
    </w:p>
    <w:p w14:paraId="5526889E" w14:textId="77777777" w:rsidR="009026A8" w:rsidRPr="00C41312" w:rsidRDefault="009026A8" w:rsidP="009026A8"/>
    <w:p w14:paraId="4253ED84" w14:textId="77777777" w:rsidR="009026A8" w:rsidRPr="00C41312" w:rsidRDefault="009026A8" w:rsidP="009026A8">
      <w:pPr>
        <w:pStyle w:val="Heading2"/>
      </w:pPr>
      <w:r w:rsidRPr="00C41312">
        <w:t>Uniqueness</w:t>
      </w:r>
    </w:p>
    <w:p w14:paraId="28CBABCF" w14:textId="77777777" w:rsidR="009026A8" w:rsidRPr="00C41312" w:rsidRDefault="009026A8" w:rsidP="009026A8">
      <w:pPr>
        <w:pStyle w:val="Heading3"/>
      </w:pPr>
      <w:r w:rsidRPr="00C41312">
        <w:t>Dems Win</w:t>
      </w:r>
    </w:p>
    <w:p w14:paraId="288AE949" w14:textId="77777777" w:rsidR="009026A8" w:rsidRPr="00C41312" w:rsidRDefault="009026A8" w:rsidP="009026A8">
      <w:pPr>
        <w:pStyle w:val="Heading4"/>
      </w:pPr>
      <w:r w:rsidRPr="00C41312">
        <w:t>Democrats will win the 2018 election – voter enthusiasm and anti-GOP sentiment are on the rise</w:t>
      </w:r>
    </w:p>
    <w:p w14:paraId="74245B20" w14:textId="77777777" w:rsidR="009026A8" w:rsidRPr="00C41312" w:rsidRDefault="009026A8" w:rsidP="009026A8">
      <w:pPr>
        <w:rPr>
          <w:rStyle w:val="Style13ptBold"/>
        </w:rPr>
      </w:pPr>
      <w:proofErr w:type="spellStart"/>
      <w:r w:rsidRPr="00C41312">
        <w:rPr>
          <w:rStyle w:val="Style13ptBold"/>
        </w:rPr>
        <w:t>Yarvin</w:t>
      </w:r>
      <w:proofErr w:type="spellEnd"/>
      <w:r w:rsidRPr="00C41312">
        <w:rPr>
          <w:rStyle w:val="Style13ptBold"/>
        </w:rPr>
        <w:t>, PBS News Hour, 6/14/18</w:t>
      </w:r>
    </w:p>
    <w:p w14:paraId="31C8D103" w14:textId="77777777" w:rsidR="009026A8" w:rsidRPr="00C41312" w:rsidRDefault="009026A8" w:rsidP="009026A8">
      <w:r w:rsidRPr="00C41312">
        <w:t xml:space="preserve">[Jessica, “Have Democrats improved their chances of winning back the House?”, </w:t>
      </w:r>
      <w:hyperlink r:id="rId9" w:history="1">
        <w:r w:rsidRPr="00C41312">
          <w:rPr>
            <w:rStyle w:val="Hyperlink"/>
          </w:rPr>
          <w:t>https://www.pbs.org/newshour/politics/have-democrats-improved-their-chances-of-winning-back-the-house</w:t>
        </w:r>
      </w:hyperlink>
      <w:r w:rsidRPr="00C41312">
        <w:t>, accessed 6/16/18, GNL]</w:t>
      </w:r>
    </w:p>
    <w:p w14:paraId="000739A2" w14:textId="77777777" w:rsidR="009026A8" w:rsidRPr="00C41312" w:rsidRDefault="009026A8" w:rsidP="009026A8">
      <w:r w:rsidRPr="00C41312">
        <w:t>Last year, the Democrats’ chances of retaking the House under President Donald Trump seemed slim. The party lost several high profile special elections, and later, failed to secure an immigration deal with Republicans to protect “Dreamers,” a key issue for the party’s progressive base.</w:t>
      </w:r>
    </w:p>
    <w:p w14:paraId="303AB1A7" w14:textId="77777777" w:rsidR="009026A8" w:rsidRPr="00C41312" w:rsidRDefault="009026A8" w:rsidP="009026A8">
      <w:pPr>
        <w:rPr>
          <w:rStyle w:val="Emphasis"/>
        </w:rPr>
      </w:pPr>
      <w:r w:rsidRPr="00C41312">
        <w:rPr>
          <w:rStyle w:val="Emphasis"/>
        </w:rPr>
        <w:t>There are signs that Democrats are regaining their footing, making their bid to win back the House seem like more of a possibility.</w:t>
      </w:r>
    </w:p>
    <w:p w14:paraId="56BE172E" w14:textId="77777777" w:rsidR="009026A8" w:rsidRPr="00C41312" w:rsidRDefault="009026A8" w:rsidP="009026A8">
      <w:pPr>
        <w:rPr>
          <w:rStyle w:val="Emphasis"/>
        </w:rPr>
      </w:pPr>
      <w:r w:rsidRPr="00C41312">
        <w:t xml:space="preserve">Yet now, </w:t>
      </w:r>
      <w:r w:rsidRPr="00C41312">
        <w:rPr>
          <w:rStyle w:val="Emphasis"/>
        </w:rPr>
        <w:t>midway through the 2018 midterm primary season, there are signs that Democrats are regaining their footing, making a Democratic takeover of the House in the 2018 midterms seem like more of a possibility.</w:t>
      </w:r>
    </w:p>
    <w:p w14:paraId="558C1A13" w14:textId="77777777" w:rsidR="009026A8" w:rsidRPr="00C41312" w:rsidRDefault="009026A8" w:rsidP="009026A8">
      <w:pPr>
        <w:rPr>
          <w:rStyle w:val="Emphasis"/>
        </w:rPr>
      </w:pPr>
      <w:r w:rsidRPr="00C41312">
        <w:rPr>
          <w:rStyle w:val="StyleUnderline"/>
        </w:rPr>
        <w:t xml:space="preserve">The party was buoyed by Democratic Rep. </w:t>
      </w:r>
      <w:proofErr w:type="spellStart"/>
      <w:r w:rsidRPr="00C41312">
        <w:rPr>
          <w:rStyle w:val="StyleUnderline"/>
        </w:rPr>
        <w:t>Conor</w:t>
      </w:r>
      <w:proofErr w:type="spellEnd"/>
      <w:r w:rsidRPr="00C41312">
        <w:rPr>
          <w:rStyle w:val="StyleUnderline"/>
        </w:rPr>
        <w:t xml:space="preserve"> Lamb’s special election victory in March in a Pennsylvania district that Trump won by 20 points. </w:t>
      </w:r>
      <w:r w:rsidRPr="00C41312">
        <w:t xml:space="preserve">Across the country, </w:t>
      </w:r>
      <w:r w:rsidRPr="00C41312">
        <w:rPr>
          <w:rStyle w:val="StyleUnderline"/>
        </w:rPr>
        <w:t xml:space="preserve">Democratic candidates have been steadily rising in the polls. The party elected strong candidates in crucial primary races in New Jersey and </w:t>
      </w:r>
      <w:proofErr w:type="gramStart"/>
      <w:r w:rsidRPr="00C41312">
        <w:rPr>
          <w:rStyle w:val="StyleUnderline"/>
        </w:rPr>
        <w:t>Pennsylvania, and</w:t>
      </w:r>
      <w:proofErr w:type="gramEnd"/>
      <w:r w:rsidRPr="00C41312">
        <w:rPr>
          <w:rStyle w:val="StyleUnderline"/>
        </w:rPr>
        <w:t xml:space="preserve"> managed to avoid getting locked out of key races in California last week.</w:t>
      </w:r>
      <w:r w:rsidRPr="00C41312">
        <w:t xml:space="preserve"> Minority Leader </w:t>
      </w:r>
      <w:r w:rsidRPr="00C41312">
        <w:rPr>
          <w:rStyle w:val="StyleUnderline"/>
        </w:rPr>
        <w:t>Nancy</w:t>
      </w:r>
      <w:r w:rsidRPr="00C41312">
        <w:t xml:space="preserve"> Pelosi, D-Calif., has </w:t>
      </w:r>
      <w:r w:rsidRPr="00C41312">
        <w:rPr>
          <w:rStyle w:val="Emphasis"/>
        </w:rPr>
        <w:t>also begun talking about when — not if — the Democrats become the majority, election year rhetoric, no doubt, but also a sign of the party’s growing confidence about the midterms.</w:t>
      </w:r>
    </w:p>
    <w:p w14:paraId="7AD126FC" w14:textId="77777777" w:rsidR="009026A8" w:rsidRPr="00C41312" w:rsidRDefault="009026A8" w:rsidP="009026A8">
      <w:r w:rsidRPr="00C41312">
        <w:t>READ NEXT: Women dominate in Virginia Democratic House primaries</w:t>
      </w:r>
    </w:p>
    <w:p w14:paraId="44D19AD1" w14:textId="77777777" w:rsidR="009026A8" w:rsidRPr="00C41312" w:rsidRDefault="009026A8" w:rsidP="009026A8">
      <w:pPr>
        <w:rPr>
          <w:rStyle w:val="StyleUnderline"/>
        </w:rPr>
      </w:pPr>
      <w:r w:rsidRPr="00C41312">
        <w:rPr>
          <w:rStyle w:val="StyleUnderline"/>
        </w:rPr>
        <w:t>History is also on the Democrats’ side. Since the Civil War, the party not in control of the White House has gained an average of 32 congressional seats in midterm elections. Since then, the president’s party has gained seats in only three midterm elections: 1934 — during the height of the Great Depression — and 2002, in the aftermath of 9/11. In 1998, Democrats gained a handful of House seats, but there was no change in the Senate.</w:t>
      </w:r>
    </w:p>
    <w:p w14:paraId="382D14C6" w14:textId="77777777" w:rsidR="009026A8" w:rsidRPr="00C41312" w:rsidRDefault="009026A8" w:rsidP="009026A8">
      <w:r w:rsidRPr="00C41312">
        <w:t>Still, Democrats face an uphill climb in flipping the 24 seats needed to win the House.</w:t>
      </w:r>
    </w:p>
    <w:p w14:paraId="3482C965" w14:textId="77777777" w:rsidR="009026A8" w:rsidRPr="00C41312" w:rsidRDefault="009026A8" w:rsidP="009026A8">
      <w:r w:rsidRPr="00C41312">
        <w:t xml:space="preserve">In December, Republicans scored a major victory by passing an expansive tax reform </w:t>
      </w:r>
      <w:proofErr w:type="spellStart"/>
      <w:proofErr w:type="gramStart"/>
      <w:r w:rsidRPr="00C41312">
        <w:t>bill.The</w:t>
      </w:r>
      <w:proofErr w:type="spellEnd"/>
      <w:proofErr w:type="gramEnd"/>
      <w:r w:rsidRPr="00C41312">
        <w:t xml:space="preserve"> economy has grown steadily in the first half of 2018, and Trump’s approval ratings have inched into the low 40s, an improvement from his first year in office.</w:t>
      </w:r>
    </w:p>
    <w:p w14:paraId="1874FCE3" w14:textId="77777777" w:rsidR="009026A8" w:rsidRPr="00C41312" w:rsidRDefault="009026A8" w:rsidP="009026A8">
      <w:pPr>
        <w:rPr>
          <w:rStyle w:val="StyleUnderline"/>
        </w:rPr>
      </w:pPr>
      <w:r w:rsidRPr="00C41312">
        <w:rPr>
          <w:rStyle w:val="StyleUnderline"/>
        </w:rPr>
        <w:t xml:space="preserve">The party is focusing on the 25 Republican-held seats that Hillary Clinton carried in </w:t>
      </w:r>
      <w:proofErr w:type="gramStart"/>
      <w:r w:rsidRPr="00C41312">
        <w:rPr>
          <w:rStyle w:val="StyleUnderline"/>
        </w:rPr>
        <w:t>2016, and</w:t>
      </w:r>
      <w:proofErr w:type="gramEnd"/>
      <w:r w:rsidRPr="00C41312">
        <w:rPr>
          <w:rStyle w:val="StyleUnderline"/>
        </w:rPr>
        <w:t xml:space="preserve"> is hoping to capitalize on an energized grassroots base and strong candidates in previously uncontested, traditionally-red districts.</w:t>
      </w:r>
    </w:p>
    <w:p w14:paraId="5B165818" w14:textId="77777777" w:rsidR="009026A8" w:rsidRPr="00C41312" w:rsidRDefault="009026A8" w:rsidP="009026A8">
      <w:pPr>
        <w:pStyle w:val="Heading4"/>
      </w:pPr>
      <w:r w:rsidRPr="00C41312">
        <w:t>Democrats will win 2018 – special election upsets and voter enthusiasm prove</w:t>
      </w:r>
    </w:p>
    <w:p w14:paraId="033E8370" w14:textId="77777777" w:rsidR="009026A8" w:rsidRPr="00C41312" w:rsidRDefault="009026A8" w:rsidP="009026A8">
      <w:pPr>
        <w:rPr>
          <w:rStyle w:val="Style13ptBold"/>
        </w:rPr>
      </w:pPr>
      <w:proofErr w:type="spellStart"/>
      <w:r w:rsidRPr="00C41312">
        <w:rPr>
          <w:rStyle w:val="Style13ptBold"/>
        </w:rPr>
        <w:t>Golshan</w:t>
      </w:r>
      <w:proofErr w:type="spellEnd"/>
      <w:r w:rsidRPr="00C41312">
        <w:rPr>
          <w:rStyle w:val="Style13ptBold"/>
        </w:rPr>
        <w:t>, Vox, 6/13/18</w:t>
      </w:r>
    </w:p>
    <w:p w14:paraId="104516B0" w14:textId="77777777" w:rsidR="009026A8" w:rsidRPr="00C41312" w:rsidRDefault="009026A8" w:rsidP="009026A8">
      <w:r w:rsidRPr="00C41312">
        <w:t xml:space="preserve">[Tara, “Democrats just won a Wisconsin special election Scott Walker didn’t want to have”, </w:t>
      </w:r>
      <w:hyperlink r:id="rId10" w:history="1">
        <w:r w:rsidRPr="00C41312">
          <w:rPr>
            <w:rStyle w:val="Hyperlink"/>
          </w:rPr>
          <w:t>https://www.vox.com/2018/6/12/17455922/wisconsin-special-elections-results-june</w:t>
        </w:r>
      </w:hyperlink>
      <w:r w:rsidRPr="00C41312">
        <w:t>, accessed 6/17/18, GNL]</w:t>
      </w:r>
    </w:p>
    <w:p w14:paraId="45841DDB" w14:textId="77777777" w:rsidR="009026A8" w:rsidRPr="00C41312" w:rsidRDefault="009026A8" w:rsidP="009026A8">
      <w:pPr>
        <w:rPr>
          <w:rStyle w:val="StyleUnderline"/>
        </w:rPr>
      </w:pPr>
      <w:r w:rsidRPr="00C41312">
        <w:rPr>
          <w:rStyle w:val="StyleUnderline"/>
        </w:rPr>
        <w:t>Wisconsin Democrats just picked up a Republican-held state legislature seats in a duo of special elections on Tuesday, serving yet another wake-up call to Republicans in the state.</w:t>
      </w:r>
    </w:p>
    <w:p w14:paraId="787A22B6" w14:textId="77777777" w:rsidR="009026A8" w:rsidRPr="00C41312" w:rsidRDefault="009026A8" w:rsidP="009026A8"/>
    <w:p w14:paraId="00929D40" w14:textId="77777777" w:rsidR="009026A8" w:rsidRPr="00C41312" w:rsidRDefault="009026A8" w:rsidP="009026A8">
      <w:pPr>
        <w:rPr>
          <w:rStyle w:val="StyleUnderline"/>
        </w:rPr>
      </w:pPr>
      <w:r w:rsidRPr="00C41312">
        <w:rPr>
          <w:rStyle w:val="StyleUnderline"/>
        </w:rPr>
        <w:t>Democrat</w:t>
      </w:r>
      <w:r w:rsidRPr="00C41312">
        <w:t xml:space="preserve"> Caleb </w:t>
      </w:r>
      <w:proofErr w:type="spellStart"/>
      <w:r w:rsidRPr="00C41312">
        <w:t>Frostman</w:t>
      </w:r>
      <w:proofErr w:type="spellEnd"/>
      <w:r w:rsidRPr="00C41312">
        <w:t xml:space="preserve">, the former head of the Door County Economic Development Corp, </w:t>
      </w:r>
      <w:r w:rsidRPr="00C41312">
        <w:rPr>
          <w:rStyle w:val="StyleUnderline"/>
        </w:rPr>
        <w:t xml:space="preserve">won northeastern Wisconsin’s First Senate District, which voted for Donald Trump by a whopping 17 points in 2016. </w:t>
      </w:r>
      <w:proofErr w:type="spellStart"/>
      <w:r w:rsidRPr="00C41312">
        <w:rPr>
          <w:rStyle w:val="StyleUnderline"/>
        </w:rPr>
        <w:t>Frostman’s</w:t>
      </w:r>
      <w:proofErr w:type="spellEnd"/>
      <w:r w:rsidRPr="00C41312">
        <w:rPr>
          <w:rStyle w:val="StyleUnderline"/>
        </w:rPr>
        <w:t xml:space="preserve"> seat will be up for reelection again in November.</w:t>
      </w:r>
    </w:p>
    <w:p w14:paraId="13A760EB" w14:textId="77777777" w:rsidR="009026A8" w:rsidRPr="00C41312" w:rsidRDefault="009026A8" w:rsidP="009026A8"/>
    <w:p w14:paraId="173DC17C" w14:textId="77777777" w:rsidR="009026A8" w:rsidRPr="00C41312" w:rsidRDefault="009026A8" w:rsidP="009026A8">
      <w:pPr>
        <w:rPr>
          <w:rStyle w:val="StyleUnderline"/>
        </w:rPr>
      </w:pPr>
      <w:r w:rsidRPr="00C41312">
        <w:t>T</w:t>
      </w:r>
      <w:r w:rsidRPr="00C41312">
        <w:rPr>
          <w:rStyle w:val="StyleUnderline"/>
        </w:rPr>
        <w:t xml:space="preserve">his is undoubtedly a victory for the state’s Democratic Party, in the third Wisconsin state election this year that has left </w:t>
      </w:r>
      <w:r w:rsidRPr="00C41312">
        <w:rPr>
          <w:rStyle w:val="Emphasis"/>
        </w:rPr>
        <w:t>Republicans sounding alarm bells</w:t>
      </w:r>
      <w:r w:rsidRPr="00C41312">
        <w:rPr>
          <w:rStyle w:val="StyleUnderline"/>
        </w:rPr>
        <w:t>.</w:t>
      </w:r>
      <w:r w:rsidRPr="00C41312">
        <w:t xml:space="preserve"> In January, </w:t>
      </w:r>
      <w:r w:rsidRPr="00C41312">
        <w:rPr>
          <w:rStyle w:val="StyleUnderline"/>
        </w:rPr>
        <w:t>Democrats flipped a rural Trump +17 state district with a comfortable 10-point margin of victory — a loss Wisconsin’s Republican Gov. Scott Walker, who is also up for reelection this year, called “a wake-up call for Republicans in Wisconsin.” Liberals also won a seat on the Wisconsin Supreme Court by a huge margin in April.</w:t>
      </w:r>
    </w:p>
    <w:p w14:paraId="3734742C" w14:textId="77777777" w:rsidR="009026A8" w:rsidRPr="00C41312" w:rsidRDefault="009026A8" w:rsidP="009026A8"/>
    <w:p w14:paraId="72598E11" w14:textId="77777777" w:rsidR="009026A8" w:rsidRPr="00C41312" w:rsidRDefault="009026A8" w:rsidP="009026A8">
      <w:r w:rsidRPr="00C41312">
        <w:rPr>
          <w:rStyle w:val="StyleUnderline"/>
        </w:rPr>
        <w:t xml:space="preserve">Tuesday’s victory will fill a seat that has been vacant since December, when Walker appointed then-sitting Republican Frank </w:t>
      </w:r>
      <w:proofErr w:type="spellStart"/>
      <w:r w:rsidRPr="00C41312">
        <w:rPr>
          <w:rStyle w:val="StyleUnderline"/>
        </w:rPr>
        <w:t>Lasee</w:t>
      </w:r>
      <w:proofErr w:type="spellEnd"/>
      <w:r w:rsidRPr="00C41312">
        <w:rPr>
          <w:rStyle w:val="StyleUnderline"/>
        </w:rPr>
        <w:t xml:space="preserve"> to his administration. Walker also appointed former state Rep. Keith </w:t>
      </w:r>
      <w:proofErr w:type="spellStart"/>
      <w:r w:rsidRPr="00C41312">
        <w:rPr>
          <w:rStyle w:val="StyleUnderline"/>
        </w:rPr>
        <w:t>Ripp</w:t>
      </w:r>
      <w:proofErr w:type="spellEnd"/>
      <w:r w:rsidRPr="00C41312">
        <w:rPr>
          <w:rStyle w:val="StyleUnderline"/>
        </w:rPr>
        <w:t>, a seat that a Republican picked up Tuesday.</w:t>
      </w:r>
      <w:r w:rsidRPr="00C41312">
        <w:t xml:space="preserve"> At the time Walker refused to schedule the special elections, which many speculated was out of worry that Republicans might lose. But in March, the state courts mandated the contests be scheduled.</w:t>
      </w:r>
    </w:p>
    <w:p w14:paraId="70AC0EAB" w14:textId="77777777" w:rsidR="009026A8" w:rsidRPr="00C41312" w:rsidRDefault="009026A8" w:rsidP="009026A8"/>
    <w:p w14:paraId="13BBB6ED" w14:textId="77777777" w:rsidR="009026A8" w:rsidRPr="00C41312" w:rsidRDefault="009026A8" w:rsidP="009026A8">
      <w:pPr>
        <w:rPr>
          <w:rStyle w:val="StyleUnderline"/>
        </w:rPr>
      </w:pPr>
      <w:proofErr w:type="gramStart"/>
      <w:r w:rsidRPr="00C41312">
        <w:rPr>
          <w:rStyle w:val="StyleUnderline"/>
        </w:rPr>
        <w:t>It appears as though</w:t>
      </w:r>
      <w:proofErr w:type="gramEnd"/>
      <w:r w:rsidRPr="00C41312">
        <w:rPr>
          <w:rStyle w:val="StyleUnderline"/>
        </w:rPr>
        <w:t xml:space="preserve"> Walker’s concerns were founded. In a state that was so crucial to Trump’s 2016 victory and where Democrats have a vulnerable senator up for reelection this fall, Tuesday’s special election is an indication that Democrats are enthusiastic to get out to the polls.</w:t>
      </w:r>
    </w:p>
    <w:p w14:paraId="23655EDE" w14:textId="77777777" w:rsidR="009026A8" w:rsidRPr="00C41312" w:rsidRDefault="009026A8" w:rsidP="009026A8"/>
    <w:p w14:paraId="02F52A0B" w14:textId="77777777" w:rsidR="009026A8" w:rsidRPr="00C41312" w:rsidRDefault="009026A8" w:rsidP="009026A8">
      <w:pPr>
        <w:rPr>
          <w:rStyle w:val="StyleUnderline"/>
        </w:rPr>
      </w:pPr>
      <w:r w:rsidRPr="00C41312">
        <w:rPr>
          <w:rStyle w:val="StyleUnderline"/>
        </w:rPr>
        <w:t>Democrats have outperformed in Trump-era elections — but they have some big contests coming up</w:t>
      </w:r>
    </w:p>
    <w:p w14:paraId="125A8EBD" w14:textId="77777777" w:rsidR="009026A8" w:rsidRPr="00C41312" w:rsidRDefault="009026A8" w:rsidP="009026A8">
      <w:pPr>
        <w:rPr>
          <w:rStyle w:val="StyleUnderline"/>
        </w:rPr>
      </w:pPr>
      <w:r w:rsidRPr="00C41312">
        <w:t xml:space="preserve">There’s a lot of debate about how much weight to put on state-level special elections. After all, </w:t>
      </w:r>
      <w:r w:rsidRPr="00C41312">
        <w:rPr>
          <w:rStyle w:val="StyleUnderline"/>
        </w:rPr>
        <w:t>they represent a very small group of voters and are by their very nature “special.” It’s hard to prognosticate any 2018 midterm election outcomes from those races alone.</w:t>
      </w:r>
    </w:p>
    <w:p w14:paraId="3722989E" w14:textId="77777777" w:rsidR="009026A8" w:rsidRPr="00C41312" w:rsidRDefault="009026A8" w:rsidP="009026A8"/>
    <w:p w14:paraId="4545B978" w14:textId="77777777" w:rsidR="009026A8" w:rsidRPr="00C41312" w:rsidRDefault="009026A8" w:rsidP="009026A8">
      <w:r w:rsidRPr="00C41312">
        <w:rPr>
          <w:rStyle w:val="StyleUnderline"/>
        </w:rPr>
        <w:t>But there’s no question that Democrats have outperformed in Trump-era elections across the country, even in races they’ve lost.</w:t>
      </w:r>
      <w:r w:rsidRPr="00C41312">
        <w:t xml:space="preserve"> They’ve claimed a Senate seat in the deeply red state of Alabama, won a Trump +18 House district in Pennsylvania, and even came close in a race in an Arizona Republican stronghold — </w:t>
      </w:r>
      <w:r w:rsidRPr="00C41312">
        <w:rPr>
          <w:rStyle w:val="StyleUnderline"/>
        </w:rPr>
        <w:t>there have already been a lot of signs of a possible “blue wave.”</w:t>
      </w:r>
      <w:r w:rsidRPr="00C41312">
        <w:t xml:space="preserve"> We’ve also seen this on the state level, as Vox’s Andrew Prokop summarized:</w:t>
      </w:r>
    </w:p>
    <w:p w14:paraId="1EE902CB" w14:textId="77777777" w:rsidR="009026A8" w:rsidRPr="00C41312" w:rsidRDefault="009026A8" w:rsidP="009026A8"/>
    <w:p w14:paraId="6C1CE32F" w14:textId="77777777" w:rsidR="009026A8" w:rsidRPr="00C41312" w:rsidRDefault="009026A8" w:rsidP="009026A8">
      <w:pPr>
        <w:rPr>
          <w:rStyle w:val="StyleUnderline"/>
        </w:rPr>
      </w:pPr>
      <w:r w:rsidRPr="00C41312">
        <w:rPr>
          <w:rStyle w:val="StyleUnderline"/>
        </w:rPr>
        <w:t>In the 74 special elections for both state legislatures and Congress across the country since Trump won that they tracked, Democrats performed, on average, 11 points better than they did in those areas in the 2016 presidential election.</w:t>
      </w:r>
    </w:p>
    <w:p w14:paraId="2B44802E" w14:textId="77777777" w:rsidR="009026A8" w:rsidRPr="00C41312" w:rsidRDefault="009026A8" w:rsidP="009026A8"/>
    <w:p w14:paraId="7DF63328" w14:textId="77777777" w:rsidR="009026A8" w:rsidRPr="00C41312" w:rsidRDefault="009026A8" w:rsidP="009026A8">
      <w:pPr>
        <w:rPr>
          <w:rStyle w:val="StyleUnderline"/>
        </w:rPr>
      </w:pPr>
      <w:r w:rsidRPr="00C41312">
        <w:rPr>
          <w:rStyle w:val="StyleUnderline"/>
        </w:rPr>
        <w:t>While the average movement was in Democrats’ favor, there was a fair amount of variation. In 49 of those races, the Democratic candidate’s margin was better than Hillary Clinton’s in 2016. In 23 races, the Republican candidate did better than Trump. In the other two, it was about a tie.</w:t>
      </w:r>
    </w:p>
    <w:p w14:paraId="69158C8D" w14:textId="77777777" w:rsidR="009026A8" w:rsidRPr="00C41312" w:rsidRDefault="009026A8" w:rsidP="009026A8"/>
    <w:p w14:paraId="7ABDE359" w14:textId="77777777" w:rsidR="009026A8" w:rsidRPr="00C41312" w:rsidRDefault="009026A8" w:rsidP="009026A8">
      <w:pPr>
        <w:rPr>
          <w:rStyle w:val="StyleUnderline"/>
        </w:rPr>
      </w:pPr>
      <w:r w:rsidRPr="00C41312">
        <w:rPr>
          <w:rStyle w:val="StyleUnderline"/>
        </w:rPr>
        <w:t>Democrats aren’t just running up the score in already-blue areas. The party made many of its biggest improvements over the 2016 presidential in districts Trump won in the South and Midwest. This goes to show that the 2016 elections don’t at all seem to have heralded doom for Democrats in regions that tipped to Trump — in fact, it’s many Republican-held seats in those regions that suddenly seem to be flipping to Democrats for the first time in years.</w:t>
      </w:r>
    </w:p>
    <w:p w14:paraId="61C7BD46" w14:textId="77777777" w:rsidR="009026A8" w:rsidRPr="00C41312" w:rsidRDefault="009026A8" w:rsidP="009026A8"/>
    <w:p w14:paraId="46B50EA8" w14:textId="77777777" w:rsidR="009026A8" w:rsidRPr="00C41312" w:rsidRDefault="009026A8" w:rsidP="009026A8">
      <w:pPr>
        <w:rPr>
          <w:rStyle w:val="StyleUnderline"/>
        </w:rPr>
      </w:pPr>
      <w:r w:rsidRPr="00C41312">
        <w:rPr>
          <w:rStyle w:val="StyleUnderline"/>
        </w:rPr>
        <w:t>There are some hotly contested races lined up in the fall, especially in Wisconsin. Sen. Tammy Baldwin is among the 10 vulnerable red-state Democrats up for reelection this year in states Trump won, and Democrats are also making a bid for Walker’s governor’s seat. On the state level, they’d also like a shot at taking back the Senate, where they need to win three seats in November to gain a slim majority.</w:t>
      </w:r>
    </w:p>
    <w:p w14:paraId="2B000FE9" w14:textId="77777777" w:rsidR="009026A8" w:rsidRPr="00C41312" w:rsidRDefault="009026A8" w:rsidP="009026A8"/>
    <w:p w14:paraId="3C6F1F0F" w14:textId="77777777" w:rsidR="009026A8" w:rsidRPr="00C41312" w:rsidRDefault="009026A8" w:rsidP="009026A8">
      <w:r w:rsidRPr="00C41312">
        <w:t>Of course, a lot can happen between now and November. But for now, Tuesday is a win for the Democrats.</w:t>
      </w:r>
    </w:p>
    <w:p w14:paraId="0E074BE2" w14:textId="77777777" w:rsidR="009026A8" w:rsidRPr="00C41312" w:rsidRDefault="009026A8" w:rsidP="009026A8">
      <w:pPr>
        <w:pStyle w:val="Heading4"/>
      </w:pPr>
      <w:r w:rsidRPr="00C41312">
        <w:t>Democrats will win now – we’ll insert a chart</w:t>
      </w:r>
    </w:p>
    <w:p w14:paraId="48F6D0E0" w14:textId="77777777" w:rsidR="009026A8" w:rsidRPr="00C41312" w:rsidRDefault="009026A8" w:rsidP="009026A8">
      <w:pPr>
        <w:rPr>
          <w:rStyle w:val="Style13ptBold"/>
        </w:rPr>
      </w:pPr>
      <w:r w:rsidRPr="00C41312">
        <w:rPr>
          <w:rStyle w:val="Style13ptBold"/>
        </w:rPr>
        <w:t>Morris, The Economist data journalist, 6/15/18</w:t>
      </w:r>
    </w:p>
    <w:p w14:paraId="3FB80EEC" w14:textId="77777777" w:rsidR="009026A8" w:rsidRPr="00C41312" w:rsidRDefault="009026A8" w:rsidP="009026A8">
      <w:r w:rsidRPr="00C41312">
        <w:t xml:space="preserve">[G. Elliott, The </w:t>
      </w:r>
      <w:proofErr w:type="spellStart"/>
      <w:r w:rsidRPr="00C41312">
        <w:t>CrossTab</w:t>
      </w:r>
      <w:proofErr w:type="spellEnd"/>
      <w:r w:rsidRPr="00C41312">
        <w:t xml:space="preserve">, “2018 U.S. House Midterm Elections Forecast”, </w:t>
      </w:r>
      <w:hyperlink r:id="rId11" w:history="1">
        <w:r w:rsidRPr="00C41312">
          <w:rPr>
            <w:rStyle w:val="Hyperlink"/>
          </w:rPr>
          <w:t>http://www.thecrosstab.com/2018-midterms-forecast/</w:t>
        </w:r>
      </w:hyperlink>
      <w:r w:rsidRPr="00C41312">
        <w:t>, accessed 6/17/18, GNL]</w:t>
      </w:r>
    </w:p>
    <w:p w14:paraId="13213CA5" w14:textId="77777777" w:rsidR="009026A8" w:rsidRPr="00C41312" w:rsidRDefault="009026A8" w:rsidP="009026A8">
      <w:pPr>
        <w:rPr>
          <w:rStyle w:val="Style13ptBold"/>
        </w:rPr>
      </w:pPr>
      <w:r w:rsidRPr="00C41312">
        <w:rPr>
          <w:rStyle w:val="Style13ptBold"/>
          <w:noProof/>
        </w:rPr>
        <w:drawing>
          <wp:inline distT="0" distB="0" distL="0" distR="0" wp14:anchorId="06BFCC8E" wp14:editId="07170AED">
            <wp:extent cx="7340600" cy="47923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40600" cy="4792345"/>
                    </a:xfrm>
                    <a:prstGeom prst="rect">
                      <a:avLst/>
                    </a:prstGeom>
                    <a:noFill/>
                    <a:ln>
                      <a:noFill/>
                    </a:ln>
                  </pic:spPr>
                </pic:pic>
              </a:graphicData>
            </a:graphic>
          </wp:inline>
        </w:drawing>
      </w:r>
    </w:p>
    <w:p w14:paraId="7D202F4C" w14:textId="77777777" w:rsidR="009026A8" w:rsidRPr="00C41312" w:rsidRDefault="009026A8" w:rsidP="009026A8">
      <w:pPr>
        <w:pStyle w:val="Heading2"/>
      </w:pPr>
      <w:r w:rsidRPr="00C41312">
        <w:t>Link</w:t>
      </w:r>
    </w:p>
    <w:p w14:paraId="56C38100" w14:textId="77777777" w:rsidR="009026A8" w:rsidRPr="00C41312" w:rsidRDefault="009026A8" w:rsidP="009026A8">
      <w:pPr>
        <w:pStyle w:val="Heading3"/>
      </w:pPr>
      <w:r w:rsidRPr="00C41312">
        <w:t>Generic – Immigration Key</w:t>
      </w:r>
    </w:p>
    <w:p w14:paraId="2538C9B9" w14:textId="77777777" w:rsidR="009026A8" w:rsidRPr="00C41312" w:rsidRDefault="009026A8" w:rsidP="009026A8">
      <w:pPr>
        <w:pStyle w:val="Heading4"/>
      </w:pPr>
      <w:r w:rsidRPr="00C41312">
        <w:t>Lack of immigration reform will doom the GOP in 2018 – the plan reverses that preventing a Dem majority</w:t>
      </w:r>
    </w:p>
    <w:p w14:paraId="0E9F8731" w14:textId="77777777" w:rsidR="009026A8" w:rsidRPr="00C41312" w:rsidRDefault="009026A8" w:rsidP="009026A8">
      <w:pPr>
        <w:rPr>
          <w:rStyle w:val="Style13ptBold"/>
        </w:rPr>
      </w:pPr>
      <w:r w:rsidRPr="00C41312">
        <w:rPr>
          <w:rStyle w:val="Style13ptBold"/>
        </w:rPr>
        <w:t>AP, 5/19/18</w:t>
      </w:r>
    </w:p>
    <w:p w14:paraId="19121322" w14:textId="77777777" w:rsidR="009026A8" w:rsidRPr="00C41312" w:rsidRDefault="009026A8" w:rsidP="009026A8">
      <w:r w:rsidRPr="00C41312">
        <w:t xml:space="preserve">[CBS News, “Is immigration a land mine for GOP ahead of midterms?”, </w:t>
      </w:r>
      <w:hyperlink r:id="rId13" w:history="1">
        <w:r w:rsidRPr="00C41312">
          <w:rPr>
            <w:rStyle w:val="Hyperlink"/>
          </w:rPr>
          <w:t>https://www.cbsnews.com/news/is-immigration-a-land-mine-for-gop-ahead-of-midterms/</w:t>
        </w:r>
      </w:hyperlink>
      <w:r w:rsidRPr="00C41312">
        <w:t>, accessed 6/17/18, GNL]</w:t>
      </w:r>
    </w:p>
    <w:p w14:paraId="6574B8E5" w14:textId="77777777" w:rsidR="009026A8" w:rsidRPr="00C41312" w:rsidRDefault="009026A8" w:rsidP="009026A8">
      <w:pPr>
        <w:rPr>
          <w:rStyle w:val="StyleUnderline"/>
        </w:rPr>
      </w:pPr>
      <w:r w:rsidRPr="00C41312">
        <w:rPr>
          <w:rStyle w:val="StyleUnderline"/>
        </w:rPr>
        <w:t>Such internal bickering is the opposite of what the GOP needs as the party struggles to fend off Democratic efforts to capture House control in November. Democrats need to gain 23 seats to win a majority, and a spate of Democratic special election victories and polling data suggests they have a solid chance of achieving that.</w:t>
      </w:r>
    </w:p>
    <w:p w14:paraId="49E61636" w14:textId="77777777" w:rsidR="009026A8" w:rsidRPr="00C41312" w:rsidRDefault="009026A8" w:rsidP="009026A8">
      <w:pPr>
        <w:rPr>
          <w:rStyle w:val="Emphasis"/>
        </w:rPr>
      </w:pPr>
      <w:r w:rsidRPr="00C41312">
        <w:rPr>
          <w:rStyle w:val="Emphasis"/>
        </w:rPr>
        <w:t>Republican leaders and strategists think their winning formula is to focus on an economy that has been gaining strength and tax cuts the GOP says is putting more money in people's wallets.</w:t>
      </w:r>
    </w:p>
    <w:p w14:paraId="1AEEFA79" w14:textId="77777777" w:rsidR="009026A8" w:rsidRPr="00C41312" w:rsidRDefault="009026A8" w:rsidP="009026A8">
      <w:pPr>
        <w:rPr>
          <w:rStyle w:val="StyleUnderline"/>
        </w:rPr>
      </w:pPr>
      <w:r w:rsidRPr="00C41312">
        <w:rPr>
          <w:rStyle w:val="StyleUnderline"/>
        </w:rPr>
        <w:t>Immigration is a distraction from that message — and worse.</w:t>
      </w:r>
    </w:p>
    <w:p w14:paraId="5D0BBA2A" w14:textId="77777777" w:rsidR="009026A8" w:rsidRPr="00C41312" w:rsidRDefault="009026A8" w:rsidP="009026A8">
      <w:pPr>
        <w:rPr>
          <w:rStyle w:val="StyleUnderline"/>
        </w:rPr>
      </w:pPr>
      <w:r w:rsidRPr="00C41312">
        <w:rPr>
          <w:rStyle w:val="StyleUnderline"/>
        </w:rPr>
        <w:t>On one side are conservatives from Republican strongholds, where many voters consider helping immigrants stay in the U.S. to be amnesty. On the other are GOP moderates, often representing districts with many constituents who are Hispanic, moderate suburbanites or are tied to the agriculture industry, which relies heavily on migrant workers.</w:t>
      </w:r>
    </w:p>
    <w:p w14:paraId="25F1BEAB" w14:textId="77777777" w:rsidR="009026A8" w:rsidRPr="00C41312" w:rsidRDefault="009026A8" w:rsidP="009026A8">
      <w:pPr>
        <w:rPr>
          <w:rStyle w:val="StyleUnderline"/>
        </w:rPr>
      </w:pPr>
      <w:r w:rsidRPr="00C41312">
        <w:rPr>
          <w:rStyle w:val="StyleUnderline"/>
        </w:rPr>
        <w:t>A look at the 20 Republicans who have signed a petition by GOP moderates aimed at forcing House votes on four immigration bills is instructive.</w:t>
      </w:r>
    </w:p>
    <w:p w14:paraId="462C5EB1" w14:textId="77777777" w:rsidR="009026A8" w:rsidRPr="00C41312" w:rsidRDefault="009026A8" w:rsidP="009026A8">
      <w:pPr>
        <w:rPr>
          <w:rStyle w:val="Emphasis"/>
        </w:rPr>
      </w:pPr>
      <w:r w:rsidRPr="00C41312">
        <w:rPr>
          <w:rStyle w:val="Emphasis"/>
        </w:rPr>
        <w:t>Of the 20, nine are from districts whose Hispanic populations exceed 18 percent, the proportion of the entire U.S. that is Hispanic. Denham's Central California district is 40 percent Hispanic, while five others' constituencies are at least two-thirds Hispanic.</w:t>
      </w:r>
    </w:p>
    <w:p w14:paraId="2F398B76" w14:textId="77777777" w:rsidR="009026A8" w:rsidRPr="00C41312" w:rsidRDefault="009026A8" w:rsidP="009026A8">
      <w:pPr>
        <w:rPr>
          <w:rStyle w:val="Emphasis"/>
        </w:rPr>
      </w:pPr>
      <w:r w:rsidRPr="00C41312">
        <w:rPr>
          <w:rStyle w:val="Emphasis"/>
        </w:rPr>
        <w:t>In addition, 11 of the 20 represent districts that Democrat Hillary Clinton carried over Mr. Trump in the 2016 presidential election.</w:t>
      </w:r>
    </w:p>
    <w:p w14:paraId="4DA7FB91" w14:textId="77777777" w:rsidR="009026A8" w:rsidRPr="00C41312" w:rsidRDefault="009026A8" w:rsidP="009026A8">
      <w:r w:rsidRPr="00C41312">
        <w:rPr>
          <w:rStyle w:val="StyleUnderline"/>
        </w:rPr>
        <w:t>The petition drive, led by Denham and GOP Rep. Carlos Curbelo, whose South Florida district is 70 percent Hispanic, is opposed by party leaders because the winning bill probably would be a compromise backed by all Democrats and a few dozen Republicans.</w:t>
      </w:r>
      <w:r w:rsidRPr="00C41312">
        <w:t xml:space="preserve"> That would enrage conservatives, perhaps prompting a rebellion that could cost House Majority Leader Kevin McCarthy, R-Calif., his goal of succeeding Ryan as speaker.</w:t>
      </w:r>
    </w:p>
    <w:p w14:paraId="406AD160" w14:textId="77777777" w:rsidR="009026A8" w:rsidRPr="00C41312" w:rsidRDefault="009026A8" w:rsidP="009026A8">
      <w:pPr>
        <w:rPr>
          <w:rStyle w:val="StyleUnderline"/>
        </w:rPr>
      </w:pPr>
      <w:r w:rsidRPr="00C41312">
        <w:rPr>
          <w:rStyle w:val="StyleUnderline"/>
        </w:rPr>
        <w:t>All that trouble would be for legislation that still faces long odds of becoming law.</w:t>
      </w:r>
    </w:p>
    <w:p w14:paraId="5CEF38B3" w14:textId="77777777" w:rsidR="009026A8" w:rsidRPr="00C41312" w:rsidRDefault="009026A8" w:rsidP="009026A8">
      <w:r w:rsidRPr="00C41312">
        <w:t xml:space="preserve">Even if a formula is discovered that could pass the House, it could run aground in the Senate, where four immigration bills died in February and Democrats can use the filibuster to scuttle any bill they dislike. Those defeats led Senate Majority Leader Mitch McConnell, R-Ky., to say he wouldn't revisit immigration unless a bill arose that could </w:t>
      </w:r>
      <w:proofErr w:type="gramStart"/>
      <w:r w:rsidRPr="00C41312">
        <w:t>actually pass</w:t>
      </w:r>
      <w:proofErr w:type="gramEnd"/>
      <w:r w:rsidRPr="00C41312">
        <w:t xml:space="preserve"> this chamber.</w:t>
      </w:r>
    </w:p>
    <w:p w14:paraId="605F0949" w14:textId="77777777" w:rsidR="009026A8" w:rsidRPr="00C41312" w:rsidRDefault="009026A8" w:rsidP="009026A8">
      <w:pPr>
        <w:rPr>
          <w:u w:val="single"/>
        </w:rPr>
      </w:pPr>
      <w:r w:rsidRPr="00C41312">
        <w:rPr>
          <w:rStyle w:val="StyleUnderline"/>
        </w:rPr>
        <w:t>Mr. Trump's willingness to sign immigration legislation also remains in question after a year that has seen his stance on the issue veer unpredictably.</w:t>
      </w:r>
    </w:p>
    <w:p w14:paraId="38F422B1" w14:textId="77777777" w:rsidR="009026A8" w:rsidRPr="00C41312" w:rsidRDefault="009026A8" w:rsidP="009026A8">
      <w:pPr>
        <w:pStyle w:val="Heading3"/>
      </w:pPr>
      <w:r w:rsidRPr="00C41312">
        <w:t>AT Immigration Not Key</w:t>
      </w:r>
    </w:p>
    <w:p w14:paraId="08E3ACBB" w14:textId="77777777" w:rsidR="009026A8" w:rsidRPr="00C41312" w:rsidRDefault="009026A8" w:rsidP="009026A8">
      <w:pPr>
        <w:pStyle w:val="Heading4"/>
      </w:pPr>
      <w:r w:rsidRPr="00C41312">
        <w:t>Immigration is key to the 2018 election – all the focus</w:t>
      </w:r>
    </w:p>
    <w:p w14:paraId="21663FE7" w14:textId="77777777" w:rsidR="009026A8" w:rsidRPr="00C41312" w:rsidRDefault="009026A8" w:rsidP="009026A8">
      <w:pPr>
        <w:rPr>
          <w:rStyle w:val="Style13ptBold"/>
        </w:rPr>
      </w:pPr>
      <w:r w:rsidRPr="00C41312">
        <w:rPr>
          <w:rStyle w:val="Style13ptBold"/>
        </w:rPr>
        <w:t>Schatz, CNN, TODAY 3/25/18</w:t>
      </w:r>
    </w:p>
    <w:p w14:paraId="6AAE3CB5" w14:textId="77777777" w:rsidR="009026A8" w:rsidRPr="00C41312" w:rsidRDefault="009026A8" w:rsidP="009026A8">
      <w:r w:rsidRPr="00C41312">
        <w:t xml:space="preserve">[Rebecca, CNN Politics, “Immigration as the hot-button 2018 midterms topic”, </w:t>
      </w:r>
      <w:hyperlink r:id="rId14" w:history="1">
        <w:r w:rsidRPr="00C41312">
          <w:rPr>
            <w:rStyle w:val="Hyperlink"/>
          </w:rPr>
          <w:t>https://www.cnn.com/2018/03/25/politics/inside-politics-forecast-immigration-issue/index.html</w:t>
        </w:r>
      </w:hyperlink>
      <w:r w:rsidRPr="00C41312">
        <w:t>, accessed 6/16/18, GNL]</w:t>
      </w:r>
    </w:p>
    <w:p w14:paraId="395BEA02" w14:textId="77777777" w:rsidR="009026A8" w:rsidRPr="00C41312" w:rsidRDefault="009026A8" w:rsidP="009026A8">
      <w:pPr>
        <w:rPr>
          <w:rStyle w:val="Emphasis"/>
        </w:rPr>
      </w:pPr>
      <w:r w:rsidRPr="00C41312">
        <w:rPr>
          <w:rStyle w:val="Emphasis"/>
        </w:rPr>
        <w:t>1) All eyes on immigration before November's midterms</w:t>
      </w:r>
    </w:p>
    <w:p w14:paraId="162D2B0B" w14:textId="77777777" w:rsidR="009026A8" w:rsidRPr="00C41312" w:rsidRDefault="009026A8" w:rsidP="009026A8">
      <w:pPr>
        <w:rPr>
          <w:rStyle w:val="Emphasis"/>
        </w:rPr>
      </w:pPr>
      <w:r w:rsidRPr="00C41312">
        <w:rPr>
          <w:rStyle w:val="StyleUnderline"/>
        </w:rPr>
        <w:t xml:space="preserve">The spending bill has been signed into law. Congress is on recess for the holiday week, but when they return to the Hill, they'll need to deal with a big issue that wasn't really addressed in the Omnibus: immigration. As The New York Times' Michael Shear tells us, </w:t>
      </w:r>
      <w:r w:rsidRPr="00C41312">
        <w:rPr>
          <w:rStyle w:val="Emphasis"/>
        </w:rPr>
        <w:t>both parties plan to use the hot-button issue as they gear up for 2018 midterm elections.</w:t>
      </w:r>
    </w:p>
    <w:p w14:paraId="5DD8F014" w14:textId="77777777" w:rsidR="009026A8" w:rsidRPr="00C41312" w:rsidRDefault="009026A8" w:rsidP="009026A8">
      <w:pPr>
        <w:rPr>
          <w:rStyle w:val="Emphasis"/>
        </w:rPr>
      </w:pPr>
      <w:r w:rsidRPr="00C41312">
        <w:rPr>
          <w:rStyle w:val="Emphasis"/>
        </w:rPr>
        <w:t>"The Democrats are going to try to take the issue of DACA and win elections with that,"</w:t>
      </w:r>
      <w:r w:rsidRPr="00C41312">
        <w:rPr>
          <w:rStyle w:val="StyleUnderline"/>
        </w:rPr>
        <w:t xml:space="preserve"> Shear explains. </w:t>
      </w:r>
      <w:r w:rsidRPr="00C41312">
        <w:rPr>
          <w:rStyle w:val="Emphasis"/>
        </w:rPr>
        <w:t>"On the Republican side, they're turning to sanctuary cities and hoping that the issue can play for them as well. Both sides are basically turning into an electoral strategy now that the legislative one has failed."</w:t>
      </w:r>
    </w:p>
    <w:p w14:paraId="667F1A1D" w14:textId="77777777" w:rsidR="009026A8" w:rsidRPr="00C41312" w:rsidRDefault="009026A8" w:rsidP="009026A8">
      <w:pPr>
        <w:rPr>
          <w:rStyle w:val="StyleUnderline"/>
        </w:rPr>
      </w:pPr>
    </w:p>
    <w:p w14:paraId="3519A520" w14:textId="77777777" w:rsidR="009026A8" w:rsidRPr="00C41312" w:rsidRDefault="009026A8" w:rsidP="009026A8">
      <w:pPr>
        <w:pStyle w:val="Heading3"/>
      </w:pPr>
      <w:r w:rsidRPr="00C41312">
        <w:t>Generic – Plan Unpopular</w:t>
      </w:r>
    </w:p>
    <w:p w14:paraId="33E08741" w14:textId="77777777" w:rsidR="009026A8" w:rsidRPr="00C41312" w:rsidRDefault="009026A8" w:rsidP="009026A8">
      <w:pPr>
        <w:pStyle w:val="Heading4"/>
      </w:pPr>
      <w:r w:rsidRPr="00C41312">
        <w:t>Immigration reform is toxic – major disagreements over proper policies on both sides of the aisle</w:t>
      </w:r>
    </w:p>
    <w:p w14:paraId="47B19F28" w14:textId="77777777" w:rsidR="009026A8" w:rsidRPr="00C41312" w:rsidRDefault="009026A8" w:rsidP="009026A8">
      <w:pPr>
        <w:rPr>
          <w:rStyle w:val="Style13ptBold"/>
        </w:rPr>
      </w:pPr>
      <w:r w:rsidRPr="00C41312">
        <w:rPr>
          <w:rStyle w:val="Style13ptBold"/>
        </w:rPr>
        <w:t>Torres-Bennett, Washington Diplomat, 5/29/18</w:t>
      </w:r>
    </w:p>
    <w:p w14:paraId="04339382" w14:textId="77777777" w:rsidR="009026A8" w:rsidRPr="00C41312" w:rsidRDefault="009026A8" w:rsidP="009026A8">
      <w:r w:rsidRPr="00C41312">
        <w:t xml:space="preserve">[Aileen, “Trump Makes Strides on Ambitious Immigration Agenda, for Better or Worse”, </w:t>
      </w:r>
      <w:hyperlink r:id="rId15" w:history="1">
        <w:r w:rsidRPr="00C41312">
          <w:rPr>
            <w:rStyle w:val="Hyperlink"/>
          </w:rPr>
          <w:t>http://washdiplomat.com/index.php?option=com_content&amp;view=article&amp;id=17525:trump-makes-strides-on-ambitious-immigration-agenda-for-better-or-worse&amp;catid=1571&amp;Itemid=428</w:t>
        </w:r>
      </w:hyperlink>
      <w:r w:rsidRPr="00C41312">
        <w:t>, accessed 6/17/18, GNL]</w:t>
      </w:r>
    </w:p>
    <w:p w14:paraId="49AE8AC3" w14:textId="77777777" w:rsidR="009026A8" w:rsidRPr="00C41312" w:rsidRDefault="009026A8" w:rsidP="009026A8">
      <w:r w:rsidRPr="00C41312">
        <w:rPr>
          <w:rStyle w:val="StyleUnderline"/>
        </w:rPr>
        <w:t>The uproar that ensued exposed the xenophobic undertones and outright racism that drive the immigration views of some Trump supporters. At the same time, there are legitimate questions and gripes about the role immigrants play in the U.S. economy.</w:t>
      </w:r>
      <w:r w:rsidRPr="00C41312">
        <w:t xml:space="preserve"> Do they take on menial jobs that Americans don’t want or has this claim been exaggerated? Are they filling a much-needed skill gap, such as H-1B visa holders with STEM skills that Americans supposedly lack? Has this foreign talent helped America’s tech sector become the most innovative in the world, or have tech companies abused the H-1B program to bring in cheap labor at the cost of U.S. jobs?</w:t>
      </w:r>
    </w:p>
    <w:p w14:paraId="480E3EF2" w14:textId="77777777" w:rsidR="009026A8" w:rsidRPr="00C41312" w:rsidRDefault="009026A8" w:rsidP="009026A8">
      <w:pPr>
        <w:rPr>
          <w:rStyle w:val="StyleUnderline"/>
        </w:rPr>
      </w:pPr>
      <w:r w:rsidRPr="00C41312">
        <w:rPr>
          <w:rStyle w:val="StyleUnderline"/>
        </w:rPr>
        <w:t>Regardless of how one views these tricky issues, immigration experts agree that the president has moved forward with putting his policies into place.</w:t>
      </w:r>
    </w:p>
    <w:p w14:paraId="6591972A" w14:textId="77777777" w:rsidR="009026A8" w:rsidRPr="00C41312" w:rsidRDefault="009026A8" w:rsidP="009026A8">
      <w:pPr>
        <w:rPr>
          <w:rStyle w:val="StyleUnderline"/>
        </w:rPr>
      </w:pPr>
      <w:r w:rsidRPr="00C41312">
        <w:rPr>
          <w:rStyle w:val="StyleUnderline"/>
        </w:rPr>
        <w:t>“There’s no question he has shifted the direction of U.S. immigration policy toward a much harder line,” said Edward Alden, a senior fellow at the Council on Foreign Relations.</w:t>
      </w:r>
    </w:p>
    <w:p w14:paraId="1D610A84" w14:textId="77777777" w:rsidR="009026A8" w:rsidRPr="00C41312" w:rsidRDefault="009026A8" w:rsidP="009026A8">
      <w:r w:rsidRPr="00C41312">
        <w:t>“I think it’s fair to say that pretty much every previous administration — at least going back to the Reagan administration — I think every administration has had roughly the same set of goals, which is to reduce and control illegal immigration and facilitate legal immigration,” he said.</w:t>
      </w:r>
    </w:p>
    <w:p w14:paraId="2EDD1EC7" w14:textId="77777777" w:rsidR="009026A8" w:rsidRPr="00C41312" w:rsidRDefault="009026A8" w:rsidP="009026A8">
      <w:pPr>
        <w:rPr>
          <w:rStyle w:val="StyleUnderline"/>
        </w:rPr>
      </w:pPr>
      <w:r w:rsidRPr="00C41312">
        <w:rPr>
          <w:rStyle w:val="StyleUnderline"/>
        </w:rPr>
        <w:t xml:space="preserve">“This administration has a different set of goals. They want to reduce illegal immigration, but they also want to reduce legal immigration. </w:t>
      </w:r>
      <w:proofErr w:type="gramStart"/>
      <w:r w:rsidRPr="00C41312">
        <w:rPr>
          <w:rStyle w:val="StyleUnderline"/>
        </w:rPr>
        <w:t>Obviously</w:t>
      </w:r>
      <w:proofErr w:type="gramEnd"/>
      <w:r w:rsidRPr="00C41312">
        <w:rPr>
          <w:rStyle w:val="StyleUnderline"/>
        </w:rPr>
        <w:t xml:space="preserve"> there’s a lot of disagreement about whether reducing legal immigration is a good idea or not,” Alden said.</w:t>
      </w:r>
    </w:p>
    <w:p w14:paraId="73F2944D" w14:textId="77777777" w:rsidR="009026A8" w:rsidRPr="00C41312" w:rsidRDefault="009026A8" w:rsidP="009026A8">
      <w:pPr>
        <w:rPr>
          <w:rStyle w:val="StyleUnderline"/>
        </w:rPr>
      </w:pPr>
      <w:r w:rsidRPr="00C41312">
        <w:rPr>
          <w:rStyle w:val="StyleUnderline"/>
        </w:rPr>
        <w:t>Trump was elected in large part because he promised a tough stance on immigration, but his critics say he is undermining what has made America “great” — its ability to attract industrious and smart people from abroad.</w:t>
      </w:r>
    </w:p>
    <w:p w14:paraId="3C305046" w14:textId="77777777" w:rsidR="009026A8" w:rsidRPr="00C41312" w:rsidRDefault="009026A8" w:rsidP="009026A8">
      <w:r w:rsidRPr="00C41312">
        <w:rPr>
          <w:rStyle w:val="Emphasis"/>
        </w:rPr>
        <w:t xml:space="preserve">“All of this messaging does work,” </w:t>
      </w:r>
      <w:r w:rsidRPr="00C41312">
        <w:t xml:space="preserve">said </w:t>
      </w:r>
      <w:proofErr w:type="spellStart"/>
      <w:r w:rsidRPr="00C41312">
        <w:t>Sandweg</w:t>
      </w:r>
      <w:proofErr w:type="spellEnd"/>
      <w:r w:rsidRPr="00C41312">
        <w:t xml:space="preserve"> of Trump’s rhetoric on immigration. “All of this messaging is: You’re not welcome. It works if your goal is to reduce migration.”</w:t>
      </w:r>
    </w:p>
    <w:p w14:paraId="2484627A" w14:textId="77777777" w:rsidR="009026A8" w:rsidRPr="00C41312" w:rsidRDefault="009026A8" w:rsidP="009026A8">
      <w:r w:rsidRPr="00C41312">
        <w:t>He added, “I do think long term, and even near term, it’s going to be harmful to the U.S. economy.”</w:t>
      </w:r>
    </w:p>
    <w:p w14:paraId="05C29C05" w14:textId="77777777" w:rsidR="009026A8" w:rsidRPr="00C41312" w:rsidRDefault="009026A8" w:rsidP="009026A8">
      <w:pPr>
        <w:rPr>
          <w:rStyle w:val="StyleUnderline"/>
        </w:rPr>
      </w:pPr>
      <w:r w:rsidRPr="00C41312">
        <w:rPr>
          <w:rStyle w:val="StyleUnderline"/>
        </w:rPr>
        <w:t>Many of Trump’s supporters disagree, accusing immigrants of failing to assimilate into American society, draining social services, increasing crime and costing Americans jobs. Proponents say there is no proof that immigrants use federal benefits or commit crime any more than U.S. citizens do. Moreover, they argue that immigrants have given the U.S. a leg up in today’s globalized economy, complementing — not competing with — the U.S. workforce.</w:t>
      </w:r>
    </w:p>
    <w:p w14:paraId="15E81A0D" w14:textId="77777777" w:rsidR="009026A8" w:rsidRPr="00C41312" w:rsidRDefault="009026A8" w:rsidP="009026A8">
      <w:pPr>
        <w:rPr>
          <w:rStyle w:val="Emphasis"/>
        </w:rPr>
      </w:pPr>
      <w:r w:rsidRPr="00C41312">
        <w:rPr>
          <w:rStyle w:val="Emphasis"/>
        </w:rPr>
        <w:t xml:space="preserve">For every argument, however, each side </w:t>
      </w:r>
      <w:proofErr w:type="gramStart"/>
      <w:r w:rsidRPr="00C41312">
        <w:rPr>
          <w:rStyle w:val="Emphasis"/>
        </w:rPr>
        <w:t>is able to</w:t>
      </w:r>
      <w:proofErr w:type="gramEnd"/>
      <w:r w:rsidRPr="00C41312">
        <w:rPr>
          <w:rStyle w:val="Emphasis"/>
        </w:rPr>
        <w:t xml:space="preserve"> cherry-pick studies and statistics that bolster their case. But the immigration divide is about more than numbers. Issues such as separating parents from children, deporting immigrants who have lived in the country for decades and welcoming foreigners who endanger job prospects for struggling Americans strike deeply emotional — and polarizing — chords. Given these obstacles, it’s difficult to see any type of immigration consensus emerging any time soon, regardless of who sits in the Oval Office.</w:t>
      </w:r>
    </w:p>
    <w:p w14:paraId="043C1AFA" w14:textId="77777777" w:rsidR="009026A8" w:rsidRPr="00C41312" w:rsidRDefault="009026A8" w:rsidP="009026A8">
      <w:pPr>
        <w:pStyle w:val="Heading3"/>
      </w:pPr>
      <w:r w:rsidRPr="00C41312">
        <w:t>Syrian Refugees</w:t>
      </w:r>
    </w:p>
    <w:p w14:paraId="10E3896B" w14:textId="77777777" w:rsidR="009026A8" w:rsidRPr="00C41312" w:rsidRDefault="009026A8" w:rsidP="009026A8">
      <w:pPr>
        <w:pStyle w:val="Heading4"/>
      </w:pPr>
      <w:r w:rsidRPr="00C41312">
        <w:t>Allowing in refugees is popular with the electorate and takes the steam out of anti-Trump movements</w:t>
      </w:r>
    </w:p>
    <w:p w14:paraId="041B81E0" w14:textId="77777777" w:rsidR="009026A8" w:rsidRPr="00C41312" w:rsidRDefault="009026A8" w:rsidP="009026A8">
      <w:pPr>
        <w:rPr>
          <w:rStyle w:val="Style13ptBold"/>
        </w:rPr>
      </w:pPr>
      <w:proofErr w:type="spellStart"/>
      <w:r w:rsidRPr="00C41312">
        <w:rPr>
          <w:rStyle w:val="Style13ptBold"/>
        </w:rPr>
        <w:t>Yglesias</w:t>
      </w:r>
      <w:proofErr w:type="spellEnd"/>
      <w:r w:rsidRPr="00C41312">
        <w:rPr>
          <w:rStyle w:val="Style13ptBold"/>
        </w:rPr>
        <w:t>, Vox, 2/9/17</w:t>
      </w:r>
    </w:p>
    <w:p w14:paraId="2E52241A" w14:textId="77777777" w:rsidR="009026A8" w:rsidRPr="00C41312" w:rsidRDefault="009026A8" w:rsidP="009026A8">
      <w:r w:rsidRPr="00C41312">
        <w:t xml:space="preserve">[Matthew, “Trump’s refugee crackdown is getting less popular over time”, </w:t>
      </w:r>
      <w:hyperlink r:id="rId16" w:history="1">
        <w:r w:rsidRPr="00C41312">
          <w:rPr>
            <w:rStyle w:val="Hyperlink"/>
          </w:rPr>
          <w:t>https://www.vox.com/policy-and-politics/2017/2/9/14541350/trump-ban-poll</w:t>
        </w:r>
      </w:hyperlink>
      <w:r w:rsidRPr="00C41312">
        <w:t>, accessed 6/17/18, GNL]</w:t>
      </w:r>
    </w:p>
    <w:p w14:paraId="203FB5FD" w14:textId="77777777" w:rsidR="009026A8" w:rsidRPr="00C41312" w:rsidRDefault="009026A8" w:rsidP="009026A8">
      <w:pPr>
        <w:rPr>
          <w:rStyle w:val="StyleUnderline"/>
        </w:rPr>
      </w:pPr>
      <w:r w:rsidRPr="00C41312">
        <w:rPr>
          <w:rStyle w:val="StyleUnderline"/>
        </w:rPr>
        <w:t>A new poll from Quinnipiac shows, consistent with most other polling, that Donald Trump is broadly unpopular, and his specific actions to crack down on travel and immigration are also unpopular.</w:t>
      </w:r>
      <w:r w:rsidRPr="00C41312">
        <w:t xml:space="preserve"> </w:t>
      </w:r>
      <w:r w:rsidRPr="00C41312">
        <w:rPr>
          <w:rStyle w:val="StyleUnderline"/>
        </w:rPr>
        <w:t>The numbers have Americans opposing a ban on Syrian refugees by a 70-26 margin, the pause on refugee admissions from all countries by a 60-37 margin, and the shutdown of travel by citizens of seven Muslim-majority nations by a 51-46 margin.</w:t>
      </w:r>
    </w:p>
    <w:p w14:paraId="47357BC2" w14:textId="77777777" w:rsidR="009026A8" w:rsidRPr="00C41312" w:rsidRDefault="009026A8" w:rsidP="009026A8">
      <w:r w:rsidRPr="00C41312">
        <w:t>Issue polling of this kind is generally hard to interpret, and I never recommend that people take it too seriously. But trends are worth paying attention to, and in this case, as Greg Sargent argues, it’s noteworthy that Quinnipiac has been polling on this general topic since before Trump’s specific order came out.</w:t>
      </w:r>
    </w:p>
    <w:p w14:paraId="69D99AF0" w14:textId="77777777" w:rsidR="009026A8" w:rsidRPr="00C41312" w:rsidRDefault="009026A8" w:rsidP="009026A8">
      <w:r w:rsidRPr="00C41312">
        <w:t>Quinnipiac</w:t>
      </w:r>
    </w:p>
    <w:p w14:paraId="5C19E4BE" w14:textId="77777777" w:rsidR="009026A8" w:rsidRPr="00C41312" w:rsidRDefault="009026A8" w:rsidP="009026A8">
      <w:r w:rsidRPr="00C41312">
        <w:t>Doubtless with different wording, you could generate a better result for Trump or a worse one, depending on what you wanted to say.</w:t>
      </w:r>
    </w:p>
    <w:p w14:paraId="68693B04" w14:textId="77777777" w:rsidR="009026A8" w:rsidRPr="00C41312" w:rsidRDefault="009026A8" w:rsidP="009026A8">
      <w:pPr>
        <w:rPr>
          <w:rStyle w:val="StyleUnderline"/>
        </w:rPr>
      </w:pPr>
      <w:r w:rsidRPr="00C41312">
        <w:rPr>
          <w:rStyle w:val="StyleUnderline"/>
        </w:rPr>
        <w:t xml:space="preserve">But the trend here doesn’t lie. What it shows is that people who’ve argued — whether sincerely or as an act of bad-faith concern trolling — that liberal protests or “hysteria” is playing into Trump’s hands are mistaken. Widespread resistance to Trump’s orders drew more attention to sympathetic cases of people he is hurting, drew more attention to the positive experiences of communities that have hosted refugees, drew more attention to the paucity of security risks emanating from the people impacted, and probably caused a lot of people who may have been generically skeptical of Trump but not knowledgeable about this </w:t>
      </w:r>
      <w:proofErr w:type="gramStart"/>
      <w:r w:rsidRPr="00C41312">
        <w:rPr>
          <w:rStyle w:val="StyleUnderline"/>
        </w:rPr>
        <w:t>particular issue</w:t>
      </w:r>
      <w:proofErr w:type="gramEnd"/>
      <w:r w:rsidRPr="00C41312">
        <w:rPr>
          <w:rStyle w:val="StyleUnderline"/>
        </w:rPr>
        <w:t xml:space="preserve"> to become better-informed.</w:t>
      </w:r>
    </w:p>
    <w:p w14:paraId="2809FB2C" w14:textId="77777777" w:rsidR="009026A8" w:rsidRPr="00C41312" w:rsidRDefault="009026A8" w:rsidP="009026A8">
      <w:pPr>
        <w:rPr>
          <w:rStyle w:val="Emphasis"/>
        </w:rPr>
      </w:pPr>
      <w:r w:rsidRPr="00C41312">
        <w:rPr>
          <w:rStyle w:val="Emphasis"/>
        </w:rPr>
        <w:t>All of which is to say that resistance works.</w:t>
      </w:r>
    </w:p>
    <w:p w14:paraId="21F57DFC" w14:textId="77777777" w:rsidR="009026A8" w:rsidRPr="00C41312" w:rsidRDefault="009026A8" w:rsidP="009026A8">
      <w:pPr>
        <w:rPr>
          <w:rStyle w:val="StyleUnderline"/>
        </w:rPr>
      </w:pPr>
      <w:r w:rsidRPr="00C41312">
        <w:rPr>
          <w:rStyle w:val="StyleUnderline"/>
        </w:rPr>
        <w:t>Trump is president, and he is empowered by concurrent majorities in the House and Senate, so he is going to get a lot of things done. But acts of opposition to his rule are making a concrete difference on policy and on public opinion.</w:t>
      </w:r>
    </w:p>
    <w:p w14:paraId="61EEEC75" w14:textId="77777777" w:rsidR="009026A8" w:rsidRPr="00C41312" w:rsidRDefault="009026A8" w:rsidP="009026A8"/>
    <w:p w14:paraId="25F24263" w14:textId="77777777" w:rsidR="009026A8" w:rsidRPr="00C41312" w:rsidRDefault="009026A8" w:rsidP="009026A8">
      <w:pPr>
        <w:pStyle w:val="Heading3"/>
      </w:pPr>
      <w:r w:rsidRPr="00C41312">
        <w:t>AT Link Defense – Gun Control</w:t>
      </w:r>
    </w:p>
    <w:p w14:paraId="59E9896F" w14:textId="77777777" w:rsidR="009026A8" w:rsidRPr="00C41312" w:rsidRDefault="009026A8" w:rsidP="009026A8">
      <w:pPr>
        <w:pStyle w:val="Heading4"/>
      </w:pPr>
      <w:r w:rsidRPr="00C41312">
        <w:t>Gun control not a big issue in midterms</w:t>
      </w:r>
    </w:p>
    <w:p w14:paraId="6F4A4D60" w14:textId="77777777" w:rsidR="009026A8" w:rsidRPr="00C41312" w:rsidRDefault="009026A8" w:rsidP="009026A8">
      <w:pPr>
        <w:rPr>
          <w:rStyle w:val="Style13ptBold"/>
        </w:rPr>
      </w:pPr>
      <w:proofErr w:type="spellStart"/>
      <w:r w:rsidRPr="00C41312">
        <w:rPr>
          <w:rStyle w:val="Style13ptBold"/>
        </w:rPr>
        <w:t>Sherfinski</w:t>
      </w:r>
      <w:proofErr w:type="spellEnd"/>
      <w:r w:rsidRPr="00C41312">
        <w:rPr>
          <w:rStyle w:val="Style13ptBold"/>
        </w:rPr>
        <w:t>, Washington Times, 3/18/18</w:t>
      </w:r>
    </w:p>
    <w:p w14:paraId="108744DA" w14:textId="77777777" w:rsidR="009026A8" w:rsidRPr="00C41312" w:rsidRDefault="009026A8" w:rsidP="009026A8">
      <w:r w:rsidRPr="00C41312">
        <w:t xml:space="preserve">[David </w:t>
      </w:r>
      <w:proofErr w:type="spellStart"/>
      <w:r w:rsidRPr="00C41312">
        <w:t>Sherfinski</w:t>
      </w:r>
      <w:proofErr w:type="spellEnd"/>
      <w:r w:rsidRPr="00C41312">
        <w:t xml:space="preserve">, Washington Times, 3/18/2018, “Gun debate takes center stage in midterm political ads”, </w:t>
      </w:r>
      <w:hyperlink r:id="rId17" w:history="1">
        <w:r w:rsidRPr="00C41312">
          <w:rPr>
            <w:rStyle w:val="Hyperlink"/>
          </w:rPr>
          <w:t>https://www.washingtontimes.com/news/2018/mar/18/gun-debate-takes-center-stage-in-midterm-political</w:t>
        </w:r>
      </w:hyperlink>
      <w:r w:rsidRPr="00C41312">
        <w:t>, accessed 6/16/18, GNL]</w:t>
      </w:r>
    </w:p>
    <w:p w14:paraId="3069251B" w14:textId="77777777" w:rsidR="009026A8" w:rsidRPr="00C41312" w:rsidRDefault="009026A8" w:rsidP="009026A8">
      <w:r w:rsidRPr="00C41312">
        <w:t xml:space="preserve">Mr. Spitzer said that </w:t>
      </w:r>
      <w:r w:rsidRPr="00C41312">
        <w:rPr>
          <w:rStyle w:val="StyleUnderline"/>
        </w:rPr>
        <w:t>even with the Parkland shooting still fresh in people’s minds</w:t>
      </w:r>
      <w:r w:rsidRPr="00C41312">
        <w:t xml:space="preserve">, </w:t>
      </w:r>
      <w:r w:rsidRPr="00C41312">
        <w:rPr>
          <w:rStyle w:val="Emphasis"/>
        </w:rPr>
        <w:t>the gun control side has a long way to go to make it a prominent voting issue</w:t>
      </w:r>
      <w:r w:rsidRPr="00C41312">
        <w:t xml:space="preserve"> that doesn’t backfire by stirring up the gun-rights crowd.</w:t>
      </w:r>
    </w:p>
    <w:p w14:paraId="4CC14257" w14:textId="77777777" w:rsidR="009026A8" w:rsidRPr="00C41312" w:rsidRDefault="009026A8" w:rsidP="009026A8">
      <w:r w:rsidRPr="00C41312">
        <w:t>“</w:t>
      </w:r>
      <w:r w:rsidRPr="00C41312">
        <w:rPr>
          <w:rStyle w:val="Emphasis"/>
        </w:rPr>
        <w:t>I wouldn’t say it’s likely</w:t>
      </w:r>
      <w:r w:rsidRPr="00C41312">
        <w:t xml:space="preserve">, </w:t>
      </w:r>
      <w:r w:rsidRPr="00C41312">
        <w:rPr>
          <w:rStyle w:val="StyleUnderline"/>
        </w:rPr>
        <w:t>but I think there’s the possibility that it could play a bigger role</w:t>
      </w:r>
      <w:r w:rsidRPr="00C41312">
        <w:t>, and that support for stronger gun measures could elbow its way more prominently as a key issue,” he said.</w:t>
      </w:r>
    </w:p>
    <w:p w14:paraId="2D1AF306" w14:textId="77777777" w:rsidR="009026A8" w:rsidRPr="00C41312" w:rsidRDefault="009026A8" w:rsidP="009026A8">
      <w:r w:rsidRPr="00C41312">
        <w:t>He said the student pressure was instrumental in cajoling Florida’s GOP-controlled Legislature and Republican governor to enact the recent law that raised the minimum purchasing age for most rifles in the state from 18 to 21, provided for new court orders to keep guns from potentially dangerous people, and cleared the way for more non-teacher faculty to carry guns in schools.</w:t>
      </w:r>
    </w:p>
    <w:p w14:paraId="7DEA0AD6" w14:textId="77777777" w:rsidR="009026A8" w:rsidRPr="00C41312" w:rsidRDefault="009026A8" w:rsidP="009026A8">
      <w:r w:rsidRPr="00C41312">
        <w:t>“</w:t>
      </w:r>
      <w:r w:rsidRPr="00C41312">
        <w:rPr>
          <w:rStyle w:val="StyleUnderline"/>
        </w:rPr>
        <w:t>The big question is whether anything resembling that could become a factor in the fall elections, and that depends on the durability and the persistence of the movement</w:t>
      </w:r>
      <w:r w:rsidRPr="00C41312">
        <w:t>,” Mr. Spitzer said. “</w:t>
      </w:r>
      <w:r w:rsidRPr="00C41312">
        <w:rPr>
          <w:rStyle w:val="Emphasis"/>
        </w:rPr>
        <w:t>It’s a hard slog just based on past experience</w:t>
      </w:r>
      <w:r w:rsidRPr="00C41312">
        <w:t xml:space="preserve">, but I think the </w:t>
      </w:r>
      <w:proofErr w:type="spellStart"/>
      <w:r w:rsidRPr="00C41312">
        <w:t>door’s</w:t>
      </w:r>
      <w:proofErr w:type="spellEnd"/>
      <w:r w:rsidRPr="00C41312">
        <w:t xml:space="preserve"> open for that to happen.”</w:t>
      </w:r>
    </w:p>
    <w:p w14:paraId="16AEB5E5" w14:textId="77777777" w:rsidR="009026A8" w:rsidRPr="00C41312" w:rsidRDefault="009026A8" w:rsidP="009026A8">
      <w:pPr>
        <w:pStyle w:val="Heading3"/>
      </w:pPr>
      <w:r w:rsidRPr="00C41312">
        <w:t>AT Link Turn – Inaction</w:t>
      </w:r>
    </w:p>
    <w:p w14:paraId="4784D94C" w14:textId="77777777" w:rsidR="009026A8" w:rsidRPr="00C41312" w:rsidRDefault="009026A8" w:rsidP="009026A8">
      <w:pPr>
        <w:pStyle w:val="Heading4"/>
        <w:rPr>
          <w:rFonts w:cs="Times New Roman"/>
        </w:rPr>
      </w:pPr>
      <w:r w:rsidRPr="00C41312">
        <w:rPr>
          <w:rFonts w:cs="Times New Roman"/>
        </w:rPr>
        <w:t xml:space="preserve">The plan gives the GOP an </w:t>
      </w:r>
      <w:r w:rsidRPr="00C41312">
        <w:rPr>
          <w:rFonts w:cs="Times New Roman"/>
          <w:u w:val="single"/>
        </w:rPr>
        <w:t>accomplishment</w:t>
      </w:r>
      <w:r w:rsidRPr="00C41312">
        <w:rPr>
          <w:rFonts w:cs="Times New Roman"/>
        </w:rPr>
        <w:t xml:space="preserve"> to run on—current inaction key to Democratic gains</w:t>
      </w:r>
    </w:p>
    <w:p w14:paraId="4E9120E9" w14:textId="77777777" w:rsidR="009026A8" w:rsidRPr="00C41312" w:rsidRDefault="009026A8" w:rsidP="009026A8">
      <w:r w:rsidRPr="00C41312">
        <w:rPr>
          <w:rStyle w:val="Style13ptBold"/>
        </w:rPr>
        <w:t>Goldberg, National Review, 17</w:t>
      </w:r>
      <w:r w:rsidRPr="00C41312">
        <w:t xml:space="preserve"> – National Review senior editor, author and columnist and fellow of the National Review Institute </w:t>
      </w:r>
    </w:p>
    <w:p w14:paraId="30A85E7E" w14:textId="77777777" w:rsidR="009026A8" w:rsidRPr="00C41312" w:rsidRDefault="009026A8" w:rsidP="009026A8">
      <w:r w:rsidRPr="00C41312">
        <w:t xml:space="preserve">(Jonah, 6/14/17, National Review senior editor, “Trump Will Probably Be Impeached if Republicans Lose the House.” </w:t>
      </w:r>
      <w:hyperlink r:id="rId18" w:history="1">
        <w:r w:rsidRPr="00C41312">
          <w:rPr>
            <w:rStyle w:val="Hyperlink"/>
          </w:rPr>
          <w:t>https://www.nationalreview.com/2017/06/donald-trump-impeached-if-democrats-control-house-2018/</w:t>
        </w:r>
      </w:hyperlink>
      <w:r w:rsidRPr="00C41312">
        <w:t>, accessed 6/16/16, GNL]</w:t>
      </w:r>
    </w:p>
    <w:p w14:paraId="463DC511" w14:textId="77777777" w:rsidR="009026A8" w:rsidRPr="00C41312" w:rsidRDefault="009026A8" w:rsidP="009026A8">
      <w:r w:rsidRPr="00C41312">
        <w:t xml:space="preserve">Unless it steps up soon, </w:t>
      </w:r>
      <w:r w:rsidRPr="00C41312">
        <w:rPr>
          <w:rStyle w:val="StyleUnderline"/>
        </w:rPr>
        <w:t>Democrats will</w:t>
      </w:r>
      <w:r w:rsidRPr="00C41312">
        <w:t xml:space="preserve"> probably </w:t>
      </w:r>
      <w:r w:rsidRPr="00C41312">
        <w:rPr>
          <w:rStyle w:val="StyleUnderline"/>
        </w:rPr>
        <w:t>take back the majority in 2018 — and take down the president</w:t>
      </w:r>
      <w:r w:rsidRPr="00C41312">
        <w:t xml:space="preserve">. The 1998 midterm election was a debacle for Republicans, particularly then-speaker of the House Newt Gingrich. Since Reconstruction, no president had seen his party gain seats in the House in </w:t>
      </w:r>
      <w:proofErr w:type="gramStart"/>
      <w:r w:rsidRPr="00C41312">
        <w:t>a midterm election six years</w:t>
      </w:r>
      <w:proofErr w:type="gramEnd"/>
      <w:r w:rsidRPr="00C41312">
        <w:t xml:space="preserve"> into his presidency. Gingrich, who made the election a referendum on impeaching President Bill Clinton, resigned after the loss. Clearly, voters had sent the signal, “Don’t do it.” </w:t>
      </w:r>
    </w:p>
    <w:p w14:paraId="4ABDE6FB" w14:textId="77777777" w:rsidR="009026A8" w:rsidRPr="00C41312" w:rsidRDefault="009026A8" w:rsidP="009026A8">
      <w:r w:rsidRPr="00C41312">
        <w:t xml:space="preserve">The White House thought it had dodged a bullet. But one morning, over Thanksgiving break, then–White House chief of staff John Podesta was running in Washington’s Rock Creek park when it hit him: GOP leaders are “not going to let their members off the hook. They’re going to beat and beat and beat on them until they vote for impeachment.” </w:t>
      </w:r>
    </w:p>
    <w:p w14:paraId="725301CC" w14:textId="77777777" w:rsidR="009026A8" w:rsidRPr="00C41312" w:rsidRDefault="009026A8" w:rsidP="009026A8">
      <w:r w:rsidRPr="00C41312">
        <w:t xml:space="preserve">It fell to Podesta to tell the still-celebrating White House staff that the midterms meant nothing, that the push to impeach the president in the House was a runaway train that could not be derailed. “This thing is rigged,” Podesta announced at a Monday-morning staff meeting. “We are going to lose.” </w:t>
      </w:r>
    </w:p>
    <w:p w14:paraId="7578EE69" w14:textId="77777777" w:rsidR="009026A8" w:rsidRPr="00C41312" w:rsidRDefault="009026A8" w:rsidP="009026A8">
      <w:r w:rsidRPr="00C41312">
        <w:t xml:space="preserve">President Trump’s White House could use a John Podesta about now. Because no one seems to have told Trump’s team that the Democrats are every bit as committed to impeaching Trump as the GOP was to impeaching Clinton. The difference, of course, is that the Democrats don’t control the House — yet. </w:t>
      </w:r>
    </w:p>
    <w:p w14:paraId="3B5F235D" w14:textId="77777777" w:rsidR="009026A8" w:rsidRPr="00C41312" w:rsidRDefault="009026A8" w:rsidP="009026A8">
      <w:r w:rsidRPr="00C41312">
        <w:t xml:space="preserve">If they did, as the Washington Examiner’s Byron York rightly noted recently, impeachment proceedings would already be underway. And if the Democrats take back the House in 2018, it won’t matter to most members whether the country </w:t>
      </w:r>
      <w:proofErr w:type="gramStart"/>
      <w:r w:rsidRPr="00C41312">
        <w:t>as a whole supports</w:t>
      </w:r>
      <w:proofErr w:type="gramEnd"/>
      <w:r w:rsidRPr="00C41312">
        <w:t xml:space="preserve"> impeachment, because the voters who elected them — and the donors who supported them — will be in favor of it. (A recent Public Policy Polling survey found that 47 percent of Americans support impeachment while 43 percent oppose it.) </w:t>
      </w:r>
    </w:p>
    <w:p w14:paraId="4BDC6BF2" w14:textId="77777777" w:rsidR="009026A8" w:rsidRPr="00C41312" w:rsidRDefault="009026A8" w:rsidP="009026A8">
      <w:r w:rsidRPr="00C41312">
        <w:t xml:space="preserve">Personally, I think it would be folly to impeach the president given what we know now. But that’s meaningless. The phrase “high crimes and misdemeanors” notwithstanding, the criteria for impeachment have little to do with criminal law and everything to do with politics. If 218 members of the House think it is right — or simply in their political interest — to impeach the president, he can be impeached. Whether two-thirds of the Senate decides to remove the president from office is also an entirely political decision. Given the likely composition of the Senate after the next election, however, that remains unlikely. </w:t>
      </w:r>
    </w:p>
    <w:p w14:paraId="6225EF7D" w14:textId="77777777" w:rsidR="009026A8" w:rsidRPr="00C41312" w:rsidRDefault="009026A8" w:rsidP="009026A8">
      <w:r w:rsidRPr="00C41312">
        <w:t xml:space="preserve">Then again, who knows? Given how Trump responds to criticism and political pressure, would you want to bet that the tweeter-in-chief would be a model of statesmanlike restraint during an impeachment ordeal? So many of his current problems are the direct result of letting his ego or frustration get the better of him. What fresh troubles would he mint when faced with removal from office? What might he say under oath to the special counsel? Clinton, recall, was impeached and disbarred because he perjured himself in a deposition. </w:t>
      </w:r>
    </w:p>
    <w:p w14:paraId="646180AD" w14:textId="77777777" w:rsidR="009026A8" w:rsidRPr="00C41312" w:rsidRDefault="009026A8" w:rsidP="009026A8">
      <w:r w:rsidRPr="00C41312">
        <w:t xml:space="preserve">House minority leader Nancy Pelosi has cautioned against making the midterms a referendum on impeachment. But that is an electoral strategy, not a plan for when she gets the speaker’s gavel. And even if she declines to go straight to impeachment hearings on Day One, a Democratic-controlled House would still be a nightmare for the White House. Any hope of passing a conservative agenda would die instantaneously. Worse, once Democrats gained the power to subpoena documents and compel testimony from members of the administration, the Hobbesian internal politics of today’s White House would look like a company picnic by comparison. </w:t>
      </w:r>
    </w:p>
    <w:p w14:paraId="0B9246C4" w14:textId="77777777" w:rsidR="009026A8" w:rsidRPr="00C41312" w:rsidRDefault="009026A8" w:rsidP="009026A8">
      <w:pPr>
        <w:rPr>
          <w:rStyle w:val="StyleUnderline"/>
        </w:rPr>
      </w:pPr>
      <w:r w:rsidRPr="00C41312">
        <w:rPr>
          <w:rStyle w:val="StyleUnderline"/>
        </w:rPr>
        <w:t xml:space="preserve">In short, the only hope for the Trump presidency is for the GOP to maintain control of the House. </w:t>
      </w:r>
    </w:p>
    <w:p w14:paraId="05B17F7C" w14:textId="77777777" w:rsidR="009026A8" w:rsidRPr="00C41312" w:rsidRDefault="009026A8" w:rsidP="009026A8">
      <w:pPr>
        <w:rPr>
          <w:rStyle w:val="StyleUnderline"/>
        </w:rPr>
      </w:pPr>
      <w:r w:rsidRPr="00C41312">
        <w:rPr>
          <w:rStyle w:val="StyleUnderline"/>
        </w:rPr>
        <w:t xml:space="preserve">According to various reports, the GOP thinks it can hold on by running “against the media” in 2018. As pathetic as that would be, it might work. Though I doubt it. A better strategy would be to </w:t>
      </w:r>
      <w:proofErr w:type="gramStart"/>
      <w:r w:rsidRPr="00C41312">
        <w:rPr>
          <w:rStyle w:val="StyleUnderline"/>
        </w:rPr>
        <w:t>actually get</w:t>
      </w:r>
      <w:proofErr w:type="gramEnd"/>
      <w:r w:rsidRPr="00C41312">
        <w:rPr>
          <w:rStyle w:val="StyleUnderline"/>
        </w:rPr>
        <w:t xml:space="preserve"> things done. </w:t>
      </w:r>
    </w:p>
    <w:p w14:paraId="057466F5" w14:textId="77777777" w:rsidR="009026A8" w:rsidRPr="00C41312" w:rsidRDefault="009026A8" w:rsidP="009026A8">
      <w:pPr>
        <w:rPr>
          <w:rStyle w:val="StyleUnderline"/>
        </w:rPr>
      </w:pPr>
      <w:r w:rsidRPr="00C41312">
        <w:rPr>
          <w:rStyle w:val="StyleUnderline"/>
        </w:rPr>
        <w:t>And the only way for that to happen is for both houses of Congress to get their act together. Voting bills out of the House may be enough to justify a Rose Garden party, but it will do little to sway voters who’ve been told for years that the GOP needs control of all three branches to do big things. Trump won’t be on the ballot in 2018, but his presidency will hang in the balance.</w:t>
      </w:r>
    </w:p>
    <w:p w14:paraId="5D9E6D3D" w14:textId="77777777" w:rsidR="009026A8" w:rsidRPr="00C41312" w:rsidRDefault="009026A8" w:rsidP="009026A8">
      <w:pPr>
        <w:pStyle w:val="Heading2"/>
      </w:pPr>
      <w:r w:rsidRPr="00C41312">
        <w:t>Impact</w:t>
      </w:r>
    </w:p>
    <w:p w14:paraId="21D1ABC2" w14:textId="77777777" w:rsidR="009026A8" w:rsidRPr="00C41312" w:rsidRDefault="009026A8" w:rsidP="009026A8">
      <w:pPr>
        <w:pStyle w:val="Heading3"/>
      </w:pPr>
      <w:r w:rsidRPr="00C41312">
        <w:t>Trade</w:t>
      </w:r>
    </w:p>
    <w:p w14:paraId="03B6E8DA" w14:textId="77777777" w:rsidR="009026A8" w:rsidRPr="00C41312" w:rsidRDefault="009026A8" w:rsidP="009026A8">
      <w:pPr>
        <w:pStyle w:val="Heading4"/>
      </w:pPr>
      <w:r w:rsidRPr="00C41312">
        <w:t>Dem wins in 2018 are key to prevent trade war escalation</w:t>
      </w:r>
    </w:p>
    <w:p w14:paraId="1B0FAF97" w14:textId="77777777" w:rsidR="009026A8" w:rsidRPr="00C41312" w:rsidRDefault="009026A8" w:rsidP="009026A8">
      <w:pPr>
        <w:rPr>
          <w:rStyle w:val="Style13ptBold"/>
        </w:rPr>
      </w:pPr>
      <w:r w:rsidRPr="00C41312">
        <w:rPr>
          <w:rStyle w:val="Style13ptBold"/>
        </w:rPr>
        <w:t>Arkin, Politico, 6/14/18</w:t>
      </w:r>
    </w:p>
    <w:p w14:paraId="43CFF6C4" w14:textId="77777777" w:rsidR="009026A8" w:rsidRPr="00C41312" w:rsidRDefault="009026A8" w:rsidP="009026A8">
      <w:r w:rsidRPr="00C41312">
        <w:t xml:space="preserve">[James, “Democrats pounce on Trump trade war in midterms”, </w:t>
      </w:r>
      <w:hyperlink r:id="rId19" w:history="1">
        <w:r w:rsidRPr="00C41312">
          <w:rPr>
            <w:rStyle w:val="Hyperlink"/>
          </w:rPr>
          <w:t>https://www.politico.com/story/2018/06/14/trump-tariffs-trade-war-644719</w:t>
        </w:r>
      </w:hyperlink>
      <w:r w:rsidRPr="00C41312">
        <w:t>, accessed 6/17/18, GNL]</w:t>
      </w:r>
    </w:p>
    <w:p w14:paraId="1C3A9EEA" w14:textId="77777777" w:rsidR="009026A8" w:rsidRPr="00C41312" w:rsidRDefault="009026A8" w:rsidP="009026A8">
      <w:pPr>
        <w:rPr>
          <w:rStyle w:val="StyleUnderline"/>
        </w:rPr>
      </w:pPr>
      <w:r w:rsidRPr="00C41312">
        <w:t xml:space="preserve">President Donald </w:t>
      </w:r>
      <w:r w:rsidRPr="00C41312">
        <w:rPr>
          <w:rStyle w:val="StyleUnderline"/>
        </w:rPr>
        <w:t>Trump’s “America first” trade crackdown increasingly has the look of a first-rate campaign issue for Democrats in their uphill bid to take the Senate this fall.</w:t>
      </w:r>
    </w:p>
    <w:p w14:paraId="0FEF2518" w14:textId="77777777" w:rsidR="009026A8" w:rsidRPr="00C41312" w:rsidRDefault="009026A8" w:rsidP="009026A8"/>
    <w:p w14:paraId="646EB207" w14:textId="77777777" w:rsidR="009026A8" w:rsidRPr="00C41312" w:rsidRDefault="009026A8" w:rsidP="009026A8">
      <w:r w:rsidRPr="00C41312">
        <w:rPr>
          <w:rStyle w:val="StyleUnderline"/>
        </w:rPr>
        <w:t xml:space="preserve">Democratic senators and candidates in competitive races have pounced on Trump’s plans to slap tariffs on U.S. allies, saying they are a drag on jobs and the economy in their states, </w:t>
      </w:r>
      <w:proofErr w:type="gramStart"/>
      <w:r w:rsidRPr="00C41312">
        <w:rPr>
          <w:rStyle w:val="StyleUnderline"/>
        </w:rPr>
        <w:t>all of</w:t>
      </w:r>
      <w:proofErr w:type="gramEnd"/>
      <w:r w:rsidRPr="00C41312">
        <w:rPr>
          <w:rStyle w:val="StyleUnderline"/>
        </w:rPr>
        <w:t xml:space="preserve"> which Trump won in 2016. Republicans are struggling to respond, not wanting to cross the president even as they’re ideologically in favor of free trade. </w:t>
      </w:r>
      <w:r w:rsidRPr="00C41312">
        <w:t xml:space="preserve">And the leaders of some conservative organizations likely to invest heavily in Senate races, including the Koch brothers’ political network, are concerned that an economic backlash could damage GOP candidates in </w:t>
      </w:r>
      <w:proofErr w:type="gramStart"/>
      <w:r w:rsidRPr="00C41312">
        <w:t>a number of</w:t>
      </w:r>
      <w:proofErr w:type="gramEnd"/>
      <w:r w:rsidRPr="00C41312">
        <w:t xml:space="preserve"> key races.</w:t>
      </w:r>
    </w:p>
    <w:p w14:paraId="05B0AC1C" w14:textId="77777777" w:rsidR="009026A8" w:rsidRPr="00C41312" w:rsidRDefault="009026A8" w:rsidP="009026A8"/>
    <w:p w14:paraId="65C7616C" w14:textId="77777777" w:rsidR="009026A8" w:rsidRPr="00C41312" w:rsidRDefault="009026A8" w:rsidP="009026A8">
      <w:pPr>
        <w:rPr>
          <w:rStyle w:val="StyleUnderline"/>
        </w:rPr>
      </w:pPr>
      <w:r w:rsidRPr="00C41312">
        <w:rPr>
          <w:rStyle w:val="StyleUnderline"/>
        </w:rPr>
        <w:t xml:space="preserve">Still, Republicans contend that Trump won these states, and the White House, largely thanks to his “America first” trade rhetoric, and that he remains overwhelmingly popular with the voters who approved of that message 18 months ago. But Democrats think that support will diminish if </w:t>
      </w:r>
      <w:proofErr w:type="gramStart"/>
      <w:r w:rsidRPr="00C41312">
        <w:rPr>
          <w:rStyle w:val="StyleUnderline"/>
        </w:rPr>
        <w:t>a trade war hits voters</w:t>
      </w:r>
      <w:proofErr w:type="gramEnd"/>
      <w:r w:rsidRPr="00C41312">
        <w:rPr>
          <w:rStyle w:val="StyleUnderline"/>
        </w:rPr>
        <w:t xml:space="preserve"> in their pocketbooks.</w:t>
      </w:r>
    </w:p>
    <w:p w14:paraId="2CF14F5E" w14:textId="77777777" w:rsidR="009026A8" w:rsidRPr="00C41312" w:rsidRDefault="009026A8" w:rsidP="009026A8">
      <w:pPr>
        <w:rPr>
          <w:rStyle w:val="StyleUnderline"/>
        </w:rPr>
      </w:pPr>
    </w:p>
    <w:p w14:paraId="407E888A" w14:textId="77777777" w:rsidR="009026A8" w:rsidRPr="00C41312" w:rsidRDefault="009026A8" w:rsidP="009026A8">
      <w:pPr>
        <w:rPr>
          <w:rStyle w:val="StyleUnderline"/>
        </w:rPr>
      </w:pPr>
      <w:r w:rsidRPr="00C41312">
        <w:rPr>
          <w:rStyle w:val="StyleUnderline"/>
        </w:rPr>
        <w:t>The case is stark in states like North Dakota, Missouri and Tennessee, homes to three battleground Senate contests that could be directly affected by Trump’s tariff plan.</w:t>
      </w:r>
    </w:p>
    <w:p w14:paraId="5148E33C" w14:textId="77777777" w:rsidR="009026A8" w:rsidRPr="00C41312" w:rsidRDefault="009026A8" w:rsidP="009026A8"/>
    <w:p w14:paraId="74424B1D" w14:textId="77777777" w:rsidR="009026A8" w:rsidRPr="00C41312" w:rsidRDefault="009026A8" w:rsidP="009026A8">
      <w:r w:rsidRPr="00C41312">
        <w:rPr>
          <w:rStyle w:val="StyleUnderline"/>
        </w:rPr>
        <w:t xml:space="preserve">“I think right now anyone who objectively looks at North Dakota's economics knows that this trade policy is not good for North Dakota,” </w:t>
      </w:r>
      <w:r w:rsidRPr="00C41312">
        <w:t>Sen. Heidi Heitkamp, a Democrat, said in an interview. In a state Trump won by nearly 40 points, she has staked her reelection bid on a message of being willing to work with Trump when she agrees with him and stand up to him when she doesn’t. On tariffs, she’s chosen to speak out.</w:t>
      </w:r>
    </w:p>
    <w:p w14:paraId="2E487AF7" w14:textId="77777777" w:rsidR="009026A8" w:rsidRPr="00C41312" w:rsidRDefault="009026A8" w:rsidP="009026A8"/>
    <w:p w14:paraId="2DA23112" w14:textId="77777777" w:rsidR="009026A8" w:rsidRPr="00C41312" w:rsidRDefault="009026A8" w:rsidP="009026A8">
      <w:pPr>
        <w:rPr>
          <w:rStyle w:val="StyleUnderline"/>
        </w:rPr>
      </w:pPr>
      <w:r w:rsidRPr="00C41312">
        <w:rPr>
          <w:rStyle w:val="StyleUnderline"/>
        </w:rPr>
        <w:t>“I think you've got to be aggressive and make your voice known and make these concerns known,” Heitkamp added. “My position is that when I see something that threatens my state economically, I'm going to be very aggressive in talking about it."</w:t>
      </w:r>
    </w:p>
    <w:p w14:paraId="42414320" w14:textId="77777777" w:rsidR="009026A8" w:rsidRPr="00C41312" w:rsidRDefault="009026A8" w:rsidP="009026A8"/>
    <w:p w14:paraId="5CB8F652" w14:textId="77777777" w:rsidR="009026A8" w:rsidRPr="00C41312" w:rsidRDefault="009026A8" w:rsidP="009026A8">
      <w:r w:rsidRPr="00C41312">
        <w:t>Morning Score newsletter</w:t>
      </w:r>
    </w:p>
    <w:p w14:paraId="3ECE7D82" w14:textId="77777777" w:rsidR="009026A8" w:rsidRPr="00C41312" w:rsidRDefault="009026A8" w:rsidP="009026A8">
      <w:r w:rsidRPr="00C41312">
        <w:t>Your guide to the permanent campaign — weekday mornings, in your inbox.</w:t>
      </w:r>
    </w:p>
    <w:p w14:paraId="12B1B647" w14:textId="77777777" w:rsidR="009026A8" w:rsidRPr="00C41312" w:rsidRDefault="009026A8" w:rsidP="009026A8"/>
    <w:p w14:paraId="46AA714C" w14:textId="77777777" w:rsidR="009026A8" w:rsidRPr="00C41312" w:rsidRDefault="009026A8" w:rsidP="009026A8">
      <w:r w:rsidRPr="00C41312">
        <w:t>Email</w:t>
      </w:r>
    </w:p>
    <w:p w14:paraId="13C95098" w14:textId="77777777" w:rsidR="009026A8" w:rsidRPr="00C41312" w:rsidRDefault="009026A8" w:rsidP="009026A8">
      <w:r w:rsidRPr="00C41312">
        <w:t>Your email…</w:t>
      </w:r>
    </w:p>
    <w:p w14:paraId="2D25A4D9" w14:textId="77777777" w:rsidR="009026A8" w:rsidRPr="00C41312" w:rsidRDefault="009026A8" w:rsidP="009026A8">
      <w:r w:rsidRPr="00C41312">
        <w:t>Sign Up</w:t>
      </w:r>
    </w:p>
    <w:p w14:paraId="1831D334" w14:textId="77777777" w:rsidR="009026A8" w:rsidRPr="00C41312" w:rsidRDefault="009026A8" w:rsidP="009026A8">
      <w:r w:rsidRPr="00C41312">
        <w:t>By signing up you agree to receive email newsletters or alerts from POLITICO. You can unsubscribe at any time.</w:t>
      </w:r>
    </w:p>
    <w:p w14:paraId="4A803879" w14:textId="77777777" w:rsidR="009026A8" w:rsidRPr="00C41312" w:rsidRDefault="009026A8" w:rsidP="009026A8"/>
    <w:p w14:paraId="340357D8" w14:textId="77777777" w:rsidR="009026A8" w:rsidRPr="00C41312" w:rsidRDefault="009026A8" w:rsidP="009026A8">
      <w:pPr>
        <w:rPr>
          <w:rStyle w:val="StyleUnderline"/>
        </w:rPr>
      </w:pPr>
      <w:r w:rsidRPr="00C41312">
        <w:t xml:space="preserve">Yet </w:t>
      </w:r>
      <w:r w:rsidRPr="00C41312">
        <w:rPr>
          <w:rStyle w:val="StyleUnderline"/>
        </w:rPr>
        <w:t>Republican candidates in those races are generally defending the president. They say he should have space to negotiate, and endorse his broader trade policy, even as some admit that they don’t like tariffs. In states with critical Senate races where the president remains largely popular, Republicans are counting on Trump supporters in November.</w:t>
      </w:r>
    </w:p>
    <w:p w14:paraId="7F4DC3CB" w14:textId="77777777" w:rsidR="009026A8" w:rsidRPr="00C41312" w:rsidRDefault="009026A8" w:rsidP="009026A8"/>
    <w:p w14:paraId="655D4A24" w14:textId="77777777" w:rsidR="009026A8" w:rsidRPr="00C41312" w:rsidRDefault="009026A8" w:rsidP="009026A8">
      <w:r w:rsidRPr="00C41312">
        <w:t>Rep. Kevin Cramer, Heitkamp's challenger in the fall, has largely backed the president’s actions, and he accused Heitkamp of politicizing the issue. The Republican lawmaker has labeled concern about the tariffs “hysteria” and said negative reactions have not been helpful to Trump’s negotiating position or to volatile markets. Democrats have harshly criticized Cramer’s use of the word “hysteria” as callous to the state’s economic interests.</w:t>
      </w:r>
    </w:p>
    <w:p w14:paraId="46F2299C" w14:textId="77777777" w:rsidR="009026A8" w:rsidRPr="00C41312" w:rsidRDefault="009026A8" w:rsidP="009026A8"/>
    <w:p w14:paraId="53331A0A" w14:textId="77777777" w:rsidR="009026A8" w:rsidRPr="00C41312" w:rsidRDefault="009026A8" w:rsidP="009026A8">
      <w:r w:rsidRPr="00C41312">
        <w:t>Cramer said in an interview that North Dakota farmers with whom he speaks say they’ve been getting “ripped off” and support the president’s broader goals. Still, he said the tariffs could have a detrimental economic impact if they’re in place long term, and that there’s “anxiety” about where the policy will lead.</w:t>
      </w:r>
    </w:p>
    <w:p w14:paraId="6A7ADFB3" w14:textId="77777777" w:rsidR="009026A8" w:rsidRPr="00C41312" w:rsidRDefault="009026A8" w:rsidP="009026A8"/>
    <w:p w14:paraId="06E4CFB7" w14:textId="77777777" w:rsidR="009026A8" w:rsidRPr="00C41312" w:rsidRDefault="009026A8" w:rsidP="009026A8">
      <w:pPr>
        <w:rPr>
          <w:rStyle w:val="StyleUnderline"/>
        </w:rPr>
      </w:pPr>
      <w:r w:rsidRPr="00C41312">
        <w:rPr>
          <w:rStyle w:val="StyleUnderline"/>
        </w:rPr>
        <w:t>"I'm always concerned about tariffs,” Cramer said. “I think they’re a lousy weapon in a trade war. But if they can be used in the short term as negotiating leverage so we can get a better deal for the American farmer, I want to help the president do that."</w:t>
      </w:r>
    </w:p>
    <w:p w14:paraId="1301525C" w14:textId="77777777" w:rsidR="009026A8" w:rsidRPr="00C41312" w:rsidRDefault="009026A8" w:rsidP="009026A8"/>
    <w:p w14:paraId="34C153B6" w14:textId="77777777" w:rsidR="009026A8" w:rsidRPr="00C41312" w:rsidRDefault="009026A8" w:rsidP="009026A8">
      <w:pPr>
        <w:rPr>
          <w:rStyle w:val="StyleUnderline"/>
        </w:rPr>
      </w:pPr>
      <w:r w:rsidRPr="00C41312">
        <w:rPr>
          <w:rStyle w:val="StyleUnderline"/>
        </w:rPr>
        <w:t xml:space="preserve">In Missouri, Sen. Claire McCaskill told POLITICO that farmers are “very worried” that tariffs will hurt their bottom line. </w:t>
      </w:r>
      <w:proofErr w:type="gramStart"/>
      <w:r w:rsidRPr="00C41312">
        <w:rPr>
          <w:rStyle w:val="StyleUnderline"/>
        </w:rPr>
        <w:t>In particular, she</w:t>
      </w:r>
      <w:proofErr w:type="gramEnd"/>
      <w:r w:rsidRPr="00C41312">
        <w:rPr>
          <w:rStyle w:val="StyleUnderline"/>
        </w:rPr>
        <w:t xml:space="preserve"> said tariffs against Canada, where Missourians export corn, soybeans and other commodities, would hurt her state.</w:t>
      </w:r>
    </w:p>
    <w:p w14:paraId="77B5411C" w14:textId="77777777" w:rsidR="009026A8" w:rsidRPr="00C41312" w:rsidRDefault="009026A8" w:rsidP="009026A8"/>
    <w:p w14:paraId="7F8FC0C2" w14:textId="77777777" w:rsidR="009026A8" w:rsidRPr="00C41312" w:rsidRDefault="009026A8" w:rsidP="009026A8">
      <w:pPr>
        <w:rPr>
          <w:rStyle w:val="StyleUnderline"/>
        </w:rPr>
      </w:pPr>
      <w:r w:rsidRPr="00C41312">
        <w:rPr>
          <w:rStyle w:val="StyleUnderline"/>
        </w:rPr>
        <w:t>“If they retaliate it will be a direct hit on my state and it will be very painful,” McCaskill said. She said she understood the desire to go after “cheaters” like China but dismissed the tariffs against U.S. allies. “This notion that we’re going to declare a trade war with Canada when my state is so dependent on Canadian exports is really worrisome.”</w:t>
      </w:r>
    </w:p>
    <w:p w14:paraId="48E2E0C4" w14:textId="77777777" w:rsidR="009026A8" w:rsidRPr="00C41312" w:rsidRDefault="009026A8" w:rsidP="009026A8"/>
    <w:p w14:paraId="42D596A5" w14:textId="77777777" w:rsidR="009026A8" w:rsidRPr="00C41312" w:rsidRDefault="009026A8" w:rsidP="009026A8">
      <w:r w:rsidRPr="00C41312">
        <w:t xml:space="preserve">But her opponent, Attorney General Josh Hawley, backs the president’s approach. He said Missouri farmers are already getting a raw deal, pointing to Canadian tariffs against dairy exports. He said </w:t>
      </w:r>
      <w:proofErr w:type="gramStart"/>
      <w:r w:rsidRPr="00C41312">
        <w:t>ultimately</w:t>
      </w:r>
      <w:proofErr w:type="gramEnd"/>
      <w:r w:rsidRPr="00C41312">
        <w:t xml:space="preserve"> he’ll judge a deal by the end result, but said Missouri farmers he’s spoken to are supportive of Trump trying to “shake things up.”</w:t>
      </w:r>
    </w:p>
    <w:p w14:paraId="170110CF" w14:textId="77777777" w:rsidR="009026A8" w:rsidRPr="00C41312" w:rsidRDefault="009026A8" w:rsidP="009026A8"/>
    <w:p w14:paraId="1EEE9903" w14:textId="77777777" w:rsidR="009026A8" w:rsidRPr="00C41312" w:rsidRDefault="009026A8" w:rsidP="009026A8">
      <w:r w:rsidRPr="00C41312">
        <w:t>Donald Trump is pictured. | AP Photo</w:t>
      </w:r>
    </w:p>
    <w:p w14:paraId="4270CA54" w14:textId="77777777" w:rsidR="009026A8" w:rsidRPr="00C41312" w:rsidRDefault="009026A8" w:rsidP="009026A8">
      <w:r w:rsidRPr="00C41312">
        <w:t>ELECTIONS</w:t>
      </w:r>
    </w:p>
    <w:p w14:paraId="7C0EC1DE" w14:textId="77777777" w:rsidR="009026A8" w:rsidRPr="00C41312" w:rsidRDefault="009026A8" w:rsidP="009026A8"/>
    <w:p w14:paraId="5D305B2E" w14:textId="77777777" w:rsidR="009026A8" w:rsidRPr="00C41312" w:rsidRDefault="009026A8" w:rsidP="009026A8">
      <w:r w:rsidRPr="00C41312">
        <w:t>‘This is the new Republican Party’</w:t>
      </w:r>
    </w:p>
    <w:p w14:paraId="2326E587" w14:textId="77777777" w:rsidR="009026A8" w:rsidRPr="00C41312" w:rsidRDefault="009026A8" w:rsidP="009026A8">
      <w:r w:rsidRPr="00C41312">
        <w:t>By EDWARD-ISAAC DOVERE</w:t>
      </w:r>
    </w:p>
    <w:p w14:paraId="26404283" w14:textId="77777777" w:rsidR="009026A8" w:rsidRPr="00C41312" w:rsidRDefault="009026A8" w:rsidP="009026A8">
      <w:r w:rsidRPr="00C41312">
        <w:t>“We'll judge the deal that he gets,” Hawley said. “If he wants to go out there and highlight the fact that Missouri farmers need a better deal and deserve something better than the way they're being treated, I think he's on the right track."</w:t>
      </w:r>
    </w:p>
    <w:p w14:paraId="0A446699" w14:textId="77777777" w:rsidR="009026A8" w:rsidRPr="00C41312" w:rsidRDefault="009026A8" w:rsidP="009026A8"/>
    <w:p w14:paraId="7D20A83C" w14:textId="77777777" w:rsidR="009026A8" w:rsidRPr="00C41312" w:rsidRDefault="009026A8" w:rsidP="009026A8">
      <w:r w:rsidRPr="00C41312">
        <w:t>Hawley also accused McCaskill of politicizing the issue and argued she has ignored farm interests in the state. Blake Hurst, president of the Missouri Farm Bureau — a group that endorsed both of McCaskill’s previous opponents — said he has spoken with her only twice since her last election and that McCaskill didn’t appear at a meeting with the group when they were in Washington in March. McCaskill's office said she was unable to attend due to a conflict but that her staff attended the event and that she spoke with Hurst directly and attended a meeting with him last year.</w:t>
      </w:r>
    </w:p>
    <w:p w14:paraId="68E30FE3" w14:textId="77777777" w:rsidR="009026A8" w:rsidRPr="00C41312" w:rsidRDefault="009026A8" w:rsidP="009026A8"/>
    <w:p w14:paraId="69E56EAC" w14:textId="77777777" w:rsidR="009026A8" w:rsidRPr="00C41312" w:rsidRDefault="009026A8" w:rsidP="009026A8">
      <w:pPr>
        <w:rPr>
          <w:rStyle w:val="StyleUnderline"/>
        </w:rPr>
      </w:pPr>
      <w:r w:rsidRPr="00C41312">
        <w:rPr>
          <w:rStyle w:val="StyleUnderline"/>
        </w:rPr>
        <w:t xml:space="preserve">Hurst said those in the agriculture business are “very concerned” with Trump’s rhetoric on trade, and “very questioning” of whether his strategy would be successful. He called last week’s public feud with Canada “upsetting” because it’s a large export market, but he said </w:t>
      </w:r>
      <w:proofErr w:type="gramStart"/>
      <w:r w:rsidRPr="00C41312">
        <w:rPr>
          <w:rStyle w:val="StyleUnderline"/>
        </w:rPr>
        <w:t>the majority of</w:t>
      </w:r>
      <w:proofErr w:type="gramEnd"/>
      <w:r w:rsidRPr="00C41312">
        <w:rPr>
          <w:rStyle w:val="StyleUnderline"/>
        </w:rPr>
        <w:t xml:space="preserve"> Missourians would give Trump the benefit of the doubt.</w:t>
      </w:r>
    </w:p>
    <w:p w14:paraId="21D3BC50" w14:textId="77777777" w:rsidR="009026A8" w:rsidRPr="00C41312" w:rsidRDefault="009026A8" w:rsidP="009026A8"/>
    <w:p w14:paraId="52EC1E41" w14:textId="77777777" w:rsidR="009026A8" w:rsidRPr="00C41312" w:rsidRDefault="009026A8" w:rsidP="009026A8">
      <w:pPr>
        <w:rPr>
          <w:rStyle w:val="StyleUnderline"/>
        </w:rPr>
      </w:pPr>
      <w:r w:rsidRPr="00C41312">
        <w:rPr>
          <w:rStyle w:val="StyleUnderline"/>
        </w:rPr>
        <w:t>“I think that so far, Trump's actions on trade, however disturbing they have been to farmers, have met from approval from the average voter in Missouri,” Hurst said. “I don't think he's hurt himself politically so far.”</w:t>
      </w:r>
    </w:p>
    <w:p w14:paraId="4751919C" w14:textId="77777777" w:rsidR="009026A8" w:rsidRPr="00C41312" w:rsidRDefault="009026A8" w:rsidP="009026A8"/>
    <w:p w14:paraId="1F4BDA07" w14:textId="77777777" w:rsidR="009026A8" w:rsidRPr="00C41312" w:rsidRDefault="009026A8" w:rsidP="009026A8">
      <w:r w:rsidRPr="00C41312">
        <w:t>Other Republicans worry the hurt could come soon. Tim Phillips, president of Americans for Prosperity, the main arm of the Koch political network, said he supports the president on taxes and regulations, but the tariffs could wipe out otherwise positive economic agenda.</w:t>
      </w:r>
    </w:p>
    <w:p w14:paraId="3BF7F58A" w14:textId="77777777" w:rsidR="009026A8" w:rsidRPr="00C41312" w:rsidRDefault="009026A8" w:rsidP="009026A8"/>
    <w:p w14:paraId="32939569" w14:textId="77777777" w:rsidR="009026A8" w:rsidRPr="00C41312" w:rsidRDefault="009026A8" w:rsidP="009026A8">
      <w:r w:rsidRPr="00C41312">
        <w:rPr>
          <w:rStyle w:val="Emphasis"/>
        </w:rPr>
        <w:t>“Bad policy is usually bad politics and that is absolutely the case with these tariffs,”</w:t>
      </w:r>
      <w:r w:rsidRPr="00C41312">
        <w:t xml:space="preserve"> Phillips said. “Most of the key states in play will be negatively impacted by the tariffs and by the trade war that we're already seeing expand.”</w:t>
      </w:r>
    </w:p>
    <w:p w14:paraId="62D7B4A9" w14:textId="77777777" w:rsidR="009026A8" w:rsidRPr="00C41312" w:rsidRDefault="009026A8" w:rsidP="009026A8"/>
    <w:p w14:paraId="083A973B" w14:textId="77777777" w:rsidR="009026A8" w:rsidRPr="00C41312" w:rsidRDefault="009026A8" w:rsidP="009026A8">
      <w:r w:rsidRPr="00C41312">
        <w:t>Dan Eberhart, a major GOP donor and ally of several Senate campaigns, including Cramer’s, said he opposes the tariffs and that Republican candidates have been put in a bind.</w:t>
      </w:r>
    </w:p>
    <w:p w14:paraId="4AC8721F" w14:textId="77777777" w:rsidR="009026A8" w:rsidRPr="00C41312" w:rsidRDefault="009026A8" w:rsidP="009026A8"/>
    <w:p w14:paraId="06CEF83D" w14:textId="77777777" w:rsidR="009026A8" w:rsidRPr="00C41312" w:rsidRDefault="009026A8" w:rsidP="009026A8">
      <w:r w:rsidRPr="00C41312">
        <w:t>“I think it's really difficult for these Senate candidates because they're generally caught between a popular Trump and a tariff policy that people oppose and may not be the best thing for the pocketbooks for people in their states."</w:t>
      </w:r>
    </w:p>
    <w:p w14:paraId="4D1601FE" w14:textId="77777777" w:rsidR="009026A8" w:rsidRPr="00C41312" w:rsidRDefault="009026A8" w:rsidP="009026A8"/>
    <w:p w14:paraId="60575233" w14:textId="77777777" w:rsidR="009026A8" w:rsidRPr="00C41312" w:rsidRDefault="009026A8" w:rsidP="009026A8">
      <w:r w:rsidRPr="00C41312">
        <w:t>Birth control pills are pictured. | AP Photo</w:t>
      </w:r>
    </w:p>
    <w:p w14:paraId="10F96212" w14:textId="77777777" w:rsidR="009026A8" w:rsidRPr="00C41312" w:rsidRDefault="009026A8" w:rsidP="009026A8">
      <w:r w:rsidRPr="00C41312">
        <w:t>Birth control and beer kegs: How Trump’s tariffs will hit Middle America</w:t>
      </w:r>
    </w:p>
    <w:p w14:paraId="4A340376" w14:textId="77777777" w:rsidR="009026A8" w:rsidRPr="00C41312" w:rsidRDefault="009026A8" w:rsidP="009026A8">
      <w:r w:rsidRPr="00C41312">
        <w:t>By DOUG PALMER</w:t>
      </w:r>
    </w:p>
    <w:p w14:paraId="4875A52D" w14:textId="77777777" w:rsidR="009026A8" w:rsidRPr="00C41312" w:rsidRDefault="009026A8" w:rsidP="009026A8">
      <w:r w:rsidRPr="00C41312">
        <w:t xml:space="preserve">In Tennessee, former Gov. Phil </w:t>
      </w:r>
      <w:proofErr w:type="spellStart"/>
      <w:r w:rsidRPr="00C41312">
        <w:t>Bredesen</w:t>
      </w:r>
      <w:proofErr w:type="spellEnd"/>
      <w:r w:rsidRPr="00C41312">
        <w:t xml:space="preserve">, the Democratic candidate in the race to replace retiring Sen. Bob Corker, seized on the issue, calling the tariffs a “tax on Tennesseans.” Corker unsuccessfully pushed for a vote on legislation to give Congress a check on the president’s tariffs, an effort </w:t>
      </w:r>
      <w:proofErr w:type="spellStart"/>
      <w:r w:rsidRPr="00C41312">
        <w:t>Bredesen</w:t>
      </w:r>
      <w:proofErr w:type="spellEnd"/>
      <w:r w:rsidRPr="00C41312">
        <w:t xml:space="preserve"> willingly endorsed.</w:t>
      </w:r>
    </w:p>
    <w:p w14:paraId="644E8AFC" w14:textId="77777777" w:rsidR="009026A8" w:rsidRPr="00C41312" w:rsidRDefault="009026A8" w:rsidP="009026A8"/>
    <w:p w14:paraId="3436C502" w14:textId="77777777" w:rsidR="009026A8" w:rsidRPr="00C41312" w:rsidRDefault="009026A8" w:rsidP="009026A8">
      <w:r w:rsidRPr="00C41312">
        <w:t>His opponent, Rep. Marsha Blackburn, has taken the same route as other Republicans, saying that she’s not a fan of tariffs but supports the president’s broader goals and believes he should be given room to negotiate. In a Twitter video last week, she highlighted meetings she’d had with Commerce Secretary Wilbur Ross to talk about applications for exemptions from the tariffs. But the state’s Democratic Party has attacked her, challenging her to take a stronger stance on the issue.</w:t>
      </w:r>
    </w:p>
    <w:p w14:paraId="3430A0F0" w14:textId="77777777" w:rsidR="009026A8" w:rsidRPr="00C41312" w:rsidRDefault="009026A8" w:rsidP="009026A8"/>
    <w:p w14:paraId="489AEE67" w14:textId="77777777" w:rsidR="009026A8" w:rsidRPr="00C41312" w:rsidRDefault="009026A8" w:rsidP="009026A8">
      <w:pPr>
        <w:rPr>
          <w:rStyle w:val="StyleUnderline"/>
        </w:rPr>
      </w:pPr>
      <w:r w:rsidRPr="00C41312">
        <w:rPr>
          <w:rStyle w:val="StyleUnderline"/>
        </w:rPr>
        <w:t xml:space="preserve">Democrats are not universally opposed to Trump’s trade action. In Ohio, a manufacturing state Trump won handily in 2016, Sen. Sherrod Brown is an ally on tariffs, though he’s critical of the president’s ad hoc approach and doesn’t support taking aim at U.S. allies. He has maneuvered to outflank Rep. Jim </w:t>
      </w:r>
      <w:proofErr w:type="spellStart"/>
      <w:r w:rsidRPr="00C41312">
        <w:rPr>
          <w:rStyle w:val="StyleUnderline"/>
        </w:rPr>
        <w:t>Renacci</w:t>
      </w:r>
      <w:proofErr w:type="spellEnd"/>
      <w:r w:rsidRPr="00C41312">
        <w:rPr>
          <w:rStyle w:val="StyleUnderline"/>
        </w:rPr>
        <w:t>, the Trump-endorsed Republican in the race, on the broader issue of trade — he recently released a TV ad highlighting his opposition to past trade deals and touting himself as an ally of steelworkers.</w:t>
      </w:r>
    </w:p>
    <w:p w14:paraId="7AB8CFBD" w14:textId="77777777" w:rsidR="009026A8" w:rsidRPr="00C41312" w:rsidRDefault="009026A8" w:rsidP="009026A8">
      <w:pPr>
        <w:rPr>
          <w:rStyle w:val="StyleUnderline"/>
        </w:rPr>
      </w:pPr>
    </w:p>
    <w:p w14:paraId="1F067C33" w14:textId="77777777" w:rsidR="009026A8" w:rsidRPr="00C41312" w:rsidRDefault="009026A8" w:rsidP="009026A8">
      <w:proofErr w:type="gramStart"/>
      <w:r w:rsidRPr="00C41312">
        <w:t>”People</w:t>
      </w:r>
      <w:proofErr w:type="gramEnd"/>
      <w:r w:rsidRPr="00C41312">
        <w:t xml:space="preserve"> generally like the tariffs, but they don’t like the way the president has presented them,” Brown said in an interview. “They don’t like the unevenness; they don’t like that he says it’s a trade war.”</w:t>
      </w:r>
    </w:p>
    <w:p w14:paraId="56D771CA" w14:textId="77777777" w:rsidR="009026A8" w:rsidRPr="00C41312" w:rsidRDefault="009026A8" w:rsidP="009026A8"/>
    <w:p w14:paraId="2235343E" w14:textId="77777777" w:rsidR="009026A8" w:rsidRPr="00C41312" w:rsidRDefault="009026A8" w:rsidP="009026A8">
      <w:proofErr w:type="spellStart"/>
      <w:r w:rsidRPr="00C41312">
        <w:t>Renacci</w:t>
      </w:r>
      <w:proofErr w:type="spellEnd"/>
      <w:r w:rsidRPr="00C41312">
        <w:t xml:space="preserve">, for his part, had a message </w:t>
      </w:r>
      <w:proofErr w:type="gramStart"/>
      <w:r w:rsidRPr="00C41312">
        <w:t>similar to</w:t>
      </w:r>
      <w:proofErr w:type="gramEnd"/>
      <w:r w:rsidRPr="00C41312">
        <w:t xml:space="preserve"> those of his fellow Republicans, taking a wait-and-see approach while supporting giving the president room to negotiate.</w:t>
      </w:r>
    </w:p>
    <w:p w14:paraId="6E21EA8A" w14:textId="77777777" w:rsidR="009026A8" w:rsidRPr="00C41312" w:rsidRDefault="009026A8" w:rsidP="009026A8"/>
    <w:p w14:paraId="262F9CEE" w14:textId="77777777" w:rsidR="009026A8" w:rsidRPr="00C41312" w:rsidRDefault="009026A8" w:rsidP="009026A8">
      <w:r w:rsidRPr="00C41312">
        <w:t xml:space="preserve">“He negotiates a little different than most </w:t>
      </w:r>
      <w:proofErr w:type="gramStart"/>
      <w:r w:rsidRPr="00C41312">
        <w:t>and in the end</w:t>
      </w:r>
      <w:proofErr w:type="gramEnd"/>
      <w:r w:rsidRPr="00C41312">
        <w:t xml:space="preserve">, he understands this is about American jobs,” </w:t>
      </w:r>
      <w:proofErr w:type="spellStart"/>
      <w:r w:rsidRPr="00C41312">
        <w:t>Renacci</w:t>
      </w:r>
      <w:proofErr w:type="spellEnd"/>
      <w:r w:rsidRPr="00C41312">
        <w:t xml:space="preserve"> said. “He understands this is about unfair trade with </w:t>
      </w:r>
      <w:proofErr w:type="spellStart"/>
      <w:proofErr w:type="gramStart"/>
      <w:r w:rsidRPr="00C41312">
        <w:t>China,and</w:t>
      </w:r>
      <w:proofErr w:type="spellEnd"/>
      <w:proofErr w:type="gramEnd"/>
      <w:r w:rsidRPr="00C41312">
        <w:t xml:space="preserve"> he'll keep moving in the right direction."</w:t>
      </w:r>
    </w:p>
    <w:p w14:paraId="0BA4266A" w14:textId="77777777" w:rsidR="009026A8" w:rsidRPr="00C41312" w:rsidRDefault="009026A8" w:rsidP="009026A8">
      <w:pPr>
        <w:pStyle w:val="Heading4"/>
      </w:pPr>
      <w:r w:rsidRPr="00C41312">
        <w:t>Global trade is key to de-escalate hotspots</w:t>
      </w:r>
    </w:p>
    <w:p w14:paraId="33625CB7" w14:textId="77777777" w:rsidR="009026A8" w:rsidRPr="00C41312" w:rsidRDefault="009026A8" w:rsidP="009026A8">
      <w:proofErr w:type="spellStart"/>
      <w:r w:rsidRPr="00C41312">
        <w:rPr>
          <w:rStyle w:val="Style13ptBold"/>
        </w:rPr>
        <w:t>Sapiro</w:t>
      </w:r>
      <w:proofErr w:type="spellEnd"/>
      <w:r w:rsidRPr="00C41312">
        <w:rPr>
          <w:rStyle w:val="Style13ptBold"/>
        </w:rPr>
        <w:t>, Brookings Institution Visiting Fellow, 14</w:t>
      </w:r>
      <w:r w:rsidRPr="00C41312">
        <w:t xml:space="preserve"> </w:t>
      </w:r>
    </w:p>
    <w:p w14:paraId="5F8BB8C3" w14:textId="77777777" w:rsidR="009026A8" w:rsidRPr="00C41312" w:rsidRDefault="009026A8" w:rsidP="009026A8">
      <w:r w:rsidRPr="00C41312">
        <w:t>[Miriam, September 2014, "Why Trade Matters," Brookings Institution, https://www.brookings.edu/wp-content/uploads/2016/06/Trade-Global-Views_FINAL.pdf, accessed 6/17/18, GNL]</w:t>
      </w:r>
    </w:p>
    <w:p w14:paraId="0E3BFA58" w14:textId="77777777" w:rsidR="009026A8" w:rsidRPr="00C41312" w:rsidRDefault="009026A8" w:rsidP="009026A8">
      <w:r w:rsidRPr="00C41312">
        <w:t xml:space="preserve">This policy brief explores the economic rationale and strategic imperative of an ambitious domestic and global trade agenda from the perspective of the United States. </w:t>
      </w:r>
      <w:r w:rsidRPr="00C41312">
        <w:rPr>
          <w:rStyle w:val="StyleUnderline"/>
        </w:rPr>
        <w:t xml:space="preserve">International trade is often viewed through the relatively narrow prism of trade-offs that might be made among domestic sectors or between trading partners, but it is important to consider also the impact that increased trade has on </w:t>
      </w:r>
      <w:r w:rsidRPr="00C41312">
        <w:rPr>
          <w:rStyle w:val="Emphasis"/>
        </w:rPr>
        <w:t>global growth, development and security</w:t>
      </w:r>
      <w:r w:rsidRPr="00C41312">
        <w:t>. With that context in mind, this paper assesses the implications of the Asia-Pacific and European trade negotiations underway, including for countries that are not participating but aspire to join. It outlines some of the challenges that stand in the way of completion and ways in which they can be addressed. It examines whether the focus on “mega-regional” trade agreements comes at the expense of broader liberalization or acts as a catalyst to develop higher standards than might otherwise be possible. It concludes with policy recommendations for action by governments, legislators and stakeholders to address concerns that have been raised and create greater domestic support.</w:t>
      </w:r>
    </w:p>
    <w:p w14:paraId="2DFFABDB" w14:textId="77777777" w:rsidR="009026A8" w:rsidRPr="00C41312" w:rsidRDefault="009026A8" w:rsidP="009026A8">
      <w:r w:rsidRPr="00C41312">
        <w:t xml:space="preserve">It is fair to ask whether we should be concerned about the future of international trade policy when dire developments are threatening the security interests of the United States and its partners in the Middle East, Asia, Africa and Europe. </w:t>
      </w:r>
      <w:r w:rsidRPr="00C41312">
        <w:rPr>
          <w:rStyle w:val="StyleUnderline"/>
        </w:rPr>
        <w:t>In the Middle East, significant areas of Iraq have been overrun by a toxic offshoot of Al-Qaeda, civil war in Syria rages with no end in sight, and the Israeli-Palestinian peace process is in tatters</w:t>
      </w:r>
      <w:r w:rsidRPr="00C41312">
        <w:t xml:space="preserve">. Nuclear negotiations with Iran have run into trouble, while </w:t>
      </w:r>
      <w:r w:rsidRPr="00C41312">
        <w:rPr>
          <w:rStyle w:val="StyleUnderline"/>
        </w:rPr>
        <w:t>Libya and Egypt face continuing instability and domestic challenges. In Asia, historic rivalries and disputes over territory have heightened tensions across the region, most acutely by China’s aggressive moves in the South China Sea towards Vietnam, Japan and the Philippines. Nuclear-armed North Korea remains isolated, reckless and unpredictable. In Africa, countries are struggling with rising terrorism, violence and corruption</w:t>
      </w:r>
      <w:r w:rsidRPr="00C41312">
        <w:t xml:space="preserve">. In Europe, </w:t>
      </w:r>
      <w:r w:rsidRPr="00C41312">
        <w:rPr>
          <w:rStyle w:val="StyleUnderline"/>
        </w:rPr>
        <w:t>Russia continues to foment instability and destruction in eastern Ukraine. And within the European Union, lagging economic recovery and the surge in support for extremist parties have left people fearful of increasing violence</w:t>
      </w:r>
      <w:r w:rsidRPr="00C41312">
        <w:t xml:space="preserve"> against immigrants and minority groups and skeptical of further integration.</w:t>
      </w:r>
    </w:p>
    <w:p w14:paraId="4470B8A4" w14:textId="77777777" w:rsidR="009026A8" w:rsidRPr="00C41312" w:rsidRDefault="009026A8" w:rsidP="009026A8">
      <w:r w:rsidRPr="00C41312">
        <w:t xml:space="preserve">It is tempting to focus solely on these pressing problems and defer less urgent issues—such as forging new disciplines for international trade—to another day, especially when such issues pose challenges of their own. But that would be a mistake. </w:t>
      </w:r>
      <w:r w:rsidRPr="00C41312">
        <w:rPr>
          <w:rStyle w:val="Emphasis"/>
        </w:rPr>
        <w:t xml:space="preserve">A key motivation in building greater domestic and international consensus for advancing trade liberalization now is precisely the role that greater economic integration can play in </w:t>
      </w:r>
      <w:proofErr w:type="gramStart"/>
      <w:r w:rsidRPr="00C41312">
        <w:rPr>
          <w:rStyle w:val="Emphasis"/>
        </w:rPr>
        <w:t>opening up</w:t>
      </w:r>
      <w:proofErr w:type="gramEnd"/>
      <w:r w:rsidRPr="00C41312">
        <w:rPr>
          <w:rStyle w:val="Emphasis"/>
        </w:rPr>
        <w:t xml:space="preserve"> new avenues of opportunity for promoting development and increasing economic prosperity. Such initiatives can help stabilize key regions and strengthen the security of the United States and its partners</w:t>
      </w:r>
      <w:r w:rsidRPr="00C41312">
        <w:t>.</w:t>
      </w:r>
    </w:p>
    <w:p w14:paraId="33683B61" w14:textId="77777777" w:rsidR="009026A8" w:rsidRPr="00C41312" w:rsidRDefault="009026A8" w:rsidP="009026A8">
      <w:r w:rsidRPr="00C41312">
        <w:t xml:space="preserve">The last century provides a powerful example of how expanding </w:t>
      </w:r>
      <w:r w:rsidRPr="00C41312">
        <w:rPr>
          <w:rStyle w:val="Emphasis"/>
        </w:rPr>
        <w:t>trade relations can help reduce global tensions</w:t>
      </w:r>
      <w:r w:rsidRPr="00C41312">
        <w:t xml:space="preserve"> and raise living standards. </w:t>
      </w:r>
      <w:r w:rsidRPr="00C41312">
        <w:rPr>
          <w:rStyle w:val="StyleUnderline"/>
        </w:rPr>
        <w:t>Following World War II, building stronger economic cooperation was a centerpiece of allied efforts to erase battle scars and embrace former enemies</w:t>
      </w:r>
      <w:r w:rsidRPr="00C41312">
        <w:t>. In defeat, the economies of Germany, Italy and Japan faced ruin and people were on the verge of starvation. The United States led efforts to rebuild Europe and to repair Japan’s economy. A key element of the Marshall Plan, which established the foundation for unprecedented growth and the level of European integration that exists today, was to revive trade by reducing tariffs.1 Russia, and the eastern part of Europe that it controlled, refused to participate or receive such assistance. Decades later, as the Cold War ended, the United States and Western Europe sought to make up for lost time by providing significant technical and financial assistance to help integrate central and eastern European countries with the rest of Europe and the global economy.</w:t>
      </w:r>
    </w:p>
    <w:p w14:paraId="40BABCDF" w14:textId="77777777" w:rsidR="009026A8" w:rsidRPr="00C41312" w:rsidRDefault="009026A8" w:rsidP="009026A8">
      <w:r w:rsidRPr="00C41312">
        <w:t xml:space="preserve">There have been subsequent calls for a “Marshall Plan” for other parts of the world,2 although the confluence of dedicated resources, coordinated support and existing capacity has been difficult to replicate. Nonetheless, important lessons have been learned about the valuable role economic development can play in defusing tensions, and how opening markets can hasten growth. </w:t>
      </w:r>
      <w:r w:rsidRPr="00C41312">
        <w:rPr>
          <w:rStyle w:val="Emphasis"/>
        </w:rPr>
        <w:t>There is again a growing recognition that economic security and national security are two sides of the same coin</w:t>
      </w:r>
      <w:r w:rsidRPr="00C41312">
        <w:t>. General Carter Ham, who stepped down as head of U.S. Africa Command last year, observed the close connection between increasing prosperity and bolstering stability. During his time in Africa he had seen that “security and stability in many ways depends a lot more on economic growth and opportunity than it does on military strength.”3 Where people have opportunities for themselves and their children, he found, the result was better governance, increased respect for human rights and lower levels of conflict.</w:t>
      </w:r>
    </w:p>
    <w:p w14:paraId="56EC9F89" w14:textId="77777777" w:rsidR="009026A8" w:rsidRPr="00C41312" w:rsidRDefault="009026A8" w:rsidP="009026A8">
      <w:r w:rsidRPr="00C41312">
        <w:t xml:space="preserve">During his confirmation hearing last year, Secretary John Kerry stressed the link between economic and national security in the context of the competitiveness of the United </w:t>
      </w:r>
      <w:proofErr w:type="gramStart"/>
      <w:r w:rsidRPr="00C41312">
        <w:t>States</w:t>
      </w:r>
      <w:proofErr w:type="gramEnd"/>
      <w:r w:rsidRPr="00C41312">
        <w:t xml:space="preserve"> but the point also has broader application. Our nation cannot be strong abroad, he argued, if it is not strong at home, including by putting its own fiscal house in order. He asserted—rightly so—that “</w:t>
      </w:r>
      <w:r w:rsidRPr="00C41312">
        <w:rPr>
          <w:rStyle w:val="StyleUnderline"/>
        </w:rPr>
        <w:t xml:space="preserve">more than ever foreign policy is economic policy,” particularly </w:t>
      </w:r>
      <w:proofErr w:type="gramStart"/>
      <w:r w:rsidRPr="00C41312">
        <w:rPr>
          <w:rStyle w:val="StyleUnderline"/>
        </w:rPr>
        <w:t>in light of</w:t>
      </w:r>
      <w:proofErr w:type="gramEnd"/>
      <w:r w:rsidRPr="00C41312">
        <w:rPr>
          <w:rStyle w:val="StyleUnderline"/>
        </w:rPr>
        <w:t xml:space="preserve"> increasing competition for global resources and markets</w:t>
      </w:r>
      <w:r w:rsidRPr="00C41312">
        <w:t xml:space="preserve">. Every day, he said, “that goes by where America is uncertain about engaging in that </w:t>
      </w:r>
      <w:proofErr w:type="gramStart"/>
      <w:r w:rsidRPr="00C41312">
        <w:t>arena, or</w:t>
      </w:r>
      <w:proofErr w:type="gramEnd"/>
      <w:r w:rsidRPr="00C41312">
        <w:t xml:space="preserve"> unwilling to put our best foot forward and win, unwilling to demonstrate our resolve to lead, is a day in which we weaken our nation itself.”4</w:t>
      </w:r>
    </w:p>
    <w:p w14:paraId="4EB13385" w14:textId="77777777" w:rsidR="009026A8" w:rsidRPr="00C41312" w:rsidRDefault="009026A8" w:rsidP="009026A8">
      <w:pPr>
        <w:rPr>
          <w:rStyle w:val="Emphasis"/>
        </w:rPr>
      </w:pPr>
      <w:r w:rsidRPr="00C41312">
        <w:rPr>
          <w:rStyle w:val="StyleUnderline"/>
        </w:rPr>
        <w:t>Strengthening America’s economic security by cementing its economic alliances is</w:t>
      </w:r>
      <w:r w:rsidRPr="00C41312">
        <w:t xml:space="preserve"> not simply an option, but </w:t>
      </w:r>
      <w:r w:rsidRPr="00C41312">
        <w:rPr>
          <w:rStyle w:val="StyleUnderline"/>
        </w:rPr>
        <w:t xml:space="preserve">an imperative. A strong nation needs a strong economy that can generate growth, spur innovation and create jobs. </w:t>
      </w:r>
      <w:r w:rsidRPr="00C41312">
        <w:rPr>
          <w:rStyle w:val="Emphasis"/>
        </w:rPr>
        <w:t>This is true</w:t>
      </w:r>
      <w:r w:rsidRPr="00C41312">
        <w:t xml:space="preserve">, of course, not only for the United States but also </w:t>
      </w:r>
      <w:r w:rsidRPr="00C41312">
        <w:rPr>
          <w:rStyle w:val="Emphasis"/>
        </w:rPr>
        <w:t>for</w:t>
      </w:r>
      <w:r w:rsidRPr="00C41312">
        <w:t xml:space="preserve"> its key partners and the rest of </w:t>
      </w:r>
      <w:r w:rsidRPr="00C41312">
        <w:rPr>
          <w:rStyle w:val="Emphasis"/>
        </w:rPr>
        <w:t>the global trading system</w:t>
      </w:r>
      <w:r w:rsidRPr="00C41312">
        <w:rPr>
          <w:rStyle w:val="StyleUnderline"/>
        </w:rPr>
        <w:t>. Much as the United States led the way in forging strong military alliances after World War II to discourage a resurgence of militant nationalism in Europe or Asia, now is the time to place equal emphasis on shoring up our collective economic security</w:t>
      </w:r>
      <w:r w:rsidRPr="00C41312">
        <w:t xml:space="preserve">. A </w:t>
      </w:r>
      <w:r w:rsidRPr="00C41312">
        <w:rPr>
          <w:rStyle w:val="Emphasis"/>
        </w:rPr>
        <w:t>failure to act now could undermine international security and place stability in key regions in further jeopardy.</w:t>
      </w:r>
    </w:p>
    <w:p w14:paraId="7F124C9B" w14:textId="77777777" w:rsidR="009026A8" w:rsidRPr="00C41312" w:rsidRDefault="009026A8" w:rsidP="009026A8"/>
    <w:p w14:paraId="7C11C799" w14:textId="77777777" w:rsidR="009026A8" w:rsidRPr="00C41312" w:rsidRDefault="009026A8" w:rsidP="009026A8">
      <w:pPr>
        <w:pStyle w:val="Heading3"/>
      </w:pPr>
      <w:r w:rsidRPr="00C41312">
        <w:t>Turns Case</w:t>
      </w:r>
    </w:p>
    <w:p w14:paraId="51232AFF" w14:textId="77777777" w:rsidR="009026A8" w:rsidRPr="00C41312" w:rsidRDefault="009026A8" w:rsidP="009026A8">
      <w:pPr>
        <w:pStyle w:val="Heading4"/>
      </w:pPr>
      <w:r w:rsidRPr="00C41312">
        <w:t>DA solves the case – a democratic win in 2018 guarantees immigration reform</w:t>
      </w:r>
    </w:p>
    <w:p w14:paraId="4D356090" w14:textId="77777777" w:rsidR="009026A8" w:rsidRPr="00C41312" w:rsidRDefault="009026A8" w:rsidP="009026A8">
      <w:pPr>
        <w:rPr>
          <w:rStyle w:val="Style13ptBold"/>
        </w:rPr>
      </w:pPr>
      <w:r w:rsidRPr="00C41312">
        <w:rPr>
          <w:rStyle w:val="Style13ptBold"/>
        </w:rPr>
        <w:t>FiveThirtyEight, 6/8/18</w:t>
      </w:r>
    </w:p>
    <w:p w14:paraId="13C64BAF" w14:textId="77777777" w:rsidR="009026A8" w:rsidRPr="00C41312" w:rsidRDefault="009026A8" w:rsidP="009026A8">
      <w:pPr>
        <w:rPr>
          <w:rStyle w:val="StyleUnderline"/>
        </w:rPr>
      </w:pPr>
      <w:proofErr w:type="spellStart"/>
      <w:r w:rsidRPr="00C41312">
        <w:t>julia_azari</w:t>
      </w:r>
      <w:proofErr w:type="spellEnd"/>
      <w:r w:rsidRPr="00C41312">
        <w:t xml:space="preserve">: </w:t>
      </w:r>
      <w:r w:rsidRPr="00C41312">
        <w:rPr>
          <w:rStyle w:val="StyleUnderline"/>
        </w:rPr>
        <w:t xml:space="preserve">I expect lots of symbolic agreement on diversity and immigration and upward mobility. The differences to be worked out in governing won’t be </w:t>
      </w:r>
      <w:proofErr w:type="gramStart"/>
      <w:r w:rsidRPr="00C41312">
        <w:rPr>
          <w:rStyle w:val="StyleUnderline"/>
        </w:rPr>
        <w:t>easy, but</w:t>
      </w:r>
      <w:proofErr w:type="gramEnd"/>
      <w:r w:rsidRPr="00C41312">
        <w:rPr>
          <w:rStyle w:val="StyleUnderline"/>
        </w:rPr>
        <w:t xml:space="preserve"> uniting under an electoral banner probably will </w:t>
      </w:r>
      <w:r w:rsidRPr="00C41312">
        <w:rPr>
          <w:rStyle w:val="Emphasis"/>
        </w:rPr>
        <w:t>be pretty straightforward.</w:t>
      </w:r>
    </w:p>
    <w:p w14:paraId="3952241C" w14:textId="77777777" w:rsidR="009026A8" w:rsidRPr="00C41312" w:rsidRDefault="009026A8" w:rsidP="009026A8">
      <w:proofErr w:type="spellStart"/>
      <w:r w:rsidRPr="00C41312">
        <w:t>perry</w:t>
      </w:r>
      <w:proofErr w:type="spellEnd"/>
      <w:r w:rsidRPr="00C41312">
        <w:t xml:space="preserve">: </w:t>
      </w:r>
      <w:r w:rsidRPr="00C41312">
        <w:rPr>
          <w:rStyle w:val="StyleUnderline"/>
        </w:rPr>
        <w:t xml:space="preserve">I do think there is a divide not on positions but on emphasis around, </w:t>
      </w:r>
      <w:r w:rsidRPr="00C41312">
        <w:t xml:space="preserve">say, gun control, policing, abortion, </w:t>
      </w:r>
      <w:r w:rsidRPr="00C41312">
        <w:rPr>
          <w:rStyle w:val="Emphasis"/>
        </w:rPr>
        <w:t>immigration</w:t>
      </w:r>
      <w:r w:rsidRPr="00C41312">
        <w:t>. Some of the Democratic candidates in these primaries have not been as loud and proudly liberal on these issues. I don’t think, say, Biden will say he is pro-life, but will he defend and back Planned Parenthood as strongly as Kirsten Gillibrand might?</w:t>
      </w:r>
    </w:p>
    <w:p w14:paraId="1F400E1B" w14:textId="77777777" w:rsidR="009026A8" w:rsidRPr="00C41312" w:rsidRDefault="009026A8" w:rsidP="009026A8">
      <w:r w:rsidRPr="00C41312">
        <w:t>I doubt it.</w:t>
      </w:r>
    </w:p>
    <w:p w14:paraId="7769E3AB" w14:textId="77777777" w:rsidR="009026A8" w:rsidRPr="00C41312" w:rsidRDefault="009026A8" w:rsidP="009026A8">
      <w:r w:rsidRPr="00C41312">
        <w:t>There is a core tension among Democrats over identity policy (how liberal to be on these issues) and identity in terms of the electoral coalition (is the goal to win more women, minorities, people who stayed home in 2016 or to win more Obama-Trump voters, who are mostly white).</w:t>
      </w:r>
    </w:p>
    <w:p w14:paraId="34500A5D" w14:textId="77777777" w:rsidR="009026A8" w:rsidRPr="00C41312" w:rsidRDefault="009026A8" w:rsidP="009026A8">
      <w:r w:rsidRPr="00C41312">
        <w:t>That is a tension they are desperate to smooth over. And can’t.</w:t>
      </w:r>
    </w:p>
    <w:p w14:paraId="7DAA5358" w14:textId="77777777" w:rsidR="009026A8" w:rsidRPr="00C41312" w:rsidRDefault="009026A8" w:rsidP="009026A8">
      <w:proofErr w:type="spellStart"/>
      <w:r w:rsidRPr="00C41312">
        <w:t>micah</w:t>
      </w:r>
      <w:proofErr w:type="spellEnd"/>
      <w:r w:rsidRPr="00C41312">
        <w:t>: Do you all this Medicare-for-all will be a rallying cry or a litmus test?</w:t>
      </w:r>
    </w:p>
    <w:p w14:paraId="0A4C54B4" w14:textId="77777777" w:rsidR="009026A8" w:rsidRPr="00C41312" w:rsidRDefault="009026A8" w:rsidP="009026A8">
      <w:proofErr w:type="spellStart"/>
      <w:proofErr w:type="gramStart"/>
      <w:r w:rsidRPr="00C41312">
        <w:t>perry</w:t>
      </w:r>
      <w:proofErr w:type="spellEnd"/>
      <w:r w:rsidRPr="00C41312">
        <w:t xml:space="preserve"> :</w:t>
      </w:r>
      <w:proofErr w:type="gramEnd"/>
      <w:r w:rsidRPr="00C41312">
        <w:t xml:space="preserve"> Medicare-for-all will be a litmus test for the most left candidates (so, say, Elizabeth Warren, Harris, Sanders), but I think Biden can avoid that and be fine.</w:t>
      </w:r>
    </w:p>
    <w:p w14:paraId="2D5A2913" w14:textId="77777777" w:rsidR="009026A8" w:rsidRPr="00C41312" w:rsidRDefault="009026A8" w:rsidP="009026A8">
      <w:pPr>
        <w:rPr>
          <w:rStyle w:val="StyleUnderline"/>
        </w:rPr>
      </w:pPr>
      <w:proofErr w:type="spellStart"/>
      <w:r w:rsidRPr="00C41312">
        <w:rPr>
          <w:rStyle w:val="StyleUnderline"/>
        </w:rPr>
        <w:t>micah</w:t>
      </w:r>
      <w:proofErr w:type="spellEnd"/>
      <w:r w:rsidRPr="00C41312">
        <w:rPr>
          <w:rStyle w:val="StyleUnderline"/>
        </w:rPr>
        <w:t>: Like, to your point, Perry, I wonder if Democrats will focus on health care over, say, immigration because it plays across those divides (women/non-white voters vs. Obama-Trump voters).</w:t>
      </w:r>
    </w:p>
    <w:p w14:paraId="76E693C4" w14:textId="77777777" w:rsidR="009026A8" w:rsidRPr="000A1D49" w:rsidRDefault="009026A8" w:rsidP="009026A8">
      <w:pPr>
        <w:rPr>
          <w:rStyle w:val="Emphasis"/>
        </w:rPr>
      </w:pPr>
      <w:proofErr w:type="spellStart"/>
      <w:r w:rsidRPr="00C41312">
        <w:rPr>
          <w:rStyle w:val="StyleUnderline"/>
        </w:rPr>
        <w:t>perry</w:t>
      </w:r>
      <w:proofErr w:type="spellEnd"/>
      <w:r w:rsidRPr="00C41312">
        <w:rPr>
          <w:rStyle w:val="StyleUnderline"/>
        </w:rPr>
        <w:t xml:space="preserve">: In the primary, they will all have the same position on health care, so I suspect </w:t>
      </w:r>
      <w:r w:rsidRPr="00C41312">
        <w:rPr>
          <w:rStyle w:val="Emphasis"/>
        </w:rPr>
        <w:t xml:space="preserve">there will be some incentive to be left on immigration or some other issue </w:t>
      </w:r>
      <w:proofErr w:type="gramStart"/>
      <w:r w:rsidRPr="00C41312">
        <w:rPr>
          <w:rStyle w:val="Emphasis"/>
        </w:rPr>
        <w:t>as a way to</w:t>
      </w:r>
      <w:proofErr w:type="gramEnd"/>
      <w:r w:rsidRPr="00C41312">
        <w:rPr>
          <w:rStyle w:val="Emphasis"/>
        </w:rPr>
        <w:t xml:space="preserve"> differentiate yourself.</w:t>
      </w:r>
    </w:p>
    <w:p w14:paraId="7ED79316" w14:textId="77777777" w:rsidR="005424A9" w:rsidRPr="00C41312" w:rsidRDefault="005424A9" w:rsidP="006E7CBD">
      <w:pPr>
        <w:pStyle w:val="Heading2"/>
      </w:pPr>
    </w:p>
    <w:p w14:paraId="69410E0B" w14:textId="4DE990DF" w:rsidR="00EF7495" w:rsidRPr="00C41312" w:rsidRDefault="00EF7495" w:rsidP="005424A9">
      <w:pPr>
        <w:pStyle w:val="Heading1"/>
      </w:pPr>
      <w:r w:rsidRPr="00C41312">
        <w:t>**</w:t>
      </w:r>
      <w:proofErr w:type="spellStart"/>
      <w:r w:rsidRPr="00C41312">
        <w:t>Aff</w:t>
      </w:r>
      <w:proofErr w:type="spellEnd"/>
      <w:r w:rsidRPr="00C41312">
        <w:t>**</w:t>
      </w:r>
    </w:p>
    <w:p w14:paraId="14679740" w14:textId="52122FAA" w:rsidR="00EF7495" w:rsidRPr="00C41312" w:rsidRDefault="00EF7495" w:rsidP="00EF7495">
      <w:pPr>
        <w:pStyle w:val="Heading2"/>
      </w:pPr>
      <w:r w:rsidRPr="00C41312">
        <w:t>Uniqueness</w:t>
      </w:r>
    </w:p>
    <w:p w14:paraId="1EBB6C4B" w14:textId="44F68152" w:rsidR="00EF7495" w:rsidRPr="00C41312" w:rsidRDefault="00EF7495" w:rsidP="00EF7495">
      <w:pPr>
        <w:pStyle w:val="Heading3"/>
      </w:pPr>
      <w:r w:rsidRPr="00C41312">
        <w:t>GOP Wins/Can’t Predict</w:t>
      </w:r>
    </w:p>
    <w:p w14:paraId="3FCBF829" w14:textId="45B942EC" w:rsidR="00EF7495" w:rsidRPr="00C41312" w:rsidRDefault="00EF7495" w:rsidP="00EF7495">
      <w:pPr>
        <w:pStyle w:val="Heading4"/>
      </w:pPr>
      <w:r w:rsidRPr="00C41312">
        <w:t>Too soon to predict – the national environment in November is what will determine the election winners – otherwise it’s a toss-up</w:t>
      </w:r>
    </w:p>
    <w:p w14:paraId="02B9C95F" w14:textId="7331B581" w:rsidR="00EF7495" w:rsidRPr="00C41312" w:rsidRDefault="00EF7495" w:rsidP="00EF7495">
      <w:pPr>
        <w:rPr>
          <w:rStyle w:val="Style13ptBold"/>
        </w:rPr>
      </w:pPr>
      <w:r w:rsidRPr="00C41312">
        <w:rPr>
          <w:rStyle w:val="Style13ptBold"/>
        </w:rPr>
        <w:t xml:space="preserve">Cillizza and </w:t>
      </w:r>
      <w:proofErr w:type="spellStart"/>
      <w:r w:rsidRPr="00C41312">
        <w:rPr>
          <w:rStyle w:val="Style13ptBold"/>
        </w:rPr>
        <w:t>Enten</w:t>
      </w:r>
      <w:proofErr w:type="spellEnd"/>
      <w:r w:rsidRPr="00C41312">
        <w:rPr>
          <w:rStyle w:val="Style13ptBold"/>
        </w:rPr>
        <w:t>, CNN, 5/25/18</w:t>
      </w:r>
    </w:p>
    <w:p w14:paraId="550D0C53" w14:textId="11B8222D" w:rsidR="00EF7495" w:rsidRPr="00C41312" w:rsidRDefault="00EF7495" w:rsidP="00EF7495">
      <w:r w:rsidRPr="00C41312">
        <w:t xml:space="preserve">[Chris, Harry, “The case against Democrats winning back the House”, </w:t>
      </w:r>
      <w:hyperlink r:id="rId20" w:history="1">
        <w:r w:rsidRPr="00C41312">
          <w:rPr>
            <w:rStyle w:val="Hyperlink"/>
          </w:rPr>
          <w:t>https://www.cnn.com/2018/05/25/politics/democrats-republicans-midterms-2018/index.html</w:t>
        </w:r>
      </w:hyperlink>
      <w:r w:rsidRPr="00C41312">
        <w:t>, accessed 6/16/18, GNL]</w:t>
      </w:r>
    </w:p>
    <w:p w14:paraId="160805E5" w14:textId="77777777" w:rsidR="00EF7495" w:rsidRPr="00C41312" w:rsidRDefault="00EF7495" w:rsidP="00EF7495">
      <w:pPr>
        <w:rPr>
          <w:rStyle w:val="StyleUnderline"/>
        </w:rPr>
      </w:pPr>
      <w:r w:rsidRPr="00C41312">
        <w:rPr>
          <w:rStyle w:val="StyleUnderline"/>
        </w:rPr>
        <w:t>A key finding that they have is that the generic congressional ballot tends to move against the president's party during the election year. That's what they are expecting this year, which is why they have the Democrats doing better in the national vote than the current polling suggests.</w:t>
      </w:r>
    </w:p>
    <w:p w14:paraId="6B2E5781" w14:textId="77777777" w:rsidR="00EF7495" w:rsidRPr="00C41312" w:rsidRDefault="00EF7495" w:rsidP="00EF7495">
      <w:pPr>
        <w:rPr>
          <w:rStyle w:val="Emphasis"/>
        </w:rPr>
      </w:pPr>
      <w:r w:rsidRPr="00C41312">
        <w:rPr>
          <w:rStyle w:val="Emphasis"/>
        </w:rPr>
        <w:t>I am not so sure that will happen, and I have reasons for that...</w:t>
      </w:r>
    </w:p>
    <w:p w14:paraId="16AF5D72" w14:textId="77777777" w:rsidR="00EF7495" w:rsidRPr="00C41312" w:rsidRDefault="00EF7495" w:rsidP="00EF7495">
      <w:r w:rsidRPr="00C41312">
        <w:t>Cillizza: I get that decision. What we've seen over time is that these midterms are almost always bad news for the president's party. There's only been three midterm elections since the 1930s when the party out of the White House didn't make seat gains -- and in each of those elections there were major mitigating circumstances: 1934 (Great Depression), 1998 (Clinton impeachment) and 2002 (Sept. 11, 2001, attacks).</w:t>
      </w:r>
    </w:p>
    <w:p w14:paraId="1E14ABAE" w14:textId="77777777" w:rsidR="00EF7495" w:rsidRPr="00C41312" w:rsidRDefault="00EF7495" w:rsidP="00EF7495">
      <w:pPr>
        <w:rPr>
          <w:rStyle w:val="StyleUnderline"/>
        </w:rPr>
      </w:pPr>
      <w:r w:rsidRPr="00C41312">
        <w:rPr>
          <w:rStyle w:val="StyleUnderline"/>
        </w:rPr>
        <w:t xml:space="preserve">That history makes clear that short of a major cultural cataclysm, Democrats are going to pick up seats. </w:t>
      </w:r>
      <w:r w:rsidRPr="00C41312">
        <w:rPr>
          <w:rStyle w:val="Emphasis"/>
        </w:rPr>
        <w:t>The issue is how many. We've seen Republicans net more than 90 seats between the 2010 and 2014 midterms, which means there are a big chunk of seats for Democrats to target</w:t>
      </w:r>
      <w:r w:rsidRPr="00C41312">
        <w:rPr>
          <w:rStyle w:val="StyleUnderline"/>
        </w:rPr>
        <w:t>. (The Economist casts that competitive playing field at 70 seats.)</w:t>
      </w:r>
    </w:p>
    <w:p w14:paraId="279D28EF" w14:textId="77777777" w:rsidR="00EF7495" w:rsidRPr="00C41312" w:rsidRDefault="00EF7495" w:rsidP="00EF7495">
      <w:r w:rsidRPr="00C41312">
        <w:t>If you look at seats Hillary Clinton won that currently have a Republican member of Congress, for example, you get 25 -- two more than Democrats need to win back the majority.</w:t>
      </w:r>
    </w:p>
    <w:p w14:paraId="2C028C31" w14:textId="77777777" w:rsidR="00EF7495" w:rsidRPr="00C41312" w:rsidRDefault="00EF7495" w:rsidP="00EF7495">
      <w:r w:rsidRPr="00C41312">
        <w:t xml:space="preserve">In short: Raw numbers + history make a compelling case. </w:t>
      </w:r>
      <w:proofErr w:type="gramStart"/>
      <w:r w:rsidRPr="00C41312">
        <w:t>So</w:t>
      </w:r>
      <w:proofErr w:type="gramEnd"/>
      <w:r w:rsidRPr="00C41312">
        <w:t xml:space="preserve"> argue the other side for me: How do Republicans hold on to their House majority?</w:t>
      </w:r>
    </w:p>
    <w:p w14:paraId="5381E53C" w14:textId="77777777" w:rsidR="00EF7495" w:rsidRPr="00C41312" w:rsidRDefault="00EF7495" w:rsidP="00EF7495">
      <w:proofErr w:type="spellStart"/>
      <w:r w:rsidRPr="00C41312">
        <w:t>Enten</w:t>
      </w:r>
      <w:proofErr w:type="spellEnd"/>
      <w:r w:rsidRPr="00C41312">
        <w:t>: I mean that's the question, right? How many seats do Democrats pick up?</w:t>
      </w:r>
    </w:p>
    <w:p w14:paraId="2187FFAA" w14:textId="77777777" w:rsidR="00EF7495" w:rsidRPr="00C41312" w:rsidRDefault="00EF7495" w:rsidP="00EF7495">
      <w:r w:rsidRPr="00C41312">
        <w:t xml:space="preserve">Right now, Democrats hold a mid-single-digit lead on the generic congressional ballot. I figure that's consistent with a gain between, say, 15 and 30 seats and probably closer to the 15 than the 30. They need to pick up 23 seats </w:t>
      </w:r>
      <w:proofErr w:type="gramStart"/>
      <w:r w:rsidRPr="00C41312">
        <w:t>in order to</w:t>
      </w:r>
      <w:proofErr w:type="gramEnd"/>
      <w:r w:rsidRPr="00C41312">
        <w:t xml:space="preserve"> take control.</w:t>
      </w:r>
    </w:p>
    <w:p w14:paraId="100EAA47" w14:textId="77777777" w:rsidR="00EF7495" w:rsidRPr="00C41312" w:rsidRDefault="00EF7495" w:rsidP="00EF7495">
      <w:pPr>
        <w:rPr>
          <w:rStyle w:val="Emphasis"/>
        </w:rPr>
      </w:pPr>
      <w:r w:rsidRPr="00C41312">
        <w:rPr>
          <w:rStyle w:val="Emphasis"/>
        </w:rPr>
        <w:t xml:space="preserve">The argument I could make that Republicans hold the House is </w:t>
      </w:r>
      <w:proofErr w:type="gramStart"/>
      <w:r w:rsidRPr="00C41312">
        <w:rPr>
          <w:rStyle w:val="Emphasis"/>
        </w:rPr>
        <w:t>pretty simple</w:t>
      </w:r>
      <w:proofErr w:type="gramEnd"/>
      <w:r w:rsidRPr="00C41312">
        <w:rPr>
          <w:rStyle w:val="Emphasis"/>
        </w:rPr>
        <w:t>. If the generic ballot right now is indicative of where the national House vote is on Election Day, then Republicans could very well hold the House.</w:t>
      </w:r>
    </w:p>
    <w:p w14:paraId="0040721E" w14:textId="77777777" w:rsidR="00EF7495" w:rsidRPr="00C41312" w:rsidRDefault="00EF7495" w:rsidP="00EF7495">
      <w:r w:rsidRPr="00C41312">
        <w:t>That's why it's so important to figure out where the national environment is going to be in November. Based on my own modeling of how the generic ballot trends in midterm elections only, I wouldn't be surprised if Democrats pick up ground ... but I'm not sure it's going to be to the extent that the Economist forecast has. They could be right, but I'm not so sure.</w:t>
      </w:r>
    </w:p>
    <w:p w14:paraId="52CBFD93" w14:textId="77777777" w:rsidR="00EF7495" w:rsidRPr="00C41312" w:rsidRDefault="00EF7495" w:rsidP="00EF7495">
      <w:r w:rsidRPr="00C41312">
        <w:t>And let's be clear, a two-thirds chance is not 100%. There is a large margin of error around all of this.</w:t>
      </w:r>
    </w:p>
    <w:p w14:paraId="79475DA4" w14:textId="77777777" w:rsidR="00EF7495" w:rsidRPr="00C41312" w:rsidRDefault="00EF7495" w:rsidP="00EF7495">
      <w:pPr>
        <w:rPr>
          <w:rStyle w:val="StyleUnderline"/>
        </w:rPr>
      </w:pPr>
      <w:r w:rsidRPr="00C41312">
        <w:rPr>
          <w:rStyle w:val="StyleUnderline"/>
        </w:rPr>
        <w:t xml:space="preserve">Cillizza: Right. </w:t>
      </w:r>
      <w:proofErr w:type="gramStart"/>
      <w:r w:rsidRPr="00C41312">
        <w:rPr>
          <w:rStyle w:val="StyleUnderline"/>
        </w:rPr>
        <w:t>So</w:t>
      </w:r>
      <w:proofErr w:type="gramEnd"/>
      <w:r w:rsidRPr="00C41312">
        <w:rPr>
          <w:rStyle w:val="StyleUnderline"/>
        </w:rPr>
        <w:t xml:space="preserve"> what could change between now and then that makes the 2018 landscape more favorable for Republicans? A few ideas:</w:t>
      </w:r>
    </w:p>
    <w:p w14:paraId="538B98FD" w14:textId="77777777" w:rsidR="00EF7495" w:rsidRPr="00C41312" w:rsidRDefault="00EF7495" w:rsidP="00EF7495">
      <w:pPr>
        <w:rPr>
          <w:rStyle w:val="Emphasis"/>
        </w:rPr>
      </w:pPr>
      <w:r w:rsidRPr="00C41312">
        <w:rPr>
          <w:rStyle w:val="Emphasis"/>
        </w:rPr>
        <w:t>The economy keeps growing -- and people feel it in their own lives.</w:t>
      </w:r>
    </w:p>
    <w:p w14:paraId="16251D80" w14:textId="77777777" w:rsidR="00EF7495" w:rsidRPr="00C41312" w:rsidRDefault="00EF7495" w:rsidP="00EF7495">
      <w:pPr>
        <w:rPr>
          <w:rStyle w:val="Emphasis"/>
        </w:rPr>
      </w:pPr>
      <w:r w:rsidRPr="00C41312">
        <w:rPr>
          <w:rStyle w:val="Emphasis"/>
        </w:rPr>
        <w:t>Trump's approval numbers bump from the low 40s to the mid-40s.</w:t>
      </w:r>
    </w:p>
    <w:p w14:paraId="2109C458" w14:textId="31CBB6F5" w:rsidR="00EF7495" w:rsidRPr="00C41312" w:rsidRDefault="00EF7495" w:rsidP="00EF7495">
      <w:pPr>
        <w:rPr>
          <w:rStyle w:val="Emphasis"/>
        </w:rPr>
      </w:pPr>
      <w:r w:rsidRPr="00C41312">
        <w:rPr>
          <w:rStyle w:val="Emphasis"/>
        </w:rPr>
        <w:t>Democrats run on impeaching Trump (which would fire up his base).</w:t>
      </w:r>
    </w:p>
    <w:p w14:paraId="6F369092" w14:textId="79B824DB" w:rsidR="003B483F" w:rsidRPr="00C41312" w:rsidRDefault="003B483F" w:rsidP="003B483F">
      <w:pPr>
        <w:pStyle w:val="Heading4"/>
      </w:pPr>
      <w:r w:rsidRPr="00C41312">
        <w:t>GOP will pickup seats in the Senate even if they lose the House – guarantees the DA can’t solve the impact</w:t>
      </w:r>
    </w:p>
    <w:p w14:paraId="680B4C01" w14:textId="66AE0D8E" w:rsidR="003B483F" w:rsidRPr="00C41312" w:rsidRDefault="003B483F" w:rsidP="003B483F">
      <w:pPr>
        <w:rPr>
          <w:rStyle w:val="Style13ptBold"/>
        </w:rPr>
      </w:pPr>
      <w:r w:rsidRPr="00C41312">
        <w:rPr>
          <w:rStyle w:val="Style13ptBold"/>
        </w:rPr>
        <w:t>Rasmussen, Real Clear Politics, 5/31/18</w:t>
      </w:r>
    </w:p>
    <w:p w14:paraId="3E4ADF4C" w14:textId="0095125E" w:rsidR="003B483F" w:rsidRPr="00C41312" w:rsidRDefault="003B483F" w:rsidP="003B483F">
      <w:r w:rsidRPr="00C41312">
        <w:t xml:space="preserve">[Scott, “Republicans Poised to Gain Senate Seats in 2018”, </w:t>
      </w:r>
      <w:hyperlink r:id="rId21" w:history="1">
        <w:r w:rsidRPr="00C41312">
          <w:rPr>
            <w:rStyle w:val="Hyperlink"/>
          </w:rPr>
          <w:t>https://www.realclearpolitics.com/articles/2018/05/31/republicans_poised_to_gain_senate_seats_in_2018_137158.html</w:t>
        </w:r>
      </w:hyperlink>
      <w:r w:rsidRPr="00C41312">
        <w:t>, accessed 6/17/18, GNL]</w:t>
      </w:r>
    </w:p>
    <w:p w14:paraId="63A60441" w14:textId="77777777" w:rsidR="00F338D1" w:rsidRPr="00C41312" w:rsidRDefault="003B483F" w:rsidP="003B483F">
      <w:pPr>
        <w:rPr>
          <w:rStyle w:val="StyleUnderline"/>
        </w:rPr>
      </w:pPr>
      <w:r w:rsidRPr="00C41312">
        <w:rPr>
          <w:rStyle w:val="StyleUnderline"/>
        </w:rPr>
        <w:t>Last December, Democrat Doug Jones won a Senate race in Alabama by defeating a horribly flawed Republican candidate Roy Moore. For the first time, it appeared that the Democrats had a plausible path to winning control of the U.S. Senate in 2018. The Republican advantage was trimmed to a 51-49 margin and a net change of two seats would make New York Senator Chuck Schumer the new Senate Majority leader.</w:t>
      </w:r>
    </w:p>
    <w:p w14:paraId="16F613B8" w14:textId="77777777" w:rsidR="00F338D1" w:rsidRPr="00C41312" w:rsidRDefault="003B483F" w:rsidP="003B483F">
      <w:pPr>
        <w:rPr>
          <w:rStyle w:val="StyleUnderline"/>
        </w:rPr>
      </w:pPr>
      <w:r w:rsidRPr="00C41312">
        <w:rPr>
          <w:rStyle w:val="StyleUnderline"/>
        </w:rPr>
        <w:t xml:space="preserve">To win the Senate, all the Democrats had to do was win GOP seats in Arizona and Nevada and successfully defend </w:t>
      </w:r>
      <w:proofErr w:type="gramStart"/>
      <w:r w:rsidRPr="00C41312">
        <w:rPr>
          <w:rStyle w:val="StyleUnderline"/>
        </w:rPr>
        <w:t>all of</w:t>
      </w:r>
      <w:proofErr w:type="gramEnd"/>
      <w:r w:rsidRPr="00C41312">
        <w:rPr>
          <w:rStyle w:val="StyleUnderline"/>
        </w:rPr>
        <w:t xml:space="preserve"> their incumbents. At the time, the Democrats had a double-digit lead on the Generic Congressional Ballot and being opposed to President Trump seemed to be all that was needed. It looked like the Democrats were poised to ride a blue wave back to power.</w:t>
      </w:r>
    </w:p>
    <w:p w14:paraId="579EC351" w14:textId="77777777" w:rsidR="00F338D1" w:rsidRPr="00C41312" w:rsidRDefault="003B483F" w:rsidP="003B483F">
      <w:pPr>
        <w:rPr>
          <w:rStyle w:val="Emphasis"/>
        </w:rPr>
      </w:pPr>
      <w:r w:rsidRPr="00C41312">
        <w:rPr>
          <w:rStyle w:val="Emphasis"/>
        </w:rPr>
        <w:t>My, how times have changed!</w:t>
      </w:r>
    </w:p>
    <w:p w14:paraId="2853FAFF" w14:textId="77777777" w:rsidR="00F338D1" w:rsidRPr="00C41312" w:rsidRDefault="003B483F" w:rsidP="003B483F">
      <w:pPr>
        <w:rPr>
          <w:rStyle w:val="Emphasis"/>
        </w:rPr>
      </w:pPr>
      <w:r w:rsidRPr="00C41312">
        <w:rPr>
          <w:rStyle w:val="StyleUnderline"/>
        </w:rPr>
        <w:t xml:space="preserve">Shortly after Doug Jones won that special election in Alabama, the Republicans in Congress cut taxes and eliminated the Obamacare mandate. Having demonstrated that they could do something that their voters wanted, the GOP prospects began to improve. </w:t>
      </w:r>
      <w:r w:rsidRPr="00C41312">
        <w:t xml:space="preserve">Now, </w:t>
      </w:r>
      <w:r w:rsidRPr="00C41312">
        <w:rPr>
          <w:rStyle w:val="Emphasis"/>
        </w:rPr>
        <w:t>with the elections just six months away, it seems that Republican are more likely to gain seats in the Senate rather than lose control.</w:t>
      </w:r>
    </w:p>
    <w:p w14:paraId="3DE11E46" w14:textId="77777777" w:rsidR="00F338D1" w:rsidRPr="00C41312" w:rsidRDefault="003B483F" w:rsidP="003B483F">
      <w:pPr>
        <w:rPr>
          <w:rStyle w:val="StyleUnderline"/>
        </w:rPr>
      </w:pPr>
      <w:r w:rsidRPr="00C41312">
        <w:t xml:space="preserve">Sure, it's still possible that the Dems could pick up seats in Arizona and Nevada. But, </w:t>
      </w:r>
      <w:r w:rsidRPr="00C41312">
        <w:rPr>
          <w:rStyle w:val="StyleUnderline"/>
        </w:rPr>
        <w:t>such an outcome is far from a sure thing as both races are now toss-ups.</w:t>
      </w:r>
    </w:p>
    <w:p w14:paraId="14037602" w14:textId="77777777" w:rsidR="00F338D1" w:rsidRPr="00C41312" w:rsidRDefault="003B483F" w:rsidP="003B483F">
      <w:pPr>
        <w:rPr>
          <w:rStyle w:val="Emphasis"/>
        </w:rPr>
      </w:pPr>
      <w:r w:rsidRPr="00C41312">
        <w:t xml:space="preserve">And, </w:t>
      </w:r>
      <w:r w:rsidRPr="00C41312">
        <w:rPr>
          <w:rStyle w:val="Emphasis"/>
        </w:rPr>
        <w:t xml:space="preserve">even if Schumer's party wins both of those races, the chances of successfully defending </w:t>
      </w:r>
      <w:proofErr w:type="gramStart"/>
      <w:r w:rsidRPr="00C41312">
        <w:rPr>
          <w:rStyle w:val="Emphasis"/>
        </w:rPr>
        <w:t>all of</w:t>
      </w:r>
      <w:proofErr w:type="gramEnd"/>
      <w:r w:rsidRPr="00C41312">
        <w:rPr>
          <w:rStyle w:val="Emphasis"/>
        </w:rPr>
        <w:t xml:space="preserve"> the vulnerable Democratic incumbents is increasingly in doubt.</w:t>
      </w:r>
      <w:r w:rsidRPr="00C41312">
        <w:t xml:space="preserve"> The Dems are playing defense hoping to hang on to five Senate seats in states that President Trump won by double digits -- West Virginia, Indiana, Missouri, North Dakota, and Montana. </w:t>
      </w:r>
      <w:r w:rsidRPr="00C41312">
        <w:rPr>
          <w:rStyle w:val="StyleUnderline"/>
        </w:rPr>
        <w:t xml:space="preserve">On top of that, Florida Governor Rick Scott has entered the fray to challenge Democratic Senator Bill Nelson in a toss-up state. </w:t>
      </w:r>
      <w:r w:rsidRPr="00C41312">
        <w:rPr>
          <w:rStyle w:val="Emphasis"/>
        </w:rPr>
        <w:t>Early indications are that Scott has all the energy and momentum in the race.</w:t>
      </w:r>
    </w:p>
    <w:p w14:paraId="2EB40DA0" w14:textId="77777777" w:rsidR="00F338D1" w:rsidRPr="00C41312" w:rsidRDefault="003B483F" w:rsidP="003B483F">
      <w:pPr>
        <w:rPr>
          <w:rStyle w:val="StyleUnderline"/>
        </w:rPr>
      </w:pPr>
      <w:r w:rsidRPr="00C41312">
        <w:rPr>
          <w:rStyle w:val="StyleUnderline"/>
        </w:rPr>
        <w:t>The numbers clearly favor the GOP. If, for example, the Democrats pick up BOTH toss-up races in Arizona and Nevada, the Republicans need to win just one of the other six competitive races to keep the Senate at a 50-50 tie. With Vice President Mike Pence empowered to cast the deciding vote, the GOP would remain in control.</w:t>
      </w:r>
    </w:p>
    <w:p w14:paraId="39604279" w14:textId="77777777" w:rsidR="00F338D1" w:rsidRPr="00C41312" w:rsidRDefault="003B483F" w:rsidP="003B483F">
      <w:pPr>
        <w:rPr>
          <w:rStyle w:val="StyleUnderline"/>
        </w:rPr>
      </w:pPr>
      <w:r w:rsidRPr="00C41312">
        <w:t>At this moment in time, however</w:t>
      </w:r>
      <w:r w:rsidRPr="00C41312">
        <w:rPr>
          <w:rStyle w:val="StyleUnderline"/>
        </w:rPr>
        <w:t>, it seems like the Republicans should expect to do much better than a mere 50-50 tie in the Senate. There is certainly a chance they could win at least one of the toss-up Senate races in either Arizona or Nevada (especially if Martha McSally wins the Republican nomination in Arizona).</w:t>
      </w:r>
    </w:p>
    <w:p w14:paraId="6AF399A8" w14:textId="77777777" w:rsidR="00F338D1" w:rsidRPr="00C41312" w:rsidRDefault="003B483F" w:rsidP="003B483F">
      <w:pPr>
        <w:rPr>
          <w:rStyle w:val="StyleUnderline"/>
        </w:rPr>
      </w:pPr>
      <w:r w:rsidRPr="00C41312">
        <w:t xml:space="preserve">Beyond that, Democrats </w:t>
      </w:r>
      <w:r w:rsidRPr="00C41312">
        <w:rPr>
          <w:rStyle w:val="StyleUnderline"/>
        </w:rPr>
        <w:t>Claire McCaskill and Joe Donnelly face uphill battles in Missouri and Indiana. It's very easy to imagine the R's picking up at least one of those seats. Democrat Heidi Heitkamp is probably a slight underdog in her North Dakota re-election bid.</w:t>
      </w:r>
      <w:r w:rsidRPr="00C41312">
        <w:t xml:space="preserve"> In West Virginia, Joe </w:t>
      </w:r>
      <w:r w:rsidRPr="00C41312">
        <w:rPr>
          <w:rStyle w:val="StyleUnderline"/>
        </w:rPr>
        <w:t>Manchin's personal popularity may be enough to overcome the fact that President Trump carried the state by 42 points -- but it will probably be very close. And, as always, Florida remains a pure toss-up.</w:t>
      </w:r>
    </w:p>
    <w:p w14:paraId="71EE4DB4" w14:textId="3CE2FC3E" w:rsidR="003B483F" w:rsidRPr="00C41312" w:rsidRDefault="003B483F" w:rsidP="003B483F">
      <w:pPr>
        <w:rPr>
          <w:rStyle w:val="Emphasis"/>
        </w:rPr>
      </w:pPr>
      <w:r w:rsidRPr="00C41312">
        <w:rPr>
          <w:rStyle w:val="Emphasis"/>
        </w:rPr>
        <w:t>Add it all up, and the Democrats need to pull an inside straight to avoid losing seats in the Senate this November.</w:t>
      </w:r>
    </w:p>
    <w:p w14:paraId="347BFAC6" w14:textId="40AE9174" w:rsidR="00F338D1" w:rsidRPr="00C41312" w:rsidRDefault="00F338D1" w:rsidP="00F338D1">
      <w:pPr>
        <w:pStyle w:val="Heading4"/>
      </w:pPr>
      <w:r w:rsidRPr="00C41312">
        <w:t>Midterms won’t break GOP control of Congress – odds of GOP control are improving</w:t>
      </w:r>
    </w:p>
    <w:p w14:paraId="6F2FA3B3" w14:textId="062281DA" w:rsidR="00F338D1" w:rsidRPr="00C41312" w:rsidRDefault="00F338D1" w:rsidP="00F338D1">
      <w:pPr>
        <w:rPr>
          <w:rStyle w:val="Style13ptBold"/>
        </w:rPr>
      </w:pPr>
      <w:r w:rsidRPr="00C41312">
        <w:rPr>
          <w:rStyle w:val="Style13ptBold"/>
        </w:rPr>
        <w:t>Geraghty, National Review, 6/6/18</w:t>
      </w:r>
    </w:p>
    <w:p w14:paraId="196A5A1A" w14:textId="77777777" w:rsidR="00F338D1" w:rsidRPr="00C41312" w:rsidRDefault="00F338D1" w:rsidP="00F338D1">
      <w:r w:rsidRPr="00C41312">
        <w:t xml:space="preserve">[Jim, “This Midterm Cycle . . . Doesn’t Look Nearly as Bad for the GOP as It Once Did”, </w:t>
      </w:r>
      <w:hyperlink r:id="rId22" w:history="1">
        <w:r w:rsidRPr="00C41312">
          <w:rPr>
            <w:rStyle w:val="Hyperlink"/>
          </w:rPr>
          <w:t>https://www.nationalreview.com/the-morning-jolt/midterm-elections-2018-polls-good-republicans/</w:t>
        </w:r>
      </w:hyperlink>
      <w:r w:rsidRPr="00C41312">
        <w:t>, accessed 6/17/18, GNL]</w:t>
      </w:r>
    </w:p>
    <w:p w14:paraId="054436B6" w14:textId="77777777" w:rsidR="00F338D1" w:rsidRPr="00C41312" w:rsidRDefault="00F338D1" w:rsidP="00F338D1">
      <w:pPr>
        <w:rPr>
          <w:rStyle w:val="StyleUnderline"/>
        </w:rPr>
      </w:pPr>
      <w:r w:rsidRPr="00C41312">
        <w:rPr>
          <w:rStyle w:val="StyleUnderline"/>
        </w:rPr>
        <w:t>Improving Prospects for Republicans?</w:t>
      </w:r>
    </w:p>
    <w:p w14:paraId="324D39E6" w14:textId="77777777" w:rsidR="00F338D1" w:rsidRPr="00C41312" w:rsidRDefault="00F338D1" w:rsidP="00F338D1">
      <w:pPr>
        <w:rPr>
          <w:rStyle w:val="StyleUnderline"/>
        </w:rPr>
      </w:pPr>
      <w:r w:rsidRPr="00C41312">
        <w:rPr>
          <w:rStyle w:val="StyleUnderline"/>
        </w:rPr>
        <w:t>There had been some worries that because of California’s “top two finishers of any party advance to the general” primary system, Republicans would get left out of the state’s governor’s race. By that measure, last night was a win for the GOP.</w:t>
      </w:r>
    </w:p>
    <w:p w14:paraId="0690EA54" w14:textId="77777777" w:rsidR="00F338D1" w:rsidRPr="00C41312" w:rsidRDefault="00F338D1" w:rsidP="00F338D1">
      <w:pPr>
        <w:rPr>
          <w:rStyle w:val="StyleUnderline"/>
        </w:rPr>
      </w:pPr>
      <w:r w:rsidRPr="00C41312">
        <w:rPr>
          <w:rStyle w:val="StyleUnderline"/>
        </w:rPr>
        <w:t>Gavin Newsom, the favorite of the California Democratic Party’s core liberal base, coasted to a first-place finish in Tuesday’s primary election for governor and faces a November showdown with John Cox, a multimillionaire Republican hitched to the far-right policies of President Trump.</w:t>
      </w:r>
    </w:p>
    <w:p w14:paraId="6FCD74EA" w14:textId="77777777" w:rsidR="00F338D1" w:rsidRPr="00C41312" w:rsidRDefault="00F338D1" w:rsidP="00F338D1">
      <w:r w:rsidRPr="00C41312">
        <w:rPr>
          <w:rStyle w:val="Emphasis"/>
        </w:rPr>
        <w:t>The results mark a stunning defeat for former Los Angeles Mayor Antonio Villaraigosa, representing the fall of a politician who embodied the growing power of the Latino electorate when he was elected mayor in 2005</w:t>
      </w:r>
      <w:r w:rsidRPr="00C41312">
        <w:t>. Villaraigosa conceded late in the evening, urging those who voted for him to give their support to his opponent.</w:t>
      </w:r>
    </w:p>
    <w:p w14:paraId="210255F6" w14:textId="77777777" w:rsidR="00F338D1" w:rsidRPr="00C41312" w:rsidRDefault="00F338D1" w:rsidP="00F338D1">
      <w:pPr>
        <w:rPr>
          <w:rStyle w:val="StyleUnderline"/>
        </w:rPr>
      </w:pPr>
      <w:r w:rsidRPr="00C41312">
        <w:rPr>
          <w:rStyle w:val="StyleUnderline"/>
        </w:rPr>
        <w:t>That’s a surprising defeat for Villaraigosa, who brought “being in bed with the media” to a new level back in 2007. No doubt he’ll console himself over this defeat by spending more time with his Telemundo correspondent.</w:t>
      </w:r>
    </w:p>
    <w:p w14:paraId="6688D89D" w14:textId="77777777" w:rsidR="00F338D1" w:rsidRPr="00C41312" w:rsidRDefault="00F338D1" w:rsidP="00F338D1">
      <w:pPr>
        <w:rPr>
          <w:rStyle w:val="StyleUnderline"/>
        </w:rPr>
      </w:pPr>
      <w:r w:rsidRPr="00C41312">
        <w:rPr>
          <w:rStyle w:val="StyleUnderline"/>
        </w:rPr>
        <w:t>No one has any illusions about Cox winning in November, but Golden State Republicans had performed so poorly, and made up such a small share of the state’s registered voters, some feared the GOP simply wouldn’t have many candidates on the general-election ballot. There may not be many competitive statewide elections in California this year, but there are competitive U.S. House district elections, and a November ballot where the GOP simply wasn’t represented on the ballot for the big offices would not be good for Republican turnout.</w:t>
      </w:r>
    </w:p>
    <w:p w14:paraId="0FE20BCA" w14:textId="77777777" w:rsidR="00F338D1" w:rsidRPr="00C41312" w:rsidRDefault="00F338D1" w:rsidP="00F338D1">
      <w:pPr>
        <w:rPr>
          <w:rStyle w:val="StyleUnderline"/>
        </w:rPr>
      </w:pPr>
      <w:r w:rsidRPr="00C41312">
        <w:rPr>
          <w:rStyle w:val="StyleUnderline"/>
        </w:rPr>
        <w:t>Meanwhile, looking across the country at the 2018 Senate elections, the latest “deserves reelection” numbers for incumbent senators are terrible. That’s bad news for endangered incumbent Republican Dean Heller in Nevada . . . and bad news for Democrats Bill Nelson in Florida, Joe Donnelly in Indiana, Claire McCaskill in Missouri, Jon Tester in Montana, Heidi Heitkamp in North Dakota, and Joe Manchin in West Virginia . . . and maybe even Sherrod Brown in Ohio, Bob Casey in Pennsylvania, and Tammy Baldwin in Wisconsin.</w:t>
      </w:r>
    </w:p>
    <w:p w14:paraId="6BFF6FE6" w14:textId="77777777" w:rsidR="00F338D1" w:rsidRPr="00C41312" w:rsidRDefault="00F338D1" w:rsidP="00F338D1">
      <w:pPr>
        <w:rPr>
          <w:rStyle w:val="StyleUnderline"/>
        </w:rPr>
      </w:pPr>
      <w:r w:rsidRPr="00C41312">
        <w:t xml:space="preserve">Oh, and in case you missed it, </w:t>
      </w:r>
      <w:r w:rsidRPr="00C41312">
        <w:rPr>
          <w:rStyle w:val="StyleUnderline"/>
        </w:rPr>
        <w:t>the buzz that “</w:t>
      </w:r>
      <w:proofErr w:type="spellStart"/>
      <w:r w:rsidRPr="00C41312">
        <w:rPr>
          <w:rStyle w:val="StyleUnderline"/>
        </w:rPr>
        <w:t>Beto</w:t>
      </w:r>
      <w:proofErr w:type="spellEnd"/>
      <w:r w:rsidRPr="00C41312">
        <w:rPr>
          <w:rStyle w:val="StyleUnderline"/>
        </w:rPr>
        <w:t xml:space="preserve"> O’Rourke is going to pull off a miracle for Texas Democrats!” died down after Quinnipiac showed Ted Cruz up by eleven points.</w:t>
      </w:r>
    </w:p>
    <w:p w14:paraId="3773D328" w14:textId="77777777" w:rsidR="00F338D1" w:rsidRPr="00C41312" w:rsidRDefault="00F338D1" w:rsidP="00F338D1">
      <w:r w:rsidRPr="00C41312">
        <w:rPr>
          <w:rStyle w:val="Emphasis"/>
        </w:rPr>
        <w:t xml:space="preserve">The polls for Republicans continue to look “eh, not so bad.” </w:t>
      </w:r>
      <w:r w:rsidRPr="00C41312">
        <w:t>Unsurprisingly, two of the most popular governors in the country, Massachusetts’s Charlie Baker and Maryland’s Larry Hogan, are in strong position as summer begins. In Pennsylvania, with the newly redrawn U.S. House district lines, Republican incumbent Brian Fitzpatrick is hanging on in the Philadelphia suburbs.</w:t>
      </w:r>
    </w:p>
    <w:p w14:paraId="1ABC32F0" w14:textId="4174C344" w:rsidR="00F338D1" w:rsidRPr="00C41312" w:rsidRDefault="00F338D1" w:rsidP="00F338D1">
      <w:r w:rsidRPr="00C41312">
        <w:t>Yes, polls can be wrong, there’s a lot of road ahead, etcetera, etcetera.</w:t>
      </w:r>
    </w:p>
    <w:p w14:paraId="5597A93E" w14:textId="77777777" w:rsidR="00C41312" w:rsidRPr="00C41312" w:rsidRDefault="00C41312" w:rsidP="00C41312">
      <w:pPr>
        <w:pStyle w:val="Heading4"/>
      </w:pPr>
      <w:r w:rsidRPr="00C41312">
        <w:t>No DA and the impacts are inevitable – if Dems win in 2018, Trump is guaranteed a second term which locks in their impacts – Dem win also can’t ensure impeachment</w:t>
      </w:r>
    </w:p>
    <w:p w14:paraId="36449ECB" w14:textId="77777777" w:rsidR="00C41312" w:rsidRPr="00C41312" w:rsidRDefault="00C41312" w:rsidP="00C41312">
      <w:pPr>
        <w:rPr>
          <w:rStyle w:val="Style13ptBold"/>
        </w:rPr>
      </w:pPr>
      <w:r w:rsidRPr="00C41312">
        <w:rPr>
          <w:rStyle w:val="Style13ptBold"/>
        </w:rPr>
        <w:t>Bevan, Real Clear Politics Staff, 2/6/18</w:t>
      </w:r>
    </w:p>
    <w:p w14:paraId="018CA179" w14:textId="09079ABA" w:rsidR="00C41312" w:rsidRPr="00C41312" w:rsidRDefault="00C41312" w:rsidP="00C41312">
      <w:r w:rsidRPr="00C41312">
        <w:t xml:space="preserve">[Tom, “Dems Want to Win in 2018. They Shouldn't.”, </w:t>
      </w:r>
      <w:hyperlink r:id="rId23" w:history="1">
        <w:r w:rsidRPr="00C41312">
          <w:rPr>
            <w:rStyle w:val="Hyperlink"/>
          </w:rPr>
          <w:t>https://www.realclearpolitics.com/articles/2018/02/06/dems_want_to_win_in_2018_they_shouldnt_136194.html</w:t>
        </w:r>
      </w:hyperlink>
      <w:r w:rsidRPr="00C41312">
        <w:t>, accessed 6/17/18, GNL]</w:t>
      </w:r>
    </w:p>
    <w:p w14:paraId="0B1B5CA0" w14:textId="77777777" w:rsidR="00C41312" w:rsidRPr="00C41312" w:rsidRDefault="00C41312" w:rsidP="00C41312">
      <w:pPr>
        <w:rPr>
          <w:rStyle w:val="StyleUnderline"/>
        </w:rPr>
      </w:pPr>
      <w:r w:rsidRPr="00C41312">
        <w:rPr>
          <w:rStyle w:val="StyleUnderline"/>
        </w:rPr>
        <w:t>Although talk of a “blue wave” has been tempered recently by a tightening of the generic congressional ballot, Democrats remain giddy at their prospects of taking back control of one or both chambers of Congress in this fall’s midterm elections. They should be careful what they wish for.</w:t>
      </w:r>
    </w:p>
    <w:p w14:paraId="33BD2C69" w14:textId="77777777" w:rsidR="00C41312" w:rsidRPr="00C41312" w:rsidRDefault="00C41312" w:rsidP="00C41312">
      <w:r w:rsidRPr="00C41312">
        <w:t xml:space="preserve">To capture the House of Representatives, </w:t>
      </w:r>
      <w:r w:rsidRPr="00C41312">
        <w:rPr>
          <w:rStyle w:val="StyleUnderline"/>
        </w:rPr>
        <w:t xml:space="preserve">Democrats need to pick up 24 districts now held by Republicans. Strong recruitment and campaign fundraising have put enough seats across the country in play for Democrats to bring winning the lower chamber within reach. In the Senate, they only need a net gain of two seats, a goal that </w:t>
      </w:r>
      <w:proofErr w:type="gramStart"/>
      <w:r w:rsidRPr="00C41312">
        <w:rPr>
          <w:rStyle w:val="StyleUnderline"/>
        </w:rPr>
        <w:t>actually appears</w:t>
      </w:r>
      <w:proofErr w:type="gramEnd"/>
      <w:r w:rsidRPr="00C41312">
        <w:rPr>
          <w:rStyle w:val="StyleUnderline"/>
        </w:rPr>
        <w:t xml:space="preserve"> to be the tougher task given how much the map favors Republicans this year—only eight GOP-held seats are on the ballot this year, compared to some two-dozen Democratic states.</w:t>
      </w:r>
      <w:r w:rsidRPr="00C41312">
        <w:t xml:space="preserve"> Moreover, 10 of those Democratic seats are in states carried by Donald Trump in 2016.</w:t>
      </w:r>
    </w:p>
    <w:p w14:paraId="7B5D85A8" w14:textId="77777777" w:rsidR="00C41312" w:rsidRPr="00C41312" w:rsidRDefault="00C41312" w:rsidP="00C41312">
      <w:pPr>
        <w:rPr>
          <w:rStyle w:val="StyleUnderline"/>
        </w:rPr>
      </w:pPr>
      <w:r w:rsidRPr="00C41312">
        <w:rPr>
          <w:rStyle w:val="StyleUnderline"/>
        </w:rPr>
        <w:t>But Democrats should really hope they don’t win a critical mass anyway. Why?</w:t>
      </w:r>
    </w:p>
    <w:p w14:paraId="4DDD677E" w14:textId="77777777" w:rsidR="00C41312" w:rsidRPr="00C41312" w:rsidRDefault="00C41312" w:rsidP="00C41312">
      <w:pPr>
        <w:rPr>
          <w:rStyle w:val="StyleUnderline"/>
        </w:rPr>
      </w:pPr>
      <w:r w:rsidRPr="00C41312">
        <w:rPr>
          <w:rStyle w:val="StyleUnderline"/>
        </w:rPr>
        <w:t>For starters, they still wouldn’t be able to get much done in the way of legislation. Even if Democrats were to ride a huge wave in November and win back both chambers, they’d face the same problem Republicans have now: majorities so slim as to be unmanageable. Even with iron discipline and complete unity, any Democratic legislation would be blocked by Republican Leader Mitch McConnell in the Senate, who would suddenly rediscover his previous love affair with the filibuster</w:t>
      </w:r>
      <w:r w:rsidRPr="00C41312">
        <w:t xml:space="preserve">. If that didn’t work, President </w:t>
      </w:r>
      <w:r w:rsidRPr="00C41312">
        <w:rPr>
          <w:rStyle w:val="StyleUnderline"/>
        </w:rPr>
        <w:t>Trump would be waiting in the wings with his veto pen. At best, a takeover of the Senate would allow Democrats to stall Trump’s march toward packing the federal judiciary with conservative judges.</w:t>
      </w:r>
    </w:p>
    <w:p w14:paraId="41D82CC2" w14:textId="77777777" w:rsidR="00C41312" w:rsidRPr="00C41312" w:rsidRDefault="00C41312" w:rsidP="00C41312">
      <w:pPr>
        <w:rPr>
          <w:rStyle w:val="StyleUnderline"/>
        </w:rPr>
      </w:pPr>
      <w:r w:rsidRPr="00C41312">
        <w:t xml:space="preserve">By winning back the House, however, </w:t>
      </w:r>
      <w:r w:rsidRPr="00C41312">
        <w:rPr>
          <w:rStyle w:val="StyleUnderline"/>
        </w:rPr>
        <w:t>Democrats would take control of committees. This sounds good until you realize that the new Judiciary Committee chair would be under immediate pressure from the party’s liberal base to begin impeachment proceedings against Trump</w:t>
      </w:r>
      <w:r w:rsidRPr="00C41312">
        <w:t xml:space="preserve">. Democratic leaders Chuck </w:t>
      </w:r>
      <w:r w:rsidRPr="00C41312">
        <w:rPr>
          <w:rStyle w:val="StyleUnderline"/>
        </w:rPr>
        <w:t>Schumer</w:t>
      </w:r>
      <w:r w:rsidRPr="00C41312">
        <w:t xml:space="preserve"> </w:t>
      </w:r>
      <w:r w:rsidRPr="00C41312">
        <w:rPr>
          <w:rStyle w:val="StyleUnderline"/>
        </w:rPr>
        <w:t>and</w:t>
      </w:r>
      <w:r w:rsidRPr="00C41312">
        <w:t xml:space="preserve"> Nancy </w:t>
      </w:r>
      <w:r w:rsidRPr="00C41312">
        <w:rPr>
          <w:rStyle w:val="StyleUnderline"/>
        </w:rPr>
        <w:t>Pelosi</w:t>
      </w:r>
      <w:r w:rsidRPr="00C41312">
        <w:t xml:space="preserve"> </w:t>
      </w:r>
      <w:r w:rsidRPr="00C41312">
        <w:rPr>
          <w:rStyle w:val="StyleUnderline"/>
        </w:rPr>
        <w:t xml:space="preserve">would have great difficulty stemming this tide, because this is exactly what the </w:t>
      </w:r>
      <w:proofErr w:type="gramStart"/>
      <w:r w:rsidRPr="00C41312">
        <w:rPr>
          <w:rStyle w:val="StyleUnderline"/>
        </w:rPr>
        <w:t>vast majority</w:t>
      </w:r>
      <w:proofErr w:type="gramEnd"/>
      <w:r w:rsidRPr="00C41312">
        <w:rPr>
          <w:rStyle w:val="StyleUnderline"/>
        </w:rPr>
        <w:t xml:space="preserve"> of the base of their party wants: 76 percent of Democrats want their lawmakers to “begin the impeachment process against President Trump” if they win back control of the House of Representatives, according to a Quinnipiac University poll taken last month.</w:t>
      </w:r>
    </w:p>
    <w:p w14:paraId="1D39DC1B" w14:textId="77777777" w:rsidR="00C41312" w:rsidRPr="00C41312" w:rsidRDefault="00C41312" w:rsidP="00C41312">
      <w:r w:rsidRPr="00C41312">
        <w:t xml:space="preserve">Here, history would be repeating itself, and not in a way that suggests a good outcome for Democrats. The problem, just as it was in 1998 when Bill Clinton was president, is that the country </w:t>
      </w:r>
      <w:proofErr w:type="gramStart"/>
      <w:r w:rsidRPr="00C41312">
        <w:t>as a whole is</w:t>
      </w:r>
      <w:proofErr w:type="gramEnd"/>
      <w:r w:rsidRPr="00C41312">
        <w:t xml:space="preserve"> against the idea. Pelosi has done a delicate dance for the past 13 months trying to tamp down impeachment talk among her most progressive members. Despite her efforts, in December 58 Democrats voted to lay out articles of impeachment against the president.</w:t>
      </w:r>
    </w:p>
    <w:p w14:paraId="4FBDB22D" w14:textId="77777777" w:rsidR="00C41312" w:rsidRPr="00C41312" w:rsidRDefault="00C41312" w:rsidP="00C41312">
      <w:pPr>
        <w:rPr>
          <w:rStyle w:val="Emphasis"/>
        </w:rPr>
      </w:pPr>
      <w:r w:rsidRPr="00C41312">
        <w:rPr>
          <w:rStyle w:val="StyleUnderline"/>
        </w:rPr>
        <w:t xml:space="preserve">If Democrats win the House majority, it’ll be much harder for Pelosi to stem this tide among her members. If the House did vote to impeach, unless convincing evidence was presented of Russia-related wrongdoing or some other criminal conduct on Trump’s behalf, </w:t>
      </w:r>
      <w:r w:rsidRPr="00C41312">
        <w:rPr>
          <w:rStyle w:val="Emphasis"/>
        </w:rPr>
        <w:t>Democrats could never get the two-thirds majority needed in the Senate to remove him. They would effectively turn the president into a victim in almost the same way Republicans did to Clinton.</w:t>
      </w:r>
    </w:p>
    <w:p w14:paraId="3B69554B" w14:textId="77777777" w:rsidR="00C41312" w:rsidRPr="00C41312" w:rsidRDefault="00C41312" w:rsidP="00C41312">
      <w:pPr>
        <w:rPr>
          <w:rStyle w:val="Emphasis"/>
        </w:rPr>
      </w:pPr>
      <w:r w:rsidRPr="00C41312">
        <w:t xml:space="preserve">In other words, </w:t>
      </w:r>
      <w:r w:rsidRPr="00C41312">
        <w:rPr>
          <w:rStyle w:val="Emphasis"/>
        </w:rPr>
        <w:t>Democrats retaking control of one or both chambers of Congress would most likely boost Trump’s prospects in 2020 by giving him something (and someone) to run against. Right now, railing against Democrats in a Republican-controlled Congress is not a terribly effective weapon in Trump’s arsenal. But to be able to tweet broadsides against Pelosi for two solid years and blame her for all manner of ills heading into 2020 would be a vastly more potent line of attack.</w:t>
      </w:r>
    </w:p>
    <w:p w14:paraId="4C22294F" w14:textId="5B4A6EAE" w:rsidR="00C41312" w:rsidRPr="00C41312" w:rsidRDefault="00C41312" w:rsidP="00C41312">
      <w:pPr>
        <w:rPr>
          <w:b/>
          <w:iCs/>
          <w:u w:val="single"/>
          <w:bdr w:val="single" w:sz="12" w:space="0" w:color="auto"/>
        </w:rPr>
      </w:pPr>
      <w:r w:rsidRPr="00C41312">
        <w:t xml:space="preserve">As counter-intuitive as it seems, </w:t>
      </w:r>
      <w:r w:rsidRPr="00C41312">
        <w:rPr>
          <w:rStyle w:val="StyleUnderline"/>
        </w:rPr>
        <w:t>Democrats would be better off gaining seats in the House but coming up just short of retaking control. The benefits of losing are substantial. It would keep their base angry and fired up heading into 2020 while at the same time not giving Trump’s base a reason to get re-energized</w:t>
      </w:r>
      <w:r w:rsidRPr="00C41312">
        <w:t xml:space="preserve">. </w:t>
      </w:r>
      <w:r w:rsidRPr="00C41312">
        <w:rPr>
          <w:rStyle w:val="Emphasis"/>
        </w:rPr>
        <w:t>In addition to keeping impeachment from dominating the news, not retaking the House this November could serve as the tipping point for Democrats to push the current leadership aside and usher in a new generation of young, fresh, dynamic members to lead the party into 2020 and beyond – something many believe the party desperately needs.</w:t>
      </w:r>
    </w:p>
    <w:p w14:paraId="718AAC50" w14:textId="3869C11C" w:rsidR="00F338D1" w:rsidRPr="00C41312" w:rsidRDefault="00F338D1" w:rsidP="00F338D1">
      <w:pPr>
        <w:pStyle w:val="Heading4"/>
      </w:pPr>
      <w:r w:rsidRPr="00C41312">
        <w:t>Too soon to tell – the midterms are a toss up</w:t>
      </w:r>
    </w:p>
    <w:p w14:paraId="65435A2A" w14:textId="2F1ACF1A" w:rsidR="00F338D1" w:rsidRPr="00C41312" w:rsidRDefault="00F338D1" w:rsidP="00F338D1">
      <w:pPr>
        <w:rPr>
          <w:rStyle w:val="Style13ptBold"/>
        </w:rPr>
      </w:pPr>
      <w:proofErr w:type="spellStart"/>
      <w:r w:rsidRPr="00C41312">
        <w:rPr>
          <w:rStyle w:val="Style13ptBold"/>
        </w:rPr>
        <w:t>Kondik</w:t>
      </w:r>
      <w:proofErr w:type="spellEnd"/>
      <w:r w:rsidRPr="00C41312">
        <w:rPr>
          <w:rStyle w:val="Style13ptBold"/>
        </w:rPr>
        <w:t>, Sabato’s Crystal Ball Managing editor, 5/17/18</w:t>
      </w:r>
    </w:p>
    <w:p w14:paraId="3287E33A" w14:textId="63FADEBE" w:rsidR="00F338D1" w:rsidRPr="00C41312" w:rsidRDefault="00F338D1" w:rsidP="00F338D1">
      <w:r w:rsidRPr="00C41312">
        <w:t xml:space="preserve">[Kyle, “The Democrats’ Drive for 25 in the House: An Update”, </w:t>
      </w:r>
      <w:hyperlink r:id="rId24" w:history="1">
        <w:r w:rsidRPr="00C41312">
          <w:rPr>
            <w:rStyle w:val="Hyperlink"/>
          </w:rPr>
          <w:t>http://www.centerforpolitics.org/crystalball/articles/the-democrats-drive-for-25-in-the-house-an-update/</w:t>
        </w:r>
      </w:hyperlink>
      <w:r w:rsidRPr="00C41312">
        <w:t>, accessed 6/17/18, GNL]</w:t>
      </w:r>
    </w:p>
    <w:p w14:paraId="6E66D41B" w14:textId="2A400441" w:rsidR="00F338D1" w:rsidRPr="00C41312" w:rsidRDefault="00F338D1" w:rsidP="00F338D1">
      <w:r w:rsidRPr="00C41312">
        <w:t xml:space="preserve">In early February, we sketched out a potential path to a Democratic House majority. We called it the “Drive for 25,” </w:t>
      </w:r>
      <w:proofErr w:type="gramStart"/>
      <w:r w:rsidRPr="00C41312">
        <w:t>in reference to</w:t>
      </w:r>
      <w:proofErr w:type="gramEnd"/>
      <w:r w:rsidRPr="00C41312">
        <w:t xml:space="preserve"> the Democrats’ branding of their unsuccessful attempt to win the House in 2012. Three and a half months later, we thought we’d revisit this possible Democratic path to the majority and see how much has (or hasn’t) changed.</w:t>
      </w:r>
    </w:p>
    <w:p w14:paraId="58B7F8FA" w14:textId="06E5F2C5" w:rsidR="00F338D1" w:rsidRPr="00C41312" w:rsidRDefault="00F338D1" w:rsidP="00F338D1">
      <w:pPr>
        <w:rPr>
          <w:rStyle w:val="Emphasis"/>
        </w:rPr>
      </w:pPr>
      <w:r w:rsidRPr="00C41312">
        <w:rPr>
          <w:rStyle w:val="StyleUnderline"/>
        </w:rPr>
        <w:t xml:space="preserve">Some of the overall indicators are a little bit better for Republicans — according to </w:t>
      </w:r>
      <w:proofErr w:type="spellStart"/>
      <w:r w:rsidRPr="00C41312">
        <w:rPr>
          <w:rStyle w:val="StyleUnderline"/>
        </w:rPr>
        <w:t>RealClearPolitics</w:t>
      </w:r>
      <w:proofErr w:type="spellEnd"/>
      <w:r w:rsidRPr="00C41312">
        <w:rPr>
          <w:rStyle w:val="StyleUnderline"/>
        </w:rPr>
        <w:t>, the Democratic lead in the House generic ballot, a national poll assessing voters’ preferences in their local House district, is about five points, down from about seven on Feb. 1, when we first laid out the “Drive for 25.”</w:t>
      </w:r>
      <w:r w:rsidRPr="00C41312">
        <w:t xml:space="preserve"> </w:t>
      </w:r>
      <w:r w:rsidRPr="00C41312">
        <w:rPr>
          <w:rStyle w:val="Emphasis"/>
        </w:rPr>
        <w:t xml:space="preserve">President Trump’s approval rating is also up a little bit — his disapproval was 13 points higher than his approval back then, and that net deficit is now about nine. Still, these metrics have been </w:t>
      </w:r>
      <w:proofErr w:type="gramStart"/>
      <w:r w:rsidRPr="00C41312">
        <w:rPr>
          <w:rStyle w:val="Emphasis"/>
        </w:rPr>
        <w:t>fairly stable</w:t>
      </w:r>
      <w:proofErr w:type="gramEnd"/>
      <w:r w:rsidRPr="00C41312">
        <w:rPr>
          <w:rStyle w:val="Emphasis"/>
        </w:rPr>
        <w:t xml:space="preserve"> for much of Trump’s presidency, although the Republicans are at a higher ebb as of this writing. There’s always a chance that the Republicans’ standing could improve more as we build toward the fall, putting them in better position to hold the House</w:t>
      </w:r>
      <w:r w:rsidRPr="00C41312">
        <w:t xml:space="preserve">. </w:t>
      </w:r>
      <w:r w:rsidRPr="00C41312">
        <w:rPr>
          <w:rStyle w:val="Emphasis"/>
        </w:rPr>
        <w:t xml:space="preserve">Such a possibility is why we’ve stuck with roughly 50-50 odds of a House flip and not gone further than that. On the other hand, there is still a possibility that Democrats won’t just win the </w:t>
      </w:r>
      <w:proofErr w:type="gramStart"/>
      <w:r w:rsidRPr="00C41312">
        <w:rPr>
          <w:rStyle w:val="Emphasis"/>
        </w:rPr>
        <w:t>House, but</w:t>
      </w:r>
      <w:proofErr w:type="gramEnd"/>
      <w:r w:rsidRPr="00C41312">
        <w:rPr>
          <w:rStyle w:val="Emphasis"/>
        </w:rPr>
        <w:t xml:space="preserve"> win it easily. The range of possible outcomes still seems wide.</w:t>
      </w:r>
    </w:p>
    <w:p w14:paraId="7A9D81D1" w14:textId="25B36563" w:rsidR="00F338D1" w:rsidRPr="00C41312" w:rsidRDefault="00F338D1" w:rsidP="00B511DA">
      <w:pPr>
        <w:pStyle w:val="Heading2"/>
      </w:pPr>
      <w:r w:rsidRPr="00C41312">
        <w:t>Link</w:t>
      </w:r>
    </w:p>
    <w:p w14:paraId="00658793" w14:textId="18BBF138" w:rsidR="00C41312" w:rsidRPr="00C41312" w:rsidRDefault="00C41312" w:rsidP="00F338D1">
      <w:pPr>
        <w:pStyle w:val="Heading3"/>
      </w:pPr>
      <w:r w:rsidRPr="00C41312">
        <w:t>No Link – Economy Key</w:t>
      </w:r>
    </w:p>
    <w:p w14:paraId="11BF3B4E" w14:textId="77777777" w:rsidR="00C41312" w:rsidRPr="00C41312" w:rsidRDefault="00C41312" w:rsidP="00C41312">
      <w:pPr>
        <w:pStyle w:val="Heading4"/>
      </w:pPr>
      <w:r w:rsidRPr="00C41312">
        <w:t>Swing voters only care about the economy – means tariff decision is the key factor</w:t>
      </w:r>
    </w:p>
    <w:p w14:paraId="7052DA9A" w14:textId="77777777" w:rsidR="00C41312" w:rsidRPr="00C41312" w:rsidRDefault="00C41312" w:rsidP="00C41312">
      <w:r w:rsidRPr="00C41312">
        <w:rPr>
          <w:rStyle w:val="Style13ptBold"/>
        </w:rPr>
        <w:t>Malone, FiveThirtyEight, 3/8/18</w:t>
      </w:r>
      <w:r w:rsidRPr="00C41312">
        <w:t xml:space="preserve"> [Care; "The Economy Is Keeping 'Reluctant' Trump Voters </w:t>
      </w:r>
      <w:proofErr w:type="gramStart"/>
      <w:r w:rsidRPr="00C41312">
        <w:t>With</w:t>
      </w:r>
      <w:proofErr w:type="gramEnd"/>
      <w:r w:rsidRPr="00C41312">
        <w:t xml:space="preserve"> Him"; https://fivethirtyeight.com/features/the-economy-is-keeping-reluctant-trump-voters-with-him/; accessed 3-9-18; PAC]</w:t>
      </w:r>
    </w:p>
    <w:p w14:paraId="359939C9" w14:textId="77777777" w:rsidR="00C41312" w:rsidRPr="00C41312" w:rsidRDefault="00C41312" w:rsidP="00C41312">
      <w:r w:rsidRPr="00C41312">
        <w:t xml:space="preserve">Last spring, FiveThirtyEight commissioned a SurveyMonkey poll that aimed to glean the views of voters who cast their ballots for President Trump but did so unenthusiastically. We called them </w:t>
      </w:r>
      <w:r w:rsidRPr="00C41312">
        <w:rPr>
          <w:rStyle w:val="StyleUnderline"/>
        </w:rPr>
        <w:t>“reluctant” Trump voters</w:t>
      </w:r>
      <w:r w:rsidRPr="00C41312">
        <w:t xml:space="preserve">; they </w:t>
      </w:r>
      <w:r w:rsidRPr="00C41312">
        <w:rPr>
          <w:rStyle w:val="StyleUnderline"/>
        </w:rPr>
        <w:t>were crucial in Trump’s victory</w:t>
      </w:r>
      <w:r w:rsidRPr="00C41312">
        <w:t>, and we’ve been keeping tabs on this voter demographic over the year, including a new survey conducted Feb. 12-19.1</w:t>
      </w:r>
    </w:p>
    <w:p w14:paraId="524AA6F7" w14:textId="77777777" w:rsidR="00C41312" w:rsidRPr="00C41312" w:rsidRDefault="00C41312" w:rsidP="00C41312">
      <w:pPr>
        <w:rPr>
          <w:rStyle w:val="StyleUnderline"/>
        </w:rPr>
      </w:pPr>
      <w:r w:rsidRPr="00C41312">
        <w:t xml:space="preserve">Who are reluctant Trump voters? </w:t>
      </w:r>
      <w:r w:rsidRPr="00C41312">
        <w:rPr>
          <w:rStyle w:val="StyleUnderline"/>
        </w:rPr>
        <w:t>They make up about a fifth of the president’s 2016 coalition, and they are predominantly white — as are most of his supporters. But compared with other Trump voters, this reluctant group is slightly more likely to have a college education, call themselves politically moderate and identify as independent.</w:t>
      </w:r>
    </w:p>
    <w:p w14:paraId="14F42E7F" w14:textId="77777777" w:rsidR="00C41312" w:rsidRPr="00C41312" w:rsidRDefault="00C41312" w:rsidP="00C41312">
      <w:pPr>
        <w:rPr>
          <w:rStyle w:val="StyleUnderline"/>
        </w:rPr>
      </w:pPr>
      <w:r w:rsidRPr="00C41312">
        <w:rPr>
          <w:rStyle w:val="StyleUnderline"/>
        </w:rPr>
        <w:t>More than one year in, reluctant Trump voters are generally still happy that they voted for Trump. In the most recent survey, 57 percent of reluctant Trump voters said they had no regrets about their vote, though 28 percent said the jury was still out. For a comparison, 83 percent of all Trump voters said they had no regrets, while 11 percent said the jury was still out.</w:t>
      </w:r>
    </w:p>
    <w:p w14:paraId="76A86CAA" w14:textId="77777777" w:rsidR="00C41312" w:rsidRPr="00C41312" w:rsidRDefault="00C41312" w:rsidP="00C41312">
      <w:pPr>
        <w:rPr>
          <w:rStyle w:val="StyleUnderline"/>
        </w:rPr>
      </w:pPr>
      <w:r w:rsidRPr="00C41312">
        <w:rPr>
          <w:rStyle w:val="StyleUnderline"/>
        </w:rPr>
        <w:t xml:space="preserve">Most importantly, our latest survey shows that the president is making some inroads with these reluctant Trump voters, however gradual, and that </w:t>
      </w:r>
      <w:r w:rsidRPr="00C41312">
        <w:rPr>
          <w:rStyle w:val="Emphasis"/>
        </w:rPr>
        <w:t>the economy is a big reason why.</w:t>
      </w:r>
    </w:p>
    <w:p w14:paraId="365DAE3E" w14:textId="77777777" w:rsidR="00C41312" w:rsidRPr="00C41312" w:rsidRDefault="00C41312" w:rsidP="00C41312">
      <w:pPr>
        <w:rPr>
          <w:rStyle w:val="StyleUnderline"/>
        </w:rPr>
      </w:pPr>
      <w:r w:rsidRPr="00C41312">
        <w:rPr>
          <w:rStyle w:val="StyleUnderline"/>
        </w:rPr>
        <w:t>In April</w:t>
      </w:r>
      <w:r w:rsidRPr="00C41312">
        <w:t xml:space="preserve"> of last year,2 our survey found that </w:t>
      </w:r>
      <w:r w:rsidRPr="00C41312">
        <w:rPr>
          <w:rStyle w:val="StyleUnderline"/>
        </w:rPr>
        <w:t>only 14 percent of reluctant Trump voters strongly approved of the job the president was doing. In the latest iteration of the survey, that number had ticked up to 22 percent. This could be due in part to reluctant Trump voters’ views of the economy and their perceptions of Trump’s handling of it.</w:t>
      </w:r>
    </w:p>
    <w:p w14:paraId="42F25D5C" w14:textId="77777777" w:rsidR="00C41312" w:rsidRPr="00C41312" w:rsidRDefault="00C41312" w:rsidP="00C41312">
      <w:r w:rsidRPr="00C41312">
        <w:t>Last April, 87 percent of reluctant Trump voters approved of the way the president was handling the economy, with 29 percent “strongly” approving and 58 percent “somewhat” approving. Last month, two months after the passage of the Republican tax bill, 84 percent of reluctant Trump voters said they approved of the way the president was handling the economy, but there was a notable jump in the percentage who “strongly” approved — it was up to 40 percent from 29.</w:t>
      </w:r>
    </w:p>
    <w:p w14:paraId="7D21B8E6" w14:textId="56152F87" w:rsidR="00C41312" w:rsidRPr="00C41312" w:rsidRDefault="00C41312" w:rsidP="00C41312">
      <w:pPr>
        <w:rPr>
          <w:u w:val="single"/>
        </w:rPr>
      </w:pPr>
      <w:r w:rsidRPr="00C41312">
        <w:rPr>
          <w:rStyle w:val="StyleUnderline"/>
        </w:rPr>
        <w:t>This is all obviously good news for Trump, but it also entails some risk. Our survey was conducted before Trump’s surprise announcement last week that he would impose tariffs on steel and aluminum imports, potentially setting off an international trade war. The move would fly in the face of Republican orthodoxy on free trade.</w:t>
      </w:r>
      <w:r w:rsidRPr="00C41312">
        <w:t xml:space="preserve"> It led Trump’s chief economic adviser, Gary Cohn, to announce his resignation, and it drew a rare public rebuke from House Speaker Paul Ryan. </w:t>
      </w:r>
      <w:r w:rsidRPr="00C41312">
        <w:rPr>
          <w:rStyle w:val="StyleUnderline"/>
        </w:rPr>
        <w:t>It’s unclear how imposing tariffs might affect reluctant Trump voters’ views on his handling of the economy, but if a trade war dampens economic growth, this is the part of the president’s coalition that could be most at risk of abandoning him.</w:t>
      </w:r>
    </w:p>
    <w:p w14:paraId="6E4543BB" w14:textId="77B1F088" w:rsidR="00F338D1" w:rsidRPr="00C41312" w:rsidRDefault="00F338D1" w:rsidP="00F338D1">
      <w:pPr>
        <w:pStyle w:val="Heading3"/>
      </w:pPr>
      <w:r w:rsidRPr="00C41312">
        <w:t>No Link – Russia Hacks</w:t>
      </w:r>
    </w:p>
    <w:p w14:paraId="54338C63" w14:textId="77777777" w:rsidR="00F338D1" w:rsidRPr="00C41312" w:rsidRDefault="00F338D1" w:rsidP="00F338D1">
      <w:pPr>
        <w:pStyle w:val="Heading4"/>
      </w:pPr>
      <w:r w:rsidRPr="00C41312">
        <w:t>Russia hacks the 2018 elections – Trump is dragging his feet on protecting voting infrastructure which makes their DA inevitable</w:t>
      </w:r>
    </w:p>
    <w:p w14:paraId="589DA521" w14:textId="77777777" w:rsidR="00F338D1" w:rsidRPr="00C41312" w:rsidRDefault="00F338D1" w:rsidP="00F338D1">
      <w:pPr>
        <w:rPr>
          <w:rStyle w:val="Style13ptBold"/>
        </w:rPr>
      </w:pPr>
      <w:r w:rsidRPr="00C41312">
        <w:rPr>
          <w:rStyle w:val="Style13ptBold"/>
        </w:rPr>
        <w:t>Herb, CNN, 3/21/18</w:t>
      </w:r>
    </w:p>
    <w:p w14:paraId="32D4C3CC" w14:textId="71B75C83" w:rsidR="00F338D1" w:rsidRPr="00C41312" w:rsidRDefault="00F338D1" w:rsidP="00F338D1">
      <w:r w:rsidRPr="00C41312">
        <w:t xml:space="preserve">[Jeremy, “Senators warn Trump administration isn't doing enough to prepare for 2018 elections”, </w:t>
      </w:r>
      <w:hyperlink r:id="rId25" w:history="1">
        <w:r w:rsidRPr="00C41312">
          <w:rPr>
            <w:rStyle w:val="Hyperlink"/>
          </w:rPr>
          <w:t>https://www.cnn.com/2018/03/21/politics/senate-intelligence-hearing-kirstjen-nielsen-jeh-johnson/index.html</w:t>
        </w:r>
      </w:hyperlink>
      <w:r w:rsidRPr="00C41312">
        <w:t xml:space="preserve">, accessed </w:t>
      </w:r>
      <w:r w:rsidR="00C41312" w:rsidRPr="00C41312">
        <w:t>6/17</w:t>
      </w:r>
      <w:r w:rsidRPr="00C41312">
        <w:t>/18, GNL]</w:t>
      </w:r>
    </w:p>
    <w:p w14:paraId="276836A9" w14:textId="77777777" w:rsidR="00F338D1" w:rsidRPr="00C41312" w:rsidRDefault="00F338D1" w:rsidP="00F338D1">
      <w:pPr>
        <w:rPr>
          <w:rStyle w:val="StyleUnderline"/>
        </w:rPr>
      </w:pPr>
      <w:r w:rsidRPr="00C41312">
        <w:t>(CNN)</w:t>
      </w:r>
      <w:r w:rsidRPr="00C41312">
        <w:rPr>
          <w:rStyle w:val="StyleUnderline"/>
        </w:rPr>
        <w:t>Senators on Wednesday warned that the Trump administration — and President Donald Trump himself — are not doing enough to prepare for the cybersecurity threat to election systems in this year's midterms.</w:t>
      </w:r>
    </w:p>
    <w:p w14:paraId="6405CB28" w14:textId="77777777" w:rsidR="00F338D1" w:rsidRPr="00C41312" w:rsidRDefault="00F338D1" w:rsidP="00F338D1">
      <w:pPr>
        <w:rPr>
          <w:rStyle w:val="StyleUnderline"/>
        </w:rPr>
      </w:pPr>
      <w:r w:rsidRPr="00C41312">
        <w:rPr>
          <w:rStyle w:val="StyleUnderline"/>
        </w:rPr>
        <w:t>Senators from both parties knocked the Trump administration for not working quickly enough on election security in advance of the upcoming election season, while also questioning the missteps that occurred during the Obama administration's response to Russian hacking in the 2016 election.</w:t>
      </w:r>
    </w:p>
    <w:p w14:paraId="4D4FAE99" w14:textId="77777777" w:rsidR="00F338D1" w:rsidRPr="00C41312" w:rsidRDefault="00F338D1" w:rsidP="00F338D1">
      <w:r w:rsidRPr="00C41312">
        <w:rPr>
          <w:rStyle w:val="Emphasis"/>
        </w:rPr>
        <w:t>"I hear no sense of urgency to really get on top of this issue,"</w:t>
      </w:r>
      <w:r w:rsidRPr="00C41312">
        <w:t xml:space="preserve"> Sen. Susan Collins, a Maine Republican, said at a Senate Intelligence Committee hearing on election security.</w:t>
      </w:r>
    </w:p>
    <w:p w14:paraId="04EA0119" w14:textId="77777777" w:rsidR="00F338D1" w:rsidRPr="00C41312" w:rsidRDefault="00F338D1" w:rsidP="00F338D1">
      <w:pPr>
        <w:rPr>
          <w:rStyle w:val="StyleUnderline"/>
        </w:rPr>
      </w:pPr>
      <w:r w:rsidRPr="00C41312">
        <w:t xml:space="preserve">Both homeland security secretary </w:t>
      </w:r>
      <w:proofErr w:type="spellStart"/>
      <w:r w:rsidRPr="00C41312">
        <w:t>Kirstjen</w:t>
      </w:r>
      <w:proofErr w:type="spellEnd"/>
      <w:r w:rsidRPr="00C41312">
        <w:t xml:space="preserve"> Nielsen and former department head </w:t>
      </w:r>
      <w:proofErr w:type="spellStart"/>
      <w:r w:rsidRPr="00C41312">
        <w:t>Jeh</w:t>
      </w:r>
      <w:proofErr w:type="spellEnd"/>
      <w:r w:rsidRPr="00C41312">
        <w:t xml:space="preserve"> Johnson testified before the committee Wednesday, one day after </w:t>
      </w:r>
      <w:r w:rsidRPr="00C41312">
        <w:rPr>
          <w:rStyle w:val="StyleUnderline"/>
        </w:rPr>
        <w:t>the panel issued a list of recommendations to bolster election security at the state and federal levels. The rare appearance of both the current and former secretaries gave lawmakers the chance to probe the government's response across administrations.</w:t>
      </w:r>
    </w:p>
    <w:p w14:paraId="2038C392" w14:textId="77777777" w:rsidR="00F338D1" w:rsidRPr="00C41312" w:rsidRDefault="00F338D1" w:rsidP="00F338D1">
      <w:pPr>
        <w:rPr>
          <w:rStyle w:val="StyleUnderline"/>
        </w:rPr>
      </w:pPr>
      <w:r w:rsidRPr="00C41312">
        <w:rPr>
          <w:rStyle w:val="StyleUnderline"/>
        </w:rPr>
        <w:t xml:space="preserve">Nielsen told lawmakers that the 2018 midterms and future elections are </w:t>
      </w:r>
      <w:r w:rsidRPr="00C41312">
        <w:rPr>
          <w:rStyle w:val="Emphasis"/>
        </w:rPr>
        <w:t>"clearly potential targets for Russian hacking attempts,"</w:t>
      </w:r>
      <w:r w:rsidRPr="00C41312">
        <w:t xml:space="preserve"> but she argued that her department has made key strides to prepare states to combat hacking.</w:t>
      </w:r>
    </w:p>
    <w:p w14:paraId="3CB38750" w14:textId="77777777" w:rsidR="00F338D1" w:rsidRPr="00C41312" w:rsidRDefault="00F338D1" w:rsidP="00F338D1">
      <w:r w:rsidRPr="00C41312">
        <w:t>Nielsen said DHS has improved information sharing with states and has expanded its assistance for cybersecurity risk assessments to the states. States can now have three election officials with security clearances to receive classified information, and DHS provides "one day read-ins" about threats for senior officials.</w:t>
      </w:r>
    </w:p>
    <w:p w14:paraId="4E5AE8A5" w14:textId="77777777" w:rsidR="00F338D1" w:rsidRPr="00C41312" w:rsidRDefault="00F338D1" w:rsidP="00F338D1">
      <w:pPr>
        <w:rPr>
          <w:rStyle w:val="StyleUnderline"/>
        </w:rPr>
      </w:pPr>
      <w:r w:rsidRPr="00C41312">
        <w:rPr>
          <w:rStyle w:val="StyleUnderline"/>
        </w:rPr>
        <w:t>"We know whom to contact in every state to share threat information," Nielsen said. "That capability did not exist in 2016."</w:t>
      </w:r>
    </w:p>
    <w:p w14:paraId="109BE0F4" w14:textId="77777777" w:rsidR="00F338D1" w:rsidRPr="00C41312" w:rsidRDefault="00F338D1" w:rsidP="00F338D1">
      <w:pPr>
        <w:rPr>
          <w:rStyle w:val="StyleUnderline"/>
        </w:rPr>
      </w:pPr>
      <w:r w:rsidRPr="00C41312">
        <w:t xml:space="preserve">But </w:t>
      </w:r>
      <w:r w:rsidRPr="00C41312">
        <w:rPr>
          <w:rStyle w:val="StyleUnderline"/>
        </w:rPr>
        <w:t xml:space="preserve">Collins argued that wasn't fast enough. She said she was "dismayed" that no officials had received </w:t>
      </w:r>
      <w:proofErr w:type="gramStart"/>
      <w:r w:rsidRPr="00C41312">
        <w:rPr>
          <w:rStyle w:val="StyleUnderline"/>
        </w:rPr>
        <w:t>a security clearance eight months</w:t>
      </w:r>
      <w:proofErr w:type="gramEnd"/>
      <w:r w:rsidRPr="00C41312">
        <w:rPr>
          <w:rStyle w:val="StyleUnderline"/>
        </w:rPr>
        <w:t xml:space="preserve"> after the 2016 elections, and she pressed Nielsen on how many election officials had actually received them to this point.</w:t>
      </w:r>
    </w:p>
    <w:p w14:paraId="4711B068" w14:textId="77777777" w:rsidR="00F338D1" w:rsidRPr="00C41312" w:rsidRDefault="00F338D1" w:rsidP="00F338D1">
      <w:pPr>
        <w:rPr>
          <w:rStyle w:val="StyleUnderline"/>
        </w:rPr>
      </w:pPr>
      <w:r w:rsidRPr="00C41312">
        <w:rPr>
          <w:rStyle w:val="StyleUnderline"/>
        </w:rPr>
        <w:t>Nielsen said 20 state officials — out of a possible 150 — had received clearances to date, saying they were working with other agencies to speed up the process.</w:t>
      </w:r>
    </w:p>
    <w:p w14:paraId="0CA94F5D" w14:textId="77777777" w:rsidR="00F338D1" w:rsidRPr="00C41312" w:rsidRDefault="00F338D1" w:rsidP="00F338D1">
      <w:r w:rsidRPr="00C41312">
        <w:t>Virginia Sen. Mark Warner, the top Democrat on the committee, said that the Obama administration and states were "caught flat-footed" during the 2016 election, failing to notify the states about the threat until fall 2016.</w:t>
      </w:r>
    </w:p>
    <w:p w14:paraId="5656647F" w14:textId="77777777" w:rsidR="00F338D1" w:rsidRPr="00C41312" w:rsidRDefault="00F338D1" w:rsidP="00F338D1">
      <w:pPr>
        <w:rPr>
          <w:rStyle w:val="StyleUnderline"/>
        </w:rPr>
      </w:pPr>
      <w:r w:rsidRPr="00C41312">
        <w:rPr>
          <w:rStyle w:val="StyleUnderline"/>
        </w:rPr>
        <w:t>And he said the initial response under the Trump administration wasn't much better — specifically criticizing Trump for failing to acknowledge the threat posed by Russia.</w:t>
      </w:r>
    </w:p>
    <w:p w14:paraId="4B5A4170" w14:textId="77777777" w:rsidR="00F338D1" w:rsidRPr="00C41312" w:rsidRDefault="00F338D1" w:rsidP="00F338D1">
      <w:r w:rsidRPr="00C41312">
        <w:t>"</w:t>
      </w:r>
      <w:r w:rsidRPr="00C41312">
        <w:rPr>
          <w:rStyle w:val="Emphasis"/>
        </w:rPr>
        <w:t>The threat is real; the need to act is urgent,</w:t>
      </w:r>
      <w:r w:rsidRPr="00C41312">
        <w:t xml:space="preserve">" Warner said. "Perhaps most of all, we need a President who will acknowledge the gravity of this </w:t>
      </w:r>
      <w:proofErr w:type="gramStart"/>
      <w:r w:rsidRPr="00C41312">
        <w:t>threat, and</w:t>
      </w:r>
      <w:proofErr w:type="gramEnd"/>
      <w:r w:rsidRPr="00C41312">
        <w:t xml:space="preserve"> lead a whole of society effort to harden our defenses and inoculate our society against Russia's malicious interference."</w:t>
      </w:r>
    </w:p>
    <w:p w14:paraId="51736D43" w14:textId="77777777" w:rsidR="00F338D1" w:rsidRPr="00C41312" w:rsidRDefault="00F338D1" w:rsidP="00F338D1"/>
    <w:p w14:paraId="6478B7A9" w14:textId="401ED9FC" w:rsidR="00EF7495" w:rsidRPr="00C41312" w:rsidRDefault="00B511DA" w:rsidP="00B511DA">
      <w:pPr>
        <w:pStyle w:val="Heading2"/>
      </w:pPr>
      <w:r w:rsidRPr="00C41312">
        <w:t>Internal Link</w:t>
      </w:r>
    </w:p>
    <w:p w14:paraId="053DE786" w14:textId="6B620ED9" w:rsidR="00B511DA" w:rsidRPr="00C41312" w:rsidRDefault="00B511DA" w:rsidP="00B511DA">
      <w:pPr>
        <w:pStyle w:val="Heading3"/>
      </w:pPr>
      <w:r w:rsidRPr="00C41312">
        <w:t>No Solvency</w:t>
      </w:r>
    </w:p>
    <w:p w14:paraId="47B679F9" w14:textId="7E61F479" w:rsidR="00B511DA" w:rsidRPr="00C41312" w:rsidRDefault="00B511DA" w:rsidP="00B511DA">
      <w:pPr>
        <w:pStyle w:val="Heading4"/>
      </w:pPr>
      <w:r w:rsidRPr="00C41312">
        <w:t>Democrat victories in 2018 won’t solve the impact – internal fights and a lack of long term strategy guarantees Republicans will win 2020</w:t>
      </w:r>
    </w:p>
    <w:p w14:paraId="66E756F9" w14:textId="3F1610E8" w:rsidR="00B511DA" w:rsidRPr="00C41312" w:rsidRDefault="00B511DA" w:rsidP="00B511DA">
      <w:pPr>
        <w:rPr>
          <w:rStyle w:val="Style13ptBold"/>
        </w:rPr>
      </w:pPr>
      <w:proofErr w:type="spellStart"/>
      <w:r w:rsidRPr="00C41312">
        <w:rPr>
          <w:rStyle w:val="Style13ptBold"/>
        </w:rPr>
        <w:t>Nwanevu</w:t>
      </w:r>
      <w:proofErr w:type="spellEnd"/>
      <w:r w:rsidRPr="00C41312">
        <w:rPr>
          <w:rStyle w:val="Style13ptBold"/>
        </w:rPr>
        <w:t>, Slate, 5/23/18</w:t>
      </w:r>
    </w:p>
    <w:p w14:paraId="4C936068" w14:textId="2F090A40" w:rsidR="00B511DA" w:rsidRPr="00C41312" w:rsidRDefault="00B511DA" w:rsidP="00B511DA">
      <w:r w:rsidRPr="00C41312">
        <w:t>[</w:t>
      </w:r>
      <w:proofErr w:type="spellStart"/>
      <w:r w:rsidRPr="00C41312">
        <w:t>Osita</w:t>
      </w:r>
      <w:proofErr w:type="spellEnd"/>
      <w:r w:rsidRPr="00C41312">
        <w:t xml:space="preserve">, “The Four Major Questions Facing the Democratic Party”, </w:t>
      </w:r>
      <w:hyperlink r:id="rId26" w:history="1">
        <w:r w:rsidRPr="00C41312">
          <w:rPr>
            <w:rStyle w:val="Hyperlink"/>
          </w:rPr>
          <w:t>https://slate.com/news-and-politics/2018/05/democrats-might-win-the-midterms-will-they-lose-the-future.html</w:t>
        </w:r>
      </w:hyperlink>
      <w:r w:rsidRPr="00C41312">
        <w:t>, accessed 6/6/18, GNL]</w:t>
      </w:r>
    </w:p>
    <w:p w14:paraId="6A581148" w14:textId="77777777" w:rsidR="00B511DA" w:rsidRPr="00C41312" w:rsidRDefault="00B511DA" w:rsidP="00B511DA">
      <w:pPr>
        <w:rPr>
          <w:rStyle w:val="Emphasis"/>
        </w:rPr>
      </w:pPr>
      <w:r w:rsidRPr="00C41312">
        <w:t xml:space="preserve">In sum, </w:t>
      </w:r>
      <w:r w:rsidRPr="00C41312">
        <w:rPr>
          <w:rStyle w:val="StyleUnderline"/>
        </w:rPr>
        <w:t xml:space="preserve">Democratic leaders are probably right to believe that they can eke out marginal victories with moderate candidates in the near term. But the threat of a 2010 will follow every attempt to recreate 2006 and 2008, and an electoral strategy dependent on moderate and conservative candidates will undermine efforts to pass the policies Democrats will ostensibly want to win elections for in the first place, as was the case with the ACA and other fights early in the Obama administration. </w:t>
      </w:r>
      <w:r w:rsidRPr="00C41312">
        <w:rPr>
          <w:rStyle w:val="Emphasis"/>
        </w:rPr>
        <w:t xml:space="preserve">As it stands, the Democratic Party is likely to do well in November whether it adopts a long-term vision for itself and the country or not. Winning the midterms will be relatively easy. Winning the century will be harder. </w:t>
      </w:r>
    </w:p>
    <w:p w14:paraId="08DB157E" w14:textId="0C600F2A" w:rsidR="00B511DA" w:rsidRPr="00C41312" w:rsidRDefault="00B511DA" w:rsidP="00B511DA">
      <w:pPr>
        <w:pStyle w:val="Heading2"/>
      </w:pPr>
      <w:r w:rsidRPr="00C41312">
        <w:t>Impact</w:t>
      </w:r>
    </w:p>
    <w:p w14:paraId="4186A2C8" w14:textId="352B9F24" w:rsidR="00C41312" w:rsidRPr="00C41312" w:rsidRDefault="00C41312" w:rsidP="00B511DA">
      <w:pPr>
        <w:pStyle w:val="Heading3"/>
      </w:pPr>
      <w:r w:rsidRPr="00C41312">
        <w:t>AT Trump</w:t>
      </w:r>
    </w:p>
    <w:p w14:paraId="38AA9CEF" w14:textId="77777777" w:rsidR="00C41312" w:rsidRPr="00C41312" w:rsidRDefault="00C41312" w:rsidP="00C41312">
      <w:pPr>
        <w:pStyle w:val="Heading4"/>
      </w:pPr>
      <w:r w:rsidRPr="00C41312">
        <w:t xml:space="preserve">No Trump </w:t>
      </w:r>
      <w:proofErr w:type="spellStart"/>
      <w:r w:rsidRPr="00C41312">
        <w:t>lashout</w:t>
      </w:r>
      <w:proofErr w:type="spellEnd"/>
      <w:r w:rsidRPr="00C41312">
        <w:t xml:space="preserve"> – reject their psychological and rhetorical studies of Trump – those are insufficient to make a credible </w:t>
      </w:r>
      <w:proofErr w:type="spellStart"/>
      <w:r w:rsidRPr="00C41312">
        <w:t>lashout</w:t>
      </w:r>
      <w:proofErr w:type="spellEnd"/>
      <w:r w:rsidRPr="00C41312">
        <w:t xml:space="preserve"> claim</w:t>
      </w:r>
    </w:p>
    <w:p w14:paraId="045356BE" w14:textId="77777777" w:rsidR="00C41312" w:rsidRPr="00C41312" w:rsidRDefault="00C41312" w:rsidP="00C41312">
      <w:pPr>
        <w:rPr>
          <w:rStyle w:val="Style13ptBold"/>
        </w:rPr>
      </w:pPr>
      <w:r w:rsidRPr="00C41312">
        <w:rPr>
          <w:rStyle w:val="Style13ptBold"/>
        </w:rPr>
        <w:t>Greenberg, Rutgers history and media studies professor, 1/13/18</w:t>
      </w:r>
    </w:p>
    <w:p w14:paraId="0C33694E" w14:textId="5D6E61BE" w:rsidR="00C41312" w:rsidRPr="00C41312" w:rsidRDefault="00C41312" w:rsidP="00C41312">
      <w:r w:rsidRPr="00C41312">
        <w:t xml:space="preserve">[David, Politico, “What Happens When Americans Try to Psychoanalyze Their Leaders”, </w:t>
      </w:r>
      <w:hyperlink r:id="rId27" w:history="1">
        <w:r w:rsidRPr="00C41312">
          <w:rPr>
            <w:rStyle w:val="Hyperlink"/>
          </w:rPr>
          <w:t>https://www.politico.com/magazine/story/2018/01/13/trump-mental-health-history-216312</w:t>
        </w:r>
      </w:hyperlink>
      <w:r w:rsidRPr="00C41312">
        <w:t>, accessed 6/15/18, GNL]</w:t>
      </w:r>
    </w:p>
    <w:p w14:paraId="2B5B843E" w14:textId="77777777" w:rsidR="00C41312" w:rsidRPr="00C41312" w:rsidRDefault="00C41312" w:rsidP="00C41312">
      <w:r w:rsidRPr="00C41312">
        <w:rPr>
          <w:rStyle w:val="StyleUnderline"/>
        </w:rPr>
        <w:t>Was this petty, snarling man, utterly lacking in presidential temperament and heedless of the established rules and norms of politics, going to get us into a nuclear war?</w:t>
      </w:r>
      <w:r w:rsidRPr="00C41312">
        <w:t xml:space="preserve"> That’s what a lot of Americans wondered about Richard Nixon back in 1956. Chosen as Dwight Eisenhower’s running-mate four years before, Nixon </w:t>
      </w:r>
      <w:proofErr w:type="gramStart"/>
      <w:r w:rsidRPr="00C41312">
        <w:t>was seen as</w:t>
      </w:r>
      <w:proofErr w:type="gramEnd"/>
      <w:r w:rsidRPr="00C41312">
        <w:t xml:space="preserve"> unscrupulous, mean-spirited and reckless in smearing his opponents. </w:t>
      </w:r>
      <w:proofErr w:type="gramStart"/>
      <w:r w:rsidRPr="00C41312">
        <w:t>So</w:t>
      </w:r>
      <w:proofErr w:type="gramEnd"/>
      <w:r w:rsidRPr="00C41312">
        <w:t xml:space="preserve"> in the 1956 campaign, with Ike still wildly popular, Democrats made Nixon’s character an issue. The Soviet Union had just detonated its first hydrogen bomb, and Eisenhower had recently suffered a heart attack and a bout of ileitis (a gastrointestinal illness)—putting Nixon, they warned, perilously close to the Oval Office. In the fall Adlai Stevenson, the Democrats’ nominee, invoked what the liberal New York Post columnist Max Lerner called “the triple issue”: should Eisenhower suddenly die, the unreliable Nixon would have his finger on the button.</w:t>
      </w:r>
    </w:p>
    <w:p w14:paraId="70ED0D1F" w14:textId="77777777" w:rsidR="00C41312" w:rsidRPr="00C41312" w:rsidRDefault="00C41312" w:rsidP="00C41312">
      <w:r w:rsidRPr="00C41312">
        <w:rPr>
          <w:rStyle w:val="StyleUnderline"/>
        </w:rPr>
        <w:t>Today, of course, we’re wondering the same things about Donald Trump, whose recent tweets about big nuclear buttons and his own “stability” have pundits buzzing about his mental health</w:t>
      </w:r>
      <w:r w:rsidRPr="00C41312">
        <w:t>. His behavior—impulsive, erratic, petty and often cruel (to name just a few of the most salient qualities)—especially amid the prospect of a nuclear showdown with North Korea, makes it impossible not to think about his psychology, just as it was during the Cold War.</w:t>
      </w:r>
    </w:p>
    <w:p w14:paraId="511D4CDB" w14:textId="77777777" w:rsidR="00C41312" w:rsidRPr="00C41312" w:rsidRDefault="00C41312" w:rsidP="00C41312">
      <w:pPr>
        <w:rPr>
          <w:rStyle w:val="StyleUnderline"/>
        </w:rPr>
      </w:pPr>
      <w:r w:rsidRPr="00C41312">
        <w:t xml:space="preserve">It’s an understandable </w:t>
      </w:r>
      <w:r w:rsidRPr="00C41312">
        <w:rPr>
          <w:rStyle w:val="StyleUnderline"/>
        </w:rPr>
        <w:t>impulse: The public needs to understand what moves our leaders to act as they do, including not just “rational” motives—pursuing policy objectives, responding to political pressures, working within economic and international constraints—but also the drives and responses that operate deep in an individual’s unconscious, formed by experiences and relationships long ago.</w:t>
      </w:r>
    </w:p>
    <w:p w14:paraId="6C1A4B4B" w14:textId="77777777" w:rsidR="00C41312" w:rsidRPr="00C41312" w:rsidRDefault="00C41312" w:rsidP="00C41312">
      <w:pPr>
        <w:rPr>
          <w:rStyle w:val="Emphasis"/>
        </w:rPr>
      </w:pPr>
      <w:r w:rsidRPr="00C41312">
        <w:t xml:space="preserve">But more than a century after Sigmund Freud revolutionized the understanding of the human mind, </w:t>
      </w:r>
      <w:r w:rsidRPr="00C41312">
        <w:rPr>
          <w:rStyle w:val="Emphasis"/>
        </w:rPr>
        <w:t>the use of psychology to understand our political leaders has failed to realize its promise. The diagnoses we’re now throwing around for Trump, from incipient senility or venereal disease, are simplistic, facile and unhelpful—and possibly fueled by politics rather than objective analysis</w:t>
      </w:r>
      <w:r w:rsidRPr="00C41312">
        <w:t xml:space="preserve">. As crucial as it is to recognize the psychological dimension of Trump’s behavior, history suggests that </w:t>
      </w:r>
      <w:r w:rsidRPr="00C41312">
        <w:rPr>
          <w:rStyle w:val="Emphasis"/>
        </w:rPr>
        <w:t>analyzing public figures is a dangerously fraught project—one that tends to descend into subjectivity, politicization and self-caricature.</w:t>
      </w:r>
    </w:p>
    <w:p w14:paraId="47C75F00" w14:textId="77777777" w:rsidR="00C41312" w:rsidRPr="00C41312" w:rsidRDefault="00C41312" w:rsidP="00C41312">
      <w:r w:rsidRPr="00C41312">
        <w:t xml:space="preserve">Applying psychological insights to political leaders’ behavior started way back in Freud’s own day. Stanley Allen </w:t>
      </w:r>
      <w:proofErr w:type="spellStart"/>
      <w:r w:rsidRPr="00C41312">
        <w:t>Renshon</w:t>
      </w:r>
      <w:proofErr w:type="spellEnd"/>
      <w:r w:rsidRPr="00C41312">
        <w:t>, a political scientist and psychoanalyst, cites as the first such effort a March 1912 New York Times Magazine cover story titled “Roosevelt as Analyzed by the New Psychology,” about Theodore Roosevelt’s relationship with his successor as president, William Howard Taft. In it, Dr. Morton Prince, a professor of “nervous diseases” at Tufts, argued that Roosevelt was acting strangely because of an internal struggle: On the one hand, he consciously wanted to support his hand-picked successor and stand by his avowals to forswear a third term. On the other hand, he had a repressed, subconscious wish to win back the office he had loved so much. Over time, Prince explained, “the subconscious wish to be an active candidate became acceptable to his consciousness.”</w:t>
      </w:r>
    </w:p>
    <w:p w14:paraId="46946C6D" w14:textId="77777777" w:rsidR="00C41312" w:rsidRPr="00C41312" w:rsidRDefault="00C41312" w:rsidP="00C41312">
      <w:r w:rsidRPr="00C41312">
        <w:t xml:space="preserve">But despite occasional invocations of Freudian theory in the press, it wasn’t until the Cold War that the psychoanalyzing of our presidents became a widespread pastime. The impulse had its roots in the work of the World War II-era Office of Strategic Services and its successor, the Central Intelligence Agency, both of which used psychoanalysis to study Hitler, Stalin and other leaders, to better understand their behavior and, perhaps, anticipate their actions. Then, in 1957, the Harvard historian William Langer, in his presidential address to the American Historical Association, urged his colleagues to avail themselves of the insights of “dynamic” or “depth psychology”—approaches to studying the mind, building on Freud, that look at the deep, even unconscious, forces that underpin human actions, feelings, decisions and struggles—in thinking about the past. Langer—who had served in both the OSS and CIA, and whose psychoanalyst brother wrote the OSS report on Hitler—argued that </w:t>
      </w:r>
      <w:proofErr w:type="gramStart"/>
      <w:r w:rsidRPr="00C41312">
        <w:t>in light of</w:t>
      </w:r>
      <w:proofErr w:type="gramEnd"/>
      <w:r w:rsidRPr="00C41312">
        <w:t xml:space="preserve"> the strides made by psychoanalysis, “the homespun, common-sense psychological interpretations of past historians … seem woefully inadequate, not to say naïve.”</w:t>
      </w:r>
    </w:p>
    <w:p w14:paraId="47105AE1" w14:textId="77777777" w:rsidR="00C41312" w:rsidRPr="00C41312" w:rsidRDefault="00C41312" w:rsidP="00C41312">
      <w:r w:rsidRPr="00C41312">
        <w:t>The next year, Erik Erikson published his landmark psychobiography Young Man Luther, about the Reformation leader. It won a generally positive reception—though it was too overtly Freudian for some people’s tastes. Erikson used the harsh and demanding nature of Luther’s father to explain not only the boy’s deep sense of moral inferiority but also the conception of God he ultimately developed that would characterize early Protestantism. Even many critics of psychohistory conceded the book’s virtues.</w:t>
      </w:r>
    </w:p>
    <w:p w14:paraId="597B35F0" w14:textId="77777777" w:rsidR="00C41312" w:rsidRPr="00C41312" w:rsidRDefault="00C41312" w:rsidP="00C41312">
      <w:r w:rsidRPr="00C41312">
        <w:t>More than academic fashion, though, it was the Cold War itself that put the mental health of political leaders on the public’s radar. The United States had emerged as a nuclear superpower, engaged in a hostile struggle with a rival nuclear power. Americans readily grasped the need for a president who was sane, stable and mature.</w:t>
      </w:r>
    </w:p>
    <w:p w14:paraId="66D12DF9" w14:textId="77777777" w:rsidR="00C41312" w:rsidRPr="00C41312" w:rsidRDefault="00C41312" w:rsidP="00C41312">
      <w:r w:rsidRPr="00C41312">
        <w:rPr>
          <w:rStyle w:val="StyleUnderline"/>
        </w:rPr>
        <w:t>This new interest had consequences besides the psychological scrutiny of Richard Nixon.</w:t>
      </w:r>
      <w:r w:rsidRPr="00C41312">
        <w:t xml:space="preserve"> In the early 1960s, the Cuban Missile Crisis, along with doomsday movies like Dr. Strangelove and Fail Safe, brought home the importance of presidential sanity in a nuclear crisis. One nightmare scenario envisioned a hot-headed or irrational president starting a war; another had a Russian missile strike killing the president and others in the line of succession. As historian Rebecca </w:t>
      </w:r>
      <w:proofErr w:type="spellStart"/>
      <w:r w:rsidRPr="00C41312">
        <w:t>Lubot</w:t>
      </w:r>
      <w:proofErr w:type="spellEnd"/>
      <w:r w:rsidRPr="00C41312">
        <w:t xml:space="preserve">, a recent Rutgers University history PhD, has argued, these worries spurred support for the 25th Amendment, which establishes the presidential line of succession. In June 1963, Nixon, now out of office, said as much to Tennessee Senator Estes Kefauver, who was planning hearings on a presidential succession bill. “With the advent of the terrible and instant destructive power of atomic weapons,” Nixon wrote, “the nation cannot afford to have any </w:t>
      </w:r>
      <w:proofErr w:type="gramStart"/>
      <w:r w:rsidRPr="00C41312">
        <w:t>period of time</w:t>
      </w:r>
      <w:proofErr w:type="gramEnd"/>
      <w:r w:rsidRPr="00C41312">
        <w:t xml:space="preserve"> when there is doubt or legal quibbling as to where the ultimate power to use those weapons resides.” Kefauver died weeks later, and with him the bill. But the next chairman of the Subcommittee on Constitutional Amendments, Birch Bayh of Indiana, took up a presidential succession and inability amendment—the 25th—which gained support after Kennedy’s assassination. Section Four of that amendment, which allows the vice president and Cabinet to remove a president for reasons of “inability,” has been getting attention amid questions about Trump’s competence, though to try to invoke it right now seems profoundly unwise.</w:t>
      </w:r>
    </w:p>
    <w:p w14:paraId="01DD97FB" w14:textId="77777777" w:rsidR="00C41312" w:rsidRPr="00C41312" w:rsidRDefault="00C41312" w:rsidP="00C41312">
      <w:r w:rsidRPr="00C41312">
        <w:t xml:space="preserve">In 1964, </w:t>
      </w:r>
      <w:r w:rsidRPr="00C41312">
        <w:rPr>
          <w:rStyle w:val="StyleUnderline"/>
        </w:rPr>
        <w:t>the Republicans nominated Arizona Senator Barry Goldwater for president. He soon got the Nixon treatment. Somewhat like Trump, Goldwater scared Americans with his unfiltered comments touting radical, intemperate or violent policy measures—he suggested using nuclear weapons as a defoliant in the Vietnam War—as well as for his alleged connections to neo-Nazi or other far-right extremists.</w:t>
      </w:r>
      <w:r w:rsidRPr="00C41312">
        <w:t xml:space="preserve"> (Daniel Schorr of CBS reported a segment from Bavaria, “Hitler’s old stomping grounds,” stating exaggeratedly that Goldwater “will be starting his campaign here.”) President Lyndon Johnson exploited his opponent’s reputation as rash and unpredictable. His campaign aired the “Daisy” television ad that showed a girl plucking a flower’s petals before </w:t>
      </w:r>
      <w:proofErr w:type="spellStart"/>
      <w:r w:rsidRPr="00C41312">
        <w:t>seguing</w:t>
      </w:r>
      <w:proofErr w:type="spellEnd"/>
      <w:r w:rsidRPr="00C41312">
        <w:t xml:space="preserve"> into a nuclear countdown. In a ridiculously unscientific study that year, the publisher-pornographer Ralph Ginzburg, using survey responses from members of the </w:t>
      </w:r>
      <w:r w:rsidRPr="00C41312">
        <w:rPr>
          <w:rStyle w:val="StyleUnderline"/>
        </w:rPr>
        <w:t>American Psychiatric Association, declared in his magazine Fact that the mental health professionals considered the candidate to be paranoid. (</w:t>
      </w:r>
      <w:r w:rsidRPr="00C41312">
        <w:t>Goldwater won a libel suit, and the APA later adopted a “Goldwater Rule” declaring it unethical to publicly diagnose someone whom the psychiatrist has not examined. Some psychiatrists now want to reconsider the rule.)</w:t>
      </w:r>
    </w:p>
    <w:p w14:paraId="2D1C2897" w14:textId="77777777" w:rsidR="00C41312" w:rsidRPr="00C41312" w:rsidRDefault="00C41312" w:rsidP="00C41312">
      <w:r w:rsidRPr="00C41312">
        <w:rPr>
          <w:rStyle w:val="StyleUnderline"/>
        </w:rPr>
        <w:t>Even after the Goldwater lawsuit, scholars and journalists continued to analyze politicians in psychological terms</w:t>
      </w:r>
      <w:r w:rsidRPr="00C41312">
        <w:t xml:space="preserve">. More and more Americans were availing themselves of the benefits of psychotherapy, and, besides, the obvious neuroses of Johnson and Nixon all but cried out for deep interpretation. “Whether it is disagreeable coincidence or masochistic gratification, we have thereupon in quick succession elected the two most capricious and compulsive presidents we have ever had,” wrote the historian Arthur Schlesinger in a magazine essay entitled “Can Psychiatry Save the Republic?” That these men presided over Vietnam and Watergate—disasters in which the presidents </w:t>
      </w:r>
      <w:proofErr w:type="gramStart"/>
      <w:r w:rsidRPr="00C41312">
        <w:t>were seen as</w:t>
      </w:r>
      <w:proofErr w:type="gramEnd"/>
      <w:r w:rsidRPr="00C41312">
        <w:t xml:space="preserve"> having visited their own deep-seated afflictions on the nation—confirmed the apparent wisdom of probing our leaders’ psyches.</w:t>
      </w:r>
    </w:p>
    <w:p w14:paraId="2C4DE95F" w14:textId="77777777" w:rsidR="00C41312" w:rsidRPr="00C41312" w:rsidRDefault="00C41312" w:rsidP="00C41312">
      <w:r w:rsidRPr="00C41312">
        <w:t xml:space="preserve">All the while, the nuclear issue hovered in the background—and occasionally came to the fore. During the 1973 Yom Kippur War, Nixon raised the military alert to Defcon III, just short of nuclear war—but it was reported that he was distraught, distracted by Watergate, possibly drunk and in no condition to lead the nation in a nuclear showdown. These and other anxieties about Nixon’s competency led Arnold </w:t>
      </w:r>
      <w:proofErr w:type="spellStart"/>
      <w:r w:rsidRPr="00C41312">
        <w:t>Hutschnecker</w:t>
      </w:r>
      <w:proofErr w:type="spellEnd"/>
      <w:r w:rsidRPr="00C41312">
        <w:t xml:space="preserve">—a specialist in psycho-somatic illness who had treated Nixon over the years—to call for an official “board of physicians and psychiatrists” to make sure that presidential candidates “are healthy in mind and body.” “I cannot help think,” </w:t>
      </w:r>
      <w:proofErr w:type="spellStart"/>
      <w:r w:rsidRPr="00C41312">
        <w:t>Hutschnecker</w:t>
      </w:r>
      <w:proofErr w:type="spellEnd"/>
      <w:r w:rsidRPr="00C41312">
        <w:t xml:space="preserve"> wrote, “that if an American president had a staff psychiatrist, perhaps a case such as Watergate might not have had a chance to develop.”</w:t>
      </w:r>
    </w:p>
    <w:p w14:paraId="43FEBB0D" w14:textId="77777777" w:rsidR="00C41312" w:rsidRPr="00C41312" w:rsidRDefault="00C41312" w:rsidP="00C41312">
      <w:r w:rsidRPr="00C41312">
        <w:t>Of course, when a politician did admit to seeking psychiatric help, everyone ran for the exits. When in 1972 George McGovern’s running-mate, Missouri Senator Thomas Eagleton, admitted to having undergone electroshock treatment for depression, a scandal ensued, and McGovern dropped Eagleton from the ticket. (Eagleton hadn’t previously disclosed his illness and treatment to McGovern.)</w:t>
      </w:r>
    </w:p>
    <w:p w14:paraId="1E5ABDE3" w14:textId="77777777" w:rsidR="00C41312" w:rsidRPr="00C41312" w:rsidRDefault="00C41312" w:rsidP="00C41312">
      <w:r w:rsidRPr="00C41312">
        <w:t>Clearly</w:t>
      </w:r>
      <w:r w:rsidRPr="00C41312">
        <w:rPr>
          <w:rStyle w:val="StyleUnderline"/>
        </w:rPr>
        <w:t>, the public vetting of politicians for mental health issues was not going to be simple</w:t>
      </w:r>
      <w:r w:rsidRPr="00C41312">
        <w:t>. Part of the problem was that even some of the best analysts had a hard time bracketing their own politics when diagnosing public figures. Psychological profiles often read like political attacks—suggesting, for example, that Nixon bombed Cambodia because he needed to replenish his self-esteem. “We are danger of having the insights of psychotherapy,” warned the political journalist Godfrey Hodgson in a 1981 book review, “used as a tool for character destruction, certainly for libel, potentially for revenge.” Compounding the problem, people were using psychology to highlight a politician’s negative traits—such as, in Nixon’s case, his lying, his narcissism, paranoia, his rage—but rarely what one analyst called the president’s “many ego strengths and adaptations” that might explain how he had risen as high as he did.</w:t>
      </w:r>
    </w:p>
    <w:p w14:paraId="1A3370FA" w14:textId="77777777" w:rsidR="00C41312" w:rsidRPr="00C41312" w:rsidRDefault="00C41312" w:rsidP="00C41312">
      <w:r w:rsidRPr="00C41312">
        <w:rPr>
          <w:rStyle w:val="StyleUnderline"/>
        </w:rPr>
        <w:t>Commentators in the media also failed to distinguish among varieties of mental distress</w:t>
      </w:r>
      <w:r w:rsidRPr="00C41312">
        <w:t xml:space="preserve">. It was one thing to be insane or deranged; quite another to display neurotic behavior like extreme narcissism or paranoia; another to be functional yet still temperamentally ill-suited to the responsibilities of global power. And, of course, just as many perfectly sane people came to seek out therapy to cope with common neuroses or sources of suffering, so a politician might exhibit certain unhealthy tendencies while still mostly coping well in his or her job and daily life. But in the popular discourse, </w:t>
      </w:r>
      <w:proofErr w:type="gramStart"/>
      <w:r w:rsidRPr="00C41312">
        <w:t>all of</w:t>
      </w:r>
      <w:proofErr w:type="gramEnd"/>
      <w:r w:rsidRPr="00C41312">
        <w:t xml:space="preserve"> these distinctions tended to get lost.</w:t>
      </w:r>
    </w:p>
    <w:p w14:paraId="4281F38C" w14:textId="77777777" w:rsidR="00C41312" w:rsidRPr="00C41312" w:rsidRDefault="00C41312" w:rsidP="00C41312">
      <w:r w:rsidRPr="00C41312">
        <w:t xml:space="preserve">In time, any pretense of Freudian or </w:t>
      </w:r>
      <w:proofErr w:type="spellStart"/>
      <w:r w:rsidRPr="00C41312">
        <w:t>Eriksonian</w:t>
      </w:r>
      <w:proofErr w:type="spellEnd"/>
      <w:r w:rsidRPr="00C41312">
        <w:t xml:space="preserve"> depth fell away. While journalists continued to harp on the question of “character,” their understanding of it became shallow and even silly, focusing on whether someone had avoided military service, smoked pot or slept around.</w:t>
      </w:r>
    </w:p>
    <w:p w14:paraId="0E691BB4" w14:textId="77777777" w:rsidR="00C41312" w:rsidRPr="00C41312" w:rsidRDefault="00C41312" w:rsidP="00C41312">
      <w:r w:rsidRPr="00C41312">
        <w:rPr>
          <w:rStyle w:val="StyleUnderline"/>
        </w:rPr>
        <w:t>Still, when hotheaded candidates emerged, so did the public trepidation about whose finger would be on the button</w:t>
      </w:r>
      <w:r w:rsidRPr="00C41312">
        <w:t xml:space="preserve">. Trump was </w:t>
      </w:r>
      <w:proofErr w:type="gramStart"/>
      <w:r w:rsidRPr="00C41312">
        <w:t>actually on</w:t>
      </w:r>
      <w:proofErr w:type="gramEnd"/>
      <w:r w:rsidRPr="00C41312">
        <w:t xml:space="preserve"> the mark last weekend when he tweeted, however vaguely, about “the old Ronald Reagan playbook.” Although nostalgia has softened Reagan’s image, during his 1980 presidential bid voters worried enormously about his penchant for angry, strident outbursts against his political opponents. “If it takes a bloodbath, let’s get it over with,” he had said of student protests at Berkeley in the 1960s; he later lashed out at the Soviet Union, calling it “the Evil Empire.” He also spoke openly of his belief in Armageddon, and his belligerent rhetoric and promises of an arms build-up raised the specter of nuclear war. To placate wary voters, Reagan spent the fall presidential debates against Jimmy Carter striking a gentle pose and reiterating his commitment to peace.</w:t>
      </w:r>
    </w:p>
    <w:p w14:paraId="715873B2" w14:textId="77777777" w:rsidR="00C41312" w:rsidRPr="00C41312" w:rsidRDefault="00C41312" w:rsidP="00C41312">
      <w:pPr>
        <w:rPr>
          <w:rStyle w:val="StyleUnderline"/>
        </w:rPr>
      </w:pPr>
      <w:r w:rsidRPr="00C41312">
        <w:t xml:space="preserve">After a few harrowing years of renewed nuclear tension, Reagan pivoted and embraced Mikhail Gorbachev and arms reduction. Since then, nukes have loomed less large (although the fear that terrorists or “rogue nations” will get hold of them has underlain the Gulf Wars and conflicts with Iran and North Korea), and we’ve heard less talk about our presidents’ psychology. Whatever their failings, our recent ones have generally seemed grounded. (One exception was the controversy about candidate John McCain’s stability in the 2000 and 2008 campaigns.) </w:t>
      </w:r>
      <w:r w:rsidRPr="00C41312">
        <w:rPr>
          <w:rStyle w:val="StyleUnderline"/>
        </w:rPr>
        <w:t xml:space="preserve">Meanwhile, </w:t>
      </w:r>
      <w:proofErr w:type="spellStart"/>
      <w:r w:rsidRPr="00C41312">
        <w:rPr>
          <w:rStyle w:val="StyleUnderline"/>
        </w:rPr>
        <w:t>pinterest</w:t>
      </w:r>
      <w:proofErr w:type="spellEnd"/>
      <w:r w:rsidRPr="00C41312">
        <w:rPr>
          <w:rStyle w:val="StyleUnderline"/>
        </w:rPr>
        <w:t xml:space="preserve"> in psychodynamic therapy has given way to quick-fix treatments like pharmaceuticals, while the vogue for brain science has reduced the complex interactions of unconscious and conscious drives to the mechanical firing of neurons. Political scientists and historians, meanwhile, have by and large veered away from explanations rooted in individual human psychology in favor of those rooted in social and institutional structures.</w:t>
      </w:r>
    </w:p>
    <w:p w14:paraId="695B736A" w14:textId="77777777" w:rsidR="00C41312" w:rsidRPr="00C41312" w:rsidRDefault="00C41312" w:rsidP="00C41312">
      <w:r w:rsidRPr="00C41312">
        <w:t>With Trump, it seems necessary to retrieve the rich conceptual vocabulary of psychoanalysis. His aberrant behavior seems to demand deeper understanding. Why does he feel such a need to belittle and humiliate anyone who challenges his primacy, be it Jeb Bush, Hillary Clinton, Mitch McConnell or Kim Jong Un? What explains his habit of not simply denying criticisms made of him, but completely inverting them—to claim, for example, that he’s “the least racist person” of all, or that it was Hillary Clinton who colluded with the Russians in the 2016 election? How can he, without apparent awareness, embrace people one day, turn on them with fury the next, and then perhaps welcome them again as if nothing happened? These actions go beyond standard political spin and hypocrisy, beyond most politician’s self-aggrandizing or inconsistent behavior. Perceptive and psychologically conversant analysts should be able to contribute to our understanding of these sorts of patterns where political science and journalism cannot.</w:t>
      </w:r>
    </w:p>
    <w:p w14:paraId="6584F4A7" w14:textId="462BD0B5" w:rsidR="00C41312" w:rsidRPr="00C41312" w:rsidRDefault="00C41312" w:rsidP="00C41312">
      <w:pPr>
        <w:rPr>
          <w:u w:val="single"/>
        </w:rPr>
      </w:pPr>
      <w:r w:rsidRPr="00C41312">
        <w:t xml:space="preserve">But </w:t>
      </w:r>
      <w:r w:rsidRPr="00C41312">
        <w:rPr>
          <w:rStyle w:val="StyleUnderline"/>
        </w:rPr>
        <w:t>there’s also a risk of repeating the errors of the Goldwater- and Nixon-era psychologists, who too often filtered their readings of those men’s personality through their own politics and failed to notice their high-level functioning in many areas.</w:t>
      </w:r>
      <w:r w:rsidRPr="00C41312">
        <w:t xml:space="preserve"> </w:t>
      </w:r>
      <w:r w:rsidRPr="00C41312">
        <w:rPr>
          <w:rStyle w:val="StyleUnderline"/>
        </w:rPr>
        <w:t>Trump, too, for all his juvenile, obnoxious and cruel antics, is a successful businessman and politician, one who functions in his job, however erratically.</w:t>
      </w:r>
      <w:r w:rsidRPr="00C41312">
        <w:t xml:space="preserve"> Moreover, as the psychiatrist Richard Friedman has argued, the </w:t>
      </w:r>
      <w:r w:rsidRPr="00C41312">
        <w:rPr>
          <w:rStyle w:val="StyleUnderline"/>
        </w:rPr>
        <w:t xml:space="preserve">character traits that make him outrageous aren’t necessarily symptoms of any deep psychological disorder; they may simply be the human traits of selfishness, pettiness, nastiness and shamelessness, in very high doses. Labeling Trump unstable or deranged does nothing to help us understand why he acts as he does. On the other hand, the dormant tradition of psychobiography, if practiced with due modesty and sensitivity, just might. </w:t>
      </w:r>
    </w:p>
    <w:p w14:paraId="2A465D5D" w14:textId="33904A7E" w:rsidR="00C41312" w:rsidRPr="00C41312" w:rsidRDefault="00C41312" w:rsidP="00B511DA">
      <w:pPr>
        <w:pStyle w:val="Heading3"/>
      </w:pPr>
      <w:r w:rsidRPr="00C41312">
        <w:t>AT Trade</w:t>
      </w:r>
    </w:p>
    <w:p w14:paraId="34A35A48" w14:textId="171C8442" w:rsidR="00C41312" w:rsidRPr="00C41312" w:rsidRDefault="00C41312" w:rsidP="00C41312">
      <w:pPr>
        <w:pStyle w:val="Heading4"/>
      </w:pPr>
      <w:r w:rsidRPr="00C41312">
        <w:t>Congress can’t prevent a trade war</w:t>
      </w:r>
    </w:p>
    <w:p w14:paraId="3C0A9A53" w14:textId="40188B18" w:rsidR="00C41312" w:rsidRPr="00C41312" w:rsidRDefault="00C41312" w:rsidP="00C41312">
      <w:pPr>
        <w:rPr>
          <w:rStyle w:val="Style13ptBold"/>
        </w:rPr>
      </w:pPr>
      <w:r w:rsidRPr="00C41312">
        <w:rPr>
          <w:rStyle w:val="Style13ptBold"/>
        </w:rPr>
        <w:t>Bernstein, Bloomberg, 6/8/18</w:t>
      </w:r>
    </w:p>
    <w:p w14:paraId="089CF947" w14:textId="5CF73B46" w:rsidR="00C41312" w:rsidRPr="00C41312" w:rsidRDefault="00C41312" w:rsidP="00C41312">
      <w:r w:rsidRPr="00C41312">
        <w:t xml:space="preserve">[Jonathan, “POTUS Rules the Trade Wars. Thank You, Congress.”, </w:t>
      </w:r>
      <w:hyperlink r:id="rId28" w:history="1">
        <w:r w:rsidRPr="00C41312">
          <w:rPr>
            <w:rStyle w:val="Hyperlink"/>
          </w:rPr>
          <w:t>https://www.bloomberg.com/view/articles/2018-06-08/trade-why-congress-abdicated-its-role-to-the-presidency</w:t>
        </w:r>
      </w:hyperlink>
      <w:r w:rsidRPr="00C41312">
        <w:t>, accessed 6/17/18, GNL]</w:t>
      </w:r>
    </w:p>
    <w:p w14:paraId="59B8976E" w14:textId="77777777" w:rsidR="00C41312" w:rsidRPr="00C41312" w:rsidRDefault="00C41312" w:rsidP="00C41312">
      <w:pPr>
        <w:rPr>
          <w:rStyle w:val="StyleUnderline"/>
        </w:rPr>
      </w:pPr>
      <w:r w:rsidRPr="00C41312">
        <w:rPr>
          <w:rStyle w:val="StyleUnderline"/>
        </w:rPr>
        <w:t>Once upon a time, Congress had the lead role in trade policy. Think back to the “tariff of abominations” of the 19th century or Smoot-Hawley of the 20th in your high school history class. So how did the presidency come to take charge of trade to the extent that it’s news when a bipartisan group in the Senate and some House Republicans move to reclaim that power? And why is that objective probably unachievable, as Senate Majority Leader Mitch McConnell suggests?</w:t>
      </w:r>
    </w:p>
    <w:p w14:paraId="32341623" w14:textId="77777777" w:rsidR="00C41312" w:rsidRPr="00C41312" w:rsidRDefault="00C41312" w:rsidP="00C41312"/>
    <w:p w14:paraId="55F5C8E3" w14:textId="77777777" w:rsidR="00C41312" w:rsidRPr="00C41312" w:rsidRDefault="00C41312" w:rsidP="00C41312">
      <w:pPr>
        <w:rPr>
          <w:rStyle w:val="StyleUnderline"/>
        </w:rPr>
      </w:pPr>
      <w:r w:rsidRPr="00C41312">
        <w:t xml:space="preserve">Jennifer Delton, at Made by History, describes how trade-supporting liberals, beginning in 1934, increasingly delegated authority over trade from Congress to the president. </w:t>
      </w:r>
      <w:r w:rsidRPr="00C41312">
        <w:rPr>
          <w:rStyle w:val="StyleUnderline"/>
        </w:rPr>
        <w:t>The assumption was that the executive would be more inclined to favor “free” trade than Congress and more capable of achieving national trade goals. There are several reasons for that.</w:t>
      </w:r>
    </w:p>
    <w:p w14:paraId="1EBA41B6" w14:textId="77777777" w:rsidR="00C41312" w:rsidRPr="00C41312" w:rsidRDefault="00C41312" w:rsidP="00C41312"/>
    <w:p w14:paraId="20A11647" w14:textId="77777777" w:rsidR="00C41312" w:rsidRPr="00C41312" w:rsidRDefault="00C41312" w:rsidP="00C41312">
      <w:r w:rsidRPr="00C41312">
        <w:rPr>
          <w:rStyle w:val="StyleUnderline"/>
        </w:rPr>
        <w:t>The president is the only politician elected to care about the whole nation. Most economists would agree that foreign trade is good for the nation but can be bad for some sectors of the economy. Free trade works because specialization is beneficial to all trading partners, as Adam Smith demonstrated long ago</w:t>
      </w:r>
      <w:r w:rsidRPr="00C41312">
        <w:t xml:space="preserve">. For example, if the U.S. is relatively better at building planes than making shoes then it should make more planes and buy shoes. </w:t>
      </w:r>
      <w:proofErr w:type="gramStart"/>
      <w:r w:rsidRPr="00C41312">
        <w:t>1  But</w:t>
      </w:r>
      <w:proofErr w:type="gramEnd"/>
      <w:r w:rsidRPr="00C41312">
        <w:t xml:space="preserve"> specialization can also mean that some jobs disappear, even as the overall number of jobs increases, benefiting all of us as consumers. Unfortunately, that creates a situation in which most people are indifferent to or mildly supportive of trade, and they (or their representatives) face off against impassioned minorities that are harmed by it. </w:t>
      </w:r>
      <w:r w:rsidRPr="00C41312">
        <w:rPr>
          <w:rStyle w:val="StyleUnderline"/>
        </w:rPr>
        <w:t>That kind of situation produces gridlock in Congress. The solution is to let the president handle the policy, because he or she is the only politician who truly cares about overall majorities.</w:t>
      </w:r>
      <w:r w:rsidRPr="00C41312">
        <w:t xml:space="preserve"> 2</w:t>
      </w:r>
    </w:p>
    <w:p w14:paraId="61E02AF5" w14:textId="77777777" w:rsidR="00C41312" w:rsidRPr="00C41312" w:rsidRDefault="00C41312" w:rsidP="00C41312"/>
    <w:p w14:paraId="3AA7855C" w14:textId="77777777" w:rsidR="00C41312" w:rsidRPr="00C41312" w:rsidRDefault="00C41312" w:rsidP="00C41312">
      <w:pPr>
        <w:rPr>
          <w:rStyle w:val="StyleUnderline"/>
        </w:rPr>
      </w:pPr>
      <w:r w:rsidRPr="00C41312">
        <w:rPr>
          <w:rStyle w:val="StyleUnderline"/>
        </w:rPr>
        <w:t>The modern trading system involves international negotiations and that’s the president’s area. In the old days, the key issues simply involved adjustments to U.S. policy: Would tariffs be high or low? Which products would be affected?</w:t>
      </w:r>
      <w:r w:rsidRPr="00C41312">
        <w:t xml:space="preserve"> The postwar trade system, however, required bilateral and multilateral treaties and other international commitments, including the World Trade Organization, the North American Free Trade Agreement or even the hypothetical agreements President Donald Trump claims to be interested in negotiating. </w:t>
      </w:r>
      <w:r w:rsidRPr="00C41312">
        <w:rPr>
          <w:rStyle w:val="StyleUnderline"/>
        </w:rPr>
        <w:t>Formal treaties, of course, need to be ratified by Congress, but negotiating them falls to the executive branch and to the president. 3</w:t>
      </w:r>
    </w:p>
    <w:p w14:paraId="5B52DB2B" w14:textId="77777777" w:rsidR="00C41312" w:rsidRPr="00C41312" w:rsidRDefault="00C41312" w:rsidP="00C41312"/>
    <w:p w14:paraId="13A9DF86" w14:textId="0AFD68AF" w:rsidR="00C41312" w:rsidRPr="00C41312" w:rsidRDefault="00C41312" w:rsidP="00C41312">
      <w:pPr>
        <w:rPr>
          <w:rStyle w:val="StyleUnderline"/>
        </w:rPr>
      </w:pPr>
      <w:r w:rsidRPr="00C41312">
        <w:rPr>
          <w:rStyle w:val="StyleUnderline"/>
        </w:rPr>
        <w:t xml:space="preserve">Modern trade agreements are complicated, and Congress isn’t up to the task. Congress still was able to legislate trade through the 1980s. But the 1988 Omnibus Trade and Competitiveness Act was referred to six House committees and had contributions from five others. Bills associated with NAFTA and GATT in 1993 were each referred to six committees as well. The conference committee for the 1988 bill included almost half of the entire Congress, with nine Senate and 14 House committees represented (for more detail, see Barbara Sinclair’s “Unorthodox Lawmaking”). But that was before Newt Gingrich’s speakership sparked a long-term erosion of congressional capacity. Congress now is hard-pressed to write legislation on that level, even if lawmakers wanted to. </w:t>
      </w:r>
    </w:p>
    <w:p w14:paraId="5C327FBE" w14:textId="05CD2663" w:rsidR="00B511DA" w:rsidRPr="00C41312" w:rsidRDefault="00B511DA" w:rsidP="00B511DA">
      <w:pPr>
        <w:pStyle w:val="Heading3"/>
      </w:pPr>
      <w:r w:rsidRPr="00C41312">
        <w:t>AT Turns Case</w:t>
      </w:r>
    </w:p>
    <w:p w14:paraId="1741CE3D" w14:textId="02BD98C3" w:rsidR="00B511DA" w:rsidRPr="00C41312" w:rsidRDefault="00B511DA" w:rsidP="00B511DA">
      <w:pPr>
        <w:pStyle w:val="Heading4"/>
        <w:numPr>
          <w:ilvl w:val="0"/>
          <w:numId w:val="11"/>
        </w:numPr>
      </w:pPr>
      <w:r w:rsidRPr="00C41312">
        <w:t xml:space="preserve">Democratic victory won’t solve the </w:t>
      </w:r>
      <w:proofErr w:type="spellStart"/>
      <w:r w:rsidRPr="00C41312">
        <w:t>aff</w:t>
      </w:r>
      <w:proofErr w:type="spellEnd"/>
      <w:r w:rsidRPr="00C41312">
        <w:t xml:space="preserve"> – immigration reform will require a Democratic Senate and a Democratic president </w:t>
      </w:r>
    </w:p>
    <w:p w14:paraId="31C9A2EA" w14:textId="644B7199" w:rsidR="00B511DA" w:rsidRPr="00C41312" w:rsidRDefault="00B511DA" w:rsidP="000B48BB">
      <w:pPr>
        <w:pStyle w:val="Heading4"/>
        <w:numPr>
          <w:ilvl w:val="0"/>
          <w:numId w:val="11"/>
        </w:numPr>
      </w:pPr>
      <w:r w:rsidRPr="00C41312">
        <w:t>Democratic immigration reform also can’t solve the impacts – too centrist to solve</w:t>
      </w:r>
    </w:p>
    <w:p w14:paraId="56BDDB49" w14:textId="541021AF" w:rsidR="00B511DA" w:rsidRPr="00C41312" w:rsidRDefault="00B511DA" w:rsidP="00B511DA">
      <w:pPr>
        <w:rPr>
          <w:rStyle w:val="Style13ptBold"/>
        </w:rPr>
      </w:pPr>
      <w:proofErr w:type="spellStart"/>
      <w:r w:rsidRPr="00C41312">
        <w:rPr>
          <w:rStyle w:val="Style13ptBold"/>
        </w:rPr>
        <w:t>Navarrette</w:t>
      </w:r>
      <w:proofErr w:type="spellEnd"/>
      <w:r w:rsidRPr="00C41312">
        <w:rPr>
          <w:rStyle w:val="Style13ptBold"/>
        </w:rPr>
        <w:t>, Washington Post, 6/4/18</w:t>
      </w:r>
    </w:p>
    <w:p w14:paraId="09E90660" w14:textId="2B69A59B" w:rsidR="00B511DA" w:rsidRPr="00C41312" w:rsidRDefault="00B511DA" w:rsidP="00B511DA">
      <w:r w:rsidRPr="00C41312">
        <w:t xml:space="preserve">[Ruben, “Ruben </w:t>
      </w:r>
      <w:proofErr w:type="spellStart"/>
      <w:r w:rsidRPr="00C41312">
        <w:t>Navarrette</w:t>
      </w:r>
      <w:proofErr w:type="spellEnd"/>
      <w:r w:rsidRPr="00C41312">
        <w:t xml:space="preserve">: Democrats are no friends of immigrants, either”, </w:t>
      </w:r>
      <w:hyperlink r:id="rId29" w:history="1">
        <w:r w:rsidRPr="00C41312">
          <w:rPr>
            <w:rStyle w:val="Hyperlink"/>
          </w:rPr>
          <w:t>https://journalstar.com/opinion/columnists/ruben-navarrette-democrats-are-no-friends-of-immigrants-either/article_2821e6f2-e737-5da1-b348-260a1df8d566.html</w:t>
        </w:r>
      </w:hyperlink>
      <w:r w:rsidRPr="00C41312">
        <w:t>, accessed 6/16/18, GNL]</w:t>
      </w:r>
    </w:p>
    <w:p w14:paraId="17AAFAFE" w14:textId="77777777" w:rsidR="000B48BB" w:rsidRPr="00C41312" w:rsidRDefault="000B48BB" w:rsidP="00B511DA">
      <w:pPr>
        <w:rPr>
          <w:rStyle w:val="Emphasis"/>
        </w:rPr>
      </w:pPr>
      <w:r w:rsidRPr="00C41312">
        <w:rPr>
          <w:rStyle w:val="Emphasis"/>
        </w:rPr>
        <w:t xml:space="preserve">In their treatment of immigrants and refugees, Republicans are </w:t>
      </w:r>
      <w:proofErr w:type="gramStart"/>
      <w:r w:rsidRPr="00C41312">
        <w:rPr>
          <w:rStyle w:val="Emphasis"/>
        </w:rPr>
        <w:t>really bad</w:t>
      </w:r>
      <w:proofErr w:type="gramEnd"/>
      <w:r w:rsidRPr="00C41312">
        <w:rPr>
          <w:rStyle w:val="Emphasis"/>
        </w:rPr>
        <w:t>. But this doesn't mean Democrats have been any better.</w:t>
      </w:r>
    </w:p>
    <w:p w14:paraId="5F36AC10" w14:textId="77777777" w:rsidR="000B48BB" w:rsidRPr="00C41312" w:rsidRDefault="000B48BB" w:rsidP="00B511DA">
      <w:pPr>
        <w:rPr>
          <w:rStyle w:val="Emphasis"/>
        </w:rPr>
      </w:pPr>
      <w:r w:rsidRPr="00C41312">
        <w:rPr>
          <w:rStyle w:val="Emphasis"/>
        </w:rPr>
        <w:t>The Obama administration was never all that good at dealing with newcomers. And often, it was terrible.</w:t>
      </w:r>
    </w:p>
    <w:p w14:paraId="26C49DE7" w14:textId="77777777" w:rsidR="000B48BB" w:rsidRPr="00C41312" w:rsidRDefault="000B48BB" w:rsidP="00B511DA">
      <w:pPr>
        <w:rPr>
          <w:rStyle w:val="StyleUnderline"/>
        </w:rPr>
      </w:pPr>
      <w:r w:rsidRPr="00C41312">
        <w:rPr>
          <w:rStyle w:val="StyleUnderline"/>
        </w:rPr>
        <w:t>Just how terrible became clear last week, thanks to a report released by the American Civil Liberties Union -- which was often missing in action while President Obama was in office but now seems to have awakened from its siesta.</w:t>
      </w:r>
    </w:p>
    <w:p w14:paraId="3D723CAA" w14:textId="77777777" w:rsidR="000B48BB" w:rsidRPr="00C41312" w:rsidRDefault="000B48BB" w:rsidP="00B511DA">
      <w:pPr>
        <w:rPr>
          <w:rStyle w:val="StyleUnderline"/>
        </w:rPr>
      </w:pPr>
      <w:r w:rsidRPr="00C41312">
        <w:rPr>
          <w:rStyle w:val="StyleUnderline"/>
        </w:rPr>
        <w:t>The report alleged that many unaccompanied minors from Central America who crossed the U.S.-Mexican border between 2009 and 2014 -- that is, during the Obama administration -- were repeatedly beaten, sexually abused, stunned by Tasers, deprived of food and medicine and threatened with rape or death by U.S. Customs and Border Protection agents. Complaints were filed with the Department of Homeland Security, but they were largely dismissed.</w:t>
      </w:r>
    </w:p>
    <w:p w14:paraId="00FA66C9" w14:textId="77777777" w:rsidR="000B48BB" w:rsidRPr="00C41312" w:rsidRDefault="000B48BB" w:rsidP="00B511DA">
      <w:pPr>
        <w:rPr>
          <w:rStyle w:val="StyleUnderline"/>
        </w:rPr>
      </w:pPr>
      <w:r w:rsidRPr="00C41312">
        <w:t>When it comes to immigrants and refugees</w:t>
      </w:r>
      <w:r w:rsidRPr="00C41312">
        <w:rPr>
          <w:rStyle w:val="StyleUnderline"/>
        </w:rPr>
        <w:t>, the party of Barack Obama must not get a pass on everything it has ever done wrong -- just because the party of Donald Trump can't do anything right.</w:t>
      </w:r>
    </w:p>
    <w:p w14:paraId="0F4F6A7F" w14:textId="77777777" w:rsidR="000B48BB" w:rsidRPr="00C41312" w:rsidRDefault="000B48BB" w:rsidP="00B511DA">
      <w:r w:rsidRPr="00C41312">
        <w:t>In one of the latest examples of Trump's undeniable hatred for Latinos, The Washington Post described an Oval Office meeting last year in which Trump reportedly described hypothetical rapists and murderers with made-up Latino names.</w:t>
      </w:r>
    </w:p>
    <w:p w14:paraId="68DFA812" w14:textId="77777777" w:rsidR="000B48BB" w:rsidRPr="00C41312" w:rsidRDefault="000B48BB" w:rsidP="00B511DA">
      <w:r w:rsidRPr="00C41312">
        <w:t>You can see why Latinos look more favorably on Democrats. That party's Latino outreach material writes itself: "Vote Democrat. We're not Republicans."</w:t>
      </w:r>
    </w:p>
    <w:p w14:paraId="0FFABE95" w14:textId="77777777" w:rsidR="000B48BB" w:rsidRPr="00C41312" w:rsidRDefault="000B48BB" w:rsidP="00B511DA">
      <w:pPr>
        <w:rPr>
          <w:rStyle w:val="StyleUnderline"/>
        </w:rPr>
      </w:pPr>
      <w:r w:rsidRPr="00C41312">
        <w:rPr>
          <w:rStyle w:val="StyleUnderline"/>
        </w:rPr>
        <w:t>But politics isn't like a rewards program where the more loyal you are to a hotel chain, the better you're treated. With political parties, those who are loyal are often not treated very well.</w:t>
      </w:r>
    </w:p>
    <w:p w14:paraId="16D03C30" w14:textId="77777777" w:rsidR="000B48BB" w:rsidRPr="00C41312" w:rsidRDefault="000B48BB" w:rsidP="000B48BB">
      <w:r w:rsidRPr="00C41312">
        <w:t>I say as much whenever a group asks me to speak about the politics that drive the immigration debate.</w:t>
      </w:r>
    </w:p>
    <w:p w14:paraId="52FAE56A" w14:textId="77777777" w:rsidR="000B48BB" w:rsidRPr="00C41312" w:rsidRDefault="000B48BB" w:rsidP="00B511DA">
      <w:r w:rsidRPr="00C41312">
        <w:t>"Don't you think you were a bit too hard on Democrats?" a woman asked after a recent speech to a community group.</w:t>
      </w:r>
    </w:p>
    <w:p w14:paraId="77C02723" w14:textId="77777777" w:rsidR="000B48BB" w:rsidRPr="00C41312" w:rsidRDefault="000B48BB" w:rsidP="00B511DA">
      <w:r w:rsidRPr="00C41312">
        <w:t>I told her I didn't think so, explaining that I routinely criticize both parties for their treatment of immigrants.</w:t>
      </w:r>
    </w:p>
    <w:p w14:paraId="1ED9CEB6" w14:textId="77777777" w:rsidR="000B48BB" w:rsidRPr="00C41312" w:rsidRDefault="000B48BB" w:rsidP="00B511DA">
      <w:r w:rsidRPr="00C41312">
        <w:t>Still, I decided to take inventory of what Democrats have done -- and have failed to do -- on immigration since 1986, which marks the last time that Congress passed real immigration reform.</w:t>
      </w:r>
    </w:p>
    <w:p w14:paraId="21195BFC" w14:textId="77777777" w:rsidR="000B48BB" w:rsidRPr="00C41312" w:rsidRDefault="000B48BB" w:rsidP="00B511DA">
      <w:r w:rsidRPr="00C41312">
        <w:t>In 1986, the Immigration Reform and Control Act (IRCA) gave amnesty to more than 3 million people. Written by Republican Sen. Alan Simpson of Wyoming, the bill was opposed by dozens of Democrats who seemed to be taking orders from labor unions, which worried legalized immigrants would compete against U.S. workers.</w:t>
      </w:r>
    </w:p>
    <w:p w14:paraId="18999283" w14:textId="77777777" w:rsidR="000B48BB" w:rsidRPr="00C41312" w:rsidRDefault="000B48BB" w:rsidP="00B511DA">
      <w:r w:rsidRPr="00C41312">
        <w:t>In 1994, President Clinton militarized the U.S.-Mexico border near San Diego with Operation Gatekeeper, which funneled immigrants through Arizona, where many died in the desert.</w:t>
      </w:r>
    </w:p>
    <w:p w14:paraId="63C0EA37" w14:textId="77777777" w:rsidR="000B48BB" w:rsidRPr="00C41312" w:rsidRDefault="000B48BB" w:rsidP="00B511DA">
      <w:r w:rsidRPr="00C41312">
        <w:t>In 1996, according to documents from the Clinton Library, Clinton adviser Rahm Emanuel came up with a cynical plan to keep Democrats from being portrayed by the GOP as soft on crime: Increase deportations of illegal immigrants.</w:t>
      </w:r>
    </w:p>
    <w:p w14:paraId="6990326A" w14:textId="77777777" w:rsidR="000B48BB" w:rsidRPr="00C41312" w:rsidRDefault="000B48BB" w:rsidP="00B511DA">
      <w:proofErr w:type="gramStart"/>
      <w:r w:rsidRPr="00C41312">
        <w:t>Also</w:t>
      </w:r>
      <w:proofErr w:type="gramEnd"/>
      <w:r w:rsidRPr="00C41312">
        <w:t xml:space="preserve"> in 1996, Clinton signed into law the Illegal Immigration Reform and Immigrant Responsibility Act, a wrongheaded piece of </w:t>
      </w:r>
      <w:proofErr w:type="spellStart"/>
      <w:r w:rsidRPr="00C41312">
        <w:t>restrictionist</w:t>
      </w:r>
      <w:proofErr w:type="spellEnd"/>
      <w:r w:rsidRPr="00C41312">
        <w:t xml:space="preserve"> legislation that made it easier to deport people and harder for them to return.</w:t>
      </w:r>
    </w:p>
    <w:p w14:paraId="60DB103D" w14:textId="77777777" w:rsidR="000B48BB" w:rsidRPr="00C41312" w:rsidRDefault="000B48BB" w:rsidP="00B511DA">
      <w:r w:rsidRPr="00C41312">
        <w:t>In 2005, Emanuel -- then a congressman from Chicago -- encouraged vulnerable Democrats to support a harsh GOP-sponsored immigration bill, according to Rep. Luis Gutierrez, D-Ill. At the time, a spokesman for Emanuel denied the accusation.</w:t>
      </w:r>
    </w:p>
    <w:p w14:paraId="701FBE8B" w14:textId="77777777" w:rsidR="000B48BB" w:rsidRPr="00C41312" w:rsidRDefault="000B48BB" w:rsidP="00B511DA">
      <w:r w:rsidRPr="00C41312">
        <w:t>In 2007, Emanuel -- who was, by then, a top lieutenant to House Speaker Nancy Pelosi -- told the Congressional Hispanic Caucus that immigration reform would not be on the Democratic agenda because it was the "third rail" of American politics.</w:t>
      </w:r>
    </w:p>
    <w:p w14:paraId="351EE228" w14:textId="77777777" w:rsidR="000B48BB" w:rsidRPr="00C41312" w:rsidRDefault="000B48BB" w:rsidP="00B511DA">
      <w:proofErr w:type="gramStart"/>
      <w:r w:rsidRPr="00C41312">
        <w:t>Also</w:t>
      </w:r>
      <w:proofErr w:type="gramEnd"/>
      <w:r w:rsidRPr="00C41312">
        <w:t xml:space="preserve"> in 2007, then-Sen. Obama supported "poison pill" amendments in order to weaken guest-worker provisions in a Senate immigration bill, drive away Republican support and kill the measure.</w:t>
      </w:r>
    </w:p>
    <w:p w14:paraId="5AF23124" w14:textId="77777777" w:rsidR="000B48BB" w:rsidRPr="00C41312" w:rsidRDefault="000B48BB" w:rsidP="00B511DA">
      <w:r w:rsidRPr="00C41312">
        <w:t>In 2010, with Democrats controlling the Senate, five of them -- Kay Hagan of North Carolina, Max Baucus and Jon Tester of Montana, Mark Pryor of Arkansas and Ben Nelson of Nebraska -- voted against cloture and essentially killed the Dream Act.</w:t>
      </w:r>
    </w:p>
    <w:p w14:paraId="6F819831" w14:textId="77777777" w:rsidR="000B48BB" w:rsidRPr="00C41312" w:rsidRDefault="000B48BB" w:rsidP="00B511DA">
      <w:r w:rsidRPr="00C41312">
        <w:t>In 2017, President Obama -- having broken his promise to deliver immigration reform -- left office after deporting more than 3 million people, dividing scores of families and placing thousands of abandoned U.S.-born children in foster care. Obama did launch DACA (Deferred Action for Childhood Arrivals), which enticed Dreamers to turn themselves in to authorities in exchange for having their deportation deferred for two years.</w:t>
      </w:r>
    </w:p>
    <w:p w14:paraId="141DFA4B" w14:textId="77777777" w:rsidR="000B48BB" w:rsidRPr="00C41312" w:rsidRDefault="000B48BB" w:rsidP="00B511DA">
      <w:pPr>
        <w:rPr>
          <w:rStyle w:val="StyleUnderline"/>
        </w:rPr>
      </w:pPr>
      <w:r w:rsidRPr="00C41312">
        <w:rPr>
          <w:rStyle w:val="StyleUnderline"/>
        </w:rPr>
        <w:t>All the while, Latinos made excuses for Democrats who disappointed and betrayed them. After all, they said, Democrats are the lesser of two evils.</w:t>
      </w:r>
    </w:p>
    <w:p w14:paraId="0F02F7F7" w14:textId="59B872EE" w:rsidR="00B511DA" w:rsidRPr="00C41312" w:rsidRDefault="000B48BB" w:rsidP="00B511DA">
      <w:pPr>
        <w:rPr>
          <w:rStyle w:val="Emphasis"/>
        </w:rPr>
      </w:pPr>
      <w:r w:rsidRPr="00C41312">
        <w:rPr>
          <w:rStyle w:val="Emphasis"/>
        </w:rPr>
        <w:t>Funny thing about the lesser evil. It is still, well, you know.</w:t>
      </w:r>
    </w:p>
    <w:p w14:paraId="399180E8" w14:textId="77777777" w:rsidR="00EF7495" w:rsidRPr="00C41312" w:rsidRDefault="00EF7495" w:rsidP="005424A9">
      <w:pPr>
        <w:pStyle w:val="Heading1"/>
      </w:pPr>
    </w:p>
    <w:sectPr w:rsidR="00EF7495" w:rsidRPr="00C41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E993841"/>
    <w:multiLevelType w:val="hybridMultilevel"/>
    <w:tmpl w:val="87EAB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6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66937648"/>
    <w:docVar w:name="VerbatimVersion" w:val="5.1"/>
  </w:docVars>
  <w:rsids>
    <w:rsidRoot w:val="006E7CBD"/>
    <w:rsid w:val="000071E5"/>
    <w:rsid w:val="000139A3"/>
    <w:rsid w:val="0009264A"/>
    <w:rsid w:val="000A1D49"/>
    <w:rsid w:val="000B48BB"/>
    <w:rsid w:val="00100833"/>
    <w:rsid w:val="00104529"/>
    <w:rsid w:val="00105942"/>
    <w:rsid w:val="00106933"/>
    <w:rsid w:val="00107396"/>
    <w:rsid w:val="00144A4C"/>
    <w:rsid w:val="001616F3"/>
    <w:rsid w:val="00173CB0"/>
    <w:rsid w:val="00176AB0"/>
    <w:rsid w:val="00177B7D"/>
    <w:rsid w:val="0018322D"/>
    <w:rsid w:val="001B5776"/>
    <w:rsid w:val="001C4480"/>
    <w:rsid w:val="001E527A"/>
    <w:rsid w:val="001F78CE"/>
    <w:rsid w:val="00251FC7"/>
    <w:rsid w:val="002855A7"/>
    <w:rsid w:val="002A6E2E"/>
    <w:rsid w:val="002B146A"/>
    <w:rsid w:val="002B5E17"/>
    <w:rsid w:val="00315690"/>
    <w:rsid w:val="00316B75"/>
    <w:rsid w:val="00325646"/>
    <w:rsid w:val="00334BB0"/>
    <w:rsid w:val="003418BF"/>
    <w:rsid w:val="003460F2"/>
    <w:rsid w:val="0038158C"/>
    <w:rsid w:val="003902BA"/>
    <w:rsid w:val="003A09E2"/>
    <w:rsid w:val="003B483F"/>
    <w:rsid w:val="00407037"/>
    <w:rsid w:val="004605D6"/>
    <w:rsid w:val="00465442"/>
    <w:rsid w:val="004B5761"/>
    <w:rsid w:val="004C2A88"/>
    <w:rsid w:val="004C60E8"/>
    <w:rsid w:val="004E3579"/>
    <w:rsid w:val="004E728B"/>
    <w:rsid w:val="004F39E0"/>
    <w:rsid w:val="00537BD5"/>
    <w:rsid w:val="005424A9"/>
    <w:rsid w:val="0057268A"/>
    <w:rsid w:val="00585D71"/>
    <w:rsid w:val="005D2912"/>
    <w:rsid w:val="005F3747"/>
    <w:rsid w:val="006065BD"/>
    <w:rsid w:val="006066B1"/>
    <w:rsid w:val="00645FA9"/>
    <w:rsid w:val="00647866"/>
    <w:rsid w:val="00665003"/>
    <w:rsid w:val="006A2AD0"/>
    <w:rsid w:val="006B59A1"/>
    <w:rsid w:val="006C2375"/>
    <w:rsid w:val="006D4ECC"/>
    <w:rsid w:val="006E023F"/>
    <w:rsid w:val="006E7CBD"/>
    <w:rsid w:val="00722258"/>
    <w:rsid w:val="00724285"/>
    <w:rsid w:val="007243E5"/>
    <w:rsid w:val="00740118"/>
    <w:rsid w:val="00766EA0"/>
    <w:rsid w:val="007A2226"/>
    <w:rsid w:val="007F12E8"/>
    <w:rsid w:val="007F5B66"/>
    <w:rsid w:val="00823A1C"/>
    <w:rsid w:val="00845B9D"/>
    <w:rsid w:val="00860984"/>
    <w:rsid w:val="008B3ECB"/>
    <w:rsid w:val="008B4E85"/>
    <w:rsid w:val="008C1B2E"/>
    <w:rsid w:val="009026A8"/>
    <w:rsid w:val="0091627E"/>
    <w:rsid w:val="0097032B"/>
    <w:rsid w:val="009D2EAD"/>
    <w:rsid w:val="009D54B2"/>
    <w:rsid w:val="009E1922"/>
    <w:rsid w:val="009F7ED2"/>
    <w:rsid w:val="00A93661"/>
    <w:rsid w:val="00A95652"/>
    <w:rsid w:val="00AA726A"/>
    <w:rsid w:val="00AC0AB8"/>
    <w:rsid w:val="00B33C6D"/>
    <w:rsid w:val="00B360A3"/>
    <w:rsid w:val="00B4508F"/>
    <w:rsid w:val="00B511DA"/>
    <w:rsid w:val="00B55AD5"/>
    <w:rsid w:val="00B8057C"/>
    <w:rsid w:val="00BD2238"/>
    <w:rsid w:val="00BD5AD9"/>
    <w:rsid w:val="00BD6238"/>
    <w:rsid w:val="00BF593B"/>
    <w:rsid w:val="00BF773A"/>
    <w:rsid w:val="00BF7E81"/>
    <w:rsid w:val="00C13773"/>
    <w:rsid w:val="00C17CC8"/>
    <w:rsid w:val="00C41312"/>
    <w:rsid w:val="00C83417"/>
    <w:rsid w:val="00C9604F"/>
    <w:rsid w:val="00CA19AA"/>
    <w:rsid w:val="00CC5298"/>
    <w:rsid w:val="00CD736E"/>
    <w:rsid w:val="00CD798D"/>
    <w:rsid w:val="00CE161E"/>
    <w:rsid w:val="00CE7124"/>
    <w:rsid w:val="00CF59A8"/>
    <w:rsid w:val="00D00252"/>
    <w:rsid w:val="00D325A9"/>
    <w:rsid w:val="00D36A8A"/>
    <w:rsid w:val="00D61409"/>
    <w:rsid w:val="00D6691E"/>
    <w:rsid w:val="00D67EEE"/>
    <w:rsid w:val="00D71170"/>
    <w:rsid w:val="00D83411"/>
    <w:rsid w:val="00D945B7"/>
    <w:rsid w:val="00DA1C92"/>
    <w:rsid w:val="00DA25D4"/>
    <w:rsid w:val="00DA6538"/>
    <w:rsid w:val="00E15E75"/>
    <w:rsid w:val="00E2597A"/>
    <w:rsid w:val="00E5262C"/>
    <w:rsid w:val="00EC7DC4"/>
    <w:rsid w:val="00ED30CF"/>
    <w:rsid w:val="00EE69A1"/>
    <w:rsid w:val="00EF7495"/>
    <w:rsid w:val="00F11F0C"/>
    <w:rsid w:val="00F176EF"/>
    <w:rsid w:val="00F338D1"/>
    <w:rsid w:val="00F45E10"/>
    <w:rsid w:val="00F6364A"/>
    <w:rsid w:val="00F83301"/>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DF916"/>
  <w15:chartTrackingRefBased/>
  <w15:docId w15:val="{D51D1897-69F2-4045-92E2-A0A4EC4D0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026A8"/>
    <w:pPr>
      <w:spacing w:after="0"/>
    </w:pPr>
    <w:rPr>
      <w:rFonts w:ascii="Georgia" w:hAnsi="Georgia"/>
      <w:sz w:val="16"/>
    </w:rPr>
  </w:style>
  <w:style w:type="paragraph" w:styleId="Heading1">
    <w:name w:val="heading 1"/>
    <w:aliases w:val="Pocket"/>
    <w:basedOn w:val="Normal"/>
    <w:next w:val="Normal"/>
    <w:link w:val="Heading1Char"/>
    <w:qFormat/>
    <w:rsid w:val="009026A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026A8"/>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026A8"/>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3"/>
    <w:unhideWhenUsed/>
    <w:qFormat/>
    <w:rsid w:val="009026A8"/>
    <w:pPr>
      <w:keepNext/>
      <w:keepLines/>
      <w:spacing w:before="40"/>
      <w:outlineLvl w:val="3"/>
    </w:pPr>
    <w:rPr>
      <w:rFonts w:eastAsiaTheme="majorEastAsia" w:cstheme="majorBidi"/>
      <w:b/>
      <w:iCs/>
      <w:sz w:val="22"/>
    </w:rPr>
  </w:style>
  <w:style w:type="character" w:default="1" w:styleId="DefaultParagraphFont">
    <w:name w:val="Default Paragraph Font"/>
    <w:uiPriority w:val="1"/>
    <w:semiHidden/>
    <w:unhideWhenUsed/>
    <w:rsid w:val="009026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26A8"/>
  </w:style>
  <w:style w:type="character" w:customStyle="1" w:styleId="Heading1Char">
    <w:name w:val="Heading 1 Char"/>
    <w:aliases w:val="Pocket Char"/>
    <w:basedOn w:val="DefaultParagraphFont"/>
    <w:link w:val="Heading1"/>
    <w:rsid w:val="009026A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026A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026A8"/>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9026A8"/>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small,Qualifications,normal card text,Shrunk,bold underline,qualifications in card,qualifications,Style1,Box,s,Debate,Text 8"/>
    <w:basedOn w:val="DefaultParagraphFont"/>
    <w:link w:val="textbold"/>
    <w:uiPriority w:val="7"/>
    <w:qFormat/>
    <w:rsid w:val="009026A8"/>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026A8"/>
    <w:rPr>
      <w:b/>
      <w:bCs/>
      <w:sz w:val="22"/>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6"/>
    <w:qFormat/>
    <w:rsid w:val="009026A8"/>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uiPriority w:val="99"/>
    <w:unhideWhenUsed/>
    <w:rsid w:val="009026A8"/>
    <w:rPr>
      <w:color w:val="auto"/>
      <w:u w:val="none"/>
    </w:rPr>
  </w:style>
  <w:style w:type="character" w:styleId="FollowedHyperlink">
    <w:name w:val="FollowedHyperlink"/>
    <w:basedOn w:val="DefaultParagraphFont"/>
    <w:uiPriority w:val="99"/>
    <w:semiHidden/>
    <w:unhideWhenUsed/>
    <w:rsid w:val="009026A8"/>
    <w:rPr>
      <w:color w:val="auto"/>
      <w:u w:val="none"/>
    </w:rPr>
  </w:style>
  <w:style w:type="character" w:styleId="UnresolvedMention">
    <w:name w:val="Unresolved Mention"/>
    <w:basedOn w:val="DefaultParagraphFont"/>
    <w:uiPriority w:val="99"/>
    <w:semiHidden/>
    <w:unhideWhenUsed/>
    <w:rsid w:val="006E7CBD"/>
    <w:rPr>
      <w:color w:val="605E5C"/>
      <w:shd w:val="clear" w:color="auto" w:fill="E1DFDD"/>
    </w:rPr>
  </w:style>
  <w:style w:type="paragraph" w:customStyle="1" w:styleId="textbold">
    <w:name w:val="text bold"/>
    <w:basedOn w:val="Normal"/>
    <w:link w:val="Emphasis"/>
    <w:uiPriority w:val="7"/>
    <w:qFormat/>
    <w:rsid w:val="005424A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b/>
      <w:iCs/>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C41312"/>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c.edu/depts/diplomat/item/2017/0106/ca/freeman_greatpower.html" TargetMode="External"/><Relationship Id="rId13" Type="http://schemas.openxmlformats.org/officeDocument/2006/relationships/hyperlink" Target="https://www.cbsnews.com/news/is-immigration-a-land-mine-for-gop-ahead-of-midterms/" TargetMode="External"/><Relationship Id="rId18" Type="http://schemas.openxmlformats.org/officeDocument/2006/relationships/hyperlink" Target="https://www.nationalreview.com/2017/06/donald-trump-impeached-if-democrats-control-house-2018/" TargetMode="External"/><Relationship Id="rId26" Type="http://schemas.openxmlformats.org/officeDocument/2006/relationships/hyperlink" Target="https://slate.com/news-and-politics/2018/05/democrats-might-win-the-midterms-will-they-lose-the-future.html" TargetMode="External"/><Relationship Id="rId3" Type="http://schemas.openxmlformats.org/officeDocument/2006/relationships/styles" Target="styles.xml"/><Relationship Id="rId21" Type="http://schemas.openxmlformats.org/officeDocument/2006/relationships/hyperlink" Target="https://www.realclearpolitics.com/articles/2018/05/31/republicans_poised_to_gain_senate_seats_in_2018_137158.html" TargetMode="External"/><Relationship Id="rId7" Type="http://schemas.openxmlformats.org/officeDocument/2006/relationships/hyperlink" Target="https://www.vox.com/policy-and-politics/2017/2/7/14454370/trump-autocracy-congress-frum" TargetMode="External"/><Relationship Id="rId12" Type="http://schemas.openxmlformats.org/officeDocument/2006/relationships/image" Target="media/image1.png"/><Relationship Id="rId17" Type="http://schemas.openxmlformats.org/officeDocument/2006/relationships/hyperlink" Target="https://www.washingtontimes.com/news/2018/mar/18/gun-debate-takes-center-stage-in-midterm-political" TargetMode="External"/><Relationship Id="rId25" Type="http://schemas.openxmlformats.org/officeDocument/2006/relationships/hyperlink" Target="https://www.cnn.com/2018/03/21/politics/senate-intelligence-hearing-kirstjen-nielsen-jeh-johnson/index.html" TargetMode="External"/><Relationship Id="rId2" Type="http://schemas.openxmlformats.org/officeDocument/2006/relationships/numbering" Target="numbering.xml"/><Relationship Id="rId16" Type="http://schemas.openxmlformats.org/officeDocument/2006/relationships/hyperlink" Target="https://www.vox.com/policy-and-politics/2017/2/9/14541350/trump-ban-poll" TargetMode="External"/><Relationship Id="rId20" Type="http://schemas.openxmlformats.org/officeDocument/2006/relationships/hyperlink" Target="https://www.cnn.com/2018/05/25/politics/democrats-republicans-midterms-2018/index.html" TargetMode="External"/><Relationship Id="rId29" Type="http://schemas.openxmlformats.org/officeDocument/2006/relationships/hyperlink" Target="https://journalstar.com/opinion/columnists/ruben-navarrette-democrats-are-no-friends-of-immigrants-either/article_2821e6f2-e737-5da1-b348-260a1df8d566.html" TargetMode="External"/><Relationship Id="rId1" Type="http://schemas.openxmlformats.org/officeDocument/2006/relationships/customXml" Target="../customXml/item1.xml"/><Relationship Id="rId6" Type="http://schemas.openxmlformats.org/officeDocument/2006/relationships/hyperlink" Target="https://www.nbcnews.com/politics/congress/gop-fears-midterms-backlash-breaking-families-border-n883706" TargetMode="External"/><Relationship Id="rId11" Type="http://schemas.openxmlformats.org/officeDocument/2006/relationships/hyperlink" Target="http://www.thecrosstab.com/2018-midterms-forecast/" TargetMode="External"/><Relationship Id="rId24" Type="http://schemas.openxmlformats.org/officeDocument/2006/relationships/hyperlink" Target="http://www.centerforpolitics.org/crystalball/articles/the-democrats-drive-for-25-in-the-house-an-update/" TargetMode="External"/><Relationship Id="rId5" Type="http://schemas.openxmlformats.org/officeDocument/2006/relationships/webSettings" Target="webSettings.xml"/><Relationship Id="rId15" Type="http://schemas.openxmlformats.org/officeDocument/2006/relationships/hyperlink" Target="http://washdiplomat.com/index.php?option=com_content&amp;view=article&amp;id=17525:trump-makes-strides-on-ambitious-immigration-agenda-for-better-or-worse&amp;catid=1571&amp;Itemid=428" TargetMode="External"/><Relationship Id="rId23" Type="http://schemas.openxmlformats.org/officeDocument/2006/relationships/hyperlink" Target="https://www.realclearpolitics.com/articles/2018/02/06/dems_want_to_win_in_2018_they_shouldnt_136194.html" TargetMode="External"/><Relationship Id="rId28" Type="http://schemas.openxmlformats.org/officeDocument/2006/relationships/hyperlink" Target="https://www.bloomberg.com/view/articles/2018-06-08/trade-why-congress-abdicated-its-role-to-the-presidency" TargetMode="External"/><Relationship Id="rId10" Type="http://schemas.openxmlformats.org/officeDocument/2006/relationships/hyperlink" Target="https://www.vox.com/2018/6/12/17455922/wisconsin-special-elections-results-june" TargetMode="External"/><Relationship Id="rId19" Type="http://schemas.openxmlformats.org/officeDocument/2006/relationships/hyperlink" Target="https://www.politico.com/story/2018/06/14/trump-tariffs-trade-war-644719"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bs.org/newshour/politics/have-democrats-improved-their-chances-of-winning-back-the-house" TargetMode="External"/><Relationship Id="rId14" Type="http://schemas.openxmlformats.org/officeDocument/2006/relationships/hyperlink" Target="https://www.cnn.com/2018/03/25/politics/inside-politics-forecast-immigration-issue/index.html" TargetMode="External"/><Relationship Id="rId22" Type="http://schemas.openxmlformats.org/officeDocument/2006/relationships/hyperlink" Target="https://www.nationalreview.com/the-morning-jolt/midterm-elections-2018-polls-good-republicans/" TargetMode="External"/><Relationship Id="rId27" Type="http://schemas.openxmlformats.org/officeDocument/2006/relationships/hyperlink" Target="https://www.politico.com/magazine/story/2018/01/13/trump-mental-health-history-216312"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r%20Co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F3F3D-2C6C-494B-B4B1-156992CED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131</TotalTime>
  <Pages>1</Pages>
  <Words>18448</Words>
  <Characters>105155</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Lewis</dc:creator>
  <cp:keywords>5.1.1</cp:keywords>
  <dc:description/>
  <cp:lastModifiedBy>Parker Coon</cp:lastModifiedBy>
  <cp:revision>3</cp:revision>
  <dcterms:created xsi:type="dcterms:W3CDTF">2018-06-17T02:58:00Z</dcterms:created>
  <dcterms:modified xsi:type="dcterms:W3CDTF">2018-06-22T00:34:00Z</dcterms:modified>
</cp:coreProperties>
</file>