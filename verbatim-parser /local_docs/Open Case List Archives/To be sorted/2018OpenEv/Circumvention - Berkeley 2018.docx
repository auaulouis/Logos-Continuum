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5BA0D4" w14:textId="634DB599" w:rsidR="00D2214C" w:rsidRDefault="004A08DD" w:rsidP="00D2214C">
      <w:pPr>
        <w:pStyle w:val="Heading1"/>
      </w:pPr>
      <w:r>
        <w:t xml:space="preserve">CNDI </w:t>
      </w:r>
      <w:r w:rsidR="00D2214C">
        <w:t>Circumvention</w:t>
      </w:r>
      <w:r>
        <w:t xml:space="preserve"> - RazzBEARies</w:t>
      </w:r>
      <w:bookmarkStart w:id="0" w:name="_GoBack"/>
      <w:bookmarkEnd w:id="0"/>
    </w:p>
    <w:p w14:paraId="065D6D6B" w14:textId="01A28766" w:rsidR="004A08DD" w:rsidRDefault="004A08DD" w:rsidP="004A08DD">
      <w:pPr>
        <w:pStyle w:val="Heading2"/>
      </w:pPr>
      <w:r>
        <w:t xml:space="preserve">AT - Durable Fiat </w:t>
      </w:r>
    </w:p>
    <w:p w14:paraId="52118D10" w14:textId="77777777" w:rsidR="004A08DD" w:rsidRPr="004A08DD" w:rsidRDefault="004A08DD" w:rsidP="004A08DD"/>
    <w:p w14:paraId="2661DB93" w14:textId="77777777" w:rsidR="004A08DD" w:rsidRDefault="004A08DD" w:rsidP="004A08DD">
      <w:pPr>
        <w:pStyle w:val="Heading4"/>
      </w:pPr>
      <w:r>
        <w:t xml:space="preserve">Interp: The aff can fiat the action of the plan getting passed in Congress, but not that it is enforced by the current administration </w:t>
      </w:r>
    </w:p>
    <w:p w14:paraId="1331587E" w14:textId="77777777" w:rsidR="004A08DD" w:rsidRDefault="004A08DD" w:rsidP="004A08DD">
      <w:pPr>
        <w:pStyle w:val="Heading4"/>
        <w:numPr>
          <w:ilvl w:val="0"/>
          <w:numId w:val="11"/>
        </w:numPr>
      </w:pPr>
      <w:r>
        <w:t xml:space="preserve">Process DAs and Circumvention are key neg ground—unlimited durable fiat eliminates Politics DAs which hurts small schools that rely on generics and means we can’t test the political solvency of the aff </w:t>
      </w:r>
    </w:p>
    <w:p w14:paraId="671C9531" w14:textId="77777777" w:rsidR="004A08DD" w:rsidRDefault="004A08DD" w:rsidP="004A08DD">
      <w:pPr>
        <w:pStyle w:val="Heading4"/>
        <w:numPr>
          <w:ilvl w:val="0"/>
          <w:numId w:val="11"/>
        </w:numPr>
        <w:rPr>
          <w:rStyle w:val="Style13ptBold"/>
          <w:b/>
        </w:rPr>
      </w:pPr>
      <w:r w:rsidRPr="00D313C4">
        <w:rPr>
          <w:rStyle w:val="Style13ptBold"/>
          <w:b/>
        </w:rPr>
        <w:t>Most Real world—</w:t>
      </w:r>
      <w:r>
        <w:rPr>
          <w:rStyle w:val="Style13ptBold"/>
          <w:b/>
        </w:rPr>
        <w:t xml:space="preserve">passed </w:t>
      </w:r>
      <w:r w:rsidRPr="00D313C4">
        <w:rPr>
          <w:rStyle w:val="Style13ptBold"/>
          <w:b/>
        </w:rPr>
        <w:t xml:space="preserve">policies are revised to fit different needs, the aff needs to defend </w:t>
      </w:r>
      <w:r>
        <w:rPr>
          <w:rStyle w:val="Style13ptBold"/>
          <w:b/>
        </w:rPr>
        <w:t>plan</w:t>
      </w:r>
      <w:r w:rsidRPr="00D313C4">
        <w:rPr>
          <w:rStyle w:val="Style13ptBold"/>
          <w:b/>
        </w:rPr>
        <w:t xml:space="preserve"> implementation, and</w:t>
      </w:r>
      <w:r>
        <w:rPr>
          <w:rStyle w:val="Style13ptBold"/>
          <w:b/>
        </w:rPr>
        <w:t xml:space="preserve"> since</w:t>
      </w:r>
      <w:r w:rsidRPr="00D313C4">
        <w:rPr>
          <w:rStyle w:val="Style13ptBold"/>
          <w:b/>
        </w:rPr>
        <w:t xml:space="preserve"> immigration is a highly politicized issue, </w:t>
      </w:r>
      <w:r>
        <w:rPr>
          <w:rStyle w:val="Style13ptBold"/>
          <w:b/>
        </w:rPr>
        <w:t>fiating away political implications is unrealistic</w:t>
      </w:r>
      <w:r w:rsidRPr="00D313C4">
        <w:rPr>
          <w:rStyle w:val="Style13ptBold"/>
          <w:b/>
        </w:rPr>
        <w:t xml:space="preserve"> </w:t>
      </w:r>
    </w:p>
    <w:p w14:paraId="4E945436" w14:textId="77777777" w:rsidR="004A08DD" w:rsidRPr="000C3B4D" w:rsidRDefault="004A08DD" w:rsidP="004A08DD">
      <w:pPr>
        <w:pStyle w:val="Heading4"/>
        <w:numPr>
          <w:ilvl w:val="0"/>
          <w:numId w:val="11"/>
        </w:numPr>
      </w:pPr>
      <w:r w:rsidRPr="000C3B4D">
        <w:t>Infinitely regressiv</w:t>
      </w:r>
      <w:r>
        <w:t xml:space="preserve">e—fiating away the implementation of the plan justifies fiating away </w:t>
      </w:r>
      <w:r>
        <w:rPr>
          <w:i/>
        </w:rPr>
        <w:t>any</w:t>
      </w:r>
      <w:r>
        <w:t xml:space="preserve"> implications of the plan, allows them to no link out of all of our DAs </w:t>
      </w:r>
    </w:p>
    <w:p w14:paraId="0B85B1C9" w14:textId="53311072" w:rsidR="004A08DD" w:rsidRPr="004A08DD" w:rsidRDefault="004A08DD" w:rsidP="004A08DD">
      <w:pPr>
        <w:pStyle w:val="Heading4"/>
      </w:pPr>
      <w:r>
        <w:t>Our interp isn’t abusive—the aff can still argue that the plan is popular or unpopular and that it won’t be rolled back</w:t>
      </w:r>
    </w:p>
    <w:p w14:paraId="05A9294E" w14:textId="6A86AE69" w:rsidR="00315185" w:rsidRDefault="00315185" w:rsidP="00315185">
      <w:pPr>
        <w:pStyle w:val="Heading2"/>
      </w:pPr>
      <w:r>
        <w:t>Courts</w:t>
      </w:r>
    </w:p>
    <w:p w14:paraId="18854199" w14:textId="77777777" w:rsidR="00CD51D1" w:rsidRDefault="00CD51D1" w:rsidP="00CD51D1">
      <w:pPr>
        <w:pStyle w:val="Heading4"/>
      </w:pPr>
      <w:r>
        <w:t xml:space="preserve">Courts Rollback polices that are unlawful </w:t>
      </w:r>
    </w:p>
    <w:p w14:paraId="4B3251FD" w14:textId="77777777" w:rsidR="00CD51D1" w:rsidRPr="006A653C" w:rsidRDefault="00CD51D1" w:rsidP="00CD51D1">
      <w:r w:rsidRPr="008C6068">
        <w:rPr>
          <w:b/>
        </w:rPr>
        <w:t>Vogue 18</w:t>
      </w:r>
      <w:r>
        <w:t xml:space="preserve"> (</w:t>
      </w:r>
      <w:r w:rsidRPr="00B53CDA">
        <w:t>Ariane de Vogue serves as a reporter for CNN covering the Supreme Court and legal issues, chronicling everything from breaking news about major rulings to the evolving politics of personality among the justices. She works closely with CNN's justice team and guides network-wide reporting on Supreme Court cas</w:t>
      </w:r>
      <w:r>
        <w:t>es and other legal developments,</w:t>
      </w:r>
      <w:r w:rsidRPr="006A653C">
        <w:t xml:space="preserve"> Dan Berman is an enterprise editor for CNN Politics, handling domestic politics and</w:t>
      </w:r>
      <w:r>
        <w:t xml:space="preserve"> the 2016 presidential election, </w:t>
      </w:r>
      <w:r w:rsidRPr="006A653C">
        <w:t>Madison Park is a journalist in San Francisco. She was a previously a digital news producer in Hong Kong and a health wri</w:t>
      </w:r>
      <w:r>
        <w:t>ter/producer in Atlanta for CNN, “</w:t>
      </w:r>
      <w:r w:rsidRPr="006A653C">
        <w:t>Judge blocks Trump administration plan to roll back DACA</w:t>
      </w:r>
      <w:r>
        <w:t xml:space="preserve">”, 1/10/18, </w:t>
      </w:r>
      <w:r w:rsidRPr="006A653C">
        <w:t>https://www.cnn.com/2018/01/09/politics/california-judge-daca-applications/index.html</w:t>
      </w:r>
      <w:r>
        <w:t>)</w:t>
      </w:r>
    </w:p>
    <w:p w14:paraId="648034B8" w14:textId="77777777" w:rsidR="00CD51D1" w:rsidRDefault="00CD51D1" w:rsidP="00CD51D1">
      <w:r w:rsidRPr="00CC30CF">
        <w:rPr>
          <w:rStyle w:val="Emphasis"/>
        </w:rPr>
        <w:t xml:space="preserve">A federal judge in California late Tuesday temporarily blocked the Trump administration's efforts to end the Deferred Action for Childhood Arrivals program. Judge William Alsup also said the administration must resume receiving DACA renewal applications. But the ruling is limited -- the administration does not need to process applications for those who have never before received DACA protections, he said. After White House meeting, negotiations on DACA continue on the Hill After White House meeting, negotiations on DACA continue on the Hill </w:t>
      </w:r>
      <w:proofErr w:type="gramStart"/>
      <w:r w:rsidRPr="00CC30CF">
        <w:rPr>
          <w:rStyle w:val="Emphasis"/>
        </w:rPr>
        <w:t>The</w:t>
      </w:r>
      <w:proofErr w:type="gramEnd"/>
      <w:r w:rsidRPr="00CC30CF">
        <w:rPr>
          <w:rStyle w:val="Emphasis"/>
        </w:rPr>
        <w:t xml:space="preserve"> Trump administration announced the move to draw down the program last September with a planned end for early March. DACA protected young undocumented immigrants who came to the US as children from deportation.</w:t>
      </w:r>
      <w:r>
        <w:t xml:space="preserve"> RELATED: What is DACA and why is it ending? The fate of DACA and the roughly 700,000 "Dreamers" is the subject of heated negotiations in Washington, where President Donald Trump, Republicans and Democrats are searching for a way to allow Dreamers to stay while also addressing border security concerns. It is not clear how the order will impact those talks. The White House on Wednesday morning called the decision "outrageous." "An issue of this magnitude must go through the normal legislative process. President Trump is committed to the rule of law, and will work with members of both parties to reach a permanent solution that corrects the unconstitutional actions taken by the last administration," White House press secretary Sarah Sanders said in a statement. Trump, himself, blasted the decision on Twitter. "It just shows everyone how broken and unfair our Court System is when the opposing side in a case (such as DACA) always runs to the 9th Circuit and almost always wins before being reversed by higher courts," he tweeted. The Ninth US Circuit Court of Appeals, which has blocked several versions of Trump's travel ban and is considered a more liberal court, would hear a potential appeal to Alsup's decision. The ruling came in a challenge to the Department of Homeland Security brought by the University of California and others. In his 49-page ruling, Alsup said "plaintiffs have shown that they are likely to succeed on the merits of their claim that the rescission was arbitrary and capricious" and must be set aside under the federal Administrative Procedures Act. </w:t>
      </w:r>
      <w:r w:rsidRPr="00CC30CF">
        <w:rPr>
          <w:rStyle w:val="Emphasis"/>
        </w:rPr>
        <w:t>The judge said a nationwide injunction was "appropriate" because "our country has a strong interest in the uniform application of immigration law and policy." "Plaintiffs have established injury that reaches beyond the geographical bounds of the Northern District of California. The problem affects every state and territory of the United States," he wrote.</w:t>
      </w:r>
      <w:r>
        <w:t xml:space="preserve"> In response to the ruling, the Department of Justice questioned the legality of DACA, calling it "an unlawful circumvention of Congress." DOJ spokesman Devin O'Malley said that DHS "acted within its lawful authority in deciding to wind down DACA in an orderly manner" and implied that the legal battles aren't over yet. "The Justice Department will continue to vigorously defend this position, and looks forward to vindicating its position in further litigation," O'Malley said. 'A huge step in the right direction' </w:t>
      </w:r>
      <w:r w:rsidRPr="00CC30CF">
        <w:rPr>
          <w:rStyle w:val="Emphasis"/>
        </w:rPr>
        <w:t>California's Attorney General Xavier Becerra hailed the ruling as a "a huge step in the right direction" in a statement. A coalition of attorneys general, including Becerra had also filed suit against the federal government over ending DACA, maintaining that it would cause "irreparable harm to DACA recipients." In contrast, Mark Krikorian, the executive director of Center for Immigration Studies, a think tank that advocates for lower immigration, described the ruling as "our lawless judiciary" in a tweet. The plaintiff, the University of California said in a statement it was "pleased and encouraged" by the judge's ruling, which would allow DACA recipients to stay in the US as the lawsuits make their way through the courts.</w:t>
      </w:r>
      <w:r>
        <w:t xml:space="preserve"> Immigration, Trump and you: 5 things happening now, and why they matter Immigration, Trump and you: 5 things happening now, and why they matter "Unfortunately, even with this decision, fear and uncertainty persist for DACA recipients," said Janet Napolitano, president of the UC school system and was the Secretary of Homeland Security in 2012 who established DACA. While the ruling that orders DACA renewals is "a sigh of relief," it's a fleeting one, said Karen Tumlin, legal director of the National Immigration Law Center, which advocates for rights of immigrants. "It is important to </w:t>
      </w:r>
      <w:proofErr w:type="gramStart"/>
      <w:r>
        <w:t>remember,</w:t>
      </w:r>
      <w:proofErr w:type="gramEnd"/>
      <w:r>
        <w:t xml:space="preserve"> however, this is temporary relief by a single federal district court judge, it should not take the pressure off of Congress to do the right thing and enact a permanent solution for these young people." Lawmakers are racing toward a January 19 deadline for government funding and a host of issues, including DACA are tied to the negotiations. "Dreamers deserve permanence they can count on, not legal thrillers. Congress needs to bring that home," tweeted Tumlin.</w:t>
      </w:r>
    </w:p>
    <w:p w14:paraId="4BDDD6C6" w14:textId="77777777" w:rsidR="00CD51D1" w:rsidRPr="00CD51D1" w:rsidRDefault="00CD51D1" w:rsidP="00CD51D1"/>
    <w:p w14:paraId="45A25121" w14:textId="77777777" w:rsidR="00315185" w:rsidRDefault="00315185" w:rsidP="00315185">
      <w:pPr>
        <w:pStyle w:val="Heading4"/>
      </w:pPr>
      <w:r>
        <w:t>Congressional action can’t fix court backlog on immigration cases</w:t>
      </w:r>
    </w:p>
    <w:p w14:paraId="7F0F36E0" w14:textId="77777777" w:rsidR="00315185" w:rsidRDefault="00315185" w:rsidP="00315185">
      <w:r w:rsidRPr="007C40DA">
        <w:rPr>
          <w:b/>
        </w:rPr>
        <w:t>The Times Editorial Board 15</w:t>
      </w:r>
      <w:r>
        <w:t xml:space="preserve"> (8-26-2015, The Times Editorial Board, "The immigration court backlog: Why won't Congress act?", </w:t>
      </w:r>
      <w:hyperlink r:id="rId6" w:history="1">
        <w:r w:rsidRPr="00BB0C10">
          <w:rPr>
            <w:rStyle w:val="Hyperlink"/>
          </w:rPr>
          <w:t>http://www.latimes.com/opinion/editorials/la-ed-immigration-court-20150826-story.html</w:t>
        </w:r>
      </w:hyperlink>
      <w:r>
        <w:t xml:space="preserve"> )</w:t>
      </w:r>
    </w:p>
    <w:p w14:paraId="05B9320E" w14:textId="41476FB0" w:rsidR="00315185" w:rsidRDefault="00315185" w:rsidP="00315185">
      <w:pPr>
        <w:rPr>
          <w:rStyle w:val="StyleUnderline"/>
        </w:rPr>
      </w:pPr>
      <w:r w:rsidRPr="007C40DA">
        <w:rPr>
          <w:rStyle w:val="StyleUnderline"/>
        </w:rPr>
        <w:t xml:space="preserve">Over the last 10 years, </w:t>
      </w:r>
      <w:r w:rsidRPr="00D865A4">
        <w:rPr>
          <w:rStyle w:val="Emphasis"/>
        </w:rPr>
        <w:t>the workload of the federal immigration court system has increased</w:t>
      </w:r>
      <w:r w:rsidRPr="007C40DA">
        <w:rPr>
          <w:rStyle w:val="StyleUnderline"/>
        </w:rPr>
        <w:t xml:space="preserve"> by 146% to an astounding 453,948 active cases at the end of July. The average amount of time each of those cases has been pending: 627 days. Some have been lingering for years.</w:t>
      </w:r>
      <w:r>
        <w:rPr>
          <w:rStyle w:val="StyleUnderline"/>
        </w:rPr>
        <w:t xml:space="preserve"> </w:t>
      </w:r>
      <w:r>
        <w:t xml:space="preserve">The reason for the enormous backlog is clear. While the government has poured money into enhancing border security — the number of border agents has nearly doubled to 21,000 in the last </w:t>
      </w:r>
      <w:r w:rsidRPr="007C40DA">
        <w:t>decade</w:t>
      </w:r>
      <w:r w:rsidRPr="007C40DA">
        <w:rPr>
          <w:rStyle w:val="StyleUnderline"/>
        </w:rPr>
        <w:t xml:space="preserve"> — </w:t>
      </w:r>
      <w:r w:rsidRPr="00D865A4">
        <w:rPr>
          <w:rStyle w:val="Emphasis"/>
        </w:rPr>
        <w:t>it has failed to similarly increase the capacity of the immigration court system</w:t>
      </w:r>
      <w:r w:rsidRPr="007C40DA">
        <w:rPr>
          <w:rStyle w:val="StyleUnderline"/>
        </w:rPr>
        <w:t xml:space="preserve"> that hears deportation cases. According to a recent report, immigration enforcement budgets increased 300% from 2002 through 2013, but immigration court budgets rose only 70%.</w:t>
      </w:r>
      <w:r>
        <w:rPr>
          <w:rStyle w:val="StyleUnderline"/>
        </w:rPr>
        <w:t xml:space="preserve"> </w:t>
      </w:r>
      <w:r>
        <w:t xml:space="preserve">The ramifications of such an overwhelmed system are wide-ranging. People who have no legal right to be in the country get lengthy reprieves simply because the judges can't get to their cases. Those with legitimate claims to asylum are left twisting in the wind. </w:t>
      </w:r>
      <w:r w:rsidRPr="00D95308">
        <w:rPr>
          <w:rStyle w:val="StyleUnderline"/>
        </w:rPr>
        <w:t xml:space="preserve">The longer a case drags out, the harder it is to verify or refute an immigrant's claim. And the judges face significant stress and burnout. They handle an average of 1,400 cases each per year, more than twice the caseload for Social Security and Veterans Affairs administrative law judges. Under such pressure, </w:t>
      </w:r>
      <w:r w:rsidRPr="00D865A4">
        <w:rPr>
          <w:rStyle w:val="Emphasis"/>
        </w:rPr>
        <w:t>judges complain they have insufficient time to research legal points in the immigration laws</w:t>
      </w:r>
      <w:r w:rsidRPr="00D95308">
        <w:rPr>
          <w:rStyle w:val="StyleUnderline"/>
        </w:rPr>
        <w:t>, which rival tax codes for complexity.</w:t>
      </w:r>
      <w:r>
        <w:rPr>
          <w:rStyle w:val="StyleUnderline"/>
        </w:rPr>
        <w:t xml:space="preserve"> </w:t>
      </w:r>
      <w:r w:rsidRPr="00D95308">
        <w:rPr>
          <w:rStyle w:val="StyleUnderline"/>
        </w:rPr>
        <w:t xml:space="preserve">Immigration judges are part of the Justice Department's Executive Office for Immigration Review, whose current budget includes 319 judicial positions, only 247 of which are filled (and 130 of those judges will be eligible to retire at the end of September). President Obama has asked for an additional 55 "judge teams" (a judge and seven court staffers) in the upcoming budget, but advocates say that the </w:t>
      </w:r>
      <w:r w:rsidRPr="00D865A4">
        <w:rPr>
          <w:rStyle w:val="Emphasis"/>
        </w:rPr>
        <w:t>increase would be insufficient to clear the backlog and stay ahead of the constant flow of new cases</w:t>
      </w:r>
      <w:r w:rsidRPr="00D95308">
        <w:rPr>
          <w:rStyle w:val="StyleUnderline"/>
        </w:rPr>
        <w:t xml:space="preserve"> —</w:t>
      </w:r>
      <w:r>
        <w:t xml:space="preserve"> well over 200,000 a year. Judge Dana Leigh Marks, president of the National Assn. of Immigration Judges, estimates it would take an additional 100 judges, a number seconded by a separate report from the American Bar Assn. The bipartisan Senate immigration reform bill (which the House failed to pass two years ago) would have added 225 positions over three years</w:t>
      </w:r>
      <w:r w:rsidRPr="00D865A4">
        <w:rPr>
          <w:rStyle w:val="Emphasis"/>
        </w:rPr>
        <w:t>. Congress' failure to overhaul the nation's immigration system has been a long-running embarrassment</w:t>
      </w:r>
      <w:r w:rsidRPr="00D95308">
        <w:rPr>
          <w:rStyle w:val="StyleUnderline"/>
        </w:rPr>
        <w:t>. But this is one fix that should be relatively easy. Politicians, particularly Republicans, love to rail about the need to better enforce immigration law. But it takes courts and judges to do that, and without proper staffing, Congress has set up the system to fail.</w:t>
      </w:r>
    </w:p>
    <w:p w14:paraId="1B8D2D16" w14:textId="77777777" w:rsidR="00F33550" w:rsidRDefault="00F33550" w:rsidP="00F33550">
      <w:pPr>
        <w:pStyle w:val="Heading4"/>
      </w:pPr>
      <w:r>
        <w:t>Courts can block the implementation of immigration policy</w:t>
      </w:r>
    </w:p>
    <w:p w14:paraId="12076429" w14:textId="77777777" w:rsidR="00F33550" w:rsidRPr="00E6279D" w:rsidRDefault="00F33550" w:rsidP="00F33550">
      <w:r w:rsidRPr="007B5DCE">
        <w:rPr>
          <w:b/>
        </w:rPr>
        <w:t xml:space="preserve">Hallman 2/1 </w:t>
      </w:r>
      <w:r>
        <w:t xml:space="preserve">(February 1 2018, Hunter Hallman is the Project Coordinator for the Bipartisan Policy Center, “Court Challenges to Trump’s Immigration Policies – Where Are They Now?” </w:t>
      </w:r>
      <w:hyperlink r:id="rId7" w:history="1">
        <w:r w:rsidRPr="00BF42DB">
          <w:rPr>
            <w:rStyle w:val="Hyperlink"/>
          </w:rPr>
          <w:t>https://bipartisanpolicy.org/blog/court-challenges-to-trumps-immigration-policies-where-are-they-now/</w:t>
        </w:r>
      </w:hyperlink>
      <w:r>
        <w:t xml:space="preserve"> )</w:t>
      </w:r>
    </w:p>
    <w:p w14:paraId="409A3117" w14:textId="77777777" w:rsidR="00F33550" w:rsidRPr="00045EC9" w:rsidRDefault="00F33550" w:rsidP="00F33550">
      <w:pPr>
        <w:rPr>
          <w:rStyle w:val="StyleUnderline"/>
        </w:rPr>
      </w:pPr>
      <w:r>
        <w:t xml:space="preserve">Once a cornerstone of his presidential campaign, President Trump’s immigration proposals have also taken a central place in his administration. They are also some of his more controversial policy positions and have therefore come under particular scrutiny, including through litigation. As a result of a number of lawsuits filed by state attorneys general, cities, and activist groups, several high-profile court challenges are making their way through federal courts—including the so-called “travel ban,” efforts to take federal funding from sanctuary cities, and the termination of the DACA program and various Temporary Protected Status (TPS) designations. Below is a recap of these cases and where they currently stand. Executive Order Protecting the Nation from Foreign Terrorist Entry into the United States, or, the “Travel Ban” After two versions of the president’s executive order temporarily banning citizens of several Muslim-majority countries from entering the United States, and several court challenges and appeals resulting in rulings both for and against the travel ban, the Trump administration has taken their case to the Supreme Court. In June 2017, the Supreme Court allowed a limited version of the ban was allowed to go into effect, pending full consideration of the case that fall. By December, however, the court had allowed the full revised ban to take effect pending additional rulings by the appeals court. The fully implemented ban listed Syria, Libya, Iran, Yemen, Chad, Somalia, North Korea, and Venezuela as the affected countries. Oral arguments were never made before the court in 2017, due to the ban having been reissued. Just this month, </w:t>
      </w:r>
      <w:r w:rsidRPr="00045EC9">
        <w:rPr>
          <w:rStyle w:val="StyleUnderline"/>
        </w:rPr>
        <w:t xml:space="preserve">the Supreme Court agreed to hear the latest challenge to the ban, after the Court of Appeals for the 9thth Circuit upheld the </w:t>
      </w:r>
      <w:r w:rsidRPr="008E3E56">
        <w:rPr>
          <w:rStyle w:val="Emphasis"/>
        </w:rPr>
        <w:t>federal district court decision blocking the ban’s rollout</w:t>
      </w:r>
      <w:r>
        <w:t xml:space="preserve">. In that case, Hawaii’s state government argues that presidential powers do not extend to banning aliens from the country based on nationality. </w:t>
      </w:r>
      <w:r w:rsidRPr="00045EC9">
        <w:rPr>
          <w:rStyle w:val="StyleUnderline"/>
        </w:rPr>
        <w:t xml:space="preserve">The administration posits that this argument is a </w:t>
      </w:r>
      <w:r w:rsidRPr="008E3E56">
        <w:rPr>
          <w:rStyle w:val="Emphasis"/>
        </w:rPr>
        <w:t>court override on powers granted to the executive</w:t>
      </w:r>
      <w:r w:rsidRPr="00045EC9">
        <w:rPr>
          <w:rStyle w:val="StyleUnderline"/>
        </w:rPr>
        <w:t xml:space="preserve"> and makes the nation less safe. The Supreme Court has agreed to rule on those issues, as well as whether the ban violates the Constitution’s establishment clause by favoring one religion over another. The case will likely be heard in the spring and decided by summer.</w:t>
      </w:r>
      <w:r>
        <w:rPr>
          <w:rStyle w:val="StyleUnderline"/>
        </w:rPr>
        <w:t xml:space="preserve"> </w:t>
      </w:r>
      <w:r>
        <w:t xml:space="preserve">Litigation Against the Trump Administration’s Anti-Sanctuary Cities Policies Various cities have sued the Trump administration over the Department of Justice’s threats to withhold funding from sanctuary cities, or cities that do not comply with federal immigration enforcement. San Francisco and Philadelphia both received injunctions in their favor in November 2017 from federal district courts, with judges in both cases ruling that the Trump administration was in violation of the Constitution in attempting to withhold funds over sanctuary policies. The Justice Department is appealing both rulings. This month, the city of Chicago made its oral arguments against the administration’s attempt to withhold public grant funding to its jurisdiction through its January 2017 executive order on interior immigration enforcement in yet another federal court. A ruling is anticipated in the next few weeks. It is likely that the Trump administration will take this case all the way to the Supreme Court, in light of the numerous rulings in favor of the cities it is attempting to target—and President Trump himself has tweeted as much. In the meantime, the Justice Department continues to pressure jurisdictions over the issue, recently issuing letters to 23 jurisdictions seeking documents related to immigration enforcement and information sharing, and threatening to issue subpoenas if their request was met with noncompliance. Litigation Related to the Trump Administration’s Dissolution of the DACA Program </w:t>
      </w:r>
      <w:proofErr w:type="gramStart"/>
      <w:r>
        <w:t>In</w:t>
      </w:r>
      <w:proofErr w:type="gramEnd"/>
      <w:r>
        <w:t xml:space="preserve"> September 2017, the Trump administration announced its intentions to dissolve the Obama-era policy Deferred Action for Childhood Arrivals, or DACA. On January 9, 2018, a federal judge in San Francisco barred the government doing so anywhere in the United States. As a result, U.S. Citizenship and Immigration Services issued guidance that the agency would again accept renewal applications from DACA recipients whose status expired on or after September 5, 2017. </w:t>
      </w:r>
      <w:r w:rsidRPr="00045EC9">
        <w:rPr>
          <w:rStyle w:val="StyleUnderline"/>
        </w:rPr>
        <w:t>The administration appealed to the Supreme Court to intervene on its behalf and hear an appeal before the court breaks for summer recess, bypassing the court of appeals. Attorney General Jeff Sessions called the decision to appeal directly to the Supreme Court “a rare step… so that this issue may be resolved quickly and fairly for all the parties involved.” Also known as a “review before judgement,” the court has been known to weigh in ahead of appeals on a small number of cases related to pressing issues including presidential authority. The Supreme Court has agreed to decide on an expedited basis whether to take the case at the administration’s request.</w:t>
      </w:r>
      <w:r>
        <w:rPr>
          <w:rStyle w:val="StyleUnderline"/>
        </w:rPr>
        <w:t xml:space="preserve"> </w:t>
      </w:r>
      <w:r>
        <w:t xml:space="preserve">Litigation Related to the Trump Administration’s Termination of Temporary Protected Status for Haitian Immigrants Lastly, a court case was brought forth in January 2018 by the NAACP over the administration’s decision to rescind TPS from Haitian immigrants in the United States. TPS is a designation granted by the Secretary of Homeland Security that nationals of a country receive if conditions in that country are deemed dangerous enough to prevent safe return to that country. It is within the power of the administration to rescind the designation when conditions in the country improve. Haiti was granted TPS after a cholera outbreak in 2010 and a hurricane in 2016, which made recovery from the devastating 2010 earthquake more difficult. Pursuant to a decision in December 2017 by the homeland security secretary, Haiti’s designation, and the TPS status of the Haitians, will end in July 2019. The NAACP’s lawsuit revolves not over whether the president has authority to revoke TPS, but because of reported comments out of closed-door meetings in which President Trump is alleged to have used disparaging language to describe African and other countries, including Haiti, under TPS designation. The NAACP has called the decision to revoke Haiti’s TPS status “racially motivated,” and has filed suit against DHS over the decision in the U.S. District Court of Maryland, citing news reports on the language used by President Trump. The case has not yet been heard. Conclusion </w:t>
      </w:r>
      <w:r w:rsidRPr="00045EC9">
        <w:rPr>
          <w:rStyle w:val="StyleUnderline"/>
        </w:rPr>
        <w:t>Federal courts around the country receive filings on individual immigration cases regularly, and the Supreme Court usually visits a few such cases each year over interpretations of the immigration laws.</w:t>
      </w:r>
      <w:r>
        <w:rPr>
          <w:rStyle w:val="StyleUnderline"/>
        </w:rPr>
        <w:t xml:space="preserve"> </w:t>
      </w:r>
      <w:r w:rsidRPr="00045EC9">
        <w:rPr>
          <w:rStyle w:val="StyleUnderline"/>
        </w:rPr>
        <w:t xml:space="preserve">However, the high national profile and significance of these cases is that </w:t>
      </w:r>
      <w:r w:rsidRPr="004E3573">
        <w:rPr>
          <w:rStyle w:val="Emphasis"/>
        </w:rPr>
        <w:t>the judiciary is increasingly being asked to navigate between the branches and levels of government over immigration policies on a nationwide basis</w:t>
      </w:r>
      <w:r w:rsidRPr="00045EC9">
        <w:rPr>
          <w:rStyle w:val="StyleUnderline"/>
        </w:rPr>
        <w:t>. These cases have the potential to set far-reaching precedents,</w:t>
      </w:r>
      <w:r>
        <w:rPr>
          <w:rStyle w:val="StyleUnderline"/>
        </w:rPr>
        <w:t xml:space="preserve"> </w:t>
      </w:r>
      <w:r w:rsidRPr="00045EC9">
        <w:rPr>
          <w:rStyle w:val="StyleUnderline"/>
        </w:rPr>
        <w:t>and should be watched closely.</w:t>
      </w:r>
    </w:p>
    <w:p w14:paraId="6C9497B7" w14:textId="77777777" w:rsidR="00F33550" w:rsidRDefault="00F33550" w:rsidP="00315185">
      <w:pPr>
        <w:rPr>
          <w:rStyle w:val="StyleUnderline"/>
        </w:rPr>
      </w:pPr>
    </w:p>
    <w:p w14:paraId="55105919" w14:textId="30CF8E64" w:rsidR="00E64534" w:rsidRDefault="00E64534" w:rsidP="00E64534">
      <w:pPr>
        <w:pStyle w:val="Heading3"/>
      </w:pPr>
      <w:r>
        <w:t>Executive Orders</w:t>
      </w:r>
    </w:p>
    <w:p w14:paraId="7416D142" w14:textId="25F5782F" w:rsidR="009524A0" w:rsidRDefault="009524A0" w:rsidP="009524A0">
      <w:pPr>
        <w:pStyle w:val="Heading4"/>
        <w:tabs>
          <w:tab w:val="left" w:pos="17460"/>
        </w:tabs>
      </w:pPr>
      <w:r>
        <w:t>Courts can block executive orders</w:t>
      </w:r>
    </w:p>
    <w:p w14:paraId="2A66C006" w14:textId="77777777" w:rsidR="009524A0" w:rsidRDefault="009524A0" w:rsidP="009524A0">
      <w:r w:rsidRPr="008C6068">
        <w:rPr>
          <w:b/>
        </w:rPr>
        <w:t>Gambino 18</w:t>
      </w:r>
      <w:r>
        <w:t xml:space="preserve"> (</w:t>
      </w:r>
      <w:r w:rsidRPr="009E1B31">
        <w:t>Lauren Gambino is political correspondent for Guardian US, based in Washington DC</w:t>
      </w:r>
      <w:r>
        <w:t xml:space="preserve">, </w:t>
      </w:r>
      <w:proofErr w:type="gramStart"/>
      <w:r>
        <w:t>“:</w:t>
      </w:r>
      <w:r w:rsidRPr="009E1B31">
        <w:t>Federal</w:t>
      </w:r>
      <w:proofErr w:type="gramEnd"/>
      <w:r w:rsidRPr="009E1B31">
        <w:t xml:space="preserve"> court blocks Trump plan to end Daca program for immigrants</w:t>
      </w:r>
      <w:r>
        <w:t xml:space="preserve">” , 1/10/18, </w:t>
      </w:r>
      <w:r w:rsidRPr="009E1B31">
        <w:t>https://www.theguardian.com/us-news/2018/jan/10/judge-blocks-trump-dreamers-daca-program-immigrants</w:t>
      </w:r>
      <w:r>
        <w:t>)</w:t>
      </w:r>
    </w:p>
    <w:p w14:paraId="42E16126" w14:textId="77777777" w:rsidR="009524A0" w:rsidRPr="00F601E6" w:rsidRDefault="009524A0" w:rsidP="009524A0">
      <w:r w:rsidRPr="00CA651E">
        <w:rPr>
          <w:rStyle w:val="Emphasis"/>
        </w:rPr>
        <w:t>A judge blocked Donald Trump late Tuesday from ending an Obama-era program that shielded children, brought to the United States illegally by their parents, from deportation out of the country. District judge William Alsup ruled in San Francisco that the administration must “maintain the Daca program on a nationwide basis”, while courts decide how to ultimately rule on the president’s order</w:t>
      </w:r>
      <w:r>
        <w:t xml:space="preserve">. The Deferred Action for Childhood Arrivals (Daca) program has allowed nearly 800,000 immigrants to work and go to school in the US without fear of deportation since it was authorized by former president Barack Obama in 2012. On Wednesday morning, Trump lashed out at judges based in the western ninth circuit, calling the court system “broken and unfair”. “It just shows everyone how broken and unfair our Court System is when the opposing side in a case (such as DACA) always runs to the 9th Circuit and almost always wins before being reversed by higher courts,” he tweeted. (The circuit is not, in fact, the most reversed court.) Trump has criticized the circuit in the past, including deriding one of the federal judges who halted the implementation of his travel ban executive order. The Trump administration decided in September to rescind the Daca program, placing the fate of hundreds of thousands of the young immigrants, known as Dreamers, in the hands of Congress. </w:t>
      </w:r>
      <w:r w:rsidRPr="00CA651E">
        <w:rPr>
          <w:rStyle w:val="Emphasis"/>
        </w:rPr>
        <w:t xml:space="preserve">The announcement prompted several states, organizations and people to file lawsuits. The administration announced the decision on 5 September 2017 and said applicants had 30 days to respond. </w:t>
      </w:r>
      <w:proofErr w:type="gramStart"/>
      <w:r w:rsidRPr="00CA651E">
        <w:rPr>
          <w:rStyle w:val="Emphasis"/>
        </w:rPr>
        <w:t>So</w:t>
      </w:r>
      <w:proofErr w:type="gramEnd"/>
      <w:r w:rsidRPr="00CA651E">
        <w:rPr>
          <w:rStyle w:val="Emphasis"/>
        </w:rPr>
        <w:t xml:space="preserve"> while the program has not expired yet – that will happen on 5 March – the deadline had passed to renew applications</w:t>
      </w:r>
      <w:r>
        <w:t xml:space="preserve">. In his ruling, Alsup wrote that previous recipients of Daca protections who failed to register by the deadline must be allowed to renew their status in the program. However, he said the federal government did not have to process new applications from people who had never before received protection under the program. Nearly 22,000 Daca recipients did not successfully apply to renew their eligibility, according to a study by the Center for American Progress, a left-leaning thinktank in Washington. The researchers estimate that on average 122 Daca recipients per day will lose their legal protections in the 181 days between 5 September 2017 and 5 March. “In terminating Daca, the administrative record failed to address the 689,800 young people who had come to rely on Daca to live and to work in this country,” Alsup wrote. “These individuals had submitted substantial personal identifying information to the government, paid hefty fees and planned their lives according to the dictates of Daca. The administrative record includes no consideration to the disruption a rescission would have on the lives of Daca recipients, let alone their families, employers and employees, schools and communities.” White House press secretary Sarah Sanders said the court decision was “outrageous, especially in light of the president’s successful bipartisan meeting with House and Senate members at the White House on the same day”. She added: “An issue of this magnitude must go through the normal legislative process. President Trump is committed to the rule of law, and will work with members of both parties to reach a permanent solution that corrects the unconstitutional actions taken by the last administration.” Trump touts 'bill of love' for Dreamers and raises sweeping immigration reform Read more </w:t>
      </w:r>
      <w:proofErr w:type="gramStart"/>
      <w:r>
        <w:t>The</w:t>
      </w:r>
      <w:proofErr w:type="gramEnd"/>
      <w:r>
        <w:t xml:space="preserve"> ruling coincides with a tense negotiation between Trump and US congressional leaders over how to protect the young immigrants</w:t>
      </w:r>
      <w:r w:rsidRPr="00CA651E">
        <w:rPr>
          <w:rStyle w:val="Emphasis"/>
        </w:rPr>
        <w:t>. If the court order stands, it could potentially ease some of the pressure on Democrats and Republicans in Congress to find a legislative solution before the program ends. Democrats on Wednesday hailed the ruling but urged lawmakers to continue working on a legislative fix. “This relief, while important, is not a lasting solution,” Senator Kamala Harris of California said in a statement on Wednesday. “Congress must act immediately to provide these young people with permanent protection from deportation, which can only come through legislation. Dreamers do not deserve a life where they live in constant fear of a new court decision that could rip them away from their families”</w:t>
      </w:r>
      <w:r>
        <w:t xml:space="preserve"> Hours before the ruling, Trump convened a bipartisan meeting with lawmakers at the White House to discuss the fate of the Dreamers. He expressed sympathy for their plight and called on lawmakers to craft a “bill of love” that would enshrine the Daca permanently and offer the young immigrants an eventual path to US citizenship. Yet he also reiterated his demands for a border wall, a central plank of his hardline immigration platform during the 2016 presidential election and a nonstarter for Democrats. After the meeting, a number of Democrats and Republicans in attendance said Trump conceded privately – after the cameras were turned off – that a border wall did not need to be a physical barrier from “sea to shining sea”. But later </w:t>
      </w:r>
      <w:proofErr w:type="gramStart"/>
      <w:r>
        <w:t>on</w:t>
      </w:r>
      <w:proofErr w:type="gramEnd"/>
      <w:r>
        <w:t xml:space="preserve"> Tuesday, Trump appeared to revert to his initial view, tweeting: “As I made very clear today, our country needs the security of the Wall on the Southern Border, which must be part of any DACA approval.” The White House is also demanding that a deal include reforms to the legal migration system, ending rules that allow immigrants to sponsor relatives and the elimination of the state department’s diversity visa lottery program. What is Daca and who are the Dreamers? Read more Democrats have agreed to compromise on border security but have warned that certain demands could derail negotiations, potentially threatening a government shutdown over the issue if they withhold support from a must-pass spending bill next week. In response, the Trump administration signaled late Tuesday that it would appeal the ruling, a step toward taking the case to the US supreme court. A spokesman for the justice department, Devin O’Malley, said the ruling does not change the administration’s position that the program “was an unlawful circumvention of Congress”. “The justice department will continue to vigorously defend this position, and looks forward to vindicating its position in further litigation,” he added. </w:t>
      </w:r>
    </w:p>
    <w:p w14:paraId="4F651656" w14:textId="77777777" w:rsidR="009524A0" w:rsidRDefault="009524A0" w:rsidP="00315185">
      <w:pPr>
        <w:rPr>
          <w:rStyle w:val="StyleUnderline"/>
        </w:rPr>
      </w:pPr>
    </w:p>
    <w:p w14:paraId="5F21203E" w14:textId="77777777" w:rsidR="00180193" w:rsidRPr="00327C14" w:rsidRDefault="00180193" w:rsidP="00180193">
      <w:pPr>
        <w:pStyle w:val="Heading3"/>
        <w:rPr>
          <w:rStyle w:val="StyleUnderline"/>
          <w:sz w:val="32"/>
        </w:rPr>
      </w:pPr>
      <w:r w:rsidRPr="00327C14">
        <w:rPr>
          <w:rStyle w:val="StyleUnderline"/>
          <w:sz w:val="32"/>
        </w:rPr>
        <w:t>H-1Bs</w:t>
      </w:r>
    </w:p>
    <w:p w14:paraId="14DEC09E" w14:textId="77777777" w:rsidR="00180193" w:rsidRDefault="00180193" w:rsidP="00180193">
      <w:pPr>
        <w:pStyle w:val="Heading4"/>
      </w:pPr>
      <w:r>
        <w:t>H1B Visas are unconstitutional and courts rollback the plan.</w:t>
      </w:r>
    </w:p>
    <w:p w14:paraId="40903BEC" w14:textId="77777777" w:rsidR="00180193" w:rsidRDefault="00180193" w:rsidP="00180193">
      <w:r w:rsidRPr="00FE1CBB">
        <w:rPr>
          <w:b/>
        </w:rPr>
        <w:t>Smith 17</w:t>
      </w:r>
      <w:r>
        <w:t xml:space="preserve"> (Darren Smith is a weekend writer for Johnathan Turley, Ninth Circuit Rules H1B Visa Program Violates 13Th Amendment, </w:t>
      </w:r>
      <w:proofErr w:type="gramStart"/>
      <w:r>
        <w:t>https://jonathanturley.org/2017/04/01/ninth-circuit-rules-h1b-visa-program-violates-13th-amendment/ )</w:t>
      </w:r>
      <w:proofErr w:type="gramEnd"/>
    </w:p>
    <w:p w14:paraId="7857B45B" w14:textId="77777777" w:rsidR="00180193" w:rsidRDefault="00180193" w:rsidP="00180193">
      <w:pPr>
        <w:rPr>
          <w:sz w:val="16"/>
        </w:rPr>
      </w:pPr>
      <w:r w:rsidRPr="00287ECC">
        <w:rPr>
          <w:rStyle w:val="StyleUnderline"/>
        </w:rPr>
        <w:t xml:space="preserve">In a surprise reversal of a District Court, the Ninth Circuit Court of Appeals in what is likely to be a landmark decision ruled that the </w:t>
      </w:r>
      <w:r w:rsidRPr="00287ECC">
        <w:rPr>
          <w:rStyle w:val="Emphasis"/>
        </w:rPr>
        <w:t>H1B Visa Program</w:t>
      </w:r>
      <w:r w:rsidRPr="00287ECC">
        <w:rPr>
          <w:rStyle w:val="StyleUnderline"/>
        </w:rPr>
        <w:t xml:space="preserve">, a temporary worker policy of the United States Government, enacted to allow relaxed work permits of needed high-tech foreign workers, </w:t>
      </w:r>
      <w:r w:rsidRPr="00287ECC">
        <w:rPr>
          <w:rStyle w:val="Emphasis"/>
        </w:rPr>
        <w:t>violated the 13th Amendment to the U.S. Constitution.</w:t>
      </w:r>
      <w:r>
        <w:t xml:space="preserve"> </w:t>
      </w:r>
      <w:r w:rsidRPr="00287ECC">
        <w:rPr>
          <w:rStyle w:val="Emphasis"/>
        </w:rPr>
        <w:t>The act disparaged workers by forcing tech-workers to labor exceedingly long hours for below-market wages under legal coercion</w:t>
      </w:r>
      <w:r>
        <w:t xml:space="preserve">. </w:t>
      </w:r>
      <w:r w:rsidRPr="004410AC">
        <w:rPr>
          <w:sz w:val="16"/>
        </w:rPr>
        <w:t xml:space="preserve">The Court further held that employers held undue influence and subjected foreign workers to be bound to a particular employer or else face cancellation of their Visa after termination. The software industry likely will be one of the largest segments to undergo sudden changes to their hiring practices. </w:t>
      </w:r>
      <w:r w:rsidRPr="004410AC">
        <w:rPr>
          <w:rStyle w:val="StyleUnderline"/>
        </w:rPr>
        <w:t>Yet, the decision likely will be a boon for the Trump Administration in that the hiring of lower-cost foreign workers will reduce and recent citizen graduates of technical colleges and universities could have greater job opportunities</w:t>
      </w:r>
      <w:r>
        <w:t xml:space="preserve">. </w:t>
      </w:r>
      <w:r w:rsidRPr="004410AC">
        <w:rPr>
          <w:sz w:val="16"/>
        </w:rPr>
        <w:t>The class action was first instigated by Software Developers Araki Nishimoto, Makhdoom Singh, and David Weitzmann in December,2015. Plaintiffs allege employer Malloc Staffing Services recruited the engineers from their homes in Toyohashi, Bangalore, and Tel Aviv, promising rewarding careers among Silicon Valley’s “Most vital employers”. Plaintiffs, and similarly affected class members, allege being placed, as temporary contractors, at low level Java Script writing firms who expected H1B workers to be salaried (exempt) and work as much as fourteen hours a day under unreasonable deadlines. Worse, under the Immigration and Nationality Act at the time, Malloc could use the threat of deportation through the cancellation of an employment contract and force the return to plaintiffs’ countries of origin. (A grace period of sixty days was approved in January, 2017 by Congress). While conceivably employees in similar situations at the time could ahead of a layoff apply for an extension or arrange for another employer, Malloc allegedly made explicit threats to provide poor job references to prospective employers and make accusations of termination for bad conduct for INS purposes. Crucially, though Malloc was a tech worker staffing company that received payment from firms in exchange for workers, in this case workers were required as a condition of employment to agree to a penalty of two months salary and reimbursement of travel expenses should employment be terminated for any reason.</w:t>
      </w:r>
    </w:p>
    <w:p w14:paraId="2CC1EE2C" w14:textId="77777777" w:rsidR="00315185" w:rsidRDefault="00315185" w:rsidP="00315185">
      <w:pPr>
        <w:pStyle w:val="Heading3"/>
      </w:pPr>
      <w:r>
        <w:t>S-Visas</w:t>
      </w:r>
    </w:p>
    <w:p w14:paraId="26DAD278" w14:textId="77777777" w:rsidR="00315185" w:rsidRDefault="00315185" w:rsidP="00315185">
      <w:pPr>
        <w:pStyle w:val="Heading4"/>
      </w:pPr>
      <w:r>
        <w:t>Courts Upheld Travel Ban directly counters S-Visas. Courts will rollback S Visas.</w:t>
      </w:r>
    </w:p>
    <w:p w14:paraId="33C9202F" w14:textId="77777777" w:rsidR="00315185" w:rsidRDefault="00315185" w:rsidP="00315185">
      <w:r w:rsidRPr="00D41B1D">
        <w:rPr>
          <w:rStyle w:val="Style13ptBold"/>
        </w:rPr>
        <w:t>Liptak 18</w:t>
      </w:r>
      <w:r>
        <w:t xml:space="preserve"> (Adam Liptak, the Supreme Court correspondent for The Times, </w:t>
      </w:r>
      <w:hyperlink r:id="rId8" w:history="1">
        <w:r w:rsidRPr="00745CDD">
          <w:rPr>
            <w:rStyle w:val="Hyperlink"/>
          </w:rPr>
          <w:t>https://www.nytimes.com/2018/06/26/us/politics/supreme-court-trump-travel-ban.html</w:t>
        </w:r>
      </w:hyperlink>
      <w:r>
        <w:t>, Trump’s Travel Ban Is Upheld by Supreme Court)</w:t>
      </w:r>
    </w:p>
    <w:p w14:paraId="688450EE" w14:textId="74346D41" w:rsidR="00315185" w:rsidRPr="006F5E5F" w:rsidRDefault="00315185" w:rsidP="00315185">
      <w:pPr>
        <w:rPr>
          <w:b/>
          <w:iCs/>
          <w:u w:val="single"/>
        </w:rPr>
      </w:pPr>
      <w:r>
        <w:t>WASHINGTON — The Supreme Court upheld President Trump’s ban on travel from several predominantly Muslim countries, delivering to the president on Tuesday a political victory and an endorsement of his power to control immigration at a time of political upheaval about the treatment of migrants at the Mexican border.</w:t>
      </w:r>
      <w:r w:rsidR="00FE1CBB">
        <w:t xml:space="preserve"> </w:t>
      </w:r>
      <w:r w:rsidRPr="006F5E5F">
        <w:rPr>
          <w:rStyle w:val="Emphasis"/>
        </w:rPr>
        <w:t>In a 5-to-4 vote, the court’s conservatives said that the president’s power to secure the country’s borders</w:t>
      </w:r>
      <w:r>
        <w:t xml:space="preserve">, </w:t>
      </w:r>
      <w:r w:rsidRPr="006F5E5F">
        <w:rPr>
          <w:sz w:val="18"/>
        </w:rPr>
        <w:t xml:space="preserve">delegated by Congress over decades of immigration lawmaking, was not undermined by Mr. Trump’s history of incendiary statements about the dangers he said Muslims pose to the United States. Writing for the majority, Chief Justice John G. Roberts Jr. said that Mr. Trump had ample statutory authority to make national security judgments in the realm of immigration. And </w:t>
      </w:r>
      <w:r w:rsidRPr="00230F1B">
        <w:rPr>
          <w:rStyle w:val="Emphasis"/>
        </w:rPr>
        <w:t>the chief justice rejected a constitutional challenge to Mr. Trump’s third executive order on the matter,</w:t>
      </w:r>
      <w:r>
        <w:t xml:space="preserve"> </w:t>
      </w:r>
      <w:r w:rsidRPr="006F5E5F">
        <w:rPr>
          <w:sz w:val="18"/>
        </w:rPr>
        <w:t>issued in September as a proclamation. The court’s liberals denounced the decision. In a passionate and searing dissent from the bench, Justice Sonia Sotomayor said the decision was no better than Korematsu v. United States, the 1944 decision that endorsed the detention of Japanese-Americans during World War II. She praised the court for officially overturning Korematsu in its decision on Tuesday. But by upholding the travel ban, Justice Sotomayor said, the court “merely replaces one gravely wrong decision with another.”</w:t>
      </w:r>
      <w:r>
        <w:t xml:space="preserve"> </w:t>
      </w:r>
      <w:r w:rsidRPr="00230F1B">
        <w:rPr>
          <w:rStyle w:val="Emphasis"/>
        </w:rPr>
        <w:t xml:space="preserve">The court’s travel ban decision provides new political ammunition </w:t>
      </w:r>
      <w:r w:rsidRPr="006F5E5F">
        <w:rPr>
          <w:sz w:val="18"/>
        </w:rPr>
        <w:t>for the president and members of his party as they prepare to face the voters in the fall.</w:t>
      </w:r>
      <w:r>
        <w:t xml:space="preserve"> </w:t>
      </w:r>
      <w:r w:rsidRPr="006F5E5F">
        <w:rPr>
          <w:rStyle w:val="Emphasis"/>
        </w:rPr>
        <w:t>Mr. Trump has already made clear his plans to use anti-immigrant messaging as he campaigns for Republicans,</w:t>
      </w:r>
      <w:r>
        <w:t xml:space="preserve"> </w:t>
      </w:r>
      <w:r w:rsidRPr="006F5E5F">
        <w:rPr>
          <w:sz w:val="18"/>
        </w:rPr>
        <w:t xml:space="preserve">much the way he successfully deployed the issue to whip up the base of the party during the 2016 presidential campaign. Mr. Trump, who has battled court challenges to the travel ban since the first days of his administration, hailed the decision to uphold his third version as a “tremendous victory” and promised to continue using his office to defend the country against terrorism, crime and extremism. “This ruling is also a moment of profound vindication following months of hysterical commentary from the media and Democratic politicians who refuse to do what it takes to secure our border and our country,” the president said in a statement issued by the White House soon after the decision was announced. “In doing so,” he wrote, </w:t>
      </w:r>
      <w:r>
        <w:t>“</w:t>
      </w:r>
      <w:r w:rsidRPr="00230F1B">
        <w:rPr>
          <w:rStyle w:val="Emphasis"/>
        </w:rPr>
        <w:t>we must consider not only the statements of a particular president, but also the authority of the presidency itself.”</w:t>
      </w:r>
      <w:r>
        <w:t xml:space="preserve"> </w:t>
      </w:r>
      <w:r w:rsidRPr="006F5E5F">
        <w:rPr>
          <w:sz w:val="18"/>
        </w:rPr>
        <w:t xml:space="preserve">The chief justice repeatedly echoed Stephen Miller, Mr. Trump’s top immigration adviser, in citing a provision of </w:t>
      </w:r>
      <w:r w:rsidRPr="006F5E5F">
        <w:rPr>
          <w:rStyle w:val="Emphasis"/>
        </w:rPr>
        <w:t>immigration law that gives presidents the power to “suspend the entry of all aliens or any class of aliens” as they see necessary.</w:t>
      </w:r>
      <w:r>
        <w:rPr>
          <w:rStyle w:val="Emphasis"/>
        </w:rPr>
        <w:t xml:space="preserve"> </w:t>
      </w:r>
      <w:r w:rsidRPr="006F5E5F">
        <w:rPr>
          <w:rStyle w:val="Emphasis"/>
        </w:rPr>
        <w:t>The provision “exudes deference to the president in every clause,” the chief justice said.</w:t>
      </w:r>
      <w:r>
        <w:rPr>
          <w:rStyle w:val="Emphasis"/>
        </w:rPr>
        <w:t xml:space="preserve"> </w:t>
      </w:r>
      <w:r w:rsidRPr="006F5E5F">
        <w:rPr>
          <w:sz w:val="18"/>
        </w:rPr>
        <w:t>He concluded that Mr. Trump’s proclamation, viewed in isolation, was neutral and justified by national security concerns. Chief Justice Roberts wrote it is “</w:t>
      </w:r>
      <w:r w:rsidRPr="006F5E5F">
        <w:rPr>
          <w:rStyle w:val="Emphasis"/>
        </w:rPr>
        <w:t>expressly premised on legitimate purposes: preventing entry of nationals who cannot be adequately vetted and inducing other nations to improve their practices.”</w:t>
      </w:r>
      <w:r>
        <w:rPr>
          <w:rStyle w:val="Emphasis"/>
        </w:rPr>
        <w:t xml:space="preserve"> </w:t>
      </w:r>
    </w:p>
    <w:p w14:paraId="2CC2CF85" w14:textId="77777777" w:rsidR="00315185" w:rsidRDefault="00315185" w:rsidP="00315185">
      <w:pPr>
        <w:pStyle w:val="Heading2"/>
      </w:pPr>
      <w:r>
        <w:t>DHS</w:t>
      </w:r>
    </w:p>
    <w:p w14:paraId="489FFBAE" w14:textId="77777777" w:rsidR="00315185" w:rsidRDefault="00315185" w:rsidP="00315185">
      <w:pPr>
        <w:pStyle w:val="Heading4"/>
      </w:pPr>
      <w:r>
        <w:t>DHS can’t track Visa holders because of technological barriers</w:t>
      </w:r>
    </w:p>
    <w:p w14:paraId="3C871E4C" w14:textId="77777777" w:rsidR="00315185" w:rsidRDefault="00315185" w:rsidP="00315185">
      <w:r w:rsidRPr="000B1C6E">
        <w:rPr>
          <w:b/>
        </w:rPr>
        <w:t>Office of the Inspector General 17</w:t>
      </w:r>
      <w:r>
        <w:t xml:space="preserve"> (May 1 2017, Office of the Inspector General of the Department of Homeland Security, “DHS Tracking of Visa Overstays is Hindered by Insufficient Technology”, </w:t>
      </w:r>
      <w:hyperlink r:id="rId9" w:history="1">
        <w:r w:rsidRPr="00BB0C10">
          <w:rPr>
            <w:rStyle w:val="Hyperlink"/>
          </w:rPr>
          <w:t>https://www.oig.dhs.gov/sites/default/files/assets/2017/OIG-17-56-May17_0.pdf</w:t>
        </w:r>
      </w:hyperlink>
      <w:r>
        <w:t xml:space="preserve"> )</w:t>
      </w:r>
    </w:p>
    <w:p w14:paraId="26A22C84" w14:textId="51BE3A3B" w:rsidR="00315185" w:rsidRDefault="00315185" w:rsidP="00315185">
      <w:r>
        <w:t xml:space="preserve">What We Found: </w:t>
      </w:r>
      <w:r w:rsidRPr="008865B0">
        <w:rPr>
          <w:rStyle w:val="Emphasis"/>
        </w:rPr>
        <w:t>Department of Homeland Security IT systems did not effectively support ICE visa tracking operations</w:t>
      </w:r>
      <w:r w:rsidRPr="0047793E">
        <w:rPr>
          <w:rStyle w:val="StyleUnderline"/>
        </w:rPr>
        <w:t>. ICE personnel responsible for investigating in-country visa overstays pieced together information from dozens of systems and databases, some of which were not integrated and did not electronically share information.</w:t>
      </w:r>
      <w:r>
        <w:t xml:space="preserve"> Despite previous efforts to improve information sharing, </w:t>
      </w:r>
      <w:r w:rsidRPr="008865B0">
        <w:rPr>
          <w:rStyle w:val="Emphasis"/>
        </w:rPr>
        <w:t>the DHS Chief Information Officer (CIO) did not provide the oversight and centralized management needed to address these issues.</w:t>
      </w:r>
      <w:r>
        <w:t xml:space="preserve"> </w:t>
      </w:r>
      <w:r w:rsidRPr="0047793E">
        <w:rPr>
          <w:rStyle w:val="StyleUnderline"/>
        </w:rPr>
        <w:t>Additionally, ICE did not ensure that its field personnel received the training and guidance needed to properly use the systems currently available to conduct visa overstay tracking. Further, the Department lacked a comprehensive biometric exit system at U.S. ports of departure to capture information on nonimmigrant visitors who exit the United States.</w:t>
      </w:r>
      <w:r>
        <w:t xml:space="preserve"> Without a complete exit system, DHS relied on third-party departure data, such as commercial carrier passenger manifests, to confirm a visitor’s departure from the country. However, these </w:t>
      </w:r>
      <w:r w:rsidRPr="0047793E">
        <w:rPr>
          <w:rStyle w:val="StyleUnderline"/>
        </w:rPr>
        <w:t>commercial sources occasionally provided false departure or arrival status on visitors</w:t>
      </w:r>
      <w:r>
        <w:t>. Because of these systems and management limitations</w:t>
      </w:r>
      <w:r w:rsidRPr="008865B0">
        <w:rPr>
          <w:rStyle w:val="StyleUnderline"/>
        </w:rPr>
        <w:t>, DHS could not account for all visa overstays in data it annually reported to Congress</w:t>
      </w:r>
      <w:r>
        <w:t xml:space="preserve">. Manual checking across multiple systems used for visa tracking contributed to backlogs in casework and delays in investigating suspects who potentially posed public safety or homeland security risks. Management Response </w:t>
      </w:r>
      <w:proofErr w:type="gramStart"/>
      <w:r>
        <w:t>The</w:t>
      </w:r>
      <w:proofErr w:type="gramEnd"/>
      <w:r>
        <w:t xml:space="preserve"> DHS CIO and ICE CIO concurred with our recommendations. Each year, millions of foreign nationals come to the United States legally on a temporary basis with a nonimmigrant visa. According to the Department of State, more than10.8 million nonimmigrant visas were issued in fiscal year 2015. The Department of State issues a visa as an endorsement on a passport, indicating that the holder is allowed to enter the country and remain for a specified period of time. </w:t>
      </w:r>
      <w:r w:rsidRPr="008865B0">
        <w:rPr>
          <w:rStyle w:val="StyleUnderline"/>
        </w:rPr>
        <w:t xml:space="preserve">Visa holders are required to depart from the United States on or before the designated admit until date, which ranges in time depending on the specific visa classification. U.S. Customs and Border Protection (CBP) designates the admit until date at the port of entry. </w:t>
      </w:r>
      <w:r>
        <w:t xml:space="preserve">If a </w:t>
      </w:r>
      <w:proofErr w:type="gramStart"/>
      <w:r>
        <w:t>foreign national wishes</w:t>
      </w:r>
      <w:proofErr w:type="gramEnd"/>
      <w:r>
        <w:t xml:space="preserve"> to remain in the country legally beyond an admission period, he or she must file a petition for extension or a change in status with U.S. Citizenship and Immigration Services (USCIS) before the admission period expires. Certain groups cannot apply for extensions, such as participants in the Visa Waiver Program and those who have violated their terms of admission.1 When a nonimmigrant visitor is admitted to the country under a specific nonimmigrant category but exceeds the authorized period of admission, the visitor becomes an “overstay.” The visitor may be categorized as an in-country overstay (a foreign national whose admit until date had passed and who is suspected of still being physically present in the United States) or an out-of country overstay (a foreign national who departed the United States after the admit until date had passed). Federal law establishes consequences for visitors who overstay their authorized periods of admission.2 According to Department of Homeland Security reports, only a small percentage of visa holders overstayed their admission periods in 2015; however, their impact on national security can be great. For example, two of the 19 hijackers on September 11, 2001, were visa overstays. This prompted the 9/11 Commission to call for the government to ensure that all visitors to the United States are tracked on entry and exit</w:t>
      </w:r>
      <w:r w:rsidRPr="008865B0">
        <w:rPr>
          <w:rStyle w:val="StyleUnderline"/>
        </w:rPr>
        <w:t>. DHS has primary responsibility for identifying visa overstays and taking enforcement action to address security risks. ICE is the lead component in DHS responsible for immigration enforcement within the United States and holds primary responsibility for in-country nonimmigrant visa overstay tracking and enforcement</w:t>
      </w:r>
      <w:r>
        <w:t xml:space="preserve">. However, multiple components also play a role in tracking, investigating, apprehending, and deporting removable aliens, including visa overstays, as depicted in table 1. DHS Automated Process for Identifying Nonimmigrant Visa Holders </w:t>
      </w:r>
      <w:proofErr w:type="gramStart"/>
      <w:r>
        <w:t>The</w:t>
      </w:r>
      <w:proofErr w:type="gramEnd"/>
      <w:r>
        <w:t xml:space="preserve"> Department of State issues visas to immigrant and nonimmigrant applicants prior to their arrival to the United States. Once visa holders arrive to the United States and are admitted by CBP, they must depart within their lawful period of admission if they have not been granted an extension or change of status by USCIS. The Department has an electronic process for identifying nonimmigrant visa holders who may have remained in the country beyond the period of their admission. A suspected overstay is automatically flagged in DHS’ systems when there is no record of nonimmigrant departure and subsequent vetting shows no change in visitor status prior to the end of the authorized admission period. There are three primary DHS systems that support this automated overstay identification process. </w:t>
      </w:r>
      <w:r>
        <w:t xml:space="preserve"> DHS identifies individuals as overstays primarily by electronically matching records of visitor entry to and exit from the United States in the Arrival and Departure Information System (ADIS). </w:t>
      </w:r>
      <w:r>
        <w:t xml:space="preserve"> DHS identifies student visa violators and exchange violators through data that universities input directly to ICE’s Student and Exchange Visitor Information System (SEVIS), which transmits data to ADIS. </w:t>
      </w:r>
      <w:r>
        <w:t xml:space="preserve"> Leads identified in ADIS and SEVIS are vetted against national security vetting data in the Automated Targeting System-Passenger (ATS-P) as well as the National Counterterrorism Center. These leads are fed into CTCEU’s case management system, LeadTrac.4 The overstay identification process is pictured in figure 1. ICE’s Manual Process for Investigating Overstays Following this automated overstay identification process, CTCEU analysts conduct additional investigations as needed to determine whether an individual has actually overstayed his or her authorized admission period. Specifically, analysts conduct extensive research to gather foreign national biographic data — such as name, date of birth, and country of citizenship — as well as analyze any additional records relevant to each case. For example, CTCEU analysts may search for travel records on a suspected overstay, compare biometrics obtained before or during entry to the country against DHS’ biometric storage system, and search for applications in USCIS’ immigration processing systems. This type of cross-functional tracking and investigation helps ICE personnel to compile a complete picture, with evidence, to confirm whether a subject is a visa overstay. Conversely, this data may provide evidence that a subject departed the country on time or received an immigration benefit to extend a visa, and thus is no longer an overstay. This manual vetting process helps CTCEU analysts confirm the priority of each case already assigned by the automated lead generation process. In each case, CTCEU may close the lead, continue to monitor the lead, or determine where the lead should be sent for further investigation. Leads that are determined not to be national security or public safety threats are sent to ERO for additional review. Leads that cannot be resolved or closed by CTCEU, and that pose a threat to national security or public safety, are sent to HSI agents located in field offices for review, investigation, and potential apprehension and arrest of subjects. In FY 2015, CTCEU received more than 970,000 leads on possible overstays. The continuous automated vetting process, pictured previously in figure 1, enabled ICE to remove more than 825,000 leads from priority lists. The 145,001 remaining leads were considered valid national security leads and were processed by CTCEU in FY 2015, as pictured in table 2. </w:t>
      </w:r>
    </w:p>
    <w:p w14:paraId="09CCC047" w14:textId="41881530" w:rsidR="008172FE" w:rsidRDefault="008172FE" w:rsidP="00315185"/>
    <w:p w14:paraId="6DA144EE" w14:textId="52D3AC8D" w:rsidR="00410D48" w:rsidRDefault="00AF1014" w:rsidP="004E527E">
      <w:pPr>
        <w:pStyle w:val="Heading4"/>
      </w:pPr>
      <w:r>
        <w:t xml:space="preserve">DHS moving to create its own regulations on the immigration system away from congressional and court action </w:t>
      </w:r>
    </w:p>
    <w:p w14:paraId="1CA1AB61" w14:textId="4C2BF8C5" w:rsidR="00410D48" w:rsidRDefault="00410D48" w:rsidP="00315185">
      <w:r w:rsidRPr="00410D48">
        <w:rPr>
          <w:b/>
        </w:rPr>
        <w:t>Kopan 17</w:t>
      </w:r>
      <w:r>
        <w:t xml:space="preserve"> (10-11-2017, Tal Kopan, Cnn, "DHS explores ways to transform immigration system without Congress", </w:t>
      </w:r>
      <w:hyperlink r:id="rId10" w:history="1">
        <w:r w:rsidR="00810D91" w:rsidRPr="00BB0C10">
          <w:rPr>
            <w:rStyle w:val="Hyperlink"/>
          </w:rPr>
          <w:t>https://www.cnn.com/2017/10/11/politics/trump-administration-dhs-immigration-policies/index.html</w:t>
        </w:r>
      </w:hyperlink>
      <w:r w:rsidR="00810D91">
        <w:t xml:space="preserve"> )</w:t>
      </w:r>
    </w:p>
    <w:p w14:paraId="07FE0136" w14:textId="17F818AD" w:rsidR="008172FE" w:rsidRDefault="008172FE" w:rsidP="00315185">
      <w:r>
        <w:t>Washington (CNN)</w:t>
      </w:r>
      <w:r w:rsidR="00810D91">
        <w:t xml:space="preserve"> </w:t>
      </w:r>
      <w:r>
        <w:t xml:space="preserve">Even as the Trump administration is asking Congress to approve a tough overhaul of the nation's immigration laws, </w:t>
      </w:r>
      <w:r w:rsidRPr="00086F54">
        <w:rPr>
          <w:rStyle w:val="Emphasis"/>
        </w:rPr>
        <w:t>the Department of Homeland Security is</w:t>
      </w:r>
      <w:r w:rsidRPr="003408D6">
        <w:rPr>
          <w:rStyle w:val="StyleUnderline"/>
        </w:rPr>
        <w:t xml:space="preserve"> also quietly </w:t>
      </w:r>
      <w:r w:rsidRPr="00086F54">
        <w:rPr>
          <w:rStyle w:val="Emphasis"/>
        </w:rPr>
        <w:t>exploring ways it could transform the US immigration system on its own</w:t>
      </w:r>
      <w:r w:rsidRPr="003408D6">
        <w:rPr>
          <w:rStyle w:val="StyleUnderline"/>
        </w:rPr>
        <w:t>.</w:t>
      </w:r>
      <w:r w:rsidR="007A3C0A">
        <w:rPr>
          <w:rStyle w:val="StyleUnderline"/>
        </w:rPr>
        <w:t xml:space="preserve"> </w:t>
      </w:r>
      <w:r w:rsidRPr="009E4F9B">
        <w:rPr>
          <w:rStyle w:val="Emphasis"/>
        </w:rPr>
        <w:t>The department has been examining a range of subtle modifications to immigration policies that could have major consequences</w:t>
      </w:r>
      <w:r w:rsidRPr="003408D6">
        <w:rPr>
          <w:rStyle w:val="StyleUnderline"/>
        </w:rPr>
        <w:t>, including limiting protections for unaccompanied minors who come to the US illegally, expanding the use of speedy deportation proceedings, and tightening visa programs in ways that could limit legal immigration to the US, according to multiple sources familiar with the plans.</w:t>
      </w:r>
      <w:r w:rsidR="007A3C0A">
        <w:rPr>
          <w:rStyle w:val="StyleUnderline"/>
        </w:rPr>
        <w:t xml:space="preserve"> </w:t>
      </w:r>
      <w:r>
        <w:t>None of the policies being explored are finalized, according to the sources, and are in various stages of development. Any of them could change or fall by the wayside. Some of them are also included at least in part in the wish list of immigration priorities that President Donald Trump sent to Congress this week, and it's unclear whether the administration will wait to see the results of negotiations over the future of the Deferred Action for Childhood Arrivals (DACA) program that President Donald Trump has chosen to end.</w:t>
      </w:r>
      <w:r w:rsidR="007A3C0A">
        <w:t xml:space="preserve"> </w:t>
      </w:r>
      <w:r>
        <w:t>Still, the proposals under consideration illustrate the extent to which the administration could attempt to dramatically change immigration in the US through unilateral executive action.</w:t>
      </w:r>
      <w:r w:rsidR="007A3C0A">
        <w:t xml:space="preserve"> </w:t>
      </w:r>
      <w:r>
        <w:t>"Do you think Obama did a lot? That's my answer," said one former DHS official when asked how transformative the change could be. "They could do quite a bit."</w:t>
      </w:r>
      <w:r w:rsidR="007A3C0A">
        <w:t xml:space="preserve"> </w:t>
      </w:r>
      <w:r>
        <w:t xml:space="preserve">DACA itself was an example of how former President Barack Obama, </w:t>
      </w:r>
      <w:r w:rsidRPr="003408D6">
        <w:rPr>
          <w:rStyle w:val="StyleUnderline"/>
        </w:rPr>
        <w:t xml:space="preserve">frustrated with congressional inaction, sought to use </w:t>
      </w:r>
      <w:r w:rsidRPr="009E4F9B">
        <w:rPr>
          <w:rStyle w:val="Emphasis"/>
        </w:rPr>
        <w:t xml:space="preserve">executive authority to </w:t>
      </w:r>
      <w:proofErr w:type="gramStart"/>
      <w:r w:rsidRPr="009E4F9B">
        <w:rPr>
          <w:rStyle w:val="Emphasis"/>
        </w:rPr>
        <w:t>take action</w:t>
      </w:r>
      <w:proofErr w:type="gramEnd"/>
      <w:r w:rsidRPr="009E4F9B">
        <w:rPr>
          <w:rStyle w:val="Emphasis"/>
        </w:rPr>
        <w:t xml:space="preserve"> on immigration</w:t>
      </w:r>
      <w:r w:rsidRPr="003408D6">
        <w:rPr>
          <w:rStyle w:val="StyleUnderline"/>
        </w:rPr>
        <w:t>, putting in place the program to protect young undocumented immigrations brought to the US as children from deportation in 2012.</w:t>
      </w:r>
      <w:r w:rsidR="007A3C0A">
        <w:rPr>
          <w:rStyle w:val="StyleUnderline"/>
        </w:rPr>
        <w:t xml:space="preserve"> </w:t>
      </w:r>
      <w:r w:rsidRPr="009E4F9B">
        <w:rPr>
          <w:rStyle w:val="Emphasis"/>
        </w:rPr>
        <w:t>But the administration is now exploring rolling back more Obama-era policies</w:t>
      </w:r>
      <w:r w:rsidRPr="003408D6">
        <w:rPr>
          <w:rStyle w:val="StyleUnderline"/>
        </w:rPr>
        <w:t>, and changing even older systems.</w:t>
      </w:r>
      <w:r w:rsidR="007A3C0A">
        <w:rPr>
          <w:rStyle w:val="StyleUnderline"/>
        </w:rPr>
        <w:t xml:space="preserve"> </w:t>
      </w:r>
      <w:r>
        <w:t>DHS did not respond to a request for comment about the policies being explored or its process.</w:t>
      </w:r>
      <w:r w:rsidR="007A3C0A">
        <w:t xml:space="preserve"> </w:t>
      </w:r>
      <w:r>
        <w:t>Targeting protections for unaccompanied minors</w:t>
      </w:r>
      <w:r w:rsidR="007A3C0A">
        <w:t xml:space="preserve"> </w:t>
      </w:r>
      <w:r>
        <w:t>One effort underway is exploring what can be done about unaccompanied children (UACs), a category of undocumented immigrants who are caught illegally crossing the border into the US, are under age 18, and are not accompanied or met by a parent or guardian in the US. Those UACs, by law and legal settlement, are handed over to the Department of Health and Human Services for settling in the US, given protections from expedited removal proceedings and given special opportunities to pursue asylum cases in the US.</w:t>
      </w:r>
      <w:r w:rsidR="007A3C0A">
        <w:t xml:space="preserve"> </w:t>
      </w:r>
      <w:r w:rsidRPr="00AF1014">
        <w:rPr>
          <w:rStyle w:val="Emphasis"/>
        </w:rPr>
        <w:t>DHS and the Department of Justice have been exploring options to tighten the protections for UACs</w:t>
      </w:r>
      <w:r>
        <w:t>, including no longer considering them UACs if they're reunited with parents or guardians in the US by HHS or once they turn 18.</w:t>
      </w:r>
      <w:r w:rsidR="007A3C0A">
        <w:t xml:space="preserve"> </w:t>
      </w:r>
      <w:r>
        <w:t>In a previously unreported memo, obtained by CNN, the general counsel of the Executive Office of Immigration Review, which manages the nation's immigration courts, wrote in a legal opinion that the administration would be able to decide a UAC was no longer eligible for protections -- a sea change in the way the 2008 law granting those protections has been interpreted.</w:t>
      </w:r>
      <w:r w:rsidR="007A3C0A">
        <w:t xml:space="preserve"> </w:t>
      </w:r>
      <w:r>
        <w:t>The Trump administration has portrayed the UAC protections as a loophole in the law that can be exploited by gangs, though experts have testified before Congress that the minors under the program are more likely to be victimized by gangs in the US due to a lack of a support network than to be gang members. The administration also has sought to crack down on parents who pay smugglers to bring their children into the US illegally, even to escape dangerous situations in Central America.</w:t>
      </w:r>
      <w:r w:rsidR="007A3C0A">
        <w:t xml:space="preserve"> </w:t>
      </w:r>
      <w:r>
        <w:t>The White House also asked Congress to amend the 2008 law to restrict UAC protections.</w:t>
      </w:r>
      <w:r w:rsidR="007A3C0A">
        <w:t xml:space="preserve"> </w:t>
      </w:r>
      <w:r>
        <w:t xml:space="preserve">In previously unreported comments made last month at a security conference in Washington, acting Immigration and Customs Enforcement Director Tom Homan said that ICE is actively looking at the </w:t>
      </w:r>
      <w:proofErr w:type="gramStart"/>
      <w:r>
        <w:t>adults</w:t>
      </w:r>
      <w:proofErr w:type="gramEnd"/>
      <w:r>
        <w:t xml:space="preserve"> HHS places UACs with, and if they are in the US illegally, they will be processed for deportation -- and if a smuggler was paid, they could be prosecuted for human trafficking.</w:t>
      </w:r>
      <w:r w:rsidR="007A3C0A">
        <w:t xml:space="preserve"> </w:t>
      </w:r>
      <w:r>
        <w:t>"You cannot hide in the shadows, you can't be an illegal alien in the United States, have your undocumented child smuggled at the hands of a criminal organization, and stay in the shadows," Homan said. "We're going to put the parents in proceedings, immigration proceedings, at a minimum. ... Is that cruel? I don't think so. Because if that child is really escaping fear and persecution, he's going to stand in front of an immigration judge to plead his case, his parents should be standing shoulder to shoulder with him. I call that parenting."</w:t>
      </w:r>
      <w:r w:rsidR="007A3C0A">
        <w:t xml:space="preserve"> </w:t>
      </w:r>
      <w:r w:rsidRPr="003408D6">
        <w:rPr>
          <w:rStyle w:val="StyleUnderline"/>
        </w:rPr>
        <w:t>DHS is also continuing to weigh its options to expand the use of expedited removal more generally -- a speedier process of deportation that bypasses a lengthy court process in particular cases -- as authorized by Trump's January executive order on immigration.</w:t>
      </w:r>
      <w:r w:rsidR="007A3C0A">
        <w:rPr>
          <w:rStyle w:val="StyleUnderline"/>
        </w:rPr>
        <w:t xml:space="preserve"> </w:t>
      </w:r>
      <w:r>
        <w:t>Legal immigration tightening</w:t>
      </w:r>
      <w:r w:rsidR="007A3C0A">
        <w:t xml:space="preserve"> </w:t>
      </w:r>
      <w:r>
        <w:t>Other efforts in the works include ways to tighten legal avenues to come to the US.</w:t>
      </w:r>
      <w:r w:rsidR="007A3C0A">
        <w:t xml:space="preserve"> </w:t>
      </w:r>
      <w:r>
        <w:t>Two policies being looked at are the subject of litigation in the DC Circuit court -- work authorizations for spouses of high-skilled visa holders and an expansion of a program that allows STEM students to stay in the US an extra two years for training.</w:t>
      </w:r>
      <w:r w:rsidR="007A3C0A">
        <w:t xml:space="preserve"> </w:t>
      </w:r>
      <w:r w:rsidRPr="003408D6">
        <w:rPr>
          <w:rStyle w:val="StyleUnderline"/>
        </w:rPr>
        <w:t>Both policies were challenged in the courts, and now the administration is considering whether to roll them back.</w:t>
      </w:r>
      <w:r w:rsidR="007A3C0A">
        <w:rPr>
          <w:rStyle w:val="StyleUnderline"/>
        </w:rPr>
        <w:t xml:space="preserve"> </w:t>
      </w:r>
      <w:r>
        <w:t>On the spousal authorizations, DHS told the court as much in a filing last month, asking for extra time for the DHS review to finish.</w:t>
      </w:r>
      <w:r w:rsidR="007A3C0A">
        <w:t xml:space="preserve"> </w:t>
      </w:r>
      <w:r>
        <w:t>That filing points to a DHS review of "all" of the agency's immigration policies, citing the President's Executive Order to "buy American and hire American."</w:t>
      </w:r>
      <w:r w:rsidR="007A3C0A">
        <w:t xml:space="preserve"> </w:t>
      </w:r>
      <w:r>
        <w:t>"Executive Order 13,788 is an intervening event necessitating careful, considered review of all of DHS's immigration policies to ensure that the interests of US workers are being protected," the attorneys wrote, citing the order's instructions to create new rules, if necessary, "to protect the interests of United States workers in the administration of our immigration system."</w:t>
      </w:r>
      <w:r w:rsidR="007A3C0A">
        <w:t xml:space="preserve"> </w:t>
      </w:r>
      <w:r w:rsidRPr="00AF1014">
        <w:rPr>
          <w:rStyle w:val="Emphasis"/>
        </w:rPr>
        <w:t>DHS has also moved to tighten asylum claim credibility thresholds</w:t>
      </w:r>
      <w:r w:rsidRPr="003408D6">
        <w:rPr>
          <w:rStyle w:val="StyleUnderline"/>
        </w:rPr>
        <w:t>, and is exploring asking Congress for more authority to do so. Another target is reportedly cultural exchange visas, which according to The Wall Street Journal are also under scrutiny after the "hire American" order.</w:t>
      </w:r>
      <w:r w:rsidR="007A3C0A">
        <w:rPr>
          <w:rStyle w:val="StyleUnderline"/>
        </w:rPr>
        <w:t xml:space="preserve"> </w:t>
      </w:r>
      <w:r>
        <w:t>Further unilateral moves wouldn't even require policy changes, immigration attorneys fear. Attorneys who represent immigration clients fear that simply by slowing down the visa process, DHS could substantially decrease the number of immigrants admitted to the United States. US Citizenship and Immigration Services announced this summer it would begin requiring interviews for all green card applicants on employment and refugee grounds, and that it would roll out required interviews for other categories over time, adding a substantial and potentially lengthy hurdle to achieving legal permanent residency.</w:t>
      </w:r>
      <w:r w:rsidR="007A3C0A">
        <w:t xml:space="preserve"> </w:t>
      </w:r>
      <w:r>
        <w:t>"If the wait time for naturalizations increases by three months, USCIS can naturalize 25% fewer people per year, which would mean millions of people over a four-year period," said Leon Fresco, an immigration attorney and former Obama administration DOJ official. "Even without a policy change, the administration (can accomplish) dramatic reductions to legal immigration through increases in processing times and taking a hawkish approach to finding reasons for denials of immigration applications."</w:t>
      </w:r>
      <w:r w:rsidR="007A3C0A">
        <w:t xml:space="preserve"> </w:t>
      </w:r>
      <w:r>
        <w:t>DHS pointed CNN to statistics showing no increase in the rate of denials of immigration applications, though the backlog of pending applications has grown steadily over the past two years.</w:t>
      </w:r>
      <w:r w:rsidR="007A3C0A">
        <w:t xml:space="preserve"> </w:t>
      </w:r>
      <w:r>
        <w:t>Internal jockeying</w:t>
      </w:r>
      <w:r w:rsidR="007A3C0A">
        <w:t xml:space="preserve"> </w:t>
      </w:r>
      <w:r>
        <w:t>Sources familiar with the inner workings of DHS describe an environment where political appointees and policy staff with strongly held opinions circulate ideas that sometimes reach the press before front office and secretarial staff are even aware of the discussions.</w:t>
      </w:r>
      <w:r w:rsidR="007A3C0A">
        <w:t xml:space="preserve"> </w:t>
      </w:r>
      <w:r>
        <w:t>While political appointees and career officials are not described as butting heads, some of policy ideas do end up moderated by career employees on practical grounds. One source also described some employees of USCIS, which administers DACA, as getting emotional when the plan was made to end the program.</w:t>
      </w:r>
      <w:r w:rsidR="007A3C0A">
        <w:t xml:space="preserve"> </w:t>
      </w:r>
      <w:r>
        <w:t>"Once it gets to a senior level, there are pretty robust discussions," another source familiar said. "And once it gets to that level there are folks with ideas, and then folks who have been around for a while who say, 'That won't work.'"</w:t>
      </w:r>
      <w:r w:rsidR="007A3C0A">
        <w:t xml:space="preserve"> </w:t>
      </w:r>
      <w:r>
        <w:t>Those competing ideas are then ultimately decided on by the secretary and high-level decision makers, though sources say political appointees are sometimes in a position to have influence over what information flows to the front office and top officials.</w:t>
      </w:r>
      <w:r w:rsidR="007A3C0A">
        <w:t xml:space="preserve"> </w:t>
      </w:r>
      <w:r>
        <w:t>"The secretary and the decision makers end up with that (dynamic)," the source said.</w:t>
      </w:r>
    </w:p>
    <w:p w14:paraId="1969A28C" w14:textId="77777777" w:rsidR="00EE2B01" w:rsidRDefault="00EE2B01" w:rsidP="00EE2B01">
      <w:pPr>
        <w:pStyle w:val="Heading4"/>
      </w:pPr>
      <w:r>
        <w:t>The DHS will circumvent Congress in favor of the President’s policies</w:t>
      </w:r>
    </w:p>
    <w:p w14:paraId="048DA15D" w14:textId="77777777" w:rsidR="00EE2B01" w:rsidRDefault="00EE2B01" w:rsidP="00EE2B01">
      <w:r w:rsidRPr="004E7CFA">
        <w:rPr>
          <w:b/>
        </w:rPr>
        <w:t>Kasperowicz 15</w:t>
      </w:r>
      <w:r>
        <w:t xml:space="preserve"> (April 28 2015, Pete Kasperowicz is a reporter for the Blaze, “DHS: No regrets for bypassing Congress on immigration”, </w:t>
      </w:r>
      <w:hyperlink r:id="rId11" w:history="1">
        <w:r w:rsidRPr="00BF42DB">
          <w:rPr>
            <w:rStyle w:val="Hyperlink"/>
          </w:rPr>
          <w:t>https://www.theblaze.com/blog/2015/04/28/dhs-no-regrets-for-bypassing-congress-on-immigration</w:t>
        </w:r>
      </w:hyperlink>
      <w:r>
        <w:t>)</w:t>
      </w:r>
    </w:p>
    <w:p w14:paraId="487431B8" w14:textId="77777777" w:rsidR="00EE2B01" w:rsidRDefault="00EE2B01" w:rsidP="00EE2B01">
      <w:pPr>
        <w:rPr>
          <w:rStyle w:val="StyleUnderline"/>
        </w:rPr>
      </w:pPr>
      <w:r w:rsidRPr="00F26710">
        <w:rPr>
          <w:rStyle w:val="StyleUnderline"/>
        </w:rPr>
        <w:t xml:space="preserve">Homeland Security Secretary Jeh Johnson told the Senate Tuesday that he has </w:t>
      </w:r>
      <w:r w:rsidRPr="00FC22F3">
        <w:rPr>
          <w:rStyle w:val="Emphasis"/>
        </w:rPr>
        <w:t>no regrets</w:t>
      </w:r>
      <w:r w:rsidRPr="00F26710">
        <w:rPr>
          <w:rStyle w:val="StyleUnderline"/>
        </w:rPr>
        <w:t xml:space="preserve"> at all </w:t>
      </w:r>
      <w:r w:rsidRPr="00FC22F3">
        <w:rPr>
          <w:rStyle w:val="Emphasis"/>
        </w:rPr>
        <w:t>for going around Congress</w:t>
      </w:r>
      <w:r w:rsidRPr="00F26710">
        <w:rPr>
          <w:rStyle w:val="StyleUnderline"/>
        </w:rPr>
        <w:t xml:space="preserve"> </w:t>
      </w:r>
      <w:r w:rsidRPr="00FC22F3">
        <w:rPr>
          <w:rStyle w:val="Emphasis"/>
        </w:rPr>
        <w:t>to implement</w:t>
      </w:r>
      <w:r w:rsidRPr="00F26710">
        <w:rPr>
          <w:rStyle w:val="StyleUnderline"/>
        </w:rPr>
        <w:t xml:space="preserve"> President Barack </w:t>
      </w:r>
      <w:r w:rsidRPr="00FC22F3">
        <w:rPr>
          <w:rStyle w:val="Emphasis"/>
        </w:rPr>
        <w:t>Obama’s</w:t>
      </w:r>
      <w:r w:rsidRPr="00F26710">
        <w:rPr>
          <w:rStyle w:val="StyleUnderline"/>
        </w:rPr>
        <w:t xml:space="preserve"> several </w:t>
      </w:r>
      <w:r w:rsidRPr="00FC22F3">
        <w:rPr>
          <w:rStyle w:val="Emphasis"/>
        </w:rPr>
        <w:t>immigration-related executive actions</w:t>
      </w:r>
      <w:r w:rsidRPr="00F26710">
        <w:rPr>
          <w:rStyle w:val="StyleUnderline"/>
        </w:rPr>
        <w:t>.</w:t>
      </w:r>
      <w:r>
        <w:rPr>
          <w:rStyle w:val="StyleUnderline"/>
        </w:rPr>
        <w:t xml:space="preserve"> </w:t>
      </w:r>
      <w:r>
        <w:t xml:space="preserve">“Do you regret the actions that you and the administration have taken that have gotten us to this point?” Sen. John Cornyn (R-Texas) asked Johnson at a Senate Judiciary Committee hearing. “No, I do not, senator,” Johnson replied. “I believe that the undocumented population in this country, at least half of which has been here more than 10 years, has to be reckoned with. We know they’re here, and they are not priorities for removal.” </w:t>
      </w:r>
      <w:r w:rsidRPr="00866308">
        <w:rPr>
          <w:rStyle w:val="StyleUnderline"/>
        </w:rPr>
        <w:t>“There are millions of people in this country who are not priorities for removal,” he added. “There are dozens of states that allow them to have drivers’ licenses.”</w:t>
      </w:r>
      <w:r>
        <w:rPr>
          <w:rStyle w:val="StyleUnderline"/>
        </w:rPr>
        <w:t xml:space="preserve"> </w:t>
      </w:r>
      <w:r>
        <w:t xml:space="preserve">Obama’s latest plan to provide legal protection for millions of illegal immigrants is currently on hold, due to a federal court injunction. But DHS took steps to get ready for that plan, and is lobbying the Fifth Circuit Court of Appeals to lift that injunction. </w:t>
      </w:r>
      <w:r w:rsidRPr="00866308">
        <w:rPr>
          <w:rStyle w:val="StyleUnderline"/>
        </w:rPr>
        <w:t>Johnson also justified Obama’s immigration action by noting that Obama waited “years” for Congress to act. That prompted Cornyn to ask, “So do you think it’s an excuse for the president to act unconstitutionally because Congress doesn’t act quickly enough to suit him?”</w:t>
      </w:r>
      <w:r>
        <w:rPr>
          <w:rStyle w:val="StyleUnderline"/>
        </w:rPr>
        <w:t xml:space="preserve"> </w:t>
      </w:r>
      <w:r>
        <w:t xml:space="preserve">“I have what is in my judgment as a lawyer a very, very thoughtful opinion from the Office of Legal Counsel that we have the legal discretion to do what we did,” Johnson replied. Johnson spent a good part of Tuesday’d hearing fight back against Republican complaints that Obama’s immigration moves violated the Constitution. He also heard complaints from Sens. Jeff Sessions (R-Ala.) and Ted Cruz (R-Texas) that DHS’s effort to enforce immigration laws has waned. Cruz, for example, noted that the removal of illegal immigrants has dropped dramatically over the last several years. “How do you explain a 41 percent drop in removals of aliens here illegally?” he asked. Johnson replied that removals have fallen because fewer people are being captured at the border. “The apprehensions are in fact lower on the southern border, so the intake is lower this fiscal year in particular,” he said. </w:t>
      </w:r>
      <w:r w:rsidRPr="00866308">
        <w:rPr>
          <w:rStyle w:val="StyleUnderline"/>
        </w:rPr>
        <w:t>DHS announced last week that border apprehensions are down 28 percent this year, something many Republicans see not as good news, but as a sign that DHS is becoming even more relaxed about its effort to enforce immigration law.</w:t>
      </w:r>
      <w:r>
        <w:rPr>
          <w:rStyle w:val="StyleUnderline"/>
        </w:rPr>
        <w:t xml:space="preserve"> </w:t>
      </w:r>
    </w:p>
    <w:p w14:paraId="23D765D0" w14:textId="77777777" w:rsidR="00EE2B01" w:rsidRDefault="00EE2B01" w:rsidP="00315185"/>
    <w:p w14:paraId="1344D762" w14:textId="77777777" w:rsidR="00FE6A02" w:rsidRDefault="00FE6A02" w:rsidP="00FE6A02">
      <w:pPr>
        <w:pStyle w:val="Heading2"/>
      </w:pPr>
      <w:r>
        <w:t>International</w:t>
      </w:r>
    </w:p>
    <w:p w14:paraId="53077CCD" w14:textId="77777777" w:rsidR="00FE6A02" w:rsidRDefault="00FE6A02" w:rsidP="00FE6A02">
      <w:pPr>
        <w:pStyle w:val="Heading4"/>
      </w:pPr>
      <w:r>
        <w:t>Other countries don’t trust US immigration policy</w:t>
      </w:r>
    </w:p>
    <w:p w14:paraId="614BB922" w14:textId="77777777" w:rsidR="00FE6A02" w:rsidRDefault="00FE6A02" w:rsidP="00FE6A02">
      <w:r w:rsidRPr="003264BB">
        <w:rPr>
          <w:rStyle w:val="Style13ptBold"/>
        </w:rPr>
        <w:t>Levitz 17</w:t>
      </w:r>
      <w:r>
        <w:t xml:space="preserve"> (Eric Levitz, Eric Levitz is a writer at the NY Mag, Trump Is Turning America’s Closest Allies Against Us, </w:t>
      </w:r>
      <w:hyperlink r:id="rId12" w:history="1">
        <w:r w:rsidRPr="005D7A15">
          <w:rPr>
            <w:rStyle w:val="Hyperlink"/>
          </w:rPr>
          <w:t>http://nymag.com/daily/intelligencer/2017/02/trump-is-turning-americas-closet-allies-against-us.html</w:t>
        </w:r>
      </w:hyperlink>
      <w:r>
        <w:t>)</w:t>
      </w:r>
    </w:p>
    <w:p w14:paraId="310A4670" w14:textId="77777777" w:rsidR="00FE6A02" w:rsidRDefault="00FE6A02" w:rsidP="00FE6A02">
      <w:pPr>
        <w:rPr>
          <w:rStyle w:val="Emphasis"/>
        </w:rPr>
      </w:pPr>
      <w:r w:rsidRPr="003E6693">
        <w:rPr>
          <w:sz w:val="16"/>
        </w:rPr>
        <w:t>The Republican Party’s critique of Obama-era foreign policy boiled down to 11 words</w:t>
      </w:r>
      <w:r>
        <w:t>: “</w:t>
      </w:r>
      <w:r w:rsidRPr="003264BB">
        <w:rPr>
          <w:rStyle w:val="Emphasis"/>
        </w:rPr>
        <w:t>Our allies don’t trust us and our enemies don’t fear us.”</w:t>
      </w:r>
      <w:r>
        <w:t xml:space="preserve"> Two weeks into the Trump presidency, </w:t>
      </w:r>
      <w:r w:rsidRPr="003E6693">
        <w:rPr>
          <w:rStyle w:val="Emphasis"/>
        </w:rPr>
        <w:t>the British parliament has barred America’s commander-in-chief from addressing the House of Commons</w:t>
      </w:r>
      <w:r>
        <w:t xml:space="preserve">; a leading </w:t>
      </w:r>
      <w:r w:rsidRPr="003E6693">
        <w:rPr>
          <w:rStyle w:val="StyleUnderline"/>
        </w:rPr>
        <w:t>German newspaper has called on all freedom-loving peoples in Europe and Asia to mobilize against the United States;</w:t>
      </w:r>
      <w:r>
        <w:t xml:space="preserve"> </w:t>
      </w:r>
      <w:r w:rsidRPr="003E6693">
        <w:rPr>
          <w:sz w:val="16"/>
        </w:rPr>
        <w:t>a senior cabinet minister in the Australian government has coined the phrase normal Trump tantrum</w:t>
      </w:r>
      <w:r>
        <w:t xml:space="preserve">; </w:t>
      </w:r>
      <w:r w:rsidRPr="003E6693">
        <w:rPr>
          <w:rStyle w:val="StyleUnderline"/>
        </w:rPr>
        <w:t>Israeli intelligence agents are (reportedly) unsure if they can safely share information with the White House; the Mexican president can’t meet with the U.S. president without inviting a political backlash</w:t>
      </w:r>
      <w:r>
        <w:t xml:space="preserve">; </w:t>
      </w:r>
      <w:r w:rsidRPr="003E6693">
        <w:rPr>
          <w:sz w:val="14"/>
        </w:rPr>
        <w:t xml:space="preserve">members of the global economic elite have started referring to China as “the leader of the free world”; and Canada won’t stop putting its southern neighbor to shame. </w:t>
      </w:r>
      <w:r w:rsidRPr="003E6693">
        <w:rPr>
          <w:rStyle w:val="Emphasis"/>
          <w:sz w:val="14"/>
        </w:rPr>
        <w:t xml:space="preserve">Germany </w:t>
      </w:r>
      <w:r w:rsidRPr="003E6693">
        <w:rPr>
          <w:rStyle w:val="Emphasis"/>
        </w:rPr>
        <w:t>must stand up in opposition to the 45th president of the United States and his government</w:t>
      </w:r>
      <w:r>
        <w:t xml:space="preserve">. </w:t>
      </w:r>
      <w:r w:rsidRPr="003E6693">
        <w:rPr>
          <w:sz w:val="14"/>
        </w:rPr>
        <w:t xml:space="preserve">That’s difficult enough already for two reasons: Because it is from the Americans that we obtained our liberal democracy in the first place; and because it is unclear how the brute and choleric man on the other side will react to diplomatic pressure. The fact that opposition to the American government can only succeed when mounted together with Asian and African partners – and no doubt with our partners in Europe, with the EU – doesn’t make the situation any easier. … </w:t>
      </w:r>
      <w:r w:rsidRPr="003E6693">
        <w:rPr>
          <w:rStyle w:val="Emphasis"/>
        </w:rPr>
        <w:t>It is literally painful to write this sentence, but the president of the United States is a pathological liar. The president of the U.S. is a racist (it also hurts to write this). He is attempting a coup from the top; he wants to establish an illiberal democracy, or worse; he wants to undermine the balance of power.</w:t>
      </w:r>
      <w:r>
        <w:t xml:space="preserve"> </w:t>
      </w:r>
      <w:r w:rsidRPr="003E6693">
        <w:rPr>
          <w:sz w:val="16"/>
        </w:rPr>
        <w:t xml:space="preserve">He fired an acting attorney general who held a differing opinion from his own and accused her of “betrayal.” This is the vocabulary used by Nero, the emperor and destroyer of Rome. </w:t>
      </w:r>
      <w:r w:rsidRPr="003E6693">
        <w:rPr>
          <w:rStyle w:val="Emphasis"/>
        </w:rPr>
        <w:t>It is the way tyrants think</w:t>
      </w:r>
      <w:r>
        <w:t xml:space="preserve">. </w:t>
      </w:r>
      <w:r w:rsidRPr="003E6693">
        <w:rPr>
          <w:sz w:val="16"/>
        </w:rPr>
        <w:t xml:space="preserve">“He’s the kind of guy who likes throwing hand grenades in the room,” real-estate tycoon Richard LeFrak told the paper, in explanation of his fellow mogul’s lack of close ties. “There’s a lot of intensity and energy, a lot of publicity and other stuff. </w:t>
      </w:r>
      <w:r w:rsidRPr="003E6693">
        <w:rPr>
          <w:rStyle w:val="Emphasis"/>
        </w:rPr>
        <w:t>Being friends with Trump is like being friends with a hurricane.”</w:t>
      </w:r>
    </w:p>
    <w:p w14:paraId="723CFE8A" w14:textId="77777777" w:rsidR="00FE6A02" w:rsidRDefault="00FE6A02" w:rsidP="00FE6A02">
      <w:pPr>
        <w:pStyle w:val="Heading4"/>
        <w:rPr>
          <w:rStyle w:val="Style13ptBold"/>
          <w:b/>
        </w:rPr>
      </w:pPr>
      <w:r>
        <w:rPr>
          <w:rStyle w:val="Style13ptBold"/>
          <w:b/>
        </w:rPr>
        <w:t xml:space="preserve">Other countries distrust US international affairs. </w:t>
      </w:r>
    </w:p>
    <w:p w14:paraId="28FDFBC1" w14:textId="77777777" w:rsidR="00FE6A02" w:rsidRDefault="00FE6A02" w:rsidP="00FE6A02">
      <w:r w:rsidRPr="00C81F28">
        <w:rPr>
          <w:rStyle w:val="Style13ptBold"/>
        </w:rPr>
        <w:t>Yong 18</w:t>
      </w:r>
      <w:r>
        <w:rPr>
          <w:rStyle w:val="Style13ptBold"/>
        </w:rPr>
        <w:t xml:space="preserve"> </w:t>
      </w:r>
      <w:r w:rsidRPr="00C81F28">
        <w:t>(</w:t>
      </w:r>
      <w:r>
        <w:t xml:space="preserve">Charissa Yong, Regional Correspondent for The Straits Times, Countries don't count on US, say foreign policy dons, </w:t>
      </w:r>
      <w:hyperlink r:id="rId13" w:history="1">
        <w:r w:rsidRPr="005D7A15">
          <w:rPr>
            <w:rStyle w:val="Hyperlink"/>
          </w:rPr>
          <w:t>https://www.straitstimes.com/world/countries-dont-count-on-us-say-foreign-policy-dons</w:t>
        </w:r>
      </w:hyperlink>
      <w:r w:rsidRPr="00C81F28">
        <w:t>)</w:t>
      </w:r>
    </w:p>
    <w:p w14:paraId="32AFEC43" w14:textId="77777777" w:rsidR="00FE6A02" w:rsidRPr="00C81F28" w:rsidRDefault="00FE6A02" w:rsidP="00FE6A02">
      <w:pPr>
        <w:rPr>
          <w:rStyle w:val="Style13ptBold"/>
          <w:b w:val="0"/>
          <w:bCs w:val="0"/>
          <w:sz w:val="22"/>
        </w:rPr>
      </w:pPr>
      <w:r w:rsidRPr="000E29E9">
        <w:rPr>
          <w:rStyle w:val="Emphasis"/>
        </w:rPr>
        <w:t>Countries are calculating that they cannot count on the Trump administration's America to keep its word and its international commitments, three visiting foreign policy professors said here yesterday.</w:t>
      </w:r>
      <w:r>
        <w:rPr>
          <w:rStyle w:val="Emphasis"/>
        </w:rPr>
        <w:t xml:space="preserve"> </w:t>
      </w:r>
      <w:r w:rsidRPr="000E29E9">
        <w:rPr>
          <w:rStyle w:val="Emphasis"/>
        </w:rPr>
        <w:t>They were highly critical of what they saw as unpredictable and impulsive foreign policy since Mr Donald Trump took power.</w:t>
      </w:r>
      <w:r>
        <w:rPr>
          <w:rStyle w:val="Emphasis"/>
        </w:rPr>
        <w:t xml:space="preserve"> </w:t>
      </w:r>
      <w:r w:rsidRPr="00042784">
        <w:rPr>
          <w:rStyle w:val="Style13ptBold"/>
          <w:b w:val="0"/>
          <w:bCs w:val="0"/>
          <w:sz w:val="16"/>
        </w:rPr>
        <w:t xml:space="preserve">This has caused countries to lean towards relying more on themselves, or to get closer to China, they told a dialogue titled "The Trump administration and US foreign policy: A first-year report card." </w:t>
      </w:r>
      <w:r w:rsidRPr="00042784">
        <w:rPr>
          <w:rStyle w:val="StyleUnderline"/>
        </w:rPr>
        <w:t>He cited how Australia in its foreign policy government report released last November said it needs to do more to find other partners and not rely so much on an increasingly unpredictable US</w:t>
      </w:r>
      <w:r>
        <w:rPr>
          <w:rStyle w:val="Style13ptBold"/>
          <w:b w:val="0"/>
          <w:bCs w:val="0"/>
          <w:sz w:val="22"/>
        </w:rPr>
        <w:t xml:space="preserve">. </w:t>
      </w:r>
      <w:r w:rsidRPr="00042784">
        <w:rPr>
          <w:rStyle w:val="Emphasis"/>
        </w:rPr>
        <w:t>All three were deeply sceptical of Mr Trump</w:t>
      </w:r>
      <w:r>
        <w:rPr>
          <w:rStyle w:val="Style13ptBold"/>
          <w:b w:val="0"/>
          <w:bCs w:val="0"/>
          <w:sz w:val="22"/>
        </w:rPr>
        <w:t xml:space="preserve">, </w:t>
      </w:r>
      <w:r w:rsidRPr="00042784">
        <w:rPr>
          <w:rStyle w:val="Style13ptBold"/>
          <w:b w:val="0"/>
          <w:bCs w:val="0"/>
          <w:sz w:val="18"/>
        </w:rPr>
        <w:t xml:space="preserve">even as a number of analysts have said the American leader had not significantly disrupted the regional order in Asia. </w:t>
      </w:r>
    </w:p>
    <w:p w14:paraId="22079551" w14:textId="77777777" w:rsidR="00FE6A02" w:rsidRPr="00B55AD5" w:rsidRDefault="00FE6A02" w:rsidP="00FE6A02"/>
    <w:p w14:paraId="2A8C1BDD" w14:textId="77777777" w:rsidR="00FE6A02" w:rsidRDefault="00FE6A02" w:rsidP="00FE6A02">
      <w:pPr>
        <w:pStyle w:val="Heading2"/>
      </w:pPr>
      <w:r>
        <w:t>Sessions</w:t>
      </w:r>
    </w:p>
    <w:p w14:paraId="5C15B344" w14:textId="77777777" w:rsidR="00FE6A02" w:rsidRDefault="00FE6A02" w:rsidP="00FE6A02">
      <w:pPr>
        <w:pStyle w:val="Heading4"/>
      </w:pPr>
      <w:r>
        <w:t>Sessions’ new policy increases backlog of applicants and increases difficulty of immigrating to the US</w:t>
      </w:r>
    </w:p>
    <w:p w14:paraId="478B2A91" w14:textId="77777777" w:rsidR="00FE6A02" w:rsidRPr="00667731" w:rsidRDefault="00FE6A02" w:rsidP="00FE6A02">
      <w:r>
        <w:t>*don’t read with Parole CP</w:t>
      </w:r>
    </w:p>
    <w:p w14:paraId="40ECE7F9" w14:textId="77777777" w:rsidR="00FE6A02" w:rsidRPr="00B83EF5" w:rsidRDefault="00FE6A02" w:rsidP="00FE6A02">
      <w:r w:rsidRPr="00B83EF5">
        <w:rPr>
          <w:b/>
        </w:rPr>
        <w:t>Lanard 5/18</w:t>
      </w:r>
      <w:r>
        <w:t xml:space="preserve"> (May 18 2018, Noah Lanard is a reporter at Mother Jones, "There's a 700,000-case backlog in immigration courts. Jeff Sessions just decided to make it even bigger.", </w:t>
      </w:r>
      <w:hyperlink r:id="rId14" w:history="1">
        <w:r w:rsidRPr="002F3A10">
          <w:rPr>
            <w:rStyle w:val="Hyperlink"/>
          </w:rPr>
          <w:t>https://www.motherjones.com/politics/2018/05/theres-a-700000-case-backlog-in-immigration-courts-jeff-sessions-just-decided-to-pile-on-more/</w:t>
        </w:r>
      </w:hyperlink>
      <w:r>
        <w:t xml:space="preserve"> )</w:t>
      </w:r>
    </w:p>
    <w:p w14:paraId="5B8C197E" w14:textId="77777777" w:rsidR="00FE6A02" w:rsidRDefault="00FE6A02" w:rsidP="00FE6A02">
      <w:r w:rsidRPr="00D47BFB">
        <w:rPr>
          <w:rStyle w:val="StyleUnderline"/>
        </w:rPr>
        <w:t xml:space="preserve">Over the past 10 years, the </w:t>
      </w:r>
      <w:r w:rsidRPr="0052412E">
        <w:rPr>
          <w:rStyle w:val="Emphasis"/>
        </w:rPr>
        <w:t>backlog in America’s immigration courts has nearly quadrupled</w:t>
      </w:r>
      <w:r w:rsidRPr="00D47BFB">
        <w:rPr>
          <w:rStyle w:val="StyleUnderline"/>
        </w:rPr>
        <w:t xml:space="preserve"> to roughly 700,000 cases. On Thursday, Attorney General </w:t>
      </w:r>
      <w:r w:rsidRPr="0052412E">
        <w:rPr>
          <w:rStyle w:val="Emphasis"/>
        </w:rPr>
        <w:t>Jeff Sessions issued a decision that could dramatically expand that backlog at a time when immigrants often wait years before judges decide whether they can remain in the United States.</w:t>
      </w:r>
      <w:r>
        <w:rPr>
          <w:rStyle w:val="StyleUnderline"/>
        </w:rPr>
        <w:t xml:space="preserve"> </w:t>
      </w:r>
      <w:r>
        <w:t xml:space="preserve">Using his control over the immigration court system, which is part of the Justice Department, </w:t>
      </w:r>
      <w:r w:rsidRPr="00667731">
        <w:rPr>
          <w:rStyle w:val="StyleUnderline"/>
        </w:rPr>
        <w:t>Sessions revoked immigration judges’ broad authority to close cases through a process known as administrative closure. This procedure does not provide permanent residency to immigrants, but it can allow them to live in the United States indefinitely. As a result of Sessions’ move, immigration judges will not be able to set aside low-priority cases, as they often did under the Obama administration.</w:t>
      </w:r>
      <w:r>
        <w:t xml:space="preserve"> They will also no longer be able to close cases in which the defendant is waiting to receive a visa, although Sessions’ move does make narrow exceptions. And they may soon be forced to reopen many of the roughly 350,000 cases that were administratively closed before the end of the 2017 fiscal year—further straining a court system that is already overwhelmed. Sessions’ decision did not immediately reopen all of the closed cases and provided narrow grounds for when judges can still use administrative closure. It will now be up to the Department of Homeland Security to decide how many cases it will ask judges to “recalendar,” or reopen. I interviewed San Francisco immigration judge Dana Marks about the dramatic impact the decision could have on immigration courts. Marks spoke on behalf of the National Association of Immigration Judges, where she served as president until last year. Mother Jones: What is administrative closure? Dana Marks: Administrative closure is a tool that immigration judges have used as a way to take a case off the active court docket and set it aside. Basically, it was out of the court’s calendaring system until one of the parties would make a motion to bring the case back to the active docket. One way to describe is it as a “docket management tool.” MJ: How significant is this decision? DM: </w:t>
      </w:r>
      <w:r w:rsidRPr="007D4C28">
        <w:rPr>
          <w:rStyle w:val="Emphasis"/>
        </w:rPr>
        <w:t>The court backlog that we’ve been struggling with has been in the neighborhood of 700,000. You add another 300,000 to it. That’s extremely significant</w:t>
      </w:r>
      <w:r w:rsidRPr="004B6DC0">
        <w:rPr>
          <w:rStyle w:val="StyleUnderline"/>
        </w:rPr>
        <w:t>.</w:t>
      </w:r>
      <w:r>
        <w:t xml:space="preserve"> Extremely significant. </w:t>
      </w:r>
      <w:r w:rsidRPr="00AE5128">
        <w:rPr>
          <w:rStyle w:val="Emphasis"/>
        </w:rPr>
        <w:t>And although the Department of Justice has been trying hard to increase the size of the immigration judge corps, it has not been happening fast enough to impact the backlog</w:t>
      </w:r>
      <w:r w:rsidRPr="00A66831">
        <w:rPr>
          <w:rStyle w:val="StyleUnderline"/>
        </w:rPr>
        <w:t>. We’re struggling to keep up with new receipts, let alone have sufficient capacity to be able to significantly reduce the backlog of cases that we have.</w:t>
      </w:r>
      <w:r>
        <w:rPr>
          <w:rStyle w:val="StyleUnderline"/>
        </w:rPr>
        <w:t xml:space="preserve"> </w:t>
      </w:r>
      <w:r>
        <w:t xml:space="preserve">MJ: How was administrative closure used during the Obama administration? DM: There was a huge increase [in] use of administrative closure under the Obama administration, when it was used as a procedure tool to try to prioritize scarce resources. When the court dockets began to get more and more backlogged, Immigration and Customs Enforcement would agree [to use] prosecutorial discretion to close certain cases. Let’s say someone was encountered in a workplace investigation and they had no criminal background. Often in those years, if someone had a clean record and had been here a significant period of time, they could ask for administrative closure. And the Department of Homeland Security wouldn’t oppose it. Particularly [in] the last five or six years, it had just exponentially grown in usage. It was a conscious choice, but that’s also what I believe brought this to a head. All of a </w:t>
      </w:r>
      <w:proofErr w:type="gramStart"/>
      <w:r>
        <w:t>sudden</w:t>
      </w:r>
      <w:proofErr w:type="gramEnd"/>
      <w:r>
        <w:t xml:space="preserve"> the numbers of cases that were off the immigration court docket for whatever reason really mushroomed. MJ: Is Sessions’ argument new? DM: I’d say it’s a relatively new development. It had not been something that I had seen raised in my 40 years of practice in the field. It obviously has enough reasonable arguments on both sides that you get these kinds of analyses that come to completely opposite conclusions at the end. MJ: How will this affect the existing backlog? DM: The decision makes clear that either party will be able to move to recalendar. The impact on the court dockets is going to depend on whether DHS </w:t>
      </w:r>
      <w:proofErr w:type="gramStart"/>
      <w:r>
        <w:t>makes a decision</w:t>
      </w:r>
      <w:proofErr w:type="gramEnd"/>
      <w:r>
        <w:t xml:space="preserve"> to go through their files and file as many motions to recalendar as they physically can, or not. If the attorney general is correct [about the number of closed cases], then that puts us over a million cases on our immigration court dockets if those were all restored. Now I’m sure that they will not all be restored to the active docket. There may be some [types] of cases that will not be restored. But we have no way of knowing. That would not be within the control of the immigration courts. MJ: Your organization has argued for making immigration courts independent of the Department of Justice. How does this decision relate to that position? DM: </w:t>
      </w:r>
      <w:r w:rsidRPr="002D15E1">
        <w:rPr>
          <w:rStyle w:val="StyleUnderline"/>
        </w:rPr>
        <w:t xml:space="preserve">The fact that the immigration courts are subject to decisions which are made presumably based on a political agenda is a strong reason why our association believes that the immigration court should be taken out of a political branch of government—that we should be made an independent court, which would mean that </w:t>
      </w:r>
      <w:proofErr w:type="gramStart"/>
      <w:r w:rsidRPr="002D15E1">
        <w:rPr>
          <w:rStyle w:val="StyleUnderline"/>
        </w:rPr>
        <w:t>these kind of decisions</w:t>
      </w:r>
      <w:proofErr w:type="gramEnd"/>
      <w:r w:rsidRPr="002D15E1">
        <w:rPr>
          <w:rStyle w:val="StyleUnderline"/>
        </w:rPr>
        <w:t xml:space="preserve"> could not happen.</w:t>
      </w:r>
      <w:r>
        <w:t xml:space="preserve"> The judges would be in control of their docket, and we believe that is the procedurally correct way for these cases to be handled. And certainly, with the stakes for people in immigration court being so high, we believe that a traditional court system is a far better way to assure that people are treated fairly and that the actions taken are transparent. Our criticism is not partisan. It’s an observation about what we think is the proper legal structure, and then the decisions will fall where they may.</w:t>
      </w:r>
    </w:p>
    <w:p w14:paraId="28BACF0A" w14:textId="77777777" w:rsidR="00FE6A02" w:rsidRDefault="00FE6A02" w:rsidP="00FE6A02">
      <w:pPr>
        <w:pStyle w:val="Heading4"/>
      </w:pPr>
      <w:r>
        <w:t>New Sessions policy allows for more rejections – internal policies prevent aff solvency</w:t>
      </w:r>
    </w:p>
    <w:p w14:paraId="21A58B6D" w14:textId="77777777" w:rsidR="00FE6A02" w:rsidRPr="00ED61E0" w:rsidRDefault="00FE6A02" w:rsidP="00FE6A02">
      <w:pPr>
        <w:rPr>
          <w:b/>
          <w:bCs/>
          <w:sz w:val="26"/>
        </w:rPr>
      </w:pPr>
      <w:r>
        <w:rPr>
          <w:rStyle w:val="Style13ptBold"/>
        </w:rPr>
        <w:t xml:space="preserve">Kopan 7/12 </w:t>
      </w:r>
      <w:r>
        <w:t>(</w:t>
      </w:r>
      <w:r w:rsidRPr="00CE26B5">
        <w:t>Tal Kopan,</w:t>
      </w:r>
      <w:r>
        <w:t xml:space="preserve"> political reporter for CNN,</w:t>
      </w:r>
      <w:r w:rsidRPr="00CE26B5">
        <w:t xml:space="preserve"> 7-12-2018, "Trump administration to turn away far more asylum seekers at the border under new guidance ," CNN, </w:t>
      </w:r>
      <w:hyperlink r:id="rId15" w:history="1">
        <w:r w:rsidRPr="008B5BCD">
          <w:rPr>
            <w:rStyle w:val="Hyperlink"/>
          </w:rPr>
          <w:t>https://www.cnn.com/2018/07/11/politics/border-immigrants-asylum-restrictions/index.html</w:t>
        </w:r>
      </w:hyperlink>
      <w:r>
        <w:t xml:space="preserve">, </w:t>
      </w:r>
      <w:r>
        <w:rPr>
          <w:i/>
        </w:rPr>
        <w:t>Accessed 7/18/18</w:t>
      </w:r>
      <w:r>
        <w:t>)</w:t>
      </w:r>
      <w:r>
        <w:rPr>
          <w:i/>
        </w:rPr>
        <w:t>LG3</w:t>
      </w:r>
    </w:p>
    <w:p w14:paraId="66E29170" w14:textId="6B3690D2" w:rsidR="00FE6A02" w:rsidRDefault="00FE6A02" w:rsidP="00FE6A02">
      <w:pPr>
        <w:rPr>
          <w:rStyle w:val="StyleUnderline"/>
        </w:rPr>
      </w:pPr>
      <w:r w:rsidRPr="00CE26B5">
        <w:t xml:space="preserve">The </w:t>
      </w:r>
      <w:r w:rsidRPr="00CE26B5">
        <w:rPr>
          <w:rStyle w:val="Emphasis"/>
        </w:rPr>
        <w:t>Trump</w:t>
      </w:r>
      <w:r w:rsidRPr="00CE26B5">
        <w:t xml:space="preserve"> administration is </w:t>
      </w:r>
      <w:r w:rsidRPr="00CE26B5">
        <w:rPr>
          <w:rStyle w:val="Emphasis"/>
        </w:rPr>
        <w:t>implementing</w:t>
      </w:r>
      <w:r w:rsidRPr="00CE26B5">
        <w:t xml:space="preserve"> a </w:t>
      </w:r>
      <w:r w:rsidRPr="00CE26B5">
        <w:rPr>
          <w:rStyle w:val="Emphasis"/>
        </w:rPr>
        <w:t>new asylum policy</w:t>
      </w:r>
      <w:r w:rsidRPr="00CE26B5">
        <w:t xml:space="preserve"> at the border that will </w:t>
      </w:r>
      <w:r w:rsidRPr="00CE26B5">
        <w:rPr>
          <w:rStyle w:val="Emphasis"/>
        </w:rPr>
        <w:t>result in potentially thousands of asylum seekers being turned away before they can plead their case in court.</w:t>
      </w:r>
      <w:r>
        <w:rPr>
          <w:rStyle w:val="Emphasis"/>
        </w:rPr>
        <w:t xml:space="preserve"> </w:t>
      </w:r>
      <w:r w:rsidRPr="00CE26B5">
        <w:t xml:space="preserve">The guidance, reviewed by CNN, also </w:t>
      </w:r>
      <w:r w:rsidRPr="00CE26B5">
        <w:rPr>
          <w:rStyle w:val="Emphasis"/>
        </w:rPr>
        <w:t>applies to refugee applicants</w:t>
      </w:r>
      <w:r w:rsidRPr="00CE26B5">
        <w:t xml:space="preserve"> </w:t>
      </w:r>
      <w:r w:rsidRPr="00CE26B5">
        <w:rPr>
          <w:rStyle w:val="StyleUnderline"/>
        </w:rPr>
        <w:t>-- immigrants seeking similar protections in the US who are still abroad.</w:t>
      </w:r>
      <w:r>
        <w:rPr>
          <w:rStyle w:val="StyleUnderline"/>
        </w:rPr>
        <w:t xml:space="preserve"> </w:t>
      </w:r>
      <w:r w:rsidRPr="00CE26B5">
        <w:t xml:space="preserve">Under new </w:t>
      </w:r>
      <w:r w:rsidRPr="00CE26B5">
        <w:rPr>
          <w:rStyle w:val="StyleUnderline"/>
        </w:rPr>
        <w:t>guidance given Wednesday to the officers who interview asylum seekers at the US' borders and evaluate refugee applications, claims based on fear of gang and domestic violence will be immediately rejected</w:t>
      </w:r>
      <w:r w:rsidRPr="00CE26B5">
        <w:t>. In addition, the guidance</w:t>
      </w:r>
      <w:r w:rsidRPr="00CE26B5">
        <w:rPr>
          <w:rStyle w:val="StyleUnderline"/>
        </w:rPr>
        <w:t xml:space="preserve"> tells officers they should consider whether an immigrant crossed the border illegally and weigh that against their claim, potentially rejecting even legitimate fears of persecution if the immigrant crossed illegally.</w:t>
      </w:r>
      <w:r>
        <w:rPr>
          <w:rStyle w:val="StyleUnderline"/>
        </w:rPr>
        <w:t xml:space="preserve"> </w:t>
      </w:r>
      <w:r w:rsidRPr="00CE26B5">
        <w:t>The change shows that even as the administration reunites families it separated at the border under a now-reversed "zero-tolerance" policy, it</w:t>
      </w:r>
      <w:r>
        <w:t xml:space="preserve"> </w:t>
      </w:r>
      <w:hyperlink r:id="rId16" w:tgtFrame="_blank" w:history="1">
        <w:r w:rsidRPr="00CE26B5">
          <w:rPr>
            <w:rStyle w:val="Hyperlink"/>
          </w:rPr>
          <w:t>continues to pursue aggressive measures</w:t>
        </w:r>
      </w:hyperlink>
      <w:r>
        <w:t xml:space="preserve"> </w:t>
      </w:r>
      <w:r w:rsidRPr="00CE26B5">
        <w:t>that could dramatically reshape US immigration law.</w:t>
      </w:r>
      <w:r>
        <w:t xml:space="preserve"> </w:t>
      </w:r>
      <w:r w:rsidRPr="00CE26B5">
        <w:t>The move is likely to draw swift condemnation from immigration advocates and legal challenges. Advocates say international law is clear that asylum claims are valid even when a migrant enters a country illegally. They also argue that rejecting these traumatized immigrants puts their lives at risk immediately upon their return home.</w:t>
      </w:r>
      <w:r>
        <w:t xml:space="preserve"> </w:t>
      </w:r>
      <w:r w:rsidRPr="00CE26B5">
        <w:t>The changes being implemented by the Department of Homeland Security come on the heels of Attorney General Jeff Sessions'</w:t>
      </w:r>
      <w:r>
        <w:t xml:space="preserve"> </w:t>
      </w:r>
      <w:hyperlink r:id="rId17" w:history="1">
        <w:r w:rsidRPr="00CE26B5">
          <w:rPr>
            <w:rStyle w:val="Hyperlink"/>
          </w:rPr>
          <w:t>decision last month</w:t>
        </w:r>
      </w:hyperlink>
      <w:r>
        <w:t xml:space="preserve"> </w:t>
      </w:r>
      <w:r w:rsidRPr="00CE26B5">
        <w:t>that gang and domestic violence victims no longer qualify for asylum. Asylum protects migrants already in the US who fear persecution in their home country.</w:t>
      </w:r>
      <w:r>
        <w:t xml:space="preserve"> </w:t>
      </w:r>
      <w:r w:rsidRPr="00CE26B5">
        <w:t>Sessions used his unique authority as attorney general last month to overturn an immigration appellate court's decision to the contrary, reversing course after years of allowing such victims to stay. His decision is now binding for all the immigration judges in the country.</w:t>
      </w:r>
      <w:r>
        <w:t xml:space="preserve"> </w:t>
      </w:r>
      <w:r w:rsidRPr="00CE26B5">
        <w:t>But Sessions</w:t>
      </w:r>
      <w:r>
        <w:t xml:space="preserve"> </w:t>
      </w:r>
      <w:hyperlink r:id="rId18" w:history="1">
        <w:r w:rsidRPr="00CE26B5">
          <w:rPr>
            <w:rStyle w:val="Hyperlink"/>
          </w:rPr>
          <w:t>went further in his decision</w:t>
        </w:r>
      </w:hyperlink>
      <w:r w:rsidRPr="00CE26B5">
        <w:t>, suggesting in footnotes to his opinion that the rejection of such claims should come even before immigrants get before a judge and begin their court proceedings.</w:t>
      </w:r>
      <w:r>
        <w:t xml:space="preserve"> </w:t>
      </w:r>
      <w:r w:rsidRPr="00CE26B5">
        <w:t xml:space="preserve">The new </w:t>
      </w:r>
      <w:r w:rsidRPr="002E5E9D">
        <w:rPr>
          <w:rStyle w:val="StyleUnderline"/>
        </w:rPr>
        <w:t>guidance from US Citizenship and Immigration Services fully implements those suggestions, instructing the officers who conduct the initial interviews at the border to reject asylum claims based on</w:t>
      </w:r>
      <w:r w:rsidRPr="00CE26B5">
        <w:t xml:space="preserve"> those </w:t>
      </w:r>
      <w:r w:rsidRPr="002E5E9D">
        <w:rPr>
          <w:rStyle w:val="StyleUnderline"/>
        </w:rPr>
        <w:t>fears</w:t>
      </w:r>
      <w:r w:rsidRPr="00CE26B5">
        <w:t xml:space="preserve">. Beyond that, the </w:t>
      </w:r>
      <w:r w:rsidRPr="002E5E9D">
        <w:rPr>
          <w:rStyle w:val="StyleUnderline"/>
        </w:rPr>
        <w:t>officers are told to evaluate whether an illegal border crossing should also be grounds for rejection, as Sessions had also argued.</w:t>
      </w:r>
      <w:r>
        <w:rPr>
          <w:rStyle w:val="StyleUnderline"/>
        </w:rPr>
        <w:t xml:space="preserve"> </w:t>
      </w:r>
      <w:r w:rsidRPr="00CE26B5">
        <w:t xml:space="preserve">The guidance also </w:t>
      </w:r>
      <w:r w:rsidRPr="002E5E9D">
        <w:rPr>
          <w:rStyle w:val="StyleUnderline"/>
        </w:rPr>
        <w:t>places the burden on the newly arrived immigrant to articulate their asylum claim to the fullest extent of the complex legal standard during their initial interview.</w:t>
      </w:r>
      <w:r>
        <w:rPr>
          <w:rStyle w:val="StyleUnderline"/>
        </w:rPr>
        <w:t xml:space="preserve"> </w:t>
      </w:r>
      <w:r w:rsidRPr="002E5E9D">
        <w:rPr>
          <w:rStyle w:val="StyleUnderline"/>
        </w:rPr>
        <w:t>"Claims based on ... the members' vulnerability to harm of domestic violence or gang violence committed by non-government actors will not establish the basis for asylum, refugee status, or a credible or reasonable fear of persecution,"</w:t>
      </w:r>
      <w:r w:rsidRPr="00CE26B5">
        <w:t xml:space="preserve"> the guidance states.</w:t>
      </w:r>
      <w:r>
        <w:t xml:space="preserve"> </w:t>
      </w:r>
      <w:r w:rsidRPr="00CE26B5">
        <w:t>Further, the guidance says officers "may find an applicant's illegal entry, including any intentional evasion of US authorities, and including any conviction for illegal entry where the alien does not demonstrate good cause for the illegal entry, to weigh against a favorable exercise of discretion" for asylum.</w:t>
      </w:r>
      <w:r>
        <w:t xml:space="preserve"> </w:t>
      </w:r>
      <w:r w:rsidRPr="00CE26B5">
        <w:t>The guidance does note some illegal crossings may be warranted, including to "escape imminent harm," but adds that officers "should consider whether the applicant demonstrated ulterior motives for the illegal entry that are inconsistent with a valid asylum claim that the applicant wished to present."</w:t>
      </w:r>
      <w:r>
        <w:t xml:space="preserve"> </w:t>
      </w:r>
      <w:r w:rsidRPr="00CE26B5">
        <w:t xml:space="preserve">When Sessions announced the decision, he said it "restores sound principles of asylum and </w:t>
      </w:r>
      <w:proofErr w:type="gramStart"/>
      <w:r w:rsidRPr="00CE26B5">
        <w:t>long standing</w:t>
      </w:r>
      <w:proofErr w:type="gramEnd"/>
      <w:r w:rsidRPr="00CE26B5">
        <w:t xml:space="preserve"> principles of immigration law" and is "a correct interpretation of the law" in his judgment. "Asylum was never meant to alleviate all problems, even all serious problems, that people face every day all over the world," he said.</w:t>
      </w:r>
      <w:r>
        <w:t xml:space="preserve"> </w:t>
      </w:r>
      <w:r w:rsidRPr="00CE26B5">
        <w:t>Key to the issue is what's known as the credible fear interview. an initial screening as to whether an immigrant can pursue their claim before a judge. The interview threshold had been designed to consider that many of the immigrants may speak little English, have little to no legal understanding or education, may fear governmental authorities based on their home countries and may be traumatized from their journey. Roughly 80% of asylum seekers pass that screening, though a smaller share of them eventually achieve asylum. Administration officials have pointed to that gap as evidence of "abuse" of the system and a driving cause of a court backlog that makes immigration cases takes years to complete.</w:t>
      </w:r>
      <w:r>
        <w:t xml:space="preserve"> </w:t>
      </w:r>
      <w:r w:rsidRPr="00CE26B5">
        <w:t>Most immigrants at the border today are Central Americans, coming from countries that are hotbeds of gang violence. Last month, more than 40,000 immigrants either tried to cross the border illegally or get through a legal crossing without paperwork, many of whom may have been seeking asylum.</w:t>
      </w:r>
      <w:r>
        <w:t xml:space="preserve"> </w:t>
      </w:r>
      <w:r w:rsidRPr="002E5E9D">
        <w:rPr>
          <w:rStyle w:val="StyleUnderline"/>
        </w:rPr>
        <w:t>Under the new guidance, thousands of them could be rejected by interviewers. Though legally the immigrants can appeal to an immigration judge, it's unlikely that without legal counsel they'd know that or how to pursue that option</w:t>
      </w:r>
      <w:r w:rsidRPr="00CE26B5">
        <w:t xml:space="preserve">, attorneys fear. </w:t>
      </w:r>
      <w:r w:rsidRPr="002E5E9D">
        <w:rPr>
          <w:rStyle w:val="StyleUnderline"/>
        </w:rPr>
        <w:t>According to a USCIS official, immigrants who fail their interview are verbally explained they have the option to see a judge within seven days. But the immigration judges they would face are also bound by Sessions' order.</w:t>
      </w:r>
      <w:r>
        <w:rPr>
          <w:rStyle w:val="StyleUnderline"/>
        </w:rPr>
        <w:t xml:space="preserve"> </w:t>
      </w:r>
      <w:r w:rsidRPr="002E5E9D">
        <w:rPr>
          <w:rStyle w:val="StyleUnderline"/>
        </w:rPr>
        <w:t>"Our laws do not offer protection against instances of violence based on personal, private conflict that is not on account of a protected ground, but over the years grounds for qualifying for asylum have greatly expanded far beyond what Congress originally intended," said USCIS spokesman Michael Bars. "USCIS is committed to adjudicating all petitions fairly, efficiently, and effectively on a case-by-case basis to determine if they meet all standards required under the law."</w:t>
      </w:r>
    </w:p>
    <w:p w14:paraId="761F6AE8" w14:textId="77777777" w:rsidR="003E0FB0" w:rsidRDefault="003E0FB0" w:rsidP="003E0FB0">
      <w:pPr>
        <w:pStyle w:val="Heading4"/>
      </w:pPr>
      <w:r>
        <w:t>Sessions will use legal loopholes to gut immigration policies</w:t>
      </w:r>
    </w:p>
    <w:p w14:paraId="2E552FEE" w14:textId="77777777" w:rsidR="003E0FB0" w:rsidRDefault="003E0FB0" w:rsidP="003E0FB0">
      <w:r w:rsidRPr="001A1257">
        <w:rPr>
          <w:b/>
        </w:rPr>
        <w:t>Bischoff 6/13</w:t>
      </w:r>
      <w:r>
        <w:t xml:space="preserve"> (June 13 2018, Bea Bischoff is a civil rights and immigration attorney on the US-Mexico border who writes about immigration policy, feminist legal theory, and civil rights, “Jeff Sessions is Hijacking Immigration Law”, </w:t>
      </w:r>
      <w:hyperlink r:id="rId19" w:history="1">
        <w:r w:rsidRPr="003A62BC">
          <w:rPr>
            <w:rStyle w:val="Hyperlink"/>
          </w:rPr>
          <w:t>https://slate.com/news-and-politics/2018/06/in-matter-of-a-b-jeff-sessions-hijacked-immigration-law-by-abusing-a-rarely-used-provision.html</w:t>
        </w:r>
      </w:hyperlink>
      <w:r>
        <w:t>)</w:t>
      </w:r>
    </w:p>
    <w:p w14:paraId="151C9BCC" w14:textId="77777777" w:rsidR="003E0FB0" w:rsidRPr="002544FF" w:rsidRDefault="003E0FB0" w:rsidP="003E0FB0">
      <w:r>
        <w:t>On Monday, Attorney General Jeff Sessions told a group of immigration judges that while they are responsible for “ensur[ing] that our immigration system operates in a manner that is consistent with the laws,” Congress alone is responsible for rewriting those laws. Sessions then announced that he would be issuing a unilateral decision regarding asylum cases later in the day, a decision he told the judges would “provide more clarity” and help them “rule consistently and fairly.” The decision in Matter of A-B-, which came down shortly after his remarks, reverses asylum protections for victims of domestic violence and other persecution. During his speech Sessions framed his decision in Matter of A-B- as a “correct interpretation of the law” that “advances the original intent” of our immigration statute. As a matter of law, Sessions’ decision is disturbing. It’s also alarming that this case ended up in front of the attorney general to begin with</w:t>
      </w:r>
      <w:r w:rsidRPr="00497BC0">
        <w:rPr>
          <w:rStyle w:val="StyleUnderline"/>
        </w:rPr>
        <w:t xml:space="preserve">. </w:t>
      </w:r>
      <w:r w:rsidRPr="00CF39C4">
        <w:rPr>
          <w:rStyle w:val="Emphasis"/>
        </w:rPr>
        <w:t>Sessions is abusing a rarely used provision to rewrite our immigration laws</w:t>
      </w:r>
      <w:r w:rsidRPr="00497BC0">
        <w:rPr>
          <w:rStyle w:val="StyleUnderline"/>
        </w:rPr>
        <w:t>—a function the attorney general himself said should be reserved for Congress</w:t>
      </w:r>
      <w:r>
        <w:t xml:space="preserve">. His zealous self-referral of immigration cases has been devastatingly effective. </w:t>
      </w:r>
      <w:r w:rsidRPr="00CF39C4">
        <w:rPr>
          <w:rStyle w:val="Emphasis"/>
        </w:rPr>
        <w:t>Sessions is quietly gutting immigration law, and there’s nothing stopping him from continuing to use this loophole to implement more vindictive changes</w:t>
      </w:r>
      <w:r w:rsidRPr="003D3DCD">
        <w:rPr>
          <w:rStyle w:val="StyleUnderline"/>
        </w:rPr>
        <w:t>.</w:t>
      </w:r>
      <w:r>
        <w:t xml:space="preserve"> Normally, an immigration judge is the first to hear and decide an immigration case. If the case is appealed, it goes in front of the Board of Immigration Appeals before being heard by a federal circuit court. In a peculiarity of immigration law, </w:t>
      </w:r>
      <w:r w:rsidRPr="003D3DCD">
        <w:rPr>
          <w:rStyle w:val="StyleUnderline"/>
        </w:rPr>
        <w:t>however, the attorney general is permitted to pluck cases straight from the Board of Immigration Appeals for personal review and adjudication. Sessions, who was famously denied a federal judgeship in 1986 because of accusations that he’d made racist comments, now seems to be indulging a lingering judicial fantasy by exploiting this provision to the fullest. Since January 2018, Sessions has referred four immigration cases to himself for adjudication, putting him on track to be one of the most prolific users of the self-referral provision since 1956, when attorneys general stopped regularly reviewing and affirming BIA cases. By comparison, Eric Holder and Loretta Lynch certified a total four cases between them during the Obama administration.</w:t>
      </w:r>
      <w:r>
        <w:rPr>
          <w:rStyle w:val="StyleUnderline"/>
        </w:rPr>
        <w:t xml:space="preserve"> </w:t>
      </w:r>
      <w:r>
        <w:t xml:space="preserve">Sessions is not using these cases to resolve novel legal issues or to ease the workload of DHS attorneys or immigration judges. Instead, he is using the self-referral mechanism to adjudicate cases that have the most potential to limit the number of people granted legal status in the United States, and he’s disregarding the procedural requirements set up to control immigration appeals in the process. A close look at the Matter of A-B- case shows exactly how far out of bounds Sessions is willing to go. Matter of A-B- began when Ms. A-B- arrived in the United States from El Salvador seeking asylum. Ms. A-B- had been the victim of extreme brutality at the hands of her husband in El Salvador, including violent attacks and threats on her life. The local police did nothing to protect her. When it became clear it was only a matter of time before her husband tried to hurt her again, Ms. A-B- fled to the United States. Upon her arrival at the U.S. border, Ms. A-B- was detained in Charlotte, North Carolina. Her asylum case was set to be heard by Judge Stuart Couch, a notoriously asylum-averse judge who is especially resentful of claims based on domestic violence. During her trial, Ms. A-B- testified about the persecution she’d faced at the hands of her husband and provided additional evidence to corroborate her claims. Despite the extensive evidence, Judge Couch found Ms. A-B-’s story was not credible and rejected her asylum claim. Ms. A-B- then appealed her case to the BIA. There, the board unanimously found that Ms. A-B-’s testimony was in fact credible and that she met the requirements for asylum. Per their protocol, the BIA did not grant Ms. A-B- asylum itself but rather sent the case back down to Judge Couch, who was tasked with performing the required background checks on Ms. A-B- and then issuing a grant of asylum in accordance with their decision. Judge Couch, however, did not issue Ms. A-B- a grant of asylum, even after the Department of Homeland Security completed her background checks. Instead, he improperly tried to send the case back to the BIA without issuing a new decision, apparently because he was personally unconvinced of the “legal validity” of asylum claims based on domestic violence. Before the BIA touched the case again, Attorney General Sessions decided he ought to adjudicate it himself. Sessions trampled over several crucial procedural requirements in his zeal to shut off asylum eligibility for vulnerable women. After taking the case, Sessions asked for amicus briefs on the question of “whether … being a victim of private criminal activity constitutes a cognizable ‘particular social group’ for purposes of an application for asylum.” The question of whether private criminal activity like domestic violence can in some instances lead to a grant of asylum had not been at issue in Matter of A-B-. The issue raised in Ms. A-B-’s case was whether her claims were credible, not whether asylum was available for victims of private criminal activity. In fact, persecution at the hand of a private actor who the government cannot or will not control </w:t>
      </w:r>
      <w:proofErr w:type="gramStart"/>
      <w:r>
        <w:t>is</w:t>
      </w:r>
      <w:proofErr w:type="gramEnd"/>
      <w:r>
        <w:t xml:space="preserve"> contemplated in the asylum statute itself and has been recognized as a grounds for asylum for decades. The question of whether domestic violence could sometimes warrant asylum also appeared to be firmly settled in a 2014 case known as Matter of A-R-C-G-. </w:t>
      </w:r>
      <w:r w:rsidRPr="00E00F92">
        <w:rPr>
          <w:rStyle w:val="StyleUnderline"/>
        </w:rPr>
        <w:t>The question the attorney general was seeking to answer was actually so settled that the Department of Homeland Security, the agency responsible for prosecuting immigration cases, submitted a timid brief to Sessions politely suggesting that he reconsider his decision to take on this case.</w:t>
      </w:r>
      <w:r>
        <w:t xml:space="preserve"> “This matter does not appear to be in the best posture for the Attorney General’s review,” its brief argued, before outright acknowledging that the question of whether private criminal activity can form the basis of an asylum claim had already been clearly answered by the BIA. The attorney general, despite his alleged desire to simplify the jobs of immigration prosecutors and judges, ignored DHS’s concerns and denied the agency’s motion. “[BIA] precedent,” Sessions wrote in his denial, “does not bind my ultimate decision in this matter.” Sessions, in short, was going to rewrite asylum law whether DHS liked it or not. </w:t>
      </w:r>
      <w:r w:rsidRPr="00E00F92">
        <w:rPr>
          <w:rStyle w:val="StyleUnderline"/>
        </w:rPr>
        <w:t>Sessions not only ignored DHS concerns about the case but, as 16 former immigration judges pointed out in their amicus brief, trampled over several crucial procedural requirements in his zeal to shut off asylum eligibility for vulnerable women.</w:t>
      </w:r>
      <w:r>
        <w:t xml:space="preserve"> First, he failed to require Couch, the original presiding judge, to make a final decision before sending the case back to the BIA. The regulations controlling immigration appeals allow an immigration judge to send a case to the BIA only after a decision has been issued by the original judge. Next, Sessions failed to wait for the BIA to adjudicate the case before snapping it up for his personal analysis. Even if Judge Couch hadn’t improperly sent the case back to the BIA, Sessions was obligated to wait for the BIA to decide the case before intervening. The self-referral provision permits the attorney general to review BIA decisions, not cases that are merely awaiting adjudication. Finally, and perhaps most tellingly, the question Sessions sought to answer in this case, namely “whether … being a victim of private criminal activity constitutes a cognizable ‘particular social group’ for purposes of an application for asylum” was not a question considered by any court in Matter of A-B-. Rather, it was one Sessions seemingly lifted directly from hardline immigration restrictionists, knowing that the answer had the potential to all but eliminate domestic violence–based asylum claims. On June 11, after receiving 11 amicus briefs in support of asylum-seekers like Ms. A-B- and only one against, the attorney general ruled that private activity is not grounds for asylum, including in cases of domestic violence. Ms. A-B-’s case, in Sessions’ hands, became a vehicle by which to rewrite our asylum laws without waiting on Congress. The attorney general’s other self-referred decisions are likewise plagued by questionable procedure. In Matter of E-F-H-L-, Sessions seized on a case from 2014 as an opportunity undo the longstanding requirement that asylum applicants be given the opportunity for a hearing. Like in Matter of A-B-, Sessions did procedural somersaults to insert himself into Matter of E-F-H-L-, using a recent decision by the immigration judge in the case to close the proceedings without deciding the asylum claim as grounds to toss out the original BIA ruling on the right to a hearing. Without so much as a single phone call to Congress, Sessions effectively rescinded the requirement that asylum seekers are entitled to full hearings. He also mandated that the judge reopen Mr. E-F-H-L-’s case years after he thought he was safe from deportation. In Matter of Castro-Tum, a case Sessions referred to himself in January, he used his powers to make life more difficult for both immigrants and immigration judges by banning the use of “administrative closure” in removal proceedings. Administrative closure allowed immigration judges to choose to take cases off their dockets, indefinitely pausing removal proceedings. In Matter of Castro-Tum, Sessions made a new rule that sharply curtails the use of the practice and allows DHS prosecutors to ask that judges reschedule old closed cases. The result? The potential deportation of more than 350,000 immigrants whose cases were previously closed. In addition, judges now have so many hearings on their dockets that they are scheduling trials in 2020. As CLINIC, an immigration advocacy group, pointed out, Sessions appeared be using his decision in Matter of Castro-Tum to improperly develop a new rule on when judges can administratively close immigration cases. Normally, such a new rule would need to go through a fraught bureaucratic process under the Administrative Procedures Act before being implemented. Instead of going through that lengthy process, however, Sessions simply decreed the new rule in his decision, bypassing all the usual procedural requirements. </w:t>
      </w:r>
      <w:r w:rsidRPr="00CF39C4">
        <w:rPr>
          <w:rStyle w:val="Emphasis"/>
        </w:rPr>
        <w:t>The cases that Sessions has chosen to decide and the procedural leaps he’s taken to adjudicate them show that his goal is to ensure that fewer people are permitted to remain in the United States</w:t>
      </w:r>
      <w:r w:rsidRPr="00E00F92">
        <w:rPr>
          <w:rStyle w:val="StyleUnderline"/>
        </w:rPr>
        <w:t>, Congress be damned. So far, his plan seems to be working. As a result of Sessions’ decision in Matter of A-B-, thousands of women—including many of the women who are currently detained after having their children torn from their arms at our border—will be shut out of asylum proceedings and deported to their countries of origin to await death at the hands of their abusers.</w:t>
      </w:r>
      <w:r>
        <w:rPr>
          <w:rStyle w:val="StyleUnderline"/>
        </w:rPr>
        <w:t xml:space="preserve"> </w:t>
      </w:r>
      <w:r>
        <w:t xml:space="preserve">While Sessions’ decisions trump BIA precedent, they do not override precedent set by the federal circuit courts on immigration matters, much of which contradicts the findings he’s made in his decisions. While immigration attorneys are scrambling to protect their clients with creative new advocacy strategies, the only real way to stop Sessions’ massacre is to listen to him when he says Congress needs to fix our immigration laws. In doing so, the legislative branch could not only revise our immigration system to offer meaningful paths to legal status for those currently shut out of the system, but could eliminate the needless attorney general review provision altogether and force Sessions to keep his hands out of immigration case law. </w:t>
      </w:r>
    </w:p>
    <w:p w14:paraId="275EACFF" w14:textId="77777777" w:rsidR="003E0FB0" w:rsidRPr="002E5E9D" w:rsidRDefault="003E0FB0" w:rsidP="00FE6A02">
      <w:pPr>
        <w:rPr>
          <w:rStyle w:val="StyleUnderline"/>
        </w:rPr>
      </w:pPr>
    </w:p>
    <w:p w14:paraId="164882B1" w14:textId="77777777" w:rsidR="00FE6A02" w:rsidRDefault="00FE6A02" w:rsidP="00FE6A02">
      <w:pPr>
        <w:pStyle w:val="Heading2"/>
      </w:pPr>
      <w:r>
        <w:t>States</w:t>
      </w:r>
    </w:p>
    <w:p w14:paraId="76CA7C77" w14:textId="77777777" w:rsidR="00FE6A02" w:rsidRDefault="00FE6A02" w:rsidP="00FE6A02">
      <w:pPr>
        <w:pStyle w:val="Heading4"/>
      </w:pPr>
      <w:r>
        <w:t>States will circumvent laws that don’t align with their political views</w:t>
      </w:r>
    </w:p>
    <w:p w14:paraId="5115DBF6" w14:textId="77777777" w:rsidR="00FE6A02" w:rsidRPr="00610D78" w:rsidRDefault="00FE6A02" w:rsidP="00FE6A02">
      <w:r w:rsidRPr="00610D78">
        <w:rPr>
          <w:b/>
        </w:rPr>
        <w:t>Stimson &amp; Spakovsky 11</w:t>
      </w:r>
      <w:r w:rsidRPr="00610D78">
        <w:t xml:space="preserve"> (Charles Culy Stimson is a </w:t>
      </w:r>
      <w:r>
        <w:t>S</w:t>
      </w:r>
      <w:r w:rsidRPr="00610D78">
        <w:t xml:space="preserve">enior </w:t>
      </w:r>
      <w:r>
        <w:t>L</w:t>
      </w:r>
      <w:r w:rsidRPr="00610D78">
        <w:t xml:space="preserve">egal </w:t>
      </w:r>
      <w:r>
        <w:t>F</w:t>
      </w:r>
      <w:r w:rsidRPr="00610D78">
        <w:t xml:space="preserve">ellow and </w:t>
      </w:r>
      <w:r>
        <w:t>M</w:t>
      </w:r>
      <w:r w:rsidRPr="00610D78">
        <w:t>anager</w:t>
      </w:r>
      <w:r>
        <w:t xml:space="preserve"> at the Heritage Foundation’s</w:t>
      </w:r>
      <w:r w:rsidRPr="00610D78">
        <w:t xml:space="preserve"> </w:t>
      </w:r>
      <w:r>
        <w:t>N</w:t>
      </w:r>
      <w:r w:rsidRPr="00610D78">
        <w:t xml:space="preserve">ational </w:t>
      </w:r>
      <w:r>
        <w:t>S</w:t>
      </w:r>
      <w:r w:rsidRPr="00610D78">
        <w:t xml:space="preserve">ecurity </w:t>
      </w:r>
      <w:r>
        <w:t>L</w:t>
      </w:r>
      <w:r w:rsidRPr="00610D78">
        <w:t xml:space="preserve">aw </w:t>
      </w:r>
      <w:r>
        <w:t>P</w:t>
      </w:r>
      <w:r w:rsidRPr="00610D78">
        <w:t>rogram and Hans A. von Spakovsky is a</w:t>
      </w:r>
      <w:r>
        <w:t>n</w:t>
      </w:r>
      <w:r w:rsidRPr="00610D78">
        <w:t xml:space="preserve"> </w:t>
      </w:r>
      <w:r>
        <w:t>E</w:t>
      </w:r>
      <w:r w:rsidRPr="00610D78">
        <w:t xml:space="preserve">lection </w:t>
      </w:r>
      <w:r>
        <w:t>L</w:t>
      </w:r>
      <w:r w:rsidRPr="00610D78">
        <w:t xml:space="preserve">aw </w:t>
      </w:r>
      <w:r>
        <w:t>R</w:t>
      </w:r>
      <w:r w:rsidRPr="00610D78">
        <w:t xml:space="preserve">eform </w:t>
      </w:r>
      <w:r>
        <w:t>I</w:t>
      </w:r>
      <w:r w:rsidRPr="00610D78">
        <w:t xml:space="preserve">nitiative and </w:t>
      </w:r>
      <w:r>
        <w:t>S</w:t>
      </w:r>
      <w:r w:rsidRPr="00610D78">
        <w:t xml:space="preserve">enior </w:t>
      </w:r>
      <w:r>
        <w:t>L</w:t>
      </w:r>
      <w:r w:rsidRPr="00610D78">
        <w:t xml:space="preserve">egal </w:t>
      </w:r>
      <w:r>
        <w:t>F</w:t>
      </w:r>
      <w:r w:rsidRPr="00610D78">
        <w:t xml:space="preserve">ellow, “States are </w:t>
      </w:r>
      <w:r>
        <w:t>V</w:t>
      </w:r>
      <w:r w:rsidRPr="00610D78">
        <w:t xml:space="preserve">iolating </w:t>
      </w:r>
      <w:r>
        <w:t>F</w:t>
      </w:r>
      <w:r w:rsidRPr="00610D78">
        <w:t xml:space="preserve">ederal </w:t>
      </w:r>
      <w:r>
        <w:t>L</w:t>
      </w:r>
      <w:r w:rsidRPr="00610D78">
        <w:t xml:space="preserve">aw to </w:t>
      </w:r>
      <w:r>
        <w:t>B</w:t>
      </w:r>
      <w:r w:rsidRPr="00610D78">
        <w:t xml:space="preserve">enefit </w:t>
      </w:r>
      <w:r>
        <w:t>I</w:t>
      </w:r>
      <w:r w:rsidRPr="00610D78">
        <w:t xml:space="preserve">llegals” November 30th, 2011 </w:t>
      </w:r>
      <w:hyperlink r:id="rId20" w:history="1">
        <w:r w:rsidRPr="00610D78">
          <w:rPr>
            <w:rStyle w:val="Hyperlink"/>
          </w:rPr>
          <w:t>https://www.heritage.org/immigration/commentary/states-are-violating-federal-law-benefit-illegals</w:t>
        </w:r>
      </w:hyperlink>
      <w:r w:rsidRPr="00610D78">
        <w:t xml:space="preserve">) </w:t>
      </w:r>
    </w:p>
    <w:p w14:paraId="4EA45A96" w14:textId="77777777" w:rsidR="00FE6A02" w:rsidRPr="00226D6B" w:rsidRDefault="00FE6A02" w:rsidP="00FE6A02">
      <w:pPr>
        <w:spacing w:before="100" w:beforeAutospacing="1" w:after="100" w:afterAutospacing="1" w:line="240" w:lineRule="auto"/>
        <w:rPr>
          <w:rFonts w:asciiTheme="minorHAnsi" w:eastAsia="Times New Roman" w:hAnsiTheme="minorHAnsi" w:cstheme="minorHAnsi"/>
          <w:color w:val="111D22"/>
        </w:rPr>
      </w:pPr>
      <w:r w:rsidRPr="00BE0008">
        <w:rPr>
          <w:rFonts w:asciiTheme="minorHAnsi" w:eastAsia="Times New Roman" w:hAnsiTheme="minorHAnsi" w:cstheme="minorHAnsi"/>
          <w:b/>
          <w:color w:val="111D22"/>
          <w:u w:val="single"/>
        </w:rPr>
        <w:t>States offering in-state college tuition rates to illegal aliens</w:t>
      </w:r>
      <w:r w:rsidRPr="00BE0008">
        <w:rPr>
          <w:rFonts w:asciiTheme="minorHAnsi" w:eastAsia="Times New Roman" w:hAnsiTheme="minorHAnsi" w:cstheme="minorHAnsi"/>
          <w:color w:val="111D22"/>
        </w:rPr>
        <w:t xml:space="preserve"> -- but</w:t>
      </w:r>
      <w:r w:rsidRPr="00BE0008">
        <w:rPr>
          <w:rFonts w:asciiTheme="minorHAnsi" w:eastAsia="Times New Roman" w:hAnsiTheme="minorHAnsi" w:cstheme="minorHAnsi"/>
          <w:b/>
          <w:color w:val="111D22"/>
          <w:u w:val="single"/>
        </w:rPr>
        <w:t xml:space="preserve"> not to all American </w:t>
      </w:r>
      <w:r w:rsidRPr="00BE0008">
        <w:rPr>
          <w:rFonts w:asciiTheme="minorHAnsi" w:eastAsia="Times New Roman" w:hAnsiTheme="minorHAnsi" w:cstheme="minorHAnsi"/>
          <w:color w:val="111D22"/>
        </w:rPr>
        <w:t xml:space="preserve">students -- are </w:t>
      </w:r>
      <w:r w:rsidRPr="00BE0008">
        <w:rPr>
          <w:rFonts w:asciiTheme="minorHAnsi" w:eastAsia="Times New Roman" w:hAnsiTheme="minorHAnsi" w:cstheme="minorHAnsi"/>
          <w:b/>
          <w:color w:val="111D22"/>
          <w:u w:val="single"/>
        </w:rPr>
        <w:t>brazenly violating federal immigration law.</w:t>
      </w:r>
      <w:r w:rsidRPr="00BE0008">
        <w:rPr>
          <w:rFonts w:asciiTheme="minorHAnsi" w:eastAsia="Times New Roman" w:hAnsiTheme="minorHAnsi" w:cstheme="minorHAnsi"/>
          <w:color w:val="111D22"/>
        </w:rPr>
        <w:t xml:space="preserve"> Currently, </w:t>
      </w:r>
      <w:r w:rsidRPr="00BE0008">
        <w:rPr>
          <w:rFonts w:asciiTheme="minorHAnsi" w:eastAsia="Times New Roman" w:hAnsiTheme="minorHAnsi" w:cstheme="minorHAnsi"/>
          <w:b/>
          <w:color w:val="111D22"/>
          <w:u w:val="single"/>
        </w:rPr>
        <w:t>12 states</w:t>
      </w:r>
      <w:r w:rsidRPr="00BE0008">
        <w:rPr>
          <w:rFonts w:asciiTheme="minorHAnsi" w:eastAsia="Times New Roman" w:hAnsiTheme="minorHAnsi" w:cstheme="minorHAnsi"/>
          <w:color w:val="111D22"/>
        </w:rPr>
        <w:t xml:space="preserve"> - California, Texas, New York, Utah, Washington, Oklahoma, Illinois, Kansas, New Mexico, Nebraska, Maryland, and Connecticut - </w:t>
      </w:r>
      <w:r w:rsidRPr="00BE0008">
        <w:rPr>
          <w:rFonts w:asciiTheme="minorHAnsi" w:eastAsia="Times New Roman" w:hAnsiTheme="minorHAnsi" w:cstheme="minorHAnsi"/>
          <w:b/>
          <w:color w:val="111D22"/>
          <w:u w:val="single"/>
        </w:rPr>
        <w:t>are circumventing this unambiguous federal prohibition,</w:t>
      </w:r>
      <w:r w:rsidRPr="00BE0008">
        <w:rPr>
          <w:rFonts w:asciiTheme="minorHAnsi" w:eastAsia="Times New Roman" w:hAnsiTheme="minorHAnsi" w:cstheme="minorHAnsi"/>
          <w:color w:val="111D22"/>
        </w:rPr>
        <w:t xml:space="preserve"> while the Obama </w:t>
      </w:r>
      <w:r w:rsidRPr="00BE0008">
        <w:rPr>
          <w:rFonts w:asciiTheme="minorHAnsi" w:eastAsia="Times New Roman" w:hAnsiTheme="minorHAnsi" w:cstheme="minorHAnsi"/>
          <w:b/>
          <w:color w:val="111D22"/>
          <w:u w:val="single"/>
        </w:rPr>
        <w:t>administration turns a blind eye to their violations.</w:t>
      </w:r>
      <w:r w:rsidRPr="00BE0008">
        <w:rPr>
          <w:rFonts w:asciiTheme="minorHAnsi" w:eastAsia="Times New Roman" w:hAnsiTheme="minorHAnsi" w:cstheme="minorHAnsi"/>
          <w:color w:val="111D22"/>
        </w:rPr>
        <w:t xml:space="preserve"> Instead, </w:t>
      </w:r>
      <w:r w:rsidRPr="00BE0008">
        <w:rPr>
          <w:rFonts w:asciiTheme="minorHAnsi" w:eastAsia="Times New Roman" w:hAnsiTheme="minorHAnsi" w:cstheme="minorHAnsi"/>
          <w:b/>
          <w:color w:val="111D22"/>
          <w:u w:val="single"/>
        </w:rPr>
        <w:t>it sues states</w:t>
      </w:r>
      <w:r w:rsidRPr="00BE0008">
        <w:rPr>
          <w:rFonts w:asciiTheme="minorHAnsi" w:eastAsia="Times New Roman" w:hAnsiTheme="minorHAnsi" w:cstheme="minorHAnsi"/>
          <w:color w:val="111D22"/>
        </w:rPr>
        <w:t xml:space="preserve"> like Alabama and Arizona </w:t>
      </w:r>
      <w:r w:rsidRPr="00BE0008">
        <w:rPr>
          <w:rFonts w:asciiTheme="minorHAnsi" w:eastAsia="Times New Roman" w:hAnsiTheme="minorHAnsi" w:cstheme="minorHAnsi"/>
          <w:b/>
          <w:color w:val="111D22"/>
          <w:u w:val="single"/>
        </w:rPr>
        <w:t xml:space="preserve">for trying to assist the federal government in enforcing federal immigration laws. </w:t>
      </w:r>
      <w:r w:rsidRPr="00BE0008">
        <w:rPr>
          <w:rFonts w:asciiTheme="minorHAnsi" w:eastAsia="Times New Roman" w:hAnsiTheme="minorHAnsi" w:cstheme="minorHAnsi"/>
          <w:color w:val="111D22"/>
        </w:rPr>
        <w:t xml:space="preserve">In 1996, Bill Clinton signed into law the Illegal Immigration Reform and Immigrant Responsibility Act. Section 1623 of </w:t>
      </w:r>
      <w:r w:rsidRPr="00BE0008">
        <w:rPr>
          <w:rFonts w:asciiTheme="minorHAnsi" w:eastAsia="Times New Roman" w:hAnsiTheme="minorHAnsi" w:cstheme="minorHAnsi"/>
          <w:b/>
          <w:color w:val="111D22"/>
          <w:u w:val="single"/>
        </w:rPr>
        <w:t>this statute prohibits state colleges and universities from providing in-state tuition rates to illegal aliens</w:t>
      </w:r>
      <w:r w:rsidRPr="00BE0008">
        <w:rPr>
          <w:rFonts w:asciiTheme="minorHAnsi" w:eastAsia="Times New Roman" w:hAnsiTheme="minorHAnsi" w:cstheme="minorHAnsi"/>
          <w:color w:val="111D22"/>
        </w:rPr>
        <w:t xml:space="preserve"> "on the basis of </w:t>
      </w:r>
      <w:r w:rsidRPr="00BE0008">
        <w:rPr>
          <w:rFonts w:asciiTheme="minorHAnsi" w:eastAsia="Times New Roman" w:hAnsiTheme="minorHAnsi" w:cstheme="minorHAnsi"/>
          <w:b/>
          <w:color w:val="111D22"/>
          <w:u w:val="single"/>
        </w:rPr>
        <w:t>residence within the State" unless the state provides the same benefit to citizens regardless of their residence.</w:t>
      </w:r>
      <w:r w:rsidRPr="00BE0008">
        <w:rPr>
          <w:rFonts w:asciiTheme="minorHAnsi" w:eastAsia="Times New Roman" w:hAnsiTheme="minorHAnsi" w:cstheme="minorHAnsi"/>
          <w:color w:val="111D22"/>
        </w:rPr>
        <w:t xml:space="preserve"> In other words, unless Maryland offers in-state tuition rates to students coming from, say, Pennsylvania and Virginia</w:t>
      </w:r>
      <w:r w:rsidRPr="00BE0008">
        <w:rPr>
          <w:rFonts w:asciiTheme="minorHAnsi" w:eastAsia="Times New Roman" w:hAnsiTheme="minorHAnsi" w:cstheme="minorHAnsi"/>
          <w:b/>
          <w:color w:val="111D22"/>
          <w:u w:val="single"/>
        </w:rPr>
        <w:t>, it cannot offer in-state tuition rates to illegal aliens.</w:t>
      </w:r>
      <w:r w:rsidRPr="00BE0008">
        <w:rPr>
          <w:rFonts w:asciiTheme="minorHAnsi" w:eastAsia="Times New Roman" w:hAnsiTheme="minorHAnsi" w:cstheme="minorHAnsi"/>
          <w:color w:val="111D22"/>
        </w:rPr>
        <w:t xml:space="preserve"> </w:t>
      </w:r>
      <w:r w:rsidRPr="00BE0008">
        <w:rPr>
          <w:rFonts w:asciiTheme="minorHAnsi" w:eastAsia="Times New Roman" w:hAnsiTheme="minorHAnsi" w:cstheme="minorHAnsi"/>
          <w:b/>
          <w:color w:val="111D22"/>
          <w:u w:val="single"/>
        </w:rPr>
        <w:t>States like</w:t>
      </w:r>
      <w:r w:rsidRPr="00BE0008">
        <w:rPr>
          <w:rFonts w:asciiTheme="minorHAnsi" w:eastAsia="Times New Roman" w:hAnsiTheme="minorHAnsi" w:cstheme="minorHAnsi"/>
          <w:color w:val="111D22"/>
        </w:rPr>
        <w:t xml:space="preserve"> Maryland try </w:t>
      </w:r>
      <w:r w:rsidRPr="00BE0008">
        <w:rPr>
          <w:rFonts w:asciiTheme="minorHAnsi" w:eastAsia="Times New Roman" w:hAnsiTheme="minorHAnsi" w:cstheme="minorHAnsi"/>
          <w:b/>
          <w:color w:val="111D22"/>
          <w:u w:val="single"/>
        </w:rPr>
        <w:t>to circumvent the express language and clear intent of Section 1623 by creating "alternative" criteria through which students can qualify for in-state tuition.</w:t>
      </w:r>
      <w:r w:rsidRPr="00BE0008">
        <w:rPr>
          <w:rFonts w:asciiTheme="minorHAnsi" w:eastAsia="Times New Roman" w:hAnsiTheme="minorHAnsi" w:cstheme="minorHAnsi"/>
          <w:color w:val="111D22"/>
        </w:rPr>
        <w:t xml:space="preserve"> Intended to act as a substitute for actual residence, these alternative criteria amount to nothing more than legal chicanery. Doug Gansler, Maryland's attorney general, for example, claims that the state's new law does not violate Section 1623 because it does not require residence in Maryland - only that the student "attended" Maryland secondary schools for three years. That ignores the fact that Maryland (like many other states) requires students to establish "proof of residency" for admission into public classrooms, K-12. In fact, one county (Prince George's) even requires a sworn "Affidavit of Disclosure" by parents verifying legal residency in Maryland. It is clear that these 12 states are targeting illegal aliens for in-state tuition. While lawsuits challenging these </w:t>
      </w:r>
      <w:proofErr w:type="gramStart"/>
      <w:r w:rsidRPr="00BE0008">
        <w:rPr>
          <w:rFonts w:asciiTheme="minorHAnsi" w:eastAsia="Times New Roman" w:hAnsiTheme="minorHAnsi" w:cstheme="minorHAnsi"/>
          <w:color w:val="111D22"/>
        </w:rPr>
        <w:t>state</w:t>
      </w:r>
      <w:proofErr w:type="gramEnd"/>
      <w:r w:rsidRPr="00BE0008">
        <w:rPr>
          <w:rFonts w:asciiTheme="minorHAnsi" w:eastAsia="Times New Roman" w:hAnsiTheme="minorHAnsi" w:cstheme="minorHAnsi"/>
          <w:color w:val="111D22"/>
        </w:rPr>
        <w:t xml:space="preserve"> laws have not yet made it to the Supreme Court, the court has repeatedly struck down other state legislation clearly enacted to evade federal statutory or constitutional requirements. One reason Section 1623 has not been reviewed by the Supreme Court is that at least one federal court of appeal has held that there is no private right of action to enforce this federal ban. In other words, citizen university students and their parents who are being discriminated against by paying higher tuition cannot sue - only the U.S. Justice Department can. And the Justice Department has categorically refused to enforce this federal prohibition. </w:t>
      </w:r>
      <w:r w:rsidRPr="00BE0008">
        <w:rPr>
          <w:rFonts w:asciiTheme="minorHAnsi" w:eastAsia="Times New Roman" w:hAnsiTheme="minorHAnsi" w:cstheme="minorHAnsi"/>
          <w:b/>
          <w:color w:val="111D22"/>
          <w:u w:val="single"/>
        </w:rPr>
        <w:t>These state laws not only violate federal law, they force citizens to pay increased tuition since the burden of paying for the illegal alien beneficiaries is passed along to other students.</w:t>
      </w:r>
      <w:r w:rsidRPr="00BE0008">
        <w:rPr>
          <w:rFonts w:asciiTheme="minorHAnsi" w:eastAsia="Times New Roman" w:hAnsiTheme="minorHAnsi" w:cstheme="minorHAnsi"/>
          <w:color w:val="111D22"/>
        </w:rPr>
        <w:t xml:space="preserve"> It is fundamentally unfair to </w:t>
      </w:r>
      <w:r w:rsidRPr="00BE0008">
        <w:rPr>
          <w:rFonts w:asciiTheme="minorHAnsi" w:eastAsia="Times New Roman" w:hAnsiTheme="minorHAnsi" w:cstheme="minorHAnsi"/>
          <w:b/>
          <w:color w:val="111D22"/>
          <w:u w:val="single"/>
        </w:rPr>
        <w:t>make citizen students from out-of-state, as well as in-state taxpayers, subsidize the education of illegal aliens. It also provides an additional financial incentive to enter this country illegally.</w:t>
      </w:r>
      <w:r w:rsidRPr="00BE0008">
        <w:rPr>
          <w:rFonts w:asciiTheme="minorHAnsi" w:eastAsia="Times New Roman" w:hAnsiTheme="minorHAnsi" w:cstheme="minorHAnsi"/>
          <w:color w:val="111D22"/>
        </w:rPr>
        <w:t xml:space="preserve"> An August 2011 Rasmussen poll showed that 81 percent of voters oppose giving illegal aliens such benefits. Citizens of states that provide in-state tuition rates to illegal aliens should be outraged at their legislators. The inaction of the federal government should also anger taxpayers. Obama and Eric Holder, his Attorney General have an obligation to enforce the federal immigration laws passed by Congress. That includes enforcing the prohibition on state colleges and universities from providing in-state tuition rates to illegal aliens without extending the same benefits to other students -- students who are U.S. citizens. This administration ignores the blatant violation of federal immigration law by 12 states, blesses "sanctuary" cities, and persecutes states that are stepping into the vacuum caused by the president's refusal to enforce our immigration laws. Such contempt for the rule of law should profoundly concern the American people. </w:t>
      </w:r>
    </w:p>
    <w:p w14:paraId="12340DC1" w14:textId="77777777" w:rsidR="00FE6A02" w:rsidRPr="007126E0" w:rsidRDefault="00FE6A02" w:rsidP="00FE6A02">
      <w:pPr>
        <w:pStyle w:val="Heading4"/>
        <w:rPr>
          <w:rStyle w:val="Style13ptBold"/>
          <w:b/>
        </w:rPr>
      </w:pPr>
      <w:r w:rsidRPr="007126E0">
        <w:rPr>
          <w:rStyle w:val="Style13ptBold"/>
          <w:b/>
        </w:rPr>
        <w:t xml:space="preserve">States </w:t>
      </w:r>
      <w:r>
        <w:rPr>
          <w:rStyle w:val="Style13ptBold"/>
          <w:b/>
        </w:rPr>
        <w:t>will go against federal immigration policies—California proves</w:t>
      </w:r>
    </w:p>
    <w:p w14:paraId="72004FBF" w14:textId="77777777" w:rsidR="00FE6A02" w:rsidRDefault="00FE6A02" w:rsidP="00FE6A02">
      <w:r w:rsidRPr="0006367F">
        <w:rPr>
          <w:rStyle w:val="Style13ptBold"/>
        </w:rPr>
        <w:t>Hook 18</w:t>
      </w:r>
      <w:r>
        <w:t xml:space="preserve"> (ENVIRONMENT AND CLEAN ENERGY CORRESPONDENT, Leslie Hook reports from ​London on carbon, the environment and the renewable energy transition worldwide. ​Her previous roles at the FT include San​ ​Francisco correspondent, Lex writer and Beijing correspondent. Prior to that she was at the Wall Street Journal, </w:t>
      </w:r>
      <w:proofErr w:type="gramStart"/>
      <w:r>
        <w:t>“ California</w:t>
      </w:r>
      <w:proofErr w:type="gramEnd"/>
      <w:r>
        <w:t xml:space="preserve"> fights back against Trump’s federal agenda”, 1/10/18, </w:t>
      </w:r>
      <w:hyperlink r:id="rId21" w:history="1">
        <w:r w:rsidRPr="000D729B">
          <w:rPr>
            <w:rStyle w:val="Hyperlink"/>
          </w:rPr>
          <w:t>https://www.ft.com/content/8b29c714-f513-11e7-88f7-5465a6ce1a00</w:t>
        </w:r>
      </w:hyperlink>
      <w:r>
        <w:t xml:space="preserve">) </w:t>
      </w:r>
    </w:p>
    <w:p w14:paraId="110039CA" w14:textId="77777777" w:rsidR="00FE6A02" w:rsidRPr="007B388B" w:rsidRDefault="00FE6A02" w:rsidP="00FE6A02">
      <w:r w:rsidRPr="007B388B">
        <w:t xml:space="preserve">When he was sworn into office last year, President Donald Trump wasted no time taking aim at California. He quickly declared that the Democrat-run state was “out of control”, and threatened to cut off federal funding if the state government did not co-operate with his harder-line immigration policy. Since then, the administration has pitched policies that thrust it further into opposition to the country’s most populous state — including enforcing the federal ban on cannabis, which is legal in California, and opening up the state’s coastal waters to offshore drilling— while enacting a tax plan that penalises residents in high-tax states. “There is no question that Donald Trump has put California in his crosshairs, has waged a war against the sixth-largest economy in the world,” says the California state senate president Kevin de León. On the other side of the country, Florida, which voted for Mr Trump in the 2016 election, on Tuesday received a waiver from the unpopular offshore drilling lease plan. California, a deep blue state run entirely by Democrats, had no such luck. But if Mr Trump has picked a fight with California, </w:t>
      </w:r>
      <w:r w:rsidRPr="007B388B">
        <w:rPr>
          <w:rStyle w:val="StyleUnderline"/>
        </w:rPr>
        <w:t xml:space="preserve">the state has proved more than willing to fight back. From immigration, to tax policy, to internet regulation and environmental standards, </w:t>
      </w:r>
      <w:r w:rsidRPr="007B388B">
        <w:rPr>
          <w:rStyle w:val="Emphasis"/>
        </w:rPr>
        <w:t>a growing number of California policies confront or contradict federal policies</w:t>
      </w:r>
      <w:r w:rsidRPr="007B388B">
        <w:rPr>
          <w:rStyle w:val="StyleUnderline"/>
        </w:rPr>
        <w:t xml:space="preserve"> — a test of states’ rights that will ultimately play out in court</w:t>
      </w:r>
      <w:r w:rsidRPr="007B388B">
        <w:t xml:space="preserve">. Donald Trump perceives California as one of the major reasons he lost the popular vote Sherry Bebitch Jeffe, University of Southern California </w:t>
      </w:r>
      <w:proofErr w:type="gramStart"/>
      <w:r w:rsidRPr="007B388B">
        <w:t>For</w:t>
      </w:r>
      <w:proofErr w:type="gramEnd"/>
      <w:r w:rsidRPr="007B388B">
        <w:t xml:space="preserve"> example, a state Senate committee will discuss this week a measure that would in effect reverse the Federal Communications Commission’s new policy on internet regulation. The measure would require internet service providers in California to adhere to the net neutrality standards governing internet traffic that were enforced during the Obama administration, which had been supported by much of Silicon Valley. Similar efforts are under way on tax, with a legislative proposal designed to partially circumvent the federal tax bill that was signed into law by Mr Trump in December. The federal bill raised the burden for many people in high-tax states such as California, because they will no longer be able to deduct state tax payments from their federal income tax return. “California is already a huge donor state, meaning we send far more to Washington than we actually get in return, so we don’t plan on bankrolling this trillion-dollar tax giveaway as well,” said Mr de León, who sponsored California’s own senate tax bill. His proposed get-around would let Californians classify state tax payments as a charitable donation to a “California Excellence Fund”, since charitable donations are deductible from federal taxes — although the idea has attracted some scepticism from tax experts. </w:t>
      </w:r>
      <w:r w:rsidRPr="007B388B">
        <w:rPr>
          <w:rStyle w:val="Emphasis"/>
        </w:rPr>
        <w:t>On immigration</w:t>
      </w:r>
      <w:r w:rsidRPr="007B388B">
        <w:rPr>
          <w:rStyle w:val="StyleUnderline"/>
        </w:rPr>
        <w:t xml:space="preserve"> and cannabis — two issues that are priorities for the Trump administration’s attorney-general Jeff Sessions — </w:t>
      </w:r>
      <w:r w:rsidRPr="007B388B">
        <w:rPr>
          <w:rStyle w:val="Emphasis"/>
        </w:rPr>
        <w:t>California has long set a course that is different from the federal government</w:t>
      </w:r>
      <w:r w:rsidRPr="007B388B">
        <w:t xml:space="preserve">, but the possibility of overt confrontation has been rising. California state senate president Kevin de León: 'Donald Trump has waged a war against the sixth-largest economy in the world.' © Getty Last week, the US justice department announced it would begin to enforce federal rules that ban the sale of cannabis, promising a “return to the rule of law”. This is a reversal of the Obama-era policy, under which federal authorities mostly turned a blind eye to cannabis use in states where it was legal, a list that now includes California, Oregon and Washington. </w:t>
      </w:r>
      <w:r w:rsidRPr="007B388B">
        <w:rPr>
          <w:rStyle w:val="StyleUnderline"/>
        </w:rPr>
        <w:t>Immigration is a still more sensitive topic in a state with a famously busy border with Mexico. Late on Tuesday a federal judge in California issued a nationwide injunction that suspends the administration’s plan to shut down the programme that grants work permits to so-called “dreamers”, illegal immigrants who entered the US as children. California’s growing assertiveness comes at a time when the state’s politicians are preparing for elections in the autumn, including for governor and for California’s 53 seats in the US House of Representatives.</w:t>
      </w:r>
      <w:r w:rsidRPr="007B388B">
        <w:t xml:space="preserve"> The retirement of Republican representative Darrell Issa, who announced on Wednesday that he would not seek re-election this autumn, means that his House seat will be up for grabs as well, and pundits believe it could go to a Democrat. Some contrarian voices say the Trump administration serves as a convenient target, at a time when California’s leadership — all of whom are Democrats — are jockeying for position ahead of the elections. Recommended Marijuana, a budding industry in California The Big Read: Republicans gamble they can sell their tax cuts Unsparing book leaves a distrustful president more isolated Michael Shellenberger, an environmentalist who is running for governor as an independent candidate, says that finger-pointing at Mr Trump can act as a distraction from all the problems California faces closer to home. “The establishment politicians in California make a lot of this, because it is really good politics, it is a good way to distract voters from how bad things are here,” he says. Still, others say this time is different. “There haven’t been such dramatic fissures between the White House and California before,” says Sherry Bebitch Jeffe, a professor of public policy at the University of Southern California. She believes Mr Trump has directed a particular ire at California because it plumped so heavily for his rival Hillary Clinton during the election. “Donald Trump perceives California as one of the major reasons he lost the popular vote,” she said. Bannon leaves Breitbart News Supporting stronger states’ rights has traditionally been a conservative cause, not a liberal one. </w:t>
      </w:r>
      <w:r w:rsidRPr="007B388B">
        <w:rPr>
          <w:rStyle w:val="StyleUnderline"/>
        </w:rPr>
        <w:t xml:space="preserve">However, </w:t>
      </w:r>
      <w:r w:rsidRPr="007B388B">
        <w:rPr>
          <w:rStyle w:val="Emphasis"/>
        </w:rPr>
        <w:t>what California sees as repeated onslaughts from Washington — particularly on issues such as immigration that directly affect millions of its residents — have prompted many to reconsider</w:t>
      </w:r>
      <w:r w:rsidRPr="007B388B">
        <w:t>. A small but vocal chorus has even been advocating for California to secede from the US, a concept dubbed “Calexit”. Voter groups submitted three formal ballot initiatives on this topic last year. Two of the initiatives could be voted on this autumn if they get enough signatures to earn a spot on the state ballot. Mr de León says there is a “very fine balance” between states’ rights and federal rights. But he also suggests that unusual times call for unusual measures. “When you have an occupant in the White House who is a clear and present danger, not just to the state of California, but to the entire United States and the entire world — this is not an ordinary moment in our nation’s history.” </w:t>
      </w:r>
    </w:p>
    <w:p w14:paraId="68ACF69F" w14:textId="77777777" w:rsidR="00FE6A02" w:rsidRDefault="00FE6A02" w:rsidP="00FE6A02"/>
    <w:p w14:paraId="4E7E1D6F" w14:textId="77777777" w:rsidR="00FE6A02" w:rsidRDefault="00FE6A02" w:rsidP="00FE6A02">
      <w:pPr>
        <w:pStyle w:val="Heading4"/>
      </w:pPr>
      <w:r>
        <w:t>Legal loopholes and constitutional federalism allow for state circumvention of federal laws</w:t>
      </w:r>
    </w:p>
    <w:p w14:paraId="573C05D6" w14:textId="77777777" w:rsidR="00FE6A02" w:rsidRDefault="00FE6A02" w:rsidP="00FE6A02">
      <w:r w:rsidRPr="00C171DF">
        <w:rPr>
          <w:rStyle w:val="Style13ptBold"/>
        </w:rPr>
        <w:t>Feldman 18</w:t>
      </w:r>
      <w:r>
        <w:t xml:space="preserve"> (</w:t>
      </w:r>
      <w:r w:rsidRPr="00B41A4A">
        <w:t>Noah Feldman is a Bloomberg Opinion columnist. He is a professor of law at Harvard University and was a clerk to U.S. Sup</w:t>
      </w:r>
      <w:r>
        <w:t>reme Court Justice David Souter, “</w:t>
      </w:r>
      <w:r w:rsidRPr="00B41A4A">
        <w:t>California, the New Cradle of States' Rights</w:t>
      </w:r>
      <w:r>
        <w:t xml:space="preserve">”, 3/15/18, </w:t>
      </w:r>
      <w:r w:rsidRPr="009B7684">
        <w:t>https://www.bloomberg.com/view/articles/2018-03-15/california-pushes-legal-rights-to-fight-trump</w:t>
      </w:r>
      <w:r>
        <w:t>)</w:t>
      </w:r>
    </w:p>
    <w:p w14:paraId="34B8CCC4" w14:textId="77777777" w:rsidR="00FE6A02" w:rsidRPr="00DB6BAE" w:rsidRDefault="00FE6A02" w:rsidP="00FE6A02">
      <w:pPr>
        <w:rPr>
          <w:rStyle w:val="StyleUnderline"/>
        </w:rPr>
      </w:pPr>
      <w:r w:rsidRPr="00D1133E">
        <w:t xml:space="preserve">To people in the rest of the U.S., California can seem like a foreign country. From Donald Trump’s perspective, the feeling may not be purely cultural. California is pursuing a range of policies designed to thwart the president’s initiatives. Those include blocking offshore drilling that Trump wants to enable; preventing the softening of Obama-era miles-per-gallon standards; and </w:t>
      </w:r>
      <w:r w:rsidRPr="00DB6BAE">
        <w:rPr>
          <w:rStyle w:val="Emphasis"/>
        </w:rPr>
        <w:t>contradicting Trump’s immigration policies</w:t>
      </w:r>
      <w:r w:rsidRPr="00DB6BAE">
        <w:rPr>
          <w:rStyle w:val="StyleUnderline"/>
        </w:rPr>
        <w:t xml:space="preserve"> with sanctuary laws (a topic I wrote about earlier this week). Where does California get off acting as if it can resist or set national policy? The answer turns out to be more complicated than you might think. Sometimes, California is </w:t>
      </w:r>
      <w:r w:rsidRPr="00DB6BAE">
        <w:rPr>
          <w:rStyle w:val="Emphasis"/>
        </w:rPr>
        <w:t>exploiting legal loopholes</w:t>
      </w:r>
      <w:r w:rsidRPr="00DB6BAE">
        <w:rPr>
          <w:rStyle w:val="StyleUnderline"/>
        </w:rPr>
        <w:t xml:space="preserve">; sometimes it’s </w:t>
      </w:r>
      <w:r w:rsidRPr="00DB6BAE">
        <w:rPr>
          <w:rStyle w:val="Emphasis"/>
        </w:rPr>
        <w:t>relying on special</w:t>
      </w:r>
      <w:r w:rsidRPr="00DB6BAE">
        <w:rPr>
          <w:rStyle w:val="StyleUnderline"/>
        </w:rPr>
        <w:t xml:space="preserve"> environmental </w:t>
      </w:r>
      <w:r w:rsidRPr="00DB6BAE">
        <w:rPr>
          <w:rStyle w:val="Emphasis"/>
        </w:rPr>
        <w:t>powers conferred on it by Congress; and sometimes it’s deploying the principles of constitutional federalism as developed by the Supreme Court</w:t>
      </w:r>
      <w:r w:rsidRPr="00D1133E">
        <w:t xml:space="preserve">. The overall picture is of an increasingly independent semi-republic, one uniquely positioned in terms of geography and population to act on its own. Only Texas is even slightly similarly situated — and even during Barack Obama’s presidency, it was not as bold in asserting its differences and prerogatives. Start with drilling. In January, Trump’s Interior Department announced a draft plan to open much of the offshore continental shelf to oil and gas exploration and extraction. Liberal, environmentally friendly Californians hate the idea. The state’s lieutenant governor, Gavin Newsom, soon declared that “not a single drop” of offshore oil would come ashore in California. Now Democratic state legislators have proposed a law that would prohibit new infrastructure projects — including oil and gas pipelines — from being built in state waters. The federal government controls the offshore continental shelf beyond three miles. But states control the first three miles off the coast. The upshot would be to make it legally impossible for energy companies to bring oil or gas ashore in California. They could still transfer what they extract to ships that could travel anywhere. But that is </w:t>
      </w:r>
      <w:proofErr w:type="gramStart"/>
      <w:r w:rsidRPr="00D1133E">
        <w:t>more costly</w:t>
      </w:r>
      <w:proofErr w:type="gramEnd"/>
      <w:r w:rsidRPr="00D1133E">
        <w:t xml:space="preserve"> than the pipeline solution. California’s goal is therefore to raise the costs of offshore drilling in order to block it from happening. As a matter of structuring policy for a single country, this is a modestly outrageous result. I’m not especially sympathetic to offshore drilling, but recall that the Trump administration thinks of it as a national security imperative, not just an economic initiative. National security policy and national economic policy should be set by the federal government, not blocked by state legislators’ intransigence. Of course, in this case, it’s easy to see the California Legislature as a hero of the environment and the resistance to Trump. Its proposed legislation is probably permissible under existing constitutional law. And if the federal government really needed to change things, Congress could in theory pass a law preempting California’s control over all pipelines traveling into the state from the ocean. Yet it’s worth noting that, as things stand, California is poised to take advantage of a gap in federal control in order to work against national policy. The story is different when it comes to miles-per-gallon standards. Here, longstanding federal law gives California the unique authority among states to pass its own emissions-related laws in order to combat smog in places like Los Angeles. Combined with California’s huge share of the national auto sales market, that legal power allows the state to set the floor for things like emissions and gas mileage. Thus, even if Trump dilutes federal standards that were raised during the Obama administration, California could potentially make that action irrelevant by adhering to the Obama-era standards. Here the state is relying on a special legal prerogative that operates in tandem with its size and economic heft. Because Congress gave California the legal power and the market gave California its economic influence, it’s hard to criticize it for being prepared to act in the interests of the environment. If the state is acting like an independent country, that’s because in this area, it’s supposed to do so. </w:t>
      </w:r>
      <w:r w:rsidRPr="00DB6BAE">
        <w:rPr>
          <w:rStyle w:val="StyleUnderline"/>
        </w:rPr>
        <w:t>Finally</w:t>
      </w:r>
      <w:r w:rsidRPr="00DB6BAE">
        <w:rPr>
          <w:rStyle w:val="Emphasis"/>
        </w:rPr>
        <w:t>, immigration is an area where California is cleverly deploying constitutional federalism to resist Trump’s enforcement policies</w:t>
      </w:r>
      <w:r w:rsidRPr="00DB6BAE">
        <w:rPr>
          <w:rStyle w:val="StyleUnderline"/>
        </w:rPr>
        <w:t xml:space="preserve">. Historically, liberals haven’t much liked states’ rights strategies. The best that can be said for California’s states’ rights resistance is that turnabout is fair play. The takeaway is that California has several tools it can use to promote its own independence. These often go beyond what most other states can do in experimenting with going their own way. Whether you like them or not is going to depend a whole lot on whether you prefer California’s current liberal, pro-environment policy or that of the current federal government. Meanwhile, Texas can eat its heart out. California is more independent — at least for now. </w:t>
      </w:r>
    </w:p>
    <w:p w14:paraId="309455DE" w14:textId="77777777" w:rsidR="00FE6A02" w:rsidRDefault="00FE6A02" w:rsidP="00FE6A02">
      <w:pPr>
        <w:rPr>
          <w:rStyle w:val="Emphasis"/>
        </w:rPr>
      </w:pPr>
    </w:p>
    <w:p w14:paraId="45AEF73F" w14:textId="77777777" w:rsidR="00FE6A02" w:rsidRPr="00257578" w:rsidRDefault="00FE6A02" w:rsidP="00FE6A02">
      <w:pPr>
        <w:pStyle w:val="Heading4"/>
        <w:rPr>
          <w:rStyle w:val="Emphasis"/>
          <w:b/>
          <w:sz w:val="24"/>
          <w:u w:val="none"/>
        </w:rPr>
      </w:pPr>
      <w:r>
        <w:rPr>
          <w:rStyle w:val="Emphasis"/>
          <w:b/>
          <w:sz w:val="24"/>
          <w:u w:val="none"/>
        </w:rPr>
        <w:t>States will circumvent federal laws when they find them to be contradictory towards their own beliefs</w:t>
      </w:r>
    </w:p>
    <w:p w14:paraId="644FFE4E" w14:textId="77777777" w:rsidR="00FE6A02" w:rsidRPr="00D77A61" w:rsidRDefault="00FE6A02" w:rsidP="00FE6A02">
      <w:pPr>
        <w:rPr>
          <w:rStyle w:val="Style13ptBold"/>
          <w:b w:val="0"/>
        </w:rPr>
      </w:pPr>
      <w:r w:rsidRPr="00257578">
        <w:rPr>
          <w:rStyle w:val="Style13ptBold"/>
          <w:sz w:val="22"/>
        </w:rPr>
        <w:t>Myers 18</w:t>
      </w:r>
      <w:r>
        <w:rPr>
          <w:rStyle w:val="Style13ptBold"/>
        </w:rPr>
        <w:t xml:space="preserve"> </w:t>
      </w:r>
      <w:r w:rsidRPr="00516582">
        <w:rPr>
          <w:rStyle w:val="Style13ptBold"/>
          <w:b w:val="0"/>
          <w:sz w:val="20"/>
        </w:rPr>
        <w:t xml:space="preserve">(John Myers joined the Los Angeles Times as Sacramento bureau chief in 2015 after more than two decades in radio and televisionnews, much of that as an award-winning reportercovering statehouse policy and politics. During a decade of work for San Francisco's NPR affiliate, his unique online projects included everything from one of Sacramento's original politicsblogs to California’s first politics podcast. He also served as the moderator of gubernatorial debates in 2014 and 2010. Often cited by state and national news organizations as one of Sacramento's top journalists, he's a graduate of Duke University and the University of California, Berkeley, “Federal judge is skeptical of Trump administration arguments against California's 'sanctuary' law”, 6/20/18, </w:t>
      </w:r>
      <w:hyperlink r:id="rId22" w:history="1">
        <w:r w:rsidRPr="00516582">
          <w:rPr>
            <w:rStyle w:val="Hyperlink"/>
            <w:sz w:val="18"/>
          </w:rPr>
          <w:t>http://www.latimes.com/politics/la-pol-ca-sanctuary-state-lawsuit-hearing-20180620-story.html</w:t>
        </w:r>
      </w:hyperlink>
      <w:r w:rsidRPr="00516582">
        <w:rPr>
          <w:rStyle w:val="Style13ptBold"/>
          <w:b w:val="0"/>
          <w:sz w:val="20"/>
        </w:rPr>
        <w:t xml:space="preserve">) </w:t>
      </w:r>
    </w:p>
    <w:p w14:paraId="6BDBEF0B" w14:textId="77777777" w:rsidR="00FE6A02" w:rsidRDefault="00FE6A02" w:rsidP="00FE6A02">
      <w:r>
        <w:t xml:space="preserve">A federal judge on Wednesday challenged attorneys for the Trump administration and California over their contrasting views of laws designed to limit the state’s involvement in enforcing federal immigration policy. In the end, U.S. District Judge John A. Mendez seemed to </w:t>
      </w:r>
      <w:r w:rsidRPr="00AE6E25">
        <w:rPr>
          <w:rStyle w:val="Emphasis"/>
        </w:rPr>
        <w:t>poke a number of sizable holes in the federal government’s argument that California’s “sanctuary” law — which limits local law enforcement cooperation with immigration agents — is unconstitutional</w:t>
      </w:r>
      <w:r>
        <w:t xml:space="preserve">. He also raised hard-to-answer questions for state attorneys about a different law that forbids most employers from allowing immigration agents without court orders to visit workplaces. At one point, he suggested </w:t>
      </w:r>
      <w:r w:rsidRPr="00AE6E25">
        <w:rPr>
          <w:rStyle w:val="Emphasis"/>
        </w:rPr>
        <w:t>California lawmakers had left business owners with only bad choices. The laws, part of a package passed by the Legislature and signed by Gov. Jerry Brown last year, are the centerpiece of political and legal resistance to President Trump led by California Democrats. Jeff Sessions' lashes out at California's sanctuary immigration laws » The federal government’s attorneys said the statutes are an effort to hamper federal immigration law enforcement. “In our mind, the point of the laws was to obstruct,” said Chad Readler, the acting assistant U.S. attorney general for the civil division, who argued on behalf of the Trump administration in court. Federal attorneys want an injunction to block the state laws. Attorneys representing California Atty. Gen. Xavier Becerra and Brown want the judge to dismiss the Trump administration’s lawsuit, which was filed in early March. The judge didn’t give an indication of when he might rule, but at several points he suggested parts of the laws could be upheld and other parts overturned</w:t>
      </w:r>
      <w:r>
        <w:t>. The hearing in Sacramento was held just a few blocks from where U.S. Atty. Gen. Jeff Sessions delivered a fiery late winter speech denouncing state and local leaders for what he said was their embrace of a policy promoted by “radical extremists.” That same day, Brown returned fire, likening the lawsuit and the rhetoric to “going to war against the state of California.” A steady stream of anti-Trump protesters crowded the federal courthouse’s entrance Wednesday. While they voiced support for the state laws, they also held signs protesting the just-rescinded family separation policy at the U.S.-Mexico border. No law symbolizes the effort by California leaders to push back on the president’s immigration efforts more than the “sanctuary” law — Senate Bill 54, also known as the California Values Act. The law has eliminated much of the discretionary power that local law enforcement previously had to quietly share information with federal immigration agents about people who have been arrested and put in county jails. In some counties, the relationship with U.S. Immigration and Customs Enforcement agents had been so close that the agents had their own workspace inside local lockups. No, California's 'sanctuary state' law does not allow the release of dangerous criminals to the streets » Under SB 54, local law enforcement officers are allowed to give federal agents public information only about an inmate’s release from jail. The law makes an exemption when a person suspected of being in the U.S. illegally has been convicted of any of 800 crimes outlined in a 2013 state law. Over the course of more than two hours Wednesday, Mendez repeatedly insisted that federal attorneys point out where Congress has explicitly said that a state can’t simply “opt out” of optional assistance to immigration agents. “You come in and you want me to strike down a state law that Congress has never said to a state, ‘You can’t do this’?” the judge said. The Trump administration lawyers repeatedly said there are constitutional problems with any “blanket” plan to limit local-federal law enforcement partnerships. But the attorneys representing California insisted this was not that kind of plan. To do more than the new law allows, said state Deputy Atty. Gen. Lee Sherman, would be tantamount to the federal government dictating the use of local and state resources. “The United States cannot commandeer the use of the state’s law enforcement services,” he said. Federal officials have complained the new law is already causing problems. Thomas Homan, the ICE director who is scheduled to retire this month, said in a lengthy letter to Mendez in March that there were more than 119 San Diego-area immigrants that ICE could not get information about during the first two months of 2018. He recounted one case where ICE transferred a person to San Diego police wanted for possession of a firearm silencer, but then local officials “simply allowed him to bond out of custody without notifying ICE of the release.” Orange County and its top law enforcement officer, Sheriff Sandra Hutchens, filed a court brief last week that warned of dire consequences if SB 54 is left in place. In a written statement to the court, Hutchens said she and other sheriffs across California worry that dangerous immigrants will be released from local jails and commit serious crimes. “I think it is a question of when, not if, this will happen,” she wrote. Her attorneys also presented data they argued show the effects of the new limits on local-federal communications. The brief said that in the first four months of this year, 341 of 601 Orange County jail inmates with immigration “detainers” were released without prison officials notifying federal agents. Some of those people, the court filing contended, “were charged with violent or serious crimes that present a public safety concern.” The judge, who engaged in lengthy question-and-answer sessions for much of the day, seemed sharply critical of some provisions in Assembly Bill 450, which limits immigration-related inspections at workplaces across California. The law requires immigration agents to obtain a warrant before visiting most workplaces. Before its passage, according to U.S. Justice Department attorneys, an employer could consent to the visit without a court getting involved. “The effect of the state law is to make that job more difficult,” Readler said. An early flashpoint in the court proceeding came when Readler, whom Trump appointed to a federal circuit court judgeship two weeks ago, insisted that California lawmakers had an ulterior motive when they included a provision in the law that requires immigration agents give 72-hour notice to employers before a visit. He called that information a “warning” to those in the U.S. illegally that perhaps they shouldn’t show up to work that day. Mendez quickly jumped in from the bench: “That’s a very cynical view,” he told the federal attorney. “I don’t want to take it.” State lawyers insisted that AB 450 has not altered the fundamentals of national immigration law. “The federal government can still complete its workplace investigations” by obtaining a warrant, said state Deputy Atty. Gen. Christine Chuang. But the judge sharply questioned Chuang about how an employer should react in a variety of instances when federal agents show up at a business. AB 450 allows an employer to be fined up to $2,000 for voluntarily allowing immigration agents into private areas of a job site. On the other hand, said Mendez, an employer who has knowingly hired people without legal residency can face federal penalties. “The statute really puts the employer between a rock and a hard place,” the judge said to Chuang. Much of the early moments in court focused on another state law, Assembly Bill 103, which gives state officials the power to inspect federal detention centers. Mendez sounded skeptical of the federal government’s insistence that state officials had no right to inspect the detention centers. There are nine in the state and five have already been visited by state officials. “Where’s the evidence of it being burdensome in any way?” Mendez asked. In the months since Sessions announced the lawsuit to invalidate the California laws, the battle over the state’s pro-immigrant position has become a cause célèbre for both liberal and conservative groups. More than two dozen groups or individuals filed friend of the court briefs. Sixteen states led by Republicans sharply criticized Brown and California lawmakers, as did the GOP governors of Mississippi and Maine.</w:t>
      </w:r>
    </w:p>
    <w:p w14:paraId="6F6E6ABC" w14:textId="77777777" w:rsidR="00FE6A02" w:rsidRDefault="00FE6A02" w:rsidP="00FE6A02"/>
    <w:p w14:paraId="7A01A44E" w14:textId="77777777" w:rsidR="00FE6A02" w:rsidRDefault="00FE6A02" w:rsidP="00FE6A02">
      <w:pPr>
        <w:pStyle w:val="Heading4"/>
      </w:pPr>
      <w:r>
        <w:t xml:space="preserve">States will circumvent unethical Immigration polices </w:t>
      </w:r>
    </w:p>
    <w:p w14:paraId="2C0947D6" w14:textId="77777777" w:rsidR="00FE6A02" w:rsidRDefault="00FE6A02" w:rsidP="00FE6A02">
      <w:r w:rsidRPr="00443107">
        <w:rPr>
          <w:rStyle w:val="Style13ptBold"/>
        </w:rPr>
        <w:t xml:space="preserve">Vock </w:t>
      </w:r>
      <w:proofErr w:type="gramStart"/>
      <w:r w:rsidRPr="00443107">
        <w:rPr>
          <w:rStyle w:val="Style13ptBold"/>
        </w:rPr>
        <w:t>13</w:t>
      </w:r>
      <w:r>
        <w:t xml:space="preserve">(  </w:t>
      </w:r>
      <w:proofErr w:type="gramEnd"/>
      <w:r>
        <w:t>Daniel C. Vock, “</w:t>
      </w:r>
      <w:r w:rsidRPr="002268A8">
        <w:t>Backlash Grows Against Federal Immigration Screening at Jails</w:t>
      </w:r>
      <w:r>
        <w:t>”,  9/25/13,</w:t>
      </w:r>
      <w:r w:rsidRPr="002268A8">
        <w:t>http://www.pewtrusts.org/en/research-and-analysis/blogs/stateline/2013/09/25/backlash-grows-against-federal-immigration-screening-at-jails</w:t>
      </w:r>
      <w:r>
        <w:t>)</w:t>
      </w:r>
    </w:p>
    <w:p w14:paraId="7B15AE30" w14:textId="77777777" w:rsidR="00FE6A02" w:rsidRDefault="00FE6A02" w:rsidP="00FE6A02">
      <w:r>
        <w:t xml:space="preserve">In California, the home of nearly 2.5 million unauthorized immigrants, lawmakers this month once again passed the so-called Trust Act, which would block local police from holding suspects for immigration agents when they would otherwise be free to go. Gov. Jerry Brown, a Democrat, has until mid-October to decide whether to sign the law. The governor vetoed a similar measure last year because, he said, the proposal did not include enough exceptions for suspects charged with violent crimes. This year legislators worked with the governor's staff to address Brown's concerns. Brown has not said publicly whether he will sign it. Other </w:t>
      </w:r>
      <w:r w:rsidRPr="001B5DA4">
        <w:rPr>
          <w:rStyle w:val="Emphasis"/>
        </w:rPr>
        <w:t xml:space="preserve">states, counties and cities across the country also have pushed back against the federal immigration enforcement program known as Secure Communities, which has led to the deportation of 280,000 people in nearly five years. When a person is arrested, local police send fingerprints and other information to U.S. officials so they can determine whether the person in custody is wanted for any other crimes. The Secure Communities initiative allows the federal government to use that information to check a suspect's immigration status. If immigration officials determine that the suspect is in the country illegally and dangerous, they can ask police to hold the suspect for up to 48 hours until federal agents can bring them into custody. </w:t>
      </w:r>
      <w:r>
        <w:t xml:space="preserve">“We're finally seeing the tide turning against the idea that it is good to use police as deportation agents,” said Chris Newman, legal director for the National Day Laborer Organizing Network, which supports the local limits. But Jessica Vaughan, director of policy studies at the Center for Immigration Studies, a group that supports tighter controls on immigration, worries the trend will compromise public safety. “It is definitely concerning, especially for people in these communities. The result is going to be that fewer criminals are going to be removed from the United States,” Vaughn said. Growing Resistance Liberal states and localities have fought Secure Communities since its introduction five years ago. The latest phase started when the home counties of Chicago and San Jose, Calif., announced two years ago they would only honor the Immigrations and Customs Enforcement “holds” in very narrow circumstances. Since then, </w:t>
      </w:r>
      <w:r w:rsidRPr="001B5DA4">
        <w:rPr>
          <w:rStyle w:val="Emphasis"/>
        </w:rPr>
        <w:t xml:space="preserve">the idea has spread to other cities and, this year, to statehouses: Connecticut legislators unanimously passed their own version of the Trust Act, which Democratic Gov. Dannel Malloy signed in June. The new law is an expansion of a policy already in place in Connecticut prisons. After a lawsuit, the sheriff in New Orleans announced the parish prison would not turn over released inmates to federal immigration agents, unless the suspect was wanted for one of a short </w:t>
      </w:r>
      <w:proofErr w:type="gramStart"/>
      <w:r w:rsidRPr="001B5DA4">
        <w:rPr>
          <w:rStyle w:val="Emphasis"/>
        </w:rPr>
        <w:t>list</w:t>
      </w:r>
      <w:proofErr w:type="gramEnd"/>
      <w:r w:rsidRPr="001B5DA4">
        <w:rPr>
          <w:rStyle w:val="Emphasis"/>
        </w:rPr>
        <w:t xml:space="preserve"> of violent crimes. Newark in July became the first city in New Jersey to announce it would not hold immigrant suspects for the federal government</w:t>
      </w:r>
      <w:r>
        <w:t xml:space="preserve">. King County, home of Seattle, and San Francisco are debating whether to pass similar policies. Critics say the jailhouse screenings lead to the deportation of some people who pose little threat to the public. But the Obama administration says Secure Communities and related programs remove dangerous immigrants from the country. ICE “has implemented clear priorities that focus on convicted criminals and other public safety threats, on those who repeatedly violate our immigration laws,” said ICE spokeswoman Dani Bennett. “The federal government alone sets these priorities and places detainers on individuals arrested on criminal charges to ensure that dangerous criminal aliens and other priority individuals are not released from prisons and jails into our communities,” Bennett added. Vaughan, from the Center for Immigration Studies, said she thinks the reactions against Secure Communities are more of a “fad” on the local and state scene than a trend. Many localities will reverse themselves, she predicted, once they face controversies over crimes committed by released immigrants. State and local officials will also see their actions have little effect on the number of deportations nationally, she said. “It's kind of a statistical blip nationally, but … in a neighborhood it's not, if that person is wreaking havoc as a gang member or a drunk driver,” Vaughan said. “If that's your neighborhood, you care a lot.” A Chilling Effect? California legislators listed several concerns about Secure Communities in the measure they sent to the governor. They said it added more work to local police agencies, did not cover local costs, discouraged witnesses and victims from reporting crimes for fear that they or members of their families would be deported, and did not provide enough legal protections for detainees. Newman, the advocate for the day laborers, said federal immigration officials have repeatedly changed their story about the goal of the program. ICE initially signaled the program was voluntary. But when Illinois, Massachusetts and New York tried to withdraw, federal officials said states and localities had no choice but to submit the fingerprints of criminal suspects for screening. Later, Newman said, the agency said the program was aimed specifically at dangerous offenders. But it had to overhaul its criteria because too many low-level suspects were targeted. The latest confusion is over the options for states and localities once ICE determines it wants to take custody of a suspect. California Attorney General Kamala Harris, a Democrat, announced last December that local police agencies “can make their own decisions” on whether to comply with ICE holds. </w:t>
      </w:r>
      <w:r w:rsidRPr="001B5DA4">
        <w:rPr>
          <w:rStyle w:val="Emphasis"/>
        </w:rPr>
        <w:t xml:space="preserve">If the holds were mandatory, she said, they would violate states' rights under the U.S. Constitution's 10th Amendment. Harris' memo gave proponents of the Trust Act legal backing for their renewed push in the legislature this year. Cops Weigh </w:t>
      </w:r>
      <w:proofErr w:type="gramStart"/>
      <w:r w:rsidRPr="001B5DA4">
        <w:rPr>
          <w:rStyle w:val="Emphasis"/>
        </w:rPr>
        <w:t>In</w:t>
      </w:r>
      <w:proofErr w:type="gramEnd"/>
      <w:r w:rsidRPr="001B5DA4">
        <w:rPr>
          <w:rStyle w:val="Emphasis"/>
        </w:rPr>
        <w:t xml:space="preserve"> The California State Sheriffs' Association is leading the opposition to the Trust Act. Several law enforcement groups and leaders dropped their objections this year, as legislators made changes to allow more suspects to be detained. But the sheriffs' group still wants a veto. “This would require offenders that have been subject to prior removal orders, previously deported from the country, or have been charged with serious and violent felonies to be released into the community,” the sheriffs said in a statement. Young immigrants staged a protest and sit-in at the association's Sacramento offices last week, and four people were arrested. “They needed to hear from us, immigrant youth and our families, because by opposing the bill, we believe they are then supporting the deportation of our families,” said Neidi Dominguez, the campaign manager for the California Immigrant Youth Justice Alliance, which organized the demonstration.</w:t>
      </w:r>
      <w:r>
        <w:t xml:space="preserve"> Dominguez said the sheriffs should not be concerned with suspects who have no previous criminal convictions, even if they have had prior immigration violations. “It has nothing to do with criminal due process but everything to do with immigration, which is not what their job is,” she said. But other law enforcement leaders have lined up behind the Trust Act. David Bejarano, police chief of Chula Vista, a city south of San Diego, urged the governor to sign the bill. Bejarano said he worries victims and witnesses will not report crime to local police if they worry they might be deported as a result. In domestic violence situations, for example, police must often question both the accuser and the accused. “Law enforcement agencies, especially along the U.S.-Mexican border, we've been very successful in keeping our cities safe,” the police chief said in an interview. “A big part of that is the … relationship we have with everyone in the community, regardless of their immigration status.” </w:t>
      </w:r>
    </w:p>
    <w:p w14:paraId="09C8524A" w14:textId="77777777" w:rsidR="00FE6A02" w:rsidRDefault="00FE6A02" w:rsidP="00FE6A02">
      <w:pPr>
        <w:pStyle w:val="Heading4"/>
      </w:pPr>
      <w:r>
        <w:t>States push to eliminate federal implementation of immigration policies</w:t>
      </w:r>
    </w:p>
    <w:p w14:paraId="65099541" w14:textId="77777777" w:rsidR="00FE6A02" w:rsidRDefault="00FE6A02" w:rsidP="00FE6A02">
      <w:r w:rsidRPr="00443107">
        <w:rPr>
          <w:rStyle w:val="Style13ptBold"/>
        </w:rPr>
        <w:t>Nixon 18</w:t>
      </w:r>
      <w:r>
        <w:t xml:space="preserve"> (</w:t>
      </w:r>
      <w:r w:rsidRPr="00443107">
        <w:t>Ron Nixon is The New York Times’s homeland security correspondent. He is based in the Washington bureau, where he covers border and aviation security, immigration, cybercrime and cyber security, transnational crime, and violent extremism</w:t>
      </w:r>
      <w:r>
        <w:t>, “</w:t>
      </w:r>
      <w:r w:rsidRPr="00443107">
        <w:t>Agents Seek to Dissolve ICE in Immigration Policy Backlash</w:t>
      </w:r>
      <w:r>
        <w:t xml:space="preserve">”, 6/28/18, </w:t>
      </w:r>
      <w:r w:rsidRPr="00443107">
        <w:t>https://www.nytimes.com/2018/06/28/us/politics/ice-immigration-eliminate-agency.html</w:t>
      </w:r>
      <w:r>
        <w:t>)</w:t>
      </w:r>
    </w:p>
    <w:p w14:paraId="0AACC3D5" w14:textId="043AD4D6" w:rsidR="00FE6A02" w:rsidRDefault="00FE6A02" w:rsidP="00FE6A02">
      <w:r>
        <w:t xml:space="preserve">WASHINGTON — At least 19 Immigration and Customs Enforcement investigators are seeking to dissolve the agency, concerned that the Trump administration’s crackdown on illegal migrants has limited their ability to pursue national security threats, child pornography and transnational crime. In a letter sent last week to Kirstjen Nielsen, the homeland security secretary, the special agents proposed creating a stand-alone investigations unit and another agency to handle immigration detention and deportation. The request was sent as </w:t>
      </w:r>
      <w:r w:rsidRPr="001B5DA4">
        <w:rPr>
          <w:rStyle w:val="Emphasis"/>
        </w:rPr>
        <w:t>a growing number of Democrats and immigration-rights advocates have called for eliminating ICE. Investigations “</w:t>
      </w:r>
      <w:r>
        <w:t xml:space="preserve">have been perceived as targeting undocumented aliens, instead of the transnational criminal organizations that facilitate cross border crimes impacting our communities and national security,” wrote the agents from Homeland Security Investigations, which is a branch of ICE. The Texas Observer first reported the letter. The investigators said local law enforcement officials have questioned the independence of their agency, given the Trump administration’s aggressive policies against illegal immigration — including arresting undocumented workers for minor offenses, such as driving without a license. </w:t>
      </w:r>
      <w:r w:rsidRPr="001B5DA4">
        <w:rPr>
          <w:rStyle w:val="Emphasis"/>
        </w:rPr>
        <w:t xml:space="preserve">At least </w:t>
      </w:r>
      <w:proofErr w:type="gramStart"/>
      <w:r w:rsidRPr="001B5DA4">
        <w:rPr>
          <w:rStyle w:val="Emphasis"/>
        </w:rPr>
        <w:t>two House</w:t>
      </w:r>
      <w:proofErr w:type="gramEnd"/>
      <w:r w:rsidRPr="001B5DA4">
        <w:rPr>
          <w:rStyle w:val="Emphasis"/>
        </w:rPr>
        <w:t xml:space="preserve"> Democrats — Representatives Mark Pocan of Wisconsin and Pramila Jayapal of Washington — are pushing to eliminate ICE. And Alexandria Ocasio-Cortez, who stunned the Democratic establishment this week with her upstart primary victory against Representative Joe Crowley of New York, made abolishing ICE one of the key planks of her campaign</w:t>
      </w:r>
      <w:r>
        <w:t xml:space="preserve">. An agency spokesperson did not respond to a request for comment on Thursday. But a senior ICE official said there were “operational challenges raised in that letter that merit some discussion.” </w:t>
      </w:r>
      <w:r w:rsidRPr="001B5DA4">
        <w:rPr>
          <w:rStyle w:val="Emphasis"/>
        </w:rPr>
        <w:t>A growing number of activists, as well as Democratic lawmakers, have called for the agency to be dismantled.</w:t>
      </w:r>
      <w:r w:rsidR="00CE5F49">
        <w:rPr>
          <w:rStyle w:val="Emphasis"/>
        </w:rPr>
        <w:t xml:space="preserve"> </w:t>
      </w:r>
      <w:r w:rsidRPr="001B5DA4">
        <w:rPr>
          <w:rStyle w:val="Emphasis"/>
        </w:rPr>
        <w:t>CreditSpencer Platt/Getty Images Homeland Security Investigations is one of several divisions within ICE — the best-known of which is Enforcement and Removal Operations, which arrests, detains and deports undocumented immigrants. The agents’ letter is rooted in longstanding tensions between the investigative and deportation divisions within ICE</w:t>
      </w:r>
      <w:r>
        <w:t xml:space="preserve">. The child of a forced marriage between two defunct federal agencies — The United States Customs Service and the Immigration and Naturalization Service — ICE has long struggled to balance its dual roles of transnational criminal investigations and deportations. Image Thomas D. Homan, the acting director of ICE, right, with Kirstjen Nielsen, the homeland security </w:t>
      </w:r>
      <w:proofErr w:type="gramStart"/>
      <w:r>
        <w:t>secretary.CreditTom</w:t>
      </w:r>
      <w:proofErr w:type="gramEnd"/>
      <w:r>
        <w:t xml:space="preserve"> Brenner/The New York Times Some agents in the investigations unit have said the Trump administration has prioritized ICE’s deportations mission. Thomas D. Homan, the acting director of ICE and former leader of its deportation unit, has been a vocal proponent of the administration’s immigration policies. The more than 6,000 special agents assigned to Homeland Security Investigations focus on money laundering, drug trafficking, human smuggling, child exploitation and cybercrimes. The agents have been involved in some of the highest-profile criminal investigations in recent years, including the takedown of the Silk Road website, an online market where illegal drugs and fake identifications were sold. The agency was also involved in the arrest and capture of drug lord Joaquín Guzmán Loera, better known as “El Chapo, who led the Sinaloa cartel before he was extradited to the United States last year. H.S.I. is also the lead government agency for counter proliferation investigations, targeting individuals who illegally try to smuggle military and other high-tech equipment out of the country. The division has about 50 offices around the world. </w:t>
      </w:r>
    </w:p>
    <w:p w14:paraId="6003C1A6" w14:textId="0B28E815" w:rsidR="0064673B" w:rsidRDefault="0064673B" w:rsidP="00FE6A02"/>
    <w:p w14:paraId="3A975F31" w14:textId="19855002" w:rsidR="0064673B" w:rsidRDefault="0064673B" w:rsidP="0064673B">
      <w:pPr>
        <w:pStyle w:val="Heading4"/>
      </w:pPr>
      <w:r>
        <w:t xml:space="preserve">States </w:t>
      </w:r>
      <w:r w:rsidR="001C3E2C">
        <w:t>will go against the federal government on immigration</w:t>
      </w:r>
    </w:p>
    <w:p w14:paraId="5C2B9DB6" w14:textId="7CF8CED9" w:rsidR="0064673B" w:rsidRDefault="0064673B" w:rsidP="0064673B">
      <w:r w:rsidRPr="00A10CEC">
        <w:rPr>
          <w:rFonts w:eastAsiaTheme="majorEastAsia" w:cstheme="majorBidi"/>
          <w:b/>
          <w:bCs/>
          <w:sz w:val="26"/>
          <w:szCs w:val="26"/>
        </w:rPr>
        <w:t>Magagnini and Chabria 18</w:t>
      </w:r>
      <w:r>
        <w:t xml:space="preserve"> (</w:t>
      </w:r>
      <w:r w:rsidRPr="009A5208">
        <w:t>STEPHEN MAGAGNINI AND ANITA CHABRIA</w:t>
      </w:r>
      <w:r>
        <w:t xml:space="preserve"> are reporters for The Sacramento Bee, “It's the U.S. vs. California – who's got the winning case?”, 3/9/18, </w:t>
      </w:r>
      <w:r w:rsidRPr="007D7CA5">
        <w:t>https://www.sacbee.com/news/politics-government/capitol-alert/article204188384.html</w:t>
      </w:r>
      <w:r>
        <w:t>)</w:t>
      </w:r>
    </w:p>
    <w:p w14:paraId="47138FC9" w14:textId="4CA81FB5" w:rsidR="006D5767" w:rsidRDefault="0064673B" w:rsidP="006D5767">
      <w:r>
        <w:t xml:space="preserve">In the case of the United States vs. California, who will win? The fight over how undocumented immigrants in California are treated is now a matter for federal courts to decide after the Trump administration this week sued the state to invalidate a trio of "sanctuary" laws. The state argues it can’t be forced to act as a federal immigration enforcer and that its laws are necessary to protect its estimated 2.6 million undocumented residents, maintain community trust and shield its economy. </w:t>
      </w:r>
      <w:r w:rsidRPr="0013653C">
        <w:rPr>
          <w:b/>
          <w:u w:val="single"/>
        </w:rPr>
        <w:t>The federal government argues California’s laws go beyond non-cooperation and interfere with the federal power to regulate immigration, causing a constitutional crisis by allowing a state to meddle in foreign affairs and creating an “atmosphere of defiance” that puts federal officers at risk, according to court papers.</w:t>
      </w:r>
      <w:r>
        <w:t xml:space="preserve"> Today's top news by email </w:t>
      </w:r>
      <w:proofErr w:type="gramStart"/>
      <w:r>
        <w:t>The</w:t>
      </w:r>
      <w:proofErr w:type="gramEnd"/>
      <w:r>
        <w:t xml:space="preserve"> local news you need to start your day SIGN UP It’s a 10th Amendment fight with roles reversed from past fights between conservatives and liberals. “Historically, national power has been on the side of civil rights, and states’ rights has been equated with regressive policies, racist policies,” said Erwin Chemerinsky, dean of the UC Berkeley School of Law. “That’s the irony.” </w:t>
      </w:r>
      <w:r w:rsidRPr="0013653C">
        <w:rPr>
          <w:b/>
          <w:u w:val="single"/>
        </w:rPr>
        <w:t>Despite the passionate politics, the legal decision will rely on the merits of the arguments and past case law. The first legal fight will come in the next few months when the federal court for the Eastern District of California is expected to rule on a preliminary injunction U.S. Attorney General Jeff Sessions is seeking. The government has asked for a first hearing on April 5, though that may change. If the Sacramento-based court grants that injunction in its entirety, it would block California from fully enforcing the three sanctuary laws until the case is resolved – which likely won't happen for years. Legal experts expect the case will be appealed to the 9th U.S. Circuit Court of Appeals, which has ruled against Trump's travel ban in the past, and ultimately the U.S. Supreme Court, regardless of which side prevails. The targeted California laws are Senate Bill 54, Assembly Bill 103 and Assembly Bill 450. It’s possible – maybe likely – the court would grant a partial injunction that doesn't knock down all three. Legal experts said each one will be reviewed separately, and the federal government faces varying odds on each. Local law enforcement role in federal immigration Senate Bill 54 is the state's main sanctuary law that restricts how local law enforcement interacts with federal immigration authorities. It has the best chance of withstanding the court challenge, legal scholars said. “Here the state seems on the strongest ground, because the Congress has said the government can’t coerce states and local government,”</w:t>
      </w:r>
      <w:r>
        <w:t xml:space="preserve"> said Chemerinsky. Holly Cooper, director of the UC Davis immigration law clinic, said the drafters of California's sanctuary law were very careful to write it without inconsistencies or disagreements with federal law. Sessions argued in court papers that states don't have the right to make a law that "stands as an obstacle to the accomplishment and execution of the full purposes and objectives of Congress," meaning California can't make a law simply to circumvent a federal one it doesn't like. He said SB 54 did interfere with the work of immigration officials by making their jobs harder. But not working </w:t>
      </w:r>
      <w:r w:rsidRPr="0013653C">
        <w:rPr>
          <w:b/>
          <w:u w:val="single"/>
        </w:rPr>
        <w:t xml:space="preserve">with federal authorities is different than actively working to thwart them, said legal experts. “You don’t get to commandeer us and force us to be a local arm of immigration enforcement,” </w:t>
      </w:r>
      <w:r>
        <w:t xml:space="preserve">said Loyola Law School professor Jessica Levinson. UC Davis School of Law Dean Kevin R. Johnson agreed, pointing out that California has the authority to decide how it treats its residents. Can </w:t>
      </w:r>
      <w:r w:rsidRPr="0013653C">
        <w:rPr>
          <w:b/>
          <w:u w:val="single"/>
        </w:rPr>
        <w:t>the state attorney general inspect detention facilities? The wobbler for California in the injunction fight may be AB 103 and its provision that allows the state attorney general to conduct broad inspections of jails that house immigration detainees. That includes looking at records and conducting interviews to see if detainees were given due process and properly detained in the first place.</w:t>
      </w:r>
      <w:r>
        <w:t xml:space="preserve"> The state Attorney General's Office has already conducted five of those inspections, including locally at Rio Cosumnes Correctional Center in Sacramento County and the Yuba County jail. The </w:t>
      </w:r>
      <w:r w:rsidRPr="0013653C">
        <w:rPr>
          <w:b/>
          <w:u w:val="single"/>
        </w:rPr>
        <w:t>federal government in court papers said that states don't have the right to make laws that "regulate the United States directly." It argues that the inspections are go beyond health and safety and examine immigration policies. That ruling, Levinson said, may come down to the details of what each side argues. Chemerinsky said nuances make it harder to predict. For example, detainee records may be housed in a local facility, but do they belong to the federal government or the local authority? Federal records would likely be off limits to the state, but those in possession of local authorities may not be.</w:t>
      </w:r>
      <w:r>
        <w:t xml:space="preserve"> "A lot depends on the context and what comes up,” said Chemerinsky. Trump's best hope: reversing private employer restrictions </w:t>
      </w:r>
      <w:proofErr w:type="gramStart"/>
      <w:r>
        <w:t>The</w:t>
      </w:r>
      <w:proofErr w:type="gramEnd"/>
      <w:r>
        <w:t xml:space="preserve"> place California is weakest, said legal scholars, is AB 450, which sets restrictions on how private employers can cooperate with immigration authorities during audits of employment records. It requires employers to make sure ICE agents have judicial warrants or subpoenas before accessing employee records or entering private parts of businesses. California has argued that the law doesn’t prevent cooperation or interfere with the audits, but instead protects the due process and privacy rights of both employers and workers. </w:t>
      </w:r>
      <w:r w:rsidRPr="0013653C">
        <w:rPr>
          <w:b/>
          <w:u w:val="single"/>
        </w:rPr>
        <w:t>The federal government in its court filing was dismissive of that position. "California cannot plausibly assert that it has authority to directly prohibit the United States from entering private property with consent from the property owner," U.S. Department of Justice attorneys wrote. Chemerinsky said California may have a harder time here convincing the judge that it isn’t setting up active roadblocks to immigration enforcement with overt action. For a preliminary injunction to be issued, Sessions needs to prove four things: that he has a shot at winning the case if litigated; that the government will suffer “irreparable harm” if it doesn’t get the injunction; that "the balance of equities tips in its favor”; and that an injunction is in the public interest. The federal government is bundling the three laws as causing the irreparable harm needed for the injunction and argues it’s in the public interest to put them on hold. The federal government wrote in court papers that the laws are forcing ICE to expend greater time and resources. For example, the government's case argues it takes five ICE officers to successfully and safely arrest someone in the community, but only one officer to detain someone currently in jail</w:t>
      </w:r>
      <w:r>
        <w:t xml:space="preserve">. Thomas Homan, acting director of ICE, also said in court papers that prior to SB 54, access to jails made arrests easier and more efficient for ICE. Homan said jails, including those in Sacramento, Monterey, San Joaquin and Fresno counties, have denied ICE access to booking information since SB 54 went into effect in January. Homan said those facilities previously provided that information and lists of foreign-born inmates to ICE. Now, the jails provide only publicly available information, Homan said, and don’t let agents into secure areas. Homan in his court declaration said "the attitudinal climate in California has fostered hostility towards" ICE and an "atmosphere of defiance, which places the safety of ICE officers and employees at risk." Homan said incidents of assaults on ICE officers in California increased from four in fiscal 2015 to 17 in fiscal 2017, with two reported through Jan. 10 this year. California Attorney General Xavier Becerra on Thursday reinforced the state’s position that the laws were within its rights. "We are simply doing what the 10th Amendment allows every state to do and that’s to determine how it will provide public safety for all of its residents. We leave immigration enforcement to the federal government,” Becerra said in a statement to The Bee. Beyond the injunction, states' rights will take center stage in the broader case, with potential implications across the country. </w:t>
      </w:r>
      <w:r w:rsidRPr="0063691E">
        <w:rPr>
          <w:b/>
          <w:u w:val="single"/>
        </w:rPr>
        <w:t>A similar state vs. federal power issue was decided in Arizona in 2012. In that case, the Obama administration sued the state to prevent Arizona from granting more immigration authority to local law enforcement. The Obama administration argued the Arizona law, Senate Bill 1070, violated the U.S. Constitution and was an overreach of state powers. “Arizona’s legislature believed the federal government wasn’t doing enough to enforce federal immigration law and struck out on its own to enforce the law by requiring registration of immigrants, making it criminal to be undocumented in the state and otherwise empowering state and local law enforcement to enforce the law</w:t>
      </w:r>
      <w:r>
        <w:t xml:space="preserve">,” Johnson said. The Obama administration successfully challenged the suit, winning in both the 9th Circuit and the U.S. Supreme Court. But the California case is different from what happened in Arizona. Levinson describes it as the "mirror image." In Arizona, state authorities wanted more power to enforce greater immigration rules it had created – overt action superseding federal law and therefore violating the Supremacy Clause of the Constitution. California simply wants to take no </w:t>
      </w:r>
      <w:proofErr w:type="gramStart"/>
      <w:r>
        <w:t>action,</w:t>
      </w:r>
      <w:proofErr w:type="gramEnd"/>
      <w:r>
        <w:t xml:space="preserve"> the state is arguing. "</w:t>
      </w:r>
      <w:proofErr w:type="gramStart"/>
      <w:r>
        <w:t>Basically</w:t>
      </w:r>
      <w:proofErr w:type="gramEnd"/>
      <w:r>
        <w:t xml:space="preserve"> they're saying, 'Don't cooperate with the federal government except to the extent the federal government requires you to,'" said Johnson. "California laws are designed to keep the state out of immigration enforcement."</w:t>
      </w:r>
    </w:p>
    <w:p w14:paraId="06B914C1" w14:textId="08E8D66F" w:rsidR="007941A5" w:rsidRDefault="007941A5" w:rsidP="007941A5">
      <w:pPr>
        <w:pStyle w:val="Heading4"/>
      </w:pPr>
      <w:r>
        <w:t xml:space="preserve">States </w:t>
      </w:r>
      <w:r w:rsidR="00D224A3">
        <w:t>backlash against federal immigration policies</w:t>
      </w:r>
      <w:r>
        <w:t xml:space="preserve"> </w:t>
      </w:r>
      <w:r w:rsidR="007F6459">
        <w:t>that differ from their beliefs</w:t>
      </w:r>
    </w:p>
    <w:p w14:paraId="055DD74E" w14:textId="791FE35C" w:rsidR="007941A5" w:rsidRDefault="007941A5" w:rsidP="007941A5">
      <w:r w:rsidRPr="009A5208">
        <w:rPr>
          <w:rStyle w:val="Style13ptBold"/>
        </w:rPr>
        <w:t>Luna 18</w:t>
      </w:r>
      <w:r>
        <w:t xml:space="preserve"> (Taryn Luna is a reporter for The Sacramento Bee, “</w:t>
      </w:r>
      <w:r w:rsidRPr="009A5208">
        <w:t>California beats Trump in sanctuary state battle's first round</w:t>
      </w:r>
      <w:r>
        <w:t xml:space="preserve">”, July 5, 2018, </w:t>
      </w:r>
      <w:r w:rsidRPr="00AD2051">
        <w:t>https://www.sacbee.com/news/politics-government/capitol-alert/article214374659.html</w:t>
      </w:r>
      <w:r>
        <w:t>)</w:t>
      </w:r>
    </w:p>
    <w:p w14:paraId="7C197EBC" w14:textId="77777777" w:rsidR="007941A5" w:rsidRPr="00E32233" w:rsidRDefault="007941A5" w:rsidP="007941A5">
      <w:pPr>
        <w:rPr>
          <w:color w:val="FF0000"/>
        </w:rPr>
      </w:pPr>
      <w:r w:rsidRPr="007D4B04">
        <w:rPr>
          <w:b/>
          <w:u w:val="single"/>
        </w:rPr>
        <w:t>A federal judge on Wednesday denied the Trump administration's request to immediately halt California's sanctuary state law. U.S. District Judge John A. Mendez issued a 60-page ruling nearly two weeks after lawyers for the federal government and the state faced off in court during a daylong hearing. The Trump administration asked the judge for an injunction against Senate Bill 54, which limits the ability of state and local law enforcement to help federal agents enforce immigration law, and two other state laws as the federal government's lawsuit against the state makes its way through the court system. "Plaintiff’s argument that SB 54 makes immigration enforcement far more burdensome begs the question: more burdensome than what?" Mendez wrote in his July 4 ruling. "The laws make</w:t>
      </w:r>
      <w:r>
        <w:t xml:space="preserve"> enforcement more burdensome than it would be if state and local law enforcement provided immigration officers with their assistance. But refusing to help is not the same as impeding." Mendez denied the request to halt Senate Bill 54 and Assembly Bill 103, which allows the California attorney general to inspect detention facilities in the state. He approved the Trump administration's request to temporarily prevent the state from requiring private employers to deny federal immigration authorities access to nonpublic areas of a worksite or employee records without a warrant under an Assembly bill. The judge said AB 450 places employers in a "precarious situation." "</w:t>
      </w:r>
      <w:r w:rsidRPr="007D4B04">
        <w:rPr>
          <w:b/>
          <w:u w:val="single"/>
        </w:rPr>
        <w:t>The Court finds that a law which imposes monetary penalties on an employer solely because that employer voluntarily consents to federal immigration enforcement’s entry into nonpublic areas of their place of business or access to their employment records impermissibly discriminates against those who choose to deal with the federal government," Mendez wrote.</w:t>
      </w:r>
      <w:r>
        <w:t xml:space="preserve"> He upheld a portion of AB 450 that requires companies to inform workers of any federal requests to inspect employment records within 72 hours. "The preliminary injunction of AB 450 is a major victory for private employers in California who are no longer prevented from cooperating with legitimate enforcement of our nation’s immigration laws," said Devin O'Malley, a spokesman for the U.S. Department of Justice, in a statement. "</w:t>
      </w:r>
      <w:r w:rsidRPr="0013653C">
        <w:rPr>
          <w:b/>
          <w:u w:val="single"/>
        </w:rPr>
        <w:t>While we are disappointed that California’s other laws designed to protect criminal aliens were not yet halted, the Justice Department will continue to seek out and fight unjust policies that threaten public safety." U.S. Attorney General Jeff Sessions traveled to California and announced the federal lawsuit against the state's immigration policies in March. The laws were enacted to protect immigrant workers and prevent the Trump administration from seeking the state's help to ramp up deportations. California Attorney General Xavier Becerra applauded the court's "strong ruling against federal government overreach." "The Constitution gives the people of California, not the Trump Administration, the power to decide how we will provide for our public safety and general welfare," Becerra said in a statement. "California’s laws work in concert—not conflict—with federal law." The injunction ruling serves as the first legal test of California's sanctuary state law and an early indicator of the Trump administration's odds of winning the lawsuit. "Today, a federal judge made clear what I’ve known all along, that SB 54, the California Values Act is constitutional and does not conflict with federal law,"</w:t>
      </w:r>
      <w:r>
        <w:t xml:space="preserve"> said Kevin de León, the state lawmaker who introduced the sanctuary state law. "California is under no obligation to assist Trump tear apart families. We cannot stop his mean-spirited immigration policies, but we don’t have to help him, and we won’t." Mendez, nominated to the bench by former President George W. Bush in 2007, said the motion for an injunction presented "unique and novel constitutional issues." He said he reached his ruling after careful analysis of legal precedents and "without concern for any possible political consequences." Mendez stressed that piecemeal judicial rulings will not solve problems with the immigration system. "Accordingly, this court joins the ever-growing chorus of federal Judges in urging our elected officials to set aside the partisan and polarizing politics dominating the current immigration debate and work in a cooperative and bi-partisan fashion toward drafting and passing legislation that addresses this critical political issue," Mendez wrote. "Our nation deserves it. Our constitution demands it." Gov. Jerry Brown similarly called for federal immigration reform. "Only Congress can chart the path forward by rising above mindless, partisan divisions and working together to solve </w:t>
      </w:r>
      <w:r w:rsidRPr="00E32233">
        <w:rPr>
          <w:color w:val="FF0000"/>
        </w:rPr>
        <w:t xml:space="preserve">this problem, not exacerbate it," Brown said. </w:t>
      </w:r>
    </w:p>
    <w:p w14:paraId="2DD1AE99" w14:textId="77777777" w:rsidR="0068277B" w:rsidRPr="00370F56" w:rsidRDefault="0068277B" w:rsidP="0068277B">
      <w:pPr>
        <w:pStyle w:val="Heading4"/>
        <w:rPr>
          <w:rStyle w:val="Style13ptBold"/>
          <w:b/>
        </w:rPr>
      </w:pPr>
      <w:r w:rsidRPr="00370F56">
        <w:rPr>
          <w:rStyle w:val="Style13ptBold"/>
          <w:b/>
        </w:rPr>
        <w:t>States backlash against inhumane government actions</w:t>
      </w:r>
    </w:p>
    <w:p w14:paraId="6023E6DE" w14:textId="0F746761" w:rsidR="0068277B" w:rsidRDefault="0068277B" w:rsidP="0068277B">
      <w:r w:rsidRPr="002D6923">
        <w:rPr>
          <w:rStyle w:val="Style13ptBold"/>
        </w:rPr>
        <w:t>Palmer 18</w:t>
      </w:r>
      <w:r>
        <w:t xml:space="preserve"> (Ewan Palmer is reporter for Newsweek, “</w:t>
      </w:r>
      <w:r w:rsidRPr="00A07741">
        <w:t>TRUMP SEPARATION POLICY BACKLASH: GOVERNORS REFUSE TO SEND NATIONAL GUARD TO BORDER OVER 'INHUMANE' TREATMENT OF CHILDREN</w:t>
      </w:r>
      <w:proofErr w:type="gramStart"/>
      <w:r>
        <w:t>” ,</w:t>
      </w:r>
      <w:proofErr w:type="gramEnd"/>
      <w:r>
        <w:t xml:space="preserve">  6/19/18, </w:t>
      </w:r>
      <w:r w:rsidRPr="00A07741">
        <w:t>https://www.newsweek.com/trump-separation-policy-backlash-governors-refusing-send-national-guard-border-982946</w:t>
      </w:r>
      <w:r>
        <w:t>)</w:t>
      </w:r>
    </w:p>
    <w:p w14:paraId="3B5C1AE3" w14:textId="7C8AB4CA" w:rsidR="0064673B" w:rsidRPr="00F601E6" w:rsidRDefault="0068277B" w:rsidP="00FE6A02">
      <w:r w:rsidRPr="001A3F8C">
        <w:rPr>
          <w:rStyle w:val="Emphasis"/>
        </w:rPr>
        <w:t>Republican and Democrat governors are refusing to deploy their state’s National Guards to the border to protest the Trump administration’s policy of separating migrant children from their families</w:t>
      </w:r>
      <w:r>
        <w:t xml:space="preserve">. Democrat Governors Andrew Cuomo and John Hickenlooper, and Republican Governor Charlie Baker have said they will not be sending troops to the U.S.-Mexico </w:t>
      </w:r>
      <w:r w:rsidR="003E4226">
        <w:t>de</w:t>
      </w:r>
      <w:r>
        <w:t>border, citing concerns about the "zero tolerance" immigration policy that has resulted in about 2,000 children getting separated and placed into detention centers over a six-week period. "</w:t>
      </w:r>
      <w:r w:rsidRPr="001A3F8C">
        <w:rPr>
          <w:rStyle w:val="Emphasis"/>
        </w:rPr>
        <w:t>The administration's unconscionable treatment of families at our border is a moral outrage and an affront to the values that built this state and this nation,” New York Governor Cuomo said. "In the face of this ongoing human tragedy, let me be very clear: New York will not be party to this inhumane treatment of immigrant families. We will not deploy National Guard to the border, and we will not be complicit in a political agenda that governs by fear and division.”</w:t>
      </w:r>
      <w:r>
        <w:t xml:space="preserve"> President Donald Trump signed a proclamation in April ordering the deployment of the National Guard to help protect the border with Mexico. Defending the decision, Tom Bosset, who was homeland security adviser at the time, described the perimeter as a “leaking boat.” Baker, the Republican governor of Massachusetts, announced previously that he would send a UH-72 Lakota helicopter and two military analysts to the border to support the administration's policy. But following the outcry over the separation policy and conditions in the detention centers in South Texas, Baker has reversed his decision, saying </w:t>
      </w:r>
      <w:r w:rsidRPr="001A3F8C">
        <w:rPr>
          <w:rStyle w:val="Emphasis"/>
        </w:rPr>
        <w:t>the federal government's actions are “resulting in the inhumane treatment of children,"</w:t>
      </w:r>
      <w:r>
        <w:t xml:space="preserve"> his communications director, Lizzy Guyton, said in a statement, as reported by Boston's public radio station WBUR. “It’s cruel and inhumane, and we told the National Guard to hold steady and to not go down to the border—period,” Baker told NBC 10 Boston. “</w:t>
      </w:r>
      <w:r w:rsidRPr="001A3F8C">
        <w:rPr>
          <w:rStyle w:val="Emphasis"/>
        </w:rPr>
        <w:t>We won’t be supporting that initiative unless they change the policy.” Jay Gonzalez, the Democratic candidate hoping to unseat Baker, said the governor should have “never offered our state's resources to enforce Donald Trump's inhumane immigration policy in the first place.” “Trump's actions at our borders make it clear that we cannot trust his administration, now or ever,” he tweeted. “It isn't enough for Charlie Baker to say that he won't send our resources to the border to help Trump 'today.' Governor Baker should be clear that Massachusetts will never be a partner to Donald Trump in enforcing his racist immigration policy.” Colorado Governor Hickenlooper also signed an executive order limiting the use of state resources "to separate children from parents or legal guardians on sole ground of immigration status</w:t>
      </w:r>
      <w:r>
        <w:t>." Defending the immigration policy, Trump said at the White House on Monday that the U.S. “will not be a migrant camp, and it will not be a refugee holding facility. Not on my watch." Trump also defended the policy in a series of tweets while claiming that crime in Germany has risen due to immigration. “The people of Germany are turning against their leadership as migration is rocking the already tenuous Berlin coalition,” he tweeted. “Crime in Germany is way up. Big mistake made all over Europe in allowing millions of people in who have so strongly and violently changed their culture." In 2017, Germany reported its lowest level of crime in 25 years, reported The New York Times.</w:t>
      </w:r>
    </w:p>
    <w:p w14:paraId="3AD02BBA" w14:textId="22306503" w:rsidR="00DB2CCC" w:rsidRDefault="001F6F8C" w:rsidP="001F6F8C">
      <w:pPr>
        <w:pStyle w:val="Heading2"/>
      </w:pPr>
      <w:r>
        <w:t>Trump</w:t>
      </w:r>
    </w:p>
    <w:p w14:paraId="359FFBE8" w14:textId="1DF1D42F" w:rsidR="00FD5D43" w:rsidRPr="00FD5D43" w:rsidRDefault="00FD5D43" w:rsidP="00FD5D43">
      <w:pPr>
        <w:pStyle w:val="Heading3"/>
      </w:pPr>
      <w:r>
        <w:t>Trump</w:t>
      </w:r>
      <w:r w:rsidR="00591009">
        <w:t xml:space="preserve"> General</w:t>
      </w:r>
    </w:p>
    <w:p w14:paraId="0966FBE9" w14:textId="77777777" w:rsidR="00EB1013" w:rsidRDefault="00EB1013" w:rsidP="00EB1013">
      <w:pPr>
        <w:pStyle w:val="Heading4"/>
      </w:pPr>
      <w:r>
        <w:t>Trump and states have tried to circumvent past liberal immigration policy</w:t>
      </w:r>
    </w:p>
    <w:p w14:paraId="4EDADDE7" w14:textId="77777777" w:rsidR="00EB1013" w:rsidRDefault="00EB1013" w:rsidP="00EB1013">
      <w:r w:rsidRPr="00F925E4">
        <w:rPr>
          <w:b/>
        </w:rPr>
        <w:t>Nakamura 17</w:t>
      </w:r>
      <w:r>
        <w:t xml:space="preserve"> (9-5-2017, David Nakamura is a reporter for the Denver Post, "Trump administration announces end of DACA immigration protection program", </w:t>
      </w:r>
      <w:hyperlink r:id="rId23" w:history="1">
        <w:r w:rsidRPr="00190771">
          <w:rPr>
            <w:rStyle w:val="Hyperlink"/>
          </w:rPr>
          <w:t>https://www.denverpost.com/2017/09/05/trump-congress-daca-immigration/</w:t>
        </w:r>
      </w:hyperlink>
      <w:r>
        <w:t xml:space="preserve"> )</w:t>
      </w:r>
    </w:p>
    <w:p w14:paraId="3D7FD2F7" w14:textId="77777777" w:rsidR="00EB1013" w:rsidRDefault="00EB1013" w:rsidP="00EB1013">
      <w:r>
        <w:t xml:space="preserve">WASHINGTON – </w:t>
      </w:r>
      <w:r w:rsidRPr="00267847">
        <w:rPr>
          <w:rStyle w:val="StyleUnderline"/>
        </w:rPr>
        <w:t xml:space="preserve">The </w:t>
      </w:r>
      <w:r w:rsidRPr="00F0131D">
        <w:rPr>
          <w:rStyle w:val="Emphasis"/>
        </w:rPr>
        <w:t>Trump administration announced</w:t>
      </w:r>
      <w:r w:rsidRPr="00267847">
        <w:rPr>
          <w:rStyle w:val="StyleUnderline"/>
        </w:rPr>
        <w:t xml:space="preserve"> Tuesday </w:t>
      </w:r>
      <w:r w:rsidRPr="00F0131D">
        <w:rPr>
          <w:rStyle w:val="Emphasis"/>
        </w:rPr>
        <w:t>it would begin to unwind an Obama-era program</w:t>
      </w:r>
      <w:r w:rsidRPr="00267847">
        <w:rPr>
          <w:rStyle w:val="StyleUnderline"/>
        </w:rPr>
        <w:t xml:space="preserve"> that allows younger undocumented immigrants to live in the country without fear of deportation, calling the program unconstitutional but offering a partial delay to give Congress a chance to address the issue.</w:t>
      </w:r>
      <w:r>
        <w:rPr>
          <w:rStyle w:val="StyleUnderline"/>
        </w:rPr>
        <w:t xml:space="preserve"> </w:t>
      </w:r>
      <w:r w:rsidRPr="00267847">
        <w:rPr>
          <w:rStyle w:val="StyleUnderline"/>
        </w:rPr>
        <w:t>The decision, after weeks of intense deliberation between President Donald Trump and his top advisers, represents a blow to hundreds of thousands of immigrants known as “dreamers” who have lived in the country illegally since they were children. But it also allows the White House to shift some of the pressure and burden of determining their future, setting up a public fight over their legal status that is likely to drag on for months.</w:t>
      </w:r>
      <w:r>
        <w:rPr>
          <w:rStyle w:val="StyleUnderline"/>
        </w:rPr>
        <w:t xml:space="preserve"> </w:t>
      </w:r>
      <w:r w:rsidRPr="00154234">
        <w:rPr>
          <w:rStyle w:val="StyleUnderline"/>
        </w:rPr>
        <w:t>In announcing the decision at the Justice Department, Attorney General Jeff Sessions said that former president Barack Obama, who started the program in 2012 through executive action, “sought to achieve specifically what the legislative branch refused to do.”</w:t>
      </w:r>
      <w:r>
        <w:rPr>
          <w:rStyle w:val="StyleUnderline"/>
        </w:rPr>
        <w:t xml:space="preserve"> </w:t>
      </w:r>
      <w:r w:rsidRPr="00CA20D3">
        <w:rPr>
          <w:rStyle w:val="StyleUnderline"/>
        </w:rPr>
        <w:t>He called it an “</w:t>
      </w:r>
      <w:r w:rsidRPr="00F0131D">
        <w:rPr>
          <w:rStyle w:val="Emphasis"/>
        </w:rPr>
        <w:t>open-ended circumvention of immigration law through unconstitutional authority by the executive branch</w:t>
      </w:r>
      <w:r w:rsidRPr="00CA20D3">
        <w:rPr>
          <w:rStyle w:val="StyleUnderline"/>
        </w:rPr>
        <w:t>,” and said the program was unlikely to withstand court scrutiny.</w:t>
      </w:r>
      <w:r>
        <w:rPr>
          <w:rStyle w:val="StyleUnderline"/>
        </w:rPr>
        <w:t xml:space="preserve"> </w:t>
      </w:r>
      <w:r>
        <w:t xml:space="preserve">The Department of Homeland Security said it would no longer accept new applications for Deferred Action for Childhood Arrivals, which has provided renewable, two-year work permits to nearly 800,000 dreamers. The agency said those currently enrolled in DACA will be able to continue working until their permits expire; those whose permits expire by March 5, 2018, will be permitted to apply for two-year renewals as long as they do so by Oct. 5. New applications and renewal requests already received by DHS before Tuesday will be reviewed and validated on a case-by-case basis, even those for permits that expire after March 5, officials said. Trump administration officials cast the decision as a humane way to unwind the program and called on lawmakers to provide a legislative solution to address the immigration status of the dreamers. Senior DHS officials emphasized that if Congress fails to act and work permits begin to expire, dreamers will not be high priorities for deportations – but they would be issued notices to appear at immigration court if they are encountered by federal immigration officers. </w:t>
      </w:r>
      <w:r w:rsidRPr="00106571">
        <w:t>There are no plans for DHS to share personal information, including home addresses, of dreamers who registered for work permits with enforcement officers unless there is an immediate concern over national security, the officials said.</w:t>
      </w:r>
      <w:r>
        <w:t xml:space="preserve"> Trump had deliberated for weeks as pressure mounted on him to fulfill a campaign promise to end DACA, which he repeatedly called an abuse of executive authority by his predecessor. The president had equivocated since taking office, vowing to show “great heart” in his decision and saying dreamers could “rest easy.” </w:t>
      </w:r>
      <w:r w:rsidRPr="00337748">
        <w:rPr>
          <w:rStyle w:val="StyleUnderline"/>
        </w:rPr>
        <w:t xml:space="preserve">But a </w:t>
      </w:r>
      <w:r w:rsidRPr="00F0131D">
        <w:rPr>
          <w:rStyle w:val="Emphasis"/>
        </w:rPr>
        <w:t xml:space="preserve">threat from Texas and several other states to sue the administration if it did not end DACA by Tuesday forced Trump to </w:t>
      </w:r>
      <w:proofErr w:type="gramStart"/>
      <w:r w:rsidRPr="00F0131D">
        <w:rPr>
          <w:rStyle w:val="Emphasis"/>
        </w:rPr>
        <w:t>make a decision</w:t>
      </w:r>
      <w:proofErr w:type="gramEnd"/>
      <w:r w:rsidRPr="00337748">
        <w:rPr>
          <w:rStyle w:val="StyleUnderline"/>
        </w:rPr>
        <w:t>.</w:t>
      </w:r>
      <w:r>
        <w:t xml:space="preserve"> Several senior aides, including Sessions, an immigration hard-liner who had said the administration would be unable to defend the program in court, lobbied him to end DACA. Others, including Chief of Staff John F. Kelly, the former DHS secretary, cautioned that terminating the program would cause chaos for immigrants who enjoy broad popular support. Sessions wrote a memo Monday calling DACA unconstitutional, leading acting Homeland Security Secretary Elaine Duke to issue a memo Tuesday to phase out the program. The decision came on the day set by Texas and several other states to pursue a lawsuit against the Trump administration if it did not terminate DACA. It is unclear whether the states will still move forward with legal action. “As a result of recent litigation,” Duke said in a statement, “we were faced with two options: wind the program down in an orderly fashion that protects beneficiaries in the near-term while working with Congress to pass legislation; or allow the judiciary to potentially shut the program down completely and immediately. We chose the least disruptive option.” The president was reportedly torn over the decision, according to White House officials, split between his desire to appear tough on illegal immigration and his personal feelings towards the dreamers, most of whom have lived in the United States most of their lives. Trump pledged in February to show “great heart” in his deliberations and later said the dreamers could “rest easy.” But critics of the program, including immigration hawks in Congress and conservative talk show hosts, kept up the pressure on Trump to keep his campaign promise to end DACA. The move comes as the president, whose approval ratings had tumbled in this first seven months, has sharpened his focus on immigration enforcement as he seeks to rally his conservative base. Last week, Trump said he would be willing to shut down the government over a fight for border wall funding. And he pardoned former Arizona sheriff Joe Arpaio, who had been convicted of criminal contempt for ignoring a court order to stop arresting suspects without reasonable suspicion they had committed a crime.</w:t>
      </w:r>
    </w:p>
    <w:p w14:paraId="6BCD24B8" w14:textId="77777777" w:rsidR="00EB1013" w:rsidRDefault="00EB1013" w:rsidP="00EB1013">
      <w:pPr>
        <w:pStyle w:val="Heading4"/>
      </w:pPr>
      <w:r>
        <w:t xml:space="preserve">Trump has the ability to circumvent immigration policies </w:t>
      </w:r>
    </w:p>
    <w:p w14:paraId="3806A2A0" w14:textId="77777777" w:rsidR="00EB1013" w:rsidRDefault="00EB1013" w:rsidP="00EB1013">
      <w:r w:rsidRPr="00B824C3">
        <w:rPr>
          <w:b/>
        </w:rPr>
        <w:t>Stanford Law School 17</w:t>
      </w:r>
      <w:r>
        <w:t xml:space="preserve"> (9-6-2017, Stanford Law School, “Michael McConnell on Executive Orders, DACA, and the Constitution”, </w:t>
      </w:r>
      <w:hyperlink r:id="rId24" w:history="1">
        <w:r w:rsidRPr="00190771">
          <w:rPr>
            <w:rStyle w:val="Hyperlink"/>
          </w:rPr>
          <w:t>https://law.stanford.edu/2017/09/06/michael-mcconnell-on-executive-orders-daca-and-the-constitution/</w:t>
        </w:r>
      </w:hyperlink>
      <w:r>
        <w:t xml:space="preserve"> )</w:t>
      </w:r>
    </w:p>
    <w:p w14:paraId="7199B0A9" w14:textId="77777777" w:rsidR="00EB1013" w:rsidRDefault="00EB1013" w:rsidP="00EB1013">
      <w:r w:rsidRPr="009949AC">
        <w:rPr>
          <w:rStyle w:val="Emphasis"/>
        </w:rPr>
        <w:t>Executive actions are often controversial, with members on both sides of the political divide crying foul when Congress is circumvented</w:t>
      </w:r>
      <w:r w:rsidRPr="00B75ACC">
        <w:rPr>
          <w:rStyle w:val="StyleUnderline"/>
        </w:rPr>
        <w:t xml:space="preserve">. </w:t>
      </w:r>
      <w:r w:rsidRPr="00D137D1">
        <w:rPr>
          <w:rStyle w:val="Emphasis"/>
        </w:rPr>
        <w:t>President Obama’s executive actions on immigration, executed when Congress failed to pass immigration reform</w:t>
      </w:r>
      <w:r w:rsidRPr="00B75ACC">
        <w:rPr>
          <w:rStyle w:val="StyleUnderline"/>
        </w:rPr>
        <w:t xml:space="preserve">, while popular with many, have come under fire in the press and in the courts. On Tuesday, September 5, President </w:t>
      </w:r>
      <w:r w:rsidRPr="00D137D1">
        <w:rPr>
          <w:rStyle w:val="Emphasis"/>
        </w:rPr>
        <w:t>Trump rescinded</w:t>
      </w:r>
      <w:r w:rsidRPr="00B75ACC">
        <w:rPr>
          <w:rStyle w:val="StyleUnderline"/>
        </w:rPr>
        <w:t xml:space="preserve"> the Deferred Action for Childhood Arrivals program, or DACA, </w:t>
      </w:r>
      <w:r w:rsidRPr="00D137D1">
        <w:rPr>
          <w:rStyle w:val="Emphasis"/>
        </w:rPr>
        <w:t>the executive action issued by</w:t>
      </w:r>
      <w:r w:rsidRPr="00B75ACC">
        <w:rPr>
          <w:rStyle w:val="StyleUnderline"/>
        </w:rPr>
        <w:t xml:space="preserve"> President </w:t>
      </w:r>
      <w:r w:rsidRPr="00D137D1">
        <w:rPr>
          <w:rStyle w:val="Emphasis"/>
        </w:rPr>
        <w:t>Obama</w:t>
      </w:r>
      <w:r w:rsidRPr="00B75ACC">
        <w:rPr>
          <w:rStyle w:val="StyleUnderline"/>
        </w:rPr>
        <w:t xml:space="preserve"> in 2012 that allowed young undocumented immigrants to remain legally in the country to attend school and work. In this Q&amp;A, Stanford Law Professor Michael McConnell discusses executive orders and the Constitution.</w:t>
      </w:r>
      <w:r>
        <w:rPr>
          <w:rStyle w:val="StyleUnderline"/>
        </w:rPr>
        <w:t xml:space="preserve"> </w:t>
      </w:r>
      <w:r>
        <w:t xml:space="preserve">President Obama waited to issue an executive order on immigration because, he said, he wanted Congress to act. When Congress failed to act, he issued several, including what is known as DACA, the Deferred Action for Childhood Arrivals program. Was his action constitutional? </w:t>
      </w:r>
      <w:r w:rsidRPr="00B44B95">
        <w:rPr>
          <w:rStyle w:val="StyleUnderline"/>
        </w:rPr>
        <w:t>President Obama waited to issue an executive order on immigration because he understood he did not have lawful authority to countermand an Act of Congress. The decision of Congress not to enact legislation a president wants is no excuse for acting unilaterally.</w:t>
      </w:r>
      <w:r>
        <w:t xml:space="preserve"> I realize DACA has a lot of support. I support the policy myself, and hope Congress enacts it in some form. Children brought to this country by their parents, and raised in this country, are very sympathetic candidates for admission</w:t>
      </w:r>
      <w:r w:rsidRPr="00DC7D38">
        <w:rPr>
          <w:rStyle w:val="StyleUnderline"/>
        </w:rPr>
        <w:t>. But the Constitution gives Congress, not the President, the power to make and to amend the laws. If President Trump called on Congress to change the environmental laws and Congress refused, this would not give Trump power to dispense with enforcement of the laws by executive action.</w:t>
      </w:r>
      <w:r>
        <w:rPr>
          <w:rStyle w:val="StyleUnderline"/>
        </w:rPr>
        <w:t xml:space="preserve"> </w:t>
      </w:r>
      <w:r>
        <w:t xml:space="preserve">Is there ever a constitutional justification for unilateral action by a president on matters such as immigration? </w:t>
      </w:r>
      <w:r w:rsidRPr="008F2D0E">
        <w:rPr>
          <w:rStyle w:val="StyleUnderline"/>
        </w:rPr>
        <w:t>Certainly.</w:t>
      </w:r>
      <w:r w:rsidRPr="003169D2">
        <w:rPr>
          <w:rStyle w:val="StyleUnderline"/>
        </w:rPr>
        <w:t xml:space="preserve"> </w:t>
      </w:r>
      <w:r w:rsidRPr="003169D2">
        <w:rPr>
          <w:rStyle w:val="Emphasis"/>
          <w:b w:val="0"/>
        </w:rPr>
        <w:t>The President can take unilateral action when he is authorized by law to do so</w:t>
      </w:r>
      <w:r w:rsidRPr="003169D2">
        <w:rPr>
          <w:rStyle w:val="StyleUnderline"/>
          <w:b/>
        </w:rPr>
        <w:t>.</w:t>
      </w:r>
      <w:r w:rsidRPr="008F2D0E">
        <w:rPr>
          <w:rStyle w:val="StyleUnderline"/>
        </w:rPr>
        <w:t xml:space="preserve"> </w:t>
      </w:r>
      <w:r w:rsidRPr="003169D2">
        <w:rPr>
          <w:rStyle w:val="Emphasis"/>
        </w:rPr>
        <w:t>Presidents have very broad powers under the immigration statutes</w:t>
      </w:r>
      <w:r w:rsidRPr="008F2D0E">
        <w:rPr>
          <w:rStyle w:val="StyleUnderline"/>
        </w:rPr>
        <w:t xml:space="preserve">. President </w:t>
      </w:r>
      <w:r w:rsidRPr="00923822">
        <w:rPr>
          <w:rStyle w:val="Emphasis"/>
        </w:rPr>
        <w:t>Trump’s moratorium on travel from certain Muslim-majority countries was a unilateral exercise of power delegated to the President by statute</w:t>
      </w:r>
      <w:r w:rsidRPr="008F2D0E">
        <w:rPr>
          <w:rStyle w:val="StyleUnderline"/>
        </w:rPr>
        <w:t>.</w:t>
      </w:r>
      <w:r>
        <w:rPr>
          <w:rStyle w:val="StyleUnderline"/>
        </w:rPr>
        <w:t xml:space="preserve"> </w:t>
      </w:r>
      <w:r>
        <w:t xml:space="preserve">Why do we have executive orders—and when are they constitutional and when are they not? </w:t>
      </w:r>
      <w:r w:rsidRPr="00C545BE">
        <w:rPr>
          <w:rStyle w:val="StyleUnderline"/>
        </w:rPr>
        <w:t>Executive orders are written directives from the President exercising authority he has been given either by Congress or the Constitution. The fact that a presidential directive is called an “executive order” is of no legal significance. The President has no additional power by virtue of issuing an “executive order” as opposed to any other means of communication.</w:t>
      </w:r>
      <w:r>
        <w:rPr>
          <w:rStyle w:val="StyleUnderline"/>
        </w:rPr>
        <w:t xml:space="preserve"> </w:t>
      </w:r>
      <w:r>
        <w:t xml:space="preserve">Attorney General Sessions announced on Tuesday that DACA will be recinded in six months and asked Congress to review the issue and act as it sees fit. But wasn’t DACA vulnerable to judicial review, as was DAPA, the Deferred Action for Parents of Americans program? Yes, </w:t>
      </w:r>
      <w:r w:rsidRPr="00082DB9">
        <w:rPr>
          <w:rStyle w:val="StyleUnderline"/>
        </w:rPr>
        <w:t>DACA was highly vulnerable to legal challenge</w:t>
      </w:r>
      <w:r w:rsidRPr="00923822">
        <w:rPr>
          <w:rStyle w:val="Emphasis"/>
        </w:rPr>
        <w:t>. But Presidents have an independent responsibility to make sure the executive branch is not overstepping its powers</w:t>
      </w:r>
      <w:r w:rsidRPr="00082DB9">
        <w:rPr>
          <w:rStyle w:val="StyleUnderline"/>
        </w:rPr>
        <w:t>. The Constitution imposes a constitutional obligation on the President to “take care that the laws be faithfully executed.”</w:t>
      </w:r>
      <w:r>
        <w:rPr>
          <w:rStyle w:val="StyleUnderline"/>
        </w:rPr>
        <w:t xml:space="preserve"> </w:t>
      </w:r>
      <w:r>
        <w:t xml:space="preserve">Can you tell us about United States v. Texas and how it relates to DACA? The Texas case involved an order issued by President Obama on behalf of a larger and different class of person unlawfully present in the United States, but the legal arguments were essentially the same as there are with DACA. The Court of Appeals in the Texas case concluded that the DAPA order exceeded presidential power, and the Supreme Court affirmed by an equally divided vote. DACA presents the same legal issue. What are the potential legal actions that might be taken at this point, if any, regarding DACA? Creative lawyers may come up with a challenge to President Trump’s revocation of DACA, but it is hard to imagine what it would be based on. That is one problem with unilateral executive action. What is done by one president by the stroke of a pen can be undone by the next president. President Obama’s lawyers defended his actions as an exercise of prosecutorial discretion. Why was that not correct, or was it? The DACA and DAPA orders went well beyond the exercise of prosecutorial discretion. They purported to give their beneficiaries a form of lawful presence, entitling them to work permits and a variety of government benefits. Prosecutorial discretion means the executive will not take legal action against a law breaker in a particular case; it does not make the conduct lawful. </w:t>
      </w:r>
      <w:proofErr w:type="gramStart"/>
      <w:r>
        <w:t>So</w:t>
      </w:r>
      <w:proofErr w:type="gramEnd"/>
      <w:r>
        <w:t xml:space="preserve"> the answer: No.</w:t>
      </w:r>
    </w:p>
    <w:p w14:paraId="301B29BF" w14:textId="77777777" w:rsidR="00EB1013" w:rsidRPr="00AD41BA" w:rsidRDefault="00EB1013" w:rsidP="00EB1013">
      <w:pPr>
        <w:pStyle w:val="Heading4"/>
        <w:rPr>
          <w:rStyle w:val="StyleUnderline"/>
          <w:sz w:val="24"/>
          <w:u w:val="none"/>
        </w:rPr>
      </w:pPr>
      <w:r w:rsidRPr="00AD41BA">
        <w:rPr>
          <w:rStyle w:val="StyleUnderline"/>
          <w:sz w:val="24"/>
          <w:u w:val="none"/>
        </w:rPr>
        <w:t xml:space="preserve">Trump will circumvent court action and any immigration policy isn’t permanent </w:t>
      </w:r>
    </w:p>
    <w:p w14:paraId="1D1D6306" w14:textId="77777777" w:rsidR="00EB1013" w:rsidRDefault="00EB1013" w:rsidP="00EB1013">
      <w:pPr>
        <w:rPr>
          <w:rStyle w:val="StyleUnderline"/>
          <w:u w:val="none"/>
        </w:rPr>
      </w:pPr>
      <w:r w:rsidRPr="00977ED5">
        <w:rPr>
          <w:rStyle w:val="StyleUnderline"/>
          <w:b/>
          <w:u w:val="none"/>
        </w:rPr>
        <w:t>Devereaux 17</w:t>
      </w:r>
      <w:r>
        <w:rPr>
          <w:rStyle w:val="StyleUnderline"/>
          <w:u w:val="none"/>
        </w:rPr>
        <w:t xml:space="preserve"> (2-23-2017, Ryan Devereaux is an award-winning investigative journalist covering immigration enforcement, the drug war, and national security at The Intercept, "Donald Trump Plans to Bypass the Courts to Deport as Many People as Possible", </w:t>
      </w:r>
      <w:hyperlink r:id="rId25" w:history="1">
        <w:r w:rsidRPr="00190771">
          <w:rPr>
            <w:rStyle w:val="Hyperlink"/>
          </w:rPr>
          <w:t>https://theintercept.com/2017/02/23/donald-trump-plans-to-bypass-the-courts-to-deport-as-many-people-as-possible/</w:t>
        </w:r>
      </w:hyperlink>
      <w:r>
        <w:rPr>
          <w:rStyle w:val="StyleUnderline"/>
          <w:u w:val="none"/>
        </w:rPr>
        <w:t xml:space="preserve"> ) </w:t>
      </w:r>
    </w:p>
    <w:p w14:paraId="0B6CA078" w14:textId="77777777" w:rsidR="00EB1013" w:rsidRPr="005365F4" w:rsidRDefault="00EB1013" w:rsidP="00EB1013">
      <w:pPr>
        <w:rPr>
          <w:rStyle w:val="StyleUnderline"/>
          <w:u w:val="none"/>
        </w:rPr>
      </w:pPr>
      <w:r>
        <w:rPr>
          <w:rStyle w:val="StyleUnderline"/>
          <w:u w:val="none"/>
        </w:rPr>
        <w:t xml:space="preserve">ON TUESDAY, </w:t>
      </w:r>
      <w:r w:rsidRPr="007376DA">
        <w:rPr>
          <w:rStyle w:val="StyleUnderline"/>
        </w:rPr>
        <w:t>THE Department of Homeland Security released a pair of memos laying out how the agency intends to implement President Donald Trump’s executive orders on domestic immigration enforcement. In addition to calling for a massive increase in the number of immigration agents and the deputizing of local and state law enforcement across the country — described in the documents as a “force multiplier”— the memos dramatically expand the range of people who can be deported without seeing a judge.</w:t>
      </w:r>
      <w:r>
        <w:rPr>
          <w:rStyle w:val="StyleUnderline"/>
        </w:rPr>
        <w:t xml:space="preserve"> </w:t>
      </w:r>
      <w:r>
        <w:rPr>
          <w:rStyle w:val="StyleUnderline"/>
          <w:u w:val="none"/>
        </w:rPr>
        <w:t>“I see now what the plan is,” Greg Siskind, a Tennessee-based immigration attorney and member of the American Immigration Lawyers Association board of governors, told The Intercept</w:t>
      </w:r>
      <w:r w:rsidRPr="0063212C">
        <w:rPr>
          <w:rStyle w:val="StyleUnderline"/>
        </w:rPr>
        <w:t>. “</w:t>
      </w:r>
      <w:r w:rsidRPr="00EA0474">
        <w:rPr>
          <w:rStyle w:val="Emphasis"/>
        </w:rPr>
        <w:t>Their plan is basically to have everybody thrown out of the country without ever going to court</w:t>
      </w:r>
      <w:r w:rsidRPr="0063212C">
        <w:rPr>
          <w:rStyle w:val="StyleUnderline"/>
        </w:rPr>
        <w:t>.”</w:t>
      </w:r>
      <w:r>
        <w:rPr>
          <w:rStyle w:val="StyleUnderline"/>
          <w:u w:val="none"/>
        </w:rPr>
        <w:t xml:space="preserve"> Additional immigration attorneys and legal experts who spoke to The Intercept shared Siskind’s concerns, </w:t>
      </w:r>
      <w:r w:rsidRPr="0063212C">
        <w:rPr>
          <w:rStyle w:val="StyleUnderline"/>
        </w:rPr>
        <w:t>describing various elements of the DHS directives and the executive orders they reflect as “horrifying,” “stunning,” and “inhumane.”</w:t>
      </w:r>
      <w:r>
        <w:rPr>
          <w:rStyle w:val="StyleUnderline"/>
          <w:u w:val="none"/>
        </w:rPr>
        <w:t xml:space="preserve"> “This is the broadest, most widespread change I have seen in doing this work for more than two decades,” Lee Gelernt, a veteran immigration attorney and deputy director of the ACLU’s national Immigrants’ Rights Project, told The Intercept. “After 9/11 we saw some extreme policies, but they were largely confined to particular areas around the relationship between immigration and national security. Here what we’re seeing are those types of policies but also much broader policies just dealing with immigration generally.” “I expected bad based on Donald Trump’s campaign rhetoric,” added David Leopold, a Cleveland-based immigration attorney and past president of AILA. “Then when I read the executive order, I expected really bad … but I’m absolutely shocked at the mean-spiritedness of this.” The lawyers weren’t alone in raising concerns. Rep. Bennie G. Thompson, ranking member of the House Committee on Homeland Security, said in a statement that the memos show the Trump administration is “more concerned with attempting to fulfill misguided campaign promises than doing what is best for the safety and security of the country” and “dead set on creating a massive deportation force and labeling anyone undocumented for expedited removal just to boost deportation numbers.” In an interview with the Washington Post, John Sandweg, a former acting director of U.S. Immigration and Customs Enforcement and former acting general counsel of DHS, added, “A lot of this is designed to put up numbers — but in doing so, you diminish the impact on public safety.” GUATEMALA CITY, GUATEMALA - FEBRUARY 09: Guatemalan immigrants deported from the United States arrive on </w:t>
      </w:r>
      <w:proofErr w:type="gramStart"/>
      <w:r>
        <w:rPr>
          <w:rStyle w:val="StyleUnderline"/>
          <w:u w:val="none"/>
        </w:rPr>
        <w:t>a</w:t>
      </w:r>
      <w:proofErr w:type="gramEnd"/>
      <w:r>
        <w:rPr>
          <w:rStyle w:val="StyleUnderline"/>
          <w:u w:val="none"/>
        </w:rPr>
        <w:t xml:space="preserve"> ICE deportation flight on February 9, 2017 in Guatemala City, Guatemala. The charter jet, carrying 135 deportees, arrived from Texas, where U.S. border agents catch the largest number illigal immigrants crossing into the United States, many of them from Central America. U.S. President Donald Trump pledged to vastly increase the number of deportations. The Intercept reported on the significance of Trump’s orders earlier this month, revealing how DHS was already beginning to quietly implement the directives. Tuesday’s memos made that implementation all the more official. The guidance tracks closely with the executive orders Trump signed in January, confirming, for example, that ICE is now prioritizing the deportation of virtually all immigrants in the country without authorization, including individuals with no criminal records and others whose only offenses involve low-level, nonviolent immigration violations or the falsification of documents to obtain work. According to experts, this range of individuals includes essentially all of the 11 million undocumented immigrants in the U.S., with the exception of the roughly 740,000 individuals protected under the Obama-era Deferred Action for Childhood Arrivals program. The memos also institutionalize a hardening of the nation’s asylum system and call for the criminal prosecution of immigrant parents who attempt to have their children transported to the U.S. without authorization. A number of the measures called for in the memos will not happen immediately — it will take time, money, and congressional approval to appropriate the billions of dollars needed to build a network of immigrant detention centers along the southern border with Mexico, for example, and to hire 5,000 new Border Patrol agents and 10,000 more ICE agents. </w:t>
      </w:r>
      <w:r w:rsidRPr="007E6EAE">
        <w:rPr>
          <w:rStyle w:val="StyleUnderline"/>
        </w:rPr>
        <w:t xml:space="preserve">There are certain to be legal challenges to the implementation of the directives as well. Practical hurdles aside, however, </w:t>
      </w:r>
      <w:r w:rsidRPr="003711A1">
        <w:rPr>
          <w:rStyle w:val="Emphasis"/>
        </w:rPr>
        <w:t>the policy shifts Trump ordered — and that DHS has now signed off on — reflect major changes in the world of domestic immigration enforcement</w:t>
      </w:r>
      <w:r w:rsidRPr="007E6EAE">
        <w:rPr>
          <w:rStyle w:val="StyleUnderline"/>
        </w:rPr>
        <w:t>.</w:t>
      </w:r>
      <w:r>
        <w:rPr>
          <w:rStyle w:val="StyleUnderline"/>
        </w:rPr>
        <w:t xml:space="preserve"> </w:t>
      </w:r>
      <w:r w:rsidRPr="007E6EAE">
        <w:rPr>
          <w:rStyle w:val="StyleUnderline"/>
        </w:rPr>
        <w:t xml:space="preserve">Crucially, the guidance expands the use of a deportation procedure called expedited removal — the means by which the government can swiftly deport an individual who is not authorized to be in the country without a hearing or a judge’s approval. Under the Obama administration, the process had been mostly limited to undocumented immigrants detained within 100 miles of the border who could not prove they had been in the country continuously for 14 days or more. </w:t>
      </w:r>
      <w:r w:rsidRPr="004E36E0">
        <w:rPr>
          <w:rStyle w:val="Emphasis"/>
        </w:rPr>
        <w:t>The Trump administration has scrapped that policy</w:t>
      </w:r>
      <w:r w:rsidRPr="007E6EAE">
        <w:rPr>
          <w:rStyle w:val="StyleUnderline"/>
        </w:rPr>
        <w:t>, opting instead to use the full force of the law to expand expedited removal nationwide and require immigrants to prove up to two years of continuous physical presence in the country in order to avoid deportation proceedings.</w:t>
      </w:r>
      <w:r>
        <w:rPr>
          <w:rStyle w:val="StyleUnderline"/>
        </w:rPr>
        <w:t xml:space="preserve"> </w:t>
      </w:r>
      <w:r w:rsidRPr="007B67B4">
        <w:rPr>
          <w:rStyle w:val="StyleUnderline"/>
        </w:rPr>
        <w:t xml:space="preserve">The use of expedited removal has steadily expanded over the last two decades, accounting for more than 40 percent of all Obama-era deportations in 2013. Under the law, a mid-level immigration bureaucrat is empowered to act as prosecutor and judge in an individual’s immigration case. Due process that would apply in other cases, </w:t>
      </w:r>
      <w:r w:rsidRPr="00671BAB">
        <w:rPr>
          <w:rStyle w:val="Emphasis"/>
        </w:rPr>
        <w:t>like the right to an attorney or a hearing before a judge, disappears in favor of a mechanism intended to facilitate rapid deportation.</w:t>
      </w:r>
      <w:r>
        <w:rPr>
          <w:rStyle w:val="StyleUnderline"/>
        </w:rPr>
        <w:t xml:space="preserve"> </w:t>
      </w:r>
      <w:r>
        <w:rPr>
          <w:rStyle w:val="StyleUnderline"/>
          <w:u w:val="none"/>
        </w:rPr>
        <w:t xml:space="preserve">Claiming asylum is one of the only ways to legally defend against expedited removal. Individuals in expedited removal claiming asylum are entitled to a so-called credible fear interview before an asylum official. If they pass the low threshold necessary to demonstrate a credible fear of being returned to their country, they are then entitled to make their case before a judge. If the judge approves their case, asylum can be granted — if not, the removal proceedings go on. The vast majority of people who undergo credible fear screenings pass — 88 percent in 2015 — and move on to be seen by a judge. This has contributed to a historic backlog of immigration cases, which is exacerbated by a shortage of immigration judges nationwide. The expansion of expedited removal has immigration lawyers, and some U.S. immigration officials, deeply concerned. Chief among those concerns is a fear that DHS will make passing credible fear screenings more difficult, thus allowing more people to be deported without seeing a judge. According to one senior U.S. immigration official, speaking to The Intercept on condition of anonymity, those changes are already in the works. As DHS rolled out its memos earlier this week, leadership at U.S. Citizenship and Immigration Services distributed new guidelines making a number of changes to the credible screening process. The guidelines detailed in the internal communications, reviewed by The Intercept and set to go into effect next week, would place added requirements on asylum officials to confirm that the fear described by asylum seekers is credible, including through a new checklist of questions and submission of a written analysis in cases where a positive determination is made. “Immigration advocates should prepare for a storm of negative screenings,” the official said. In order to save money and reduce the strain on detention facilities in the U.S., DHS and the Trump administration have also called for individuals who cross the border but are deemed unlikely to do so again to be deported back “to the territory from which they came,” where they will be given the opportunity to adjudicate their cases “via video teleconference.” In practice, this could mean deporting people to Mexico even if they are citizens of other countries. In comments to reporters this week, DHS officials said the plan would include individuals in removal proceedings who are claiming asylum — seemingly a reference to individuals in expedited removal proceedings — and confirmed that Mexico is the country the Trump administration has in mind for unloading potentially tens of thousands of deportees. While the Mexican government has responded furiously to the proposal, the USCIS internal communications reviewed by The Intercept do provide guidance on returning asylum seekers to countries that are not their own. Exactly how all of this will play out clearly remains to be seen. According to the U.S. immigration official, if expedited removal is expanded without an increase in judges, the backlog of individuals who do manage to pass their credible fear screenings will grow significantly. Because the Trump administration has taken a hard-line stance against so-called “catch and release” practices, this expanded population would be held in detention. Those extended stays in detention waiting to see a judge could then result in individuals who should have been granted asylum giving up and accepting deportation. “Being detained is hard for these people,” the official said. “They aren’t criminals.” The Intercept reached out to USCIS for comment on the screening changes but did not receive a response by the time of publication. In an interview with The Intercept, Margo Schlanger, formerly the head of civil rights and civil liberties at DHS and now a law professor at the University of Michigan, said the enforcement regime reflected in this week’s DHS memos would provide boundless opportunities for abuse. Schlanger pointed out that language in the memos does call for a joint DHS and Department of Justice effort to oversee a “surge” of judges in detention centers along the border, indicating one potential effort to address the enormous backlog of open cases in the nation’s immigration court system. The expansion of expedited removal is another, she said. </w:t>
      </w:r>
      <w:r w:rsidRPr="00271FF5">
        <w:rPr>
          <w:rStyle w:val="StyleUnderline"/>
        </w:rPr>
        <w:t xml:space="preserve">“The basic constraint on enforcement in immigration was previously the processing speed of the immigration courts and the detention capacity,” Schlanger explained. “The idea is to increase the capacity of the immigration courts, plus </w:t>
      </w:r>
      <w:r w:rsidRPr="006A57EA">
        <w:rPr>
          <w:rStyle w:val="Emphasis"/>
        </w:rPr>
        <w:t>to bypass the courts for as much of the population as possible by using the full scope of authority possible under the expedited removal statute</w:t>
      </w:r>
      <w:r w:rsidRPr="00271FF5">
        <w:rPr>
          <w:rStyle w:val="StyleUnderline"/>
        </w:rPr>
        <w:t>.”</w:t>
      </w:r>
      <w:r>
        <w:rPr>
          <w:rStyle w:val="StyleUnderline"/>
        </w:rPr>
        <w:t xml:space="preserve"> </w:t>
      </w:r>
      <w:r>
        <w:rPr>
          <w:rStyle w:val="StyleUnderline"/>
          <w:u w:val="none"/>
        </w:rPr>
        <w:t xml:space="preserve">In other words, she said, “You make it so a lot of people don’t have to go to immigration judges and then you massively increase the immigration judges.” “If what happens is what seems to be contemplated by this memo, an expansion of who’s covered by expedited removal, we’re going to get deportations of people who actually have a right to stay here,” Schlanger said. “There’s no question about it. … If we get the system that seems to be in here, where the idea is you deport them and then you have like a phone link to some building in Mexico — the idea that you’re going to get accurate adjudication doing that is laughable.” Location aside, Schlanger said the DHS memos indicate a preference for having more immigrants in detention as a means to achieve faster deportations. Outside of detention, immigration cases can take years to adjudicate. That’s typically not the case when the person in question is in custody — though there have been significant and egregious exceptions in that area as well, particularly among women and children seeking asylum from Central America, who were held in family detention centers under the Obama administration. “It’s quicker because … you don’t have to go get them, you don’t have to go find them,” Schlanger said. “It’s also quicker because it’s much, much harder for them to find and get lawyers when they’re there.” She added, “This looks like an effort to switch everyone from the non-detained docket to the detained docket.” If that is indeed the road DHS is going down, Schlanger said, another critical issue presents itself. “If there’s a massive increase in detention beds, how are the beds going to be run in a way that’s humane and safe and constitutional?” she asked. “There’s a whole infrastructure that is needed to make that all work, and if you just increase enforcement capacity — the people who are picking them up, the people who are getting them into detention, and so on — and you don’t increase oversight capacity, then people are going to die in detention.” Outside the walls of the detention centers, the deportation forces envisioned by the Trump administration raise a whole host of other concerns, Schlanger said. For one, rapidly increasing the size of federal law enforcement agencies often results in problems. “Hiring surges sometimes sacrifice hiring quality,” Schlanger said. “The last time CBP did a huge amount of hiring all at once they hired people who were not able to live up to the requirements of law and policy in terms of use of force. </w:t>
      </w:r>
      <w:proofErr w:type="gramStart"/>
      <w:r>
        <w:rPr>
          <w:rStyle w:val="StyleUnderline"/>
          <w:u w:val="none"/>
        </w:rPr>
        <w:t>So</w:t>
      </w:r>
      <w:proofErr w:type="gramEnd"/>
      <w:r>
        <w:rPr>
          <w:rStyle w:val="StyleUnderline"/>
          <w:u w:val="none"/>
        </w:rPr>
        <w:t xml:space="preserve"> I’m worried that what they’re going to do is hire people who will then abuse noncitizens in various ways.” “We will not lower standards and we will not lower training” to fulfill the administration’s requests, DHS Secretary John Kelly has said. “We’re going to get 10,000 and 5,000 on board within the next couple of years.” Expanding the program known as 287(g), which enlists state and local law enforcement to act as de facto immigration officials, adds yet another layer of civil rights concerns, Schlanger argued. “It provides a fairly minimal amount of training for those police officers and then they’re supposed to operate in this quite legally complex environment and know what the immigration answer to things is,” she said. “Try training a local cop on the trickiness of derivative citizenship.” “We have no reason to expect that they will do a good job of that, and so we should expect to see a lot more mistakes,” Schlanger said, explaining that the potential for unchecked abuse is significant. “The oversight mechanisms that are supposed to keep ICE and CBP from engaging in profiling, those oversight mechanisms are very weak when you apply them to nonfederal actors.” “When local folks are using federal authorities to do the arrest, you really have to worry that what they’re doing is going around picking up brown people,” Schlanger added. The senior U.S. immigration official said many of the concerns expressed by the legal and advocacy community over the changing face of domestic enforcement are valid, but added that despite those concerns the administration’s efforts could very well deliver exactly what the president’s supporters have been waiting for: “hard numbers that the administration will point to as success.” “I fear that it’s going to be a really effective, comprehensive strategy that will look good on the outside — deportations will go up, ‘danger aliens’ will be in detention, asylum claims will go down, illegal border crossings will go down,” the official said. “My fear is that the likely success in terms of the numbers will drown out the ethical considerations.”</w:t>
      </w:r>
    </w:p>
    <w:p w14:paraId="7389FA4B" w14:textId="77777777" w:rsidR="006F1FAA" w:rsidRPr="00413E39" w:rsidRDefault="006F1FAA" w:rsidP="006F1FAA">
      <w:pPr>
        <w:pStyle w:val="Heading4"/>
        <w:rPr>
          <w:rStyle w:val="StyleUnderline"/>
          <w:sz w:val="24"/>
          <w:szCs w:val="24"/>
          <w:u w:val="none"/>
        </w:rPr>
      </w:pPr>
      <w:r>
        <w:rPr>
          <w:rStyle w:val="StyleUnderline"/>
          <w:sz w:val="24"/>
          <w:szCs w:val="24"/>
          <w:u w:val="none"/>
        </w:rPr>
        <w:t xml:space="preserve">The Trump Administration will attempt to bypass immigration legislation </w:t>
      </w:r>
    </w:p>
    <w:p w14:paraId="0F540FFA" w14:textId="77777777" w:rsidR="006F1FAA" w:rsidRPr="00E64A7B" w:rsidRDefault="006F1FAA" w:rsidP="006F1FAA">
      <w:pPr>
        <w:rPr>
          <w:rStyle w:val="StyleUnderline"/>
          <w:u w:val="none"/>
        </w:rPr>
      </w:pPr>
      <w:r w:rsidRPr="001E7A57">
        <w:rPr>
          <w:rStyle w:val="StyleUnderline"/>
          <w:b/>
          <w:u w:val="none"/>
        </w:rPr>
        <w:t>Chung 2/1</w:t>
      </w:r>
      <w:r>
        <w:rPr>
          <w:rStyle w:val="StyleUnderline"/>
          <w:u w:val="none"/>
        </w:rPr>
        <w:t xml:space="preserve"> (</w:t>
      </w:r>
      <w:r w:rsidRPr="00E64A7B">
        <w:rPr>
          <w:rStyle w:val="StyleUnderline"/>
          <w:u w:val="none"/>
        </w:rPr>
        <w:t>2-1-2018, Andrew Chung</w:t>
      </w:r>
      <w:r>
        <w:rPr>
          <w:rStyle w:val="StyleUnderline"/>
          <w:u w:val="none"/>
        </w:rPr>
        <w:t xml:space="preserve"> is a reporter for Reuters</w:t>
      </w:r>
      <w:r w:rsidRPr="00E64A7B">
        <w:rPr>
          <w:rStyle w:val="StyleUnderline"/>
          <w:u w:val="none"/>
        </w:rPr>
        <w:t xml:space="preserve">, "After legal setbacks, Trump administration races to Supreme Court", </w:t>
      </w:r>
      <w:hyperlink r:id="rId26" w:history="1">
        <w:r w:rsidRPr="00190771">
          <w:rPr>
            <w:rStyle w:val="Hyperlink"/>
          </w:rPr>
          <w:t>https://www.reuters.com/article/us-usa-court-trump-analysis/after-legal-setbacks-trump-administration-races-to-supreme-court-idUSKBN1FL4TH</w:t>
        </w:r>
      </w:hyperlink>
      <w:r>
        <w:rPr>
          <w:rStyle w:val="StyleUnderline"/>
          <w:u w:val="none"/>
        </w:rPr>
        <w:t xml:space="preserve"> )</w:t>
      </w:r>
    </w:p>
    <w:p w14:paraId="26F59FB2" w14:textId="4349CBDD" w:rsidR="006F1FAA" w:rsidRDefault="006F1FAA" w:rsidP="006F1FAA">
      <w:pPr>
        <w:rPr>
          <w:rFonts w:asciiTheme="minorHAnsi" w:eastAsiaTheme="minorEastAsia" w:hAnsiTheme="minorHAnsi"/>
          <w:lang w:eastAsia="zh-CN"/>
        </w:rPr>
      </w:pPr>
      <w:r>
        <w:rPr>
          <w:rFonts w:asciiTheme="minorHAnsi" w:eastAsiaTheme="minorEastAsia" w:hAnsiTheme="minorHAnsi"/>
          <w:lang w:eastAsia="zh-CN"/>
        </w:rPr>
        <w:t xml:space="preserve">(Reuters) - </w:t>
      </w:r>
      <w:r w:rsidRPr="002B2547">
        <w:rPr>
          <w:rStyle w:val="StyleUnderline"/>
        </w:rPr>
        <w:t>When President Donald Trump’s administration took its fight to end a controversial immigration program directly to the U.S. Supreme Court last month</w:t>
      </w:r>
      <w:r w:rsidRPr="00EE5991">
        <w:rPr>
          <w:rStyle w:val="Emphasis"/>
        </w:rPr>
        <w:t>, skipping over a California federal appeals court</w:t>
      </w:r>
      <w:r w:rsidRPr="002B2547">
        <w:rPr>
          <w:rStyle w:val="StyleUnderline"/>
        </w:rPr>
        <w:t xml:space="preserve"> in the process, Attorney General Jeff Sessions said it was a “rare step” to ensure a quick and fair resolution.</w:t>
      </w:r>
      <w:r>
        <w:rPr>
          <w:rFonts w:asciiTheme="minorHAnsi" w:eastAsiaTheme="minorEastAsia" w:hAnsiTheme="minorHAnsi"/>
          <w:lang w:eastAsia="zh-CN"/>
        </w:rPr>
        <w:t xml:space="preserve"> But the fast trip to the nation’s highest judicial body was not the first time the administration took the unusual route of circumventing liberal-leaning lower courts and heading straight to the conservative-majority Supreme Court for relief from legal setbacks. </w:t>
      </w:r>
      <w:r w:rsidRPr="002B2547">
        <w:rPr>
          <w:rStyle w:val="StyleUnderline"/>
        </w:rPr>
        <w:t xml:space="preserve">In the last year, the Justice Department sought to </w:t>
      </w:r>
      <w:r w:rsidRPr="00EE5991">
        <w:rPr>
          <w:rStyle w:val="Emphasis"/>
        </w:rPr>
        <w:t>bypass lower courts</w:t>
      </w:r>
      <w:r w:rsidRPr="002B2547">
        <w:rPr>
          <w:rStyle w:val="StyleUnderline"/>
        </w:rPr>
        <w:t xml:space="preserve"> four times using varying legal procedures in several high-profile cases, most recently to defend the administration’s right to end the Deferred Action for Childhood Arrivals, or DACA, program.</w:t>
      </w:r>
      <w:r>
        <w:rPr>
          <w:rStyle w:val="StyleUnderline"/>
        </w:rPr>
        <w:t xml:space="preserve"> </w:t>
      </w:r>
      <w:r>
        <w:rPr>
          <w:rFonts w:asciiTheme="minorHAnsi" w:eastAsiaTheme="minorEastAsia" w:hAnsiTheme="minorHAnsi"/>
          <w:lang w:eastAsia="zh-CN"/>
        </w:rPr>
        <w:t xml:space="preserve">It also skipped the normal legal process in a fight over whether pregnant immigrant teens held in detention can obtain abortions. And it asked the Supreme Court to quickly intervene in its defense of the president’s travel bans, which primarily affected people from several Muslim-majority countries. “It’s unusual; it is stretching the boundaries,” said Kevin Russell, a Washington, D.C. attorney who has argued frequently before the Supreme Court and worked in both Democratic and Republican administrations. The strategy makes sense, some legal scholars say, for an administration that has seen so many of its key policy initiatives challenged aggressively by political opponents, who often file in courts where they are likely to find sympathetic judges. Administration officials “think they’ll do better in the Supreme Court because it is more conservative than the average circuit (appeals) court,” said John McGinnis, a professor at the Northwestern University Pritzker School of Law. While major, fast-moving cases often reach the Supreme Court quickly through expedited lower court rulings followed by appeals, skipping steps in the process is rare, many legal scholars said. Precisely quantifying the number of times previous administrations have bypassed lower courts is difficult, given the volume of matters brought to the Supreme Court and the numerous ways in which cases can be appealed. But the last time the high court decided a case officially filed in advance of judgment by an appeals court was in 2005. That case, during the George W. Bush administration, involved a challenge to criminal sentencing guidelines, not a presidential policy. Attempts to bypass lower courts are generally considered long-shots, as the court only takes up such requests when the case is deemed to be of “imperative public importance” warranting immediate review. A Justice Department official told Reuters in a statement that the government seeks emergency relief only when necessary. “The bottom line is we are careful in what we ask for,” the official said. The department has not sought Supreme Court review of every major ruling that went against it in lower courts, including two that allowed transgender recruits to join the military as of Jan. 1. </w:t>
      </w:r>
    </w:p>
    <w:p w14:paraId="13CE4801" w14:textId="77777777" w:rsidR="00537A60" w:rsidRDefault="00537A60" w:rsidP="00537A60">
      <w:pPr>
        <w:pStyle w:val="Heading4"/>
      </w:pPr>
      <w:r>
        <w:t>Trump’s budget proposal allows him to not enforce congressional immigration laws</w:t>
      </w:r>
    </w:p>
    <w:p w14:paraId="6BAD1339" w14:textId="77777777" w:rsidR="00537A60" w:rsidRDefault="00537A60" w:rsidP="00537A60">
      <w:r w:rsidRPr="000A4FF2">
        <w:rPr>
          <w:b/>
        </w:rPr>
        <w:t>Levy 17</w:t>
      </w:r>
      <w:r>
        <w:t xml:space="preserve"> (4-14-2017, Pema Levy is a reporter at Mother Jones, "Donald Trump's budget proposal would circumvent courts to target undocumented immigrants", https://www.motherjones.com/politics/2017/05/donald-trumps-budget-contains-new-authority-target-undocumented-immigrants/)</w:t>
      </w:r>
    </w:p>
    <w:p w14:paraId="69C75446" w14:textId="77777777" w:rsidR="00537A60" w:rsidRDefault="00537A60" w:rsidP="00537A60">
      <w:r w:rsidRPr="000A1F26">
        <w:rPr>
          <w:rStyle w:val="StyleUnderline"/>
        </w:rPr>
        <w:t xml:space="preserve">Included in the White House’s budget proposal is language that would </w:t>
      </w:r>
      <w:r w:rsidRPr="003A33F9">
        <w:rPr>
          <w:rStyle w:val="Emphasis"/>
        </w:rPr>
        <w:t>allow the administration to circumvent a court order</w:t>
      </w:r>
      <w:r w:rsidRPr="000A1F26">
        <w:rPr>
          <w:rStyle w:val="StyleUnderline"/>
        </w:rPr>
        <w:t xml:space="preserve"> and take away funds from state and local governments that protect undocumented immigrants. </w:t>
      </w:r>
      <w:r>
        <w:t xml:space="preserve">The little-noticed provision, tucked into the 1,300-page proposal released Tuesday, </w:t>
      </w:r>
      <w:r w:rsidRPr="003A33F9">
        <w:rPr>
          <w:rStyle w:val="Emphasis"/>
        </w:rPr>
        <w:t>would permit the Justice and Homeland Security departments to withhold funding for jurisdictions that do not aid in the enforcement of the nation’s immigration laws</w:t>
      </w:r>
      <w:r>
        <w:t xml:space="preserve">. On the campaign trail, Donald Trump promised to “end” so-called sanctuary jurisdictions—places where local officials have refused to cooperate with federal immigration agents—by cutting off federal funding. In his first week in office, Trump signed an executive order to do just that. But his attempt to defund local jurisdictions quickly ran into legal trouble. Last month, a federal judge in San Francisco blocked the order. </w:t>
      </w:r>
      <w:r w:rsidRPr="00DD1D59">
        <w:rPr>
          <w:rStyle w:val="StyleUnderline"/>
        </w:rPr>
        <w:t>Among other factors, the judge found that the president had overstepped his authority by authorizing the executive branch to withhold funds appropriated by Congress.</w:t>
      </w:r>
      <w:r>
        <w:rPr>
          <w:rStyle w:val="StyleUnderline"/>
        </w:rPr>
        <w:t xml:space="preserve"> </w:t>
      </w:r>
      <w:r>
        <w:t xml:space="preserve">The government’s own lawyers effectively conceded the point. In court, Acting Assistant Attorney General Chad Readler defended the order by arguing that, contrary to the public statements of the president and Attorney General Jeff Sessions, the order was “narrow” and would affect only a small number of federal grants. In other words, the government was arguing that all the talk about defunding sanctuary cities was just that: talk. </w:t>
      </w:r>
      <w:r w:rsidRPr="003A33F9">
        <w:rPr>
          <w:rStyle w:val="Emphasis"/>
        </w:rPr>
        <w:t>Sessions himself seemed to give up on the defunding plan on Monday when he released a memo with a narrow interpretation of a sanctuary jurisdictions</w:t>
      </w:r>
      <w:r w:rsidRPr="00DD1D59">
        <w:rPr>
          <w:rStyle w:val="StyleUnderline"/>
        </w:rPr>
        <w:t>, limited to localities that violate US Code 1373, a federal law that concerns communication between local and federal officials and does not mention detaining immigrants.</w:t>
      </w:r>
      <w:r>
        <w:t xml:space="preserve"> “[T]he </w:t>
      </w:r>
      <w:proofErr w:type="gramStart"/>
      <w:r>
        <w:t>term</w:t>
      </w:r>
      <w:proofErr w:type="gramEnd"/>
      <w:r>
        <w:t xml:space="preserve"> ‘sanctuary jurisdiction’ will refer only to jurisdictions that ‘willfully refuse to comply with 8 U.S.C. 1373,'” the memo states. The libertarian Cato Institute, which is pro-immigration, hailed the memo as “good news for constitutionalists and federalists who oppose the federal government bullying cities and states.” </w:t>
      </w:r>
      <w:r w:rsidRPr="00DD1D59">
        <w:rPr>
          <w:rStyle w:val="StyleUnderline"/>
        </w:rPr>
        <w:t xml:space="preserve">But the Trump administration’s budget changes all that. In two separate sections of the nearly 1,300-page document, </w:t>
      </w:r>
      <w:r w:rsidRPr="003A33F9">
        <w:rPr>
          <w:rStyle w:val="Emphasis"/>
        </w:rPr>
        <w:t>the administration aims to broaden US Code 1373’s definition of a sanctuary jurisdiction and give the Justice and Homeland Security departments the ability to withhold more funding</w:t>
      </w:r>
      <w:r w:rsidRPr="00DD1D59">
        <w:rPr>
          <w:rStyle w:val="StyleUnderline"/>
        </w:rPr>
        <w:t>—including grants aimed at preventing terrorism.</w:t>
      </w:r>
      <w:r>
        <w:rPr>
          <w:rStyle w:val="StyleUnderline"/>
        </w:rPr>
        <w:t xml:space="preserve"> </w:t>
      </w:r>
      <w:r>
        <w:t>“We thought, this is them kind of capitulating,” says Phil Wolgin, managing director of immigration policy at the liberal Center for American Progress, referring to Sessions’ memo. “And then we see this language today which would radically redefine 1373 to do all the things that they’ve been trying to do.” In other words, the court said Trump couldn’t enforce his sanctuary city policies without Congress’ authorization, so Trump’s budget, a blueprint submitted to Congress, asks the House and Senate to do what he cannot do alone. The proposed new language for US Code 1373 “puts a gun to the head of jurisdictions and says, ‘You must comply or we’ll take away your money,'” Wolgin says. A key portion of Trump’s budget proposal authorizes the withholding of public safety funds for non-compliance with federal officials: “The Secretary of Homeland Security or the Attorney General may condition a grant or cooperative agreement awarded by the Department of Homeland Security or the Department of Justice to a State or political subdivision of a state, for a purpose related to immigration, national security, law enforcement, or preventing, preparing for, protecting against or responding to acts of terrorism.” If Congress adopts this language, Sessions and Homeland Security Secretary John Kelly could withhold funds to jurisdictions that do not comply with requests for information about individuals and requests to detain individuals. The departments could also force jurisdictions to promise compliance with such requests as a condition of receiving future grants. Wolgin says “the fact that they need to change the law” is “another capitulation that under current law they do not have the authority to go after what they call so-called sanctuary jurisdictions.” But that’s cold comfort for immigrant advocates if Congress adopts this language. Though a president’s budget is never adopted wholesale by Congress, Republicans in Congress may well go along with this new attempt to defund sanctuary jurisdictions. Wolgin believes that it could end up in an appropriations bill or another piece of legislation. Based on Sessions’ Monday memo, it seems likely that he knew this change would be tucked into the budget and is hoping it will pass. “We think they knew this was coming,” says Wolgin. “As far as I can tell in the Sessions memo, nothing would need to change if the law changes.” What looked like a capitulation on the issue of sanctuary cities was, it seems, just a change in tactics.</w:t>
      </w:r>
    </w:p>
    <w:p w14:paraId="1EF8EC81" w14:textId="77777777" w:rsidR="00537A60" w:rsidRDefault="00537A60" w:rsidP="00537A60">
      <w:pPr>
        <w:pStyle w:val="Heading4"/>
      </w:pPr>
      <w:r>
        <w:t>Trump will circumvent immigration processes that don’t match his political beliefs</w:t>
      </w:r>
    </w:p>
    <w:p w14:paraId="4E95D9FE" w14:textId="77777777" w:rsidR="00537A60" w:rsidRPr="008D4DAB" w:rsidRDefault="00537A60" w:rsidP="00537A60">
      <w:r w:rsidRPr="008D4DAB">
        <w:rPr>
          <w:b/>
        </w:rPr>
        <w:t>Watkins 6/25</w:t>
      </w:r>
      <w:r>
        <w:t xml:space="preserve"> (6-25-2018, Eli Watkins is a CNN Politics Reporter, Cnn, "Trump: Deport without 'judges or court cases'", https://www.cnn.com/2018/06/24/politics/ron-johnson-immigration-cnntv/index.html</w:t>
      </w:r>
    </w:p>
    <w:p w14:paraId="65D8C9E6" w14:textId="77777777" w:rsidR="00537A60" w:rsidRPr="0035464C" w:rsidRDefault="00537A60" w:rsidP="00537A60">
      <w:r>
        <w:t xml:space="preserve">Washington (CNN) – </w:t>
      </w:r>
      <w:r w:rsidRPr="008D4DAB">
        <w:rPr>
          <w:rStyle w:val="StyleUnderline"/>
        </w:rPr>
        <w:t xml:space="preserve">President Donald </w:t>
      </w:r>
      <w:r w:rsidRPr="00A04E63">
        <w:rPr>
          <w:rStyle w:val="Emphasis"/>
        </w:rPr>
        <w:t>Trump</w:t>
      </w:r>
      <w:r w:rsidRPr="008D4DAB">
        <w:rPr>
          <w:rStyle w:val="StyleUnderline"/>
        </w:rPr>
        <w:t xml:space="preserve"> on Sunday </w:t>
      </w:r>
      <w:r w:rsidRPr="00A04E63">
        <w:rPr>
          <w:rStyle w:val="Emphasis"/>
        </w:rPr>
        <w:t>called for the US to deport people without judicial proceedings</w:t>
      </w:r>
      <w:r w:rsidRPr="008D4DAB">
        <w:rPr>
          <w:rStyle w:val="StyleUnderline"/>
        </w:rPr>
        <w:t>, referred to an invasion by "these people" and railed against standing immigration laws.</w:t>
      </w:r>
      <w:r>
        <w:rPr>
          <w:rStyle w:val="StyleUnderline"/>
        </w:rPr>
        <w:t xml:space="preserve"> </w:t>
      </w:r>
      <w:r w:rsidRPr="008D4DAB">
        <w:rPr>
          <w:rStyle w:val="StyleUnderline"/>
        </w:rPr>
        <w:t>"We cannot allow all of these people to invade our Country. When somebody comes in, we must immediately, with no Judges or Court Cases, bring them back from where they came. Our system is a mockery to good immigration policy and Law and Order. Most children come without parents..." Trump tweeted.</w:t>
      </w:r>
      <w:r>
        <w:rPr>
          <w:rStyle w:val="StyleUnderline"/>
        </w:rPr>
        <w:t xml:space="preserve"> </w:t>
      </w:r>
      <w:r>
        <w:t xml:space="preserve">In a follow-up tweet, Trump said immigration policy in the US is "laughed at all over the world," and "is very unfair to all of those people who have gone through the system legally and are waiting on line for years! Immigration must be based on merit." Donald J. Trump @realDonaldTrump We cannot allow all of these people to invade our Country. When somebody comes in, we must immediately, with no Judges or Court Cases, bring them back from where they came. Our system is a mockery to good immigration policy and Law and Order. Most children come without parents... 8:02 AM - Jun 24, 2018 123K 79.4K people are talking about this Donald J. Trump @realDonaldTrump </w:t>
      </w:r>
      <w:proofErr w:type="gramStart"/>
      <w:r>
        <w:t>....Our</w:t>
      </w:r>
      <w:proofErr w:type="gramEnd"/>
      <w:r>
        <w:t xml:space="preserve"> Immigration policy, laughed at all over the world, is very unfair to all of those people who have gone through the system legally and are waiting on line for years! Immigration must be based on merit - we need people who will help to Make America Great Again! 8:08 AM - Jun 24, 2018 128K 66.6K people are talking about this </w:t>
      </w:r>
      <w:proofErr w:type="gramStart"/>
      <w:r w:rsidRPr="008D4DAB">
        <w:rPr>
          <w:rStyle w:val="StyleUnderline"/>
        </w:rPr>
        <w:t>The</w:t>
      </w:r>
      <w:proofErr w:type="gramEnd"/>
      <w:r w:rsidRPr="008D4DAB">
        <w:rPr>
          <w:rStyle w:val="StyleUnderline"/>
        </w:rPr>
        <w:t xml:space="preserve"> renewed focus on immigration came after Trump signed an executive order on Wednesday aimed at keeping some families together at the border after his administration faced calls to stop separating children from parents.</w:t>
      </w:r>
      <w:r>
        <w:rPr>
          <w:rStyle w:val="StyleUnderline"/>
        </w:rPr>
        <w:t xml:space="preserve"> </w:t>
      </w:r>
      <w:r w:rsidRPr="008D4DAB">
        <w:rPr>
          <w:rStyle w:val="StyleUnderline"/>
        </w:rPr>
        <w:t>On Friday, Trump said Republicans would do better to "stop wasting their time on immigration" until after the midterm elections, pushing the issue until after he anticipated they would defeat Democrats in November.</w:t>
      </w:r>
      <w:r>
        <w:rPr>
          <w:rStyle w:val="StyleUnderline"/>
        </w:rPr>
        <w:t xml:space="preserve"> </w:t>
      </w:r>
      <w:r>
        <w:t xml:space="preserve">And earlier Sunday, Trump called for Democrats to address immigration and said his administration was doing a far better job than Presidents George W. Bush and Barack Obama. "Democrats, fix the laws. Don't RESIST. We are doing a far better job than Bush and Obama, but we need strength and security at the Border! Cannot accept all of the people trying to break into our Country. Strong Borders, No Crime!" Trump tweeted. Donald J. Trump @realDonaldTrump Democrats, fix the laws. Don’t RESIST. We are doing a far better job than Bush and Obama, but we need strength and security at the Border! Cannot accept all of the people trying to break into our Country. Strong Borders, No Crime! 6:12 AM - Jun 24, 2018 129K 62.9K people are talking about this </w:t>
      </w:r>
      <w:r w:rsidRPr="008D4DAB">
        <w:rPr>
          <w:rStyle w:val="StyleUnderline"/>
        </w:rPr>
        <w:t>Trump's continued statements on immigration and border security, including his call on Sunday for the US to forgo the use of judges, come as Congress attempts to grapple with the issue.</w:t>
      </w:r>
      <w:r>
        <w:rPr>
          <w:rStyle w:val="StyleUnderline"/>
        </w:rPr>
        <w:t xml:space="preserve"> </w:t>
      </w:r>
      <w:r>
        <w:t>Johnson: US has 'been encouraging illegal immigration' Wisconsin GOP Sen. Ron Johnson said Sunday the laws and practices of the US have encouraged undocumented immigration to levels the nation cannot handle. "We have been encouraging illegal immigration," Johnson said on CNN's "State of the Union." Johnson, who chairs the Senate Homeland Security and Governmental Affairs Committee, said decades of "well intentioned" decisions were responsible for surges in illegal border crossings over the years. "We don't have the capacity to handle all the unaccompanied children, all the family units that are now flooding our border because of a host of judicial decisions, legal precedent and laws," Johnson said. Johnson acknowledged in the interview that the US demand for drugs fueled instability in Central America and contributed to migration trends, but indicated repeatedly that policies like DACA incentivized people to enter the US illegally. "Because of our insatiable demand for drugs, yes public institutions in Central America have been destroyed, but they were destroyed prior to 2012 and DACA," Johnson said. 'About 21%' of children reunited Johnson said the Department of Homeland Security had told him "about 21%" of the children separated have been reunited, and when asked if he was confident the government has the ability to reunite kids with their parents, Johnson said, "They are saying they do." "We'll continue our oversight on that, but the track record in the prior administration wasn't particularly good either," Johnson said. Government details how separated families will be reunited -- eventually Government details how separated families will be reunited -- eventually Late Saturday night, a DHS statement said 522 children out of more than 2,500 had already been reunited since the policy began. In a separate interview on the same program, Vermont independent Sen. Bernie Sanders called on Trump to meet with members of Congress to work "on a rational program" dealing with immigration. "I think what we need is to create policies which deal with immigration in a rational way," Sanders said. "And a rational way is not locking children up in detention centers or separating them from their mothers." Sanders differentiated between Trump and the Obama administration on this issue, saying there was "concern" about the treatment of undocumented immigrants under Obama, but that it was not the same as family separation under Trump. "Under Obama, there was not a policy that says if you are a mom with a little boy coming over the country, we're going to grab that boy, put him into a detention center, which will clearly cause long-term psychological problems for that kid," Sanders said.</w:t>
      </w:r>
    </w:p>
    <w:p w14:paraId="011EC092" w14:textId="77777777" w:rsidR="00537A60" w:rsidRDefault="00537A60" w:rsidP="006F1FAA">
      <w:pPr>
        <w:rPr>
          <w:rFonts w:asciiTheme="minorHAnsi" w:eastAsiaTheme="minorEastAsia" w:hAnsiTheme="minorHAnsi"/>
          <w:lang w:eastAsia="zh-CN"/>
        </w:rPr>
      </w:pPr>
    </w:p>
    <w:p w14:paraId="49C53701" w14:textId="096FBA58" w:rsidR="00FD5D43" w:rsidRDefault="00FD5D43" w:rsidP="00FD5D43">
      <w:pPr>
        <w:pStyle w:val="Heading3"/>
        <w:rPr>
          <w:lang w:eastAsia="zh-CN"/>
        </w:rPr>
      </w:pPr>
      <w:r>
        <w:rPr>
          <w:lang w:eastAsia="zh-CN"/>
        </w:rPr>
        <w:t>Presidential Power</w:t>
      </w:r>
    </w:p>
    <w:p w14:paraId="42B82880" w14:textId="0039F052" w:rsidR="00AE4837" w:rsidRDefault="00AE4837" w:rsidP="00AE4837">
      <w:pPr>
        <w:pStyle w:val="Heading4"/>
        <w:rPr>
          <w:lang w:eastAsia="zh-CN"/>
        </w:rPr>
      </w:pPr>
      <w:r>
        <w:rPr>
          <w:lang w:eastAsia="zh-CN"/>
        </w:rPr>
        <w:t>The President has Constitutional powers to not enforce immigration law</w:t>
      </w:r>
    </w:p>
    <w:p w14:paraId="2DF685A0" w14:textId="77777777" w:rsidR="00AE4837" w:rsidRPr="0017271D" w:rsidRDefault="00AE4837" w:rsidP="00AE4837">
      <w:pPr>
        <w:rPr>
          <w:lang w:eastAsia="zh-CN"/>
        </w:rPr>
      </w:pPr>
      <w:r w:rsidRPr="0017271D">
        <w:rPr>
          <w:b/>
          <w:lang w:eastAsia="zh-CN"/>
        </w:rPr>
        <w:t>Posner 14</w:t>
      </w:r>
      <w:r>
        <w:rPr>
          <w:lang w:eastAsia="zh-CN"/>
        </w:rPr>
        <w:t xml:space="preserve"> (12-16-2014, Eric Posner is a professor at the University of Chicago Law School, "The Constitutional Authority for Executive Orders on Immigration Is Clear", </w:t>
      </w:r>
      <w:hyperlink r:id="rId27" w:history="1">
        <w:r w:rsidRPr="00301B9B">
          <w:rPr>
            <w:rStyle w:val="Hyperlink"/>
            <w:lang w:eastAsia="zh-CN"/>
          </w:rPr>
          <w:t>https://www.nytimes.com/roomfordebate/2014/11/18/constitutional-limits-of-presidential-action-on-immigration-12/the-constitutional-authority-for-executive-orders-on-immigration-is-clear</w:t>
        </w:r>
      </w:hyperlink>
      <w:r>
        <w:rPr>
          <w:lang w:eastAsia="zh-CN"/>
        </w:rPr>
        <w:t xml:space="preserve"> )</w:t>
      </w:r>
    </w:p>
    <w:p w14:paraId="65711DC5" w14:textId="77777777" w:rsidR="00AE4837" w:rsidRDefault="00AE4837" w:rsidP="00AE4837">
      <w:pPr>
        <w:rPr>
          <w:rFonts w:asciiTheme="minorHAnsi" w:eastAsiaTheme="minorEastAsia" w:hAnsiTheme="minorHAnsi"/>
          <w:lang w:eastAsia="zh-CN"/>
        </w:rPr>
      </w:pPr>
      <w:r>
        <w:rPr>
          <w:rFonts w:asciiTheme="minorHAnsi" w:eastAsiaTheme="minorEastAsia" w:hAnsiTheme="minorHAnsi"/>
          <w:lang w:eastAsia="zh-CN"/>
        </w:rPr>
        <w:t xml:space="preserve">Critics of the plan the president is reported to be considering argue that the Constitution obliges him to “take care that the laws be faithfully executed,” an obligation that seems to give the lawmaker, Congress, the primary authority to set policy. They say that refusing to enforce immigration law against millions of illegal immigrations violates that constitutional duty. Yet </w:t>
      </w:r>
      <w:r w:rsidRPr="008E314F">
        <w:rPr>
          <w:rStyle w:val="Emphasis"/>
        </w:rPr>
        <w:t>the Constitution</w:t>
      </w:r>
      <w:r w:rsidRPr="006834A4">
        <w:rPr>
          <w:rStyle w:val="StyleUnderline"/>
        </w:rPr>
        <w:t xml:space="preserve"> also </w:t>
      </w:r>
      <w:r w:rsidRPr="008E314F">
        <w:rPr>
          <w:rStyle w:val="Emphasis"/>
        </w:rPr>
        <w:t>gives the president “executive power,”</w:t>
      </w:r>
      <w:r w:rsidRPr="006834A4">
        <w:rPr>
          <w:rStyle w:val="StyleUnderline"/>
        </w:rPr>
        <w:t xml:space="preserve"> which has always been understood to include the discretionary power to allocate resources among enforcement efforts. The significance of this power has grown over the last century, as </w:t>
      </w:r>
      <w:r w:rsidRPr="00666896">
        <w:rPr>
          <w:rStyle w:val="Emphasis"/>
        </w:rPr>
        <w:t>Congress has created</w:t>
      </w:r>
      <w:r w:rsidRPr="006834A4">
        <w:rPr>
          <w:rStyle w:val="StyleUnderline"/>
        </w:rPr>
        <w:t xml:space="preserve"> vast </w:t>
      </w:r>
      <w:r w:rsidRPr="00666896">
        <w:rPr>
          <w:rStyle w:val="Emphasis"/>
        </w:rPr>
        <w:t>regulatory agencies and given the president control over them</w:t>
      </w:r>
      <w:r w:rsidRPr="006834A4">
        <w:rPr>
          <w:rStyle w:val="StyleUnderline"/>
        </w:rPr>
        <w:t>.</w:t>
      </w:r>
      <w:r>
        <w:rPr>
          <w:rStyle w:val="StyleUnderline"/>
        </w:rPr>
        <w:t xml:space="preserve"> </w:t>
      </w:r>
      <w:r>
        <w:rPr>
          <w:rFonts w:asciiTheme="minorHAnsi" w:eastAsiaTheme="minorEastAsia" w:hAnsiTheme="minorHAnsi"/>
          <w:lang w:eastAsia="zh-CN"/>
        </w:rPr>
        <w:t xml:space="preserve">Congress typically appropriates money for regulators, </w:t>
      </w:r>
      <w:r w:rsidRPr="009A0E1E">
        <w:rPr>
          <w:rStyle w:val="StyleUnderline"/>
        </w:rPr>
        <w:t>gives the president some vague guidelines and enacts far more laws than he could possibly enforce, and then allows him to set enforcement priorities as he sees fit. That’s why different administrations can pursue such different policies from each other without getting Congress’s permission first. The Reagan administration came to power promising to deregulate the economy, which often meant not enforcing the law, whether it was antitrust, environmental or financial.</w:t>
      </w:r>
      <w:r>
        <w:rPr>
          <w:rStyle w:val="StyleUnderline"/>
        </w:rPr>
        <w:t xml:space="preserve"> </w:t>
      </w:r>
      <w:r>
        <w:rPr>
          <w:rFonts w:asciiTheme="minorHAnsi" w:eastAsiaTheme="minorEastAsia" w:hAnsiTheme="minorHAnsi"/>
          <w:lang w:eastAsia="zh-CN"/>
        </w:rPr>
        <w:t xml:space="preserve">If, under the Constitution, the president must enforce much of the law but need not enforce all of it, where should the line be drawn? It might be </w:t>
      </w:r>
      <w:r w:rsidRPr="00666896">
        <w:rPr>
          <w:rFonts w:asciiTheme="minorHAnsi" w:eastAsiaTheme="minorEastAsia" w:hAnsiTheme="minorHAnsi"/>
          <w:lang w:eastAsia="zh-CN"/>
        </w:rPr>
        <w:t xml:space="preserve">surprising that after two centuries of constitutional experience, we don’t know the answer. Probably the reason is that </w:t>
      </w:r>
      <w:r w:rsidRPr="00666896">
        <w:rPr>
          <w:rStyle w:val="StyleUnderline"/>
        </w:rPr>
        <w:t>most of the time</w:t>
      </w:r>
      <w:r w:rsidRPr="00666896">
        <w:rPr>
          <w:rStyle w:val="Emphasis"/>
        </w:rPr>
        <w:t>, the president’s nonenforcement decision are not controversial</w:t>
      </w:r>
      <w:r w:rsidRPr="00806B40">
        <w:rPr>
          <w:rStyle w:val="Emphasis"/>
        </w:rPr>
        <w:t>. Every day, an executive branch official decides to drop an investigation, or not to prosecute a case, because resources are scarce and the harm caused by a particular legal violation does not seem serious</w:t>
      </w:r>
      <w:r w:rsidRPr="00666896">
        <w:rPr>
          <w:rStyle w:val="StyleUnderline"/>
        </w:rPr>
        <w:t xml:space="preserve">. We don’t object because that’s a sensible thing to do. </w:t>
      </w:r>
      <w:r w:rsidRPr="00666896">
        <w:rPr>
          <w:rFonts w:asciiTheme="minorHAnsi" w:eastAsiaTheme="minorEastAsia" w:hAnsiTheme="minorHAnsi"/>
          <w:lang w:eastAsia="zh-CN"/>
        </w:rPr>
        <w:t>And the sensible thing to do in the area of immigration law is to bring removal proceedings against the most serious violators – typically, criminals – while leaving otherwise law-abiding noncitizens alone. Given that Congress has not appropriated nearly enough money to deport 1</w:t>
      </w:r>
      <w:r>
        <w:rPr>
          <w:rFonts w:asciiTheme="minorHAnsi" w:eastAsiaTheme="minorEastAsia" w:hAnsiTheme="minorHAnsi"/>
          <w:lang w:eastAsia="zh-CN"/>
        </w:rPr>
        <w:t xml:space="preserve">0 million or more people, this type of priority-setting is unavoidable, and not merely wise. Indeed, </w:t>
      </w:r>
      <w:r w:rsidRPr="000C4320">
        <w:rPr>
          <w:rStyle w:val="StyleUnderline"/>
        </w:rPr>
        <w:t>the president is just following in the footsteps of his predecessors, who also focused removal efforts on dangerous aliens.</w:t>
      </w:r>
      <w:r>
        <w:rPr>
          <w:rFonts w:asciiTheme="minorHAnsi" w:eastAsiaTheme="minorEastAsia" w:hAnsiTheme="minorHAnsi"/>
          <w:lang w:eastAsia="zh-CN"/>
        </w:rPr>
        <w:t xml:space="preserve"> Congress has acquiesced in this practice for years. The president’s discretion over immigration is deeply interwoven in our law. As the Supreme Court recognized just two years ago, in the course of summarizing the statutory scheme: “A principal feature of the removal system is that broad discretion exercised by immigration officials.” The only different between the president and his predecessors is that the president has openly declared the de facto policy of his predecessors. We might disagree about whether this move is wise, but it’s not a constitutional violation. </w:t>
      </w:r>
    </w:p>
    <w:p w14:paraId="3F8FF5D1" w14:textId="77777777" w:rsidR="00AE4837" w:rsidRDefault="00AE4837" w:rsidP="00AE4837">
      <w:pPr>
        <w:rPr>
          <w:rFonts w:asciiTheme="minorHAnsi" w:eastAsiaTheme="minorEastAsia" w:hAnsiTheme="minorHAnsi"/>
          <w:lang w:eastAsia="zh-CN"/>
        </w:rPr>
      </w:pPr>
    </w:p>
    <w:p w14:paraId="10D6384F" w14:textId="77777777" w:rsidR="00AE4837" w:rsidRDefault="00AE4837" w:rsidP="00AE4837">
      <w:pPr>
        <w:pStyle w:val="Heading4"/>
        <w:rPr>
          <w:lang w:eastAsia="zh-CN"/>
        </w:rPr>
      </w:pPr>
      <w:r>
        <w:rPr>
          <w:lang w:eastAsia="zh-CN"/>
        </w:rPr>
        <w:t xml:space="preserve">Presidents have the ability to change immigration policy </w:t>
      </w:r>
    </w:p>
    <w:p w14:paraId="053AD8F6" w14:textId="77777777" w:rsidR="00AE4837" w:rsidRDefault="00AE4837" w:rsidP="00AE4837">
      <w:pPr>
        <w:rPr>
          <w:rFonts w:asciiTheme="minorHAnsi" w:eastAsiaTheme="minorEastAsia" w:hAnsiTheme="minorHAnsi"/>
          <w:lang w:eastAsia="zh-CN"/>
        </w:rPr>
      </w:pPr>
      <w:r w:rsidRPr="00DC1C5A">
        <w:rPr>
          <w:rFonts w:asciiTheme="minorHAnsi" w:eastAsiaTheme="minorEastAsia" w:hAnsiTheme="minorHAnsi"/>
          <w:b/>
          <w:lang w:eastAsia="zh-CN"/>
        </w:rPr>
        <w:t>Huder ND</w:t>
      </w:r>
      <w:r>
        <w:rPr>
          <w:rFonts w:asciiTheme="minorHAnsi" w:eastAsiaTheme="minorEastAsia" w:hAnsiTheme="minorHAnsi"/>
          <w:lang w:eastAsia="zh-CN"/>
        </w:rPr>
        <w:t xml:space="preserve"> (Josh Huder is a Senior Fellow at the Government Affairs Institute at Georgetown University, "What does DHS/immigration tell us about the power of Congress and the President?", </w:t>
      </w:r>
      <w:hyperlink r:id="rId28" w:history="1">
        <w:r w:rsidRPr="00301B9B">
          <w:rPr>
            <w:rStyle w:val="Hyperlink"/>
            <w:rFonts w:asciiTheme="minorHAnsi" w:eastAsiaTheme="minorEastAsia" w:hAnsiTheme="minorHAnsi"/>
            <w:lang w:eastAsia="zh-CN"/>
          </w:rPr>
          <w:t>https://gai.georgetown.edu/what-does-dhsimmigration-tell-us-about-the-power-of-congress-and-the-president/</w:t>
        </w:r>
      </w:hyperlink>
      <w:r>
        <w:rPr>
          <w:rFonts w:asciiTheme="minorHAnsi" w:eastAsiaTheme="minorEastAsia" w:hAnsiTheme="minorHAnsi"/>
          <w:lang w:eastAsia="zh-CN"/>
        </w:rPr>
        <w:t xml:space="preserve"> )</w:t>
      </w:r>
    </w:p>
    <w:p w14:paraId="2ECE90D8" w14:textId="13F240AB" w:rsidR="00EB1013" w:rsidRDefault="00AE4837" w:rsidP="00EB1013">
      <w:pPr>
        <w:rPr>
          <w:rFonts w:asciiTheme="minorHAnsi" w:eastAsiaTheme="minorEastAsia" w:hAnsiTheme="minorHAnsi"/>
          <w:lang w:eastAsia="zh-CN"/>
        </w:rPr>
      </w:pPr>
      <w:r>
        <w:rPr>
          <w:rFonts w:asciiTheme="minorHAnsi" w:eastAsiaTheme="minorEastAsia" w:hAnsiTheme="minorHAnsi"/>
          <w:lang w:eastAsia="zh-CN"/>
        </w:rPr>
        <w:t xml:space="preserve">Institutional power is more of an academic topic. Nonetheless, it has enormous ramifications. The current immigration debate is a great example of that. Despite the rhetoric around the DHS debate, America has never had a dictator president – the current president included. However, </w:t>
      </w:r>
      <w:r w:rsidRPr="00AB72CE">
        <w:rPr>
          <w:rStyle w:val="StyleUnderline"/>
        </w:rPr>
        <w:t>the DHS/immigration debate is an interesting look into the struggle for power between Congress and the executive.</w:t>
      </w:r>
      <w:r>
        <w:rPr>
          <w:rStyle w:val="StyleUnderline"/>
        </w:rPr>
        <w:t xml:space="preserve"> </w:t>
      </w:r>
      <w:r w:rsidRPr="00AB72CE">
        <w:rPr>
          <w:rStyle w:val="StyleUnderline"/>
        </w:rPr>
        <w:t xml:space="preserve">Much of the modern presidency’s power stems from the type of actions we are observing in the immigration debate. Reinterpreting existing law, exercising discretion on the many responsibilities under the purview of the executive branch, or writing orders and directives, </w:t>
      </w:r>
      <w:r w:rsidRPr="001342B5">
        <w:rPr>
          <w:rStyle w:val="Emphasis"/>
        </w:rPr>
        <w:t>presidents have yet ample opportunity and authority to reshape national policy unilaterally</w:t>
      </w:r>
      <w:r w:rsidRPr="00AB72CE">
        <w:rPr>
          <w:rStyle w:val="StyleUnderline"/>
        </w:rPr>
        <w:t xml:space="preserve">. </w:t>
      </w:r>
      <w:r>
        <w:rPr>
          <w:rFonts w:asciiTheme="minorHAnsi" w:eastAsiaTheme="minorEastAsia" w:hAnsiTheme="minorHAnsi"/>
          <w:lang w:eastAsia="zh-CN"/>
        </w:rPr>
        <w:t xml:space="preserve">These actions pale in comparison to actually creating law, as Congress does, they are important nonetheless. And while Obama’s immigration action falls within precedents set by former presidents, Congress is well within its constitutional rights to correct presidential overreach. However, </w:t>
      </w:r>
      <w:r w:rsidRPr="00D26002">
        <w:rPr>
          <w:rStyle w:val="Emphasis"/>
        </w:rPr>
        <w:t>Congress rarely curtails presidential unilateral actions</w:t>
      </w:r>
      <w:r>
        <w:rPr>
          <w:rFonts w:asciiTheme="minorHAnsi" w:eastAsiaTheme="minorEastAsia" w:hAnsiTheme="minorHAnsi"/>
          <w:lang w:eastAsia="zh-CN"/>
        </w:rPr>
        <w:t xml:space="preserve">. </w:t>
      </w:r>
      <w:r w:rsidRPr="00AB72CE">
        <w:rPr>
          <w:rStyle w:val="StyleUnderline"/>
        </w:rPr>
        <w:t>There have been several attempts but few are successful</w:t>
      </w:r>
      <w:r>
        <w:rPr>
          <w:rFonts w:asciiTheme="minorHAnsi" w:eastAsiaTheme="minorEastAsia" w:hAnsiTheme="minorHAnsi"/>
          <w:lang w:eastAsia="zh-CN"/>
        </w:rPr>
        <w:t xml:space="preserve">. The best attempt was the 1974 Budget Control and Impoundment Act, establishing the modern budget process. After Nixon impounded congressionally appropriated funds, Congress established processes and deadlines to take back budgetary control. It also established a reconciliation process that could circumvent filibusters to restore budget harmony. That process could be used to respond to executive actions if those actions fail to follow congressional intent. </w:t>
      </w:r>
      <w:r w:rsidRPr="00AB72CE">
        <w:rPr>
          <w:rStyle w:val="StyleUnderline"/>
        </w:rPr>
        <w:t xml:space="preserve">As we see today </w:t>
      </w:r>
      <w:r w:rsidRPr="00D26002">
        <w:rPr>
          <w:rStyle w:val="Emphasis"/>
        </w:rPr>
        <w:t>even Congress’s most powerful tool to combat the president cannot address executive action</w:t>
      </w:r>
      <w:r>
        <w:rPr>
          <w:rFonts w:asciiTheme="minorHAnsi" w:eastAsiaTheme="minorEastAsia" w:hAnsiTheme="minorHAnsi"/>
          <w:lang w:eastAsia="zh-CN"/>
        </w:rPr>
        <w:t xml:space="preserve">. It would take some creative legislative drafting in order to use reconciliation to reverse Obama’s immigration action, which prohibits provisions that have no budgetary effect. Which means today’s congressional stalemate boils down to one of two possibilities. Either it can’t be done or Republicans plan on using reconciliation -which only allows a limited amount of bills per year – for another purpose. This is the problem Republicans currently face. They cannot circumvent the supermajority requirements of the process. And even if they could, there is no guarantee Republicans could find a Senate majority once the symbolic nature of the cloture vote was removed from the scenario. Should three moderate or border Republicans join Senator Dean Heller in blocking the bill, Congress’s response would still be deadlocked. Historically Congress’s power has been hampered by its own processes and the political realities of forging majority coalitions. It’s often very difficult pass bills through both chambers. It’s particularly challenging to find majorities to challenge unilateral executive actions that fall within the previously accepted scope of executive authority. It’s nearly impossible to find a supermajority to do that. Without a Watergate-like scandal, where illegal actions clearly occurred, Congress rarely has the ability to tame America’s 80-year tradition of expansive executives. </w:t>
      </w:r>
      <w:r w:rsidRPr="00AB72CE">
        <w:rPr>
          <w:rStyle w:val="StyleUnderline"/>
        </w:rPr>
        <w:t xml:space="preserve">The ambiguity of Article II means that </w:t>
      </w:r>
      <w:r w:rsidRPr="00D26002">
        <w:rPr>
          <w:rStyle w:val="Emphasis"/>
        </w:rPr>
        <w:t>presidential power open to interpretation</w:t>
      </w:r>
      <w:r w:rsidRPr="00AB72CE">
        <w:rPr>
          <w:rStyle w:val="StyleUnderline"/>
        </w:rPr>
        <w:t>, which is another way of saying that unilateral power is anything that Congress has not expressly prohibited. Given the inherent difficulties of lawmaking and the supermajority processes that have always existed in Congress, historically those prohibitions have been scarce.</w:t>
      </w:r>
      <w:r>
        <w:rPr>
          <w:rStyle w:val="StyleUnderline"/>
        </w:rPr>
        <w:t xml:space="preserve"> </w:t>
      </w:r>
      <w:r>
        <w:rPr>
          <w:rFonts w:asciiTheme="minorHAnsi" w:eastAsiaTheme="minorEastAsia" w:hAnsiTheme="minorHAnsi"/>
          <w:lang w:eastAsia="zh-CN"/>
        </w:rPr>
        <w:t xml:space="preserve">As Jon Bernstein points out, every modern president </w:t>
      </w:r>
      <w:proofErr w:type="gramStart"/>
      <w:r>
        <w:rPr>
          <w:rFonts w:asciiTheme="minorHAnsi" w:eastAsiaTheme="minorEastAsia" w:hAnsiTheme="minorHAnsi"/>
          <w:lang w:eastAsia="zh-CN"/>
        </w:rPr>
        <w:t>overreaches</w:t>
      </w:r>
      <w:proofErr w:type="gramEnd"/>
      <w:r>
        <w:rPr>
          <w:rFonts w:asciiTheme="minorHAnsi" w:eastAsiaTheme="minorEastAsia" w:hAnsiTheme="minorHAnsi"/>
          <w:lang w:eastAsia="zh-CN"/>
        </w:rPr>
        <w:t xml:space="preserve"> at some point. With a hamstrung legislative branch, that’s likely to continue</w:t>
      </w:r>
      <w:r w:rsidR="008175CA">
        <w:rPr>
          <w:rFonts w:asciiTheme="minorHAnsi" w:eastAsiaTheme="minorEastAsia" w:hAnsiTheme="minorHAnsi"/>
          <w:lang w:eastAsia="zh-CN"/>
        </w:rPr>
        <w:t>.</w:t>
      </w:r>
    </w:p>
    <w:p w14:paraId="4FA79445" w14:textId="07FC4DEF" w:rsidR="00D802F1" w:rsidRDefault="00D802F1" w:rsidP="00D802F1">
      <w:pPr>
        <w:pStyle w:val="Heading3"/>
        <w:rPr>
          <w:lang w:eastAsia="zh-CN"/>
        </w:rPr>
      </w:pPr>
      <w:r>
        <w:rPr>
          <w:lang w:eastAsia="zh-CN"/>
        </w:rPr>
        <w:t>H-1Bs</w:t>
      </w:r>
    </w:p>
    <w:p w14:paraId="2CEE3CE3" w14:textId="3D63C89D" w:rsidR="00D802F1" w:rsidRDefault="00D802F1" w:rsidP="00D802F1">
      <w:pPr>
        <w:pStyle w:val="Heading4"/>
      </w:pPr>
      <w:r>
        <w:t xml:space="preserve">Trump </w:t>
      </w:r>
      <w:r w:rsidR="00101369">
        <w:t>will strengthen restrictions on H-1B Visas</w:t>
      </w:r>
    </w:p>
    <w:p w14:paraId="4AA298EC" w14:textId="77777777" w:rsidR="00D802F1" w:rsidRDefault="00D802F1" w:rsidP="00D802F1">
      <w:r w:rsidRPr="00101369">
        <w:rPr>
          <w:b/>
        </w:rPr>
        <w:t>Mullen 17</w:t>
      </w:r>
      <w:r>
        <w:t xml:space="preserve"> (Jethro Mullen is a writer for CNN tech. Trump to propose ending rule allowing spouses of H-1B holders to work in U.S. </w:t>
      </w:r>
      <w:hyperlink r:id="rId29" w:history="1">
        <w:r w:rsidRPr="00FD3A36">
          <w:rPr>
            <w:rStyle w:val="Hyperlink"/>
          </w:rPr>
          <w:t>https://money.cnn.com/2017/12/15/technology/h1b-visa-spouses-h4-trump/index.html</w:t>
        </w:r>
      </w:hyperlink>
      <w:r>
        <w:t>)</w:t>
      </w:r>
    </w:p>
    <w:p w14:paraId="5AD16203" w14:textId="77777777" w:rsidR="00D802F1" w:rsidRDefault="00D802F1" w:rsidP="00D802F1">
      <w:pPr>
        <w:rPr>
          <w:sz w:val="18"/>
        </w:rPr>
      </w:pPr>
      <w:r w:rsidRPr="005765CE">
        <w:rPr>
          <w:sz w:val="2"/>
        </w:rPr>
        <w:t xml:space="preserve">Since 2015, the spouses of </w:t>
      </w:r>
      <w:r w:rsidRPr="005765CE">
        <w:rPr>
          <w:rStyle w:val="Emphasis"/>
        </w:rPr>
        <w:t>H-1B, or high-skilled, visa holders waiting for green cards have been eligible to work in the U.S. on H-4 dependent visas, under a rule introduced by President Obama's administration.</w:t>
      </w:r>
      <w:r>
        <w:t xml:space="preserve"> </w:t>
      </w:r>
      <w:r w:rsidRPr="005765CE">
        <w:rPr>
          <w:sz w:val="16"/>
        </w:rPr>
        <w:t xml:space="preserve">The tech sector is a major employer of H-1B visa holders, a category of visas for highly skilled jobs. But in a statement Thursday, </w:t>
      </w:r>
      <w:r w:rsidRPr="005765CE">
        <w:rPr>
          <w:rStyle w:val="Emphasis"/>
        </w:rPr>
        <w:t xml:space="preserve">the Department of Homeland Security said it intends to do away with that rule. </w:t>
      </w:r>
      <w:r w:rsidRPr="005765CE">
        <w:rPr>
          <w:sz w:val="16"/>
        </w:rPr>
        <w:t xml:space="preserve">The department didn't explain its reasons in the announcement, saying only it was acting "in light of" the </w:t>
      </w:r>
      <w:r>
        <w:t>"</w:t>
      </w:r>
      <w:r w:rsidRPr="005765CE">
        <w:rPr>
          <w:rStyle w:val="Emphasis"/>
        </w:rPr>
        <w:t>Buy American, Hire American" executive order that President Trump signed in April</w:t>
      </w:r>
      <w:r>
        <w:t xml:space="preserve">. </w:t>
      </w:r>
      <w:r w:rsidRPr="005765CE">
        <w:rPr>
          <w:sz w:val="16"/>
        </w:rPr>
        <w:t>The formal process to rescind the rule will still need to be initiated at a later date. While changing the rule wouldn't prevent spouses of H-1B holders from pursuing other avenues for work authorization, it could deter a number of high-skilled immigrants from staying in the U.S. if their spouses can't easily find work</w:t>
      </w:r>
      <w:r>
        <w:t xml:space="preserve">. </w:t>
      </w:r>
      <w:r w:rsidRPr="005765CE">
        <w:rPr>
          <w:rStyle w:val="Emphasis"/>
        </w:rPr>
        <w:t>The order also called for the H-1B visa program for skilled workers to be reviewed with the aim of reforming it.</w:t>
      </w:r>
      <w:r>
        <w:rPr>
          <w:rStyle w:val="Emphasis"/>
        </w:rPr>
        <w:t xml:space="preserve"> </w:t>
      </w:r>
      <w:r w:rsidRPr="005765CE">
        <w:t xml:space="preserve">In October, </w:t>
      </w:r>
      <w:r w:rsidRPr="005765CE">
        <w:rPr>
          <w:rStyle w:val="Emphasis"/>
        </w:rPr>
        <w:t>the government said it was toughening up the process for renewing the visa.</w:t>
      </w:r>
      <w:r w:rsidRPr="005765CE">
        <w:t xml:space="preserve"> </w:t>
      </w:r>
      <w:r w:rsidRPr="005765CE">
        <w:rPr>
          <w:sz w:val="18"/>
        </w:rPr>
        <w:t>The U.S. Citizenship and Immigration Services instructed its officers to review requests for renewal as thoroughly as they would initial visa applications.</w:t>
      </w:r>
    </w:p>
    <w:p w14:paraId="2DA9E37C" w14:textId="56A27671" w:rsidR="00D802F1" w:rsidRDefault="00D802F1" w:rsidP="00D802F1">
      <w:pPr>
        <w:pStyle w:val="Heading4"/>
      </w:pPr>
      <w:r>
        <w:t xml:space="preserve">Trump </w:t>
      </w:r>
      <w:r w:rsidR="00B708B2">
        <w:t>calls for removal of all H-1B Visas</w:t>
      </w:r>
    </w:p>
    <w:p w14:paraId="6988D014" w14:textId="77777777" w:rsidR="00D802F1" w:rsidRPr="00296CEA" w:rsidRDefault="00D802F1" w:rsidP="00D802F1">
      <w:r w:rsidRPr="00B708B2">
        <w:rPr>
          <w:b/>
        </w:rPr>
        <w:t>Thrush et al. 17</w:t>
      </w:r>
      <w:r>
        <w:t xml:space="preserve"> (Glenn Thrush, Nick Wingfield and Vindu Goel are all writers for the NYT. Trump Signs Order That Could Lead to Curbs on Foreign Workers, https://www.nytimes.com/2017/04/18/us/politics/executive-order-hire-buy-american-h1b-visa-trump.html)</w:t>
      </w:r>
    </w:p>
    <w:p w14:paraId="754681CB" w14:textId="1F527E78" w:rsidR="00D802F1" w:rsidRPr="00D802F1" w:rsidRDefault="00D802F1" w:rsidP="00D802F1">
      <w:pPr>
        <w:rPr>
          <w:sz w:val="16"/>
        </w:rPr>
      </w:pPr>
      <w:r w:rsidRPr="00DC37C7">
        <w:rPr>
          <w:sz w:val="16"/>
        </w:rPr>
        <w:t xml:space="preserve">KENOSHA, Wis. </w:t>
      </w:r>
      <w:r w:rsidRPr="00296CEA">
        <w:rPr>
          <w:rStyle w:val="StyleUnderline"/>
        </w:rPr>
        <w:t>— President Trump, hammering his “America First” campaign theme, signed an order on Tuesday that he said would favor American companies for federal contracts and reform the visa program for foreign technical workers</w:t>
      </w:r>
      <w:r>
        <w:t xml:space="preserve">. </w:t>
      </w:r>
      <w:r w:rsidRPr="00DC37C7">
        <w:rPr>
          <w:sz w:val="16"/>
        </w:rPr>
        <w:t xml:space="preserve">After recent policy reversals that have angered his populist base, Mr. Trump described the visa program as an initiative gone awry that has driven down wages for Americans. The order was a means to end the “theft of American prosperity,” which he said had been brought on by low-wage immigrant labor. </w:t>
      </w:r>
      <w:r w:rsidRPr="00296CEA">
        <w:rPr>
          <w:rStyle w:val="Emphasis"/>
        </w:rPr>
        <w:t>Yet the order calls for a series of</w:t>
      </w:r>
      <w:r w:rsidRPr="00296CEA">
        <w:rPr>
          <w:rStyle w:val="StyleUnderline"/>
        </w:rPr>
        <w:t xml:space="preserve"> relatively modest </w:t>
      </w:r>
      <w:r w:rsidRPr="00296CEA">
        <w:rPr>
          <w:rStyle w:val="Emphasis"/>
        </w:rPr>
        <w:t>steps</w:t>
      </w:r>
      <w:r>
        <w:t xml:space="preserve">, </w:t>
      </w:r>
      <w:r w:rsidRPr="00DC37C7">
        <w:rPr>
          <w:sz w:val="16"/>
        </w:rPr>
        <w:t xml:space="preserve">like a multiagency report on changes needed </w:t>
      </w:r>
      <w:r w:rsidRPr="00DC37C7">
        <w:rPr>
          <w:rStyle w:val="Emphasis"/>
          <w:sz w:val="16"/>
        </w:rPr>
        <w:t xml:space="preserve">for </w:t>
      </w:r>
      <w:r w:rsidRPr="00296CEA">
        <w:rPr>
          <w:rStyle w:val="Emphasis"/>
        </w:rPr>
        <w:t>the H-1B program</w:t>
      </w:r>
      <w:r>
        <w:t xml:space="preserve">, </w:t>
      </w:r>
      <w:r w:rsidRPr="00DC37C7">
        <w:rPr>
          <w:sz w:val="16"/>
        </w:rPr>
        <w:t xml:space="preserve">under which the government admits 85,000 foreign workers annually, many of them in the high-tech, industrial, medical and science fields. Collectively, the efforts outlined in the order could take years to carry out. The H1-B program has become a focus in the debate over the impact of foreign workers. Mr. </w:t>
      </w:r>
      <w:r w:rsidRPr="00296CEA">
        <w:rPr>
          <w:rStyle w:val="StyleUnderline"/>
        </w:rPr>
        <w:t>Trump has criticized employers for abusing the program and using it to avoid hiring higher-paid American counterparts</w:t>
      </w:r>
      <w:r>
        <w:t xml:space="preserve">. </w:t>
      </w:r>
      <w:r w:rsidRPr="00DC37C7">
        <w:rPr>
          <w:sz w:val="16"/>
        </w:rPr>
        <w:t xml:space="preserve">He vowed to revamp its lottery-based selection process. The order, signed at the sprawling Snap-on tool factory here, represents a small win for bigger tech companies, which have been in pitched battles for those visas. Companies like Google and Microsoft, which rely heavily on high-skilled foreign workers, had worried that President Trump would make drastic curbs to worker programs that could cripple them. “I think people are cautiously optimistic that this will be O.K., and maybe even better,” said Tom Alberg, a venture capitalist at Madrona Venture Group, a Seattle firm that invests in high-tech start-ups. </w:t>
      </w:r>
      <w:r w:rsidRPr="00296CEA">
        <w:rPr>
          <w:rStyle w:val="StyleUnderline"/>
        </w:rPr>
        <w:t xml:space="preserve">But </w:t>
      </w:r>
      <w:r w:rsidRPr="00296CEA">
        <w:rPr>
          <w:rStyle w:val="Emphasis"/>
        </w:rPr>
        <w:t>the order would</w:t>
      </w:r>
      <w:r w:rsidRPr="00296CEA">
        <w:rPr>
          <w:rStyle w:val="StyleUnderline"/>
        </w:rPr>
        <w:t xml:space="preserve"> likely </w:t>
      </w:r>
      <w:r w:rsidRPr="00296CEA">
        <w:rPr>
          <w:rStyle w:val="Emphasis"/>
        </w:rPr>
        <w:t>hurt</w:t>
      </w:r>
      <w:r w:rsidRPr="00296CEA">
        <w:rPr>
          <w:rStyle w:val="StyleUnderline"/>
        </w:rPr>
        <w:t xml:space="preserve"> the biggest users of the visa program, </w:t>
      </w:r>
      <w:r w:rsidRPr="00296CEA">
        <w:rPr>
          <w:rStyle w:val="Emphasis"/>
        </w:rPr>
        <w:t>technology outsourcing firms</w:t>
      </w:r>
      <w:r w:rsidRPr="00296CEA">
        <w:rPr>
          <w:rStyle w:val="StyleUnderline"/>
        </w:rPr>
        <w:t xml:space="preserve"> </w:t>
      </w:r>
      <w:r w:rsidRPr="00296CEA">
        <w:rPr>
          <w:rStyle w:val="Emphasis"/>
        </w:rPr>
        <w:t>that bring foreign workers to the United States to perform technical jobs,</w:t>
      </w:r>
      <w:r w:rsidRPr="00296CEA">
        <w:rPr>
          <w:rStyle w:val="StyleUnderline"/>
        </w:rPr>
        <w:t xml:space="preserve"> typically </w:t>
      </w:r>
      <w:r w:rsidRPr="00296CEA">
        <w:rPr>
          <w:rStyle w:val="Emphasis"/>
        </w:rPr>
        <w:t>from India</w:t>
      </w:r>
      <w:r>
        <w:t xml:space="preserve">. </w:t>
      </w:r>
      <w:r w:rsidRPr="00DC37C7">
        <w:rPr>
          <w:sz w:val="16"/>
        </w:rPr>
        <w:t xml:space="preserve">On the campaign trail, Mr. Trump stoked outrage from his supporters with accounts of companies like Walt Disney forcing laid-off technical workers to train their overseas replacements. On Tuesday, Mr. Trump spoke in terms of an apple-pie populism that helped him pull off upset victories in November in Midwestern states like Wisconsin. EDITORS’ PICKS The Border Patrol’s Last Line of Defense Is Not at the Border You Can’t Hurt Lindsay Lohan Now Parents Behaving Badly: A Youth Sports Crisis Caught on Video H-1B visas “should include only the most skilled and highest-paid applicants and should never, ever be used to replace American workers,” Mr. Trump told a gathering of about 500 workers and local luminaries, including the White House chief of staff, Reince Priebus, who hails from Kenosha. On this point, many executives at American technology companies agree with Mr. Trump. They argue that they mostly apply for H-1Bs for workers when they can’t find qualified American workers, usually those with advanced degrees like a masters or Ph.D. In recent years, there has been so much demand for H-1B visas that the whole fiscal year’s allocation has run out in a few days in April, when applications are accepted. The visas are then awarded by lottery to qualified applicants. Some 600,000 to 900,000 immigrants are currently in the United States on H-1B visas, researchers estimate. Outsourcing firms — the top 13 of which accounted for a third of all granted visas in 2014, the last year for which information is publicly available — typically flood the system with visa applications. </w:t>
      </w:r>
      <w:r w:rsidRPr="00DC37C7">
        <w:rPr>
          <w:rStyle w:val="Emphasis"/>
        </w:rPr>
        <w:t xml:space="preserve">The top recipients </w:t>
      </w:r>
      <w:r w:rsidRPr="00DC37C7">
        <w:rPr>
          <w:rStyle w:val="StyleUnderline"/>
        </w:rPr>
        <w:t>were Tata Consultancy Services, Infosys and Wipro,</w:t>
      </w:r>
      <w:r w:rsidRPr="00DC37C7">
        <w:rPr>
          <w:rStyle w:val="Emphasis"/>
        </w:rPr>
        <w:t xml:space="preserve"> all from India</w:t>
      </w:r>
      <w:r>
        <w:t xml:space="preserve">. </w:t>
      </w:r>
      <w:r w:rsidRPr="00DC37C7">
        <w:rPr>
          <w:sz w:val="16"/>
        </w:rPr>
        <w:t xml:space="preserve">India’s leading tech trade group, the National Association of Software and Services Companies, said Indian companies were being treated unfairly. “We believe that the current campaign to discredit our sector is driven by persistent myths, such as the ideas that H-1B visa holders are ‘cheap labor’ and ‘train their replacements,’ neither of which is accurate,” the group said in a statement. Companies like Microsoft, Intel and Amazon are also big recipients. At least 15 percent of the American workforces of Facebook and the chip maker Qualcomm hold H-1Bs, according to the most recent documents the companies have filed with the Labor Department. The announcement came at a jittery time for the White House, as Mr. Trump faces the 100th day of his presidency without much to show for it in the way of legislative accomplishment, after the defeat of his health care overhaul. And his two high-profile executive orders cracking down on immigration from predominantly Muslim nations have been stymied by the courts. “This does nothing,” said Senator Charles Schumer of New York, the Democratic leader. “Like all the other executive orders, it’s just words — he’s calling for new studies. It’s not going to fix the problem. It’s not going to create a single job.” Representative Zoe Lofgren, a California Democrat whose district includes Silicon Valley, said the issue of foreign workers was real, but dismissed the president’s order as poorly targeted and unlikely to achieve its desired result. “Half of the start-ups in Silicon Valley were created by highly skilled people from other countries,” she said. “I don’t think the president and his staff fully appreciates that fact.” In a briefing with reporters on Monday, </w:t>
      </w:r>
      <w:r w:rsidRPr="00DC37C7">
        <w:rPr>
          <w:rStyle w:val="Emphasis"/>
        </w:rPr>
        <w:t>White House officials said the “Buy American and Hire American”</w:t>
      </w:r>
      <w:r>
        <w:t xml:space="preserve"> </w:t>
      </w:r>
      <w:r w:rsidRPr="00DC37C7">
        <w:rPr>
          <w:sz w:val="16"/>
        </w:rPr>
        <w:t>order would also overhaul federal procurement practices to increase the selection of products from American companies, especially in the domestic steel industry, which has faced stiff competition from China. One reform advocated by the Trump administration, which has drawn bipartisan support from Congress, would change the lottery system for awarding H-1B visas, giving extra preference to the highest-paying jobs — a proposal favored by many in the American technology industry. Representatives from Microsoft, Apple, Facebook, Amazon and Google either declined to comment or didn’t respond to requests for comment. Blake Irving, the chief executive of domain name and web hosting firm GoDaddy, said he supported the idea of changing the system for issuing H-1Bs to give priority to higher-skilled work</w:t>
      </w:r>
      <w:r>
        <w:rPr>
          <w:sz w:val="16"/>
        </w:rPr>
        <w:t>e</w:t>
      </w:r>
      <w:r w:rsidRPr="00DC37C7">
        <w:rPr>
          <w:sz w:val="16"/>
        </w:rPr>
        <w:t>rs. He said GoDaddy typically receives only about 20 percent of the H-1B visas it applies for. “If anything, it moves the policy towards something that’s preferential to the expert work force,” said Mr. Irving. “Anything that gets us closer to that is goodness.” But some smaller technology companies said they were concerned about the changes proposed by the Trump administration. Punit Soni, the chief executive of Learning Motors, a six-person company in Silicon Valley that is trying to apply artificial intelligence to health care, said the visa changes proposed by the Trump administration would hurt start-ups. Small companies cannot afford to pay high salaries and are already struggling to attract talent in a tight market, he said. A visa system that favors the highest-paid workers will steer immigrants only to already successful big companies like Google, his former employer. “We’re a small start-up. Everyone is getting way below-market average salary,” he said.</w:t>
      </w:r>
    </w:p>
    <w:p w14:paraId="178A4301" w14:textId="32781D97" w:rsidR="00D802F1" w:rsidRDefault="00D802F1" w:rsidP="00D802F1">
      <w:pPr>
        <w:pStyle w:val="Heading3"/>
        <w:rPr>
          <w:lang w:eastAsia="zh-CN"/>
        </w:rPr>
      </w:pPr>
      <w:r>
        <w:rPr>
          <w:lang w:eastAsia="zh-CN"/>
        </w:rPr>
        <w:t>T-Visas</w:t>
      </w:r>
    </w:p>
    <w:p w14:paraId="29C4E709" w14:textId="77777777" w:rsidR="009C4C69" w:rsidRDefault="009C4C69" w:rsidP="009C4C69">
      <w:pPr>
        <w:pStyle w:val="Heading4"/>
      </w:pPr>
      <w:r>
        <w:t xml:space="preserve">Trump administration hurts the ability of T-Visas to function. </w:t>
      </w:r>
    </w:p>
    <w:p w14:paraId="01E01FFC" w14:textId="77777777" w:rsidR="009C4C69" w:rsidRDefault="009C4C69" w:rsidP="009C4C69">
      <w:r w:rsidRPr="00C40308">
        <w:rPr>
          <w:b/>
        </w:rPr>
        <w:t>Shooster 17</w:t>
      </w:r>
      <w:r>
        <w:t xml:space="preserve"> (Jay Shooster, Jay Shooster is a writer Just Security. May 2, 2017, Trump Isn’t Fighting Human Trafficking, He’s Facilitating It, </w:t>
      </w:r>
      <w:hyperlink r:id="rId30" w:history="1">
        <w:r w:rsidRPr="00FD3A36">
          <w:rPr>
            <w:rStyle w:val="Hyperlink"/>
          </w:rPr>
          <w:t>https://www.justsecurity.org/40461/trump-fighting-human-trafficking-facilitating/</w:t>
        </w:r>
      </w:hyperlink>
      <w:r>
        <w:t>)</w:t>
      </w:r>
    </w:p>
    <w:p w14:paraId="0E37C69D" w14:textId="77777777" w:rsidR="009C4C69" w:rsidRPr="00305D0C" w:rsidRDefault="009C4C69" w:rsidP="009C4C69">
      <w:pPr>
        <w:rPr>
          <w:rStyle w:val="Emphasis"/>
        </w:rPr>
      </w:pPr>
      <w:r w:rsidRPr="00305D0C">
        <w:rPr>
          <w:sz w:val="16"/>
        </w:rPr>
        <w:t>Trump’s reading of history disregards the transatlantic slave trade, but, I agree with him on this last point: More attention can always be brought to the problem, and I applaud any president for raising awareness about it. However, Trump’s focus on it belies the fact that his policies are only exacerbating the situation. Although his executive order on human trafficking, which he signed in February, might suggest that he’s serious about the issue</w:t>
      </w:r>
      <w:r w:rsidRPr="001B7861">
        <w:rPr>
          <w:rStyle w:val="StyleUnderline"/>
        </w:rPr>
        <w:t xml:space="preserve">, </w:t>
      </w:r>
      <w:r w:rsidRPr="001B7861">
        <w:rPr>
          <w:rStyle w:val="Emphasis"/>
        </w:rPr>
        <w:t>Trump</w:t>
      </w:r>
      <w:r w:rsidRPr="001B7861">
        <w:rPr>
          <w:rStyle w:val="StyleUnderline"/>
        </w:rPr>
        <w:t xml:space="preserve"> should be aware that his “America First” agenda–including aggressive immigration enforcement, the refugee ban, and disengagement from international institutions–</w:t>
      </w:r>
      <w:r w:rsidRPr="001B7861">
        <w:rPr>
          <w:rStyle w:val="Emphasis"/>
        </w:rPr>
        <w:t>has the effect of facilitating the enslavement of vulnerable people</w:t>
      </w:r>
      <w:r w:rsidRPr="00305D0C">
        <w:rPr>
          <w:sz w:val="16"/>
        </w:rPr>
        <w:t>, i</w:t>
      </w:r>
      <w:r w:rsidRPr="00305D0C">
        <w:rPr>
          <w:sz w:val="10"/>
        </w:rPr>
        <w:t xml:space="preserve">n </w:t>
      </w:r>
      <w:r w:rsidRPr="00305D0C">
        <w:rPr>
          <w:sz w:val="16"/>
        </w:rPr>
        <w:t xml:space="preserve">the U.S. and around the world. Before getting into the ways that Trump’s policies empower traffickers, it’s important to recognize that a wall would do nothing to stop the enslavement of undocumented victims who are already living in the U.S., victims who lawfully immigrate to the country in the future, or the U.S. citizens who fall victim to slavery. Unlike smuggling, which requires crossing international borders and is almost always consensual, trafficking occurs when individuals are forcefully exploited, regardless of whether any movement is involved. </w:t>
      </w:r>
      <w:r w:rsidRPr="00C4123F">
        <w:rPr>
          <w:rStyle w:val="Emphasis"/>
        </w:rPr>
        <w:t>But Trump’s agenda is worse than ineffectual, it is positively harmful</w:t>
      </w:r>
      <w:r>
        <w:t xml:space="preserve">. </w:t>
      </w:r>
      <w:r w:rsidRPr="00C4123F">
        <w:rPr>
          <w:rStyle w:val="StyleUnderline"/>
        </w:rPr>
        <w:t>One of the primary ways it promotes human trafficking is through aggressive immigration enforcement, which makes victims even more afraid to report abuse to the authorities. The more credible the threat of deportation, the greater control a trafficker has over his victims</w:t>
      </w:r>
      <w:r>
        <w:t xml:space="preserve">. </w:t>
      </w:r>
      <w:r w:rsidRPr="00305D0C">
        <w:rPr>
          <w:sz w:val="16"/>
        </w:rPr>
        <w:t xml:space="preserve">The Alliance to End Slavery and Trafficking (ATEST), a coalition of 14 leading anti-trafficking organizations, recognizes that “vulnerability to human trafficking is rooted in the ability of…employers to underpay and mistreat immigrant workers” and has explained how “traffickers…use immigration status as a tool of coercion to exploit immigrant communities, both documented and undocumented.” The presidentially appointed U.S. Advisory Council on Human Trafficking has also suggested that </w:t>
      </w:r>
      <w:r w:rsidRPr="00C4123F">
        <w:rPr>
          <w:rStyle w:val="Emphasis"/>
        </w:rPr>
        <w:t>threat of deportation may contribute to human trafficking and other forms of exploitation</w:t>
      </w:r>
      <w:r>
        <w:t xml:space="preserve">. </w:t>
      </w:r>
      <w:r w:rsidRPr="00305D0C">
        <w:rPr>
          <w:sz w:val="16"/>
        </w:rPr>
        <w:t xml:space="preserve">In that same vein, Saket Soni, executive director of the membership organisation National Guestworkers Alliance, told The Guardian that </w:t>
      </w:r>
      <w:r w:rsidRPr="001B7861">
        <w:rPr>
          <w:rStyle w:val="Emphasis"/>
        </w:rPr>
        <w:t>Trump’s aggressive immigration enforcement is “a gift to human traffickers</w:t>
      </w:r>
      <w:r>
        <w:t>”: “</w:t>
      </w:r>
      <w:r w:rsidRPr="00C4123F">
        <w:rPr>
          <w:rStyle w:val="StyleUnderline"/>
        </w:rPr>
        <w:t>Criminalising immigrants makes them more vulnerable to forced labour, human trafficking, and modern-day slavery</w:t>
      </w:r>
      <w:r>
        <w:t xml:space="preserve">. </w:t>
      </w:r>
      <w:r w:rsidRPr="00C4123F">
        <w:rPr>
          <w:rStyle w:val="Emphasis"/>
        </w:rPr>
        <w:t>Trump’s mass criminalisation will drive immigrants further into the shadows, where increasing numbers of them will face forced labour conditions”</w:t>
      </w:r>
      <w:r>
        <w:rPr>
          <w:rStyle w:val="Emphasis"/>
        </w:rPr>
        <w:t xml:space="preserve"> </w:t>
      </w:r>
      <w:r w:rsidRPr="00305D0C">
        <w:rPr>
          <w:sz w:val="16"/>
        </w:rPr>
        <w:t xml:space="preserve">This sentiment was echoed by Sarah Mehta, a human rights researcher for the ACLU, who noted (also in The Guardian): </w:t>
      </w:r>
      <w:r>
        <w:t>“</w:t>
      </w:r>
      <w:r w:rsidRPr="00C4123F">
        <w:rPr>
          <w:rStyle w:val="StyleUnderline"/>
        </w:rPr>
        <w:t xml:space="preserve">Heightened </w:t>
      </w:r>
      <w:r w:rsidRPr="00C4123F">
        <w:rPr>
          <w:rStyle w:val="Emphasis"/>
        </w:rPr>
        <w:t>immigration enforcement will push people underground</w:t>
      </w:r>
      <w:r w:rsidRPr="00C4123F">
        <w:rPr>
          <w:rStyle w:val="StyleUnderline"/>
        </w:rPr>
        <w:t xml:space="preserve"> and create a significant chilling effect on reporting labour abuses</w:t>
      </w:r>
      <w:r w:rsidRPr="00305D0C">
        <w:rPr>
          <w:sz w:val="16"/>
        </w:rPr>
        <w:t xml:space="preserve">….There are consequences for all workers, including US citizens, when the ability to organise and report abuses is thwarted by the threat of deportation.” Crucially, </w:t>
      </w:r>
      <w:r w:rsidRPr="00C4123F">
        <w:rPr>
          <w:rStyle w:val="Emphasis"/>
        </w:rPr>
        <w:t>traffickers</w:t>
      </w:r>
      <w:r>
        <w:t xml:space="preserve"> </w:t>
      </w:r>
      <w:r w:rsidRPr="00305D0C">
        <w:rPr>
          <w:sz w:val="16"/>
        </w:rPr>
        <w:t xml:space="preserve">don’t just benefit from the fear deliberately created by Trump’s vitriolic rhetoric and high-profile raids; they </w:t>
      </w:r>
      <w:r w:rsidRPr="00C4123F">
        <w:rPr>
          <w:rStyle w:val="Emphasis"/>
        </w:rPr>
        <w:t>benefit from an increasingly credible threat of deportation ushered in by concrete policy changes.</w:t>
      </w:r>
      <w:r>
        <w:rPr>
          <w:rStyle w:val="Emphasis"/>
        </w:rPr>
        <w:t xml:space="preserve"> </w:t>
      </w:r>
      <w:r w:rsidRPr="00305D0C">
        <w:rPr>
          <w:sz w:val="16"/>
        </w:rPr>
        <w:t xml:space="preserve">As the widely publicized arrest </w:t>
      </w:r>
      <w:proofErr w:type="gramStart"/>
      <w:r w:rsidRPr="00305D0C">
        <w:rPr>
          <w:sz w:val="16"/>
        </w:rPr>
        <w:t>of  an</w:t>
      </w:r>
      <w:proofErr w:type="gramEnd"/>
      <w:r w:rsidRPr="00305D0C">
        <w:rPr>
          <w:sz w:val="16"/>
        </w:rPr>
        <w:t xml:space="preserve"> undocumented woman at a courthouse in El Paso shows, victims of exploitation are not safe from deportation, and they are under threat even when engaging with the legal system to report domestic abuse. Recently</w:t>
      </w:r>
      <w:r w:rsidRPr="00C4123F">
        <w:t xml:space="preserve">, </w:t>
      </w:r>
      <w:r w:rsidRPr="00C4123F">
        <w:rPr>
          <w:rStyle w:val="Emphasis"/>
        </w:rPr>
        <w:t>a spokesman for the Department of Homeland Security defended its practice of deporting crime victims</w:t>
      </w:r>
      <w:r w:rsidRPr="00C4123F">
        <w:t>:</w:t>
      </w:r>
      <w:r>
        <w:t xml:space="preserve"> </w:t>
      </w:r>
      <w:r w:rsidRPr="00305D0C">
        <w:rPr>
          <w:sz w:val="16"/>
        </w:rPr>
        <w:t xml:space="preserve">Relatedly, due to the resurgence of “collateral arrests,” victims of human trafficking may face arrest and deportation, even as a direct result of human trafficking investigations. Under Obama, ICE agents were usually instructed to arrest only the individuals targeted by an investigation–those for whom they already had an arrest warrant. </w:t>
      </w:r>
      <w:r w:rsidRPr="00C4123F">
        <w:rPr>
          <w:rStyle w:val="StyleUnderline"/>
        </w:rPr>
        <w:t xml:space="preserve">But under Trump, any suspected </w:t>
      </w:r>
      <w:r w:rsidRPr="00C4123F">
        <w:rPr>
          <w:rStyle w:val="Emphasis"/>
        </w:rPr>
        <w:t>undocumented people encountered in the field</w:t>
      </w:r>
      <w:r w:rsidRPr="00C4123F">
        <w:rPr>
          <w:rStyle w:val="StyleUnderline"/>
        </w:rPr>
        <w:t xml:space="preserve"> during operations </w:t>
      </w:r>
      <w:r w:rsidRPr="00C4123F">
        <w:rPr>
          <w:rStyle w:val="Emphasis"/>
        </w:rPr>
        <w:t>are fair game for removal</w:t>
      </w:r>
      <w:r w:rsidRPr="00C4123F">
        <w:rPr>
          <w:rStyle w:val="StyleUnderline"/>
        </w:rPr>
        <w:t xml:space="preserve">, </w:t>
      </w:r>
      <w:r w:rsidRPr="00C4123F">
        <w:rPr>
          <w:rStyle w:val="Emphasis"/>
        </w:rPr>
        <w:t>including the victims of trafficking.</w:t>
      </w:r>
      <w:r>
        <w:rPr>
          <w:rStyle w:val="Emphasis"/>
        </w:rPr>
        <w:t xml:space="preserve"> </w:t>
      </w:r>
      <w:r w:rsidRPr="00305D0C">
        <w:rPr>
          <w:sz w:val="16"/>
        </w:rPr>
        <w:t xml:space="preserve">Local enforcement of immigration law, as mandated under </w:t>
      </w:r>
      <w:r w:rsidRPr="00305D0C">
        <w:rPr>
          <w:rStyle w:val="Emphasis"/>
          <w:sz w:val="16"/>
        </w:rPr>
        <w:t xml:space="preserve">the </w:t>
      </w:r>
      <w:r w:rsidRPr="00305D0C">
        <w:rPr>
          <w:rStyle w:val="Emphasis"/>
        </w:rPr>
        <w:t>executive order</w:t>
      </w:r>
      <w:r w:rsidRPr="00305D0C">
        <w:rPr>
          <w:rStyle w:val="StyleUnderline"/>
        </w:rPr>
        <w:t xml:space="preserve"> for “Border Security and Immigration Enforcement Improvements,” </w:t>
      </w:r>
      <w:r w:rsidRPr="00305D0C">
        <w:rPr>
          <w:rStyle w:val="Emphasis"/>
        </w:rPr>
        <w:t>will irreparably damage law enforcement’s ability to identify, investigate and prosecute traffickers</w:t>
      </w:r>
      <w:r w:rsidRPr="00C4123F">
        <w:t xml:space="preserve">. </w:t>
      </w:r>
      <w:r w:rsidRPr="00305D0C">
        <w:rPr>
          <w:sz w:val="16"/>
        </w:rPr>
        <w:t xml:space="preserve">Both executive orders will result in an imbalanced approach that is likely to exacerbate immigrants’ vulnerabilities and assist traffickers preying on these communities. </w:t>
      </w:r>
      <w:r w:rsidRPr="00305D0C">
        <w:rPr>
          <w:rStyle w:val="Emphasis"/>
        </w:rPr>
        <w:t>Trump’s aggressive immigration policy</w:t>
      </w:r>
      <w:r w:rsidRPr="00305D0C">
        <w:rPr>
          <w:rStyle w:val="StyleUnderline"/>
        </w:rPr>
        <w:t xml:space="preserve"> doesn’t just expose people to trafficking in the U.S., it </w:t>
      </w:r>
      <w:r w:rsidRPr="00305D0C">
        <w:rPr>
          <w:rStyle w:val="Emphasis"/>
        </w:rPr>
        <w:t>facilitates the trafficking of the world’s most vulnerable people: refugees</w:t>
      </w:r>
      <w:r>
        <w:t xml:space="preserve">. </w:t>
      </w:r>
      <w:r w:rsidRPr="00305D0C">
        <w:rPr>
          <w:sz w:val="16"/>
        </w:rPr>
        <w:t xml:space="preserve">In her testimony before the Senate, Elisa Massimino, president and CEO of the nonprofit Human Rights First explained how Trump’s refugee ban hurts the very people who are “most vulnerable to slavery” Additionally, </w:t>
      </w:r>
      <w:r w:rsidRPr="00305D0C">
        <w:rPr>
          <w:rStyle w:val="Emphasis"/>
        </w:rPr>
        <w:t>the Trump administration’s</w:t>
      </w:r>
      <w:r>
        <w:t xml:space="preserve"> </w:t>
      </w:r>
      <w:r w:rsidRPr="00305D0C">
        <w:rPr>
          <w:sz w:val="16"/>
        </w:rPr>
        <w:t xml:space="preserve">disuse of the State Department–through budget cuts and lack of senior appointments– may </w:t>
      </w:r>
      <w:r w:rsidRPr="00305D0C">
        <w:rPr>
          <w:rStyle w:val="Emphasis"/>
        </w:rPr>
        <w:t>create significant barriers to international and domestic anti-trafficking efforts.</w:t>
      </w:r>
      <w:r>
        <w:t xml:space="preserve"> </w:t>
      </w:r>
      <w:r w:rsidRPr="00305D0C">
        <w:rPr>
          <w:sz w:val="16"/>
        </w:rPr>
        <w:t>In addition to leading our international diplomacy on trafficking, the State Department “supports the coordination of anti-trafficking efforts across the U.S. government.” The Secretary of State actually chairs The President’s Interagency Task Force to Monitor and Combat Trafficking in Persons (PITF), which coordinates the anti-trafficking efforts of 15 departments and agencies across the federal government. The upshot: unless Trump reverses course on immigration enforcement, the refugee ban, and disengagement from international institutions–</w:t>
      </w:r>
      <w:r w:rsidRPr="00305D0C">
        <w:rPr>
          <w:rStyle w:val="Emphasis"/>
        </w:rPr>
        <w:t>the Trump administration will be remembered more for facilitating human trafficking than fighting it.</w:t>
      </w:r>
    </w:p>
    <w:p w14:paraId="451402CC" w14:textId="77777777" w:rsidR="00D802F1" w:rsidRPr="00D802F1" w:rsidRDefault="00D802F1" w:rsidP="00D802F1">
      <w:pPr>
        <w:rPr>
          <w:lang w:eastAsia="zh-CN"/>
        </w:rPr>
      </w:pPr>
    </w:p>
    <w:p w14:paraId="0010B5BD" w14:textId="63AA879A" w:rsidR="00E8467D" w:rsidRDefault="00E8467D" w:rsidP="00DD0F84">
      <w:pPr>
        <w:pStyle w:val="Heading2"/>
      </w:pPr>
      <w:r>
        <w:t>USCIS</w:t>
      </w:r>
    </w:p>
    <w:p w14:paraId="35C1D73B" w14:textId="3C2C4402" w:rsidR="000A50CB" w:rsidRDefault="00685F06" w:rsidP="00685F06">
      <w:pPr>
        <w:pStyle w:val="Heading3"/>
      </w:pPr>
      <w:r>
        <w:t>General</w:t>
      </w:r>
    </w:p>
    <w:p w14:paraId="686AB0D9" w14:textId="23B9F37C" w:rsidR="000A50CB" w:rsidRDefault="000A50CB" w:rsidP="000A50CB">
      <w:pPr>
        <w:pStyle w:val="Heading4"/>
      </w:pPr>
      <w:r>
        <w:t xml:space="preserve">USCIS </w:t>
      </w:r>
      <w:r w:rsidR="00525F15">
        <w:t>can deny any visa requests without notice</w:t>
      </w:r>
    </w:p>
    <w:p w14:paraId="600F5A6F" w14:textId="77777777" w:rsidR="000A50CB" w:rsidRPr="00DD1700" w:rsidRDefault="000A50CB" w:rsidP="000A50CB">
      <w:pPr>
        <w:rPr>
          <w:rStyle w:val="Style13ptBold"/>
        </w:rPr>
      </w:pPr>
      <w:r w:rsidRPr="00DD1700">
        <w:rPr>
          <w:rStyle w:val="Style13ptBold"/>
        </w:rPr>
        <w:t>O’Brien 7/16</w:t>
      </w:r>
    </w:p>
    <w:p w14:paraId="480D39DA" w14:textId="58E0F74F" w:rsidR="000A50CB" w:rsidRDefault="000A50CB" w:rsidP="000A50CB">
      <w:r>
        <w:t>*</w:t>
      </w:r>
      <w:r w:rsidR="00525F15">
        <w:t>does not apply for DACA</w:t>
      </w:r>
    </w:p>
    <w:p w14:paraId="3E713EC1" w14:textId="77777777" w:rsidR="000A50CB" w:rsidRPr="00DD1700" w:rsidRDefault="000A50CB" w:rsidP="000A50CB">
      <w:pPr>
        <w:rPr>
          <w:i/>
        </w:rPr>
      </w:pPr>
      <w:r>
        <w:t>(</w:t>
      </w:r>
      <w:r w:rsidRPr="00DD1700">
        <w:t>Sara O'Brien, 7-16-2018, "Visa policy change will make it easier for Trump administration to deny applications," CNN,</w:t>
      </w:r>
      <w:r>
        <w:t xml:space="preserve"> </w:t>
      </w:r>
      <w:hyperlink r:id="rId31" w:history="1">
        <w:r w:rsidRPr="008B5BCD">
          <w:rPr>
            <w:rStyle w:val="Hyperlink"/>
          </w:rPr>
          <w:t>https://www.cnn.com/2018/07/16/politics/visa-policy-changes/index.html</w:t>
        </w:r>
      </w:hyperlink>
      <w:r>
        <w:t xml:space="preserve">, </w:t>
      </w:r>
      <w:r>
        <w:rPr>
          <w:i/>
        </w:rPr>
        <w:t>Accessed 7/16/18</w:t>
      </w:r>
      <w:r>
        <w:t>)</w:t>
      </w:r>
      <w:r>
        <w:rPr>
          <w:i/>
        </w:rPr>
        <w:t>LG3</w:t>
      </w:r>
    </w:p>
    <w:p w14:paraId="198154CC" w14:textId="77777777" w:rsidR="000A50CB" w:rsidRPr="00205AFB" w:rsidRDefault="000A50CB" w:rsidP="000A50CB">
      <w:r w:rsidRPr="005C1102">
        <w:t xml:space="preserve">In a move that further curbs immigration, the </w:t>
      </w:r>
      <w:r w:rsidRPr="00DD1700">
        <w:rPr>
          <w:rStyle w:val="Emphasis"/>
        </w:rPr>
        <w:t>U.S. Citizenship and Immigration Services is giving anyone who reviews visa applications or petitions the discretion to deny requests, without first seeking additional evidence that might be needed to complete an application, or issuing a notice stating the intent to deny a request.</w:t>
      </w:r>
      <w:r>
        <w:t xml:space="preserve"> </w:t>
      </w:r>
      <w:r w:rsidRPr="005C1102">
        <w:t>The change takes effect September 11.</w:t>
      </w:r>
      <w:r>
        <w:t xml:space="preserve"> </w:t>
      </w:r>
      <w:r w:rsidRPr="005C1102">
        <w:t>The </w:t>
      </w:r>
      <w:hyperlink r:id="rId32" w:tgtFrame="_blank" w:history="1">
        <w:r w:rsidRPr="005C1102">
          <w:rPr>
            <w:rStyle w:val="Hyperlink"/>
          </w:rPr>
          <w:t>memo,</w:t>
        </w:r>
      </w:hyperlink>
      <w:r w:rsidRPr="005C1102">
        <w:t xml:space="preserve"> quietly issued on Friday, means the government can deny visas if applications do not include all the necessary information when submitted. It also </w:t>
      </w:r>
      <w:r w:rsidRPr="00DD1700">
        <w:rPr>
          <w:rStyle w:val="Emphasis"/>
        </w:rPr>
        <w:t>lets the government deny visas without specifying what additional information would have been necessary to complete the application</w:t>
      </w:r>
      <w:r w:rsidRPr="005C1102">
        <w:t>.</w:t>
      </w:r>
      <w:r>
        <w:t xml:space="preserve"> </w:t>
      </w:r>
      <w:r w:rsidRPr="005C1102">
        <w:t>It rescinds </w:t>
      </w:r>
      <w:hyperlink r:id="rId33" w:tgtFrame="_blank" w:history="1">
        <w:r w:rsidRPr="005C1102">
          <w:rPr>
            <w:rStyle w:val="Hyperlink"/>
          </w:rPr>
          <w:t>2013 guidance</w:t>
        </w:r>
      </w:hyperlink>
      <w:r w:rsidRPr="005C1102">
        <w:t> that outlined the process for requesting more information or issuing notice about the intent to deny a visa request. The process of requesting more information effectively granted applicants more time to complete applications if something was missing. It also created a constructive dialogue between immigration lawyers and USCIS on applications for visas.</w:t>
      </w:r>
      <w:r>
        <w:t xml:space="preserve"> </w:t>
      </w:r>
      <w:r w:rsidRPr="005C1102">
        <w:t>The memo came about one week after </w:t>
      </w:r>
      <w:hyperlink r:id="rId34" w:tgtFrame="_blank" w:history="1">
        <w:r w:rsidRPr="005C1102">
          <w:rPr>
            <w:rStyle w:val="Hyperlink"/>
          </w:rPr>
          <w:t>USCIS announced</w:t>
        </w:r>
      </w:hyperlink>
      <w:r w:rsidRPr="005C1102">
        <w:t> it would start initiating removal proceedings -- which can lead to deportation -- against visa applicants who lack immigration status when their visa applications are denied. Hassan Ahmad, an immigration rights advocate and founder of HMA Law Firm, noted the two memos issued in near tandem is significant.</w:t>
      </w:r>
      <w:r>
        <w:t xml:space="preserve"> </w:t>
      </w:r>
      <w:r w:rsidRPr="005C1102">
        <w:t>"Read together, this means one thing: You better get it right the first time," he wrote in a series of</w:t>
      </w:r>
      <w:r>
        <w:t xml:space="preserve"> </w:t>
      </w:r>
      <w:hyperlink r:id="rId35" w:tgtFrame="_blank" w:history="1">
        <w:r w:rsidRPr="005C1102">
          <w:rPr>
            <w:rStyle w:val="Hyperlink"/>
          </w:rPr>
          <w:t>tweets on Sunday.</w:t>
        </w:r>
      </w:hyperlink>
      <w:r>
        <w:t xml:space="preserve"> </w:t>
      </w:r>
      <w:r w:rsidRPr="005C1102">
        <w:t>"As an immigration and citizenship lawyer, this effectively means the system just got a lot more unforgiving. Even a simple, straightforward application, one that might be considered 'routine' -- can no longer be so considered."</w:t>
      </w:r>
      <w:r>
        <w:t xml:space="preserve"> </w:t>
      </w:r>
      <w:r w:rsidRPr="005C1102">
        <w:t xml:space="preserve">Previously, </w:t>
      </w:r>
      <w:r w:rsidRPr="005C1102">
        <w:rPr>
          <w:rStyle w:val="Emphasis"/>
        </w:rPr>
        <w:t>USCIS</w:t>
      </w:r>
      <w:r w:rsidRPr="005C1102">
        <w:t xml:space="preserve"> was typically required to submit a "request for evidence" on incomplete visa petitions, unless there was no possibility new information could lead to a complete application.</w:t>
      </w:r>
      <w:r>
        <w:t xml:space="preserve"> </w:t>
      </w:r>
      <w:r w:rsidRPr="005C1102">
        <w:t xml:space="preserve">According to the memo, the new policy is "intended to </w:t>
      </w:r>
      <w:r w:rsidRPr="00DD1700">
        <w:rPr>
          <w:rStyle w:val="Emphasis"/>
        </w:rPr>
        <w:t>discourage frivolous or substantially incomplete filings used as 'placeholder' filings and encourage applicants, petitioners, and requestors to be diligent in collecting and submitting required evidence</w:t>
      </w:r>
      <w:r w:rsidRPr="005C1102">
        <w:t>."</w:t>
      </w:r>
      <w:r>
        <w:t xml:space="preserve"> </w:t>
      </w:r>
      <w:r w:rsidRPr="005C1102">
        <w:t xml:space="preserve">It adds the </w:t>
      </w:r>
      <w:r w:rsidRPr="00DD1700">
        <w:rPr>
          <w:rStyle w:val="StyleUnderline"/>
        </w:rPr>
        <w:t>new guidance is "not intended to penalize filers for innocent mistakes or misunderstandings of evidentiary requirements</w:t>
      </w:r>
      <w:r w:rsidRPr="005C1102">
        <w:t>."</w:t>
      </w:r>
      <w:r>
        <w:t xml:space="preserve"> </w:t>
      </w:r>
      <w:r w:rsidRPr="005C1102">
        <w:t xml:space="preserve">The </w:t>
      </w:r>
      <w:r w:rsidRPr="00DD1700">
        <w:rPr>
          <w:rStyle w:val="Emphasis"/>
        </w:rPr>
        <w:t>memo applies to most visas</w:t>
      </w:r>
      <w:r w:rsidRPr="005C1102">
        <w:t>, including the popular yet controversial H-1B visas that</w:t>
      </w:r>
      <w:r>
        <w:t xml:space="preserve"> </w:t>
      </w:r>
      <w:hyperlink r:id="rId36" w:history="1">
        <w:r w:rsidRPr="005C1102">
          <w:rPr>
            <w:rStyle w:val="Hyperlink"/>
          </w:rPr>
          <w:t>tech companies rely</w:t>
        </w:r>
        <w:r>
          <w:rPr>
            <w:rStyle w:val="Hyperlink"/>
          </w:rPr>
          <w:t xml:space="preserve"> </w:t>
        </w:r>
      </w:hyperlink>
      <w:r w:rsidRPr="005C1102">
        <w:t xml:space="preserve">upon to used to add skilled employees to their workforces. The new policy </w:t>
      </w:r>
      <w:r w:rsidRPr="00DD1700">
        <w:rPr>
          <w:u w:val="single"/>
        </w:rPr>
        <w:t>does not apply to processing Deferred Action for Childhood Arrivals (DACA) requests.</w:t>
      </w:r>
      <w:r>
        <w:rPr>
          <w:u w:val="single"/>
        </w:rPr>
        <w:t xml:space="preserve"> </w:t>
      </w:r>
      <w:r w:rsidRPr="005C1102">
        <w:t>The change has immigration advocacy groups and immigration lawyers on high alert. They worry that the change will lead to more denials without insights into why, creating more uncertainty for immigrants.</w:t>
      </w:r>
      <w:r>
        <w:t xml:space="preserve"> </w:t>
      </w:r>
      <w:r w:rsidRPr="005C1102">
        <w:t>"</w:t>
      </w:r>
      <w:r w:rsidRPr="00DD1700">
        <w:rPr>
          <w:u w:val="single"/>
        </w:rPr>
        <w:t>If you're applying for a visa and leave out any required evidence, you could be rejected with no opportunity to fix your application, forcing you to re-apply and pay another round of fees</w:t>
      </w:r>
      <w:r w:rsidRPr="005C1102">
        <w:t>," said tech firm Boundless Immigation cofounder Doug Rand, who also served as the former White House assistant director for entrepreneurship under President Obama.</w:t>
      </w:r>
      <w:r>
        <w:t xml:space="preserve"> </w:t>
      </w:r>
      <w:r w:rsidRPr="005C1102">
        <w:t>Experts were scrambling Monday to determine how the new guidance will impact foreigners.</w:t>
      </w:r>
      <w:r>
        <w:t xml:space="preserve"> </w:t>
      </w:r>
      <w:r w:rsidRPr="005C1102">
        <w:t>"We are still digging through all the details, but this gives us great concern," said Todd Schulte, president of FWD.us, an immigration reform group launched by Facebook (FB) CEO Mark Zuckerberg and other tech leaders.</w:t>
      </w:r>
      <w:r>
        <w:t xml:space="preserve"> </w:t>
      </w:r>
      <w:r w:rsidRPr="005C1102">
        <w:t>"</w:t>
      </w:r>
      <w:r w:rsidRPr="00DD1700">
        <w:rPr>
          <w:u w:val="single"/>
        </w:rPr>
        <w:t>It is the newest in a series of moves by the administration to substantially restrict legal immigration by making it more difficult, expensive and bureaucratic for the applicants while allowing the government to easily deny claims for people who should be coming here -- or who are here and stuck in a broken visa system -- and strengthening our country</w:t>
      </w:r>
      <w:r w:rsidRPr="005C1102">
        <w:t>," Schulte told CNN.</w:t>
      </w:r>
    </w:p>
    <w:p w14:paraId="316DC417" w14:textId="77777777" w:rsidR="008A5FC5" w:rsidRDefault="008A5FC5" w:rsidP="008A5FC5"/>
    <w:p w14:paraId="5B0880F1" w14:textId="4A461418" w:rsidR="008A5FC5" w:rsidRDefault="00E50172" w:rsidP="008A5FC5">
      <w:pPr>
        <w:pStyle w:val="Heading4"/>
      </w:pPr>
      <w:r>
        <w:t>L</w:t>
      </w:r>
      <w:r w:rsidR="008A5FC5">
        <w:t xml:space="preserve">itany processes used to restrict foreign nationals from entering America – new USCIS policy checks influx – </w:t>
      </w:r>
      <w:r w:rsidR="008A5FC5" w:rsidRPr="00223B8A">
        <w:t>solely increasing “access &amp; availability” of visas or quotas won’t solve</w:t>
      </w:r>
    </w:p>
    <w:p w14:paraId="70478E8A" w14:textId="77777777" w:rsidR="008A5FC5" w:rsidRPr="009F2199" w:rsidRDefault="008A5FC5" w:rsidP="008A5FC5">
      <w:pPr>
        <w:rPr>
          <w:rStyle w:val="Style13ptBold"/>
        </w:rPr>
      </w:pPr>
      <w:r>
        <w:rPr>
          <w:rStyle w:val="Style13ptBold"/>
        </w:rPr>
        <w:t>USCIS</w:t>
      </w:r>
      <w:r w:rsidRPr="009F2199">
        <w:rPr>
          <w:rStyle w:val="Style13ptBold"/>
        </w:rPr>
        <w:t xml:space="preserve"> 7/11</w:t>
      </w:r>
    </w:p>
    <w:p w14:paraId="0434410B" w14:textId="77777777" w:rsidR="008A5FC5" w:rsidRPr="009F2199" w:rsidRDefault="008A5FC5" w:rsidP="008A5FC5">
      <w:pPr>
        <w:rPr>
          <w:i/>
        </w:rPr>
      </w:pPr>
      <w:r>
        <w:t xml:space="preserve">(United States Citizenship and Immigration Services, 7/11/18 “Guidance for Processing Reasonable Fear, Credible Fear, Asylum, and Refugee Claims in Accordance with Matter of A-B”, </w:t>
      </w:r>
      <w:hyperlink r:id="rId37" w:history="1">
        <w:r w:rsidRPr="0087670C">
          <w:rPr>
            <w:rStyle w:val="Hyperlink"/>
          </w:rPr>
          <w:t>https://www.uscis.gov/sites/default/files/USCIS/Laws/Memoranda/2018/2018-06-18-PM-602-0162-USCIS-Memorandum-Matter-of-A-B.pdf</w:t>
        </w:r>
      </w:hyperlink>
      <w:r>
        <w:t xml:space="preserve">, </w:t>
      </w:r>
      <w:r>
        <w:rPr>
          <w:i/>
        </w:rPr>
        <w:t>Accessed 7/22/18</w:t>
      </w:r>
      <w:r>
        <w:t>)</w:t>
      </w:r>
      <w:r>
        <w:rPr>
          <w:i/>
        </w:rPr>
        <w:t>LG3</w:t>
      </w:r>
    </w:p>
    <w:p w14:paraId="63AFEEAD" w14:textId="77777777" w:rsidR="008A5FC5" w:rsidRDefault="008A5FC5" w:rsidP="008A5FC5">
      <w:r>
        <w:t xml:space="preserve">Under current precedent, including Matter of A-B-, Matter of M-E-V-G-, and Matter of W-G-R-, there are at least </w:t>
      </w:r>
      <w:r w:rsidRPr="00D4100C">
        <w:rPr>
          <w:rStyle w:val="Emphasis"/>
        </w:rPr>
        <w:t>five basic inquiries that an officer must make in cases involving membership in a particular social group</w:t>
      </w:r>
      <w:r>
        <w:t xml:space="preserve">. First, the officers must </w:t>
      </w:r>
      <w:r w:rsidRPr="00D4100C">
        <w:rPr>
          <w:rStyle w:val="StyleUnderline"/>
        </w:rPr>
        <w:t>consider whether the facts presented or otherwise known to the officer demonstrate that the applicant is a member of a clearly-defined particular social group, which is composed of members who share a common immutable characteristic, is defined with particularity, is socially distinct within the society in question, and is not defined by the persecution on which the claim is based.</w:t>
      </w:r>
      <w:r>
        <w:t xml:space="preserve"> Second, the </w:t>
      </w:r>
      <w:r w:rsidRPr="00D4100C">
        <w:rPr>
          <w:rStyle w:val="StyleUnderline"/>
        </w:rPr>
        <w:t>officer must require the applicant to prove that membership in the group is a central reason for the applicant’s persecution</w:t>
      </w:r>
      <w:r>
        <w:t xml:space="preserve">. Third, </w:t>
      </w:r>
      <w:r w:rsidRPr="00D4100C">
        <w:rPr>
          <w:rStyle w:val="StyleUnderline"/>
        </w:rPr>
        <w:t>if the alleged persecutor is not affiliated with the government, the officer must require the applicant to show that the applicant’s home government is unwilling or unable to protect him or her.</w:t>
      </w:r>
      <w:r>
        <w:t xml:space="preserve"> Fourth, the officer </w:t>
      </w:r>
      <w:r w:rsidRPr="00D4100C">
        <w:rPr>
          <w:rStyle w:val="StyleUnderline"/>
        </w:rPr>
        <w:t>must analyze whether internal relocation in the applicant’s home country is possible, would protect the applicant from the feared persecution, and presents a reasonable alternative to a grant of asylum or refugee status</w:t>
      </w:r>
      <w:r>
        <w:t xml:space="preserve">. Fifth, apart from the eligibility standards above, the officer must </w:t>
      </w:r>
      <w:r w:rsidRPr="009F2199">
        <w:rPr>
          <w:rStyle w:val="StyleUnderline"/>
        </w:rPr>
        <w:t>determine whether the applicant merits a grant of asylum or refugee status in the officer’s discretion</w:t>
      </w:r>
      <w:r>
        <w:t xml:space="preserve">. Of course, the applicant must also satisfy all the other elements of the refugee definition in order to be granted asylum or refugee status. The officer must examine each element separately, even though certain types of evidence may be relevant to several elements. For example, </w:t>
      </w:r>
      <w:r w:rsidRPr="009F2199">
        <w:rPr>
          <w:rStyle w:val="StyleUnderline"/>
        </w:rPr>
        <w:t xml:space="preserve">evidence relevant to evaluating social distinction for the purpose of deciding whether a particular social group exists is often also relevant to whether the past or feared harm is “on account of” the applicant’s membership (or imputed membership) in the particular social group. </w:t>
      </w:r>
      <w:r>
        <w:t xml:space="preserve">The same evidence </w:t>
      </w:r>
      <w:r w:rsidRPr="009F2199">
        <w:rPr>
          <w:rStyle w:val="StyleUnderline"/>
        </w:rPr>
        <w:t>might also be relevant to the government’s willingness or ability to protect an applicant from a non-government persecutor.</w:t>
      </w:r>
      <w:r>
        <w:t xml:space="preserve"> Social attitudes often may affect both an individual persecutor’s motivations and government policies and practice. While there are often facts that are relevant to more than one aspect of the analysis, those facts must be analyzed separately, using the appropriate standard, for each element. Officers should be alert that under the standards clarified in Matter of A-B-, few gang-based or domestic-violence claims involving particular social groups defined by the members’ vulnerability to harm may merit a grant of asylum or refugee status—or pass the “significant possibility” test in credible fear screenings, INA § 235(b)(1)(B)(v) or the “reasonable possibility” test in reasonable fear screenings—because an </w:t>
      </w:r>
      <w:r w:rsidRPr="009F2199">
        <w:rPr>
          <w:rStyle w:val="StyleUnderline"/>
        </w:rPr>
        <w:t xml:space="preserve">applicant must prove, or establish a significant possibility that, his or her government is unable or unwilling to protect him or her. </w:t>
      </w:r>
      <w:r>
        <w:t xml:space="preserve">The </w:t>
      </w:r>
      <w:r w:rsidRPr="009F2199">
        <w:rPr>
          <w:rStyle w:val="StyleUnderline"/>
        </w:rPr>
        <w:t>mere fact that perfect policing does not exist in the applicant’s home country, that the country in question has an extremely high crime rate, or that certain populations are more likely to be targeted by private criminals, does not itself establish the home government is “unable or unwilling” to curb the persecution</w:t>
      </w:r>
      <w:r>
        <w:t>. Again, the home government must either condone the behavior or demonstrate a complete helplessness to protect victims of such alleged persecution.</w:t>
      </w:r>
    </w:p>
    <w:p w14:paraId="3B07D214" w14:textId="1F11FA34" w:rsidR="00E964A7" w:rsidRDefault="00E964A7" w:rsidP="00E964A7">
      <w:pPr>
        <w:pStyle w:val="Heading4"/>
      </w:pPr>
      <w:r>
        <w:t>New USCIS policies increase backlog and discourage immigrants</w:t>
      </w:r>
    </w:p>
    <w:p w14:paraId="361314B8" w14:textId="77777777" w:rsidR="00E964A7" w:rsidRPr="00ED1378" w:rsidRDefault="00E964A7" w:rsidP="00E964A7">
      <w:r w:rsidRPr="001421A5">
        <w:rPr>
          <w:b/>
        </w:rPr>
        <w:t>Anderson 7/11</w:t>
      </w:r>
      <w:r>
        <w:t xml:space="preserve"> (July 11 2018, Stuart Anderson is a contributor for Forbes who writes about globalization, business, technology, and immigration, "New USCIS Policy Will Carry Harsh Consequences For Applicants", </w:t>
      </w:r>
      <w:hyperlink r:id="rId38" w:history="1">
        <w:r w:rsidRPr="002F3A10">
          <w:rPr>
            <w:rStyle w:val="Hyperlink"/>
          </w:rPr>
          <w:t>https://www.forbes.com/sites/stuartanderson/2018/07/11/new-uscis-policy-will-carry-harsh-consequences-for-applicants/</w:t>
        </w:r>
      </w:hyperlink>
      <w:r>
        <w:t>)</w:t>
      </w:r>
    </w:p>
    <w:p w14:paraId="150EAD50" w14:textId="4115CC49" w:rsidR="00E964A7" w:rsidRDefault="00E964A7" w:rsidP="00E964A7">
      <w:r>
        <w:t xml:space="preserve">The leadership of U.S. Citizenship and Immigration Services (USCIS) seems determined to refute the notion that people in the federal government don’t work hard. </w:t>
      </w:r>
      <w:r w:rsidRPr="00DD647B">
        <w:rPr>
          <w:rStyle w:val="StyleUnderline"/>
        </w:rPr>
        <w:t xml:space="preserve">To the contrary, top USCIS officials work around-the-clock to come up with creative ways to </w:t>
      </w:r>
      <w:r w:rsidRPr="004F2F00">
        <w:rPr>
          <w:rStyle w:val="Emphasis"/>
        </w:rPr>
        <w:t>make life as difficult as possible for those who submit applications to work or live in the United States</w:t>
      </w:r>
      <w:r w:rsidRPr="00DD647B">
        <w:rPr>
          <w:rStyle w:val="StyleUnderline"/>
        </w:rPr>
        <w:t>.</w:t>
      </w:r>
      <w:r>
        <w:rPr>
          <w:rStyle w:val="StyleUnderline"/>
        </w:rPr>
        <w:t xml:space="preserve"> </w:t>
      </w:r>
      <w:r w:rsidRPr="00DD647B">
        <w:rPr>
          <w:rStyle w:val="StyleUnderline"/>
        </w:rPr>
        <w:t xml:space="preserve">The most recent </w:t>
      </w:r>
      <w:r w:rsidRPr="00B276E5">
        <w:rPr>
          <w:rStyle w:val="Emphasis"/>
        </w:rPr>
        <w:t>USCIS effort to discourage or prevent foreign nationals</w:t>
      </w:r>
      <w:r w:rsidRPr="00DD647B">
        <w:rPr>
          <w:rStyle w:val="StyleUnderline"/>
        </w:rPr>
        <w:t xml:space="preserve"> from joining a loved one, making a career in America, or even departing the U.S. without negative consequences is </w:t>
      </w:r>
      <w:r w:rsidRPr="00B276E5">
        <w:rPr>
          <w:rStyle w:val="Emphasis"/>
        </w:rPr>
        <w:t>a June 28, 2018, policy memorandum on updated guidance on Notices to Appear (NTAs)</w:t>
      </w:r>
      <w:r w:rsidRPr="00DD647B">
        <w:rPr>
          <w:rStyle w:val="StyleUnderline"/>
        </w:rPr>
        <w:t>. As explained below, few Americans likely understand the dire consequences a foreign-born professional placed in deportation proceedings will face under the new policy – even if he or she did nothing more than have an application denied after waiting a long time for a decision.</w:t>
      </w:r>
      <w:r>
        <w:rPr>
          <w:rStyle w:val="StyleUnderline"/>
        </w:rPr>
        <w:t xml:space="preserve"> </w:t>
      </w:r>
      <w:r>
        <w:t xml:space="preserve">To better understand the new policy and its implications, I interviewed Jennifer Minear, a director in the immigration practice group at McCandlish Holton. Jennifer has practiced immigration law, with an emphasis on employment-based immigration, for more than 14 years. Stuart Anderson: How bad do you think the consequences could be from the USCIS memo on Notices to Appear? Jennifer Minear: The potential harsh consequences as a result of this memo are staggering. Anderson: Before we get to the consequences, let’s start with some basics. What is a Notice to Appear or NTA? Minear: </w:t>
      </w:r>
      <w:r w:rsidRPr="00DD647B">
        <w:rPr>
          <w:rStyle w:val="StyleUnderline"/>
        </w:rPr>
        <w:t xml:space="preserve">A </w:t>
      </w:r>
      <w:r w:rsidRPr="00B276E5">
        <w:rPr>
          <w:rStyle w:val="Emphasis"/>
        </w:rPr>
        <w:t>Notice to Appear is a charging document issued by the Department of Homeland Security</w:t>
      </w:r>
      <w:r w:rsidRPr="00DD647B">
        <w:rPr>
          <w:rStyle w:val="StyleUnderline"/>
        </w:rPr>
        <w:t xml:space="preserve"> through any of its component agencies – Immigration and Customs Enforcement (ICE), U.S. Customs and Border Protection (CBP), or U.S. Citizenship and Immigration Services. </w:t>
      </w:r>
      <w:r w:rsidRPr="00B276E5">
        <w:rPr>
          <w:rStyle w:val="Emphasis"/>
        </w:rPr>
        <w:t>The purpose of the Notice to Appear is to place an individual into deportation proceedings</w:t>
      </w:r>
      <w:r w:rsidRPr="00DD647B">
        <w:rPr>
          <w:rStyle w:val="StyleUnderline"/>
        </w:rPr>
        <w:t>.</w:t>
      </w:r>
      <w:r>
        <w:rPr>
          <w:rStyle w:val="StyleUnderline"/>
        </w:rPr>
        <w:t xml:space="preserve"> </w:t>
      </w:r>
      <w:r>
        <w:t xml:space="preserve">Anderson: How is the new policy different? Minear: In the past, USCIS has generally referred matters of potentially removable foreign nationals to ICE to determine whether removal proceedings should actually be initiated by issuing a Notice to Appear. However, under its new policy memorandum dated June 28, 2018, USCIS has greatly expanded its mandate for issuing NTAs without first consulting ICE. </w:t>
      </w:r>
      <w:r w:rsidRPr="00DD647B">
        <w:rPr>
          <w:rStyle w:val="StyleUnderline"/>
        </w:rPr>
        <w:t xml:space="preserve">Now, </w:t>
      </w:r>
      <w:r w:rsidRPr="00B276E5">
        <w:rPr>
          <w:rStyle w:val="Emphasis"/>
        </w:rPr>
        <w:t>USCIS will issue a Notice to Appear on its own initiative and thereby place individuals in removal proceedings upon denial of an application or petition for immigration benefits if the person is deemed removable at the time of the denial</w:t>
      </w:r>
      <w:r w:rsidRPr="00DD647B">
        <w:rPr>
          <w:rStyle w:val="StyleUnderline"/>
        </w:rPr>
        <w:t>.</w:t>
      </w:r>
      <w:r>
        <w:rPr>
          <w:rStyle w:val="StyleUnderline"/>
        </w:rPr>
        <w:t xml:space="preserve"> </w:t>
      </w:r>
      <w:r>
        <w:t xml:space="preserve">Anderson: What are the consequences of an individual receiving a Notice to Appear vs. in the past when a person may have decided to depart the United States voluntarily? Minear: Previously, if an application or petition for immigration benefits were to be denied, the foreign national might be able to depart the U.S. relatively quickly and either remain abroad or obtain approval for another visa that would enable him or her to return to the U.S. However, once an individual is issued a Notice to Appear, he or she is legally obligated to remain in the U.S. and appear before an immigration judge. Anderson: What happens if an individual fails to appear? Minear: </w:t>
      </w:r>
      <w:r w:rsidRPr="00B276E5">
        <w:rPr>
          <w:rStyle w:val="Emphasis"/>
        </w:rPr>
        <w:t>If the person fails to appear in immigration court in compliance with the Notice to Appear, then a deportation order will be issued against the person.</w:t>
      </w:r>
      <w:r w:rsidRPr="00DD647B">
        <w:rPr>
          <w:rStyle w:val="StyleUnderline"/>
        </w:rPr>
        <w:t xml:space="preserve"> The failure to appear for removal proceedings carries a 5-year bar on re-entry to the United States. While it would be possible to apply for a waiver of that bar, there is no guarantee that the waiver would be granted. Having been previously ordered deported from the U.S. is likely to hamper one’s chances of being approved for another visa to return.</w:t>
      </w:r>
      <w:r>
        <w:rPr>
          <w:rStyle w:val="StyleUnderline"/>
        </w:rPr>
        <w:t xml:space="preserve"> </w:t>
      </w:r>
      <w:r>
        <w:t xml:space="preserve">On the other hand, if the individual does remain in the U.S. to contest the removal proceedings – a process that could take years to complete due to the backlogs in immigration courts – he or she is considered “unlawfully present” during all of that time. If the individual prevails in the removal proceedings, his or her status will be restored and the unlawful presence will be wiped away. But if the individual loses, he or she will likely be subject to a 10-year bar on re-entering the U.S., depending on how much unlawful presence accrued by the time the final deportation order was entered. Anderson: Can this happen to an H-1B professional whose employer files for an extension? Minear: Yes. Many H-1B professionals whose petitions for initial or extended H-1B status are ultimately denied are likely to be placed into deportation proceedings under this policy. Anderson: What will happen to the careers of individuals placed into deportation proceedings? Are people even allowed to work and support themselves while waiting for their immigration court appearance? Minear: The consequences could be extreme because almost all people in removal proceedings are unable to obtain legal authorization to work. While the individual would be free to appeal a denial of the visa petition or other application that resulted in them being placed into removal proceedings and that may ultimately result in their status and employment authorization being reinstated and their deportation proceedings terminated, there is no work authorization generally available to those who are awaiting the conclusion of removal proceedings. For most people, being placed in proceedings is a legal limbo where you are not lawfully present, yet not able to leave without triggering a bar on re-entry, and not able to work legally. Anderson: Can you walk through how the new USCIS policy memo could affect an H-1B visa holder? Minear: For example, an H-1B professional who has been legally employed in the U.S. in H-1B status in the past is permitted by federal regulation to continue living in the U.S. and working for the sponsoring employer for up to 240 days while an extension petition is pending – as long as the extension petition is filed prior to the expiration of the prior H-1B petition. </w:t>
      </w:r>
      <w:r w:rsidRPr="00DD647B">
        <w:rPr>
          <w:rStyle w:val="StyleUnderline"/>
        </w:rPr>
        <w:t>However</w:t>
      </w:r>
      <w:r w:rsidRPr="00B276E5">
        <w:rPr>
          <w:rStyle w:val="Emphasis"/>
        </w:rPr>
        <w:t>, due to significant processing backlogs</w:t>
      </w:r>
      <w:r w:rsidRPr="00DD647B">
        <w:rPr>
          <w:rStyle w:val="StyleUnderline"/>
        </w:rPr>
        <w:t>, USCIS very often takes 6 months or longer to adjudicate H-1B extension petitions. During that time the previous H-1B petition may expire, leaving the H-1B professional solely dependent on the 240 days of work authorization permitted under the regulation – and without any underlying H-1B status unless/until the H-1B extension petition is approved.</w:t>
      </w:r>
      <w:r>
        <w:rPr>
          <w:rStyle w:val="StyleUnderline"/>
        </w:rPr>
        <w:t xml:space="preserve"> </w:t>
      </w:r>
      <w:r>
        <w:t xml:space="preserve">If the petition is ultimately denied, then such a person would be deemed unlawfully present as of the date of the denial and, under this new policy, an NTA would be issued. This is a very real scenario. The number of H-1B denials is increasing. That is due at least in part to changes in adjudications policies that, for example, now do not grant any deference to prior approvals of H-1B petitions filed by the same company on behalf of the same professional doing the same job identified in the prior petition. Anderson: How could an international student be affected by the USCIS policy memo on Notices to Appear? Minear: A number of international students who have entered the country to attend U.S. colleges and universities may also be placed in deportation proceedings under this new policy. This is because USCIS has also recently published another new policy that will take effect on August 9, 2018. That policy redefines “unlawful presence” to include any violation of student status. [See “USCIS Policy Change Could Bar Many International Students.”] For example, if USCIS determines in the course of adjudicating an application for an immigration benefit that a student’s employment was unauthorized, or that the student’s school failed to update or maintain the student’s records, then USCIS could deny the application for immigration benefits, make a finding that the student is unlawfully present, and issue a Notice to Appear to the student. This is particularly alarming in that the student may have no prior warning that he has done anything to violate the terms of student status before removal proceedings are initiated against him. Anderson: What about managers and executives? Minear: Multinational managers or executives who have been transferred to the U.S. to work for U.S. offices of foreign companies may also become deportable under this new policy. When such executives apply for a green card, their employers must file an immigrant petition for them – and the processing times can take many months. If the manager or executive’s underlying temporary work visa (called an L-1A and which can only be maintained for a maximum of 7 years) expires while the immigrant petition and green card application are pending, and then USCIS denies the immigrant petition, the manager or executive and his family members will be issued NTAs and placed into removal proceedings – even if the denial of the petition was a clear error and there is a valid basis for appeal. Anderson: What are the likely resource impacts of this new policy? Minear: </w:t>
      </w:r>
      <w:r w:rsidRPr="00DD647B">
        <w:rPr>
          <w:rStyle w:val="StyleUnderline"/>
        </w:rPr>
        <w:t xml:space="preserve">This will be an overwhelming administrative burden for an agency that is already struggling with ever increasing processing times and backlogs across all application types. </w:t>
      </w:r>
      <w:r w:rsidRPr="00B276E5">
        <w:rPr>
          <w:rStyle w:val="Emphasis"/>
        </w:rPr>
        <w:t>USCIS can also expect increased litigation over denied applications and petitions now that the consequences of those denials are even more severe due to the virtual certainty of being placed in deportation proceedings</w:t>
      </w:r>
      <w:r w:rsidRPr="00DD647B">
        <w:rPr>
          <w:rStyle w:val="StyleUnderline"/>
        </w:rPr>
        <w:t>.</w:t>
      </w:r>
      <w:r>
        <w:t xml:space="preserve"> In addition, the immigration court backlog is already over 700,000 cases as of May 2018. </w:t>
      </w:r>
      <w:r w:rsidRPr="00B276E5">
        <w:rPr>
          <w:rStyle w:val="Emphasis"/>
        </w:rPr>
        <w:t>This new Notice to Appear policy from USCIS will only further contribute to the already enormous backlogs</w:t>
      </w:r>
      <w:r>
        <w:t xml:space="preserve">. Right now, many cases are not calendared for merits hearings until sometimes years after the NTA is issued. Those backlogs will likely grow exponentially given the number of new cases that will be added to the docket as a result of this policy. Anderson: What advice do you have for individuals? Minear: Foreign nationals need to take all possible precautions to ensure that their work visa petitions are filed and adjudicated to completion before the foreign national’s existing status expires, so that if the petition is denied, the foreign national will still be in another status and can avoid a Notice to Appear. Petitions for nonimmigrant (temporary) visas may be filed up to 6 months in advance of the anticipated work start date. Extensions may be filed up to 6 months in advance of the expiration date of the current petition. Employers should plan to file petitions at the earliest possible moment. When available, the petition should be filed with a request for “premium processing,” which requires USCIS to </w:t>
      </w:r>
      <w:proofErr w:type="gramStart"/>
      <w:r>
        <w:t>take action</w:t>
      </w:r>
      <w:proofErr w:type="gramEnd"/>
      <w:r>
        <w:t xml:space="preserve"> on the petition within 15 days of filing. Anderson: What about advice for employers? Minear: Similarly, employers should consider sponsoring their workers for green cards at the earliest possible moment in order to maximize the chances the green card may be approved before the employee’s underlying temporary work visa expires or is denied for extension. Where premium processing is not an option to ensure expeditious decision-making from USCIS, employers and foreign nationals may need to consider filing mandamus actions against USCIS to compel the adjudication of the application or petition for immigration benefit before the foreign national’s underlying immigration status expires. Anderson: What does this USCIS memo on Notices to Appear and its consequences say about the state of immigration policy in America today? Minear: </w:t>
      </w:r>
      <w:r w:rsidRPr="00DD647B">
        <w:rPr>
          <w:rStyle w:val="StyleUnderline"/>
        </w:rPr>
        <w:t xml:space="preserve">I think </w:t>
      </w:r>
      <w:r w:rsidRPr="00B276E5">
        <w:rPr>
          <w:rStyle w:val="Emphasis"/>
        </w:rPr>
        <w:t>this policy memo represents another piece of a well-organized and systematic effort by the current administration to make the process of legal immigration to the United States as difficult as possible for both immigrants and the employers who sponsor them</w:t>
      </w:r>
      <w:r>
        <w:t xml:space="preserve">. Other recently introduced policies, procedures and adjudication trends within USCIS have injected so much uncertainty and unpredictability into the process of seeking U.S. work authorization it has become almost impossible to advise clients as to what the outcome might be of a particular petition or application for an immigration benefit. I fear that this policy, combined with others previously announced, </w:t>
      </w:r>
      <w:r w:rsidRPr="00DD647B">
        <w:rPr>
          <w:rStyle w:val="StyleUnderline"/>
        </w:rPr>
        <w:t xml:space="preserve">will </w:t>
      </w:r>
      <w:r w:rsidRPr="00B276E5">
        <w:rPr>
          <w:rStyle w:val="Emphasis"/>
        </w:rPr>
        <w:t>discourage the best and brightest minds from around the world from wanting to come to our country and contribute to our economy and culture</w:t>
      </w:r>
      <w:r w:rsidRPr="00DD647B">
        <w:rPr>
          <w:rStyle w:val="StyleUnderline"/>
        </w:rPr>
        <w:t>.</w:t>
      </w:r>
      <w:r>
        <w:t xml:space="preserve"> Indeed, that appears to be the intent of these policies – to frustrate and frighten people enough that they will not even attempt to navigate the process of coming here legally. Even if that is not the intent, that is sure to be the result.</w:t>
      </w:r>
    </w:p>
    <w:p w14:paraId="6034EBF0" w14:textId="77777777" w:rsidR="00191B8D" w:rsidRPr="00E42DEA" w:rsidRDefault="00191B8D" w:rsidP="00191B8D">
      <w:pPr>
        <w:pStyle w:val="Heading4"/>
        <w:rPr>
          <w:rFonts w:eastAsia="Times New Roman"/>
        </w:rPr>
      </w:pPr>
      <w:r w:rsidRPr="00E42DEA">
        <w:rPr>
          <w:rFonts w:eastAsia="Times New Roman"/>
        </w:rPr>
        <w:t xml:space="preserve">USCIS is Tightening Restrictions against immigration </w:t>
      </w:r>
    </w:p>
    <w:p w14:paraId="694C3D83" w14:textId="6716D449" w:rsidR="00191B8D" w:rsidRPr="00E42DEA" w:rsidRDefault="00191B8D" w:rsidP="00191B8D">
      <w:r w:rsidRPr="00E42DEA">
        <w:rPr>
          <w:b/>
        </w:rPr>
        <w:t>Rochabrun 17</w:t>
      </w:r>
      <w:r w:rsidRPr="00E42DEA">
        <w:t>(May 24, 2017 Marcelo Rochabrun</w:t>
      </w:r>
      <w:r w:rsidR="00156657" w:rsidRPr="00E42DEA">
        <w:t xml:space="preserve"> is a reporting fellow at ProPublica</w:t>
      </w:r>
      <w:r w:rsidRPr="00E42DEA">
        <w:t>, "Trump's USCIS Director Pick Could Tighten Restrictions on Immigrants Seeking Citizenship", https://psmag.com/news/trumps-uscis-pick-harsh-on-undocument-immigrants)</w:t>
      </w:r>
    </w:p>
    <w:p w14:paraId="2CE0B6F0" w14:textId="2A602609" w:rsidR="00191B8D" w:rsidRPr="00E42DEA" w:rsidRDefault="00191B8D" w:rsidP="00191B8D">
      <w:pPr>
        <w:shd w:val="clear" w:color="auto" w:fill="FFFFFF"/>
        <w:spacing w:after="450" w:line="240" w:lineRule="auto"/>
        <w:rPr>
          <w:rFonts w:asciiTheme="minorHAnsi" w:eastAsia="Times New Roman" w:hAnsiTheme="minorHAnsi" w:cstheme="minorHAnsi"/>
        </w:rPr>
      </w:pPr>
      <w:r w:rsidRPr="00E42DEA">
        <w:rPr>
          <w:rFonts w:asciiTheme="minorHAnsi" w:eastAsia="Times New Roman" w:hAnsiTheme="minorHAnsi" w:cstheme="minorHAnsi"/>
        </w:rPr>
        <w:t xml:space="preserve">Lee Francis Cissna, President Donald Trump's nominee to head the federal agency that </w:t>
      </w:r>
      <w:r w:rsidRPr="00E42DEA">
        <w:rPr>
          <w:rFonts w:asciiTheme="minorHAnsi" w:eastAsia="Times New Roman" w:hAnsiTheme="minorHAnsi" w:cstheme="minorHAnsi"/>
          <w:u w:val="single"/>
        </w:rPr>
        <w:t>handles applications for visas, refugee status, and citizenship, has put little on the public record in his 20 years as a lawyer, government employee, diplomat, and Capitol Hill aide.</w:t>
      </w:r>
      <w:r w:rsidRPr="00E42DEA">
        <w:rPr>
          <w:rFonts w:asciiTheme="minorHAnsi" w:eastAsia="Times New Roman" w:hAnsiTheme="minorHAnsi" w:cstheme="minorHAnsi"/>
        </w:rPr>
        <w:t xml:space="preserve"> But it turns out he has left many clues about how he could reverse Obama-era policies if he becomes director of United States Citizenship and Immigration Services, a non-enforcement arm of the Department of Homeland Security. On Wednesday, May 24th, Cissna, 50, who has worked on immigration policy at Homeland Security for much of his career, is scheduled to appear at a confirmation hearing chaired by Senate Judiciary Committee Chairman Charles Grassley. </w:t>
      </w:r>
      <w:r w:rsidRPr="00E42DEA">
        <w:rPr>
          <w:rFonts w:asciiTheme="minorHAnsi" w:eastAsia="Times New Roman" w:hAnsiTheme="minorHAnsi" w:cstheme="minorHAnsi"/>
          <w:u w:val="single"/>
        </w:rPr>
        <w:t xml:space="preserve">From 2015 until earlier this year, Cissna worked for Grassley on immigration issues, having been detailed to his staff by Homeland Security. During that time, he remained on the agency's payroll. </w:t>
      </w:r>
      <w:r w:rsidRPr="00E42DEA">
        <w:rPr>
          <w:rFonts w:asciiTheme="minorHAnsi" w:eastAsia="Times New Roman" w:hAnsiTheme="minorHAnsi" w:cstheme="minorHAnsi"/>
        </w:rPr>
        <w:t>While there, he drafted dozens of letters under the senator's name to Homeland Security officials, helping Grassley, an Iowa Republican, to intensify his oversight of immigration and creating a blueprint for dismantling President Barack Obama's initiatives, according to a dozen current and former agency and congressional staff members. ProPublica reviewed more than 60 of the letters sent by Grassley during the time Cissna worked in his office. Among the policies they criticized were: An emergency program for Central American children to reunite with parents in the U.S. The system "</w:t>
      </w:r>
      <w:hyperlink r:id="rId39" w:anchor="document/p5/a354723" w:tgtFrame="_blank" w:history="1">
        <w:r w:rsidRPr="00E42DEA">
          <w:rPr>
            <w:rFonts w:asciiTheme="minorHAnsi" w:eastAsia="Times New Roman" w:hAnsiTheme="minorHAnsi" w:cstheme="minorHAnsi"/>
          </w:rPr>
          <w:t>unquestionably circumvents</w:t>
        </w:r>
      </w:hyperlink>
      <w:r w:rsidRPr="00E42DEA">
        <w:rPr>
          <w:rFonts w:asciiTheme="minorHAnsi" w:eastAsia="Times New Roman" w:hAnsiTheme="minorHAnsi" w:cstheme="minorHAnsi"/>
        </w:rPr>
        <w:t xml:space="preserve"> the refugee program established by Congress," according to a November of 2015 letter. </w:t>
      </w:r>
      <w:r w:rsidRPr="00E42DEA">
        <w:rPr>
          <w:rFonts w:asciiTheme="minorHAnsi" w:eastAsia="Times New Roman" w:hAnsiTheme="minorHAnsi" w:cstheme="minorHAnsi"/>
          <w:u w:val="single"/>
        </w:rPr>
        <w:t>The system for granting asylum to people claiming persecution in their home countries. A November of 2016 letter claimed thousands of immigrants were "amassing" in Mexican border cities with the intention of "</w:t>
      </w:r>
      <w:hyperlink r:id="rId40" w:anchor="document/p1/a354725" w:tgtFrame="_blank" w:history="1">
        <w:r w:rsidRPr="00E42DEA">
          <w:rPr>
            <w:rFonts w:asciiTheme="minorHAnsi" w:eastAsia="Times New Roman" w:hAnsiTheme="minorHAnsi" w:cstheme="minorHAnsi"/>
            <w:u w:val="single"/>
          </w:rPr>
          <w:t>asserting dubious claims</w:t>
        </w:r>
      </w:hyperlink>
      <w:r w:rsidRPr="00E42DEA">
        <w:rPr>
          <w:rFonts w:asciiTheme="minorHAnsi" w:eastAsia="Times New Roman" w:hAnsiTheme="minorHAnsi" w:cstheme="minorHAnsi"/>
          <w:u w:val="single"/>
        </w:rPr>
        <w:t xml:space="preserve"> of asylum, which will practically guarantee their entry." </w:t>
      </w:r>
      <w:r w:rsidRPr="00E42DEA">
        <w:rPr>
          <w:rFonts w:asciiTheme="minorHAnsi" w:eastAsia="Times New Roman" w:hAnsiTheme="minorHAnsi" w:cstheme="minorHAnsi"/>
        </w:rPr>
        <w:t>Giving so-called "Dreamers"—undocumented immigrants brought to the U.S. as children—the chance to obtain travel documents on top of work permits. This program would "</w:t>
      </w:r>
      <w:hyperlink r:id="rId41" w:anchor="document/p1/a354726" w:tgtFrame="_blank" w:history="1">
        <w:r w:rsidRPr="00E42DEA">
          <w:rPr>
            <w:rFonts w:asciiTheme="minorHAnsi" w:eastAsia="Times New Roman" w:hAnsiTheme="minorHAnsi" w:cstheme="minorHAnsi"/>
          </w:rPr>
          <w:t>open the door to undocumented immigrants</w:t>
        </w:r>
      </w:hyperlink>
      <w:r w:rsidRPr="00E42DEA">
        <w:rPr>
          <w:rFonts w:asciiTheme="minorHAnsi" w:eastAsia="Times New Roman" w:hAnsiTheme="minorHAnsi" w:cstheme="minorHAnsi"/>
        </w:rPr>
        <w:t xml:space="preserve"> to gain U.S. citizenship," a March of 2016 letter said. A program allowing undocumented immigrants who are victims of crime to stay in the U.S. even if there are no visa slots available. A December of 2016 letter said the policy is "</w:t>
      </w:r>
      <w:hyperlink r:id="rId42" w:anchor="document/p1/a354727" w:tgtFrame="_blank" w:history="1">
        <w:r w:rsidRPr="00E42DEA">
          <w:rPr>
            <w:rFonts w:asciiTheme="minorHAnsi" w:eastAsia="Times New Roman" w:hAnsiTheme="minorHAnsi" w:cstheme="minorHAnsi"/>
          </w:rPr>
          <w:t>being exploited</w:t>
        </w:r>
      </w:hyperlink>
      <w:r w:rsidRPr="00E42DEA">
        <w:rPr>
          <w:rFonts w:asciiTheme="minorHAnsi" w:eastAsia="Times New Roman" w:hAnsiTheme="minorHAnsi" w:cstheme="minorHAnsi"/>
        </w:rPr>
        <w:t xml:space="preserve"> by those wishing to defraud the system and avoid deportation." Many of the Obama-era humanitarian immigration programs were created through executive action and thus can be easily overturned. Trump has already issued several executive orders on immigration intended to restrict the leeway of immigration officers to admit people into the U.S. Many of the details of these policy changes, as well as how they will be carried out by the 19,000 USCIS employees, will fall to Cissna if he's confirmed. And Cissna would help cement Grassley's influence at the agency. Another of the senator's former aides was recently named to a senior position: Kathy Nuebel Kovarik, now chief of the </w:t>
      </w:r>
      <w:hyperlink r:id="rId43" w:tgtFrame="_blank" w:history="1">
        <w:r w:rsidRPr="00E42DEA">
          <w:rPr>
            <w:rFonts w:asciiTheme="minorHAnsi" w:eastAsia="Times New Roman" w:hAnsiTheme="minorHAnsi" w:cstheme="minorHAnsi"/>
          </w:rPr>
          <w:t>USCIS Office of Policy and Strategy</w:t>
        </w:r>
      </w:hyperlink>
      <w:r w:rsidRPr="00E42DEA">
        <w:rPr>
          <w:rFonts w:asciiTheme="minorHAnsi" w:eastAsia="Times New Roman" w:hAnsiTheme="minorHAnsi" w:cstheme="minorHAnsi"/>
        </w:rPr>
        <w:t xml:space="preserve">. </w:t>
      </w:r>
      <w:r w:rsidRPr="00E42DEA">
        <w:rPr>
          <w:rFonts w:asciiTheme="minorHAnsi" w:eastAsia="Times New Roman" w:hAnsiTheme="minorHAnsi" w:cstheme="minorHAnsi"/>
          <w:u w:val="single"/>
        </w:rPr>
        <w:t xml:space="preserve">The Grassley letters written during Cissna's tenure "exhibit an overall anti-immigrant view," said Stephen Yale-Loehr, a professor of immigration law at Cornell University who reviewed them at ProPublica's request. "They seem to think that immigrants are only causing harm to the United States as opposed to giving it a more nuanced view of both benefits and the potential dangers of immigration." </w:t>
      </w:r>
      <w:r w:rsidRPr="00E42DEA">
        <w:rPr>
          <w:rFonts w:asciiTheme="minorHAnsi" w:eastAsia="Times New Roman" w:hAnsiTheme="minorHAnsi" w:cstheme="minorHAnsi"/>
        </w:rPr>
        <w:t xml:space="preserve">Cissna did not respond to requests for comment. Taylor Foy, a spokesman for the Judiciary Committee, said Cissna had produced "initial drafts" of some oversight letters, adding that "all of this work was subject to a review and approval process by permanent committee staff and it may not reflect Cissna's own policy preferences." Foy added it was "absurd" to suggest that it's being unfair to immigrants to perform congressional oversight aimed at preventing fraud. "How is working to ensure that sponsors of unaccompanied minors are appropriately vetted, addressing policies that allow for exploitation of foreign labor, or improving the integrity of our lawful immigration system anti-immigrant?" he asked. </w:t>
      </w:r>
      <w:r w:rsidRPr="00E42DEA">
        <w:t xml:space="preserve">"ALMOST DEROGATORY" Cissna, who graduated from the Massachusetts Institute of Technology and Georgetown Law School, is well-versed in the details of immigration. He served as an attorney at USCIS, as well as in private practice, and as immigration policy director at Homeland Security. He also worked for the Department of State in Sweden and Haiti, </w:t>
      </w:r>
      <w:hyperlink r:id="rId44" w:tgtFrame="_blank" w:history="1">
        <w:r w:rsidRPr="00E42DEA">
          <w:rPr>
            <w:rStyle w:val="Hyperlink"/>
          </w:rPr>
          <w:t>according to the White House</w:t>
        </w:r>
      </w:hyperlink>
      <w:r w:rsidRPr="00E42DEA">
        <w:rPr>
          <w:rFonts w:asciiTheme="minorHAnsi" w:eastAsia="Times New Roman" w:hAnsiTheme="minorHAnsi" w:cstheme="minorHAnsi"/>
        </w:rPr>
        <w:t xml:space="preserve">. The job of USCIS director requires "a minimum of five years of management experience" </w:t>
      </w:r>
      <w:hyperlink r:id="rId45" w:anchor="document/p61/a354728" w:tgtFrame="_blank" w:history="1">
        <w:r w:rsidRPr="00E42DEA">
          <w:rPr>
            <w:rFonts w:asciiTheme="minorHAnsi" w:eastAsia="Times New Roman" w:hAnsiTheme="minorHAnsi" w:cstheme="minorHAnsi"/>
          </w:rPr>
          <w:t>under the law</w:t>
        </w:r>
      </w:hyperlink>
      <w:r w:rsidRPr="00E42DEA">
        <w:rPr>
          <w:rFonts w:asciiTheme="minorHAnsi" w:eastAsia="Times New Roman" w:hAnsiTheme="minorHAnsi" w:cstheme="minorHAnsi"/>
        </w:rPr>
        <w:t xml:space="preserve"> that created the Department of Homeland Security and its sub-agencies in 2002. Several former agency officials questioned whether Cissna had any managerial experience, saying he has focused mostly on the policy minutiae of employment visa programs. In announcing Cissna's nomination, the White House stated that, at Homeland Security, he "develops and coordinates policy with particular emphasis on temporary worker, immigrant, and other immigration benefits programs." It's not unusual for agency employees with expertise to be detailed temporarily to congressional staffs and, in that capacity, it would be routine to help draft oversight letters. But Cissna was unusually prolific. While he was on staff, Grassley sent the agency at least 93 letters on immigration matters, which records reviewed by ProPublica show was six times as many as Grassley sent during the previous two years. The volume </w:t>
      </w:r>
      <w:hyperlink r:id="rId46" w:anchor="document/p3/a354730" w:tgtFrame="_blank" w:history="1">
        <w:r w:rsidRPr="00E42DEA">
          <w:rPr>
            <w:rFonts w:asciiTheme="minorHAnsi" w:eastAsia="Times New Roman" w:hAnsiTheme="minorHAnsi" w:cstheme="minorHAnsi"/>
          </w:rPr>
          <w:t>elicited a complaint</w:t>
        </w:r>
      </w:hyperlink>
      <w:r w:rsidRPr="00E42DEA">
        <w:rPr>
          <w:rFonts w:asciiTheme="minorHAnsi" w:eastAsia="Times New Roman" w:hAnsiTheme="minorHAnsi" w:cstheme="minorHAnsi"/>
        </w:rPr>
        <w:t xml:space="preserve"> from then-Homeland Security Secretary Jeh Johnson, who in late 2015 wrote to Grassley, saying the inquiries were preventing his staff members from getting their work done. One November of 2015 letter requested </w:t>
      </w:r>
      <w:hyperlink r:id="rId47" w:anchor="document/p9/a354739" w:tgtFrame="_blank" w:history="1">
        <w:r w:rsidRPr="00E42DEA">
          <w:rPr>
            <w:rFonts w:asciiTheme="minorHAnsi" w:eastAsia="Times New Roman" w:hAnsiTheme="minorHAnsi" w:cstheme="minorHAnsi"/>
          </w:rPr>
          <w:t>information "in precise detail" on 250,000 immigrants</w:t>
        </w:r>
      </w:hyperlink>
      <w:r w:rsidRPr="00E42DEA">
        <w:rPr>
          <w:rFonts w:asciiTheme="minorHAnsi" w:eastAsia="Times New Roman" w:hAnsiTheme="minorHAnsi" w:cstheme="minorHAnsi"/>
        </w:rPr>
        <w:t xml:space="preserve">—and gave the agency two weeks to respond. Some people at the agency found the letters to be especially hostile. "They became these very detailed, almost derogatory letters with knowledge about agencies that an ordinary Hill staffer wouldn't know about," said a former Homeland Security official, who spoke on condition of anonymity. Despite being a career bureaucrat, at a public forum in Washington, D.C., in 2014, Cissna hinted that he had disagreements with the Obama administration's policies. "If I say something that's not exactly party line, then it's me [speaking], not DHS," said Cissna, </w:t>
      </w:r>
      <w:hyperlink r:id="rId48" w:tgtFrame="_blank" w:history="1">
        <w:r w:rsidRPr="00E42DEA">
          <w:rPr>
            <w:rFonts w:asciiTheme="minorHAnsi" w:eastAsia="Times New Roman" w:hAnsiTheme="minorHAnsi" w:cstheme="minorHAnsi"/>
          </w:rPr>
          <w:t>whose remarks were videotaped</w:t>
        </w:r>
      </w:hyperlink>
      <w:r w:rsidRPr="00E42DEA">
        <w:rPr>
          <w:rFonts w:asciiTheme="minorHAnsi" w:eastAsia="Times New Roman" w:hAnsiTheme="minorHAnsi" w:cstheme="minorHAnsi"/>
        </w:rPr>
        <w:t xml:space="preserve">. "Though if I don't come to tomorrow's panel, then you know that I was eliminated or something for having spoken wrongly." But then, he gave no policy specifics. And he kept his job. </w:t>
      </w:r>
      <w:r w:rsidRPr="00E42DEA">
        <w:rPr>
          <w:rFonts w:asciiTheme="minorHAnsi" w:eastAsia="Times New Roman" w:hAnsiTheme="minorHAnsi" w:cstheme="minorHAnsi"/>
          <w:u w:val="single"/>
        </w:rPr>
        <w:t xml:space="preserve">On Grassley's staff, Cissna also worked on legislation aimed at changing the controversial visa program for college-educated foreign workers known as H-1B, which Grassley has criticized as displacing American workers with people willing to work more cheaply. </w:t>
      </w:r>
      <w:r w:rsidRPr="00E42DEA">
        <w:rPr>
          <w:rFonts w:asciiTheme="minorHAnsi" w:eastAsia="Times New Roman" w:hAnsiTheme="minorHAnsi" w:cstheme="minorHAnsi"/>
        </w:rPr>
        <w:t xml:space="preserve">At a 2015 conference organized by the Center for Immigration Studies, a non-profit that favors restrictions on immigration, Cissna said his boss' bill "addresses this whole nightmare." He said there were "elements of monkey business and shenanigans in this program that we think ought to stop. The primary reform of the bill is it requires the employers to hire an American first if there is an American who's available and eligible to do the job." </w:t>
      </w:r>
      <w:hyperlink r:id="rId49" w:tgtFrame="_blank" w:history="1">
        <w:r w:rsidRPr="00E42DEA">
          <w:rPr>
            <w:rFonts w:asciiTheme="minorHAnsi" w:eastAsia="Times New Roman" w:hAnsiTheme="minorHAnsi" w:cstheme="minorHAnsi"/>
          </w:rPr>
          <w:t>A video of the event</w:t>
        </w:r>
      </w:hyperlink>
      <w:r w:rsidRPr="00E42DEA">
        <w:rPr>
          <w:rFonts w:asciiTheme="minorHAnsi" w:eastAsia="Times New Roman" w:hAnsiTheme="minorHAnsi" w:cstheme="minorHAnsi"/>
        </w:rPr>
        <w:t xml:space="preserve"> shows the audience cheering when he says he worked for Gra</w:t>
      </w:r>
      <w:r w:rsidRPr="00E42DEA">
        <w:t xml:space="preserve">ssley. DEALING WITH "PAROLE" </w:t>
      </w:r>
      <w:r w:rsidRPr="00E42DEA">
        <w:rPr>
          <w:rFonts w:asciiTheme="minorHAnsi" w:eastAsia="Times New Roman" w:hAnsiTheme="minorHAnsi" w:cstheme="minorHAnsi"/>
          <w:u w:val="single"/>
        </w:rPr>
        <w:t xml:space="preserve">The new USCIS director will help decide how to manage Obama programs expanded under an authority in immigration law known as "parole." It allows the executive branch, on a case-by-case basis, to admit foreigners who don't fall under visa categories created by Congress if there's a humanitarian or public interest reason. </w:t>
      </w:r>
      <w:r w:rsidRPr="00E42DEA">
        <w:rPr>
          <w:rFonts w:asciiTheme="minorHAnsi" w:eastAsia="Times New Roman" w:hAnsiTheme="minorHAnsi" w:cstheme="minorHAnsi"/>
        </w:rPr>
        <w:t xml:space="preserve">"Parole was always meant as an exception that was to be used sparingly," said Jessica Vaughan of the Center for Immigration Studies, which has been critical of the Obama administration's policies. </w:t>
      </w:r>
      <w:r w:rsidRPr="00E42DEA">
        <w:rPr>
          <w:rFonts w:asciiTheme="minorHAnsi" w:eastAsia="Times New Roman" w:hAnsiTheme="minorHAnsi" w:cstheme="minorHAnsi"/>
          <w:u w:val="single"/>
        </w:rPr>
        <w:t xml:space="preserve">A November of 2015 letter from Grassley said, "with each parole program implemented by this Administration, </w:t>
      </w:r>
      <w:hyperlink r:id="rId50" w:anchor="document/p3/a354731" w:tgtFrame="_blank" w:history="1">
        <w:r w:rsidRPr="00E42DEA">
          <w:rPr>
            <w:rFonts w:asciiTheme="minorHAnsi" w:eastAsia="Times New Roman" w:hAnsiTheme="minorHAnsi" w:cstheme="minorHAnsi"/>
            <w:u w:val="single"/>
          </w:rPr>
          <w:t>further damage is caused</w:t>
        </w:r>
      </w:hyperlink>
      <w:r w:rsidRPr="00E42DEA">
        <w:rPr>
          <w:rFonts w:asciiTheme="minorHAnsi" w:eastAsia="Times New Roman" w:hAnsiTheme="minorHAnsi" w:cstheme="minorHAnsi"/>
          <w:u w:val="single"/>
        </w:rPr>
        <w:t xml:space="preserve"> to the Constitutional authority of the United States Congress." </w:t>
      </w:r>
      <w:r w:rsidRPr="00E42DEA">
        <w:rPr>
          <w:rFonts w:asciiTheme="minorHAnsi" w:eastAsia="Times New Roman" w:hAnsiTheme="minorHAnsi" w:cstheme="minorHAnsi"/>
        </w:rPr>
        <w:t xml:space="preserve">One parole program Grassley criticized admits children from Guatemala, Honduras, and El Salvador who have parents in the U.S., aiming to discourage them from going through Mexico to cross the border illegally. According to USCIS, 1,500 children have been granted travel documents through the program, but advocates say the program has been on hiatus since shortly after Trump took office, with no official explanation. Nina Zelic, director for refugee services at the Lutheran Immigration and Refugee Service, said that because so few children from the region have been granted the more stringent status of refugee in recent years, "parole offers a life-saving alternative. It's a recognition of the humanitarian crisis in Latin America." Earlier this month, the Lutheran group and some 30 other organizations pleaded with Trump's secretary of Homeland Security, John Kelly, to continue granting travel documents. "Eliminating or reducing parole or other aspects of the program will leave children no choice but to embark on the treacherous migration journey northward in order to save their lives," the organizations wrote, </w:t>
      </w:r>
      <w:hyperlink r:id="rId51" w:tgtFrame="_blank" w:history="1">
        <w:r w:rsidRPr="00E42DEA">
          <w:rPr>
            <w:rFonts w:asciiTheme="minorHAnsi" w:eastAsia="Times New Roman" w:hAnsiTheme="minorHAnsi" w:cstheme="minorHAnsi"/>
          </w:rPr>
          <w:t>according to a copy of the letter</w:t>
        </w:r>
      </w:hyperlink>
      <w:r w:rsidRPr="00E42DEA">
        <w:rPr>
          <w:rFonts w:asciiTheme="minorHAnsi" w:eastAsia="Times New Roman" w:hAnsiTheme="minorHAnsi" w:cstheme="minorHAnsi"/>
        </w:rPr>
        <w:t xml:space="preserve"> provided to ProPublica. Another parole program, launched in 2014 for the purpose of "family reunification," granted discretionary admission into the U.S. to </w:t>
      </w:r>
      <w:hyperlink r:id="rId52" w:tgtFrame="_blank" w:history="1">
        <w:r w:rsidRPr="00E42DEA">
          <w:rPr>
            <w:rFonts w:asciiTheme="minorHAnsi" w:eastAsia="Times New Roman" w:hAnsiTheme="minorHAnsi" w:cstheme="minorHAnsi"/>
          </w:rPr>
          <w:t>Haitians who had been approved for family-based green cards</w:t>
        </w:r>
      </w:hyperlink>
      <w:r w:rsidRPr="00E42DEA">
        <w:rPr>
          <w:rFonts w:asciiTheme="minorHAnsi" w:eastAsia="Times New Roman" w:hAnsiTheme="minorHAnsi" w:cstheme="minorHAnsi"/>
        </w:rPr>
        <w:t xml:space="preserve">—the document that allows permanent residency—but couldn't travel yet because of a visa backlog that can last for as long as a decade. Citing the need for "reconstruction and development" in Haiti, USCIS argued it was important to allow "Haitians to safely and legally immigrate sooner to the United States." As of last month, more than 5,000 Haitians have been able to do so, according to USCIS. A November of 2015 Grassley letter to Homeland Security objected to that program as setting a bad precedent. "On what rational basis," </w:t>
      </w:r>
      <w:hyperlink r:id="rId53" w:anchor="document/p8/a354732" w:tgtFrame="_blank" w:history="1">
        <w:r w:rsidRPr="00E42DEA">
          <w:rPr>
            <w:rFonts w:asciiTheme="minorHAnsi" w:eastAsia="Times New Roman" w:hAnsiTheme="minorHAnsi" w:cstheme="minorHAnsi"/>
          </w:rPr>
          <w:t>said the letter</w:t>
        </w:r>
      </w:hyperlink>
      <w:r w:rsidRPr="00E42DEA">
        <w:rPr>
          <w:rFonts w:asciiTheme="minorHAnsi" w:eastAsia="Times New Roman" w:hAnsiTheme="minorHAnsi" w:cstheme="minorHAnsi"/>
        </w:rPr>
        <w:t>, "would USCIS deny a request from Syria, Liberia, Bangladesh, or any other country on earth with severe reconstruction and/or economic development needs to implement a parole-based 'family reunification' program for such a country?" Two parole programs announced by the Obama administration but not implemented are likely to fade away under the new leadership. One program would allow foreigners to create start-ups in the U.S., but, according to a November of 2015 Grassley letter, it "</w:t>
      </w:r>
      <w:hyperlink r:id="rId54" w:anchor="document/p5/a354733" w:tgtFrame="_blank" w:history="1">
        <w:r w:rsidRPr="00E42DEA">
          <w:rPr>
            <w:rFonts w:asciiTheme="minorHAnsi" w:eastAsia="Times New Roman" w:hAnsiTheme="minorHAnsi" w:cstheme="minorHAnsi"/>
          </w:rPr>
          <w:t>circumvents the visa programs</w:t>
        </w:r>
      </w:hyperlink>
      <w:r w:rsidRPr="00E42DEA">
        <w:rPr>
          <w:rFonts w:asciiTheme="minorHAnsi" w:eastAsia="Times New Roman" w:hAnsiTheme="minorHAnsi" w:cstheme="minorHAnsi"/>
        </w:rPr>
        <w:t xml:space="preserve"> that Congress has established as the exclusive means to bring foreign workers into the country." Another </w:t>
      </w:r>
      <w:hyperlink r:id="rId55" w:tgtFrame="_blank" w:history="1">
        <w:r w:rsidRPr="00E42DEA">
          <w:rPr>
            <w:rFonts w:asciiTheme="minorHAnsi" w:eastAsia="Times New Roman" w:hAnsiTheme="minorHAnsi" w:cstheme="minorHAnsi"/>
          </w:rPr>
          <w:t>Obama proposal</w:t>
        </w:r>
      </w:hyperlink>
      <w:r w:rsidRPr="00E42DEA">
        <w:rPr>
          <w:rFonts w:asciiTheme="minorHAnsi" w:eastAsia="Times New Roman" w:hAnsiTheme="minorHAnsi" w:cstheme="minorHAnsi"/>
        </w:rPr>
        <w:t xml:space="preserve"> would have permitted foreigners who were victims of crimes in the U.S. and are willing to assist in the investigation of those crimes to travel even if the 10,000-a-year quota for that particular type of visa had been met. But Grassley's December of 2016 letter said that "</w:t>
      </w:r>
      <w:hyperlink r:id="rId56" w:anchor="document/p2/a354734" w:tgtFrame="_blank" w:history="1">
        <w:r w:rsidRPr="00E42DEA">
          <w:rPr>
            <w:rFonts w:asciiTheme="minorHAnsi" w:eastAsia="Times New Roman" w:hAnsiTheme="minorHAnsi" w:cstheme="minorHAnsi"/>
          </w:rPr>
          <w:t>fraud and abuse</w:t>
        </w:r>
      </w:hyperlink>
      <w:r w:rsidRPr="00E42DEA">
        <w:rPr>
          <w:rFonts w:asciiTheme="minorHAnsi" w:eastAsia="Times New Roman" w:hAnsiTheme="minorHAnsi" w:cstheme="minorHAnsi"/>
        </w:rPr>
        <w:t xml:space="preserve"> of the program can lead to unjustified approvals leaving legitimate victims in the shadows." Overall, the letters argue that creating immigration programs is the business of Congress, not of the executive branch. </w:t>
      </w:r>
      <w:r w:rsidRPr="00E42DEA">
        <w:rPr>
          <w:rFonts w:asciiTheme="minorHAnsi" w:eastAsia="Times New Roman" w:hAnsiTheme="minorHAnsi" w:cstheme="minorHAnsi"/>
          <w:u w:val="single"/>
        </w:rPr>
        <w:t xml:space="preserve">"The </w:t>
      </w:r>
      <w:hyperlink r:id="rId57" w:anchor="document/p3/a354741" w:tgtFrame="_blank" w:history="1">
        <w:r w:rsidRPr="00E42DEA">
          <w:rPr>
            <w:rFonts w:asciiTheme="minorHAnsi" w:eastAsia="Times New Roman" w:hAnsiTheme="minorHAnsi" w:cstheme="minorHAnsi"/>
            <w:u w:val="single"/>
          </w:rPr>
          <w:t>parole authority isn't a magic wand</w:t>
        </w:r>
      </w:hyperlink>
      <w:r w:rsidRPr="00E42DEA">
        <w:rPr>
          <w:rFonts w:asciiTheme="minorHAnsi" w:eastAsia="Times New Roman" w:hAnsiTheme="minorHAnsi" w:cstheme="minorHAnsi"/>
          <w:u w:val="single"/>
        </w:rPr>
        <w:t xml:space="preserve"> that the Department can use whenever it wants to create a visa program that Congress has … chosen not to pass or even consider," an October of 2016 letter from Grassley read. </w:t>
      </w:r>
      <w:r w:rsidRPr="00E42DEA">
        <w:rPr>
          <w:rFonts w:asciiTheme="minorHAnsi" w:eastAsia="Times New Roman" w:hAnsiTheme="minorHAnsi" w:cstheme="minorHAnsi"/>
        </w:rPr>
        <w:t xml:space="preserve">Yale-Loehr, the Cornell law professor, said the Grassley letters on parole are so thorough they "look like a legal brief that probably went into the administration's thinking in drafting its executive orders." Indeed, Trump's January 25th executive order on border immigration made clear that the administration wants immigration rules to be interpreted very narrowly, particularly parole. However, Homeland Security and USCIS haven't yet settled on how to implement those provisions. A January 25th draft memo from Homeland Security said it was the "consistent and clear intent" of the law that parole should be used "rarely, and </w:t>
      </w:r>
      <w:hyperlink r:id="rId58" w:anchor="document/p9/a354735" w:tgtFrame="_blank" w:history="1">
        <w:r w:rsidRPr="00E42DEA">
          <w:rPr>
            <w:rFonts w:asciiTheme="minorHAnsi" w:eastAsia="Times New Roman" w:hAnsiTheme="minorHAnsi" w:cstheme="minorHAnsi"/>
          </w:rPr>
          <w:t>only in exigent circumstances</w:t>
        </w:r>
      </w:hyperlink>
      <w:r w:rsidRPr="00E42DEA">
        <w:rPr>
          <w:rFonts w:asciiTheme="minorHAnsi" w:eastAsia="Times New Roman" w:hAnsiTheme="minorHAnsi" w:cstheme="minorHAnsi"/>
        </w:rPr>
        <w:t xml:space="preserve">." But a second draft, issued February 17th, </w:t>
      </w:r>
      <w:hyperlink r:id="rId59" w:anchor="document/p9/a354736" w:tgtFrame="_blank" w:history="1">
        <w:r w:rsidRPr="00E42DEA">
          <w:rPr>
            <w:rFonts w:asciiTheme="minorHAnsi" w:eastAsia="Times New Roman" w:hAnsiTheme="minorHAnsi" w:cstheme="minorHAnsi"/>
          </w:rPr>
          <w:t>softened that language</w:t>
        </w:r>
      </w:hyperlink>
      <w:r w:rsidRPr="00E42DEA">
        <w:rPr>
          <w:rFonts w:asciiTheme="minorHAnsi" w:eastAsia="Times New Roman" w:hAnsiTheme="minorHAnsi" w:cstheme="minorHAnsi"/>
        </w:rPr>
        <w:t xml:space="preserve"> somewhat, saying that the law on parole only "appears to strongly counsel in favor of using the parole authority sparingly." The final version, issued three days later, </w:t>
      </w:r>
      <w:hyperlink r:id="rId60" w:anchor="document/p9/a354737" w:tgtFrame="_blank" w:history="1">
        <w:r w:rsidRPr="00E42DEA">
          <w:rPr>
            <w:rFonts w:asciiTheme="minorHAnsi" w:eastAsia="Times New Roman" w:hAnsiTheme="minorHAnsi" w:cstheme="minorHAnsi"/>
          </w:rPr>
          <w:t>simplified things further</w:t>
        </w:r>
      </w:hyperlink>
      <w:r w:rsidRPr="00E42DEA">
        <w:rPr>
          <w:rFonts w:asciiTheme="minorHAnsi" w:eastAsia="Times New Roman" w:hAnsiTheme="minorHAnsi" w:cstheme="minorHAnsi"/>
        </w:rPr>
        <w:t>: "In my judgment, such authority should be exercised sparingly," wrote Kelly, the agency's head. A narrow interpretation is likely to be embraced by Cissna. One of the Grassley's letters from November of 2015 derided as "</w:t>
      </w:r>
      <w:hyperlink r:id="rId61" w:anchor="document/p9/a354738" w:tgtFrame="_blank" w:history="1">
        <w:r w:rsidRPr="00E42DEA">
          <w:rPr>
            <w:rFonts w:asciiTheme="minorHAnsi" w:eastAsia="Times New Roman" w:hAnsiTheme="minorHAnsi" w:cstheme="minorHAnsi"/>
          </w:rPr>
          <w:t>nonsense</w:t>
        </w:r>
      </w:hyperlink>
      <w:r w:rsidRPr="00E42DEA">
        <w:rPr>
          <w:rFonts w:asciiTheme="minorHAnsi" w:eastAsia="Times New Roman" w:hAnsiTheme="minorHAnsi" w:cstheme="minorHAnsi"/>
        </w:rPr>
        <w:t xml:space="preserve">" an opinion by the Obama administration that argued the agency had substantial discretion in deciding when parole programs were justified. David Martin, who was deputy general counsel at Homeland Security under Obama, said that the guidelines for using parole are more flexible than what the Trump administration is willing to acknowledge. "But it's perfectly within the administration's prerogative to argue that the previous uses were unlawful," Martin said in an interview. "It just means that we have a new leader in town and they want to use parole in a narrow set of categories." </w:t>
      </w:r>
      <w:r w:rsidRPr="00E42DEA">
        <w:rPr>
          <w:rFonts w:asciiTheme="minorHAnsi" w:eastAsia="Times New Roman" w:hAnsiTheme="minorHAnsi" w:cstheme="minorHAnsi"/>
          <w:bCs/>
          <w:caps/>
        </w:rPr>
        <w:t>ANOTHER GRASSLEY CHOICE</w:t>
      </w:r>
      <w:r w:rsidRPr="00E42DEA">
        <w:rPr>
          <w:rFonts w:asciiTheme="minorHAnsi" w:eastAsia="Times New Roman" w:hAnsiTheme="minorHAnsi" w:cstheme="minorHAnsi"/>
          <w:b/>
          <w:bCs/>
          <w:caps/>
        </w:rPr>
        <w:t xml:space="preserve"> </w:t>
      </w:r>
      <w:r w:rsidRPr="00E42DEA">
        <w:rPr>
          <w:rFonts w:asciiTheme="minorHAnsi" w:eastAsia="Times New Roman" w:hAnsiTheme="minorHAnsi" w:cstheme="minorHAnsi"/>
        </w:rPr>
        <w:t xml:space="preserve">Nuebel Kovarik, the other Grassley aide in a top job at USCIS, was appointed after Grassley sent public tweets about her to Trump's Twitter account. Grassley watched a segment about the H-1B visa program on CBS's </w:t>
      </w:r>
      <w:r w:rsidRPr="00E42DEA">
        <w:rPr>
          <w:rFonts w:asciiTheme="minorHAnsi" w:eastAsia="Times New Roman" w:hAnsiTheme="minorHAnsi" w:cstheme="minorHAnsi"/>
          <w:i/>
          <w:iCs/>
        </w:rPr>
        <w:t>60 Minutes</w:t>
      </w:r>
      <w:r w:rsidRPr="00E42DEA">
        <w:rPr>
          <w:rFonts w:asciiTheme="minorHAnsi" w:eastAsia="Times New Roman" w:hAnsiTheme="minorHAnsi" w:cstheme="minorHAnsi"/>
        </w:rPr>
        <w:t xml:space="preserve"> one Sunday in February. First the senator called the visa program a "</w:t>
      </w:r>
      <w:hyperlink r:id="rId62" w:tgtFrame="_blank" w:history="1">
        <w:r w:rsidRPr="00E42DEA">
          <w:rPr>
            <w:rFonts w:asciiTheme="minorHAnsi" w:eastAsia="Times New Roman" w:hAnsiTheme="minorHAnsi" w:cstheme="minorHAnsi"/>
          </w:rPr>
          <w:t>rip off</w:t>
        </w:r>
      </w:hyperlink>
      <w:r w:rsidRPr="00E42DEA">
        <w:rPr>
          <w:rFonts w:asciiTheme="minorHAnsi" w:eastAsia="Times New Roman" w:hAnsiTheme="minorHAnsi" w:cstheme="minorHAnsi"/>
        </w:rPr>
        <w:t xml:space="preserve">." Then, he addressed Trump himself: It's unclear if they ever spoke, but, </w:t>
      </w:r>
      <w:hyperlink r:id="rId63" w:tgtFrame="_blank" w:history="1">
        <w:r w:rsidRPr="00E42DEA">
          <w:rPr>
            <w:rFonts w:asciiTheme="minorHAnsi" w:eastAsia="Times New Roman" w:hAnsiTheme="minorHAnsi" w:cstheme="minorHAnsi"/>
          </w:rPr>
          <w:t>two Sundays later</w:t>
        </w:r>
      </w:hyperlink>
      <w:r w:rsidRPr="00E42DEA">
        <w:rPr>
          <w:rFonts w:asciiTheme="minorHAnsi" w:eastAsia="Times New Roman" w:hAnsiTheme="minorHAnsi" w:cstheme="minorHAnsi"/>
        </w:rPr>
        <w:t>, Nuebel Kovarik got the job.</w:t>
      </w:r>
      <w:r w:rsidRPr="00E42DEA">
        <w:rPr>
          <w:rFonts w:asciiTheme="minorHAnsi" w:eastAsia="Times New Roman" w:hAnsiTheme="minorHAnsi" w:cstheme="minorHAnsi"/>
          <w:lang w:val="en"/>
        </w:rPr>
        <w:t xml:space="preserve"> </w:t>
      </w:r>
      <w:r w:rsidRPr="00E42DEA">
        <w:rPr>
          <w:rFonts w:asciiTheme="minorHAnsi" w:eastAsia="Times New Roman" w:hAnsiTheme="minorHAnsi" w:cstheme="minorHAnsi"/>
        </w:rPr>
        <w:t xml:space="preserve">Nuebel-Kovarik had spent 19 years with Grassley as a legislative aide—having taken that job immediately after </w:t>
      </w:r>
      <w:hyperlink r:id="rId64" w:tgtFrame="_blank" w:history="1">
        <w:r w:rsidRPr="00E42DEA">
          <w:rPr>
            <w:rFonts w:asciiTheme="minorHAnsi" w:eastAsia="Times New Roman" w:hAnsiTheme="minorHAnsi" w:cstheme="minorHAnsi"/>
          </w:rPr>
          <w:t>graduating college</w:t>
        </w:r>
      </w:hyperlink>
      <w:r w:rsidRPr="00E42DEA">
        <w:rPr>
          <w:rFonts w:asciiTheme="minorHAnsi" w:eastAsia="Times New Roman" w:hAnsiTheme="minorHAnsi" w:cstheme="minorHAnsi"/>
        </w:rPr>
        <w:t>—before taking a temporary political appointment on the seventh day of the Trump administration. According to her USCIS biography, she worked on "all immigration legislation" on Grassley's behalf. One change showed up almost immediately after her appointment. On the Sunday Nuebel-Kovarik was formally appointed, a banner on the agency's website was still promoting the H-1B program in starkly positive terms as "Strengthening the U.S. workforce." By that Monday, the phrase was gone. At noon the same day, the agency issued a press release titled, "</w:t>
      </w:r>
      <w:hyperlink r:id="rId65" w:tgtFrame="_blank" w:history="1">
        <w:r w:rsidRPr="00E42DEA">
          <w:rPr>
            <w:rFonts w:asciiTheme="minorHAnsi" w:eastAsia="Times New Roman" w:hAnsiTheme="minorHAnsi" w:cstheme="minorHAnsi"/>
          </w:rPr>
          <w:t>Putting American Workers First</w:t>
        </w:r>
      </w:hyperlink>
      <w:r w:rsidRPr="00E42DEA">
        <w:rPr>
          <w:rFonts w:asciiTheme="minorHAnsi" w:eastAsia="Times New Roman" w:hAnsiTheme="minorHAnsi" w:cstheme="minorHAnsi"/>
        </w:rPr>
        <w:t xml:space="preserve">," and promising an end to "H-1B Visa Fraud and Abuse." The agency also announced a tip line to report H-1B abuses and said it would be conducting more workplace inspections at companies that hire foreign workers. The unit that Nuebel Kovarik is heading up is "an extremely important office," said Stephen Legomsky, former chief counsel at USCIS. For example, she will be in charge of completing the official USCIS policy manual, an initiative begun under the Obama administration. According to the agency's website, the sections that have yet to be written include those on </w:t>
      </w:r>
      <w:hyperlink r:id="rId66" w:tgtFrame="_blank" w:history="1">
        <w:r w:rsidRPr="00E42DEA">
          <w:rPr>
            <w:rFonts w:asciiTheme="minorHAnsi" w:eastAsia="Times New Roman" w:hAnsiTheme="minorHAnsi" w:cstheme="minorHAnsi"/>
          </w:rPr>
          <w:t>parole, asylum, and refugee programs</w:t>
        </w:r>
      </w:hyperlink>
      <w:r w:rsidRPr="00E42DEA">
        <w:rPr>
          <w:rFonts w:asciiTheme="minorHAnsi" w:eastAsia="Times New Roman" w:hAnsiTheme="minorHAnsi" w:cstheme="minorHAnsi"/>
        </w:rPr>
        <w:t>.</w:t>
      </w:r>
    </w:p>
    <w:p w14:paraId="43D6E1B0" w14:textId="77777777" w:rsidR="00191B8D" w:rsidRDefault="00191B8D" w:rsidP="00191B8D">
      <w:pPr>
        <w:pStyle w:val="Heading4"/>
      </w:pPr>
      <w:r>
        <w:t xml:space="preserve">USCIS Can’t keep up with Visa demands </w:t>
      </w:r>
    </w:p>
    <w:p w14:paraId="259D083D" w14:textId="61281815" w:rsidR="00191B8D" w:rsidRPr="006E3835" w:rsidRDefault="00191B8D" w:rsidP="00191B8D">
      <w:r w:rsidRPr="006E3835">
        <w:rPr>
          <w:b/>
        </w:rPr>
        <w:t>Rochabruh 17</w:t>
      </w:r>
      <w:r>
        <w:t>(April 7,2017, Marcelo Rochabrun is a senior reporting fellow at ProPublica covering immigration. "U.S. Immigration Agency Will Lose Millions Because It Can’t Process Visas Fast Enough", https://psmag.com/news/u-s-immigration-agency-will-lose-millions-because-it-cant-process-visas-fast-enough)</w:t>
      </w:r>
    </w:p>
    <w:p w14:paraId="1451C3D6" w14:textId="77777777" w:rsidR="00191B8D" w:rsidRDefault="00191B8D" w:rsidP="00191B8D">
      <w:r>
        <w:t xml:space="preserve">Lost amid the uproar over the Trump administration’s crackdown on undocumented immigrants is a change coming to the legal immigration system that’s expected to be costly for both United States companies and the government itself. </w:t>
      </w:r>
      <w:r w:rsidRPr="00C01803">
        <w:rPr>
          <w:u w:val="single"/>
        </w:rPr>
        <w:t>Each year at about this time, U.S. Citizenship and Immigration Services receives a tidal wave of applications for H-1B visas, the ones for college-educated workers. For-profit companies usually have a five-day window in April to send in applications for new visas just as existing visa holders begin renewing theirs.</w:t>
      </w:r>
      <w:r>
        <w:rPr>
          <w:u w:val="single"/>
        </w:rPr>
        <w:t xml:space="preserve"> </w:t>
      </w:r>
      <w:r>
        <w:t xml:space="preserve">The new wrinkle is that, earlier this week, USCIS suspended so-called “premium processing,” a program that allowed employers to pay extra to reduce visa wait times from as long as eight months to just two weeks. </w:t>
      </w:r>
      <w:r w:rsidRPr="00C01803">
        <w:rPr>
          <w:u w:val="single"/>
        </w:rPr>
        <w:t>Officials have depicted the temporary stoppage as the upshot of a “significant surge” in demand for expedited service, but, in reality, it appears to reflect the agency’s own mismanagement and waste.</w:t>
      </w:r>
      <w:r>
        <w:rPr>
          <w:u w:val="single"/>
        </w:rPr>
        <w:t xml:space="preserve"> </w:t>
      </w:r>
      <w:r w:rsidRPr="00C01803">
        <w:rPr>
          <w:u w:val="single"/>
        </w:rPr>
        <w:t>According to USCIS records, congressional testimony and interviews with former agency officials, USCIS has plunged most of the expedited program’s revenues from the last eight years — some $2.3 billion — into a failed effort to digitize the larger immigration system, leaving inadequate resources to staff the H-1B portion that was its cash cow.</w:t>
      </w:r>
      <w:r>
        <w:rPr>
          <w:u w:val="single"/>
        </w:rPr>
        <w:t xml:space="preserve"> </w:t>
      </w:r>
      <w:r>
        <w:t xml:space="preserve">“I can’t believe that my old agency could be that stupid and reckless,” said William Yates, a former senior USCIS official who helped create the fast-track program. “It infuriates me.” </w:t>
      </w:r>
      <w:r w:rsidRPr="00C01803">
        <w:rPr>
          <w:u w:val="single"/>
        </w:rPr>
        <w:t>USCIS has occasionally suspended premium processing before, but the timing of this suspension, which is expected to last up to six months, is especially damaging. Some 236,000 H-1B applications poured in in April of 2016.</w:t>
      </w:r>
      <w:r>
        <w:rPr>
          <w:u w:val="single"/>
        </w:rPr>
        <w:t xml:space="preserve"> </w:t>
      </w:r>
      <w:r>
        <w:t xml:space="preserve">Pausing expedited service is likely to cause delays for tens of thousands of applicants for new visas, mainly workers at universities or research organizations, as well as foreign doctors who receive H-1Bs in exchange for working in areas that are medically underserved, according to USCIS data. </w:t>
      </w:r>
      <w:r w:rsidRPr="00C01803">
        <w:rPr>
          <w:u w:val="single"/>
        </w:rPr>
        <w:t>It’ll also cost USCIS up to $100 million in lost fees, agency spokeswoman Carolyn Gwathmey acknowledged.</w:t>
      </w:r>
      <w:r>
        <w:rPr>
          <w:u w:val="single"/>
        </w:rPr>
        <w:t xml:space="preserve"> </w:t>
      </w:r>
      <w:r>
        <w:t xml:space="preserve">Gwathmey said the loss would be cushioned by a $700 million reserve fund created by a surplus of premium processing fees and “would not negatively impact” the agency’s ability to keep paying for the digitization initiative, which is $1 billion over budget and five years behind schedule. But the interruption has fueled concerns about the Trump administration’s intentions for the H-1B program overall and the fate of the digital push that expedited H-1Bs have funded. </w:t>
      </w:r>
      <w:r w:rsidRPr="00C01803">
        <w:rPr>
          <w:u w:val="single"/>
        </w:rPr>
        <w:t>Many H-1Bs are gobbled up by outsourcing companies, and President Donald Trump promised during his campaign to make sure visa holders weren’t displacing Americans for jobs. In January, a draft executive order aimed at cracking down on work visas leaked and, while it hasn’t been signed, Politico reported it may be soon. In recent days, the Department of Justice and USCIS have announced initiatives to look into H-1B fraud and abuse and USCIS has said that some entry-level computer programmers may no longer be eligible for H-1Bs.</w:t>
      </w:r>
      <w:r>
        <w:rPr>
          <w:u w:val="single"/>
        </w:rPr>
        <w:t xml:space="preserve"> </w:t>
      </w:r>
      <w:r>
        <w:t xml:space="preserve">The suspension of premium processing won’t affect the number of H-1B visas issued, even to outsourcing firms, but critics worry that lost revenue from the program will extend the agency’s digitization delays and, thus, perpetuate the backlogs that led to the stoppage in the first place. So far, the effort to modernize has been plagued by glitches and lapses in security — between 2014 and 2016, for example, faulty programming resulted in the agency sending out thousands of green cards with inaccurate information on them and then failing to recall them. Some see little hope of fixing such flaws if funds from premium processing stop flowing. “Any CEO who would propose to cut the source of all your revenue — while at the same time still paying to fix your product — would be fired,” said Greg Siskind, a longtime immigration lawyer. </w:t>
      </w:r>
      <w:r w:rsidRPr="00C01803">
        <w:rPr>
          <w:u w:val="single"/>
        </w:rPr>
        <w:t>When it was unveiled in 2000, premium processing appeared to be a clever solution for both USCIS and its frustrated users.</w:t>
      </w:r>
      <w:r>
        <w:rPr>
          <w:u w:val="single"/>
        </w:rPr>
        <w:t xml:space="preserve"> </w:t>
      </w:r>
      <w:r w:rsidRPr="00C01803">
        <w:rPr>
          <w:u w:val="single"/>
        </w:rPr>
        <w:t>At the time, the wait for H-1B visas was about two to three months and the agency was processing about 195,000 a year, at a cost to applicants of about $2,130 a pop.</w:t>
      </w:r>
      <w:r>
        <w:rPr>
          <w:u w:val="single"/>
        </w:rPr>
        <w:t xml:space="preserve"> </w:t>
      </w:r>
      <w:r w:rsidRPr="00C01803">
        <w:rPr>
          <w:u w:val="single"/>
        </w:rPr>
        <w:t>The snail’s pace was due in part to sheer volume and that the lengthy applications, which run to 60 pages on average, were processed entirely on paper. Applicants printed them out and submitted them in duplicate, with the original going to USCIS and a copy going to the Department of State.</w:t>
      </w:r>
      <w:r>
        <w:t xml:space="preserve"> Each application had to be checked against criminal — and customs and border protection — records. The premium service was pitched as a boon to businesses — particularly technology companies — more than willing to pay fees of $1,000 or more to cut the turnaround time from months to weeks. Today, regular processing costs applicants from $1,600 to about $5,000 per visa; premium processing costs another $1,225 on top of that. The expedited option has become more popular as the time-frame for regular processing has grown longer. It jumped from 41 days in fiscal year 2014 to eight months this year, USCIS data shows. Last year, 59 percent of H-1B applicants paid for premium processing, up from 36 percent two years ago. Premium processing revenue more than tripled in the last decade, reaching $488 million in 2016. The revenue from the premium program was supposed to cover the costs of providing the service and to supply funds for a much-needed effort to modernize USCIS’s infrastructure. In 2005, USCIS launched the initiative, known internally as “Transformation,” whose main focus — and expense — has been mounting the Electronic Immigration System, or ELIS, an acronym that plays off the country’s longtime immigration gateway, Ellis Island. ELIS was budgeted to cost no more than $2.1 billion and scheduled to be complete in June of 2014. Agency officials said it would handle all types of immigration petitions — from work visas to green cards to asylum requests to applications for citizenship. Applicants would be able to submit forms and supporting documents digitally; immigration officers would be able to process their petitions online. Petitions would be adjudicated more efficiently and officials would be able to identify security risks, fraud, and criminal activity more effectively. But ELIS mostly doesn’t work. Designed to process all 90 kinds of immigration petitions digitally, today it can manage just two. Visa applications are still submitted on paper, after which USCIS contractors place them in old-fashioned files and manually transcribe applicants’ biographical information into the same computer system used since at least 2003. </w:t>
      </w:r>
      <w:r w:rsidRPr="006E3835">
        <w:rPr>
          <w:u w:val="single"/>
        </w:rPr>
        <w:t>The Department of Labor has digitally processed a form included in H-1B applications for almost 15 years, yet the same form has to be printed out and mailed to USCIS. To get an email from USCIS confirming receipt of an application, you have to send a paper “Request for e-notification” form.</w:t>
      </w:r>
      <w:r>
        <w:rPr>
          <w:u w:val="single"/>
        </w:rPr>
        <w:t xml:space="preserve"> </w:t>
      </w:r>
      <w:r w:rsidRPr="006E3835">
        <w:rPr>
          <w:u w:val="single"/>
        </w:rPr>
        <w:t>Lawmakers have called USCIS’ digitization initiative a “complete and utter waste of money” and “a poster child for IT mismanagement.”</w:t>
      </w:r>
      <w:r>
        <w:rPr>
          <w:u w:val="single"/>
        </w:rPr>
        <w:t xml:space="preserve"> </w:t>
      </w:r>
      <w:r>
        <w:t xml:space="preserve">“To call it a transformation is insulting to intelligence,” said Houman Afshar, an immigration attorney who represents corporate clients. With much of its premium-processing windfall going into “Transformation,” since 2008 USCIS has chosen to use the proceeds from its regular visa processing program to try to cover the extra personnel and other costs related to the expedited service. </w:t>
      </w:r>
      <w:r w:rsidRPr="006E3835">
        <w:rPr>
          <w:u w:val="single"/>
        </w:rPr>
        <w:t>Unsurprisingly, the agency wasn’t able to keep up, resulting in what William Stock, the president of the American Immigration Lawyers Association, described as the premium processing “death spiral.”</w:t>
      </w:r>
      <w:r>
        <w:rPr>
          <w:u w:val="single"/>
        </w:rPr>
        <w:t xml:space="preserve"> </w:t>
      </w:r>
      <w:r>
        <w:t xml:space="preserve">Yates said the current logjam could have easily been avoided. “I would classify it as malfeasance if they took that money and then did not hire sufficient numbers of officers,” he said. USCIS said that since last year, it had begun using premium processing revenue to pay the salaries of immigration officers tasked with adjudicating the growing pile of expedited H-1B petitions. The agency also said it was considering hiring more immigration officers and that the suspension would help the agency reduce processing times for all applicants whether or not they paid for premium service. </w:t>
      </w:r>
      <w:r w:rsidRPr="006E3835">
        <w:rPr>
          <w:u w:val="single"/>
        </w:rPr>
        <w:t>Chad Graham, a lawyer who represents companies seeking H-1B visas on behalf of foreign workers, expects the suspension of premium processing to have an array of effects. Foreign workers renewing H-1Bs may not be able to travel internationally for months while their applications are pending, even if their jobs require it; in many states, they won’t be able to renew driver’s licenses either.</w:t>
      </w:r>
      <w:r>
        <w:rPr>
          <w:u w:val="single"/>
        </w:rPr>
        <w:t xml:space="preserve"> </w:t>
      </w:r>
      <w:r>
        <w:t xml:space="preserve">Because of a rush to file as many H-1B renewals as possible before expedited service was suspended, USCIS said it hasn’t been able to keep up with its manual data entry. With its funding source on pause, ELIS remains thirsty for resources. There’s been a steady drumbeat of reports from the Department of Homeland Security’s Office of the Inspector General saying the system’s flaws have resulted in worrisome mishaps. In a single month in 2013, USCIS sent out almost 2,500 green cards erroneously marked as valid for 10 years instead of two years because a faulty database had filled in incorrect information in the “expiration date” field. In 2014, the agency sent applicants over 5,000 green cards bearing the wrong names or birth dates. Some replaced the applicant’s first name with “No Given Name”; others included the wrong photographs or fingerprints. </w:t>
      </w:r>
      <w:r w:rsidRPr="006E3835">
        <w:rPr>
          <w:u w:val="single"/>
        </w:rPr>
        <w:t>Between March and May of 2016, USCIS issued duplicate green cards to 756 applicants, in some cases sending as many as five green cards to a single individual. Months later, the OIG found, the agency had not recalled any of the duplicates.</w:t>
      </w:r>
      <w:r>
        <w:rPr>
          <w:u w:val="single"/>
        </w:rPr>
        <w:t xml:space="preserve"> </w:t>
      </w:r>
      <w:r>
        <w:t xml:space="preserve">The </w:t>
      </w:r>
      <w:proofErr w:type="gramStart"/>
      <w:r>
        <w:t>agency’s</w:t>
      </w:r>
      <w:proofErr w:type="gramEnd"/>
      <w:r>
        <w:t xml:space="preserve"> recently departed acting director, Lori Scialabba, told Congress in March that, while the OIG findings were accurate, their study had been conducted shortly after the green card process was put on ELIS, “a time when it is typical for IT systems to have kinks that need to be worked out.” </w:t>
      </w:r>
      <w:r w:rsidRPr="006E3835">
        <w:rPr>
          <w:u w:val="single"/>
        </w:rPr>
        <w:t>USCIS made its citizenship application available on ELIS last April, then took it down four months later. The OIG later said it had found “alarming security concerns” with the process — including that ELIS was allowing applications to go forward that had not been properly checked against Federal Bureau of Investigation and Customs and Border Protection databases.</w:t>
      </w:r>
      <w:r>
        <w:rPr>
          <w:u w:val="single"/>
        </w:rPr>
        <w:t xml:space="preserve"> </w:t>
      </w:r>
      <w:r w:rsidRPr="006E3835">
        <w:rPr>
          <w:u w:val="single"/>
        </w:rPr>
        <w:t>Some 175 individuals were granted citizenship before the problems with the background checks were discovered, the OIG found</w:t>
      </w:r>
      <w:r w:rsidRPr="006E3835">
        <w:t>.</w:t>
      </w:r>
      <w:r>
        <w:t xml:space="preserve"> </w:t>
      </w:r>
      <w:r w:rsidRPr="006E3835">
        <w:t>The agency now says ELIS will be finished in March of 2019.</w:t>
      </w:r>
      <w:r>
        <w:t xml:space="preserve"> “We can see that they aren’t going to make that date either,” said Kristen Bernard, director of the information technology management division at OIG, who has overseen several audits of USCIS.</w:t>
      </w:r>
    </w:p>
    <w:p w14:paraId="0FD237BA" w14:textId="77777777" w:rsidR="00180193" w:rsidRDefault="00180193" w:rsidP="00180193">
      <w:pPr>
        <w:pStyle w:val="Heading3"/>
      </w:pPr>
      <w:r>
        <w:t>H-1B</w:t>
      </w:r>
    </w:p>
    <w:p w14:paraId="0EB09013" w14:textId="77777777" w:rsidR="00180193" w:rsidRPr="00205AFB" w:rsidRDefault="00180193" w:rsidP="00180193">
      <w:pPr>
        <w:pStyle w:val="Heading4"/>
        <w:rPr>
          <w:sz w:val="28"/>
        </w:rPr>
      </w:pPr>
      <w:r w:rsidRPr="00205AFB">
        <w:rPr>
          <w:sz w:val="28"/>
        </w:rPr>
        <w:t xml:space="preserve">USCIS will reject applicants </w:t>
      </w:r>
      <w:r>
        <w:rPr>
          <w:sz w:val="28"/>
        </w:rPr>
        <w:t>by finding</w:t>
      </w:r>
      <w:r w:rsidRPr="00205AFB">
        <w:rPr>
          <w:sz w:val="28"/>
        </w:rPr>
        <w:t xml:space="preserve"> new ways to halt the process</w:t>
      </w:r>
    </w:p>
    <w:p w14:paraId="2693D08B" w14:textId="77777777" w:rsidR="00180193" w:rsidRPr="00205AFB" w:rsidRDefault="00180193" w:rsidP="00180193">
      <w:pPr>
        <w:rPr>
          <w:rStyle w:val="Style13ptBold"/>
        </w:rPr>
      </w:pPr>
      <w:r w:rsidRPr="00205AFB">
        <w:rPr>
          <w:rStyle w:val="Style13ptBold"/>
        </w:rPr>
        <w:t>Brustein 17</w:t>
      </w:r>
    </w:p>
    <w:p w14:paraId="0FB41B59" w14:textId="77777777" w:rsidR="00180193" w:rsidRPr="00205AFB" w:rsidRDefault="00180193" w:rsidP="00180193">
      <w:pPr>
        <w:rPr>
          <w:i/>
        </w:rPr>
      </w:pPr>
      <w:r w:rsidRPr="00205AFB">
        <w:t xml:space="preserve">(Joshua, Reporter for Bloomberg, 11-6-2017, "Trump's H-1B Reform Is to Make Life Hell for Immigrants and Companies," Bloomberg, </w:t>
      </w:r>
      <w:hyperlink r:id="rId67" w:history="1">
        <w:r w:rsidRPr="00205AFB">
          <w:rPr>
            <w:rStyle w:val="Hyperlink"/>
          </w:rPr>
          <w:t>https://www.bloomberg.com/news/articles/2017-11-06/trump-s-h-1b-reform-is-to-make-life-hell-for-immigrants-and-companies</w:t>
        </w:r>
      </w:hyperlink>
      <w:r w:rsidRPr="00205AFB">
        <w:t xml:space="preserve">, </w:t>
      </w:r>
      <w:r w:rsidRPr="00205AFB">
        <w:rPr>
          <w:i/>
        </w:rPr>
        <w:t>Accessed 7/15/18</w:t>
      </w:r>
      <w:r w:rsidRPr="00205AFB">
        <w:t>)</w:t>
      </w:r>
      <w:r w:rsidRPr="00205AFB">
        <w:rPr>
          <w:i/>
        </w:rPr>
        <w:t>lg3</w:t>
      </w:r>
    </w:p>
    <w:p w14:paraId="0B89D750" w14:textId="77777777" w:rsidR="00180193" w:rsidRPr="00205AFB" w:rsidRDefault="00180193" w:rsidP="00180193">
      <w:r w:rsidRPr="00205AFB">
        <w:t xml:space="preserve">Donald </w:t>
      </w:r>
      <w:r w:rsidRPr="00205AFB">
        <w:rPr>
          <w:rStyle w:val="Emphasis"/>
        </w:rPr>
        <w:t>Trump came into office promising a restrictive new approach to immigration</w:t>
      </w:r>
      <w:r w:rsidRPr="00205AFB">
        <w:t xml:space="preserve"> and there has been little question about his intention to follow through — with one seeming exception. </w:t>
      </w:r>
      <w:r w:rsidRPr="00205AFB">
        <w:rPr>
          <w:rStyle w:val="Emphasis"/>
        </w:rPr>
        <w:t>Despite</w:t>
      </w:r>
      <w:r w:rsidRPr="00205AFB">
        <w:t xml:space="preserve"> its </w:t>
      </w:r>
      <w:r w:rsidRPr="00205AFB">
        <w:rPr>
          <w:rStyle w:val="Emphasis"/>
        </w:rPr>
        <w:t>enthusiastic rhetoric about the H-1B program</w:t>
      </w:r>
      <w:r w:rsidRPr="00205AFB">
        <w:t xml:space="preserve">, which provides temporary visas to high-skilled workers, the administration failed to make significant changes in time to impact the program’s annual lottery this April, </w:t>
      </w:r>
      <w:hyperlink r:id="rId68" w:tgtFrame="_blank" w:history="1">
        <w:r w:rsidRPr="00205AFB">
          <w:rPr>
            <w:rStyle w:val="Hyperlink"/>
          </w:rPr>
          <w:t>leaving some who had anticipated action fuming</w:t>
        </w:r>
      </w:hyperlink>
      <w:r w:rsidRPr="00205AFB">
        <w:t xml:space="preserve">. It has also </w:t>
      </w:r>
      <w:r w:rsidRPr="00205AFB">
        <w:rPr>
          <w:rStyle w:val="Emphasis"/>
        </w:rPr>
        <w:t xml:space="preserve">declined to take up any of the legislative proposals for H-1B overhaul. </w:t>
      </w:r>
      <w:r w:rsidRPr="00205AFB">
        <w:t xml:space="preserve">But a </w:t>
      </w:r>
      <w:r w:rsidRPr="00205AFB">
        <w:rPr>
          <w:rStyle w:val="Emphasis"/>
        </w:rPr>
        <w:t>crackdown has been in the works</w:t>
      </w:r>
      <w:r w:rsidRPr="00205AFB">
        <w:t xml:space="preserve">, albeit more quietly. Starting this summer, </w:t>
      </w:r>
      <w:r w:rsidRPr="00205AFB">
        <w:rPr>
          <w:rStyle w:val="Emphasis"/>
        </w:rPr>
        <w:t>employers began noticing that U.S. Citizenship and Immigration Services was challenging an unusually large number of H-1B applications.</w:t>
      </w:r>
      <w:r w:rsidRPr="00205AFB">
        <w:t xml:space="preserve"> </w:t>
      </w:r>
      <w:r w:rsidRPr="00205AFB">
        <w:rPr>
          <w:u w:val="single"/>
        </w:rPr>
        <w:t xml:space="preserve">Cases that would have sailed through the approval process in earlier years ground to a halt under requests for new paperwork. </w:t>
      </w:r>
      <w:r w:rsidRPr="00205AFB">
        <w:t>The number of challenges — officially known as “</w:t>
      </w:r>
      <w:r w:rsidRPr="00205AFB">
        <w:rPr>
          <w:rStyle w:val="Emphasis"/>
        </w:rPr>
        <w:t>requests for evidence</w:t>
      </w:r>
      <w:r w:rsidRPr="00205AFB">
        <w:rPr>
          <w:u w:val="single"/>
        </w:rPr>
        <w:t xml:space="preserve">” or RFEs — are </w:t>
      </w:r>
      <w:r w:rsidRPr="00205AFB">
        <w:rPr>
          <w:rStyle w:val="Emphasis"/>
        </w:rPr>
        <w:t>up 44 percent compared to last year</w:t>
      </w:r>
      <w:r w:rsidRPr="00205AFB">
        <w:rPr>
          <w:u w:val="single"/>
        </w:rPr>
        <w:t xml:space="preserve">, according to statistics from </w:t>
      </w:r>
      <w:r w:rsidRPr="00205AFB">
        <w:rPr>
          <w:rStyle w:val="StyleUnderline"/>
        </w:rPr>
        <w:t xml:space="preserve">USCIS. The percentage of H-1B applications that have resulted in RFEs this year are at the highest level they’ve been since 2009, and by absolute number are considerably higher than any year for which the agency provided statistics. </w:t>
      </w:r>
      <w:r w:rsidRPr="00205AFB">
        <w:t xml:space="preserve">The H-1B program is controversial largely because IT firms based in India have used it to hire for rote computer programming jobs. These firms, like Infosys Ltd. and Tata Consultancy Services Ltd., have been </w:t>
      </w:r>
      <w:hyperlink r:id="rId69" w:tgtFrame="_blank" w:history="1">
        <w:r w:rsidRPr="00205AFB">
          <w:rPr>
            <w:rStyle w:val="Hyperlink"/>
          </w:rPr>
          <w:t>working to reduce their reliance</w:t>
        </w:r>
      </w:hyperlink>
      <w:r w:rsidRPr="00205AFB">
        <w:t xml:space="preserve"> on the program, in anticipation of a less receptive political landscape. The </w:t>
      </w:r>
      <w:r w:rsidRPr="00205AFB">
        <w:rPr>
          <w:u w:val="single"/>
        </w:rPr>
        <w:t xml:space="preserve">overall number of H-1B applications </w:t>
      </w:r>
      <w:hyperlink r:id="rId70" w:tgtFrame="_blank" w:history="1">
        <w:r w:rsidRPr="00205AFB">
          <w:rPr>
            <w:rStyle w:val="Hyperlink"/>
            <w:u w:val="single"/>
          </w:rPr>
          <w:t>dropped this year</w:t>
        </w:r>
      </w:hyperlink>
      <w:r w:rsidRPr="00205AFB">
        <w:rPr>
          <w:u w:val="single"/>
        </w:rPr>
        <w:t xml:space="preserve"> for the first time in five </w:t>
      </w:r>
      <w:r w:rsidRPr="00205AFB">
        <w:rPr>
          <w:rStyle w:val="StyleUnderline"/>
        </w:rPr>
        <w:t>years. The skeptical eye the government is taking to applications has extended to all types of employers, according to immigration lawyers.</w:t>
      </w:r>
      <w:r w:rsidRPr="00205AFB">
        <w:t xml:space="preserve"> Many are rethinking their own use of H-1B as a result. </w:t>
      </w:r>
      <w:proofErr w:type="gramStart"/>
      <w:r w:rsidRPr="00205AFB">
        <w:t>It’s</w:t>
      </w:r>
      <w:proofErr w:type="gramEnd"/>
      <w:r w:rsidRPr="00205AFB">
        <w:t xml:space="preserve"> unclear how many applications are actually being rejected. In the meantime, the uncertainly alone is taking a toll on those who rely on the visas to work. Some applicants whose cases remained unresolved by Oct. 1, the annual effective date for new visas, have been sent home from their jobs. There are </w:t>
      </w:r>
      <w:r w:rsidRPr="00205AFB">
        <w:rPr>
          <w:rStyle w:val="StyleUnderline"/>
        </w:rPr>
        <w:t xml:space="preserve">no official statistics tracking how many people are in this situation, but multiple immigration lawyers said this is the first year they’re seeing it occur in any significant numbers. </w:t>
      </w:r>
      <w:r w:rsidRPr="00205AFB">
        <w:t xml:space="preserve">Even though Silicon Valley sees the H-1B program as one of its top political priorities, this campaign of reform by red tape has avoided the frantic political fights surrounding other aspects of immigration, like the proposed travel ban or the cancellation of DACA, a program for those who came to the country as undocumented children. After the recent terrorist attack in New York, Trump called for the elimination of another visa lottery program – the Diversity Visa Lottery – saying immigration should be merit-based. This mirrors past calls his administration has made to eliminate the H-1B lottery as a way to punish those who use it improperly. Instead, says Peter Roberts, an immigration lawyer whose clients include large multinationals and startups, the administration is punishing everyone. He said many of this year’s challenges were “beyond ridiculous, trumped-up requests — no pun intended — issued either without legal basis or making no sense from a </w:t>
      </w:r>
      <w:proofErr w:type="gramStart"/>
      <w:r w:rsidRPr="00205AFB">
        <w:t>common sense</w:t>
      </w:r>
      <w:proofErr w:type="gramEnd"/>
      <w:r w:rsidRPr="00205AFB">
        <w:t xml:space="preserve"> standpoint,” and questioned whether they’d stand up. “How do you change the way we live? You can change the laws, or you can change the way we interpret them,” he said. “This is the latter.” For Centro, a company in Chicago that makes technology for ad agencies, the problems started this summer. Centro had applied for visas for three young employees who already had the legal right to work for a limited time after graduating from college. One of the applications had been chosen in the H-1B lottery. Emilie Clark, the company’s director of human resources, happily called the employee to tell him his immigration status was settled for the next three years. But the employee called Clark back in August, terrified that something had gone wrong. He’d received a letter from USCIS saying it would reject his application unless Centro proved the position required someone with specialized skills. Clark was surprised. She’d been helping people apply for visas for four years, and this was the first time she’d ever seen such a letter. To Clark's eyes, the position — which consisted of writing algorithms and required knowledge of multiple programming languages as well as a solid understanding of relational data storage systems — wasn’t a borderline case. He had ended up at Centro after it hired a former manager of his, who recruited him to join the company. Clark pulled together everything the agency asked for as quickly as she could, but the employee’s status is still in limbo. (He continues to work on his initial visa.) The man, who was born in India and went to school in the U.S., declined an interview request and asked not to be identified by name. “Every employee that we have on an H-1B, or going for any visa, they’re all really nervous,” Clark explained. Other employers and workers facing RFEs also declined to speak on the record because they were concerned doing so would impact their unresolved cases. </w:t>
      </w:r>
      <w:r w:rsidRPr="00205AFB">
        <w:rPr>
          <w:rStyle w:val="StyleUnderline"/>
        </w:rPr>
        <w:t>“We’re entering a new era,” said Emily Neumann, an immigration lawyer in Houston who has been practicing for 12 years. “There’s a lot more questioning, it’s very burdensome.” She said in past years she's counted on 90 percent of her petitions being approved by Oct. 1 in years past</w:t>
      </w:r>
      <w:r w:rsidRPr="00205AFB">
        <w:t xml:space="preserve">. This year, </w:t>
      </w:r>
      <w:r w:rsidRPr="00205AFB">
        <w:rPr>
          <w:rStyle w:val="Emphasis"/>
        </w:rPr>
        <w:t xml:space="preserve">only 20 percent of the applications have been processed. </w:t>
      </w:r>
      <w:r w:rsidRPr="00205AFB">
        <w:t>Neumann predicts she’ll still have many unresolved cases by the time next year’s lottery happens in April 2018. USCIS declined an interview request, sending a written statement instead. “</w:t>
      </w:r>
      <w:r w:rsidRPr="00205AFB">
        <w:rPr>
          <w:rStyle w:val="StyleUnderline"/>
        </w:rPr>
        <w:t>USCIS officers use currently existing policy that interprets existing statutory and regulatory requirements to evaluate petitions and make an eligibility determination,</w:t>
      </w:r>
      <w:r w:rsidRPr="00205AFB">
        <w:t xml:space="preserve">” it said. “As done in the past, officers evaluate each petition on a case-by-case basis to determine if a petition qualifies for the benefit being requested.” Critics of the program have always called for stricter scrutiny of applications, which fit into Trump’s broader promise for “extreme vetting” of all potential immigrants. There are ample signs that the Trump administration has a broader overhaul in mind. It staffed the USCIS with those who worked for Republican Senator Chuck Grassley of Iowa, a longtime critic of H-1B visas who in January proposed scrapping the H-1B lottery altogether in favor of a system prioritizing higher-paid jobs. A spokesperson for USCIS says that plan is still being considered. In April, </w:t>
      </w:r>
      <w:r w:rsidRPr="00205AFB">
        <w:rPr>
          <w:rStyle w:val="Emphasis"/>
        </w:rPr>
        <w:t>Trump issued an executive order asking federal agencies to increase their scrutiny of the program.</w:t>
      </w:r>
      <w:r w:rsidRPr="00205AFB">
        <w:t xml:space="preserve"> In a briefing with reporters at the time, a senior administration official floated the idea that administrative steps like raising application fees could also serve to reshape the program without the need for new laws or regulations. </w:t>
      </w:r>
    </w:p>
    <w:p w14:paraId="1FD29AA6" w14:textId="182BE126" w:rsidR="00191B8D" w:rsidRDefault="005D289D" w:rsidP="005D289D">
      <w:pPr>
        <w:pStyle w:val="Heading3"/>
      </w:pPr>
      <w:r>
        <w:t>Syrian Refugees</w:t>
      </w:r>
    </w:p>
    <w:p w14:paraId="69244389" w14:textId="77777777" w:rsidR="005D289D" w:rsidRDefault="005D289D" w:rsidP="005D289D">
      <w:pPr>
        <w:pStyle w:val="Heading4"/>
      </w:pPr>
      <w:r>
        <w:t>Syrian refugees don’t meet new criteria for acceptance – no solvency b/c they’d never enter</w:t>
      </w:r>
    </w:p>
    <w:p w14:paraId="2F3FC6FF" w14:textId="77777777" w:rsidR="005D289D" w:rsidRPr="009F2199" w:rsidRDefault="005D289D" w:rsidP="005D289D">
      <w:pPr>
        <w:rPr>
          <w:rStyle w:val="Style13ptBold"/>
        </w:rPr>
      </w:pPr>
      <w:r>
        <w:rPr>
          <w:rStyle w:val="Style13ptBold"/>
        </w:rPr>
        <w:t>USCIS</w:t>
      </w:r>
      <w:r w:rsidRPr="009F2199">
        <w:rPr>
          <w:rStyle w:val="Style13ptBold"/>
        </w:rPr>
        <w:t xml:space="preserve"> 7/11</w:t>
      </w:r>
    </w:p>
    <w:p w14:paraId="3CC1F183" w14:textId="77777777" w:rsidR="005D289D" w:rsidRPr="009F2199" w:rsidRDefault="005D289D" w:rsidP="005D289D">
      <w:pPr>
        <w:rPr>
          <w:i/>
        </w:rPr>
      </w:pPr>
      <w:r>
        <w:t xml:space="preserve">(United States Citizenship and Immigration Services, 7/11/18 “Guidance for Processing Reasonable Fear, Credible Fear, Asylum, and Refugee Claims in Accordance with Matter of A-B”, </w:t>
      </w:r>
      <w:hyperlink r:id="rId71" w:history="1">
        <w:r w:rsidRPr="0087670C">
          <w:rPr>
            <w:rStyle w:val="Hyperlink"/>
          </w:rPr>
          <w:t>https://www.uscis.gov/sites/default/files/USCIS/Laws/Memoranda/2018/2018-06-18-PM-602-0162-USCIS-Memorandum-Matter-of-A-B.pdf</w:t>
        </w:r>
      </w:hyperlink>
      <w:r>
        <w:t xml:space="preserve">, </w:t>
      </w:r>
      <w:r>
        <w:rPr>
          <w:i/>
        </w:rPr>
        <w:t>Accessed 7/22/18</w:t>
      </w:r>
      <w:r>
        <w:t>)</w:t>
      </w:r>
      <w:r>
        <w:rPr>
          <w:i/>
        </w:rPr>
        <w:t>LG3</w:t>
      </w:r>
    </w:p>
    <w:p w14:paraId="682A9154" w14:textId="4F400726" w:rsidR="005D289D" w:rsidRPr="00B55AD5" w:rsidRDefault="005D289D" w:rsidP="005D289D">
      <w:r>
        <w:t>i. Persecution</w:t>
      </w:r>
      <w:r w:rsidR="008B3893">
        <w:t xml:space="preserve"> </w:t>
      </w:r>
      <w:r w:rsidRPr="008C4E34">
        <w:rPr>
          <w:rStyle w:val="StyleUnderline"/>
        </w:rPr>
        <w:t>Applicants must demonstrate past persecution or the requisite likelihood of future persecution.</w:t>
      </w:r>
      <w:r>
        <w:t xml:space="preserve">3 The </w:t>
      </w:r>
      <w:r w:rsidRPr="008C4E34">
        <w:rPr>
          <w:rStyle w:val="StyleUnderline"/>
        </w:rPr>
        <w:t>Attorney General observed that “persecution” consists of three elements: (1) it involves “an intent to target a belief or characteristic,” (2) “the level of harm must be severe,” and (3) “the harm or suffering must be inflicted either by the government of a country or by persons or an organization that the government was unable or unwilling to control.”</w:t>
      </w:r>
      <w:r>
        <w:t xml:space="preserve"> Matter of A-B-, 27 I&amp;N Dec. at 337 (quotation marks omitted); see also id. (observing that “private criminals are more often motivated by greed or vendettas than by an intent to ‘overcome the protected characteristic of the victim’” (quoting Matter of Kasinga, 21 I&amp;N Dec. 357, 365 (BIA 1996) (alterations omitted))). </w:t>
      </w:r>
      <w:r w:rsidRPr="008C4E34">
        <w:rPr>
          <w:rStyle w:val="StyleUnderline"/>
        </w:rPr>
        <w:t>In a case where the alleged persecutor is not affiliated with the government, the applicant must show the government is unable or unwilling to protect him or her.</w:t>
      </w:r>
      <w:r>
        <w:t xml:space="preserve"> Id. at 337. </w:t>
      </w:r>
      <w:r w:rsidRPr="008C4E34">
        <w:rPr>
          <w:rStyle w:val="StyleUnderline"/>
        </w:rPr>
        <w:t>When the harm is at the hands of a private actor, the applicant must show more than the government’s difficulty controlling the private behavior</w:t>
      </w:r>
      <w:r>
        <w:t xml:space="preserve">. The applicant </w:t>
      </w:r>
      <w:r w:rsidRPr="008C4E34">
        <w:rPr>
          <w:rStyle w:val="StyleUnderline"/>
        </w:rPr>
        <w:t>must show the government condoned the private actions or at least demonstrated a complete helplessness to protect the victim</w:t>
      </w:r>
      <w:r>
        <w:t xml:space="preserve">. Id. (asylum claim not established where “the respondent was able to divorce and move away from her ex-husband, [the alleged persecutor,] and that she was able to obtain from the El Salvadoran government multiple protective orders against him.”). The </w:t>
      </w:r>
      <w:r w:rsidRPr="008C4E34">
        <w:rPr>
          <w:rStyle w:val="StyleUnderline"/>
        </w:rPr>
        <w:t>mere fact that a country has civil strife or anarchy resulting in displaced persons or that it has problems effectively policing certain crimes, like domestic violence or gang-related activities, or that certain populations are or are more likely to become victims of crimes or violence, cannot, by itself, establish eligibility for asylum or refugee status.</w:t>
      </w:r>
      <w:r>
        <w:t xml:space="preserve"> See id. at 337-38, 343-44. In general, in light of the above standards, </w:t>
      </w:r>
      <w:r w:rsidRPr="008C4E34">
        <w:rPr>
          <w:rStyle w:val="StyleUnderline"/>
        </w:rPr>
        <w:t>claims based on membership in a putative particular social group defined by the members’ vulnerability to harm of domestic violence or gang violence committed by non-government actors will not establish the basis for asylum, refugee status, or a credible or reasonable fear of persecution</w:t>
      </w:r>
      <w:r>
        <w:t>. Id. at 320; see also id. (“While I do not decide that violence inflicted by non-governmental actors may never serve as the basis for an asylum or withholding application based on membership in a particular social group, in practice such claims are unlikely to satisfy the statutory grounds for proving group persecution that the government is unable or unwilling to address.”); id. at 337–38 (“The fact that the local police have not acted on a particular report of an individual crime does not necessarily mean that the government is unwilling or unable to control crime, any more than it would in the United States. There may be many reasons why a particular crime is not successfully investigated and prosecuted. Applicants must show not just that the crime has gone unpunished, but that the government is unwilling or unable to prevent it.”). Id.</w:t>
      </w:r>
      <w:r w:rsidR="008B3893">
        <w:t xml:space="preserve"> </w:t>
      </w:r>
      <w:r>
        <w:t>ii. Nexus</w:t>
      </w:r>
      <w:r w:rsidR="008B3893">
        <w:t xml:space="preserve"> </w:t>
      </w:r>
      <w:r w:rsidRPr="008C4E34">
        <w:rPr>
          <w:rStyle w:val="StyleUnderline"/>
        </w:rPr>
        <w:t>Membership in the particular social group must also be a central reason for the persecution</w:t>
      </w:r>
      <w:r>
        <w:t xml:space="preserve">. Aliens may suffer threats to their lives or freedom, or experience suffering or harm for a number of reasons, including social, economic, family, or personal circumstances. But, as the Attorney General emphasized in Matter of A-B-, “the asylum statute does not provide redress for all misfortune.” Id. at 318. The asylum statute was not intended as a remedy for “the numerous personal altercations that invariably characterize economic and social relationships.” Id. at 322. As such, </w:t>
      </w:r>
      <w:r w:rsidRPr="008C4E34">
        <w:rPr>
          <w:rStyle w:val="StyleUnderline"/>
        </w:rPr>
        <w:t>when a private actor inflicts violence based on a personal relationship with the victim, the victim’s membership in a larger group often will not be “one central reason” for the abuse</w:t>
      </w:r>
      <w:r>
        <w:t>. Id. at 338–39. In a particular case, the evidence may establish that a victim of domestic violence was attacked based solely on her preexisting personal relationship with her abuser. Also, even if the persecutor is a member of the government, there is no governmental nexus if the dispute is a “purely personal matter.” Id. at 339 n.10.</w:t>
      </w:r>
      <w:r w:rsidR="008B3893">
        <w:t xml:space="preserve"> </w:t>
      </w:r>
      <w:r>
        <w:t>iii. Internal Relocation</w:t>
      </w:r>
      <w:r w:rsidR="008B3893">
        <w:t xml:space="preserve"> </w:t>
      </w:r>
      <w:r>
        <w:t xml:space="preserve">All </w:t>
      </w:r>
      <w:r w:rsidRPr="008C4E34">
        <w:rPr>
          <w:rStyle w:val="StyleUnderline"/>
        </w:rPr>
        <w:t>officers must also consider whether internal relocation in the alien’s home country presents a reasonable alternative before granting asylum or refugee status.</w:t>
      </w:r>
      <w:r>
        <w:t xml:space="preserve"> Id. at 345 (“Beyond the standards that victims of private violence must meet in proving refugee status in the first instance, they face the additional challenge of showing that internal relocation is not an option (or in answering DHS’s evidence that relocation is possible). </w:t>
      </w:r>
      <w:r w:rsidRPr="008C4E34">
        <w:rPr>
          <w:rStyle w:val="StyleUnderline"/>
        </w:rPr>
        <w:t>When the applicant has suffered personal harm at the hands of only a few specific individuals, internal relocation would seem more reasonable than if the applicant were persecuted, broadly, by</w:t>
      </w:r>
      <w:r>
        <w:t xml:space="preserve"> her </w:t>
      </w:r>
      <w:r w:rsidRPr="008C4E34">
        <w:rPr>
          <w:rStyle w:val="StyleUnderline"/>
        </w:rPr>
        <w:t>country’s government.</w:t>
      </w:r>
      <w:r>
        <w:t xml:space="preserve">”). </w:t>
      </w:r>
      <w:r w:rsidRPr="008C4E34">
        <w:rPr>
          <w:rStyle w:val="StyleUnderline"/>
        </w:rPr>
        <w:t>If an asylum applicant does not show past persecution, then he or she “bear[s] the burden of establishing that it would not be reasonable for him or her to relocate, unless the persecution is by a government or government-sponsored</w:t>
      </w:r>
      <w:r>
        <w:t xml:space="preserve">.” 8 C.F.R. § 208.13(b)(3)(i). </w:t>
      </w:r>
      <w:r w:rsidRPr="008C4E34">
        <w:rPr>
          <w:rStyle w:val="StyleUnderline"/>
        </w:rPr>
        <w:t>If the asylum applicant does establish past persecution or if the persecutor is a government or is government-sponsored, then the officer must presume that internal relocation is unreasonable “unless the Service establishes by a preponderance of the evidence that, under all the circumstances, it would be reasonable for the applicant to relocate</w:t>
      </w:r>
      <w:r>
        <w:t xml:space="preserve">.” Id. § 208.13(b)(3)(ii). </w:t>
      </w:r>
      <w:r w:rsidRPr="008C4E34">
        <w:rPr>
          <w:rStyle w:val="StyleUnderline"/>
        </w:rPr>
        <w:t>In cases where internal relocation presents a reasonable solution, the officer should deny the applicant’s claim consistent with the regulations</w:t>
      </w:r>
      <w:r>
        <w:t>. Id § 208.13(b)(1)(i)(B), (b)(2)(ii).</w:t>
      </w:r>
    </w:p>
    <w:p w14:paraId="66691A56" w14:textId="77777777" w:rsidR="005D289D" w:rsidRPr="005D289D" w:rsidRDefault="005D289D" w:rsidP="005D289D"/>
    <w:p w14:paraId="6D8384BB" w14:textId="77777777" w:rsidR="00191B8D" w:rsidRPr="00B55AD5" w:rsidRDefault="00191B8D" w:rsidP="00191B8D"/>
    <w:p w14:paraId="7C4AE4B5" w14:textId="77777777" w:rsidR="00191B8D" w:rsidRDefault="00191B8D" w:rsidP="00E964A7"/>
    <w:p w14:paraId="49ACEDC0" w14:textId="77777777" w:rsidR="00FF4E5F" w:rsidRPr="00D753A4" w:rsidRDefault="00FF4E5F" w:rsidP="00E964A7"/>
    <w:sectPr w:rsidR="00FF4E5F" w:rsidRPr="00D75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E9C63AA"/>
    <w:multiLevelType w:val="hybridMultilevel"/>
    <w:tmpl w:val="B40CA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3A1F72"/>
    <w:multiLevelType w:val="hybridMultilevel"/>
    <w:tmpl w:val="61D23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8564176"/>
  </w:docVars>
  <w:rsids>
    <w:rsidRoot w:val="00297363"/>
    <w:rsid w:val="00006BB3"/>
    <w:rsid w:val="0000710E"/>
    <w:rsid w:val="00025636"/>
    <w:rsid w:val="00044123"/>
    <w:rsid w:val="00052291"/>
    <w:rsid w:val="00060421"/>
    <w:rsid w:val="00084E8F"/>
    <w:rsid w:val="00085784"/>
    <w:rsid w:val="00086F54"/>
    <w:rsid w:val="0008713F"/>
    <w:rsid w:val="000918FB"/>
    <w:rsid w:val="00092A54"/>
    <w:rsid w:val="000A04BE"/>
    <w:rsid w:val="000A50CB"/>
    <w:rsid w:val="000B1C6E"/>
    <w:rsid w:val="000B41CE"/>
    <w:rsid w:val="000C3B4D"/>
    <w:rsid w:val="000C6F28"/>
    <w:rsid w:val="000D3A4D"/>
    <w:rsid w:val="00101369"/>
    <w:rsid w:val="00123C00"/>
    <w:rsid w:val="001421A5"/>
    <w:rsid w:val="00154A86"/>
    <w:rsid w:val="00156657"/>
    <w:rsid w:val="00180193"/>
    <w:rsid w:val="00183E7C"/>
    <w:rsid w:val="00190094"/>
    <w:rsid w:val="00191B8D"/>
    <w:rsid w:val="001B0102"/>
    <w:rsid w:val="001B42C1"/>
    <w:rsid w:val="001B5AA8"/>
    <w:rsid w:val="001C3E2C"/>
    <w:rsid w:val="001C64E1"/>
    <w:rsid w:val="001D05B6"/>
    <w:rsid w:val="001F352C"/>
    <w:rsid w:val="001F6F8C"/>
    <w:rsid w:val="00200F82"/>
    <w:rsid w:val="00213718"/>
    <w:rsid w:val="00215C4C"/>
    <w:rsid w:val="00223B8A"/>
    <w:rsid w:val="00226D6B"/>
    <w:rsid w:val="00235038"/>
    <w:rsid w:val="0026384C"/>
    <w:rsid w:val="00274050"/>
    <w:rsid w:val="00276F24"/>
    <w:rsid w:val="00296161"/>
    <w:rsid w:val="00297363"/>
    <w:rsid w:val="00297FE5"/>
    <w:rsid w:val="002B50FE"/>
    <w:rsid w:val="002D15E1"/>
    <w:rsid w:val="002E374F"/>
    <w:rsid w:val="00307410"/>
    <w:rsid w:val="00310A79"/>
    <w:rsid w:val="00315185"/>
    <w:rsid w:val="0031634B"/>
    <w:rsid w:val="00327C14"/>
    <w:rsid w:val="00340314"/>
    <w:rsid w:val="003408D6"/>
    <w:rsid w:val="00367E82"/>
    <w:rsid w:val="00370F56"/>
    <w:rsid w:val="00372934"/>
    <w:rsid w:val="003812EB"/>
    <w:rsid w:val="0039371F"/>
    <w:rsid w:val="00393B0A"/>
    <w:rsid w:val="003A1BF6"/>
    <w:rsid w:val="003A694C"/>
    <w:rsid w:val="003E0FB0"/>
    <w:rsid w:val="003E4226"/>
    <w:rsid w:val="003E4D9D"/>
    <w:rsid w:val="003F0F99"/>
    <w:rsid w:val="00405168"/>
    <w:rsid w:val="004076F5"/>
    <w:rsid w:val="00410D48"/>
    <w:rsid w:val="00435DC4"/>
    <w:rsid w:val="00463C99"/>
    <w:rsid w:val="00466618"/>
    <w:rsid w:val="0047793E"/>
    <w:rsid w:val="004856B9"/>
    <w:rsid w:val="0049458C"/>
    <w:rsid w:val="004A08DD"/>
    <w:rsid w:val="004A4DF6"/>
    <w:rsid w:val="004A4E5E"/>
    <w:rsid w:val="004B6DC0"/>
    <w:rsid w:val="004C302C"/>
    <w:rsid w:val="004E527E"/>
    <w:rsid w:val="004E5A2F"/>
    <w:rsid w:val="004E7758"/>
    <w:rsid w:val="004F2F00"/>
    <w:rsid w:val="004F612E"/>
    <w:rsid w:val="00505826"/>
    <w:rsid w:val="00515686"/>
    <w:rsid w:val="00516582"/>
    <w:rsid w:val="00522391"/>
    <w:rsid w:val="0052412E"/>
    <w:rsid w:val="00525F15"/>
    <w:rsid w:val="00531735"/>
    <w:rsid w:val="00537A60"/>
    <w:rsid w:val="00546F27"/>
    <w:rsid w:val="00550CFF"/>
    <w:rsid w:val="00562C92"/>
    <w:rsid w:val="005749D4"/>
    <w:rsid w:val="00590887"/>
    <w:rsid w:val="00591009"/>
    <w:rsid w:val="005A140B"/>
    <w:rsid w:val="005B137C"/>
    <w:rsid w:val="005D04B6"/>
    <w:rsid w:val="005D289D"/>
    <w:rsid w:val="00610D78"/>
    <w:rsid w:val="00631C9A"/>
    <w:rsid w:val="0064118B"/>
    <w:rsid w:val="0064673B"/>
    <w:rsid w:val="00666E58"/>
    <w:rsid w:val="00667731"/>
    <w:rsid w:val="006771D5"/>
    <w:rsid w:val="0068277B"/>
    <w:rsid w:val="00685F06"/>
    <w:rsid w:val="006A2B50"/>
    <w:rsid w:val="006D5767"/>
    <w:rsid w:val="006E029E"/>
    <w:rsid w:val="006F1FAA"/>
    <w:rsid w:val="006F45F4"/>
    <w:rsid w:val="007018B5"/>
    <w:rsid w:val="0070698A"/>
    <w:rsid w:val="00710B61"/>
    <w:rsid w:val="0072096C"/>
    <w:rsid w:val="00724EBB"/>
    <w:rsid w:val="00724F6C"/>
    <w:rsid w:val="00756E75"/>
    <w:rsid w:val="00765E43"/>
    <w:rsid w:val="007941A5"/>
    <w:rsid w:val="007A3C0A"/>
    <w:rsid w:val="007C40DA"/>
    <w:rsid w:val="007D4C28"/>
    <w:rsid w:val="007E6FDA"/>
    <w:rsid w:val="007F36DA"/>
    <w:rsid w:val="007F6459"/>
    <w:rsid w:val="00810D91"/>
    <w:rsid w:val="00815651"/>
    <w:rsid w:val="008161C3"/>
    <w:rsid w:val="00816501"/>
    <w:rsid w:val="008172FE"/>
    <w:rsid w:val="008175CA"/>
    <w:rsid w:val="00840EA5"/>
    <w:rsid w:val="008775F2"/>
    <w:rsid w:val="00881114"/>
    <w:rsid w:val="0088535A"/>
    <w:rsid w:val="008865B0"/>
    <w:rsid w:val="008A4030"/>
    <w:rsid w:val="008A5FC5"/>
    <w:rsid w:val="008B3893"/>
    <w:rsid w:val="008B429A"/>
    <w:rsid w:val="008B438F"/>
    <w:rsid w:val="008D485D"/>
    <w:rsid w:val="008F0C91"/>
    <w:rsid w:val="008F3C6C"/>
    <w:rsid w:val="008F7E5D"/>
    <w:rsid w:val="008F7EF7"/>
    <w:rsid w:val="009123BA"/>
    <w:rsid w:val="009207F9"/>
    <w:rsid w:val="00923F31"/>
    <w:rsid w:val="0092507C"/>
    <w:rsid w:val="00931B96"/>
    <w:rsid w:val="009368C0"/>
    <w:rsid w:val="009524A0"/>
    <w:rsid w:val="00960FD0"/>
    <w:rsid w:val="00965211"/>
    <w:rsid w:val="00976889"/>
    <w:rsid w:val="00993080"/>
    <w:rsid w:val="00994E0F"/>
    <w:rsid w:val="009A39D9"/>
    <w:rsid w:val="009B3948"/>
    <w:rsid w:val="009C4C69"/>
    <w:rsid w:val="009C5C13"/>
    <w:rsid w:val="009D637D"/>
    <w:rsid w:val="009D7436"/>
    <w:rsid w:val="009E4F9B"/>
    <w:rsid w:val="009F169F"/>
    <w:rsid w:val="00A14A09"/>
    <w:rsid w:val="00A26BD9"/>
    <w:rsid w:val="00A4162E"/>
    <w:rsid w:val="00A449C0"/>
    <w:rsid w:val="00A52356"/>
    <w:rsid w:val="00A65262"/>
    <w:rsid w:val="00A66831"/>
    <w:rsid w:val="00A835D7"/>
    <w:rsid w:val="00AC0C6F"/>
    <w:rsid w:val="00AD41BA"/>
    <w:rsid w:val="00AE4837"/>
    <w:rsid w:val="00AE5128"/>
    <w:rsid w:val="00AF1014"/>
    <w:rsid w:val="00B10029"/>
    <w:rsid w:val="00B12787"/>
    <w:rsid w:val="00B13DEC"/>
    <w:rsid w:val="00B27314"/>
    <w:rsid w:val="00B276E5"/>
    <w:rsid w:val="00B407B8"/>
    <w:rsid w:val="00B4138D"/>
    <w:rsid w:val="00B67695"/>
    <w:rsid w:val="00B708B2"/>
    <w:rsid w:val="00B83EF5"/>
    <w:rsid w:val="00B908E7"/>
    <w:rsid w:val="00B92042"/>
    <w:rsid w:val="00B93B40"/>
    <w:rsid w:val="00BB7A02"/>
    <w:rsid w:val="00BD1DA7"/>
    <w:rsid w:val="00BE0008"/>
    <w:rsid w:val="00BF0458"/>
    <w:rsid w:val="00BF1472"/>
    <w:rsid w:val="00BF2E8B"/>
    <w:rsid w:val="00C25612"/>
    <w:rsid w:val="00C40308"/>
    <w:rsid w:val="00C5037E"/>
    <w:rsid w:val="00C55C5C"/>
    <w:rsid w:val="00C566D4"/>
    <w:rsid w:val="00C63AEB"/>
    <w:rsid w:val="00C72027"/>
    <w:rsid w:val="00C81B29"/>
    <w:rsid w:val="00C9167F"/>
    <w:rsid w:val="00C97A34"/>
    <w:rsid w:val="00CA35F8"/>
    <w:rsid w:val="00CD51D1"/>
    <w:rsid w:val="00CE286F"/>
    <w:rsid w:val="00CE5F49"/>
    <w:rsid w:val="00D017E5"/>
    <w:rsid w:val="00D20D13"/>
    <w:rsid w:val="00D2214C"/>
    <w:rsid w:val="00D224A3"/>
    <w:rsid w:val="00D24A5D"/>
    <w:rsid w:val="00D313C4"/>
    <w:rsid w:val="00D32595"/>
    <w:rsid w:val="00D34A50"/>
    <w:rsid w:val="00D47BFB"/>
    <w:rsid w:val="00D659EA"/>
    <w:rsid w:val="00D67C90"/>
    <w:rsid w:val="00D73707"/>
    <w:rsid w:val="00D753A4"/>
    <w:rsid w:val="00D802F1"/>
    <w:rsid w:val="00D865A4"/>
    <w:rsid w:val="00D872EE"/>
    <w:rsid w:val="00D95308"/>
    <w:rsid w:val="00DB2CCC"/>
    <w:rsid w:val="00DB7439"/>
    <w:rsid w:val="00DC0B48"/>
    <w:rsid w:val="00DC3A28"/>
    <w:rsid w:val="00DC4F25"/>
    <w:rsid w:val="00DD0F84"/>
    <w:rsid w:val="00DD647B"/>
    <w:rsid w:val="00E1166E"/>
    <w:rsid w:val="00E22472"/>
    <w:rsid w:val="00E32233"/>
    <w:rsid w:val="00E42DEA"/>
    <w:rsid w:val="00E43513"/>
    <w:rsid w:val="00E50172"/>
    <w:rsid w:val="00E50A21"/>
    <w:rsid w:val="00E5715F"/>
    <w:rsid w:val="00E64534"/>
    <w:rsid w:val="00E71F51"/>
    <w:rsid w:val="00E816BC"/>
    <w:rsid w:val="00E8467D"/>
    <w:rsid w:val="00E94108"/>
    <w:rsid w:val="00E945DE"/>
    <w:rsid w:val="00E964A7"/>
    <w:rsid w:val="00EA0808"/>
    <w:rsid w:val="00EB1013"/>
    <w:rsid w:val="00EC1F75"/>
    <w:rsid w:val="00ED1378"/>
    <w:rsid w:val="00ED2DD9"/>
    <w:rsid w:val="00ED61E0"/>
    <w:rsid w:val="00EE2B01"/>
    <w:rsid w:val="00EE73BB"/>
    <w:rsid w:val="00EF6DAF"/>
    <w:rsid w:val="00F17B1E"/>
    <w:rsid w:val="00F33550"/>
    <w:rsid w:val="00F45AAE"/>
    <w:rsid w:val="00F56D7B"/>
    <w:rsid w:val="00F72B3C"/>
    <w:rsid w:val="00F75865"/>
    <w:rsid w:val="00F7619B"/>
    <w:rsid w:val="00FA5BAB"/>
    <w:rsid w:val="00FC13F6"/>
    <w:rsid w:val="00FD5D43"/>
    <w:rsid w:val="00FD6423"/>
    <w:rsid w:val="00FE1CBB"/>
    <w:rsid w:val="00FE6A02"/>
    <w:rsid w:val="00FF4C8A"/>
    <w:rsid w:val="00FF4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FC021"/>
  <w15:chartTrackingRefBased/>
  <w15:docId w15:val="{3E45289F-1DA1-42F0-BAFF-89ACA706F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3E0FB0"/>
    <w:rPr>
      <w:rFonts w:ascii="Calibri" w:eastAsiaTheme="minorHAnsi" w:hAnsi="Calibri"/>
      <w:lang w:eastAsia="en-US"/>
    </w:rPr>
  </w:style>
  <w:style w:type="paragraph" w:styleId="Heading1">
    <w:name w:val="heading 1"/>
    <w:aliases w:val="Pocket"/>
    <w:basedOn w:val="Normal"/>
    <w:next w:val="Normal"/>
    <w:link w:val="Heading1Char"/>
    <w:qFormat/>
    <w:rsid w:val="003E0F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E0F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E0F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E0FB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E0FB0"/>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3E0FB0"/>
    <w:rPr>
      <w:rFonts w:ascii="Calibri" w:eastAsiaTheme="majorEastAsia" w:hAnsi="Calibri" w:cstheme="majorBidi"/>
      <w:b/>
      <w:sz w:val="44"/>
      <w:szCs w:val="26"/>
      <w:u w:val="double"/>
      <w:lang w:eastAsia="en-US"/>
    </w:rPr>
  </w:style>
  <w:style w:type="character" w:customStyle="1" w:styleId="Heading3Char">
    <w:name w:val="Heading 3 Char"/>
    <w:aliases w:val="Block Char"/>
    <w:basedOn w:val="DefaultParagraphFont"/>
    <w:link w:val="Heading3"/>
    <w:uiPriority w:val="2"/>
    <w:rsid w:val="003E0FB0"/>
    <w:rPr>
      <w:rFonts w:ascii="Calibri" w:eastAsiaTheme="majorEastAsia" w:hAnsi="Calibri" w:cstheme="majorBidi"/>
      <w:b/>
      <w:sz w:val="32"/>
      <w:szCs w:val="24"/>
      <w:u w:val="single"/>
      <w:lang w:eastAsia="en-US"/>
    </w:rPr>
  </w:style>
  <w:style w:type="character" w:customStyle="1" w:styleId="Heading4Char">
    <w:name w:val="Heading 4 Char"/>
    <w:aliases w:val="Tag Char"/>
    <w:basedOn w:val="DefaultParagraphFont"/>
    <w:link w:val="Heading4"/>
    <w:uiPriority w:val="3"/>
    <w:rsid w:val="003E0FB0"/>
    <w:rPr>
      <w:rFonts w:ascii="Calibri" w:eastAsiaTheme="majorEastAsia" w:hAnsi="Calibri" w:cstheme="majorBidi"/>
      <w:b/>
      <w:iCs/>
      <w:sz w:val="26"/>
      <w:lang w:eastAsia="en-US"/>
    </w:rPr>
  </w:style>
  <w:style w:type="character" w:styleId="Emphasis">
    <w:name w:val="Emphasis"/>
    <w:basedOn w:val="DefaultParagraphFont"/>
    <w:uiPriority w:val="7"/>
    <w:qFormat/>
    <w:rsid w:val="003E0FB0"/>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3E0FB0"/>
    <w:rPr>
      <w:b/>
      <w:bCs/>
      <w:sz w:val="26"/>
      <w:u w:val="none"/>
    </w:rPr>
  </w:style>
  <w:style w:type="character" w:customStyle="1" w:styleId="StyleUnderline">
    <w:name w:val="Style Underline"/>
    <w:aliases w:val="Underline"/>
    <w:basedOn w:val="DefaultParagraphFont"/>
    <w:uiPriority w:val="6"/>
    <w:qFormat/>
    <w:rsid w:val="003E0FB0"/>
    <w:rPr>
      <w:b w:val="0"/>
      <w:sz w:val="22"/>
      <w:u w:val="single"/>
    </w:rPr>
  </w:style>
  <w:style w:type="character" w:styleId="Hyperlink">
    <w:name w:val="Hyperlink"/>
    <w:basedOn w:val="DefaultParagraphFont"/>
    <w:uiPriority w:val="99"/>
    <w:unhideWhenUsed/>
    <w:rsid w:val="003E0FB0"/>
    <w:rPr>
      <w:color w:val="auto"/>
      <w:u w:val="none"/>
    </w:rPr>
  </w:style>
  <w:style w:type="character" w:styleId="FollowedHyperlink">
    <w:name w:val="FollowedHyperlink"/>
    <w:basedOn w:val="DefaultParagraphFont"/>
    <w:uiPriority w:val="99"/>
    <w:semiHidden/>
    <w:unhideWhenUsed/>
    <w:rsid w:val="003E0FB0"/>
    <w:rPr>
      <w:color w:val="auto"/>
      <w:u w:val="none"/>
    </w:rPr>
  </w:style>
  <w:style w:type="paragraph" w:styleId="ListParagraph">
    <w:name w:val="List Paragraph"/>
    <w:basedOn w:val="Normal"/>
    <w:uiPriority w:val="99"/>
    <w:unhideWhenUsed/>
    <w:qFormat/>
    <w:rsid w:val="00DC4F25"/>
    <w:pPr>
      <w:ind w:left="720"/>
      <w:contextualSpacing/>
    </w:pPr>
  </w:style>
  <w:style w:type="character" w:styleId="UnresolvedMention">
    <w:name w:val="Unresolved Mention"/>
    <w:basedOn w:val="DefaultParagraphFont"/>
    <w:uiPriority w:val="99"/>
    <w:semiHidden/>
    <w:unhideWhenUsed/>
    <w:rsid w:val="00C25612"/>
    <w:rPr>
      <w:color w:val="605E5C"/>
      <w:shd w:val="clear" w:color="auto" w:fill="E1DFDD"/>
    </w:rPr>
  </w:style>
  <w:style w:type="paragraph" w:customStyle="1" w:styleId="news-brief-dropcap">
    <w:name w:val="news-brief-dropcap"/>
    <w:basedOn w:val="Normal"/>
    <w:rsid w:val="009207F9"/>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uters.com/article/us-usa-court-trump-analysis/after-legal-setbacks-trump-administration-races-to-supreme-court-idUSKBN1FL4TH" TargetMode="External"/><Relationship Id="rId21" Type="http://schemas.openxmlformats.org/officeDocument/2006/relationships/hyperlink" Target="https://www.ft.com/content/8b29c714-f513-11e7-88f7-5465a6ce1a00" TargetMode="External"/><Relationship Id="rId42" Type="http://schemas.openxmlformats.org/officeDocument/2006/relationships/hyperlink" Target="https://www.documentcloud.org/documents/3728686-2016-12-20-CEG-Goodlatte-to-DHS-U-Visa.html" TargetMode="External"/><Relationship Id="rId47" Type="http://schemas.openxmlformats.org/officeDocument/2006/relationships/hyperlink" Target="https://www.documentcloud.org/documents/3728677-2015-11-03-CEG-Sessions-Lee-to-DHS-Immigration.html" TargetMode="External"/><Relationship Id="rId63" Type="http://schemas.openxmlformats.org/officeDocument/2006/relationships/hyperlink" Target="https://www.uscis.gov/about-us/leadership/kathy-nuebel-kovarik-chief-office-policy-and-strategy" TargetMode="External"/><Relationship Id="rId68" Type="http://schemas.openxmlformats.org/officeDocument/2006/relationships/hyperlink" Target="https://www.bloomberg.com/news/articles/2017-03-03/a-major-proponent-of-h-1b-visa-reform-loses-patience-with-trump" TargetMode="External"/><Relationship Id="rId2" Type="http://schemas.openxmlformats.org/officeDocument/2006/relationships/numbering" Target="numbering.xml"/><Relationship Id="rId16" Type="http://schemas.openxmlformats.org/officeDocument/2006/relationships/hyperlink" Target="https://www.uscis.gov/sites/default/files/USCIS/Laws/Memoranda/2018/2018-06-18-PM-602-0162-USCIS-Memorandum-Matter-of-A-B.pdf" TargetMode="External"/><Relationship Id="rId29" Type="http://schemas.openxmlformats.org/officeDocument/2006/relationships/hyperlink" Target="https://money.cnn.com/2017/12/15/technology/h1b-visa-spouses-h4-trump/index.html" TargetMode="External"/><Relationship Id="rId11" Type="http://schemas.openxmlformats.org/officeDocument/2006/relationships/hyperlink" Target="https://www.theblaze.com/blog/2015/04/28/dhs-no-regrets-for-bypassing-congress-on-immigration" TargetMode="External"/><Relationship Id="rId24" Type="http://schemas.openxmlformats.org/officeDocument/2006/relationships/hyperlink" Target="https://law.stanford.edu/2017/09/06/michael-mcconnell-on-executive-orders-daca-and-the-constitution/" TargetMode="External"/><Relationship Id="rId32" Type="http://schemas.openxmlformats.org/officeDocument/2006/relationships/hyperlink" Target="https://www.uscis.gov/sites/default/files/USCIS/Laws/Memoranda/AFM_10_Standards_for_RFEs_and_NOIDs_FINAL2.pdf" TargetMode="External"/><Relationship Id="rId37" Type="http://schemas.openxmlformats.org/officeDocument/2006/relationships/hyperlink" Target="https://www.uscis.gov/sites/default/files/USCIS/Laws/Memoranda/2018/2018-06-18-PM-602-0162-USCIS-Memorandum-Matter-of-A-B.pdf" TargetMode="External"/><Relationship Id="rId40" Type="http://schemas.openxmlformats.org/officeDocument/2006/relationships/hyperlink" Target="https://www.documentcloud.org/documents/3728685-110316-Border-Surge-Letter.html" TargetMode="External"/><Relationship Id="rId45" Type="http://schemas.openxmlformats.org/officeDocument/2006/relationships/hyperlink" Target="https://www.documentcloud.org/documents/3728696-Homeland-Security-Act-of-2002.html" TargetMode="External"/><Relationship Id="rId53" Type="http://schemas.openxmlformats.org/officeDocument/2006/relationships/hyperlink" Target="https://www.documentcloud.org/documents/3728677-2015-11-03-CEG-Sessions-Lee-to-DHS-Immigration.html" TargetMode="External"/><Relationship Id="rId58" Type="http://schemas.openxmlformats.org/officeDocument/2006/relationships/hyperlink" Target="https://www.documentcloud.org/documents/3728705-draft-1-of-DHS-implementation-memo.html" TargetMode="External"/><Relationship Id="rId66" Type="http://schemas.openxmlformats.org/officeDocument/2006/relationships/hyperlink" Target="https://www.uscis.gov/policymanual/HTML/PolicyManual.html" TargetMode="External"/><Relationship Id="rId5" Type="http://schemas.openxmlformats.org/officeDocument/2006/relationships/webSettings" Target="webSettings.xml"/><Relationship Id="rId61" Type="http://schemas.openxmlformats.org/officeDocument/2006/relationships/hyperlink" Target="https://www.documentcloud.org/documents/3728677-2015-11-03-CEG-Sessions-Lee-to-DHS-Immigration.html" TargetMode="External"/><Relationship Id="rId19" Type="http://schemas.openxmlformats.org/officeDocument/2006/relationships/hyperlink" Target="https://slate.com/news-and-politics/2018/06/in-matter-of-a-b-jeff-sessions-hijacked-immigration-law-by-abusing-a-rarely-used-provision.html" TargetMode="External"/><Relationship Id="rId14" Type="http://schemas.openxmlformats.org/officeDocument/2006/relationships/hyperlink" Target="https://www.motherjones.com/politics/2018/05/theres-a-700000-case-backlog-in-immigration-courts-jeff-sessions-just-decided-to-pile-on-more/" TargetMode="External"/><Relationship Id="rId22" Type="http://schemas.openxmlformats.org/officeDocument/2006/relationships/hyperlink" Target="http://www.latimes.com/politics/la-pol-ca-sanctuary-state-lawsuit-hearing-20180620-story.html" TargetMode="External"/><Relationship Id="rId27" Type="http://schemas.openxmlformats.org/officeDocument/2006/relationships/hyperlink" Target="https://www.nytimes.com/roomfordebate/2014/11/18/constitutional-limits-of-presidential-action-on-immigration-12/the-constitutional-authority-for-executive-orders-on-immigration-is-clear" TargetMode="External"/><Relationship Id="rId30" Type="http://schemas.openxmlformats.org/officeDocument/2006/relationships/hyperlink" Target="https://www.justsecurity.org/40461/trump-fighting-human-trafficking-facilitating/" TargetMode="External"/><Relationship Id="rId35" Type="http://schemas.openxmlformats.org/officeDocument/2006/relationships/hyperlink" Target="https://www.uscis.gov/news/news-releases/uscis-updates-notice-appear-policy-guidance-support-dhs-enforcement-priorities" TargetMode="External"/><Relationship Id="rId43" Type="http://schemas.openxmlformats.org/officeDocument/2006/relationships/hyperlink" Target="https://www.uscis.gov/about-us/leadership/kathy-nuebel-kovarik-chief-office-policy-and-strategy" TargetMode="External"/><Relationship Id="rId48" Type="http://schemas.openxmlformats.org/officeDocument/2006/relationships/hyperlink" Target="https://vimeo.com/107921468" TargetMode="External"/><Relationship Id="rId56" Type="http://schemas.openxmlformats.org/officeDocument/2006/relationships/hyperlink" Target="https://www.documentcloud.org/documents/3728686-2016-12-20-CEG-Goodlatte-to-DHS-U-Visa.html" TargetMode="External"/><Relationship Id="rId64" Type="http://schemas.openxmlformats.org/officeDocument/2006/relationships/hyperlink" Target="http://www.howdemocracyworksnow.com/participants/kathy-nuebel-kovarik" TargetMode="External"/><Relationship Id="rId69" Type="http://schemas.openxmlformats.org/officeDocument/2006/relationships/hyperlink" Target="https://www.bloomberg.com/news/articles/2017-05-02/infosys-to-hire-10-000-american-workers-after-trump-criticism" TargetMode="External"/><Relationship Id="rId8" Type="http://schemas.openxmlformats.org/officeDocument/2006/relationships/hyperlink" Target="https://www.nytimes.com/2018/06/26/us/politics/supreme-court-trump-travel-ban.html" TargetMode="External"/><Relationship Id="rId51" Type="http://schemas.openxmlformats.org/officeDocument/2006/relationships/hyperlink" Target="https://www.documentcloud.org/documents/3728688-NGO-Sign-on-Preserving-CAM-05-12-17.html"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nymag.com/daily/intelligencer/2017/02/trump-is-turning-americas-closet-allies-against-us.html" TargetMode="External"/><Relationship Id="rId17" Type="http://schemas.openxmlformats.org/officeDocument/2006/relationships/hyperlink" Target="http://www.cnn.com/2018/06/11/politics/jeff-sessions-asylum-decision/index.html" TargetMode="External"/><Relationship Id="rId25" Type="http://schemas.openxmlformats.org/officeDocument/2006/relationships/hyperlink" Target="https://theintercept.com/2017/02/23/donald-trump-plans-to-bypass-the-courts-to-deport-as-many-people-as-possible/" TargetMode="External"/><Relationship Id="rId33" Type="http://schemas.openxmlformats.org/officeDocument/2006/relationships/hyperlink" Target="https://www.uscis.gov/sites/default/files/USCIS/Laws/Memoranda/2013/June%202013/Requests%20for%20Evidence%20%28Final%29.pdf" TargetMode="External"/><Relationship Id="rId38" Type="http://schemas.openxmlformats.org/officeDocument/2006/relationships/hyperlink" Target="https://www.forbes.com/sites/stuartanderson/2018/07/11/new-uscis-policy-will-carry-harsh-consequences-for-applicants/" TargetMode="External"/><Relationship Id="rId46" Type="http://schemas.openxmlformats.org/officeDocument/2006/relationships/hyperlink" Target="https://www.documentcloud.org/documents/3728687-Dhs-Congressional-Log-December-2015.html" TargetMode="External"/><Relationship Id="rId59" Type="http://schemas.openxmlformats.org/officeDocument/2006/relationships/hyperlink" Target="https://www.documentcloud.org/documents/3728683-DHS-Implementation-Border-Security-Policies.html" TargetMode="External"/><Relationship Id="rId67" Type="http://schemas.openxmlformats.org/officeDocument/2006/relationships/hyperlink" Target="https://www.bloomberg.com/news/articles/2017-11-06/trump-s-h-1b-reform-is-to-make-life-hell-for-immigrants-and-companies" TargetMode="External"/><Relationship Id="rId20" Type="http://schemas.openxmlformats.org/officeDocument/2006/relationships/hyperlink" Target="https://www.heritage.org/immigration/commentary/states-are-violating-federal-law-benefit-illegals" TargetMode="External"/><Relationship Id="rId41" Type="http://schemas.openxmlformats.org/officeDocument/2006/relationships/hyperlink" Target="https://www.documentcloud.org/documents/3728684-2016-03-02-CEG-Lee-to-DHS-DACA-Advance-Parole.html" TargetMode="External"/><Relationship Id="rId54" Type="http://schemas.openxmlformats.org/officeDocument/2006/relationships/hyperlink" Target="https://www.documentcloud.org/documents/3728677-2015-11-03-CEG-Sessions-Lee-to-DHS-Immigration.html" TargetMode="External"/><Relationship Id="rId62" Type="http://schemas.openxmlformats.org/officeDocument/2006/relationships/hyperlink" Target="https://twitter.com/ChuckGrassley/status/843613098326052867" TargetMode="External"/><Relationship Id="rId70" Type="http://schemas.openxmlformats.org/officeDocument/2006/relationships/hyperlink" Target="https://www.bloomberg.com/news/articles/2017-04-17/h-1b-applications-drop-as-u-s-employers-anticipate-reforms" TargetMode="External"/><Relationship Id="rId1" Type="http://schemas.openxmlformats.org/officeDocument/2006/relationships/customXml" Target="../customXml/item1.xml"/><Relationship Id="rId6" Type="http://schemas.openxmlformats.org/officeDocument/2006/relationships/hyperlink" Target="http://www.latimes.com/opinion/editorials/la-ed-immigration-court-20150826-story.html" TargetMode="External"/><Relationship Id="rId15" Type="http://schemas.openxmlformats.org/officeDocument/2006/relationships/hyperlink" Target="https://www.cnn.com/2018/07/11/politics/border-immigrants-asylum-restrictions/index.html" TargetMode="External"/><Relationship Id="rId23" Type="http://schemas.openxmlformats.org/officeDocument/2006/relationships/hyperlink" Target="https://www.denverpost.com/2017/09/05/trump-congress-daca-immigration/" TargetMode="External"/><Relationship Id="rId28" Type="http://schemas.openxmlformats.org/officeDocument/2006/relationships/hyperlink" Target="https://gai.georgetown.edu/what-does-dhsimmigration-tell-us-about-the-power-of-congress-and-the-president/" TargetMode="External"/><Relationship Id="rId36" Type="http://schemas.openxmlformats.org/officeDocument/2006/relationships/hyperlink" Target="https://money.cnn.com/2018/04/19/technology/h-1b-visas-tech-hiring/index.html?iid=EL" TargetMode="External"/><Relationship Id="rId49" Type="http://schemas.openxmlformats.org/officeDocument/2006/relationships/hyperlink" Target="https://www.youtube.com/watch?v=RQ4lj-y4lNE" TargetMode="External"/><Relationship Id="rId57" Type="http://schemas.openxmlformats.org/officeDocument/2006/relationships/hyperlink" Target="https://www.documentcloud.org/documents/3729023-2016-10-18-CEG-Sessions-Lee-Vitter-to-DHS-Parole.html" TargetMode="External"/><Relationship Id="rId10" Type="http://schemas.openxmlformats.org/officeDocument/2006/relationships/hyperlink" Target="https://www.cnn.com/2017/10/11/politics/trump-administration-dhs-immigration-policies/index.html" TargetMode="External"/><Relationship Id="rId31" Type="http://schemas.openxmlformats.org/officeDocument/2006/relationships/hyperlink" Target="https://www.cnn.com/2018/07/16/politics/visa-policy-changes/index.html" TargetMode="External"/><Relationship Id="rId44" Type="http://schemas.openxmlformats.org/officeDocument/2006/relationships/hyperlink" Target="https://www.whitehouse.gov/the-press-office/2017/04/08/president-donald-j-trump-announces-intent-nominate-lee-francis-cissna" TargetMode="External"/><Relationship Id="rId52" Type="http://schemas.openxmlformats.org/officeDocument/2006/relationships/hyperlink" Target="http://www.miamiherald.com/news/nation-world/world/americas/haiti/article2920908.html" TargetMode="External"/><Relationship Id="rId60" Type="http://schemas.openxmlformats.org/officeDocument/2006/relationships/hyperlink" Target="https://www.documentcloud.org/documents/3728680-17-0220-S1-Implementing-the-Presidents-Border.html" TargetMode="External"/><Relationship Id="rId65" Type="http://schemas.openxmlformats.org/officeDocument/2006/relationships/hyperlink" Target="https://www.uscis.gov/news/news-releases/putting-american-workers-first-uscis-announces-further-measures-detect-h-1b-visa-fraud-and-abuse"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oig.dhs.gov/sites/default/files/assets/2017/OIG-17-56-May17_0.pdf" TargetMode="External"/><Relationship Id="rId13" Type="http://schemas.openxmlformats.org/officeDocument/2006/relationships/hyperlink" Target="https://www.straitstimes.com/world/countries-dont-count-on-us-say-foreign-policy-dons" TargetMode="External"/><Relationship Id="rId18" Type="http://schemas.openxmlformats.org/officeDocument/2006/relationships/hyperlink" Target="http://www.cnn.com/2018/06/13/politics/jeff-sessions-asylum-footnotes/index.html" TargetMode="External"/><Relationship Id="rId39" Type="http://schemas.openxmlformats.org/officeDocument/2006/relationships/hyperlink" Target="https://www.documentcloud.org/documents/3728677-2015-11-03-CEG-Sessions-Lee-to-DHS-Immigration.html" TargetMode="External"/><Relationship Id="rId34" Type="http://schemas.openxmlformats.org/officeDocument/2006/relationships/hyperlink" Target="https://www.uscis.gov/news/news-releases/uscis-updates-notice-appear-policy-guidance-support-dhs-enforcement-priorities" TargetMode="External"/><Relationship Id="rId50" Type="http://schemas.openxmlformats.org/officeDocument/2006/relationships/hyperlink" Target="https://www.documentcloud.org/documents/3728677-2015-11-03-CEG-Sessions-Lee-to-DHS-Immigration.html" TargetMode="External"/><Relationship Id="rId55" Type="http://schemas.openxmlformats.org/officeDocument/2006/relationships/hyperlink" Target="https://www.documentcloud.org/documents/3728703-2016-0818-CISOMB-Formal-Recommendation-on-U.html" TargetMode="External"/><Relationship Id="rId7" Type="http://schemas.openxmlformats.org/officeDocument/2006/relationships/hyperlink" Target="https://bipartisanpolicy.org/blog/court-challenges-to-trumps-immigration-policies-where-are-they-now/" TargetMode="External"/><Relationship Id="rId71" Type="http://schemas.openxmlformats.org/officeDocument/2006/relationships/hyperlink" Target="https://www.uscis.gov/sites/default/files/USCIS/Laws/Memoranda/2018/2018-06-18-PM-602-0162-USCIS-Memorandum-Matter-of-A-B.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ele%20Ta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47DC0E-87CA-334C-AC1D-3F3155560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C:\Users\Michele Tang\AppData\Roaming\Microsoft\Templates\Debate.dotm</Template>
  <TotalTime>9</TotalTime>
  <Pages>1</Pages>
  <Words>40080</Words>
  <Characters>228462</Characters>
  <Application>Microsoft Office Word</Application>
  <DocSecurity>0</DocSecurity>
  <Lines>1903</Lines>
  <Paragraphs>536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 Michele (Student)</dc:creator>
  <cp:keywords/>
  <dc:description/>
  <cp:lastModifiedBy>Hunter McFarland</cp:lastModifiedBy>
  <cp:revision>2</cp:revision>
  <dcterms:created xsi:type="dcterms:W3CDTF">2018-07-23T21:52:00Z</dcterms:created>
  <dcterms:modified xsi:type="dcterms:W3CDTF">2018-07-23T21:52:00Z</dcterms:modified>
</cp:coreProperties>
</file>