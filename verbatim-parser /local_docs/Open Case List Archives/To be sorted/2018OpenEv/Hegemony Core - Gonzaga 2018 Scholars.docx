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063038" w:rsidP="00063038">
      <w:pPr>
        <w:pStyle w:val="Heading1"/>
      </w:pPr>
      <w:r>
        <w:t>Hegemony Impact Core-Scholars-GDI18-Wave 2</w:t>
      </w:r>
    </w:p>
    <w:p w:rsidR="00063038" w:rsidRDefault="00063038" w:rsidP="00063038">
      <w:pPr>
        <w:pStyle w:val="Heading1"/>
      </w:pPr>
      <w:r>
        <w:lastRenderedPageBreak/>
        <w:t>Hegemony Good</w:t>
      </w:r>
    </w:p>
    <w:p w:rsidR="00AD10DF" w:rsidRDefault="00AD10DF" w:rsidP="005C155E">
      <w:pPr>
        <w:pStyle w:val="Heading2"/>
      </w:pPr>
      <w:r>
        <w:lastRenderedPageBreak/>
        <w:t>Uniqueness</w:t>
      </w:r>
    </w:p>
    <w:p w:rsidR="00AD10DF" w:rsidRDefault="00AD10DF" w:rsidP="00AD10DF">
      <w:pPr>
        <w:pStyle w:val="Heading3"/>
      </w:pPr>
      <w:r>
        <w:lastRenderedPageBreak/>
        <w:t>Decline Now – Instability</w:t>
      </w:r>
    </w:p>
    <w:p w:rsidR="001C2BD8" w:rsidRPr="00904AD7" w:rsidRDefault="001C2BD8" w:rsidP="001C2BD8">
      <w:pPr>
        <w:pStyle w:val="Heading4"/>
      </w:pPr>
      <w:r>
        <w:t>US Hegemony’s collapsing now, Trump’s upsetting the liberal international order’s stability – further actions needed to preserve global successes</w:t>
      </w:r>
    </w:p>
    <w:p w:rsidR="001C2BD8" w:rsidRPr="00024066" w:rsidRDefault="001C2BD8" w:rsidP="001C2BD8">
      <w:pPr>
        <w:rPr>
          <w:rStyle w:val="Style13ptBold"/>
        </w:rPr>
      </w:pPr>
      <w:r w:rsidRPr="00024066">
        <w:rPr>
          <w:rStyle w:val="Style13ptBold"/>
        </w:rPr>
        <w:t>Stokes, University of Exeter, Department of Politics, Professor in International Security and Strategy, 18</w:t>
      </w:r>
    </w:p>
    <w:p w:rsidR="001C2BD8" w:rsidRDefault="001C2BD8" w:rsidP="001C2BD8">
      <w:r>
        <w:t xml:space="preserve">[Doug, January 1, 2018, International Affairs, “Trump, American hegemony and the future of the liberal international order,” </w:t>
      </w:r>
      <w:hyperlink r:id="rId7" w:history="1">
        <w:r w:rsidRPr="000A7372">
          <w:rPr>
            <w:rStyle w:val="Hyperlink"/>
          </w:rPr>
          <w:t>https://academic.oup.com/ia/article/94/1/133/4762689</w:t>
        </w:r>
      </w:hyperlink>
      <w:r>
        <w:t>, Accessed 7/9/18, GDI-GFerrer-Falto]</w:t>
      </w:r>
    </w:p>
    <w:p w:rsidR="001C2BD8" w:rsidRDefault="001C2BD8" w:rsidP="001C2BD8">
      <w:r>
        <w:t>*LIO = Liberal International Order</w:t>
      </w:r>
    </w:p>
    <w:p w:rsidR="001C2BD8" w:rsidRDefault="001C2BD8" w:rsidP="001C2BD8">
      <w:r w:rsidRPr="007818C5">
        <w:rPr>
          <w:rStyle w:val="StyleUnderline"/>
        </w:rPr>
        <w:t>The postwar liberal international order (LIO) has been a largely US creation. Washington's consensus, geopolitically bound to the western ‘core’ during the Cold War, went global with the dissolution of the Soviet Union and the advent of systemic unipolarity</w:t>
      </w:r>
      <w:r>
        <w:t xml:space="preserve">. </w:t>
      </w:r>
      <w:r w:rsidRPr="007818C5">
        <w:rPr>
          <w:rStyle w:val="StyleUnderline"/>
        </w:rPr>
        <w:t>Many criticisms can be levelled at US leadership of the LIO, not least in respect of its claim to moral superiority</w:t>
      </w:r>
      <w:r>
        <w:t xml:space="preserve">, albeit based on laudable norms such as human rights and democracy. </w:t>
      </w:r>
      <w:r w:rsidRPr="007818C5">
        <w:rPr>
          <w:rStyle w:val="StyleUnderline"/>
        </w:rPr>
        <w:t>For</w:t>
      </w:r>
      <w:r>
        <w:t xml:space="preserve"> often </w:t>
      </w:r>
      <w:r w:rsidRPr="007818C5">
        <w:rPr>
          <w:rStyle w:val="StyleUnderline"/>
        </w:rPr>
        <w:t>cynical reasons the US backed authoritarian regimes throughout the Cold War, pursued disastrous forms of regime change after its end, and has been deeply hostile to alternative (and often non-western) civilizational orders that reject its dogmas. Its successes, however, are manifold. Its ‘empire by invitation’ has helped secure a durable European peace, soften east Asian security dilemmas, and underwrite the strategic preconditions for complex and pacifying forms of global interdependence</w:t>
      </w:r>
      <w:r>
        <w:t>.</w:t>
      </w:r>
    </w:p>
    <w:p w:rsidR="001C2BD8" w:rsidRPr="001C2BD8" w:rsidRDefault="001C2BD8" w:rsidP="001C2BD8">
      <w:r>
        <w:t xml:space="preserve">Despite tactical differences between global political elites, </w:t>
      </w:r>
      <w:r w:rsidRPr="00904AD7">
        <w:rPr>
          <w:rStyle w:val="StyleUnderline"/>
        </w:rPr>
        <w:t>a postwar commitment to maintain the LIO, even in the context of deep structural shifts in international relations, has remained resolute</w:t>
      </w:r>
      <w:r>
        <w:t>—</w:t>
      </w:r>
      <w:r w:rsidRPr="007818C5">
        <w:rPr>
          <w:rStyle w:val="StyleUnderline"/>
        </w:rPr>
        <w:t>until today</w:t>
      </w:r>
      <w:r>
        <w:t xml:space="preserve">. </w:t>
      </w:r>
      <w:r w:rsidRPr="007818C5">
        <w:rPr>
          <w:rStyle w:val="StyleUnderline"/>
        </w:rPr>
        <w:t>The British vote to leave the EU</w:t>
      </w:r>
      <w:r>
        <w:t xml:space="preserve"> (arguably as much a creation of the United States as of its European members), has </w:t>
      </w:r>
      <w:r w:rsidRPr="007818C5">
        <w:rPr>
          <w:rStyle w:val="StyleUnderline"/>
        </w:rPr>
        <w:t>weakened one of the most important institutions of the broader US-led LIO. More destabilizing to the foundations of the LIO has been the election of President Trump</w:t>
      </w:r>
      <w:r>
        <w:t xml:space="preserve">. </w:t>
      </w:r>
      <w:r w:rsidRPr="007818C5">
        <w:rPr>
          <w:rStyle w:val="StyleUnderline"/>
        </w:rPr>
        <w:t>His administration has actively encouraged the breakup of the EU, questioned enduring US global security alliances such as NATO, and seen the advocacy of an economic nationalism that threatens to reverse globalization</w:t>
      </w:r>
      <w:r>
        <w:t xml:space="preserve">.1 If </w:t>
      </w:r>
      <w:r w:rsidRPr="007818C5">
        <w:rPr>
          <w:rStyle w:val="StyleUnderline"/>
        </w:rPr>
        <w:t>the dominant cultural paradigm of the early post-Cold War period was the end of history as a triumphant liberal internationalism flattened global geopolitical space, Trump's victory represents the end of this interregnum: a rearticulation of the primacy of the nation-state</w:t>
      </w:r>
      <w:r>
        <w:t xml:space="preserve">, </w:t>
      </w:r>
      <w:r w:rsidRPr="007818C5">
        <w:rPr>
          <w:rStyle w:val="StyleUnderline"/>
        </w:rPr>
        <w:t>a fracture in the postwar liberal internationalist consensus and a hardening of geopolitical revisionism</w:t>
      </w:r>
      <w:r>
        <w:t xml:space="preserve">. Even if we dismiss President Trump's statements as mere rhetoric, </w:t>
      </w:r>
      <w:r w:rsidRPr="007818C5">
        <w:rPr>
          <w:rStyle w:val="StyleUnderline"/>
        </w:rPr>
        <w:t>his capacity to motivate millions to vote for him</w:t>
      </w:r>
      <w:r>
        <w:t xml:space="preserve">, as well as broader centrifugal movements including Brexit, </w:t>
      </w:r>
      <w:r w:rsidRPr="007818C5">
        <w:rPr>
          <w:rStyle w:val="StyleUnderline"/>
        </w:rPr>
        <w:t>signal a weakening of the postwar liberal consensus. In rejecting the</w:t>
      </w:r>
      <w:r>
        <w:t xml:space="preserve"> Trans Pacific Partnership (</w:t>
      </w:r>
      <w:r w:rsidRPr="007818C5">
        <w:rPr>
          <w:rStyle w:val="StyleUnderline"/>
        </w:rPr>
        <w:t>TPP</w:t>
      </w:r>
      <w:r>
        <w:t xml:space="preserve">), </w:t>
      </w:r>
      <w:r w:rsidRPr="007818C5">
        <w:rPr>
          <w:rStyle w:val="StyleUnderline"/>
        </w:rPr>
        <w:t>seeking to reverse</w:t>
      </w:r>
      <w:r>
        <w:t xml:space="preserve"> the longstanding North American Free Trade Agreement (</w:t>
      </w:r>
      <w:r w:rsidRPr="007818C5">
        <w:rPr>
          <w:rStyle w:val="StyleUnderline"/>
        </w:rPr>
        <w:t>NAFTA</w:t>
      </w:r>
      <w:r>
        <w:t xml:space="preserve">), </w:t>
      </w:r>
      <w:r w:rsidRPr="007818C5">
        <w:rPr>
          <w:rStyle w:val="StyleUnderline"/>
        </w:rPr>
        <w:t>and placing security partners on notice, the United States is now clearly asking why it should remain the world's hegemonic stabilizer if the costs of maintaining that order far outweigh the benefits to itself</w:t>
      </w:r>
      <w:r>
        <w:t xml:space="preserve">. ‘It's possible that we're going to have to let NATO go,’ Trump argued; when ‘we're paying and nobody else is really paying … you feel like the jerk’.2 </w:t>
      </w:r>
      <w:r w:rsidRPr="007818C5">
        <w:rPr>
          <w:rStyle w:val="StyleUnderline"/>
        </w:rPr>
        <w:t>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w:t>
      </w:r>
      <w:r>
        <w:t>. In addressing that question, this article develops a number of arguments.</w:t>
      </w:r>
    </w:p>
    <w:p w:rsidR="00AD10DF" w:rsidRDefault="00AD10DF" w:rsidP="00AD10DF">
      <w:pPr>
        <w:pStyle w:val="Heading4"/>
      </w:pPr>
      <w:r>
        <w:t xml:space="preserve">Heg on the decline now – it’s a key stabilizing force </w:t>
      </w:r>
    </w:p>
    <w:p w:rsidR="00AD10DF" w:rsidRPr="001F36E7" w:rsidRDefault="00AD10DF" w:rsidP="00AD10DF">
      <w:pPr>
        <w:rPr>
          <w:rStyle w:val="Style13ptBold"/>
        </w:rPr>
      </w:pPr>
      <w:r w:rsidRPr="001F36E7">
        <w:rPr>
          <w:rStyle w:val="Style13ptBold"/>
        </w:rPr>
        <w:t xml:space="preserve">Brands, an assistant professor of Public Policy at Duke and Edelman, a former Under Secretary of Defense for Policy, 17 </w:t>
      </w:r>
    </w:p>
    <w:p w:rsidR="00AD10DF" w:rsidRPr="00ED3F39" w:rsidRDefault="00AD10DF" w:rsidP="00AD10DF">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8" w:history="1">
        <w:r w:rsidRPr="00ED3F39">
          <w:t>http://nationalinterest.org/feature/america-the-geopolitics-upheaval-21258</w:t>
        </w:r>
      </w:hyperlink>
      <w:r w:rsidRPr="00ED3F39">
        <w:t>, accessed 7-7-18, J.B)</w:t>
      </w:r>
    </w:p>
    <w:p w:rsidR="00AD10DF" w:rsidRPr="001F36E7" w:rsidRDefault="00AD10DF" w:rsidP="00AD10DF">
      <w:pPr>
        <w:rPr>
          <w:sz w:val="22"/>
          <w:u w:val="single"/>
        </w:rPr>
      </w:pPr>
      <w:r w:rsidRPr="00AD5D20">
        <w:rPr>
          <w:rStyle w:val="StyleUnderline"/>
        </w:rPr>
        <w:t>The core characteristics of the emerging era are the gradual erosion of U.S. and Western primacy, revived great-power competition across all three key regions of Eurasia, renewed global ideological struggle, and empowerment of the agents of international strife and disorder</w:t>
      </w:r>
      <w:r w:rsidRPr="00ED3F39">
        <w:t xml:space="preserve">. </w:t>
      </w:r>
      <w:r w:rsidRPr="00AD5D20">
        <w:rPr>
          <w:rStyle w:val="StyleUnderline"/>
        </w:rPr>
        <w:t xml:space="preserve">What makes the present period so tumultuous is that these forces often compound one another’s </w:t>
      </w:r>
      <w:r w:rsidRPr="00AD5D20">
        <w:rPr>
          <w:rStyle w:val="StyleUnderline"/>
        </w:rPr>
        <w:lastRenderedPageBreak/>
        <w:t>destabilizing effects; moreover, their collective impact is magnified by a growing uncertainty about whether America and other traditional defenders of the international system will continue playing that role in the future</w:t>
      </w:r>
      <w:r w:rsidRPr="00ED3F39">
        <w:t xml:space="preserve">. </w:t>
      </w:r>
      <w:r w:rsidRPr="00C65B5C">
        <w:rPr>
          <w:rStyle w:val="StyleUnderline"/>
        </w:rPr>
        <w:t>American primacy is not dead, in other words, and true multipolarity is still a long ways off. But U.S. primacy is far more contested than at any time in a quarter-century, and</w:t>
      </w:r>
      <w:r w:rsidRPr="00ED3F39">
        <w:t xml:space="preserve"> </w:t>
      </w:r>
      <w:r w:rsidRPr="00AD5D20">
        <w:rPr>
          <w:rStyle w:val="StyleUnderline"/>
        </w:rPr>
        <w:t>the friendly contours of the post–Cold War system have given way to a darker and more challenging environment.</w:t>
      </w:r>
    </w:p>
    <w:p w:rsidR="0099055F" w:rsidRDefault="0099055F" w:rsidP="00AD10DF">
      <w:pPr>
        <w:pStyle w:val="Heading3"/>
      </w:pPr>
      <w:r>
        <w:lastRenderedPageBreak/>
        <w:t>Decline Now – Liberal Order</w:t>
      </w:r>
    </w:p>
    <w:p w:rsidR="0099055F" w:rsidRPr="00435FBD" w:rsidRDefault="0099055F" w:rsidP="0099055F">
      <w:pPr>
        <w:pStyle w:val="Heading4"/>
      </w:pPr>
      <w:r w:rsidRPr="00435FBD">
        <w:t>The Liberal International Order is in crisis – Trump’s foreign policy and disasters prove – action’s needed to revitalize American hegemony</w:t>
      </w:r>
    </w:p>
    <w:p w:rsidR="0099055F" w:rsidRPr="00435FBD" w:rsidRDefault="0099055F" w:rsidP="0099055F">
      <w:pPr>
        <w:rPr>
          <w:rStyle w:val="Style13ptBold"/>
        </w:rPr>
      </w:pPr>
      <w:r w:rsidRPr="00435FBD">
        <w:rPr>
          <w:rStyle w:val="Style13ptBold"/>
        </w:rPr>
        <w:t>Ikenberry, Princeton University, Department of Politics, Albert G. Milbank Professor, 18</w:t>
      </w:r>
    </w:p>
    <w:p w:rsidR="0099055F" w:rsidRPr="00435FBD" w:rsidRDefault="0099055F" w:rsidP="0099055F">
      <w:r w:rsidRPr="00435FBD">
        <w:t xml:space="preserve">[G. John, January 1, 2018, International Affairs, Volume 94, Issue 1, “The end of liberal international order?,” </w:t>
      </w:r>
      <w:hyperlink r:id="rId9" w:history="1">
        <w:r w:rsidRPr="00435FBD">
          <w:rPr>
            <w:rStyle w:val="Hyperlink"/>
          </w:rPr>
          <w:t>https://academic.oup.com/ia/article/94/1/7/4762691</w:t>
        </w:r>
      </w:hyperlink>
      <w:r w:rsidRPr="00435FBD">
        <w:t>, Pages 7–23, Accessed 7/10/18, GFI-GFerrer-Falto]</w:t>
      </w:r>
    </w:p>
    <w:p w:rsidR="0099055F" w:rsidRPr="00435FBD" w:rsidRDefault="0099055F" w:rsidP="0099055F">
      <w:pPr>
        <w:rPr>
          <w:rStyle w:val="StyleUnderline"/>
        </w:rPr>
      </w:pPr>
      <w:r w:rsidRPr="00435FBD">
        <w:t xml:space="preserve">Today, </w:t>
      </w:r>
      <w:r w:rsidRPr="00435FBD">
        <w:rPr>
          <w:rStyle w:val="StyleUnderline"/>
        </w:rPr>
        <w:t>this liberal international order is in crisis</w:t>
      </w:r>
      <w:r w:rsidRPr="00435FBD">
        <w:t xml:space="preserve">. For the first time since the 1930s, </w:t>
      </w:r>
      <w:r w:rsidRPr="00435FBD">
        <w:rPr>
          <w:rStyle w:val="StyleUnderline"/>
        </w:rPr>
        <w:t>the United States has elected a president who is actively hostile to liberal internationalism. Trade, alliances, international law, multilateralism, environment, torture and human rights—on</w:t>
      </w:r>
      <w:r w:rsidRPr="00435FBD">
        <w:t xml:space="preserve"> all </w:t>
      </w:r>
      <w:r w:rsidRPr="00435FBD">
        <w:rPr>
          <w:rStyle w:val="StyleUnderline"/>
        </w:rPr>
        <w:t>these</w:t>
      </w:r>
      <w:r w:rsidRPr="00435FBD">
        <w:t xml:space="preserve"> issues, President </w:t>
      </w:r>
      <w:r w:rsidRPr="00435FBD">
        <w:rPr>
          <w:rStyle w:val="StyleUnderline"/>
        </w:rPr>
        <w:t>Trump has made statements that</w:t>
      </w:r>
      <w:r w:rsidRPr="00435FBD">
        <w:t xml:space="preserve">, if acted upon, </w:t>
      </w:r>
      <w:r w:rsidRPr="00435FBD">
        <w:rPr>
          <w:rStyle w:val="StyleUnderline"/>
        </w:rPr>
        <w:t>would effectively bring to an end America's role as leader of the liberal world order.</w:t>
      </w:r>
      <w:r w:rsidRPr="00435FBD">
        <w:t xml:space="preserve"> Simultaneously, Britain's decision to leave the EU, and a myriad other troubles besetting Europe, appear to mark an end to the long postwar project of building a greater union. </w:t>
      </w:r>
      <w:r w:rsidRPr="00435FBD">
        <w:rPr>
          <w:rStyle w:val="StyleUnderline"/>
        </w:rPr>
        <w:t>The uncertainties of Europe, as the quiet bulwark of the wider liberal international order, have global significance.</w:t>
      </w:r>
      <w:r w:rsidRPr="00435FBD">
        <w:t xml:space="preserve"> Meanwhile, </w:t>
      </w:r>
      <w:r w:rsidRPr="00435FBD">
        <w:rPr>
          <w:rStyle w:val="StyleUnderline"/>
        </w:rPr>
        <w:t>liberal democracy itself appears to be in retreat, as varieties of ‘new authoritarianism’ rise to new salience in countries such as Hungary, Poland, the Philippines and Turkey</w:t>
      </w:r>
      <w:r w:rsidRPr="00435FBD">
        <w:t xml:space="preserve">. </w:t>
      </w:r>
      <w:r w:rsidRPr="00435FBD">
        <w:rPr>
          <w:rStyle w:val="StyleUnderline"/>
        </w:rPr>
        <w:t>Across the liberal democratic world, populist, nationalist and xenophobic strands of backlash politics have proliferated.1</w:t>
      </w:r>
    </w:p>
    <w:p w:rsidR="0099055F" w:rsidRPr="00435FBD" w:rsidRDefault="0099055F" w:rsidP="0099055F">
      <w:r w:rsidRPr="00435FBD">
        <w:rPr>
          <w:rStyle w:val="StyleUnderline"/>
        </w:rPr>
        <w:t>How deep is this crisis</w:t>
      </w:r>
      <w:r w:rsidRPr="00435FBD">
        <w:t xml:space="preserve">? </w:t>
      </w:r>
      <w:r w:rsidRPr="00435FBD">
        <w:rPr>
          <w:rStyle w:val="StyleUnderline"/>
        </w:rPr>
        <w:t>It might simply be a temporary setback. With new political leadership and renewed economic growth, the liberal order could bounce back</w:t>
      </w:r>
      <w:r w:rsidRPr="00435FBD">
        <w:t xml:space="preserve">. But </w:t>
      </w:r>
      <w:r w:rsidRPr="00435FBD">
        <w:rPr>
          <w:rStyle w:val="StyleUnderline"/>
        </w:rPr>
        <w:t>most</w:t>
      </w:r>
      <w:r w:rsidRPr="00435FBD">
        <w:t xml:space="preserve"> </w:t>
      </w:r>
      <w:r w:rsidRPr="00435FBD">
        <w:rPr>
          <w:rStyle w:val="StyleUnderline"/>
        </w:rPr>
        <w:t>observers think there is something more fundamental going on. Some observers see a crisis of American hegemonic leadership</w:t>
      </w:r>
      <w:r w:rsidRPr="00435FBD">
        <w:t xml:space="preserve">. For 70 years, the </w:t>
      </w:r>
      <w:r w:rsidRPr="00435FBD">
        <w:rPr>
          <w:rStyle w:val="StyleUnderline"/>
        </w:rPr>
        <w:t>liberal international order has been tied to American power—its economy, currency, alliance system, leadership. Perhaps what we are witnessing is a ‘crisis of transition’, whereby the old US-led political foundation of the liberal order will give way to a new configuration of global power, new coalitions of states, new governance institutions</w:t>
      </w:r>
      <w:r w:rsidRPr="00435FBD">
        <w:t xml:space="preserve">. </w:t>
      </w:r>
      <w:r w:rsidRPr="00435FBD">
        <w:rPr>
          <w:rStyle w:val="StyleUnderline"/>
        </w:rPr>
        <w:t>This</w:t>
      </w:r>
      <w:r w:rsidRPr="00435FBD">
        <w:t xml:space="preserve"> transition </w:t>
      </w:r>
      <w:r w:rsidRPr="00435FBD">
        <w:rPr>
          <w:rStyle w:val="StyleUnderline"/>
        </w:rPr>
        <w:t>might be leading to some sort of post-American and post-western order that remains relatively open and rules-based</w:t>
      </w:r>
      <w:r w:rsidRPr="00435FBD">
        <w:t xml:space="preserve">.2 </w:t>
      </w:r>
      <w:r w:rsidRPr="00435FBD">
        <w:rPr>
          <w:rStyle w:val="StyleUnderline"/>
        </w:rPr>
        <w:t>Others see a deeper crisis, one of liberal internationalism itself.</w:t>
      </w:r>
      <w:r w:rsidRPr="00435FBD">
        <w:t xml:space="preserve"> In this view, </w:t>
      </w:r>
      <w:r w:rsidRPr="00435FBD">
        <w:rPr>
          <w:rStyle w:val="StyleUnderline"/>
        </w:rPr>
        <w:t>there is a long-term shift in the global system away from open trade, multilateralism and cooperative security. Global order is giving way to various mixtures of nationalism, protectionism, spheres of influence and regional Great Power projects</w:t>
      </w:r>
      <w:r w:rsidRPr="00435FBD">
        <w:t xml:space="preserve">. In effect, </w:t>
      </w:r>
      <w:r w:rsidRPr="00435FBD">
        <w:rPr>
          <w:rStyle w:val="StyleUnderline"/>
        </w:rPr>
        <w:t>there is no liberal internationalism without American and western hegemony—and that age is ending</w:t>
      </w:r>
      <w:r w:rsidRPr="00435FBD">
        <w:t xml:space="preserve">. Liberal internationalism is essentially an artefact of the rapidly receding Anglo-American era.3 Finally, </w:t>
      </w:r>
      <w:r w:rsidRPr="00435FBD">
        <w:rPr>
          <w:rStyle w:val="StyleUnderline"/>
        </w:rPr>
        <w:t>some go even further</w:t>
      </w:r>
      <w:r w:rsidRPr="00435FBD">
        <w:t xml:space="preserve"> than this, </w:t>
      </w:r>
      <w:r w:rsidRPr="00435FBD">
        <w:rPr>
          <w:rStyle w:val="StyleUnderline"/>
        </w:rPr>
        <w:t>arguing that what is happening is that the long era of ‘liberal modernity’ is ending</w:t>
      </w:r>
      <w:r w:rsidRPr="00435FBD">
        <w:t xml:space="preserve">. </w:t>
      </w:r>
      <w:r w:rsidRPr="00435FBD">
        <w:rPr>
          <w:rStyle w:val="StyleUnderline"/>
        </w:rPr>
        <w:t>Beginning with the Enlightenment</w:t>
      </w:r>
      <w:r w:rsidRPr="00435FBD">
        <w:t xml:space="preserve"> and running through the industrial revolution and the rise of the West, world-historical change seemed to be unfolding according to a deep developmental logic. It was </w:t>
      </w:r>
      <w:r w:rsidRPr="00435FBD">
        <w:rPr>
          <w:rStyle w:val="StyleUnderline"/>
        </w:rPr>
        <w:t>a progressive movement driven by reason, science, discovery, innovation, technology, learning, constitutionalism and institutional adaptation. The world as a whole was in the embrace of this global modernizing movement</w:t>
      </w:r>
      <w:r w:rsidRPr="00435FBD">
        <w:t xml:space="preserve">. Perhaps </w:t>
      </w:r>
      <w:r w:rsidRPr="00435FBD">
        <w:rPr>
          <w:rStyle w:val="StyleUnderline"/>
        </w:rPr>
        <w:t>today's crisis marks the ending of the global trajectory of liberal modernity.</w:t>
      </w:r>
      <w:r w:rsidRPr="00435FBD">
        <w:t xml:space="preserve"> It was an artefact of a specific time and place—and the world is now moving on.4</w:t>
      </w:r>
    </w:p>
    <w:p w:rsidR="0099055F" w:rsidRPr="00435FBD" w:rsidRDefault="0099055F" w:rsidP="0099055F">
      <w:pPr>
        <w:rPr>
          <w:rStyle w:val="StyleUnderline"/>
        </w:rPr>
      </w:pPr>
      <w:r w:rsidRPr="00435FBD">
        <w:t xml:space="preserve">No one can be sure how deep the crisis of liberal internationalism runs. In what follows, I argue that, </w:t>
      </w:r>
      <w:r w:rsidRPr="00435FBD">
        <w:rPr>
          <w:rStyle w:val="StyleUnderline"/>
        </w:rPr>
        <w:t>despite its troubles, liberal internationalism still has a future. The American hegemonic organization of liberal order is weakening, but the more general organizing ideas and impulses of liberal internationalism run deep in world politics</w:t>
      </w:r>
      <w:r w:rsidRPr="00435FBD">
        <w:t xml:space="preserve">. </w:t>
      </w:r>
      <w:r w:rsidRPr="00435FBD">
        <w:rPr>
          <w:rStyle w:val="StyleUnderline"/>
        </w:rPr>
        <w:t>What liberal internationalism offers is a vision of open and loosely rules-based order</w:t>
      </w:r>
      <w:r w:rsidRPr="00435FBD">
        <w:t xml:space="preserve">. </w:t>
      </w:r>
      <w:r w:rsidRPr="00435FBD">
        <w:rPr>
          <w:rStyle w:val="StyleUnderline"/>
        </w:rPr>
        <w:t>It is a tradition of order-building that emerged with the rise and spread of liberal democracy, and its ideas and agendas have been shaped as these countries have confronted and struggled with the grand forces of modernity. Creating an international ‘space’ for liberal democracy, reconciling the dilemmas of sovereignty and interdependence, seeking protections and preserving rights within and between states</w:t>
      </w:r>
      <w:r w:rsidRPr="00435FBD">
        <w:t xml:space="preserve">—these are the underlying aims that have propelled liberal internationalism through the ‘golden eras’ and ‘global catastrophes’ of the last two centuries. </w:t>
      </w:r>
      <w:r w:rsidRPr="00435FBD">
        <w:rPr>
          <w:rStyle w:val="StyleUnderline"/>
        </w:rPr>
        <w:t xml:space="preserve">Despite the upheavals and destruction of world war, economic depression, and the rise and fall of fascism </w:t>
      </w:r>
      <w:r w:rsidRPr="00435FBD">
        <w:rPr>
          <w:rStyle w:val="StyleUnderline"/>
        </w:rPr>
        <w:lastRenderedPageBreak/>
        <w:t>and totalitarianism, the liberal international project survived. It is likely to survive today's crises as well</w:t>
      </w:r>
      <w:r w:rsidRPr="00435FBD">
        <w:t xml:space="preserve">. But to do so this time, as it has done in the past, </w:t>
      </w:r>
      <w:r w:rsidRPr="00435FBD">
        <w:rPr>
          <w:rStyle w:val="StyleUnderline"/>
        </w:rPr>
        <w:t>liberal internationalism will need to be rethought and reinvented.</w:t>
      </w:r>
    </w:p>
    <w:p w:rsidR="0099055F" w:rsidRPr="00435FBD" w:rsidRDefault="0099055F" w:rsidP="0099055F">
      <w:pPr>
        <w:pStyle w:val="Heading4"/>
      </w:pPr>
      <w:r w:rsidRPr="00435FBD">
        <w:t xml:space="preserve">Liberal internationalism requires new democratic leadership and cooperation to survive – there’s no alternative </w:t>
      </w:r>
    </w:p>
    <w:p w:rsidR="0099055F" w:rsidRPr="00435FBD" w:rsidRDefault="0099055F" w:rsidP="0099055F">
      <w:pPr>
        <w:rPr>
          <w:rStyle w:val="Style13ptBold"/>
        </w:rPr>
      </w:pPr>
      <w:r w:rsidRPr="00435FBD">
        <w:rPr>
          <w:rStyle w:val="Style13ptBold"/>
        </w:rPr>
        <w:t>Ikenberry, Princeton University, Department of Politics, Albert G. Milbank Professor, 18</w:t>
      </w:r>
    </w:p>
    <w:p w:rsidR="0099055F" w:rsidRPr="00435FBD" w:rsidRDefault="0099055F" w:rsidP="0099055F">
      <w:r w:rsidRPr="00435FBD">
        <w:t xml:space="preserve">[G. John, January 1, 2018, International Affairs, Volume 94, Issue 1, “The end of liberal international order?,” </w:t>
      </w:r>
      <w:hyperlink r:id="rId10" w:history="1">
        <w:r w:rsidRPr="00435FBD">
          <w:rPr>
            <w:rStyle w:val="Hyperlink"/>
          </w:rPr>
          <w:t>https://academic.oup.com/ia/article/94/1/7/4762691</w:t>
        </w:r>
      </w:hyperlink>
      <w:r w:rsidRPr="00435FBD">
        <w:t>, Pages 7–23, Accessed 7/10/18, GFI-GFerrer-Falto]</w:t>
      </w:r>
    </w:p>
    <w:p w:rsidR="0099055F" w:rsidRPr="00435FBD" w:rsidRDefault="0099055F" w:rsidP="0099055F">
      <w:pPr>
        <w:rPr>
          <w:rStyle w:val="StyleUnderline"/>
        </w:rPr>
      </w:pPr>
      <w:r w:rsidRPr="00435FBD">
        <w:rPr>
          <w:rStyle w:val="StyleUnderline"/>
        </w:rPr>
        <w:t>The future of this liberal order hinges on the ability of the United States and Europe</w:t>
      </w:r>
      <w:r w:rsidRPr="00435FBD">
        <w:t xml:space="preserve">—and increasingly a wider array of liberal democracies—to lead and support it. </w:t>
      </w:r>
      <w:r w:rsidRPr="00435FBD">
        <w:rPr>
          <w:rStyle w:val="StyleUnderline"/>
        </w:rPr>
        <w:t>This</w:t>
      </w:r>
      <w:r w:rsidRPr="00435FBD">
        <w:t xml:space="preserve">, in turn, </w:t>
      </w:r>
      <w:r w:rsidRPr="00435FBD">
        <w:rPr>
          <w:rStyle w:val="StyleUnderline"/>
        </w:rPr>
        <w:t>depends on the ability of these leading liberal democracies to remain stable, well functioning and internationalist</w:t>
      </w:r>
      <w:r w:rsidRPr="00435FBD">
        <w:t xml:space="preserve">. Can these states recover their stability and bearings as liberal democracies? Can they regain their legitimacy and standing as ‘models’ of advanced societies by finding solutions to the current generation's great problems—economic inequality, stagnant wages, fiscal imbalances, environmental degradation, racial and ethnic conflicts, and so forth? </w:t>
      </w:r>
      <w:r w:rsidRPr="00435FBD">
        <w:rPr>
          <w:rStyle w:val="StyleUnderline"/>
        </w:rPr>
        <w:t>Global leadership hinges on state power, but also on the appeal and legitimacy of the ideals and principles that Great Powers embody and project</w:t>
      </w:r>
      <w:r w:rsidRPr="00435FBD">
        <w:t xml:space="preserve">. </w:t>
      </w:r>
      <w:r w:rsidRPr="00435FBD">
        <w:rPr>
          <w:rStyle w:val="StyleUnderline"/>
        </w:rPr>
        <w:t>The appeal and legitimacy of liberal internationalism will depend on the ability of the United States and other states like it to re-establish their ability to function and to find solutions to twenty-first-century problems.</w:t>
      </w:r>
    </w:p>
    <w:p w:rsidR="0099055F" w:rsidRPr="00435FBD" w:rsidRDefault="0099055F" w:rsidP="0099055F">
      <w:r w:rsidRPr="00435FBD">
        <w:t xml:space="preserve">It is worth remembering that </w:t>
      </w:r>
      <w:r w:rsidRPr="00435FBD">
        <w:rPr>
          <w:rStyle w:val="StyleUnderline"/>
        </w:rPr>
        <w:t>American liberal internationalism was shaped and enabled by the domestic programmes of the Progressives, the New Deal and the Great Society. These</w:t>
      </w:r>
      <w:r w:rsidRPr="00435FBD">
        <w:t xml:space="preserve"> initiatives </w:t>
      </w:r>
      <w:r w:rsidRPr="00435FBD">
        <w:rPr>
          <w:rStyle w:val="StyleUnderline"/>
        </w:rPr>
        <w:t>aimed to address American economic and social inequalities and reorganize the American state in view of the unfolding problems of industrialism and globalization</w:t>
      </w:r>
      <w:r w:rsidRPr="00435FBD">
        <w:t>. FDR and the New Deal were the critical pivot for America's liberal internationalist vision of order.</w:t>
      </w:r>
    </w:p>
    <w:p w:rsidR="0099055F" w:rsidRPr="00435FBD" w:rsidRDefault="0099055F" w:rsidP="0099055F">
      <w:r w:rsidRPr="00435FBD">
        <w:rPr>
          <w:rStyle w:val="StyleUnderline"/>
        </w:rPr>
        <w:t>It was an era of pragmatic and experimental domestic and foreign policy</w:t>
      </w:r>
      <w:r w:rsidRPr="00435FBD">
        <w:t xml:space="preserve">. It was a moment when the regime principles of the American foundation and Civil War were once again renewed and updated. It was </w:t>
      </w:r>
      <w:r w:rsidRPr="00435FBD">
        <w:rPr>
          <w:rStyle w:val="StyleUnderline"/>
        </w:rPr>
        <w:t>a time of existential crisis—but also of bold and visionary undertakings</w:t>
      </w:r>
      <w:r w:rsidRPr="00435FBD">
        <w:t xml:space="preserve">. The domestic progressive experience provides an important lesson for those seeking to grapple with the present generation's crisis of liberal democracy. </w:t>
      </w:r>
      <w:r w:rsidRPr="00435FBD">
        <w:rPr>
          <w:rStyle w:val="StyleUnderline"/>
        </w:rPr>
        <w:t>The liberal internationalism of the twentieth century was closely tied to domestic progressive policy and movements</w:t>
      </w:r>
      <w:r w:rsidRPr="00435FBD">
        <w:t>. The internationalism of Wilson's and FDR's generations emerged from their efforts to build a more progressive domestic order. Internationalism was put at the service of strengthening the nation—that is, the ability of governments and national leaders to make good on their promises to promote economic well-being and social advancement.</w:t>
      </w:r>
    </w:p>
    <w:p w:rsidR="0099055F" w:rsidRPr="00435FBD" w:rsidRDefault="0099055F" w:rsidP="0099055F">
      <w:pPr>
        <w:rPr>
          <w:rStyle w:val="StyleUnderline"/>
        </w:rPr>
      </w:pPr>
      <w:r w:rsidRPr="00435FBD">
        <w:t xml:space="preserve">So </w:t>
      </w:r>
      <w:r w:rsidRPr="00435FBD">
        <w:rPr>
          <w:rStyle w:val="StyleUnderline"/>
        </w:rPr>
        <w:t>the future of liberal internationalism hinges on two questions. First, can the United States and other liberal democracies recapture their progressive political orientation</w:t>
      </w:r>
      <w:r w:rsidRPr="00435FBD">
        <w:t xml:space="preserve">? </w:t>
      </w:r>
      <w:r w:rsidRPr="00435FBD">
        <w:rPr>
          <w:rStyle w:val="StyleUnderline"/>
        </w:rPr>
        <w:t>America's ‘brand’</w:t>
      </w:r>
      <w:r w:rsidRPr="00435FBD">
        <w:t>—as seen in parts of the non-western world—</w:t>
      </w:r>
      <w:r w:rsidRPr="00435FBD">
        <w:rPr>
          <w:rStyle w:val="StyleUnderline"/>
        </w:rPr>
        <w:t>is perceived to be neo-liberal,</w:t>
      </w:r>
      <w:r w:rsidRPr="00435FBD">
        <w:t xml:space="preserve"> that is, </w:t>
      </w:r>
      <w:r w:rsidRPr="00435FBD">
        <w:rPr>
          <w:rStyle w:val="StyleUnderline"/>
        </w:rPr>
        <w:t>single-minded in its commitment to capital and markets. It is absolutely essential that the United States shatter this idea</w:t>
      </w:r>
      <w:r w:rsidRPr="00435FBD">
        <w:t xml:space="preserve">. Outside the West—and indeed in most parts of Europe—this is not the core of the liberal democratic vision of modern society. </w:t>
      </w:r>
      <w:r w:rsidRPr="00435FBD">
        <w:rPr>
          <w:rStyle w:val="StyleUnderline"/>
        </w:rPr>
        <w:t>If there is an ideological ‘centre of gravity’ in the wider world of democracies, it is more social democratic and solidarist than neo-liberal</w:t>
      </w:r>
      <w:r w:rsidRPr="00435FBD">
        <w:t xml:space="preserve">. Or, to put it simply: </w:t>
      </w:r>
      <w:r w:rsidRPr="00435FBD">
        <w:rPr>
          <w:rStyle w:val="StyleUnderline"/>
        </w:rPr>
        <w:t>it looks more like the vision of liberal democracy that was articulated by the United States during the New Deal and early postwar decades</w:t>
      </w:r>
      <w:r w:rsidRPr="00435FBD">
        <w:t xml:space="preserve">. </w:t>
      </w:r>
      <w:r w:rsidRPr="00435FBD">
        <w:rPr>
          <w:rStyle w:val="StyleUnderline"/>
        </w:rPr>
        <w:t>This was a period when economic growth was more inclusive and was built around efforts to promote economic stability and social protections. If liberal internationalism is to thrive, it will need to be built again on these sorts of progressive foundations.</w:t>
      </w:r>
    </w:p>
    <w:p w:rsidR="0099055F" w:rsidRPr="00435FBD" w:rsidRDefault="0099055F" w:rsidP="0099055F">
      <w:pPr>
        <w:rPr>
          <w:rStyle w:val="StyleUnderline"/>
        </w:rPr>
      </w:pPr>
      <w:r w:rsidRPr="00435FBD">
        <w:rPr>
          <w:rStyle w:val="StyleUnderline"/>
        </w:rPr>
        <w:t>Second, can the United States and its old allies expand and rebuild a wider coalition of states willing to</w:t>
      </w:r>
      <w:r w:rsidRPr="00435FBD">
        <w:t xml:space="preserve"> </w:t>
      </w:r>
      <w:r w:rsidRPr="00435FBD">
        <w:rPr>
          <w:rStyle w:val="StyleUnderline"/>
        </w:rPr>
        <w:t>cooperate within a reformed liberal global order</w:t>
      </w:r>
      <w:r w:rsidRPr="00435FBD">
        <w:t>? It is a simple fact that t</w:t>
      </w:r>
      <w:r w:rsidRPr="00435FBD">
        <w:rPr>
          <w:rStyle w:val="StyleUnderline"/>
        </w:rPr>
        <w:t xml:space="preserve">he United States cannot base its leadership on the old coalition of the West and Japan. It needs to actively court and co-opt the wider world of developing democracies. </w:t>
      </w:r>
      <w:r w:rsidRPr="00435FBD">
        <w:t xml:space="preserve">It is already doing this, but </w:t>
      </w:r>
      <w:r w:rsidRPr="00435FBD">
        <w:rPr>
          <w:rStyle w:val="StyleUnderline"/>
        </w:rPr>
        <w:t>it needs to make the enterprise integral to its grand strategic vision</w:t>
      </w:r>
      <w:r w:rsidRPr="00435FBD">
        <w:t xml:space="preserve">. </w:t>
      </w:r>
      <w:r w:rsidRPr="00435FBD">
        <w:rPr>
          <w:rStyle w:val="StyleUnderline"/>
        </w:rPr>
        <w:t>The goal should be to reconfigure rights and responsibilities in existing institutions to reflect the diffusion of power in an increasingly multipolar world</w:t>
      </w:r>
      <w:r w:rsidRPr="00435FBD">
        <w:t xml:space="preserve">. This should be done in such a way as to cultivate deeper relations with democratic states within the rising non-western developing world. The </w:t>
      </w:r>
      <w:r w:rsidRPr="00435FBD">
        <w:rPr>
          <w:rStyle w:val="StyleUnderline"/>
        </w:rPr>
        <w:t>global multilateral institutions</w:t>
      </w:r>
      <w:r w:rsidRPr="00435FBD">
        <w:t>—from the UN and IMF downwards—</w:t>
      </w:r>
      <w:r w:rsidRPr="00435FBD">
        <w:rPr>
          <w:rStyle w:val="StyleUnderline"/>
        </w:rPr>
        <w:t>need to be reformed to reflect this new global reality.</w:t>
      </w:r>
    </w:p>
    <w:p w:rsidR="0099055F" w:rsidRPr="00435FBD" w:rsidRDefault="0099055F" w:rsidP="0099055F">
      <w:pPr>
        <w:rPr>
          <w:rStyle w:val="StyleUnderline"/>
        </w:rPr>
      </w:pPr>
      <w:r w:rsidRPr="00435FBD">
        <w:lastRenderedPageBreak/>
        <w:t xml:space="preserve">In the end, the </w:t>
      </w:r>
      <w:r w:rsidRPr="00435FBD">
        <w:rPr>
          <w:rStyle w:val="StyleUnderline"/>
        </w:rPr>
        <w:t>sources of continuity in the postwar liberal international order become visible when we look at the alternatives. The alternatives to liberal order are various sorts of closed systems—a world of blocs, spheres and protectionist zones. The best news for liberal internationalism is probably the simple fact that more people will be harmed by the end of some sort of global liberal international order than will gain</w:t>
      </w:r>
      <w:r w:rsidRPr="00435FBD">
        <w:t xml:space="preserve">. This does not mean it will survive, but </w:t>
      </w:r>
      <w:r w:rsidRPr="00435FBD">
        <w:rPr>
          <w:rStyle w:val="StyleUnderline"/>
        </w:rPr>
        <w:t>it does suggest that there are constituencies</w:t>
      </w:r>
      <w:r w:rsidRPr="00435FBD">
        <w:t>—even in the old industrial societies of the West—</w:t>
      </w:r>
      <w:r w:rsidRPr="00435FBD">
        <w:rPr>
          <w:rStyle w:val="StyleUnderline"/>
        </w:rPr>
        <w:t>that have reason to support it.</w:t>
      </w:r>
      <w:r w:rsidRPr="00435FBD">
        <w:t xml:space="preserve"> Beyond this, </w:t>
      </w:r>
      <w:r w:rsidRPr="00435FBD">
        <w:rPr>
          <w:rStyle w:val="StyleUnderline"/>
        </w:rPr>
        <w:t>there is simply no grand ideological alternative to a liberal international order</w:t>
      </w:r>
      <w:r w:rsidRPr="00435FBD">
        <w:t xml:space="preserve">. </w:t>
      </w:r>
      <w:r w:rsidRPr="00435FBD">
        <w:rPr>
          <w:rStyle w:val="StyleUnderline"/>
        </w:rPr>
        <w:t>China does not have a model that the rest of the world finds appealing. Neither does Russia. These are authoritarian capitalist states. But this type of state does not translate into a broad set of alternative ideas for the organization of world order. The values, interests and mutual vulnerabilities that drove the rise and spread of liberal internationalism are still with us</w:t>
      </w:r>
      <w:r w:rsidRPr="00435FBD">
        <w:t>. Crises and transformations in liberal internationalism have marked its 200-year passage to the present</w:t>
      </w:r>
      <w:r w:rsidRPr="00435FBD">
        <w:rPr>
          <w:rStyle w:val="StyleUnderline"/>
        </w:rPr>
        <w:t>. If liberal democracy survives this era, so too will liberal internationalism.</w:t>
      </w:r>
    </w:p>
    <w:p w:rsidR="0099055F" w:rsidRPr="00435FBD" w:rsidRDefault="0099055F" w:rsidP="0099055F">
      <w:pPr>
        <w:pStyle w:val="Heading4"/>
      </w:pPr>
      <w:r w:rsidRPr="00435FBD">
        <w:t>US unipolarity’s ending, that threatens the liberal international order’s survival – laundry list of crises prove</w:t>
      </w:r>
    </w:p>
    <w:p w:rsidR="0099055F" w:rsidRPr="00435FBD" w:rsidRDefault="0099055F" w:rsidP="0099055F">
      <w:pPr>
        <w:rPr>
          <w:rStyle w:val="Style13ptBold"/>
        </w:rPr>
      </w:pPr>
      <w:r w:rsidRPr="00435FBD">
        <w:rPr>
          <w:rStyle w:val="Style13ptBold"/>
        </w:rPr>
        <w:t>Ikenberry, Princeton University, Department of Politics, Albert G. Milbank Professor, 18</w:t>
      </w:r>
    </w:p>
    <w:p w:rsidR="0099055F" w:rsidRPr="00435FBD" w:rsidRDefault="0099055F" w:rsidP="0099055F">
      <w:r w:rsidRPr="00435FBD">
        <w:t xml:space="preserve">[G. John, January 1, 2018, International Affairs, Volume 94, Issue 1, “The end of liberal international order?,” </w:t>
      </w:r>
      <w:hyperlink r:id="rId11" w:history="1">
        <w:r w:rsidRPr="00435FBD">
          <w:rPr>
            <w:rStyle w:val="Hyperlink"/>
          </w:rPr>
          <w:t>https://academic.oup.com/ia/article/94/1/7/4762691</w:t>
        </w:r>
      </w:hyperlink>
      <w:r w:rsidRPr="00435FBD">
        <w:t>, Pages 7–23, Accessed 7/10/18, GFI-GFerrer-Falto]</w:t>
      </w:r>
    </w:p>
    <w:p w:rsidR="0099055F" w:rsidRPr="00435FBD" w:rsidRDefault="0099055F" w:rsidP="0099055F">
      <w:pPr>
        <w:rPr>
          <w:rStyle w:val="StyleUnderline"/>
        </w:rPr>
      </w:pPr>
      <w:r w:rsidRPr="00435FBD">
        <w:rPr>
          <w:rStyle w:val="StyleUnderline"/>
        </w:rPr>
        <w:t>The foundations of this postwar liberal hegemonic order are weakening.</w:t>
      </w:r>
      <w:r w:rsidRPr="00435FBD">
        <w:t xml:space="preserve"> In a simple sense, </w:t>
      </w:r>
      <w:r w:rsidRPr="00435FBD">
        <w:rPr>
          <w:rStyle w:val="StyleUnderline"/>
        </w:rPr>
        <w:t>this is a story of grand shifts in the distribution of power and the consequences that follow. The United States and its allies are less powerful than they were when they built the postwar order. The unipolar moment</w:t>
      </w:r>
      <w:r w:rsidRPr="00435FBD">
        <w:t>—when the United States dominated world economic and military rankings—</w:t>
      </w:r>
      <w:r w:rsidRPr="00435FBD">
        <w:rPr>
          <w:rStyle w:val="StyleUnderline"/>
        </w:rPr>
        <w:t>is ending</w:t>
      </w:r>
      <w:r w:rsidRPr="00435FBD">
        <w:t xml:space="preserve">. </w:t>
      </w:r>
      <w:r w:rsidRPr="00435FBD">
        <w:rPr>
          <w:rStyle w:val="StyleUnderline"/>
        </w:rPr>
        <w:t>Europe and Japan have also weakened</w:t>
      </w:r>
      <w:r w:rsidRPr="00435FBD">
        <w:t xml:space="preserve">. Together, </w:t>
      </w:r>
      <w:r w:rsidRPr="00435FBD">
        <w:rPr>
          <w:rStyle w:val="StyleUnderline"/>
        </w:rPr>
        <w:t>this old triad of patrons of the postwar liberal order is slowly dwindling in its share of the wider global distribution of power.</w:t>
      </w:r>
      <w:r w:rsidRPr="00435FBD">
        <w:t xml:space="preserve"> </w:t>
      </w:r>
      <w:r w:rsidRPr="00435FBD">
        <w:rPr>
          <w:rStyle w:val="StyleUnderline"/>
        </w:rPr>
        <w:t>This</w:t>
      </w:r>
      <w:r w:rsidRPr="00435FBD">
        <w:t xml:space="preserve"> shift </w:t>
      </w:r>
      <w:r w:rsidRPr="00435FBD">
        <w:rPr>
          <w:rStyle w:val="StyleUnderline"/>
        </w:rPr>
        <w:t>is probably not best seen as a transition from an American to a Chinese hegemonic order, the ‘return to multipolarity’ or a ‘rise of the non-West’</w:t>
      </w:r>
      <w:r w:rsidRPr="00435FBD">
        <w:t xml:space="preserve">. Rather, </w:t>
      </w:r>
      <w:r w:rsidRPr="00435FBD">
        <w:rPr>
          <w:rStyle w:val="StyleUnderline"/>
        </w:rPr>
        <w:t>it is simply a gradual diffusion of power away from the West</w:t>
      </w:r>
      <w:r w:rsidRPr="00435FBD">
        <w:t xml:space="preserve">. </w:t>
      </w:r>
      <w:r w:rsidRPr="00435FBD">
        <w:rPr>
          <w:rStyle w:val="StyleUnderline"/>
        </w:rPr>
        <w:t>China will probably not replace the United States as an illiberal hegemon, and the global South will probably not emerge as a geopolitical bloc that directly challenges the US-led order</w:t>
      </w:r>
      <w:r w:rsidRPr="00435FBD">
        <w:t xml:space="preserve">. </w:t>
      </w:r>
      <w:r w:rsidRPr="00435FBD">
        <w:rPr>
          <w:rStyle w:val="StyleUnderline"/>
        </w:rPr>
        <w:t>But the United States—and its old allies—will continue to be a smaller part of the global whole, and this will constrain their ability to support and defend the liberal international order.</w:t>
      </w:r>
    </w:p>
    <w:p w:rsidR="0099055F" w:rsidRDefault="0099055F" w:rsidP="0099055F">
      <w:pPr>
        <w:rPr>
          <w:rStyle w:val="StyleUnderline"/>
        </w:rPr>
      </w:pPr>
      <w:r w:rsidRPr="00435FBD">
        <w:rPr>
          <w:rStyle w:val="StyleUnderline"/>
        </w:rPr>
        <w:t>The political troubles of western liberal democracies magnify the implications of these global power shifts.</w:t>
      </w:r>
      <w:r w:rsidRPr="00435FBD">
        <w:t xml:space="preserve"> As noted above, </w:t>
      </w:r>
      <w:r w:rsidRPr="00435FBD">
        <w:rPr>
          <w:rStyle w:val="StyleUnderline"/>
        </w:rPr>
        <w:t>democracies everywhere are facing internal difficulties and discontents. The older western democracies are experiencing rising inequality, economic stagnation, fiscal crisis, and political polarization and gridlock. Many newer and poorer democracies</w:t>
      </w:r>
      <w:r w:rsidRPr="00435FBD">
        <w:t xml:space="preserve">, meanwhile, </w:t>
      </w:r>
      <w:r w:rsidRPr="00435FBD">
        <w:rPr>
          <w:rStyle w:val="StyleUnderline"/>
        </w:rPr>
        <w:t>are beset by corruption, backsliding and rising inequality</w:t>
      </w:r>
      <w:r w:rsidRPr="00435FBD">
        <w:t xml:space="preserve">. </w:t>
      </w:r>
      <w:r w:rsidRPr="00435FBD">
        <w:rPr>
          <w:rStyle w:val="StyleUnderline"/>
        </w:rPr>
        <w:t>The</w:t>
      </w:r>
      <w:r w:rsidRPr="00435FBD">
        <w:t xml:space="preserve"> great ‘</w:t>
      </w:r>
      <w:r w:rsidRPr="00435FBD">
        <w:rPr>
          <w:rStyle w:val="StyleUnderline"/>
        </w:rPr>
        <w:t>third wave’ of democratization seems to have crested, and now to be receding</w:t>
      </w:r>
      <w:r w:rsidRPr="00435FBD">
        <w:t xml:space="preserve">. As </w:t>
      </w:r>
      <w:r w:rsidRPr="00435FBD">
        <w:rPr>
          <w:rStyle w:val="StyleUnderline"/>
        </w:rPr>
        <w:t>democracies</w:t>
      </w:r>
      <w:r w:rsidRPr="00435FBD">
        <w:t xml:space="preserve"> fail to address problems, their </w:t>
      </w:r>
      <w:r w:rsidRPr="00435FBD">
        <w:rPr>
          <w:rStyle w:val="StyleUnderline"/>
        </w:rPr>
        <w:t>domestic legitimacy is diminished and increasingly challenged by resurgent nationalist, populist and xenophobic movements. Together, these developments cast a dark shadow over the democratic future.</w:t>
      </w:r>
    </w:p>
    <w:p w:rsidR="00265C1D" w:rsidRPr="00435FBD" w:rsidRDefault="00265C1D" w:rsidP="00265C1D">
      <w:pPr>
        <w:pStyle w:val="Heading4"/>
      </w:pPr>
      <w:r w:rsidRPr="00435FBD">
        <w:t>Empirical analysis of liberal internationalism from the nineteenth century proves the liberal order’s current crises</w:t>
      </w:r>
    </w:p>
    <w:p w:rsidR="00265C1D" w:rsidRPr="00435FBD" w:rsidRDefault="00265C1D" w:rsidP="00265C1D">
      <w:pPr>
        <w:rPr>
          <w:rStyle w:val="Style13ptBold"/>
        </w:rPr>
      </w:pPr>
      <w:r w:rsidRPr="00435FBD">
        <w:rPr>
          <w:rStyle w:val="Style13ptBold"/>
        </w:rPr>
        <w:t>Ikenberry, Princeton University, Department of Politics, Albert G. Milbank Professor, 18</w:t>
      </w:r>
    </w:p>
    <w:p w:rsidR="00265C1D" w:rsidRPr="00435FBD" w:rsidRDefault="00265C1D" w:rsidP="00265C1D">
      <w:r w:rsidRPr="00435FBD">
        <w:t xml:space="preserve">[G. John, January 1, 2018, International Affairs, Volume 94, Issue 1, “The end of liberal international order?,” </w:t>
      </w:r>
      <w:hyperlink r:id="rId12" w:history="1">
        <w:r w:rsidRPr="00435FBD">
          <w:rPr>
            <w:rStyle w:val="Hyperlink"/>
          </w:rPr>
          <w:t>https://academic.oup.com/ia/article/94/1/7/4762691</w:t>
        </w:r>
      </w:hyperlink>
      <w:r w:rsidRPr="00435FBD">
        <w:t>, Pages 7–23, Accessed 7/10/18, GFI-GFerrer-Falto]</w:t>
      </w:r>
    </w:p>
    <w:p w:rsidR="00265C1D" w:rsidRPr="00435FBD" w:rsidRDefault="00265C1D" w:rsidP="00265C1D">
      <w:r w:rsidRPr="00435FBD">
        <w:t xml:space="preserve">I make this argument in three steps. First, </w:t>
      </w:r>
      <w:r w:rsidRPr="00435FBD">
        <w:rPr>
          <w:rStyle w:val="StyleUnderline"/>
        </w:rPr>
        <w:t>I offer a way of thinking about liberal internationalism. It is not simply a creature of American hegemony. It is a more general and longstanding set of ideas, principles and political agendas for organizing and reforming international order</w:t>
      </w:r>
      <w:r w:rsidRPr="00435FBD">
        <w:t xml:space="preserve">. In the most general sense, </w:t>
      </w:r>
      <w:r w:rsidRPr="00435FBD">
        <w:rPr>
          <w:rStyle w:val="StyleUnderline"/>
        </w:rPr>
        <w:t xml:space="preserve">liberal internationalism is a way of thinking about and responding to modernity—its </w:t>
      </w:r>
      <w:r w:rsidRPr="00435FBD">
        <w:rPr>
          <w:rStyle w:val="StyleUnderline"/>
        </w:rPr>
        <w:lastRenderedPageBreak/>
        <w:t>opportunities and its dangers</w:t>
      </w:r>
      <w:r w:rsidRPr="00435FBD">
        <w:t xml:space="preserve">. What has united the ideas and agendas of liberal internationalism is </w:t>
      </w:r>
      <w:r w:rsidRPr="00435FBD">
        <w:rPr>
          <w:rStyle w:val="StyleUnderline"/>
        </w:rPr>
        <w:t>a vision of an open, loosely rules-based and progressively oriented international order.</w:t>
      </w:r>
      <w:r w:rsidRPr="00435FBD">
        <w:t xml:space="preserve"> Built on Enlightenment foundations</w:t>
      </w:r>
      <w:r w:rsidRPr="00435FBD">
        <w:rPr>
          <w:rStyle w:val="StyleUnderline"/>
        </w:rPr>
        <w:t>, it emerged in the nineteenth century with the rise in the West of liberalism, nationalism, the industrial revolution, and the eras of British and American hegemony</w:t>
      </w:r>
      <w:r w:rsidRPr="00435FBD">
        <w:t xml:space="preserve">. </w:t>
      </w:r>
      <w:r w:rsidRPr="00435FBD">
        <w:rPr>
          <w:rStyle w:val="StyleUnderline"/>
        </w:rPr>
        <w:t>A conviction has run through</w:t>
      </w:r>
      <w:r w:rsidRPr="00435FBD">
        <w:t xml:space="preserve"> nineteenth- and twentieth-century </w:t>
      </w:r>
      <w:r w:rsidRPr="00435FBD">
        <w:rPr>
          <w:rStyle w:val="StyleUnderline"/>
        </w:rPr>
        <w:t>liberal internationalists that</w:t>
      </w:r>
      <w:r w:rsidRPr="00435FBD">
        <w:t xml:space="preserve"> the western and—by extension—</w:t>
      </w:r>
      <w:r w:rsidRPr="00435FBD">
        <w:rPr>
          <w:rStyle w:val="StyleUnderline"/>
        </w:rPr>
        <w:t>the global international order is capable of reform</w:t>
      </w:r>
      <w:r w:rsidRPr="00435FBD">
        <w:t xml:space="preserve">. </w:t>
      </w:r>
      <w:r w:rsidRPr="00435FBD">
        <w:rPr>
          <w:rStyle w:val="StyleUnderline"/>
        </w:rPr>
        <w:t>This separates liberal internationalism from various alternative ideologies of global order</w:t>
      </w:r>
      <w:r w:rsidRPr="00435FBD">
        <w:t>—political realism, authoritarian nationalism, Social Darwinism, revolutionary socialism and post-colonialism.</w:t>
      </w:r>
    </w:p>
    <w:p w:rsidR="00265C1D" w:rsidRPr="00435FBD" w:rsidRDefault="00265C1D" w:rsidP="00265C1D">
      <w:pPr>
        <w:rPr>
          <w:rStyle w:val="StyleUnderline"/>
        </w:rPr>
      </w:pPr>
      <w:r w:rsidRPr="00435FBD">
        <w:t xml:space="preserve">Second, I trace liberal internationalism's crooked pathway into the twenty-first century, as it evolved and reinvented itself along the way. In the nineteenth century, </w:t>
      </w:r>
      <w:r w:rsidRPr="00435FBD">
        <w:rPr>
          <w:rStyle w:val="StyleUnderline"/>
        </w:rPr>
        <w:t>liberal internationalism was seen in the movements towards free trade, international law, collective security and the functional organization of the western capitalist system</w:t>
      </w:r>
      <w:r w:rsidRPr="00435FBD">
        <w:t xml:space="preserve">. Along the way, </w:t>
      </w:r>
      <w:r w:rsidRPr="00435FBD">
        <w:rPr>
          <w:rStyle w:val="StyleUnderline"/>
        </w:rPr>
        <w:t>liberal internationalism mixed and intermingled with all the other major forces that have shaped the modern global system</w:t>
      </w:r>
      <w:r w:rsidRPr="00435FBD">
        <w:t xml:space="preserve">—imperialism, nationalism, capitalism, and the shifting movements of culture and civilization. </w:t>
      </w:r>
      <w:r w:rsidRPr="00435FBD">
        <w:rPr>
          <w:rStyle w:val="StyleUnderline"/>
        </w:rPr>
        <w:t>In the twentieth century</w:t>
      </w:r>
      <w:r w:rsidRPr="00435FBD">
        <w:t xml:space="preserve"> and into the twenty-first, </w:t>
      </w:r>
      <w:r w:rsidRPr="00435FBD">
        <w:rPr>
          <w:rStyle w:val="StyleUnderline"/>
        </w:rPr>
        <w:t>it moved through a sequence of golden eras, crises and turning points</w:t>
      </w:r>
      <w:r w:rsidRPr="00435FBD">
        <w:t xml:space="preserve">: Wilson and the League of Nations; the post-Second World War Anglo-American settlement and the building of the US-led postwar order; crises of capitalism and leadership in the world economy; the post-Cold War American ‘unipolar’ moment and the ‘globalization’ of liberalism and neo-liberal ideas; debates about the Responsibility to Protect (R2P) and liberal interventionism; and today's crisis of the western liberal order. </w:t>
      </w:r>
      <w:r w:rsidRPr="00435FBD">
        <w:rPr>
          <w:rStyle w:val="StyleUnderline"/>
        </w:rPr>
        <w:t>Liberal internationalism came into its own as a political order during the Cold War, under American auspices. American liberal hegemony was essentially a western order built around ‘free world’ social purposes.</w:t>
      </w:r>
    </w:p>
    <w:p w:rsidR="00265C1D" w:rsidRPr="00265C1D" w:rsidRDefault="00265C1D" w:rsidP="00265C1D">
      <w:pPr>
        <w:rPr>
          <w:sz w:val="22"/>
          <w:u w:val="single"/>
        </w:rPr>
      </w:pPr>
      <w:r w:rsidRPr="00435FBD">
        <w:t xml:space="preserve">Third, </w:t>
      </w:r>
      <w:r w:rsidRPr="00435FBD">
        <w:rPr>
          <w:rStyle w:val="StyleUnderline"/>
        </w:rPr>
        <w:t>I identify the sources of the contemporary crisis of liberal internationalism. These can be traced to the end of the Cold War. It is important to recall that the postwar liberal order was originally not a global order. It was built ‘inside’ one half of the bipolar Cold War system</w:t>
      </w:r>
      <w:r w:rsidRPr="00435FBD">
        <w:t xml:space="preserve">. It was part of </w:t>
      </w:r>
      <w:r w:rsidRPr="00435FBD">
        <w:rPr>
          <w:rStyle w:val="StyleUnderline"/>
        </w:rPr>
        <w:t>a larger geopolitical project of waging a global Cold War. It was built around bargains, institutions and social purposes that were tied to the West,</w:t>
      </w:r>
      <w:r w:rsidRPr="00435FBD">
        <w:t xml:space="preserve"> </w:t>
      </w:r>
      <w:r w:rsidRPr="00435FBD">
        <w:rPr>
          <w:rStyle w:val="StyleUnderline"/>
        </w:rPr>
        <w:t>American leadership and the global struggle against Soviet communism</w:t>
      </w:r>
      <w:r w:rsidRPr="00435FBD">
        <w:t xml:space="preserve">. </w:t>
      </w:r>
      <w:r w:rsidRPr="00435FBD">
        <w:rPr>
          <w:rStyle w:val="StyleUnderline"/>
        </w:rPr>
        <w:t>When the Cold War ended</w:t>
      </w:r>
      <w:r w:rsidRPr="00435FBD">
        <w:t xml:space="preserve">, this ‘inside’ order became the ‘outside’ order. As the Soviet Union collapsed, </w:t>
      </w:r>
      <w:r w:rsidRPr="00435FBD">
        <w:rPr>
          <w:rStyle w:val="StyleUnderline"/>
        </w:rPr>
        <w:t>the great rival of liberal internationalism fell away</w:t>
      </w:r>
      <w:r w:rsidRPr="00435FBD">
        <w:t xml:space="preserve">, and the American-led liberal order expanded outwards. With the end of the Cold War, liberal internationalism was globalized. Initially, this was seen as a moment of triumph for western liberal democracies. But </w:t>
      </w:r>
      <w:r w:rsidRPr="00435FBD">
        <w:rPr>
          <w:rStyle w:val="StyleUnderline"/>
        </w:rPr>
        <w:t>the globalization of the liberal order put in motion two shifts that later became the sources of crisis. First, it upended the political foundations of the liberal order</w:t>
      </w:r>
      <w:r w:rsidRPr="00435FBD">
        <w:t xml:space="preserve">. With new states entering the system, the </w:t>
      </w:r>
      <w:r w:rsidRPr="00435FBD">
        <w:rPr>
          <w:rStyle w:val="StyleUnderline"/>
        </w:rPr>
        <w:t>old bargains and institutions that provided the sources of stability and governance were overrun</w:t>
      </w:r>
      <w:r w:rsidRPr="00435FBD">
        <w:t xml:space="preserve">. A wider array of states—with a more diverse set of ideologies and agendas—were now part of the order. This triggered what might be called a ‘crisis of authority’, where new bargains, roles and responsibilities were now required. These struggles over authority and governance continue today. Second, </w:t>
      </w:r>
      <w:r w:rsidRPr="00435FBD">
        <w:rPr>
          <w:rStyle w:val="StyleUnderline"/>
        </w:rPr>
        <w:t>the globalization of the liberal order also led to a loss of capacity to function as a security community. This can be called a ‘crisis of social purpose’.</w:t>
      </w:r>
      <w:r w:rsidRPr="00435FBD">
        <w:t xml:space="preserve"> In its Cold War configuration, </w:t>
      </w:r>
      <w:r w:rsidRPr="00435FBD">
        <w:rPr>
          <w:rStyle w:val="StyleUnderline"/>
        </w:rPr>
        <w:t>the liberal order was a sort of full-service security community, reinforcing the capacity of western liberal democracies to pursue policies of economic and social advancement and stability. As liberal internationalism became the platform for the wider global order, this sense of shared social purpose and security community eroded.</w:t>
      </w:r>
    </w:p>
    <w:p w:rsidR="00AD10DF" w:rsidRDefault="00AD10DF" w:rsidP="00AD10DF">
      <w:pPr>
        <w:pStyle w:val="Heading3"/>
      </w:pPr>
      <w:r>
        <w:lastRenderedPageBreak/>
        <w:t>Need More Spending</w:t>
      </w:r>
    </w:p>
    <w:p w:rsidR="00AD10DF" w:rsidRDefault="00AD10DF" w:rsidP="00AD10DF">
      <w:pPr>
        <w:pStyle w:val="Heading4"/>
      </w:pPr>
      <w:r>
        <w:t>Heg declining now due to a lack of economic prowess and military spending</w:t>
      </w:r>
    </w:p>
    <w:p w:rsidR="00AD10DF" w:rsidRPr="00153C59" w:rsidRDefault="00AD10DF" w:rsidP="00AD10DF">
      <w:pPr>
        <w:rPr>
          <w:rStyle w:val="Style13ptBold"/>
        </w:rPr>
      </w:pPr>
      <w:r w:rsidRPr="00153C59">
        <w:rPr>
          <w:rStyle w:val="Style13ptBold"/>
        </w:rPr>
        <w:t xml:space="preserve">Brands, an assistant professor of Public Policy at Duke and Edelman, a former Under Secretary of Defense for Policy, 17 </w:t>
      </w:r>
    </w:p>
    <w:p w:rsidR="00AD10DF" w:rsidRPr="00810B38" w:rsidRDefault="00AD10DF" w:rsidP="00AD10DF">
      <w:pPr>
        <w:rPr>
          <w:rStyle w:val="StyleUnderline"/>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13" w:history="1">
        <w:r w:rsidRPr="00ED3F39">
          <w:t>http://nationalinterest.org/feature/america-the-geopolitics-upheaval-21258</w:t>
        </w:r>
      </w:hyperlink>
      <w:r w:rsidRPr="00ED3F39">
        <w:t>, accessed 7-7-18, J.B)</w:t>
      </w:r>
    </w:p>
    <w:p w:rsidR="00AD10DF" w:rsidRPr="00C65B5C" w:rsidRDefault="00AD10DF" w:rsidP="00AD10DF">
      <w:r w:rsidRPr="00810B38">
        <w:rPr>
          <w:rStyle w:val="StyleUnderline"/>
        </w:rPr>
        <w:t>What has happened over the past fifteen years, however, is that the extent of U.S. and Western primacy has diminished. The U.S. shares of global wealth and military spending have declined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w:t>
      </w:r>
      <w:r w:rsidRPr="00C65B5C">
        <w:t xml:space="preserv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w:t>
      </w:r>
    </w:p>
    <w:p w:rsidR="00AD10DF" w:rsidRPr="00C65B5C" w:rsidRDefault="00AD10DF" w:rsidP="00AD10DF">
      <w:r w:rsidRPr="00C65B5C">
        <w:t xml:space="preserve">Meanwhile, </w:t>
      </w:r>
      <w:r w:rsidRPr="00032687">
        <w:rPr>
          <w:rStyle w:val="StyleUnderline"/>
        </w:rPr>
        <w:t>the relative positions of America’s principal competitors have improved significantly.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w:t>
      </w:r>
      <w:r w:rsidRPr="00C65B5C">
        <w:t xml:space="preserve"> The uncontested U.S. primacy of the 1990s has become the highly contested primacy of today.</w:t>
      </w:r>
    </w:p>
    <w:p w:rsidR="00AD10DF" w:rsidRDefault="00C04DC3" w:rsidP="00C04DC3">
      <w:pPr>
        <w:pStyle w:val="Heading3"/>
      </w:pPr>
      <w:r>
        <w:lastRenderedPageBreak/>
        <w:t>Policy Uncertainty</w:t>
      </w:r>
    </w:p>
    <w:p w:rsidR="00C04DC3" w:rsidRPr="002C0F12" w:rsidRDefault="00C04DC3" w:rsidP="00C04DC3">
      <w:pPr>
        <w:pStyle w:val="Heading4"/>
      </w:pPr>
      <w:r>
        <w:t>US policy uncertainty towards global issues and isolationism causes hegemonic and EU decline</w:t>
      </w:r>
    </w:p>
    <w:p w:rsidR="00C04DC3" w:rsidRPr="00EE361B" w:rsidRDefault="00C04DC3" w:rsidP="00C04DC3">
      <w:pPr>
        <w:rPr>
          <w:rStyle w:val="Style13ptBold"/>
        </w:rPr>
      </w:pPr>
      <w:r w:rsidRPr="00EE361B">
        <w:rPr>
          <w:rStyle w:val="Style13ptBold"/>
        </w:rPr>
        <w:t xml:space="preserve">Brands, an assistant professor of Public Policy at Duke and Edelman, a former Under Secretary of Defense for Policy, 17 </w:t>
      </w:r>
    </w:p>
    <w:p w:rsidR="00C04DC3" w:rsidRPr="002C0F12" w:rsidRDefault="00C04DC3" w:rsidP="00C04DC3">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14" w:history="1">
        <w:r w:rsidRPr="00ED3F39">
          <w:t>http://nationalinterest.org/feature/america-the-geopolitics-upheaval-21258</w:t>
        </w:r>
      </w:hyperlink>
      <w:r w:rsidRPr="00ED3F39">
        <w:t>, accessed 7-7-18, J.B)</w:t>
      </w:r>
    </w:p>
    <w:p w:rsidR="00C04DC3" w:rsidRDefault="00C04DC3" w:rsidP="00C04DC3">
      <w:r>
        <w:t>THAT UPHEAVAL , in turn, is magnified by a fifth characteristic of contemporary global politics: pronounced uncertainty about the willpower of the chief defenders of the post–Cold War system.</w:t>
      </w:r>
    </w:p>
    <w:p w:rsidR="00C04DC3" w:rsidRPr="00EE361B" w:rsidRDefault="00C04DC3" w:rsidP="00C04DC3">
      <w:pPr>
        <w:rPr>
          <w:sz w:val="22"/>
          <w:u w:val="single"/>
        </w:rPr>
      </w:pPr>
      <w:r w:rsidRPr="00CA7CBD">
        <w:rPr>
          <w:rStyle w:val="StyleUnderline"/>
        </w:rPr>
        <w:t>The European allies, for instance, have long represented America’s most crucial partners in upholding international stability, yet Europe is now experiencing a profound systemic crisis. The fate of the European Union—and thus the basic cohesion of Europe—is uncertain at best, in view of Brexit and the anti-integration sentiment roiling countries from the Black Sea to the Atlantic</w:t>
      </w:r>
      <w:r>
        <w:t xml:space="preserve">.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w:t>
      </w:r>
      <w:r w:rsidRPr="00CA7CBD">
        <w:rPr>
          <w:rStyle w:val="StyleUnderline"/>
        </w:rPr>
        <w:t>Illiberal movements are on the rise, tarnishing Europe’s image as a bulwark of democratic values. Stagnant economies and excessive government debt are sapping the vitality of many European societies. Whether the European project is unraveling is hard to say, but Europe’s capacity to exert a stabilizing influence in a more ominous international environment has surely been undermined. And meanwhile, U.S. leadership is also facing its greatest crisis in decades.</w:t>
      </w:r>
    </w:p>
    <w:p w:rsidR="00C04DC3" w:rsidRPr="00EE361B" w:rsidRDefault="00C04DC3" w:rsidP="00C04DC3">
      <w:pPr>
        <w:rPr>
          <w:sz w:val="22"/>
          <w:u w:val="single"/>
        </w:rPr>
      </w:pPr>
      <w:r>
        <w:t>That crisis has deeper origins than many observers realize. There was always likely to be a certain ennui with American globalism after the Cold War, for the threat that had originally catalyzed that globalism—the Soviet Union—had vanished. That ennui temporarily retreated before the missionary zeal that followed 9/11, but it returned with a vengeance after two frustrating wars</w:t>
      </w:r>
      <w:r w:rsidRPr="00CA7CBD">
        <w:rPr>
          <w:rStyle w:val="StyleUnderline"/>
        </w:rPr>
        <w:t xml:space="preserve">. Barack Obama called for a return to nation building at home, and by 2013, 52 percent of Americans, the highest share in decades, thought that the country should “mind its own business internationally and let other countries get along the best they can on their own.” </w:t>
      </w:r>
      <w:r>
        <w:t xml:space="preserve">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t>
      </w:r>
      <w:r w:rsidRPr="00CA7CBD">
        <w:rPr>
          <w:rStyle w:val="StyleUnderline"/>
        </w:rPr>
        <w:t>What Donald Trump’s rise thus augurs, in the eyes of many American internationalists, is not a return to isolationism, but a retreat from the idea that Washington should bear the primary burdens of global stability and prosperity, because doing so serves its own interests as well.</w:t>
      </w:r>
    </w:p>
    <w:p w:rsidR="00C04DC3" w:rsidRDefault="00C04DC3" w:rsidP="00C04DC3">
      <w:r>
        <w:t xml:space="preserve">Predictions of such an American retreat have been proven wrong before, of course, and they may be proven wrong again. But </w:t>
      </w:r>
      <w:r w:rsidRPr="00CA7CBD">
        <w:rPr>
          <w:rStyle w:val="StyleUnderline"/>
        </w:rPr>
        <w:t>there is now deep uncertainty about U.S. policy, and that uncertainty is itself destabilizing</w:t>
      </w:r>
      <w:r>
        <w:t xml:space="preserve">. </w:t>
      </w:r>
      <w:r w:rsidRPr="00CA7CBD">
        <w:rPr>
          <w:rStyle w:val="StyleUnderline"/>
        </w:rPr>
        <w:t xml:space="preserve">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 </w:t>
      </w:r>
      <w:r>
        <w:t>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 A period of growing turmoil is a bad time to stoke uncertainty about America’s traditionally stabilizing global role, but this is just what is happening today. The effects on international politics are unlikely to be either trivial or benign.</w:t>
      </w:r>
    </w:p>
    <w:p w:rsidR="001C2BD8" w:rsidRDefault="001C2BD8" w:rsidP="001C2BD8">
      <w:pPr>
        <w:pStyle w:val="Heading3"/>
      </w:pPr>
      <w:r>
        <w:lastRenderedPageBreak/>
        <w:t>Cooperation Declining</w:t>
      </w:r>
    </w:p>
    <w:p w:rsidR="001C2BD8" w:rsidRDefault="001C2BD8" w:rsidP="001C2BD8">
      <w:pPr>
        <w:pStyle w:val="Heading4"/>
      </w:pPr>
      <w:r>
        <w:t xml:space="preserve">Hegemony’s declining now – economic inequalities and political disconnect requires a new ideal to work towards </w:t>
      </w:r>
    </w:p>
    <w:p w:rsidR="001C2BD8" w:rsidRDefault="001C2BD8" w:rsidP="001C2BD8">
      <w:pPr>
        <w:rPr>
          <w:b/>
        </w:rPr>
      </w:pPr>
      <w:r>
        <w:rPr>
          <w:b/>
        </w:rPr>
        <w:t>Stokes, University of Exeter, Department of Politics, Professor in International Security and Strategy, 18</w:t>
      </w:r>
    </w:p>
    <w:p w:rsidR="001C2BD8" w:rsidRDefault="001C2BD8" w:rsidP="001C2BD8">
      <w:r>
        <w:t xml:space="preserve">[Doug, January 1, 2018, International Affairs, “Trump, American hegemony and the future of the liberal international order,” </w:t>
      </w:r>
      <w:hyperlink r:id="rId15" w:history="1">
        <w:r w:rsidRPr="000A7372">
          <w:rPr>
            <w:rStyle w:val="Hyperlink"/>
          </w:rPr>
          <w:t>https://academic.oup.com/ia/article/94/1/133/4762689</w:t>
        </w:r>
      </w:hyperlink>
      <w:r>
        <w:t>, Accessed 7/9/18, GDI-GFerrer-Falto]</w:t>
      </w:r>
    </w:p>
    <w:p w:rsidR="001C2BD8" w:rsidRDefault="001C2BD8" w:rsidP="001C2BD8">
      <w:r w:rsidRPr="00C06B88">
        <w:rPr>
          <w:u w:val="single"/>
        </w:rPr>
        <w:t>US elites thus find themselves facing the same problem that Nitze identified in the early postwar world: how to conjugate America's active global role with the contradictions and domestic costs this role often generates. Given the structure of American capitalism sketched above, with its dominant multinational corporations, financial hegemony, high-tech sectors and huge preponderance in FDI, an open global economy under US leadership, both to pacify geopolitical rivalry and</w:t>
      </w:r>
      <w:r>
        <w:t xml:space="preserve"> (minimally) </w:t>
      </w:r>
      <w:r w:rsidRPr="00C06B88">
        <w:rPr>
          <w:u w:val="single"/>
        </w:rPr>
        <w:t>partially to structure other states' international preferences, continues to make sense</w:t>
      </w:r>
      <w:r>
        <w:t xml:space="preserve">. Equally, however, </w:t>
      </w:r>
      <w:r w:rsidRPr="00C06B88">
        <w:rPr>
          <w:rStyle w:val="StyleUnderline"/>
        </w:rPr>
        <w:t>globalization has contributed to hollowing out the earning capacity of ordinary Americans and undermining traditional ‘blue-collar’ jobs in the American economy</w:t>
      </w:r>
      <w:r>
        <w:t xml:space="preserve">. In the long economic boom following the Second World War, </w:t>
      </w:r>
      <w:r w:rsidRPr="00C06B88">
        <w:rPr>
          <w:rStyle w:val="StyleUnderline"/>
        </w:rPr>
        <w:t>Nitze's dilemma was easier to manage</w:t>
      </w:r>
      <w:r>
        <w:t xml:space="preserve">; </w:t>
      </w:r>
      <w:r w:rsidRPr="00C06B88">
        <w:rPr>
          <w:rStyle w:val="StyleUnderline"/>
        </w:rPr>
        <w:t>now, as the contradictions within the American domestic economy grow</w:t>
      </w:r>
      <w:r>
        <w:t xml:space="preserve">, with a greater reliance on credit and debt to shore up the earning capacity of American workers, </w:t>
      </w:r>
      <w:r w:rsidRPr="00C06B88">
        <w:rPr>
          <w:rStyle w:val="StyleUnderline"/>
        </w:rPr>
        <w:t>the benefits</w:t>
      </w:r>
      <w:r>
        <w:t xml:space="preserve"> of American elites' preferred global model, suited as it is to powerful sectors both within the country and also globally, </w:t>
      </w:r>
      <w:r w:rsidRPr="00C06B88">
        <w:rPr>
          <w:rStyle w:val="StyleUnderline"/>
        </w:rPr>
        <w:t>becomes a much harder sell to those who feel acutely the economic costs to themselves and their families</w:t>
      </w:r>
      <w:r>
        <w:t>.</w:t>
      </w:r>
    </w:p>
    <w:p w:rsidR="001C2BD8" w:rsidRPr="001C2BD8" w:rsidRDefault="001C2BD8" w:rsidP="001C2BD8">
      <w:r w:rsidRPr="00C06B88">
        <w:rPr>
          <w:rStyle w:val="StyleUnderline"/>
        </w:rPr>
        <w:t>Compounding this domestic problem has been a weakening of consent for American leadership internationally</w:t>
      </w:r>
      <w:r>
        <w:t xml:space="preserve">. During the Cold War, </w:t>
      </w:r>
      <w:r w:rsidRPr="00C06B88">
        <w:rPr>
          <w:rStyle w:val="StyleUnderline"/>
        </w:rPr>
        <w:t>bipolarity offered an agreed-upon Soviet ‘other’, which fostered the coherence of the LIO around American leadership</w:t>
      </w:r>
      <w:r>
        <w:t xml:space="preserve">. Moreover, the </w:t>
      </w:r>
      <w:r w:rsidRPr="00C06B88">
        <w:rPr>
          <w:rStyle w:val="StyleUnderline"/>
        </w:rPr>
        <w:t>existential threat was real, with American hegemony solving collective action problems while also offering ‘club goods’ for those in the US sphere of influence</w:t>
      </w:r>
      <w:r>
        <w:t>. As Aron presciently pointed out, ‘</w:t>
      </w:r>
      <w:r w:rsidRPr="00C06B88">
        <w:rPr>
          <w:rStyle w:val="StyleUnderline"/>
        </w:rPr>
        <w:t>the strength of a great power is diminished if it ceases to serve an idea’</w:t>
      </w:r>
      <w:r>
        <w:t xml:space="preserve">.49 In the post-Cold War world, what is the ‘idea’ that provides the moral impetus for US leadership? </w:t>
      </w:r>
      <w:r w:rsidRPr="00C06B88">
        <w:rPr>
          <w:rStyle w:val="StyleUnderline"/>
        </w:rPr>
        <w:t>We have seen the fracturing of consensus occur in a number of ways. First, America's allies have frequently differed over their respective interpretations of what constitute existential threats to their national security interests; this in turn has made it difficult for the United States to build coalitions to serve its priorities and to fight the kinds of wars it has embarked on since the end of the Cold War</w:t>
      </w:r>
      <w:r>
        <w:t>. It remains to be seen how key institutions like NATO will respond to greater American reluctance to engage, or even total indifference.</w:t>
      </w:r>
    </w:p>
    <w:p w:rsidR="00265C1D" w:rsidRDefault="00265C1D" w:rsidP="00265C1D">
      <w:pPr>
        <w:pStyle w:val="Heading3"/>
      </w:pPr>
      <w:r>
        <w:lastRenderedPageBreak/>
        <w:t>AT: Trump Overwhelms</w:t>
      </w:r>
    </w:p>
    <w:p w:rsidR="00265C1D" w:rsidRPr="00435FBD" w:rsidRDefault="00265C1D" w:rsidP="00265C1D">
      <w:pPr>
        <w:pStyle w:val="Heading4"/>
      </w:pPr>
      <w:r w:rsidRPr="00435FBD">
        <w:t>Trump’s followed traditional military and economic doctrine to preserve unipolarity despite campaign rhetoric</w:t>
      </w:r>
    </w:p>
    <w:p w:rsidR="00265C1D" w:rsidRPr="00435FBD" w:rsidRDefault="00265C1D" w:rsidP="00265C1D">
      <w:pPr>
        <w:rPr>
          <w:rStyle w:val="Style13ptBold"/>
        </w:rPr>
      </w:pPr>
      <w:r w:rsidRPr="00435FBD">
        <w:rPr>
          <w:rStyle w:val="Style13ptBold"/>
        </w:rPr>
        <w:t>Porter, University of Birmingham, International Security and Strategy, Professor, 18</w:t>
      </w:r>
    </w:p>
    <w:p w:rsidR="00265C1D" w:rsidRPr="00435FBD" w:rsidRDefault="00265C1D" w:rsidP="00265C1D">
      <w:r w:rsidRPr="00435FBD">
        <w:t xml:space="preserve">[Patrick, Spring 2018, International Security, Volume 42, Number 4, “Why America's Grand Strategy Has Not Changed: Power, Habit, and the U.S. Foreign Policy Establishment,” </w:t>
      </w:r>
      <w:hyperlink r:id="rId16" w:history="1">
        <w:r w:rsidRPr="00435FBD">
          <w:rPr>
            <w:rStyle w:val="Hyperlink"/>
          </w:rPr>
          <w:t>https://muse.jhu.edu/article/693694/pdf</w:t>
        </w:r>
      </w:hyperlink>
      <w:r w:rsidRPr="00435FBD">
        <w:t>, pp. 9-46 (Article), Accessed 7/9/18, GDI-GFerrer-Falto]</w:t>
      </w:r>
    </w:p>
    <w:p w:rsidR="00265C1D" w:rsidRPr="00435FBD" w:rsidRDefault="00265C1D" w:rsidP="00265C1D">
      <w:r w:rsidRPr="00435FBD">
        <w:rPr>
          <w:rStyle w:val="StyleUnderline"/>
        </w:rPr>
        <w:t>Trump</w:t>
      </w:r>
      <w:r w:rsidRPr="00435FBD">
        <w:t xml:space="preserve"> also has </w:t>
      </w:r>
      <w:r w:rsidRPr="00435FBD">
        <w:rPr>
          <w:rStyle w:val="StyleUnderline"/>
        </w:rPr>
        <w:t>rededicated the United States to military preponderance and the frequent use of force that is a hallmark of U.S. unipolarity.</w:t>
      </w:r>
      <w:r w:rsidRPr="00435FBD">
        <w:t xml:space="preserve">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w:t>
      </w:r>
    </w:p>
    <w:p w:rsidR="00265C1D" w:rsidRPr="00435FBD" w:rsidRDefault="00265C1D" w:rsidP="00265C1D">
      <w:pPr>
        <w:rPr>
          <w:rStyle w:val="StyleUnderline"/>
        </w:rPr>
      </w:pPr>
      <w:r w:rsidRPr="00435FBD">
        <w:rPr>
          <w:rStyle w:val="StyleUnderline"/>
        </w:rPr>
        <w:t>Upon taking office, Trump showed a propensity toward using force.</w:t>
      </w:r>
      <w:r w:rsidRPr="00435FBD">
        <w:t xml:space="preserve"> By July 31, 2017, </w:t>
      </w:r>
      <w:r w:rsidRPr="00435FBD">
        <w:rPr>
          <w:rStyle w:val="StyleUnderline"/>
        </w:rPr>
        <w:t>he had overseen the unleashing of 80 percent of the total number of bombs dropped by the United States under Obama during the whole of 2016,</w:t>
      </w:r>
      <w:r w:rsidRPr="00435FBD">
        <w:t xml:space="preserve"> including the most bombs dropped on Afghanistan since 2012.163 </w:t>
      </w:r>
      <w:r w:rsidRPr="00435FBD">
        <w:rPr>
          <w:rStyle w:val="StyleUnderline"/>
        </w:rPr>
        <w:t>He</w:t>
      </w:r>
      <w:r w:rsidRPr="00435FBD">
        <w:t xml:space="preserve"> also </w:t>
      </w:r>
      <w:r w:rsidRPr="00435FBD">
        <w:rPr>
          <w:rStyle w:val="StyleUnderline"/>
        </w:rPr>
        <w:t>increased the U.S. ground commitment to Afghanistan</w:t>
      </w:r>
      <w:r w:rsidRPr="00435FBD">
        <w:t xml:space="preserve">.164 </w:t>
      </w:r>
      <w:r w:rsidRPr="00435FBD">
        <w:rPr>
          <w:rStyle w:val="StyleUnderline"/>
        </w:rPr>
        <w:t>In the name of deterring the use of chemical weapons, Trump bombed President Bashar alAssad’s regime in Syria</w:t>
      </w:r>
      <w:r w:rsidRPr="00435FBD">
        <w:t xml:space="preserve">. </w:t>
      </w:r>
      <w:r w:rsidRPr="00435FBD">
        <w:rPr>
          <w:rStyle w:val="StyleUnderline"/>
        </w:rPr>
        <w:t>He</w:t>
      </w:r>
      <w:r w:rsidRPr="00435FBD">
        <w:t xml:space="preserve"> also </w:t>
      </w:r>
      <w:r w:rsidRPr="00435FBD">
        <w:rPr>
          <w:rStyle w:val="StyleUnderline"/>
        </w:rPr>
        <w:t>bolstered U.S. military deployments to NATO’s eastern bank.</w:t>
      </w:r>
      <w:r w:rsidRPr="00435FBD">
        <w:t xml:space="preserve"> </w:t>
      </w:r>
      <w:r w:rsidRPr="00435FBD">
        <w:rPr>
          <w:rStyle w:val="StyleUnderline"/>
        </w:rPr>
        <w:t>Trump declared an increased defense budget and an ambition for nuclear supremacy</w:t>
      </w:r>
      <w:r w:rsidRPr="00435FBD">
        <w:t xml:space="preserve">. His combination of arms buildup and budget expansion amounted to “warmed-over Reaganism”; and like Reagan, Trump’s administration formulated its budget on the advice of the primacist Heritage Foundation.165 Trump also conformed with the tradition of “inhibition,” forcefully confronting North Korea over its nuclear and missile programs.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 By the summer of 2017, </w:t>
      </w:r>
      <w:r w:rsidRPr="00435FBD">
        <w:rPr>
          <w:rStyle w:val="StyleUnderline"/>
        </w:rPr>
        <w:t>Trump had converted to denuclearization and was engaged in brinkmanship with North Korea, attempting to coerce Pyongyang to abandon its nuclear ambitions</w:t>
      </w:r>
      <w:r w:rsidRPr="00435FBD">
        <w:t xml:space="preserve">. In July 2017, </w:t>
      </w:r>
      <w:r w:rsidRPr="00435FBD">
        <w:rPr>
          <w:rStyle w:val="StyleUnderline"/>
        </w:rPr>
        <w:t>he approved plans to increase U.S. freedom of navigation operations in the South China Sea, to resist Chinese expansion.167 Trump’s America exercises military preponderance, maintains alliances, and pursues counterproliferation</w:t>
      </w:r>
      <w:r w:rsidRPr="00435FBD">
        <w:t>—even at the risk of war—</w:t>
      </w:r>
      <w:r w:rsidRPr="00435FBD">
        <w:rPr>
          <w:rStyle w:val="StyleUnderline"/>
        </w:rPr>
        <w:t>to forestall the emergence of challengers and prevent a return to multipolar disorder.</w:t>
      </w:r>
    </w:p>
    <w:p w:rsidR="00265C1D" w:rsidRPr="00435FBD" w:rsidRDefault="00265C1D" w:rsidP="00265C1D">
      <w:pPr>
        <w:rPr>
          <w:rStyle w:val="StyleUnderline"/>
        </w:rPr>
      </w:pPr>
      <w:r w:rsidRPr="00435FBD">
        <w:rPr>
          <w:rStyle w:val="StyleUnderline"/>
        </w:rPr>
        <w:t>Explaining continuity: trump and the blob</w:t>
      </w:r>
    </w:p>
    <w:p w:rsidR="00265C1D" w:rsidRDefault="00265C1D" w:rsidP="00265C1D">
      <w:pPr>
        <w:rPr>
          <w:rStyle w:val="StyleUnderline"/>
        </w:rPr>
      </w:pPr>
      <w:r w:rsidRPr="00435FBD">
        <w:rPr>
          <w:rStyle w:val="StyleUnderline"/>
        </w:rPr>
        <w:t xml:space="preserve">Trump’s conformity on major grand-strategic questions fits my argument’s predictions. </w:t>
      </w:r>
      <w:r w:rsidRPr="00435FBD">
        <w:t>He took office at a time when the electorate was buffeted by war weariness and the long-term stresses of the 2008 global financial crisis.</w:t>
      </w:r>
      <w:r w:rsidRPr="00435FBD">
        <w:rPr>
          <w:rStyle w:val="StyleUnderline"/>
        </w:rPr>
        <w:t xml:space="preserve"> </w:t>
      </w:r>
      <w:r w:rsidRPr="00435FBD">
        <w:t>These</w:t>
      </w:r>
      <w:r w:rsidRPr="00435FBD">
        <w:rPr>
          <w:rStyle w:val="StyleUnderline"/>
        </w:rPr>
        <w:t xml:space="preserve"> pressures could have been a basis for grand strategic revision. Yet Trump is not trying to overhaul grand strategy. He has been unwilling to spend the political capital that such a revision would require. In the absence of a determined agent of change, the Blob’s advantages persist. The Blob </w:t>
      </w:r>
      <w:r w:rsidRPr="00435FBD">
        <w:t>has a privileged position in presidential staffing and security expertise</w:t>
      </w:r>
      <w:r w:rsidRPr="00435FBD">
        <w:rPr>
          <w:rStyle w:val="StyleUnderline"/>
        </w:rPr>
        <w:t>; it exerts dominance over the security discourse; and it is reinforced by the demands of allies.</w:t>
      </w:r>
    </w:p>
    <w:p w:rsidR="00EB306C" w:rsidRDefault="00EB306C" w:rsidP="00EB306C">
      <w:pPr>
        <w:pStyle w:val="Heading3"/>
      </w:pPr>
      <w:r>
        <w:lastRenderedPageBreak/>
        <w:t>AT: Econ Turns Heg</w:t>
      </w:r>
    </w:p>
    <w:p w:rsidR="00EB306C" w:rsidRPr="00435FBD" w:rsidRDefault="00EB306C" w:rsidP="00EB306C">
      <w:pPr>
        <w:pStyle w:val="Heading4"/>
        <w:rPr>
          <w:rStyle w:val="Style13ptBold"/>
          <w:b/>
        </w:rPr>
      </w:pPr>
      <w:r>
        <w:rPr>
          <w:rStyle w:val="Style13ptBold"/>
          <w:b/>
        </w:rPr>
        <w:t>Economic</w:t>
      </w:r>
      <w:r w:rsidRPr="00435FBD">
        <w:rPr>
          <w:rStyle w:val="Style13ptBold"/>
          <w:b/>
        </w:rPr>
        <w:t xml:space="preserve"> power doesn’t singularly lead to military might, complex security commitments and structural factors need to be changed</w:t>
      </w:r>
    </w:p>
    <w:p w:rsidR="00EB306C" w:rsidRDefault="00EB306C" w:rsidP="00EB306C">
      <w:pPr>
        <w:rPr>
          <w:rStyle w:val="Style13ptBold"/>
        </w:rPr>
      </w:pPr>
      <w:r w:rsidRPr="00435FBD">
        <w:rPr>
          <w:rStyle w:val="Style13ptBold"/>
        </w:rPr>
        <w:t>Stokes, University of Exeter, Department of Politics, Professor in International Security and Strategy, and Waterman, University of Exeter, Economic and Social Research Council-funded doctoral student, 17</w:t>
      </w:r>
    </w:p>
    <w:p w:rsidR="00EB306C" w:rsidRPr="00EB306C" w:rsidRDefault="00EB306C" w:rsidP="00EB306C">
      <w:pPr>
        <w:pStyle w:val="ListParagraph"/>
        <w:numPr>
          <w:ilvl w:val="0"/>
          <w:numId w:val="12"/>
        </w:numPr>
      </w:pPr>
      <w:r>
        <w:t>AT: Drezner</w:t>
      </w:r>
    </w:p>
    <w:p w:rsidR="00EB306C" w:rsidRPr="00435FBD" w:rsidRDefault="00EB306C" w:rsidP="00EB306C">
      <w:r w:rsidRPr="00435FBD">
        <w:t xml:space="preserve">[Doug and Kit, September 2017, International Affairs, “Security leverage, structural power and US strategy in east Asia,” </w:t>
      </w:r>
      <w:hyperlink r:id="rId17" w:history="1">
        <w:r w:rsidRPr="00435FBD">
          <w:rPr>
            <w:rStyle w:val="Hyperlink"/>
          </w:rPr>
          <w:t>https://academic.oup.com/ia/article/93/5/1039/3828446</w:t>
        </w:r>
      </w:hyperlink>
      <w:r w:rsidRPr="00435FBD">
        <w:t>, Accessed 7/9/18, GDI-GFerrer-Falto]</w:t>
      </w:r>
    </w:p>
    <w:p w:rsidR="00EB306C" w:rsidRPr="00435FBD" w:rsidRDefault="00EB306C" w:rsidP="00EB306C">
      <w:pPr>
        <w:rPr>
          <w:rStyle w:val="StyleUnderline"/>
        </w:rPr>
      </w:pPr>
      <w:r w:rsidRPr="00435FBD">
        <w:t xml:space="preserve">Similarly, </w:t>
      </w:r>
      <w:r w:rsidRPr="00435FBD">
        <w:rPr>
          <w:rStyle w:val="StyleUnderline"/>
        </w:rPr>
        <w:t>Drezner confines his analysis to exploration of these more empirically accessible elements of American military power, evaluating three commonly articulated pathways. The first he names geoeconomic favouritism</w:t>
      </w:r>
      <w:r w:rsidRPr="00435FBD">
        <w:t xml:space="preserve">, which sees the US attracting greater levels of private capital because of its perceived safety as the world's hegemon. </w:t>
      </w:r>
      <w:r w:rsidRPr="00435FBD">
        <w:rPr>
          <w:rStyle w:val="StyleUnderline"/>
        </w:rPr>
        <w:t>The second is geopolitical favouritism</w:t>
      </w:r>
      <w:r w:rsidRPr="00435FBD">
        <w:t xml:space="preserve">, according to which security subordinates may transfer resources to subsidize the hegemon. </w:t>
      </w:r>
      <w:r w:rsidRPr="00435FBD">
        <w:rPr>
          <w:rStyle w:val="StyleUnderline"/>
        </w:rPr>
        <w:t>Only then does the third strand of the analysis turn to more structural elements of military primacy</w:t>
      </w:r>
      <w:r w:rsidRPr="00435FBD">
        <w:t xml:space="preserve">, </w:t>
      </w:r>
      <w:r w:rsidRPr="00435FBD">
        <w:rPr>
          <w:rStyle w:val="StyleUnderline"/>
        </w:rPr>
        <w:t>with a public goods argument suggesting that ‘states are most likely to enjoy public goods under a unipolar distribution of power, accelerating global economic growth and reducing security tensions’</w:t>
      </w:r>
      <w:r w:rsidRPr="00435FBD">
        <w:t xml:space="preserve">;19 and </w:t>
      </w:r>
      <w:r w:rsidRPr="00435FBD">
        <w:rPr>
          <w:rStyle w:val="StyleUnderline"/>
        </w:rPr>
        <w:t>even here Drezner stops short of analysing whether the provision of such public goods may actually constitute a form of structural power</w:t>
      </w:r>
      <w:r w:rsidRPr="00435FBD">
        <w:t>. Given this</w:t>
      </w:r>
      <w:r w:rsidRPr="00435FBD">
        <w:rPr>
          <w:rStyle w:val="StyleUnderline"/>
        </w:rPr>
        <w:t>, it is interesting to note that he goes on to suggest that:</w:t>
      </w:r>
    </w:p>
    <w:p w:rsidR="00EB306C" w:rsidRPr="00435FBD" w:rsidRDefault="00EB306C" w:rsidP="00EB306C">
      <w:r w:rsidRPr="00435FBD">
        <w:rPr>
          <w:rStyle w:val="StyleUnderline"/>
        </w:rPr>
        <w:t>A decline in the hegemon's economic power undercuts many of unipolarity's posited benefits</w:t>
      </w:r>
      <w:r w:rsidRPr="00435FBD">
        <w:t>. Both the public goods and geopolitical favoritism arguments have some validity, but both rely on the hegemon's economic might as much as its military might for the causal pathways to function.20</w:t>
      </w:r>
    </w:p>
    <w:p w:rsidR="00EB306C" w:rsidRPr="00435FBD" w:rsidRDefault="00EB306C" w:rsidP="00EB306C">
      <w:pPr>
        <w:rPr>
          <w:rStyle w:val="StyleUnderline"/>
        </w:rPr>
      </w:pPr>
      <w:r w:rsidRPr="00435FBD">
        <w:rPr>
          <w:rStyle w:val="StyleUnderline"/>
        </w:rPr>
        <w:t>Intuitive as this may seem, such an analysis suggests that economic power and military power are functionally separable, and that causation runs from economic might to military might. However, economic might itself is built upon specific sets of relationships and agreements that themselves emerge from specific security structures</w:t>
      </w:r>
      <w:r w:rsidRPr="00435FBD">
        <w:t xml:space="preserve">, </w:t>
      </w:r>
      <w:r w:rsidRPr="00435FBD">
        <w:rPr>
          <w:rStyle w:val="StyleUnderline"/>
        </w:rPr>
        <w:t>and</w:t>
      </w:r>
      <w:r w:rsidRPr="00435FBD">
        <w:t xml:space="preserve"> so </w:t>
      </w:r>
      <w:r w:rsidRPr="00435FBD">
        <w:rPr>
          <w:rStyle w:val="StyleUnderline"/>
        </w:rPr>
        <w:t>cannot be</w:t>
      </w:r>
      <w:r w:rsidRPr="00435FBD">
        <w:t xml:space="preserve"> so </w:t>
      </w:r>
      <w:r w:rsidRPr="00435FBD">
        <w:rPr>
          <w:rStyle w:val="StyleUnderline"/>
        </w:rPr>
        <w:t>easily separated out from security dynamics</w:t>
      </w:r>
      <w:r w:rsidRPr="00435FBD">
        <w:t xml:space="preserve">. Thus </w:t>
      </w:r>
      <w:r w:rsidRPr="00435FBD">
        <w:rPr>
          <w:rStyle w:val="StyleUnderline"/>
        </w:rPr>
        <w:t>analyses such as these may miss the manner in which American security commitments contribute to creating and shaping the international economic orders on which American prosperity relies.</w:t>
      </w:r>
    </w:p>
    <w:p w:rsidR="00EB306C" w:rsidRPr="00435FBD" w:rsidRDefault="00EB306C" w:rsidP="00EB306C">
      <w:r w:rsidRPr="00435FBD">
        <w:rPr>
          <w:rStyle w:val="StyleUnderline"/>
        </w:rPr>
        <w:t>This</w:t>
      </w:r>
      <w:r w:rsidRPr="00435FBD">
        <w:t xml:space="preserve"> observation </w:t>
      </w:r>
      <w:r w:rsidRPr="00435FBD">
        <w:rPr>
          <w:rStyle w:val="StyleUnderline"/>
        </w:rPr>
        <w:t>implies that researchers analysing economic interactions with military primacy may need to complement their analyses with different sets of methodological tools</w:t>
      </w:r>
      <w:r w:rsidRPr="00435FBD">
        <w:t xml:space="preserve">. In this case, </w:t>
      </w:r>
      <w:r w:rsidRPr="00435FBD">
        <w:rPr>
          <w:rStyle w:val="StyleUnderline"/>
        </w:rPr>
        <w:t>not only do we need to broaden the phenomena we intend to observe, but the account of how specific variables come to interact with one another requires different causal stories</w:t>
      </w:r>
      <w:r w:rsidRPr="00435FBD">
        <w:t xml:space="preserve">. Ideally, </w:t>
      </w:r>
      <w:r w:rsidRPr="00435FBD">
        <w:rPr>
          <w:rStyle w:val="StyleUnderline"/>
        </w:rPr>
        <w:t>in conventional understandings of power, we observe the direct and intentional deployment of some element of power in order to increase influence</w:t>
      </w:r>
      <w:r w:rsidRPr="00435FBD">
        <w:t xml:space="preserve">. Conversely, </w:t>
      </w:r>
      <w:r w:rsidRPr="00435FBD">
        <w:rPr>
          <w:rStyle w:val="StyleUnderline"/>
        </w:rPr>
        <w:t>structural elements of power may not be directly or intentionally deployed, and</w:t>
      </w:r>
      <w:r w:rsidRPr="00435FBD">
        <w:t xml:space="preserve"> so often </w:t>
      </w:r>
      <w:r w:rsidRPr="00435FBD">
        <w:rPr>
          <w:rStyle w:val="StyleUnderline"/>
        </w:rPr>
        <w:t>prove more difficult to isolate</w:t>
      </w:r>
      <w:r w:rsidRPr="00435FBD">
        <w:t xml:space="preserve">. Conceptually, </w:t>
      </w:r>
      <w:r w:rsidRPr="00435FBD">
        <w:rPr>
          <w:rStyle w:val="StyleUnderline"/>
        </w:rPr>
        <w:t>this challenge has been related to ‘network analysis’</w:t>
      </w:r>
      <w:r w:rsidRPr="00435FBD">
        <w:t>, which examines the relationships between nodes within a network. To borrow an example from William Winecoff, the attractiveness of Goldman Sachs as a counterparty may have something to do with its particular skill at investing, but also the fact that Goldman Sachs has strong relationships with many other financial actors: it is prominent in the financial system. So Goldman Sachs attracts new business in part because it previously has attracted business.21</w:t>
      </w:r>
    </w:p>
    <w:p w:rsidR="00EB306C" w:rsidRPr="00EB306C" w:rsidRDefault="00EB306C" w:rsidP="00EB306C">
      <w:pPr>
        <w:rPr>
          <w:sz w:val="22"/>
          <w:u w:val="single"/>
        </w:rPr>
      </w:pPr>
      <w:r w:rsidRPr="00435FBD">
        <w:t xml:space="preserve">That is, that </w:t>
      </w:r>
      <w:r w:rsidRPr="00435FBD">
        <w:rPr>
          <w:rStyle w:val="StyleUnderline"/>
        </w:rPr>
        <w:t>some nodes in a system derive benefit merely from their position within a network, not from power attributes specific to themselves.</w:t>
      </w:r>
    </w:p>
    <w:p w:rsidR="00691CD6" w:rsidRDefault="00691CD6" w:rsidP="005C155E">
      <w:pPr>
        <w:pStyle w:val="Heading2"/>
      </w:pPr>
      <w:r>
        <w:lastRenderedPageBreak/>
        <w:t>Impacts</w:t>
      </w:r>
    </w:p>
    <w:p w:rsidR="00691CD6" w:rsidRDefault="00691CD6" w:rsidP="00691CD6">
      <w:pPr>
        <w:pStyle w:val="Heading3"/>
      </w:pPr>
      <w:r>
        <w:lastRenderedPageBreak/>
        <w:t>Long 1AC Card</w:t>
      </w:r>
    </w:p>
    <w:p w:rsidR="00691CD6" w:rsidRPr="000E26F2" w:rsidRDefault="00691CD6" w:rsidP="00691CD6">
      <w:pPr>
        <w:pStyle w:val="Heading4"/>
      </w:pPr>
      <w:r>
        <w:t>Unipolarity is inevitable, sustainable, and good – a strong US hegemon is key to avoid war with revisionist powers</w:t>
      </w:r>
    </w:p>
    <w:p w:rsidR="00691CD6" w:rsidRPr="00C65B5C" w:rsidRDefault="00691CD6" w:rsidP="00691CD6">
      <w:pPr>
        <w:rPr>
          <w:rStyle w:val="Style13ptBold"/>
        </w:rPr>
      </w:pPr>
      <w:r w:rsidRPr="00C65B5C">
        <w:rPr>
          <w:rStyle w:val="Style13ptBold"/>
        </w:rPr>
        <w:t xml:space="preserve">Brands, an assistant professor of Public Policy at Duke and Edelman, a former Under Secretary of Defense for Policy, 17 </w:t>
      </w:r>
    </w:p>
    <w:p w:rsidR="00691CD6" w:rsidRPr="00437589" w:rsidRDefault="00691CD6" w:rsidP="00691CD6">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18" w:history="1">
        <w:r w:rsidRPr="00ED3F39">
          <w:t>http://nationalinterest.org/feature/america-the-geopolitics-upheaval-21258</w:t>
        </w:r>
      </w:hyperlink>
      <w:r w:rsidRPr="00ED3F39">
        <w:t>, accessed 7-7-18, J.B)</w:t>
      </w:r>
    </w:p>
    <w:p w:rsidR="00691CD6" w:rsidRPr="00881E31" w:rsidRDefault="00691CD6" w:rsidP="00691CD6">
      <w:pPr>
        <w:rPr>
          <w:szCs w:val="16"/>
        </w:rPr>
      </w:pPr>
      <w:r w:rsidRPr="004C5EA4">
        <w:t xml:space="preserve">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w:t>
      </w:r>
      <w:r w:rsidRPr="004C5EA4">
        <w:rPr>
          <w:rStyle w:val="StyleUnderline"/>
        </w:rPr>
        <w:t>Moreover, the sheer geopolitical dominance of the Western coalition meant that it was dangerous if not impossible for countries like Russia and China to mount serious great-power challenges of their own.</w:t>
      </w:r>
      <w:r w:rsidRPr="004C5EA4">
        <w:t xml:space="preserve"> Admittedly, there remained sometimes-serious disagreements between the United States and these countries, over issues from NATO enlargement to Taiwan, and those disagreements would grow more pronounced with time. </w:t>
      </w:r>
      <w:r w:rsidRPr="004C5EA4">
        <w:rPr>
          <w:rStyle w:val="StyleUnderline"/>
        </w:rPr>
        <w:t>But the danger of great-power war was nonetheless historically low during the 1990s, and great-power rivalries were more muted than at any time since the Concert of Europe</w:t>
      </w:r>
      <w:r w:rsidRPr="004C5EA4">
        <w:t>.</w:t>
      </w:r>
      <w:r>
        <w:t xml:space="preserve"> </w:t>
      </w:r>
      <w:r w:rsidRPr="004C5EA4">
        <w:t xml:space="preserve">All of these characteristics fed into a final post–Cold War phenomenon: remarkable multilateral cooperation in addressing the relatively mild international disorder of the day. </w:t>
      </w:r>
      <w:r w:rsidRPr="007E092E">
        <w:rPr>
          <w:rStyle w:val="StyleUnderline"/>
        </w:rPr>
        <w:t>With great-power conflict dormant, U.S. foreign policy and the international community focused largely on combating lesser geopolitical “spoilers,” from ethnic cleansing to mass-casualty terrorism to the actions of aggressive regional powers such as Iraq or North Korea</w:t>
      </w:r>
      <w:r w:rsidRPr="004C5EA4">
        <w:t xml:space="preserve">. </w:t>
      </w:r>
      <w:r w:rsidRPr="007E092E">
        <w:rPr>
          <w:rStyle w:val="StyleUnderline"/>
        </w:rPr>
        <w:t>These efforts, in turn, were greatly aided by the relatively tranquil state of international politics. The absence of great-power conflict made it far easier to organize broad coalitions to confront malevolent actors, whether Saddam Hussein in 1990–91 or Al Qaeda after 9/11</w:t>
      </w:r>
      <w:r w:rsidRPr="004C5EA4">
        <w:t>.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r>
        <w:t xml:space="preserve">. </w:t>
      </w:r>
      <w:r w:rsidRPr="00881E31">
        <w:rPr>
          <w:szCs w:val="16"/>
        </w:rPr>
        <w:t xml:space="preserve">THE FIRST key structural shift underway is the erosion of U.S. and Western primacy. </w:t>
      </w:r>
      <w:r w:rsidRPr="00437589">
        <w:rPr>
          <w:rStyle w:val="StyleUnderline"/>
        </w:rPr>
        <w:t>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w:t>
      </w:r>
      <w:r w:rsidRPr="00881E31">
        <w:rPr>
          <w:szCs w:val="16"/>
        </w:rPr>
        <w:t xml:space="preserve">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w:t>
      </w:r>
    </w:p>
    <w:p w:rsidR="00691CD6" w:rsidRPr="00881E31" w:rsidRDefault="00691CD6" w:rsidP="00691CD6">
      <w:pPr>
        <w:rPr>
          <w:szCs w:val="16"/>
        </w:rPr>
      </w:pPr>
      <w:r w:rsidRPr="00881E31">
        <w:rPr>
          <w:szCs w:val="16"/>
        </w:rPr>
        <w:t xml:space="preserve">What has happened over the past fifteen years, however, is that </w:t>
      </w:r>
      <w:r w:rsidRPr="008C01B1">
        <w:rPr>
          <w:rStyle w:val="StyleUnderline"/>
        </w:rPr>
        <w:t xml:space="preserve">the extent of U.S. and Western primacy has diminished. The U.S. shares of global wealth and military spending have declined from 25 percent and 42 percent, respectively, in 2004, to around 22 and 34 percent in 2015. The drop-off among America’s allies has been more severe. </w:t>
      </w:r>
      <w:r w:rsidRPr="00881E31">
        <w:rPr>
          <w:szCs w:val="16"/>
        </w:rPr>
        <w:t>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w:t>
      </w:r>
    </w:p>
    <w:p w:rsidR="00691CD6" w:rsidRDefault="00691CD6" w:rsidP="00691CD6">
      <w:r w:rsidRPr="00881E31">
        <w:rPr>
          <w:szCs w:val="16"/>
        </w:rPr>
        <w:t xml:space="preserve">Meanwhile, </w:t>
      </w:r>
      <w:r w:rsidRPr="008C01B1">
        <w:rPr>
          <w:rStyle w:val="StyleUnderline"/>
        </w:rPr>
        <w:t>the relative positions of America’s principal competitors have improved significantly. Russian economic power remains unimpressive, but an aggressive military modernization program has roughly doubled defense spending over a decade while also developing the capabilities needed to compete with the West</w:t>
      </w:r>
      <w:r w:rsidRPr="00881E31">
        <w:rPr>
          <w:szCs w:val="16"/>
        </w:rPr>
        <w: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w:t>
      </w:r>
      <w:r w:rsidRPr="00C27CB6">
        <w:t xml:space="preserve"> </w:t>
      </w:r>
      <w:r w:rsidRPr="00E4658F">
        <w:t xml:space="preserve">This is no academic distinction; the pernicious effects of this shift are already being seen. </w:t>
      </w:r>
      <w:r w:rsidRPr="00E4658F">
        <w:rPr>
          <w:rStyle w:val="StyleUnderline"/>
        </w:rPr>
        <w:t xml:space="preserve">The decline of allied military power has made it harder for those allies to defend themselves against growing security threats, and to make more than </w:t>
      </w:r>
      <w:r w:rsidRPr="00E4658F">
        <w:rPr>
          <w:rStyle w:val="StyleUnderline"/>
        </w:rPr>
        <w:lastRenderedPageBreak/>
        <w:t>token military contributions to addressing global challenges such as the rise of the Islamic State.</w:t>
      </w:r>
      <w:r w:rsidRPr="00E4658F">
        <w:t xml:space="preserve"> Secretary of Defense Robert Gates famously warned in 2011 that NATO faced a “dim if not dismal future” if European capabilities continued to erode; American frustration has only become more pronounced since then. </w:t>
      </w:r>
      <w:r w:rsidRPr="00E4658F">
        <w:rPr>
          <w:rStyle w:val="StyleUnderline"/>
        </w:rPr>
        <w:t>More fundamentally still, the changing power balance means that U.S. rivals and adversaries now have greater ability to shift the international order to suit their own preferences, a factor driving a second key shift in global politics today.</w:t>
      </w:r>
      <w:r>
        <w:rPr>
          <w:rStyle w:val="StyleUnderline"/>
        </w:rPr>
        <w:t xml:space="preserve"> </w:t>
      </w:r>
      <w:r>
        <w:t xml:space="preserve">IF GREAT-POWER comity was the post–Cold War norm, </w:t>
      </w:r>
      <w:r w:rsidRPr="00952799">
        <w:rPr>
          <w:rStyle w:val="StyleUnderline"/>
        </w:rPr>
        <w:t>great-power competition is the standard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w:t>
      </w:r>
      <w:r>
        <w:t xml:space="preserve"> Because Washington’s principal adversaries can concentrate their resources regionally, rather than having to distribute them globally, the power shifts that have occurred in recent years are having outsized effects at the regional level. And because the regional orders now being challenged have been the foundation of the broader post–Cold War system, these countries are effectively subverting the system “from the bottom up.”</w:t>
      </w:r>
    </w:p>
    <w:p w:rsidR="00691CD6" w:rsidRPr="00437589" w:rsidRDefault="00691CD6" w:rsidP="00691CD6">
      <w:pPr>
        <w:rPr>
          <w:sz w:val="22"/>
          <w:u w:val="single"/>
        </w:rPr>
      </w:pPr>
      <w:r w:rsidRPr="00952799">
        <w:rPr>
          <w:rStyle w:val="StyleUnderline"/>
        </w:rPr>
        <w:t>Consider Chinese behavior in East Asia</w:t>
      </w:r>
      <w:r>
        <w:t xml:space="preserve">. </w:t>
      </w:r>
      <w:r w:rsidRPr="00952799">
        <w:rPr>
          <w:rStyle w:val="StyleUnderline"/>
        </w:rPr>
        <w:t>Chinese leaders always saw America’s post–Cold War dominance as a transitory condition to be suffered for a time, not something to be welcomed forever. And so as China’s geopolitical potential has soared, Beijing has taken bolder steps to erect a Sino-centric regional order</w:t>
      </w:r>
      <w:r>
        <w:t xml:space="preserve">. </w:t>
      </w:r>
      <w:r w:rsidRPr="00952799">
        <w:rPr>
          <w:rStyle w:val="StyleUnderline"/>
        </w:rPr>
        <w:t>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w:t>
      </w:r>
    </w:p>
    <w:p w:rsidR="00691CD6" w:rsidRDefault="00691CD6" w:rsidP="00691CD6">
      <w:r w:rsidRPr="007A18AD">
        <w:rPr>
          <w:rStyle w:val="StyleUnderline"/>
        </w:rPr>
        <w:t>These efforts are now having an accumulating effect</w:t>
      </w:r>
      <w:r>
        <w:t xml:space="preserve">. Chinese coercion has dramatically altered perceptions of momentum and power in the region, while the </w:t>
      </w:r>
      <w:r w:rsidRPr="007A18AD">
        <w:rPr>
          <w:rStyle w:val="StyleUnderline"/>
        </w:rPr>
        <w:t>Chinese buildup has made the outcome of a Sino-American war over Taiwan or other regional hotspots far more doubtful</w:t>
      </w:r>
      <w:r>
        <w:t>.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w:t>
      </w:r>
    </w:p>
    <w:p w:rsidR="00691CD6" w:rsidRDefault="00691CD6" w:rsidP="00691CD6">
      <w:r w:rsidRPr="00A7681F">
        <w:rPr>
          <w:rStyle w:val="StyleUnderline"/>
        </w:rPr>
        <w:t>Great-power competition is even more unvarnished in Europe, where a militarily resurgent Russia is reasserting lost influence and undoing key aspects of the post–Cold War settlement</w:t>
      </w:r>
      <w:r>
        <w:t xml:space="preserve">. </w:t>
      </w:r>
      <w:r w:rsidRPr="00A7681F">
        <w:rPr>
          <w:rStyle w:val="StyleUnderline"/>
        </w:rPr>
        <w:t>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w:t>
      </w:r>
      <w:r>
        <w:t xml:space="preserve"> In doing all of this, </w:t>
      </w:r>
      <w:r w:rsidRPr="00A7681F">
        <w:rPr>
          <w:rStyle w:val="StyleUnderline"/>
        </w:rPr>
        <w:t>Russia has fundamentally contested the notion of a post–Cold War Europe whole, free and at peace</w:t>
      </w:r>
      <w:r>
        <w:t xml:space="preserve">; </w:t>
      </w:r>
      <w:r w:rsidRPr="00A7681F">
        <w:rPr>
          <w:rStyle w:val="StyleUnderline"/>
        </w:rPr>
        <w:t xml:space="preserve">it has challenged—with some success—the institutions that have long maintained security and prosperity in the region. </w:t>
      </w:r>
      <w:r>
        <w:t>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w:t>
      </w:r>
    </w:p>
    <w:p w:rsidR="00691CD6" w:rsidRPr="003229D1" w:rsidRDefault="00691CD6" w:rsidP="00691CD6">
      <w:pPr>
        <w:rPr>
          <w:rStyle w:val="StyleUnderline"/>
        </w:rPr>
      </w:pPr>
      <w:r>
        <w:t xml:space="preserve">Finally, </w:t>
      </w:r>
      <w:r w:rsidRPr="003229D1">
        <w:rPr>
          <w:rStyle w:val="StyleUnderline"/>
        </w:rPr>
        <w:t xml:space="preserve">geopolitical revisionism is alive and well in the Middle East. Iran </w:t>
      </w:r>
      <w:r>
        <w:t xml:space="preserve">is not in the same power-political class as Russia or China, but it </w:t>
      </w:r>
      <w:r w:rsidRPr="003229D1">
        <w:rPr>
          <w:rStyle w:val="StyleUnderline"/>
        </w:rPr>
        <w:t>is a regional power seeking to assert regional mastery.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w:t>
      </w:r>
    </w:p>
    <w:p w:rsidR="00691CD6" w:rsidRDefault="00691CD6" w:rsidP="00691CD6">
      <w:r>
        <w:t xml:space="preserve">Each of these geopolitical challenges is different, of course. But taken collectively, they represent a geopolitical sea change from the post–Cold War era. </w:t>
      </w:r>
      <w:r w:rsidRPr="00456FDA">
        <w:rPr>
          <w:rStyle w:val="StyleUnderline"/>
        </w:rPr>
        <w:t>The revival of great-power competition entails sharper international tensions than have been known for decades, and the return of Cold War phenomena such as arms races and security dilemmas</w:t>
      </w:r>
      <w:r>
        <w:t xml:space="preserve">. It entails intensifying conflicts over the global rules of the road, on issues from freedom of navigation in the South China Sea to the illegitimacy of altering borders by force. It entails starker struggles over states that reside at the intersection of rival great powers’ spheres of influence, such as the Philippines, Ukraine and Iraq. Finally, </w:t>
      </w:r>
      <w:r w:rsidRPr="00456FDA">
        <w:rPr>
          <w:rStyle w:val="StyleUnderline"/>
        </w:rPr>
        <w:t xml:space="preserve">it raises the </w:t>
      </w:r>
      <w:r w:rsidRPr="00456FDA">
        <w:rPr>
          <w:rStyle w:val="StyleUnderline"/>
        </w:rPr>
        <w:lastRenderedPageBreak/>
        <w:t>prospect that great-power rivalry could lead to great-power war—a phenomenon that seemed to have followed the Soviet Union onto the ash heap of history with the end of the Cold War.</w:t>
      </w:r>
      <w:r>
        <w:t xml:space="preserve"> The world has not yet returned to the titanic geopolitical struggles of the twentieth century, but it is returning to the historical norm of great-power strife—with all the dangers that entails.</w:t>
      </w:r>
    </w:p>
    <w:p w:rsidR="00691CD6" w:rsidRPr="00437589" w:rsidRDefault="00691CD6" w:rsidP="00691CD6">
      <w:pPr>
        <w:rPr>
          <w:sz w:val="22"/>
          <w:u w:val="single"/>
        </w:rPr>
      </w:pPr>
      <w:r>
        <w:t xml:space="preserve">AS GREAT-POWER competition has returned, so has global ideological struggle. If the post–Cold War era featured a widespread assumption that the dominance of the liberal political-economic model was incontestable, </w:t>
      </w:r>
      <w:r w:rsidRPr="003027C4">
        <w:rPr>
          <w:rStyle w:val="StyleUnderline"/>
        </w:rPr>
        <w:t>the current era is seeing the revival of authoritarian challenges and the reemergence of ideological differences as a driver of geopolitical conflict. Today’s world is rife not just with geopolitical revisionism, but with ideological revisionism as well.</w:t>
      </w:r>
    </w:p>
    <w:p w:rsidR="00691CD6" w:rsidRDefault="00691CD6" w:rsidP="00691CD6">
      <w:r w:rsidRPr="003027C4">
        <w:rPr>
          <w:rStyle w:val="StyleUnderline"/>
        </w:rPr>
        <w:t>To begin with, the spread of democracy has stalled. Between 1974 and 2000, the number of electoral democracies tripled, from thirty-nine to 120. Yet the number of electoral democracies has remained roughly stagnant since then,</w:t>
      </w:r>
      <w:r>
        <w:t xml:space="preserve"> and in every year since 2006 </w:t>
      </w:r>
      <w:r w:rsidRPr="003027C4">
        <w:rPr>
          <w:rStyle w:val="StyleUnderline"/>
        </w:rPr>
        <w:t>more countries have experienced declines in freedom than increases.</w:t>
      </w:r>
      <w:r>
        <w:t xml:space="preserve"> From the rise of antidemocratic leaders in Venezuela and Turkey, to the erosion of democratic norms within NATO countries such as Poland and Hungary, democracy’s travails are an increasingly global phenomenon.</w:t>
      </w:r>
    </w:p>
    <w:p w:rsidR="00691CD6" w:rsidRPr="00437589" w:rsidRDefault="00691CD6" w:rsidP="00691CD6">
      <w:pPr>
        <w:rPr>
          <w:sz w:val="22"/>
          <w:u w:val="single"/>
        </w:rPr>
      </w:pPr>
      <w:r w:rsidRPr="005C51EE">
        <w:rPr>
          <w:rStyle w:val="StyleUnderline"/>
        </w:rPr>
        <w:t xml:space="preserve">Authoritarian models, meanwhile, are making a comeback. Tenacious dictators have mobilized the power of technology to better monitor and repress dissent. Moreover, the economic and social difficulties many democracies have encountered in recent years have created an opening for unabashedly authoritarian leaders. </w:t>
      </w:r>
      <w:r>
        <w:t xml:space="preserve">Hungary’s Viktor Orban made global headlines in 2014 when he castigated the debilities of liberal society and declared the ascendancy of the “illiberal state.” Likewise, </w:t>
      </w:r>
      <w:r w:rsidRPr="005C51EE">
        <w:rPr>
          <w:rStyle w:val="StyleUnderline"/>
        </w:rPr>
        <w:t>powerful authoritarian states are assiduously working not just to repress internal challenges, but to thwart and reverse democracy’s advance overseas. Russia and China are supporting besieged authoritarian regimes, while also resisting efforts to punish gross human-rights violations through the United Nations.</w:t>
      </w:r>
      <w:r>
        <w:t xml:space="preserve"> In recent years, in fact, all three of America’s major geopolitical competitors—Russia, Iran and China—have joined forces to support Bashar al-Assad’s murderous regime in Syria, through measures ranging from intelligence and economic support to full-on military intervention. </w:t>
      </w:r>
      <w:r w:rsidRPr="005C51EE">
        <w:rPr>
          <w:rStyle w:val="StyleUnderline"/>
        </w:rPr>
        <w:t>The end of history has ended; the global ideological battle has been joined once more.</w:t>
      </w:r>
    </w:p>
    <w:p w:rsidR="00691CD6" w:rsidRDefault="00691CD6" w:rsidP="00691CD6">
      <w:pPr>
        <w:rPr>
          <w:rStyle w:val="StyleUnderline"/>
        </w:rPr>
      </w:pPr>
      <w:r w:rsidRPr="005C51EE">
        <w:rPr>
          <w:rStyle w:val="StyleUnderline"/>
        </w:rPr>
        <w:t>That ideological battle, in turn, has reemerged as a marker and cause of great-power rivalry. The United States and its largely democratic allies increasingly find themselves in conflict with revisionist authoritarian governments in Russia and China</w:t>
      </w:r>
      <w:r>
        <w:t xml:space="preserve">. This is no coincidence. </w:t>
      </w:r>
      <w:r w:rsidRPr="0022746F">
        <w:rPr>
          <w:rStyle w:val="StyleUnderline"/>
        </w:rPr>
        <w:t>Opposing domestic political structures fuel mutual mistrust; they create differing visions of what type of international order is legitimate and desirable.</w:t>
      </w:r>
      <w:r>
        <w:t xml:space="preserve"> Washington has long sought a world full of democracies, and it has viewed the persistence of powerful authoritarian states as an affront to that project. </w:t>
      </w:r>
      <w:r w:rsidRPr="0022746F">
        <w:rPr>
          <w:rStyle w:val="StyleUnderline"/>
        </w:rPr>
        <w:t>Russian and Chinese leaders are desperate to make the world safe for authoritarians, and view U.S. foreign policy as a menace to that project</w:t>
      </w:r>
      <w:r>
        <w:t xml:space="preserve">. A great hope of the post–Cold War world was that ideological convergence would lead to greater geopolitical harmony. </w:t>
      </w:r>
      <w:r w:rsidRPr="0022746F">
        <w:rPr>
          <w:rStyle w:val="StyleUnderline"/>
        </w:rPr>
        <w:t>Alas, today ideological struggle and great-power conflict increasingly go hand in hand.</w:t>
      </w:r>
    </w:p>
    <w:p w:rsidR="00691CD6" w:rsidRDefault="00691CD6" w:rsidP="00691CD6">
      <w:r w:rsidRPr="00AA0E5B">
        <w:rPr>
          <w:rStyle w:val="StyleUnderline"/>
        </w:rPr>
        <w:t>THESE FIRST three characteristics relate to a fourth marker of the evolving international system: an intensification of global disorder</w:t>
      </w:r>
      <w:r>
        <w:t xml:space="preserve">. Throughout the post–Cold War era, </w:t>
      </w:r>
      <w:r w:rsidRPr="00AA0E5B">
        <w:rPr>
          <w:rStyle w:val="StyleUnderline"/>
        </w:rPr>
        <w:t>U.S. policymakers feared that bipolarity’s end would unleash new or previously repressed forms of upheaval. And although that era has ended, we now see not an abatement, but an exacerbation of upheaval</w:t>
      </w:r>
      <w:r>
        <w:t>. As Hedley Bull wrote in The Anarchical Society , international politics features the continual clash between the forces of order and disorder. Today, due to factors ranging from rapid technological change to the disruptions caused by globalization, the agents of disorder seem more empowered than at any time in decades.</w:t>
      </w:r>
    </w:p>
    <w:p w:rsidR="00691CD6" w:rsidRDefault="00691CD6" w:rsidP="00691CD6">
      <w:r>
        <w:t xml:space="preserve">That empowerment is evident in phenomena that might otherwise seem unconnected. </w:t>
      </w:r>
      <w:r w:rsidRPr="00AA0E5B">
        <w:rPr>
          <w:rStyle w:val="StyleUnderline"/>
        </w:rPr>
        <w:t>Take the emergence of super-spoilers—actors that cannot remake the international order, but can disrupt it fundamentally. North Korea now boasts an increasingly robust nuclear arsenal and is doggedly building an intercontinental delivery capability, controlled by an alarmingly bellicose leadership. 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nonstate actors, to foster chaos in a crucial geopolitical region, to master the use of technology for propaganda and recruiting purposes and to command or inspire acts of violence around the globe</w:t>
      </w:r>
      <w:r>
        <w:t>. Concern with rogue actors is nothing new, but not since Saddam Hussein’s defeat in 1991 have the rogues been so capable of profound geopolitical disruption as they are today.</w:t>
      </w:r>
    </w:p>
    <w:p w:rsidR="00691CD6" w:rsidRDefault="00691CD6" w:rsidP="00691CD6">
      <w:pPr>
        <w:rPr>
          <w:rStyle w:val="StyleUnderline"/>
        </w:rPr>
      </w:pPr>
      <w:r>
        <w:lastRenderedPageBreak/>
        <w:t xml:space="preserve">The rise of the Islamic State also illuminates another aspect of intensifying disorder, which is that </w:t>
      </w:r>
      <w:r w:rsidRPr="00A73761">
        <w:rPr>
          <w:rStyle w:val="StyleUnderline"/>
        </w:rPr>
        <w:t>contemporary instability is now manifesting itself on a scale not seen for many years. To say that today’s Middle East is in crisis is a laughable understatement</w:t>
      </w:r>
      <w:r>
        <w:t xml:space="preserve">; the region is suffering a generalized breakdown of order comparable to what befell Europe during the Thirty Years’ War. </w:t>
      </w:r>
      <w:r w:rsidRPr="00A73761">
        <w:rPr>
          <w:rStyle w:val="StyleUnderline"/>
        </w:rPr>
        <w:t xml:space="preserve">Military conflicts are raging in the Arabian Peninsula, Iraq, the Levant and Libya; violent instability flourishes nearly from one end of the region to the other. The traditional authoritarian Arab state model has been undermined in some countries and collapsed in others; international borders have been rendered irrelevant. </w:t>
      </w:r>
      <w:r>
        <w:t xml:space="preserve">Whether—let alone when—the Middle East will be put back together is anyone’s guess; in the meantime, </w:t>
      </w:r>
      <w:r w:rsidRPr="00A73761">
        <w:rPr>
          <w:rStyle w:val="StyleUnderline"/>
        </w:rPr>
        <w:t>Middle Eastern instability has spread to neighboring areas such as Europe, with refugee flows and terrorist attacks having profound political and security effects.</w:t>
      </w:r>
    </w:p>
    <w:p w:rsidR="00691CD6" w:rsidRDefault="00691CD6" w:rsidP="00691CD6">
      <w:r>
        <w:t xml:space="preserve">A final manifestation of intensified global disorder is the proliferation of issues that are increasingly difficult to address through existing international fora. In recent years, global governance has worked fairly well on some issues—addressing the 2007–8 financial crisis, or suppressing piracy off the Horn of Africa. </w:t>
      </w:r>
      <w:r w:rsidRPr="006C7113">
        <w:rPr>
          <w:rStyle w:val="StyleUnderline"/>
        </w:rPr>
        <w:t>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w:t>
      </w:r>
      <w:r>
        <w:t xml:space="preserve"> All of these issues contribute to an international environment in which instability has taken on alarming dimensions. And if it was hard enough for the international community to address such issues amid great-power comity, it is now harder still amid surging great-power competition.</w:t>
      </w:r>
    </w:p>
    <w:p w:rsidR="00691CD6" w:rsidRDefault="00691CD6" w:rsidP="00691CD6">
      <w:r>
        <w:t>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w:t>
      </w:r>
    </w:p>
    <w:p w:rsidR="00691CD6" w:rsidRDefault="00691CD6" w:rsidP="00691CD6">
      <w:pPr>
        <w:rPr>
          <w:rStyle w:val="StyleUnderline"/>
        </w:rPr>
      </w:pPr>
      <w:r w:rsidRPr="002C0F12">
        <w:rPr>
          <w:rStyle w:val="StyleUnderline"/>
        </w:rPr>
        <w:t>Great-power conflict has also complicated efforts to develop international norms regarding cyberspace. In fact, as demonstrated by aggressive Russian and Chinese hacking of U.S. systems—including Moscow’s effort to influence the 2016 presidential election—cyberspace has become an arena for geopolitical rivalry. The contested nature of the new global politics is exacerbated by the fact that the sources of today’s international upheaval often exacerbate one another.</w:t>
      </w:r>
    </w:p>
    <w:p w:rsidR="00691CD6" w:rsidRDefault="00691CD6" w:rsidP="00691CD6">
      <w:r>
        <w:t>THAT UPHEAVAL , in turn, is magnified by a fifth characteristic of contemporary global politics: pronounced uncertainty about the willpower of the chief defenders of the post–Cold War system.</w:t>
      </w:r>
    </w:p>
    <w:p w:rsidR="00691CD6" w:rsidRPr="00437589" w:rsidRDefault="00691CD6" w:rsidP="00691CD6">
      <w:pPr>
        <w:rPr>
          <w:sz w:val="22"/>
          <w:u w:val="single"/>
        </w:rPr>
      </w:pPr>
      <w:r w:rsidRPr="00CA7CBD">
        <w:rPr>
          <w:rStyle w:val="StyleUnderline"/>
        </w:rPr>
        <w:t>The European allies, for instance, have long represented America’s most crucial partners in upholding international stability, yet Europe is now experiencing a profound systemic crisis. The fate of the European Union—and thus the basic cohesion of Europe—is uncertain at best, in view of Brexit and the anti-integration sentiment roiling countries from the Black Sea to the Atlantic</w:t>
      </w:r>
      <w:r>
        <w:t xml:space="preserve">. Beneath a veneer of unity, geopolitical divisions are also increasing. Countries like Greece and Italy urge a return to normalized relations with Russia; polling indicates that populations in many NATO member countries are unenthusiastic about defending the alliance’s easternmost members if they are attacked. </w:t>
      </w:r>
      <w:r w:rsidRPr="00CA7CBD">
        <w:rPr>
          <w:rStyle w:val="StyleUnderline"/>
        </w:rPr>
        <w:t>Illiberal movements are on the rise, tarnishing Europe’s image as a bulwark of democratic values. Stagnant economies and excessive government debt are sapping the vitality of many European societies. Whether the European project is unraveling is hard to say, but Europe’s capacity to exert a stabilizing influence in a more ominous international environment has surely been undermined. And meanwhile, U.S. leadership is also facing its greatest crisis in decades.</w:t>
      </w:r>
    </w:p>
    <w:p w:rsidR="00691CD6" w:rsidRPr="00437589" w:rsidRDefault="00691CD6" w:rsidP="00691CD6">
      <w:pPr>
        <w:rPr>
          <w:sz w:val="22"/>
          <w:u w:val="single"/>
        </w:rPr>
      </w:pPr>
      <w:r>
        <w:t>That crisis has deeper origins than many observers realize. There was always likely to be a certain ennui with American globalism after the Cold War, for the threat that had originally catalyzed that globalism—the Soviet Union—had vanished. That ennui temporarily retreated before the missionary zeal that followed 9/11, but it returned with a vengeance after two frustrating wars</w:t>
      </w:r>
      <w:r w:rsidRPr="00CA7CBD">
        <w:rPr>
          <w:rStyle w:val="StyleUnderline"/>
        </w:rPr>
        <w:t xml:space="preserve">. Barack Obama called for a return to nation building at home, and by 2013, 52 percent of Americans, the highest share in decades, thought that the country should “mind its own business internationally and let other countries get along the best they can on their own.” </w:t>
      </w:r>
      <w:r>
        <w:t xml:space="preserve">More recently, of course, the crisis of American leadership has been manifested in the election of a president who has assiduously stoked domestic grievances with globalization, and who has framed America’s traditional international responsibilities as sucker bets that have allowed other nations to enrich themselves at Washington’s expense. </w:t>
      </w:r>
      <w:r w:rsidRPr="00CA7CBD">
        <w:rPr>
          <w:rStyle w:val="StyleUnderline"/>
        </w:rPr>
        <w:t xml:space="preserve">What Donald Trump’s rise thus augurs, in the eyes of many American internationalists, is not a return to isolationism, but a retreat from </w:t>
      </w:r>
      <w:r w:rsidRPr="00CA7CBD">
        <w:rPr>
          <w:rStyle w:val="StyleUnderline"/>
        </w:rPr>
        <w:lastRenderedPageBreak/>
        <w:t>the idea that Washington should bear the primary burdens of global stability and prosperity, because doing so serves its own interests as well.</w:t>
      </w:r>
    </w:p>
    <w:p w:rsidR="00691CD6" w:rsidRDefault="00691CD6" w:rsidP="00691CD6">
      <w:r>
        <w:t xml:space="preserve">Predictions of such an American retreat have been proven wrong before, of course, and they may be proven wrong again. But </w:t>
      </w:r>
      <w:r w:rsidRPr="00CA7CBD">
        <w:rPr>
          <w:rStyle w:val="StyleUnderline"/>
        </w:rPr>
        <w:t>there is now deep uncertainty about U.S. policy, and that uncertainty is itself destabilizing</w:t>
      </w:r>
      <w:r>
        <w:t xml:space="preserve">. </w:t>
      </w:r>
      <w:r w:rsidRPr="00CA7CBD">
        <w:rPr>
          <w:rStyle w:val="StyleUnderline"/>
        </w:rPr>
        <w:t xml:space="preserve">It may promote hedging by U.S. allies who no longer believe that America’s security commitments are ironclad; it may provoke sharper challenges from aggressors who assess that the restraining forces arrayed against them are no longer so purposeful or unified. It may hasten the decay of liberal institutions like the EU and compound the stresses on the global trading system. </w:t>
      </w:r>
      <w:r>
        <w:t>Most broadly, if Washington behaves more erratically in global affairs—and there are already signs of this, such as Trump’s withdrawal from the Trans-Pacific Partnership and the Paris climate accord, and his berating of traditional U.S. allies—then the perception of U.S. steadiness that has underpinned the international order could be eroded. A period of growing turmoil is a bad time to stoke uncertainty about America’s traditionally stabilizing global role, but this is just what is happening today. The effects on international politics are unlikely to be either trivial or benign.</w:t>
      </w:r>
    </w:p>
    <w:p w:rsidR="00AD10DF" w:rsidRDefault="00AD10DF" w:rsidP="00AD10DF">
      <w:pPr>
        <w:pStyle w:val="Heading3"/>
      </w:pPr>
      <w:r>
        <w:lastRenderedPageBreak/>
        <w:t>Laundry List</w:t>
      </w:r>
    </w:p>
    <w:p w:rsidR="00AD10DF" w:rsidRDefault="00AD10DF" w:rsidP="00AD10DF">
      <w:pPr>
        <w:pStyle w:val="Heading4"/>
      </w:pPr>
      <w:r>
        <w:t>US heg key to solve global economic prosperity, democracy, terror, and ideology struggles.</w:t>
      </w:r>
    </w:p>
    <w:p w:rsidR="00AD10DF" w:rsidRPr="00153C59" w:rsidRDefault="00AD10DF" w:rsidP="00AD10DF">
      <w:pPr>
        <w:rPr>
          <w:rStyle w:val="Style13ptBold"/>
        </w:rPr>
      </w:pPr>
      <w:r w:rsidRPr="00153C59">
        <w:rPr>
          <w:rStyle w:val="Style13ptBold"/>
        </w:rPr>
        <w:t xml:space="preserve">Brands, an assistant professor of Public Policy at Duke and Edelman, a former Under Secretary of Defense for Policy, 17 </w:t>
      </w:r>
    </w:p>
    <w:p w:rsidR="00AD10DF" w:rsidRPr="00167134" w:rsidRDefault="00AD10DF" w:rsidP="00AD10DF">
      <w:pPr>
        <w:rPr>
          <w:rFonts w:ascii="Times" w:eastAsia="Times New Roman" w:hAnsi="Times" w:cs="Times New Roman"/>
          <w:sz w:val="20"/>
          <w:szCs w:val="20"/>
        </w:rPr>
      </w:pPr>
      <w:r w:rsidRPr="00ED3F39">
        <w:t>(Hal &amp; Eric, “America and the Geopolitics of Upheaval</w:t>
      </w:r>
      <w:r>
        <w:t>”</w:t>
      </w:r>
      <w:r w:rsidRPr="00ED3F39">
        <w:t xml:space="preserve">, </w:t>
      </w:r>
      <w:hyperlink r:id="rId19" w:history="1">
        <w:r w:rsidRPr="00ED3F39">
          <w:t>http://nationalinterest.org/feature/america-the-geopolitics-upheaval-21258</w:t>
        </w:r>
      </w:hyperlink>
      <w:r w:rsidRPr="00ED3F39">
        <w:t>, accessed 7-7-18, J.B)</w:t>
      </w:r>
    </w:p>
    <w:p w:rsidR="00AD10DF" w:rsidRDefault="00AD10DF" w:rsidP="00AD10DF">
      <w:r>
        <w:t>THE BEST way to understand the present era is to compare it to the previous one. The post–Cold War era was defined by four phenomena that made it historically favorable to American interests.</w:t>
      </w:r>
    </w:p>
    <w:p w:rsidR="00AD10DF" w:rsidRDefault="00AD10DF" w:rsidP="00AD10DF">
      <w:r>
        <w:t xml:space="preserve">The first was uncontested U.S. primacy. </w:t>
      </w:r>
      <w:r w:rsidRPr="00167134">
        <w:rPr>
          <w:rStyle w:val="StyleUnderline"/>
        </w:rPr>
        <w:t>America emerged from the Cold War with clear economic dominance, possessing nearly 25 percent of global GDP in 1994.</w:t>
      </w:r>
      <w:r>
        <w:t xml:space="preserve"> It controlled nearly 40 percent of world defense outlays, along with utterly unrivaled advantages in global power-projection capabilities. </w:t>
      </w:r>
      <w:r w:rsidRPr="00167134">
        <w:rPr>
          <w:rStyle w:val="StyleUnderline"/>
        </w:rPr>
        <w:t>Crucially, these capabilities not only gave Washington an enormous lead over any geopolitical competitor; they also provided the ability—as Saddam Hussein discovered in 1991—to marshal decisive military might in virtually all the key strategic regions around the world</w:t>
      </w:r>
      <w:r>
        <w:t>. In the nineteenth century, the British ship of the line symbolized London’s global primacy; in the late twentieth century, the American carrier strike group symbolized an even more imposing preeminence.</w:t>
      </w:r>
    </w:p>
    <w:p w:rsidR="00AD10DF" w:rsidRDefault="00AD10DF" w:rsidP="00AD10DF">
      <w:r>
        <w:t xml:space="preserve">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w:t>
      </w:r>
      <w:r w:rsidRPr="000218C7">
        <w:rPr>
          <w:rStyle w:val="StyleUnderline"/>
        </w:rPr>
        <w:t xml:space="preserve">allied involvement thus lent added force to U.S. diplomacy on key issues of international order; from the Gulf War to the war in Afghanistan, allied contributions reinforced America’s ability to project military power overseas. </w:t>
      </w:r>
      <w:r>
        <w:t>This was no balance of power; it was one of the most pronounced imbalances the world had ever seen.</w:t>
      </w:r>
    </w:p>
    <w:p w:rsidR="00AD10DF" w:rsidRDefault="00AD10DF" w:rsidP="00AD10DF">
      <w:pPr>
        <w:rPr>
          <w:rStyle w:val="StyleUnderline"/>
        </w:rPr>
      </w:pPr>
      <w:r w:rsidRPr="000218C7">
        <w:rPr>
          <w:rStyle w:val="StyleUnderline"/>
        </w:rPr>
        <w:t>U.S. dominance was also evident in a second phenomenon—the decline of international ideological competition</w:t>
      </w:r>
      <w:r>
        <w:t xml:space="preserve">. Francis Fukuyama’s “end of history” thesis has been much derided, but it captured three indisputable facts about the post–Cold War era: that </w:t>
      </w:r>
      <w:r w:rsidRPr="000218C7">
        <w:rPr>
          <w:rStyle w:val="StyleUnderline"/>
        </w:rPr>
        <w:t>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w:t>
      </w:r>
      <w:r>
        <w:t xml:space="preserve"> To be clear, Western concepts of human rights and political democracy were far from fully accepted in these countries, and Russian and Chinese leaders—among others—sooner or later came to see liberal proselytism as a grave threat. But the </w:t>
      </w:r>
      <w:r w:rsidRPr="000218C7">
        <w:rPr>
          <w:rStyle w:val="StyleUnderline"/>
        </w:rPr>
        <w:t>intense ideological struggles of the twentieth century were clearly over, and the liberal model seemed incontestably ascendant.</w:t>
      </w:r>
    </w:p>
    <w:p w:rsidR="000C7E07" w:rsidRDefault="000C7E07" w:rsidP="00AD10DF">
      <w:pPr>
        <w:pStyle w:val="Heading3"/>
      </w:pPr>
      <w:r>
        <w:lastRenderedPageBreak/>
        <w:t>Prefer the Devil you Know</w:t>
      </w:r>
    </w:p>
    <w:p w:rsidR="000C7E07" w:rsidRPr="00996C6F" w:rsidRDefault="000C7E07" w:rsidP="000C7E07">
      <w:pPr>
        <w:pStyle w:val="Heading4"/>
      </w:pPr>
      <w:r>
        <w:t>Prefer the Devil you know – US Hegemony’s the most successful and flexible global posture and alternatives risk disasters</w:t>
      </w:r>
    </w:p>
    <w:p w:rsidR="000C7E07" w:rsidRPr="00024066" w:rsidRDefault="000C7E07" w:rsidP="000C7E07">
      <w:pPr>
        <w:rPr>
          <w:rStyle w:val="Style13ptBold"/>
        </w:rPr>
      </w:pPr>
      <w:r w:rsidRPr="00024066">
        <w:rPr>
          <w:rStyle w:val="Style13ptBold"/>
        </w:rPr>
        <w:t>Brooks, Dartmouth College, Department of Government, Associate Professor, et. al, 13</w:t>
      </w:r>
    </w:p>
    <w:p w:rsidR="000C7E07" w:rsidRPr="00325811" w:rsidRDefault="000C7E07" w:rsidP="000C7E07">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20" w:history="1">
        <w:r w:rsidRPr="00DD3514">
          <w:rPr>
            <w:rStyle w:val="Hyperlink"/>
          </w:rPr>
          <w:t>https://mcfr.wildapricot.org/Resources/Documents/2013-05-20%20Brooks%20Ikenberry%20FA%20Stay%20Engaged%201301.pdf</w:t>
        </w:r>
      </w:hyperlink>
      <w:r>
        <w:t>, Accessed 7/7/18, GDI-GFerrer-Falto]</w:t>
      </w:r>
    </w:p>
    <w:p w:rsidR="000C7E07" w:rsidRPr="00325811" w:rsidRDefault="000C7E07" w:rsidP="000C7E07">
      <w:pPr>
        <w:rPr>
          <w:rStyle w:val="StyleUnderline"/>
        </w:rPr>
      </w:pPr>
      <w:r w:rsidRPr="00325811">
        <w:rPr>
          <w:rStyle w:val="StyleUnderline"/>
        </w:rPr>
        <w:t>Should America come home? For many prominent scholars of international relations, the answer is yes -- a view that seems even wiser in the wake of the disaster in Iraq and the Great Recession. Yet their arguments simply don't hold up</w:t>
      </w:r>
      <w:r>
        <w:t xml:space="preserve">. </w:t>
      </w:r>
      <w:r w:rsidRPr="00325811">
        <w:rPr>
          <w:rStyle w:val="StyleUnderline"/>
        </w:rPr>
        <w:t>There is little evidence that the United States would save much money switching to a smaller global posture. Nor is the current strategy selfdefeating</w:t>
      </w:r>
      <w:r>
        <w:t xml:space="preserve">: it has not provoked the formation of counterbalancing coalitions or caused the country to spend itself into economic decline. Nor will it condemn the United States to foolhardy wars in the future. </w:t>
      </w:r>
      <w:r w:rsidRPr="00325811">
        <w:rPr>
          <w:rStyle w:val="StyleUnderline"/>
        </w:rPr>
        <w:t>What the strategy does do is help prevent the outbreak of conflict in the world's most important regions, keep the global economy humming, and make international cooperation easier. Charting a different course would threaten all these benefits.</w:t>
      </w:r>
    </w:p>
    <w:p w:rsidR="000C7E07" w:rsidRPr="00325811" w:rsidRDefault="000C7E07" w:rsidP="000C7E07">
      <w:pPr>
        <w:rPr>
          <w:rStyle w:val="StyleUnderline"/>
        </w:rPr>
      </w:pPr>
      <w:r w:rsidRPr="00325811">
        <w:rPr>
          <w:rStyle w:val="StyleUnderline"/>
        </w:rPr>
        <w:t>This is not to say that the United States' current foreign policy can't be adapted</w:t>
      </w:r>
      <w:r>
        <w:t xml:space="preserve"> to new circumstances and challenges. </w:t>
      </w:r>
      <w:r w:rsidRPr="00325811">
        <w:rPr>
          <w:rStyle w:val="StyleUnderline"/>
        </w:rPr>
        <w:t>Washington does not need to retain every commitment at all costs, and there is nothing wrong with rejiggering its strategy in response to new opportunities or setbacks</w:t>
      </w:r>
      <w:r>
        <w:t xml:space="preserve">. That is what the Nixon administration did by winding down the Vietnam War and increasing the United States' reliance on regional partners to contain Soviet power, and it is what the Obama administration has been doing after the Iraq war by pivoting to Asia. </w:t>
      </w:r>
      <w:r w:rsidRPr="00325811">
        <w:rPr>
          <w:rStyle w:val="StyleUnderline"/>
        </w:rPr>
        <w:t>These episodes of rebalancing belie the argument that a powerful and internationally engaged America cannot tailor its policies to a changing world.</w:t>
      </w:r>
    </w:p>
    <w:p w:rsidR="000C7E07" w:rsidRPr="000C7E07" w:rsidRDefault="000C7E07" w:rsidP="000C7E07">
      <w:pPr>
        <w:rPr>
          <w:sz w:val="22"/>
          <w:u w:val="single"/>
        </w:rPr>
      </w:pPr>
      <w:r w:rsidRPr="00325811">
        <w:rPr>
          <w:rStyle w:val="StyleUnderline"/>
        </w:rPr>
        <w:t>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w:t>
      </w:r>
      <w:r>
        <w:t xml:space="preserve">, </w:t>
      </w:r>
      <w:r w:rsidRPr="00325811">
        <w:rPr>
          <w:rStyle w:val="StyleUnderline"/>
        </w:rPr>
        <w:t>they</w:t>
      </w:r>
      <w:r>
        <w:t xml:space="preserve"> would in essence </w:t>
      </w:r>
      <w:r w:rsidRPr="00325811">
        <w:rPr>
          <w:rStyle w:val="StyleUnderline"/>
        </w:rPr>
        <w:t>be running a massive experiment to test how the world would work without an engaged and liberal leading power. The results could well be disastrous.</w:t>
      </w:r>
    </w:p>
    <w:p w:rsidR="00B7456F" w:rsidRDefault="00B7456F" w:rsidP="00AD10DF">
      <w:pPr>
        <w:pStyle w:val="Heading3"/>
      </w:pPr>
      <w:r>
        <w:lastRenderedPageBreak/>
        <w:t>Allied Confidence</w:t>
      </w:r>
    </w:p>
    <w:p w:rsidR="00B7456F" w:rsidRPr="00E4658F" w:rsidRDefault="00B7456F" w:rsidP="00B7456F">
      <w:pPr>
        <w:pStyle w:val="Heading4"/>
      </w:pPr>
      <w:r>
        <w:t xml:space="preserve">Heg is key to US allies deterring security threats </w:t>
      </w:r>
    </w:p>
    <w:p w:rsidR="00B7456F" w:rsidRPr="00153C59" w:rsidRDefault="00B7456F" w:rsidP="00B7456F">
      <w:pPr>
        <w:rPr>
          <w:rStyle w:val="Style13ptBold"/>
        </w:rPr>
      </w:pPr>
      <w:r w:rsidRPr="00153C59">
        <w:rPr>
          <w:rStyle w:val="Style13ptBold"/>
        </w:rPr>
        <w:t xml:space="preserve">Brands, an assistant professor of Public Policy at Duke and Edelman, a former Under Secretary of Defense for Policy, 17 </w:t>
      </w:r>
    </w:p>
    <w:p w:rsidR="00B7456F" w:rsidRPr="00E4658F" w:rsidRDefault="00B7456F" w:rsidP="00B7456F">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21" w:history="1">
        <w:r w:rsidRPr="00ED3F39">
          <w:t>http://nationalinterest.org/feature/america-the-geopolitics-upheaval-21258</w:t>
        </w:r>
      </w:hyperlink>
      <w:r w:rsidRPr="00ED3F39">
        <w:t>, accessed 7-7-18, J.B)</w:t>
      </w:r>
    </w:p>
    <w:p w:rsidR="00B7456F" w:rsidRPr="00B7456F" w:rsidRDefault="00B7456F" w:rsidP="00B7456F">
      <w:pPr>
        <w:rPr>
          <w:sz w:val="22"/>
          <w:u w:val="single"/>
        </w:rPr>
      </w:pPr>
      <w:r w:rsidRPr="00E4658F">
        <w:t xml:space="preserve">This is no academic distinction; the pernicious effects of this shift are already being seen. </w:t>
      </w:r>
      <w:r w:rsidRPr="00E4658F">
        <w:rPr>
          <w:rStyle w:val="StyleUnderline"/>
        </w:rPr>
        <w:t>The decline of allied military power has made it harder for those allies to defend themselves against growing security threats, and to make more than token military contributions to addressing global challenges such as the rise of the Islamic State.</w:t>
      </w:r>
      <w:r w:rsidRPr="00E4658F">
        <w:t xml:space="preserve"> Secretary of Defense Robert Gates famously warned in 2011 that NATO faced a “dim if not dismal future” if European capabilities continued to erode; American frustration has only become more pronounced since then. </w:t>
      </w:r>
      <w:r w:rsidRPr="00E4658F">
        <w:rPr>
          <w:rStyle w:val="StyleUnderline"/>
        </w:rPr>
        <w:t>More fundamentally still, the changing power balance means that U.S. rivals and adversaries now have greater ability to shift the international order to suit their own preferences, a factor driving a second key shift in global politics today.</w:t>
      </w:r>
    </w:p>
    <w:p w:rsidR="00684CA8" w:rsidRDefault="00684CA8" w:rsidP="00AD10DF">
      <w:pPr>
        <w:pStyle w:val="Heading3"/>
      </w:pPr>
      <w:r>
        <w:lastRenderedPageBreak/>
        <w:t>Cyberattacks</w:t>
      </w:r>
    </w:p>
    <w:p w:rsidR="00684CA8" w:rsidRDefault="00684CA8" w:rsidP="00684CA8">
      <w:pPr>
        <w:pStyle w:val="Heading4"/>
      </w:pPr>
      <w:r>
        <w:t>Heg key to deter and respond to cyberattacks</w:t>
      </w:r>
    </w:p>
    <w:p w:rsidR="00684CA8" w:rsidRPr="00EE361B" w:rsidRDefault="00684CA8" w:rsidP="00684CA8">
      <w:pPr>
        <w:rPr>
          <w:rStyle w:val="Style13ptBold"/>
        </w:rPr>
      </w:pPr>
      <w:r w:rsidRPr="00EE361B">
        <w:rPr>
          <w:rStyle w:val="Style13ptBold"/>
        </w:rPr>
        <w:t>Brands, an assistant professor of Public Policy at Duke and Edelman, a former Under Secretary of Defense for Policy, 17</w:t>
      </w:r>
    </w:p>
    <w:p w:rsidR="00684CA8" w:rsidRPr="006C7113" w:rsidRDefault="00684CA8" w:rsidP="00684CA8">
      <w:pPr>
        <w:rPr>
          <w:rFonts w:ascii="Times" w:eastAsia="Times New Roman" w:hAnsi="Times" w:cs="Times New Roman"/>
          <w:sz w:val="20"/>
          <w:szCs w:val="20"/>
        </w:rPr>
      </w:pPr>
      <w:r w:rsidRPr="00ED3F39">
        <w:t xml:space="preserve"> (Hal &amp; Eric, “America and the Geopolitics of Upheaval</w:t>
      </w:r>
      <w:r w:rsidRPr="00ED3F39">
        <w:rPr>
          <w:rFonts w:hint="eastAsia"/>
        </w:rPr>
        <w:t>”</w:t>
      </w:r>
      <w:r w:rsidRPr="00ED3F39">
        <w:t xml:space="preserve">, </w:t>
      </w:r>
      <w:hyperlink r:id="rId22" w:history="1">
        <w:r w:rsidRPr="00ED3F39">
          <w:t>http://nationalinterest.org/feature/america-the-geopolitics-upheaval-21258</w:t>
        </w:r>
      </w:hyperlink>
      <w:r w:rsidRPr="00ED3F39">
        <w:t>, accessed 7-7-18, J.B)</w:t>
      </w:r>
    </w:p>
    <w:p w:rsidR="00684CA8" w:rsidRDefault="00684CA8" w:rsidP="00684CA8">
      <w:r>
        <w:t xml:space="preserve">A final manifestation of intensified global disorder is the proliferation of issues that are increasingly difficult to address through existing international fora. In recent years, global governance has worked fairly well on some issues—addressing the 2007–8 financial crisis, or suppressing piracy off the Horn of Africa. </w:t>
      </w:r>
      <w:r w:rsidRPr="006C7113">
        <w:rPr>
          <w:rStyle w:val="StyleUnderline"/>
        </w:rPr>
        <w:t>But on other issues, from the threats posed by cyberespionage and cyberwarfare, to the dilemmas of reconciling state sovereignty to the protection of human rights, to the challenges of making globalization work for communities that often feel themselves battered by impersonal economic and technological forces, the complexity of transnational problems seems to be outpacing the capacity of extant institutions.</w:t>
      </w:r>
      <w:r>
        <w:t xml:space="preserve"> All of these issues contribute to an international environment in which instability has taken on alarming dimensions. And if it was hard enough for the international community to address such issues amid great-power comity, it is now harder still amid surging great-power competition.</w:t>
      </w:r>
    </w:p>
    <w:p w:rsidR="00684CA8" w:rsidRDefault="00684CA8" w:rsidP="00684CA8">
      <w:r>
        <w:t>Compare the painfully slow, but ultimately effective, international response to ethnic cleansing in Bosnia during the 1990s with the utterly ineffective efforts to address a greater catastrophe in Syria today. In the former case, U.S. dominance and decent relations with Russia made possible international consensus on the need to use force in Bosnia, and Moscow even participated in the subsequent NATO-led peacekeeping mission. In the latter case, resurgent Russian rivalry with Washington has consistently frustrated efforts to bring the Syrian Civil War to an end.</w:t>
      </w:r>
    </w:p>
    <w:p w:rsidR="00684CA8" w:rsidRPr="00684CA8" w:rsidRDefault="00684CA8" w:rsidP="00684CA8">
      <w:pPr>
        <w:rPr>
          <w:sz w:val="22"/>
          <w:u w:val="single"/>
        </w:rPr>
      </w:pPr>
      <w:r w:rsidRPr="002C0F12">
        <w:rPr>
          <w:rStyle w:val="StyleUnderline"/>
        </w:rPr>
        <w:t>Great-power conflict has also complicated efforts to develop international norms regarding cyberspace. In fact, as demonstrated by aggressive Russian and Chinese hacking of U.S. systems—including Moscow’s effort to influence the 2016 presidential election—cyberspace has become an arena for geopolitical rivalry. The contested nature of the new global politics is exacerbated by the fact that the sources of today’s international upheaval often exacerbate one another.</w:t>
      </w:r>
    </w:p>
    <w:p w:rsidR="00684CA8" w:rsidRDefault="00684CA8" w:rsidP="00AD10DF">
      <w:pPr>
        <w:pStyle w:val="Heading3"/>
      </w:pPr>
      <w:r>
        <w:lastRenderedPageBreak/>
        <w:t>Democracy</w:t>
      </w:r>
    </w:p>
    <w:p w:rsidR="00684CA8" w:rsidRPr="00456FDA" w:rsidRDefault="00684CA8" w:rsidP="00684CA8">
      <w:pPr>
        <w:pStyle w:val="Heading4"/>
      </w:pPr>
      <w:r>
        <w:t>Heg is key to stomp out authoritarian governments and spread global democracy – that’s key to stop war with Russia and China</w:t>
      </w:r>
    </w:p>
    <w:p w:rsidR="00684CA8" w:rsidRPr="00153C59" w:rsidRDefault="00684CA8" w:rsidP="00684CA8">
      <w:pPr>
        <w:rPr>
          <w:rStyle w:val="Style13ptBold"/>
        </w:rPr>
      </w:pPr>
      <w:r w:rsidRPr="00153C59">
        <w:rPr>
          <w:rStyle w:val="Style13ptBold"/>
        </w:rPr>
        <w:t xml:space="preserve">Brands, an assistant professor of Public Policy at Duke and Edelman, a former Under Secretary of Defense for Policy, 17 </w:t>
      </w:r>
    </w:p>
    <w:p w:rsidR="00684CA8" w:rsidRPr="00456FDA" w:rsidRDefault="00684CA8" w:rsidP="00684CA8">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23" w:history="1">
        <w:r w:rsidRPr="00ED3F39">
          <w:t>http://nationalinterest.org/feature/america-the-geopolitics-upheaval-21258</w:t>
        </w:r>
      </w:hyperlink>
      <w:r w:rsidRPr="00ED3F39">
        <w:t>, accessed 7-7-18, J.B)</w:t>
      </w:r>
    </w:p>
    <w:p w:rsidR="00684CA8" w:rsidRPr="00153C59" w:rsidRDefault="00684CA8" w:rsidP="00684CA8">
      <w:pPr>
        <w:rPr>
          <w:sz w:val="22"/>
          <w:u w:val="single"/>
        </w:rPr>
      </w:pPr>
      <w:r>
        <w:t xml:space="preserve">AS GREAT-POWER competition has returned, so has global ideological struggle. If the post–Cold War era featured a widespread assumption that the dominance of the liberal political-economic model was incontestable, </w:t>
      </w:r>
      <w:r w:rsidRPr="003027C4">
        <w:rPr>
          <w:rStyle w:val="StyleUnderline"/>
        </w:rPr>
        <w:t>the current era is seeing the revival of authoritarian challenges and the reemergence of ideological differences as a driver of geopolitical conflict. Today’s world is rife not just with geopolitical revisionism, but with ideological revisionism as well.</w:t>
      </w:r>
    </w:p>
    <w:p w:rsidR="00684CA8" w:rsidRDefault="00684CA8" w:rsidP="00684CA8">
      <w:r w:rsidRPr="003027C4">
        <w:rPr>
          <w:rStyle w:val="StyleUnderline"/>
        </w:rPr>
        <w:t>To begin with, the spread of democracy has stalled. Between 1974 and 2000, the number of electoral democracies tripled, from thirty-nine to 120. Yet the number of electoral democracies has remained roughly stagnant since then,</w:t>
      </w:r>
      <w:r>
        <w:t xml:space="preserve"> and in every year since 2006 </w:t>
      </w:r>
      <w:r w:rsidRPr="003027C4">
        <w:rPr>
          <w:rStyle w:val="StyleUnderline"/>
        </w:rPr>
        <w:t>more countries have experienced declines in freedom than increases.</w:t>
      </w:r>
      <w:r>
        <w:t xml:space="preserve"> From the rise of antidemocratic leaders in Venezuela and Turkey, to the erosion of democratic norms within NATO countries such as Poland and Hungary, democracy’s travails are an increasingly global phenomenon.</w:t>
      </w:r>
    </w:p>
    <w:p w:rsidR="00684CA8" w:rsidRPr="00153C59" w:rsidRDefault="00684CA8" w:rsidP="00684CA8">
      <w:pPr>
        <w:rPr>
          <w:sz w:val="22"/>
          <w:u w:val="single"/>
        </w:rPr>
      </w:pPr>
      <w:r w:rsidRPr="005C51EE">
        <w:rPr>
          <w:rStyle w:val="StyleUnderline"/>
        </w:rPr>
        <w:t xml:space="preserve">Authoritarian models, meanwhile, are making a comeback. Tenacious dictators have mobilized the power of technology to better monitor and repress dissent. Moreover, the economic and social difficulties many democracies have encountered in recent years have created an opening for unabashedly authoritarian leaders. </w:t>
      </w:r>
      <w:r>
        <w:t xml:space="preserve">Hungary’s Viktor Orban made global headlines in 2014 when he castigated the debilities of liberal society and declared the ascendancy of the “illiberal state.” Likewise, </w:t>
      </w:r>
      <w:r w:rsidRPr="005C51EE">
        <w:rPr>
          <w:rStyle w:val="StyleUnderline"/>
        </w:rPr>
        <w:t>powerful authoritarian states are assiduously working not just to repress internal challenges, but to thwart and reverse democracy’s advance overseas. Russia and China are supporting besieged authoritarian regimes, while also resisting efforts to punish gross human-rights violations through the United Nations.</w:t>
      </w:r>
      <w:r>
        <w:t xml:space="preserve"> In recent years, in fact, all three of America’s major geopolitical competitors—Russia, Iran and China—have joined forces to support Bashar al-Assad’s murderous regime in Syria, through measures ranging from intelligence and economic support to full-on military intervention. </w:t>
      </w:r>
      <w:r w:rsidRPr="005C51EE">
        <w:rPr>
          <w:rStyle w:val="StyleUnderline"/>
        </w:rPr>
        <w:t>The end of history has ended; the global ideological battle has been joined once more.</w:t>
      </w:r>
    </w:p>
    <w:p w:rsidR="00684CA8" w:rsidRDefault="00684CA8" w:rsidP="00684CA8">
      <w:pPr>
        <w:rPr>
          <w:rStyle w:val="StyleUnderline"/>
        </w:rPr>
      </w:pPr>
      <w:r w:rsidRPr="005C51EE">
        <w:rPr>
          <w:rStyle w:val="StyleUnderline"/>
        </w:rPr>
        <w:t>That ideological battle, in turn, has reemerged as a marker and cause of great-power rivalry. The United States and its largely democratic allies increasingly find themselves in conflict with revisionist authoritarian governments in Russia and China</w:t>
      </w:r>
      <w:r>
        <w:t xml:space="preserve">. This is no coincidence. </w:t>
      </w:r>
      <w:r w:rsidRPr="0022746F">
        <w:rPr>
          <w:rStyle w:val="StyleUnderline"/>
        </w:rPr>
        <w:t>Opposing domestic political structures fuel mutual mistrust; they create differing visions of what type of international order is legitimate and desirable.</w:t>
      </w:r>
      <w:r>
        <w:t xml:space="preserve"> Washington has long sought a world full of democracies, and it has viewed the persistence of powerful authoritarian states as an affront to that project. </w:t>
      </w:r>
      <w:r w:rsidRPr="0022746F">
        <w:rPr>
          <w:rStyle w:val="StyleUnderline"/>
        </w:rPr>
        <w:t>Russian and Chinese leaders are desperate to make the world safe for authoritarians, and view U.S. foreign policy as a menace to that project</w:t>
      </w:r>
      <w:r>
        <w:t xml:space="preserve">. A great hope of the post–Cold War world was that ideological convergence would lead to greater geopolitical harmony. </w:t>
      </w:r>
      <w:r w:rsidRPr="0022746F">
        <w:rPr>
          <w:rStyle w:val="StyleUnderline"/>
        </w:rPr>
        <w:t>Alas, today ideological struggle and great-power conflict increasingly go hand in hand.</w:t>
      </w:r>
    </w:p>
    <w:p w:rsidR="00D67F78" w:rsidRDefault="00D67F78" w:rsidP="00D67F78">
      <w:pPr>
        <w:pStyle w:val="Heading4"/>
      </w:pPr>
      <w:r>
        <w:t>Hegemony is vital to promote global democracy and stave off Nazi-like authoritarian regimes</w:t>
      </w:r>
    </w:p>
    <w:p w:rsidR="00D67F78" w:rsidRPr="00D625EE" w:rsidRDefault="00D67F78" w:rsidP="00D67F78">
      <w:r w:rsidRPr="00EC3533">
        <w:rPr>
          <w:rStyle w:val="Heading4Char"/>
        </w:rPr>
        <w:t>Gunitsky, associate professor of political science</w:t>
      </w:r>
      <w:r>
        <w:t xml:space="preserve"> </w:t>
      </w:r>
      <w:r w:rsidRPr="0019401C">
        <w:rPr>
          <w:rStyle w:val="Heading4Char"/>
        </w:rPr>
        <w:t>18</w:t>
      </w:r>
      <w:r>
        <w:t xml:space="preserve"> (Seva, “Democracy’s Future: Riding the Hegemonic Wave”, 116-117, </w:t>
      </w:r>
      <w:hyperlink r:id="rId24" w:history="1">
        <w:r w:rsidRPr="00CE631F">
          <w:rPr>
            <w:rStyle w:val="Hyperlink"/>
          </w:rPr>
          <w:t>https://www.tandfonline.com/doi/pdf/10.1080/0163660X.2018.1484233?needAccess=true</w:t>
        </w:r>
      </w:hyperlink>
      <w:r>
        <w:t xml:space="preserve">, accessed 7-12-18, J.B) </w:t>
      </w:r>
    </w:p>
    <w:p w:rsidR="00D67F78" w:rsidRDefault="00D67F78" w:rsidP="00D67F78">
      <w:r w:rsidRPr="0019401C">
        <w:rPr>
          <w:rStyle w:val="StyleUnderline"/>
        </w:rPr>
        <w:t>What does the looming presence of these waves, both democratic and nondemocratic, tell us about the nature of domestic reforms? And what can it reveal about the forces that undermine democracy?</w:t>
      </w:r>
      <w:r>
        <w:t xml:space="preserve"> After all, a number of powerful theories have been put forward to explain the causes of democratization. Many of these, however, focus on some element of the country’s internal environment that can help or hinder reforms—economic development, class relations, or civil society, to name just a few. These domestic explanations cannot tell us much about waves of regime change, which by definition defy and transcend national influences. Understanding the sources of these waves—and the causes of their demise—requires stepping outside the state and focusing on the international system as a whole.</w:t>
      </w:r>
    </w:p>
    <w:p w:rsidR="00D67F78" w:rsidRPr="0019401C" w:rsidRDefault="00D67F78" w:rsidP="00D67F78">
      <w:pPr>
        <w:rPr>
          <w:rStyle w:val="StyleUnderline"/>
        </w:rPr>
      </w:pPr>
      <w:r w:rsidRPr="0019401C">
        <w:rPr>
          <w:rStyle w:val="StyleUnderline"/>
        </w:rPr>
        <w:t xml:space="preserve">Once we do so, we see that the success and failure of democracy has hinged not only on domestic developments but on repeated transformations of the international system. Namely, the abrupt rise and fall of great powers has repeatedly led to intense and sweeping waves of domestic </w:t>
      </w:r>
      <w:r w:rsidRPr="0019401C">
        <w:rPr>
          <w:rStyle w:val="StyleUnderline"/>
        </w:rPr>
        <w:lastRenderedPageBreak/>
        <w:t>reforms, both toward and away from democracy. These hegemonic shocks, or the outcomes of tectonic clashes between great powers, create cascades of domestic reforms that repeatedly sweep across borders and deeply alter the paths of state development.</w:t>
      </w:r>
    </w:p>
    <w:p w:rsidR="00D67F78" w:rsidRPr="0019401C" w:rsidRDefault="00D67F78" w:rsidP="00D67F78">
      <w:pPr>
        <w:rPr>
          <w:rStyle w:val="StyleUnderline"/>
        </w:rPr>
      </w:pPr>
      <w:r w:rsidRPr="0019401C">
        <w:rPr>
          <w:rStyle w:val="StyleUnderline"/>
        </w:rPr>
        <w:t>In the twentieth century, the two World Wars, the Great Depression, and the Soviet collapse each produced global waves of reform that predictably reflected the changing structure of hegemonic power.3 In not just the democratic waves that followed World War I and the Soviet collapse, but also in the fascist wave of the 1930s and the twin waves toward democracy and communism after World War II, shifts in the distribution of hegemonic power produced bursts of reform that influenced many states around the world.</w:t>
      </w:r>
    </w:p>
    <w:p w:rsidR="00D67F78" w:rsidRDefault="00D67F78" w:rsidP="00D67F78">
      <w:r>
        <w:t>What does this mean for how we think about the evolution of democracy? First and most broadly, it suggests that domestic change during the twentieth century often cannot be explained by the specifics of local revolts from below or elite concessions from above. Instead, contention was often embedded in a broader global process—a decadeslong confrontation between hegemonic rivals who embodied and promoted competing regime types. In this way, domestic party realignments and coalitional shifts often became reflections of broader geopolitical dynamics rather than of internal forces or party intrigues. Transformations of the international system, not just the internal attributes of states, have been major and often under-examined drivers of globe-spanning regime change.</w:t>
      </w:r>
    </w:p>
    <w:p w:rsidR="00D67F78" w:rsidRPr="0019401C" w:rsidRDefault="00D67F78" w:rsidP="00D67F78">
      <w:pPr>
        <w:rPr>
          <w:rStyle w:val="StyleUnderline"/>
        </w:rPr>
      </w:pPr>
      <w:r>
        <w:t xml:space="preserve">The relationship between the international and the domestic is often obscured by the vivid particularities of local reform—the despised tyrant, the crowds in public squares, the seemingly unique social forces and historical contingencies that shape each country’s institutional trajectory. </w:t>
      </w:r>
      <w:r w:rsidRPr="0019401C">
        <w:rPr>
          <w:rStyle w:val="StyleUnderline"/>
        </w:rPr>
        <w:t>Yet, the aftermath of hegemonic shocks created powerful incentives for domestic reform even in countries that had little to do with the great powers themselves</w:t>
      </w:r>
      <w:r>
        <w:t xml:space="preserve">. As a result, the evolution of modern democracy cannot be completely understood without taking into account the effects of these systemic upheavals. </w:t>
      </w:r>
      <w:r w:rsidRPr="0019401C">
        <w:rPr>
          <w:rStyle w:val="StyleUnderline"/>
        </w:rPr>
        <w:t>Hegemonic shocks not only altered the global hierarchy of leading states, but also shaped the wave-like spread and retreat of democracy and its rivals. The volatile evolution of democracy during the twentieth century has been closely linked to tectonic shifts in the structure of global power.</w:t>
      </w:r>
    </w:p>
    <w:p w:rsidR="00D67F78" w:rsidRPr="00D1769D" w:rsidRDefault="00D67F78" w:rsidP="00D67F78">
      <w:r w:rsidRPr="0019401C">
        <w:rPr>
          <w:rStyle w:val="StyleUnderline"/>
        </w:rPr>
        <w:t>Second, looking at the history of democracy through the prism of hegemonic shocks suggests that moral appeal has never been sufficient for democracy’s success. Instead, democracy’s victory has relied on the outcomes of severe crises in which democratic great powers emerge triumphant</w:t>
      </w:r>
      <w:r>
        <w:t xml:space="preserve">. </w:t>
      </w:r>
      <w:r w:rsidRPr="0019401C">
        <w:rPr>
          <w:rStyle w:val="StyleUnderline"/>
        </w:rPr>
        <w:t xml:space="preserve">When they do so, their victory appears natural and preordained. But when they fail to do so, as during the Great Depression, the tide of popular and elite opinion shifts just as readily and naturally against democratic institutions. The late interwar years witnessed a rapid hegemonic transition in which German power quickly matched and threatened to overtake a stagnant United States. </w:t>
      </w:r>
      <w:r>
        <w:t>The wave of institutional reforms of the 1930s closely followed the contours of this hegemonic shift. As the relative power of democratic regimes declined, democracy was increasingly seen as outdated, inefficient, and undesirable.</w:t>
      </w:r>
    </w:p>
    <w:p w:rsidR="00D67F78" w:rsidRPr="00803B8B" w:rsidRDefault="00D67F78" w:rsidP="00D67F78">
      <w:pPr>
        <w:pStyle w:val="Heading4"/>
      </w:pPr>
      <w:r>
        <w:t>US hegemony key to democracy</w:t>
      </w:r>
    </w:p>
    <w:p w:rsidR="00D67F78" w:rsidRDefault="00D67F78" w:rsidP="00D67F78">
      <w:r w:rsidRPr="00EC3533">
        <w:rPr>
          <w:rStyle w:val="Heading4Char"/>
        </w:rPr>
        <w:t>Gunitsky, associate professor of political science</w:t>
      </w:r>
      <w:r>
        <w:t xml:space="preserve"> </w:t>
      </w:r>
      <w:r w:rsidRPr="0019401C">
        <w:rPr>
          <w:rStyle w:val="Heading4Char"/>
        </w:rPr>
        <w:t>18</w:t>
      </w:r>
      <w:r>
        <w:t xml:space="preserve"> (Seva, “Democracy’s Future: Riding the Hegemonic Wave”, 118, </w:t>
      </w:r>
      <w:hyperlink r:id="rId25" w:history="1">
        <w:r w:rsidRPr="00CE631F">
          <w:rPr>
            <w:rStyle w:val="Hyperlink"/>
          </w:rPr>
          <w:t>https://www.tandfonline.com/doi/pdf/10.1080/0163660X.2018.1484233?needAccess=true</w:t>
        </w:r>
      </w:hyperlink>
      <w:r>
        <w:t xml:space="preserve">, accessed 7-12-18, J.B) </w:t>
      </w:r>
    </w:p>
    <w:p w:rsidR="00D67F78" w:rsidRPr="00D67F78" w:rsidRDefault="00D67F78" w:rsidP="00D67F78">
      <w:r w:rsidRPr="00A7506C">
        <w:rPr>
          <w:rStyle w:val="StyleUnderline"/>
        </w:rPr>
        <w:t>Relatedly, the links between hegemonic shocks and democratic waves highlight just how much the spread of democracy has relied on the rise and maintenance of American power</w:t>
      </w:r>
      <w:r w:rsidRPr="00803B8B">
        <w:t xml:space="preserve">. </w:t>
      </w:r>
      <w:r w:rsidRPr="00A7506C">
        <w:rPr>
          <w:rStyle w:val="StyleUnderline"/>
        </w:rPr>
        <w:t>Hegemonic transitions in which the United States emerged victorious—1919, 1945, or 1991—led to intense</w:t>
      </w:r>
      <w:r w:rsidRPr="00803B8B">
        <w:t xml:space="preserve"> (if often fragile</w:t>
      </w:r>
      <w:r w:rsidRPr="00A7506C">
        <w:rPr>
          <w:rStyle w:val="StyleUnderline"/>
        </w:rPr>
        <w:t xml:space="preserve">) bursts of democratic reforms. Even in countries not directly affected by the geopolitical clashes, the aftermath of these shocks served to validate and reinforce the moral and material appeal of democracy. </w:t>
      </w:r>
      <w:r w:rsidRPr="00803B8B">
        <w:t>When Turkey ended a long period of single-party rule in</w:t>
      </w:r>
      <w:r>
        <w:t xml:space="preserve"> </w:t>
      </w:r>
      <w:r w:rsidRPr="00803B8B">
        <w:t>1945 and began a stormy transition to multiparty democracy, future premier</w:t>
      </w:r>
      <w:r>
        <w:t xml:space="preserve"> </w:t>
      </w:r>
      <w:r w:rsidRPr="00803B8B">
        <w:t>Adnan Menderes (1950-1960) explained the shift in terms that captured the</w:t>
      </w:r>
      <w:r>
        <w:t xml:space="preserve"> </w:t>
      </w:r>
      <w:r w:rsidRPr="00803B8B">
        <w:t>effects of hegemonic shocks: “The difficulties encountered during the war years</w:t>
      </w:r>
      <w:r>
        <w:t xml:space="preserve"> </w:t>
      </w:r>
      <w:r w:rsidRPr="00803B8B">
        <w:t>uncovered and showed the weak points created by the one-party system in the</w:t>
      </w:r>
      <w:r>
        <w:t xml:space="preserve"> </w:t>
      </w:r>
      <w:r w:rsidRPr="00803B8B">
        <w:t>structure of the country,” he declared. “No country can remain unaffected by</w:t>
      </w:r>
      <w:r>
        <w:t xml:space="preserve"> </w:t>
      </w:r>
      <w:r w:rsidRPr="00803B8B">
        <w:t>the great international events and the contemporary dominating ideological currents.</w:t>
      </w:r>
      <w:r>
        <w:t xml:space="preserve"> </w:t>
      </w:r>
      <w:r w:rsidRPr="00803B8B">
        <w:t>This influence was felt in our country too.”</w:t>
      </w:r>
      <w:r>
        <w:t xml:space="preserve"> </w:t>
      </w:r>
      <w:r w:rsidRPr="00803B8B">
        <w:t>4</w:t>
      </w:r>
    </w:p>
    <w:p w:rsidR="002D1FE3" w:rsidRDefault="002D1FE3" w:rsidP="00AD10DF">
      <w:pPr>
        <w:pStyle w:val="Heading3"/>
      </w:pPr>
      <w:r>
        <w:lastRenderedPageBreak/>
        <w:t>Dollar</w:t>
      </w:r>
    </w:p>
    <w:p w:rsidR="002D1FE3" w:rsidRPr="00996C6F" w:rsidRDefault="002D1FE3" w:rsidP="002D1FE3">
      <w:pPr>
        <w:pStyle w:val="Heading4"/>
      </w:pPr>
      <w:r>
        <w:t>US geopolitical dominance preserves dollar leadership – Europe’s dependence proves</w:t>
      </w:r>
    </w:p>
    <w:p w:rsidR="002D1FE3" w:rsidRDefault="002D1FE3" w:rsidP="002D1FE3">
      <w:pPr>
        <w:rPr>
          <w:b/>
        </w:rPr>
      </w:pPr>
      <w:r>
        <w:rPr>
          <w:b/>
        </w:rPr>
        <w:t>Brooks, Dartmouth College, Department of Government, Associate Professor, et. al, 13</w:t>
      </w:r>
    </w:p>
    <w:p w:rsidR="002D1FE3" w:rsidRPr="00F264CB" w:rsidRDefault="002D1FE3" w:rsidP="002D1FE3">
      <w:pPr>
        <w:rPr>
          <w:rStyle w:val="StyleUnderline"/>
          <w:u w:val="none"/>
        </w:rPr>
      </w:pPr>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26" w:history="1">
        <w:r w:rsidRPr="00DD3514">
          <w:rPr>
            <w:rStyle w:val="Hyperlink"/>
          </w:rPr>
          <w:t>https://mcfr.wildapricot.org/Resources/Documents/2013-05-20%20Brooks%20Ikenberry%20FA%20Stay%20Engaged%201301.pdf</w:t>
        </w:r>
      </w:hyperlink>
      <w:r>
        <w:t>, Accessed 7/7/18, GDI-GFerrer-Falto]</w:t>
      </w:r>
    </w:p>
    <w:p w:rsidR="002D1FE3" w:rsidRDefault="002D1FE3" w:rsidP="002D1FE3">
      <w:r w:rsidRPr="00F264CB">
        <w:rPr>
          <w:rStyle w:val="StyleUnderline"/>
        </w:rPr>
        <w:t>The United States' geopolitical dominance also helps keep the U.S. dollar in place as the world's reserve currency, which confers enormous benefits on the country, such as a greater ability to borrow money. This is</w:t>
      </w:r>
      <w:r>
        <w:t xml:space="preserve"> perhaps </w:t>
      </w:r>
      <w:r w:rsidRPr="00F264CB">
        <w:rPr>
          <w:rStyle w:val="StyleUnderline"/>
        </w:rPr>
        <w:t>clearest with Europe</w:t>
      </w:r>
      <w:r>
        <w:t xml:space="preserve">: </w:t>
      </w:r>
      <w:r w:rsidRPr="00F264CB">
        <w:rPr>
          <w:rStyle w:val="StyleUnderline"/>
        </w:rPr>
        <w:t>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w:t>
      </w:r>
      <w:r>
        <w:t>. Shirking that responsibility would place those benefits at risk.</w:t>
      </w:r>
    </w:p>
    <w:p w:rsidR="002D1FE3" w:rsidRPr="00904AD7" w:rsidRDefault="002D1FE3" w:rsidP="002D1FE3">
      <w:pPr>
        <w:pStyle w:val="Heading4"/>
      </w:pPr>
      <w:r>
        <w:t>Dollar Hegemony’s key to finance global military primacy – sustains missions overseas and checks economic instability</w:t>
      </w:r>
    </w:p>
    <w:p w:rsidR="002D1FE3" w:rsidRDefault="002D1FE3" w:rsidP="002D1FE3">
      <w:pPr>
        <w:rPr>
          <w:b/>
        </w:rPr>
      </w:pPr>
      <w:r>
        <w:rPr>
          <w:b/>
        </w:rPr>
        <w:t>Stokes, University of Exeter, Department of Politics, Professor in International Security and Strategy, 18</w:t>
      </w:r>
    </w:p>
    <w:p w:rsidR="002D1FE3" w:rsidRDefault="002D1FE3" w:rsidP="002D1FE3">
      <w:r>
        <w:t xml:space="preserve">[Doug, January 1, 2018, International Affairs, “Trump, American hegemony and the future of the liberal international order,” </w:t>
      </w:r>
      <w:hyperlink r:id="rId27" w:history="1">
        <w:r w:rsidRPr="000A7372">
          <w:rPr>
            <w:rStyle w:val="Hyperlink"/>
          </w:rPr>
          <w:t>https://academic.oup.com/ia/article/94/1/133/4762689</w:t>
        </w:r>
      </w:hyperlink>
      <w:r>
        <w:t>, Accessed 7/9/18, GDI-GFerrer-Falto]</w:t>
      </w:r>
    </w:p>
    <w:p w:rsidR="002D1FE3" w:rsidRPr="00A0209A" w:rsidRDefault="002D1FE3" w:rsidP="002D1FE3">
      <w:pPr>
        <w:rPr>
          <w:rStyle w:val="StyleUnderline"/>
        </w:rPr>
      </w:pPr>
      <w:r w:rsidRPr="00A0209A">
        <w:rPr>
          <w:rStyle w:val="StyleUnderline"/>
        </w:rPr>
        <w:t>As the protector of an open, integrated international market, the American state can claim special privileges to enable it to preserve the zone effectively, and there are a number of areas where being the system maker gives the US huge positional advantages. The first such area we should note here is its ‘dollar hegemony’</w:t>
      </w:r>
      <w:r>
        <w:t xml:space="preserve">, whereby the greenback acts as the world's default global currency: </w:t>
      </w:r>
      <w:r w:rsidRPr="00A0209A">
        <w:rPr>
          <w:rStyle w:val="StyleUnderline"/>
        </w:rPr>
        <w:t>this</w:t>
      </w:r>
      <w:r>
        <w:t xml:space="preserve">, most notably, </w:t>
      </w:r>
      <w:r w:rsidRPr="00A0209A">
        <w:rPr>
          <w:rStyle w:val="StyleUnderline"/>
        </w:rPr>
        <w:t>allows it to run progressively larger current account deficits without having to worry about foreign exchange reserves</w:t>
      </w:r>
      <w:r>
        <w:t xml:space="preserve">. </w:t>
      </w:r>
      <w:r w:rsidRPr="00A0209A">
        <w:rPr>
          <w:rStyle w:val="StyleUnderline"/>
        </w:rPr>
        <w:t>This makes the US Federal Reserve the world's de facto central bank</w:t>
      </w:r>
      <w:r>
        <w:t xml:space="preserve">, giving it the luxury of unilaterally setting borrowing costs for the rest of the global economy. It is this form of </w:t>
      </w:r>
      <w:r w:rsidRPr="00A0209A">
        <w:rPr>
          <w:rStyle w:val="StyleUnderline"/>
        </w:rPr>
        <w:t>dollar hegemony</w:t>
      </w:r>
      <w:r>
        <w:t xml:space="preserve">, and the ‘exorbitant privilege’ it affords the American state,28 that has </w:t>
      </w:r>
      <w:r w:rsidRPr="00A0209A">
        <w:rPr>
          <w:rStyle w:val="StyleUnderline"/>
        </w:rPr>
        <w:t>helped inform a range of scholarship on American economic decline</w:t>
      </w:r>
      <w:r>
        <w:t xml:space="preserve">, </w:t>
      </w:r>
      <w:r w:rsidRPr="00A0209A">
        <w:rPr>
          <w:rStyle w:val="StyleUnderline"/>
        </w:rPr>
        <w:t>especially in relation to a rising China and the potential internationalization of the renminbi and the associated challenge to US monetary regimes</w:t>
      </w:r>
      <w:r>
        <w:t xml:space="preserve">. According to this ‘declinist’ narrative, </w:t>
      </w:r>
      <w:r w:rsidRPr="00A0209A">
        <w:rPr>
          <w:rStyle w:val="StyleUnderline"/>
        </w:rPr>
        <w:t>if the dollar loses its international reserve currency status other aspects of US hegemony, most notably its global military primacy, will begin to crumble as other currencies vie for international monetary leadership</w:t>
      </w:r>
      <w:r>
        <w:t xml:space="preserve">.29 In short, </w:t>
      </w:r>
      <w:r w:rsidRPr="00A0209A">
        <w:rPr>
          <w:rStyle w:val="StyleUnderline"/>
        </w:rPr>
        <w:t>the ‘dollar's reserve currency role is central to America's geopolitical preeminence and if it loses that status US hegemony will be literally unaffordable’</w:t>
      </w:r>
      <w:r>
        <w:t xml:space="preserve">.30 However, not only does this ‘renminbi revisionism’ ignore the ways in which US military primacy in east Asia helps bolster its monetary power (see below); it is not borne out by the hard data. According to the most recently available data from the Bank of International Settlements in its 2016 triennial survey, the </w:t>
      </w:r>
      <w:r w:rsidRPr="00A0209A">
        <w:rPr>
          <w:rStyle w:val="StyleUnderline"/>
        </w:rPr>
        <w:t>dollar accounted for 88 per cent of all over-the-counter trades in foreign exchange markets in 2016</w:t>
      </w:r>
      <w:r>
        <w:t xml:space="preserve">. The renminbi accounted for just 4 per cent.31 </w:t>
      </w:r>
      <w:r w:rsidRPr="00A0209A">
        <w:rPr>
          <w:rStyle w:val="StyleUnderline"/>
        </w:rPr>
        <w:t>This is a huge disparity and hardly supports the idea of an imminent end to dollar hegemony.</w:t>
      </w:r>
    </w:p>
    <w:p w:rsidR="002D1FE3" w:rsidRPr="00A0209A" w:rsidRDefault="002D1FE3" w:rsidP="002D1FE3">
      <w:pPr>
        <w:rPr>
          <w:rStyle w:val="StyleUnderline"/>
        </w:rPr>
      </w:pPr>
      <w:r w:rsidRPr="00A0209A">
        <w:rPr>
          <w:rStyle w:val="StyleUnderline"/>
        </w:rPr>
        <w:t>Dollar hegemony also has profound geopolitical implications</w:t>
      </w:r>
      <w:r>
        <w:t>. Specifically</w:t>
      </w:r>
      <w:r w:rsidRPr="00A0209A">
        <w:rPr>
          <w:rStyle w:val="StyleUnderline"/>
        </w:rPr>
        <w:t>, the United States can fund its overseas military operations with freshly printed dollars largely at will.</w:t>
      </w:r>
      <w:r>
        <w:t xml:space="preserve"> Between 2003 and 2008, for example, the ‘largest airborne transfer of currency in the history of the world’ saw the Federal Reserve print and ship US$40 billion in cash to Iraq to help finance the war. </w:t>
      </w:r>
      <w:r w:rsidRPr="00A0209A">
        <w:rPr>
          <w:rStyle w:val="StyleUnderline"/>
        </w:rPr>
        <w:t>In</w:t>
      </w:r>
      <w:r>
        <w:t xml:space="preserve"> just ‘</w:t>
      </w:r>
      <w:r w:rsidRPr="00A0209A">
        <w:rPr>
          <w:rStyle w:val="StyleUnderline"/>
        </w:rPr>
        <w:t>the first two years, the shipments included more than 281 million individual bills weighing a total of 363 tons’.32 Dollar dominance has thus ensured that imports, debts and overseas military–political operations could all be paid for with greenbacks produced by the American state, which at the same time could gear its domestic macroeconomic management exclusively to conditions within the United States without any significant external constraint</w:t>
      </w:r>
      <w:r>
        <w:t xml:space="preserve">. More interestingly, </w:t>
      </w:r>
      <w:r w:rsidRPr="00A0209A">
        <w:rPr>
          <w:rStyle w:val="StyleUnderline"/>
        </w:rPr>
        <w:t>dollar liquidity means that investors continue to use US monetary regimes even in the context of major global economic instability</w:t>
      </w:r>
      <w:r>
        <w:t xml:space="preserve">. For example, </w:t>
      </w:r>
      <w:r w:rsidRPr="00A0209A">
        <w:rPr>
          <w:rStyle w:val="StyleUnderline"/>
        </w:rPr>
        <w:t xml:space="preserve">during the global financial crisis of 2008, not only did we not see a flight from US financial and </w:t>
      </w:r>
      <w:r w:rsidRPr="00A0209A">
        <w:rPr>
          <w:rStyle w:val="StyleUnderline"/>
        </w:rPr>
        <w:lastRenderedPageBreak/>
        <w:t>monetary regimes, we actually saw the reverse: a global flight of capital into US debt markets, to the extent that in some instances US Treasury bonds had negative interest rates</w:t>
      </w:r>
      <w:r>
        <w:t xml:space="preserve">.33 In short, </w:t>
      </w:r>
      <w:r w:rsidRPr="00A0209A">
        <w:rPr>
          <w:rStyle w:val="StyleUnderline"/>
        </w:rPr>
        <w:t>dollar hegemony and its privileges allow the US to externalize major crises through its unilateral capacity to alter its interest rates, to force other states to adjust accordingly, and to fund geopolitical hegemony on the cheap.</w:t>
      </w:r>
    </w:p>
    <w:p w:rsidR="002D1FE3" w:rsidRDefault="002D1FE3" w:rsidP="002D1FE3">
      <w:pPr>
        <w:pStyle w:val="Heading3"/>
      </w:pPr>
      <w:r>
        <w:lastRenderedPageBreak/>
        <w:t>Econ</w:t>
      </w:r>
    </w:p>
    <w:p w:rsidR="00E87CD6" w:rsidRPr="00904AD7" w:rsidRDefault="00E87CD6" w:rsidP="00E87CD6">
      <w:pPr>
        <w:pStyle w:val="Heading4"/>
      </w:pPr>
      <w:r>
        <w:t>US Leadership sustains global economic health – trade flow decline causes other economies to collapse and leadership influences businesses to invest more</w:t>
      </w:r>
    </w:p>
    <w:p w:rsidR="00E87CD6" w:rsidRDefault="00E87CD6" w:rsidP="00E87CD6">
      <w:pPr>
        <w:rPr>
          <w:b/>
        </w:rPr>
      </w:pPr>
      <w:r>
        <w:rPr>
          <w:b/>
        </w:rPr>
        <w:t>Stokes, University of Exeter, Department of Politics, Professor in International Security and Strategy, 18</w:t>
      </w:r>
    </w:p>
    <w:p w:rsidR="00E87CD6" w:rsidRPr="001B54BF" w:rsidRDefault="00E87CD6" w:rsidP="00E87CD6">
      <w:pPr>
        <w:rPr>
          <w:rStyle w:val="StyleUnderline"/>
          <w:u w:val="none"/>
        </w:rPr>
      </w:pPr>
      <w:r>
        <w:t xml:space="preserve">[Doug, January 1, 2018, International Affairs, “Trump, American hegemony and the future of the liberal international order,” </w:t>
      </w:r>
      <w:hyperlink r:id="rId28" w:history="1">
        <w:r w:rsidRPr="000A7372">
          <w:rPr>
            <w:rStyle w:val="Hyperlink"/>
          </w:rPr>
          <w:t>https://academic.oup.com/ia/article/94/1/133/4762689</w:t>
        </w:r>
      </w:hyperlink>
      <w:r>
        <w:t>, Accessed 7/9/18, GDI-GFerrer-Falto]</w:t>
      </w:r>
    </w:p>
    <w:p w:rsidR="00E87CD6" w:rsidRDefault="00E87CD6" w:rsidP="00E87CD6">
      <w:r>
        <w:t xml:space="preserve">Third, </w:t>
      </w:r>
      <w:r w:rsidRPr="000F3544">
        <w:rPr>
          <w:rStyle w:val="StyleUnderline"/>
        </w:rPr>
        <w:t>US leadership of the LIO and its attendant grand strategy of deep engagement have also given the United States the capacity to promote the kinds of global economy most conducive to its highly internationalized multinational corporations</w:t>
      </w:r>
      <w:r>
        <w:t xml:space="preserve">. To take just one area, </w:t>
      </w:r>
      <w:r w:rsidRPr="000F3544">
        <w:rPr>
          <w:rStyle w:val="StyleUnderline"/>
        </w:rPr>
        <w:t>FDI shows how the US retains both overwhelming economic preponderance and very strong structural incentives to maintain an active shaping role as global hegemon</w:t>
      </w:r>
      <w:r>
        <w:t xml:space="preserve">. According to the most recent report by the UN Conference on Trade and Development (UNCTAD), </w:t>
      </w:r>
      <w:r w:rsidRPr="000F3544">
        <w:rPr>
          <w:rStyle w:val="StyleUnderline"/>
        </w:rPr>
        <w:t>FDI flows into the United States were just under US$380 billion in 2015, while its outward flows were almost US$300 billion</w:t>
      </w:r>
      <w:r>
        <w:t>. The next highest figures for a single country were for China, with just over US$135 billion of inward flows and outward flows of just over US$127 billion.39</w:t>
      </w:r>
    </w:p>
    <w:p w:rsidR="00E87CD6" w:rsidRPr="000F3544" w:rsidRDefault="00E87CD6" w:rsidP="00E87CD6">
      <w:r>
        <w:t xml:space="preserve">These </w:t>
      </w:r>
      <w:r w:rsidRPr="000F3544">
        <w:rPr>
          <w:rStyle w:val="StyleUnderline"/>
        </w:rPr>
        <w:t>FDI flows are important for two main reasons. First, inward flows signal global investor confidence</w:t>
      </w:r>
      <w:r>
        <w:t xml:space="preserve">—and, more importantly, </w:t>
      </w:r>
      <w:r w:rsidRPr="000F3544">
        <w:rPr>
          <w:rStyle w:val="StyleUnderline"/>
        </w:rPr>
        <w:t>the sheer preponderance of the American economy, with global elites and businesses heavily invested in US economic health.</w:t>
      </w:r>
      <w:r>
        <w:t xml:space="preserve"> </w:t>
      </w:r>
      <w:r w:rsidRPr="000F3544">
        <w:rPr>
          <w:rStyle w:val="StyleUnderline"/>
        </w:rPr>
        <w:t>A relative decline of the American economy would also signal an arguably greater decline of others</w:t>
      </w:r>
      <w:r>
        <w:t xml:space="preserve">, </w:t>
      </w:r>
      <w:r w:rsidRPr="000F3544">
        <w:rPr>
          <w:rStyle w:val="StyleUnderline"/>
        </w:rPr>
        <w:t>given its centrality to the global economy</w:t>
      </w:r>
      <w:r>
        <w:t xml:space="preserve">. </w:t>
      </w:r>
      <w:r w:rsidRPr="000F3544">
        <w:rPr>
          <w:rStyle w:val="StyleUnderline"/>
        </w:rPr>
        <w:t>Second, and especially in relation to outward flows, US-based FDI gives what Strange termed ‘command capacity’ in relation to global business decision-making and thus future sources of innovation and revenue streams</w:t>
      </w:r>
      <w:r>
        <w:t xml:space="preserve">. As such, </w:t>
      </w:r>
      <w:r w:rsidRPr="000F3544">
        <w:rPr>
          <w:rStyle w:val="StyleUnderline"/>
        </w:rPr>
        <w:t>US-sourced outward FDI means that flows of capital and innovation are under the control of US executives</w:t>
      </w:r>
      <w:r>
        <w:t xml:space="preserve">. As such, the decision to grant a licence to produce is taken within the United States itself. In other words, the </w:t>
      </w:r>
      <w:r w:rsidRPr="000F3544">
        <w:rPr>
          <w:rStyle w:val="StyleUnderline"/>
        </w:rPr>
        <w:t>directive capacity for what is made, licensed and sold on world markets, and future revenue streams from these processes, continues to be mainly US-centred</w:t>
      </w:r>
      <w:r>
        <w:t xml:space="preserve">.40 Furthermore, </w:t>
      </w:r>
      <w:r w:rsidRPr="000F3544">
        <w:rPr>
          <w:rStyle w:val="StyleUnderline"/>
        </w:rPr>
        <w:t>as we drill down into the data, it is clear that FDI as indicative of economic interdependence mainly flows between countries that are also directly tied into US-centric security regimes</w:t>
      </w:r>
      <w:r>
        <w:t xml:space="preserve">. Outward flows of FDI stood at 33.2 per cent of GDP for the United States in 2015, 29.7 per cent for Japan and 57.6 per cent for the EU, and were also primarily concentrated among these advanced economies. In terms of individual nations, then, </w:t>
      </w:r>
      <w:r w:rsidRPr="000F3544">
        <w:rPr>
          <w:rStyle w:val="StyleUnderline"/>
        </w:rPr>
        <w:t>the United States is thus still hugely preponderant in terms of FDI measured as a percentage of GDP</w:t>
      </w:r>
      <w:r>
        <w:t>; it also—</w:t>
      </w:r>
      <w:r w:rsidRPr="000F3544">
        <w:rPr>
          <w:rStyle w:val="StyleUnderline"/>
        </w:rPr>
        <w:t>reaffirming the close synergy between the US political/economic and security regimes</w:t>
      </w:r>
      <w:r>
        <w:t>—</w:t>
      </w:r>
      <w:r w:rsidRPr="000F3544">
        <w:rPr>
          <w:rStyle w:val="StyleUnderline"/>
        </w:rPr>
        <w:t>remains the linchpin of the security alliances of the other centres of world economic power</w:t>
      </w:r>
      <w:r>
        <w:t xml:space="preserve"> (for example the US–Japan security treaty and NATO). This security dependency is a huge boon to American leverage within world politics. Who would rationally seek to alienate their primary security guarantor? China's outward FDI, by contrast, stood in 2015 at just over 11 per cent of GDP, and the country's security alliances are of limited import.41</w:t>
      </w:r>
    </w:p>
    <w:p w:rsidR="00E87CD6" w:rsidRPr="00904AD7" w:rsidRDefault="00E87CD6" w:rsidP="00E87CD6">
      <w:pPr>
        <w:pStyle w:val="Heading4"/>
      </w:pPr>
      <w:r>
        <w:t>Hegemon’s enjoy vast financial benefits – military force and economic ties aid negotiations</w:t>
      </w:r>
    </w:p>
    <w:p w:rsidR="00E87CD6" w:rsidRDefault="00E87CD6" w:rsidP="00E87CD6">
      <w:pPr>
        <w:rPr>
          <w:b/>
        </w:rPr>
      </w:pPr>
      <w:r>
        <w:rPr>
          <w:b/>
        </w:rPr>
        <w:t>Stokes, University of Exeter, Department of Politics, Professor in International Security and Strategy, 18</w:t>
      </w:r>
    </w:p>
    <w:p w:rsidR="00E87CD6" w:rsidRPr="001B54BF" w:rsidRDefault="00E87CD6" w:rsidP="00E87CD6">
      <w:pPr>
        <w:rPr>
          <w:rStyle w:val="StyleUnderline"/>
          <w:u w:val="none"/>
        </w:rPr>
      </w:pPr>
      <w:r>
        <w:t xml:space="preserve">[Doug, January 1, 2018, International Affairs, “Trump, American hegemony and the future of the liberal international order,” </w:t>
      </w:r>
      <w:hyperlink r:id="rId29" w:history="1">
        <w:r w:rsidRPr="000A7372">
          <w:rPr>
            <w:rStyle w:val="Hyperlink"/>
          </w:rPr>
          <w:t>https://academic.oup.com/ia/article/94/1/133/4762689</w:t>
        </w:r>
      </w:hyperlink>
      <w:r>
        <w:t>, Accessed 7/9/18, GDI-GFerrer-Falto]</w:t>
      </w:r>
    </w:p>
    <w:p w:rsidR="002D1FE3" w:rsidRPr="00E87CD6" w:rsidRDefault="00E87CD6" w:rsidP="002D1FE3">
      <w:pPr>
        <w:rPr>
          <w:sz w:val="22"/>
        </w:rPr>
      </w:pPr>
      <w:r>
        <w:rPr>
          <w:rStyle w:val="StyleUnderline"/>
          <w:u w:val="none"/>
        </w:rPr>
        <w:t xml:space="preserve">Second, </w:t>
      </w:r>
      <w:r w:rsidRPr="001B54BF">
        <w:rPr>
          <w:rStyle w:val="StyleUnderline"/>
        </w:rPr>
        <w:t>American global security regimes have allowed the United States to structure regional international relations and other states' international economic preferences in ways it considers conducive to its interests</w:t>
      </w:r>
      <w:r>
        <w:rPr>
          <w:rStyle w:val="StyleUnderline"/>
          <w:u w:val="none"/>
        </w:rPr>
        <w:t>. In the 1980s Keohane rightly identified that ‘</w:t>
      </w:r>
      <w:r w:rsidRPr="001B54BF">
        <w:rPr>
          <w:rStyle w:val="StyleUnderline"/>
        </w:rPr>
        <w:t>it is difficult for a hegemon to use military power directly to attain its economic policy objectives with its military partners and allies’,</w:t>
      </w:r>
      <w:r>
        <w:rPr>
          <w:rStyle w:val="StyleUnderline"/>
          <w:u w:val="none"/>
        </w:rPr>
        <w:t xml:space="preserve"> as </w:t>
      </w:r>
      <w:r w:rsidRPr="001B54BF">
        <w:rPr>
          <w:rStyle w:val="StyleUnderline"/>
        </w:rPr>
        <w:t>these ‘cannot be threatened with force without beginning to question the alliance; nor are threats to cease defending them unless they conform to the hegemon's economic rules very credible except in extraordinary circumstances’</w:t>
      </w:r>
      <w:r>
        <w:rPr>
          <w:rStyle w:val="StyleUnderline"/>
          <w:u w:val="none"/>
        </w:rPr>
        <w:t xml:space="preserve">. He continued, however, </w:t>
      </w:r>
      <w:r w:rsidRPr="001B54BF">
        <w:rPr>
          <w:rStyle w:val="StyleUnderline"/>
        </w:rPr>
        <w:t>that this does not mean that military force has no utility</w:t>
      </w:r>
      <w:r>
        <w:rPr>
          <w:rStyle w:val="StyleUnderline"/>
          <w:u w:val="none"/>
        </w:rPr>
        <w:t xml:space="preserve">: it ‘has certainly played an indirect role even in U.S. relations with its closest allies, since </w:t>
      </w:r>
      <w:r w:rsidRPr="001B54BF">
        <w:rPr>
          <w:rStyle w:val="StyleUnderline"/>
        </w:rPr>
        <w:t>Germany and Japan could hardly ignore the fact that American military power shielded them from Soviet pressure’.</w:t>
      </w:r>
      <w:r>
        <w:rPr>
          <w:rStyle w:val="StyleUnderline"/>
          <w:u w:val="none"/>
        </w:rPr>
        <w:t xml:space="preserve">34 This form of leverage has continued in the post-Cold War period.35 For example, in the face of fears over North Korea's capacity to hit the continental United States with a nuclear missile, </w:t>
      </w:r>
      <w:r w:rsidRPr="00085ABF">
        <w:rPr>
          <w:rStyle w:val="StyleUnderline"/>
        </w:rPr>
        <w:t xml:space="preserve">President Trump </w:t>
      </w:r>
      <w:r w:rsidRPr="00085ABF">
        <w:rPr>
          <w:rStyle w:val="StyleUnderline"/>
        </w:rPr>
        <w:lastRenderedPageBreak/>
        <w:t>directly linked US trade negotiations with regional security dynamics in east Asia. Trump argued that he had ‘explained to the President of China that a trade deal with the U.S. will be far better for them if they solve the North Korean problem’</w:t>
      </w:r>
      <w:r>
        <w:rPr>
          <w:rStyle w:val="StyleUnderline"/>
          <w:u w:val="none"/>
        </w:rPr>
        <w:t xml:space="preserve">.36 </w:t>
      </w:r>
      <w:r w:rsidRPr="00085ABF">
        <w:rPr>
          <w:rStyle w:val="StyleUnderline"/>
        </w:rPr>
        <w:t>While enjoying strong economic interdependence with the United States, China is of course emerging as a geopolitical rival to America and a regional hegemon in east Asia.</w:t>
      </w:r>
      <w:r>
        <w:rPr>
          <w:rStyle w:val="StyleUnderline"/>
          <w:u w:val="none"/>
        </w:rPr>
        <w:t xml:space="preserve"> </w:t>
      </w:r>
      <w:r w:rsidRPr="00085ABF">
        <w:rPr>
          <w:rStyle w:val="StyleUnderline"/>
        </w:rPr>
        <w:t>This</w:t>
      </w:r>
      <w:r>
        <w:rPr>
          <w:rStyle w:val="StyleUnderline"/>
          <w:u w:val="none"/>
        </w:rPr>
        <w:t xml:space="preserve"> developing </w:t>
      </w:r>
      <w:r w:rsidRPr="00085ABF">
        <w:rPr>
          <w:rStyle w:val="StyleUnderline"/>
        </w:rPr>
        <w:t>security dynamic helps reinforce east Asian states' reliance on American military power as a hedge against an increasingly assertive China. This</w:t>
      </w:r>
      <w:r>
        <w:rPr>
          <w:rStyle w:val="StyleUnderline"/>
          <w:u w:val="none"/>
        </w:rPr>
        <w:t xml:space="preserve">, among other factors, </w:t>
      </w:r>
      <w:r w:rsidRPr="00085ABF">
        <w:rPr>
          <w:rStyle w:val="StyleUnderline"/>
        </w:rPr>
        <w:t>has played a major role in encouraging states that can claim political equality but are subordinate in security terms to buy into broader US-centric monetary and financial regimes.</w:t>
      </w:r>
      <w:r>
        <w:rPr>
          <w:rStyle w:val="StyleUnderline"/>
          <w:u w:val="none"/>
        </w:rPr>
        <w:t>37 In the case of Japan and the United States, for example—which together account for 30 per cent of the world economy—a recent post-TPP statement affirmed the close relationship between US security guarantees and bilateral economic relations: ‘The US commitment to defend Japan through the full range of US military capabilities, both nuclear and conventional, is unwavering’, while the two countries remain firmly wedded to ‘deepening … trade and investment relations and … their continued efforts in promoting trade, economic growth, and high standards throughout the Asia–Pacific region’.38</w:t>
      </w:r>
    </w:p>
    <w:p w:rsidR="000F5D30" w:rsidRPr="00996C6F" w:rsidRDefault="000F5D30" w:rsidP="000F5D30">
      <w:pPr>
        <w:pStyle w:val="Heading4"/>
      </w:pPr>
      <w:r>
        <w:t>US military dominance undergirds our economic leadership – allows for smooth economic negotiations and secures trade flows</w:t>
      </w:r>
    </w:p>
    <w:p w:rsidR="000F5D30" w:rsidRDefault="000F5D30" w:rsidP="000F5D30">
      <w:pPr>
        <w:rPr>
          <w:b/>
        </w:rPr>
      </w:pPr>
      <w:r>
        <w:rPr>
          <w:b/>
        </w:rPr>
        <w:t>Brooks, Dartmouth College, Department of Government, Associate Professor, et. al, 13</w:t>
      </w:r>
    </w:p>
    <w:p w:rsidR="000F5D30" w:rsidRPr="00191513" w:rsidRDefault="000F5D30" w:rsidP="000F5D30">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30" w:history="1">
        <w:r w:rsidRPr="00DD3514">
          <w:rPr>
            <w:rStyle w:val="Hyperlink"/>
          </w:rPr>
          <w:t>https://mcfr.wildapricot.org/Resources/Documents/2013-05-20%20Brooks%20Ikenberry%20FA%20Stay%20Engaged%201301.pdf</w:t>
        </w:r>
      </w:hyperlink>
      <w:r>
        <w:t>, Accessed 7/7/18, GDI-GFerrer-Falto]</w:t>
      </w:r>
    </w:p>
    <w:p w:rsidR="000F5D30" w:rsidRPr="00E23ADC" w:rsidRDefault="000F5D30" w:rsidP="000F5D30">
      <w:pPr>
        <w:rPr>
          <w:rStyle w:val="StyleUnderline"/>
        </w:rPr>
      </w:pPr>
      <w:r w:rsidRPr="00191513">
        <w:rPr>
          <w:rStyle w:val="StyleUnderline"/>
        </w:rPr>
        <w:t>Preoccupied with security issues, critics of the current grand strategy miss one of its most important benefits: sustaining an open global economy and a favorable place for the United States within it.</w:t>
      </w:r>
      <w:r>
        <w:t xml:space="preserve"> To be sure, the sheer size of its output would guarantee the United States a major role in the global economy whatever grand strategy it adopted. Yet </w:t>
      </w:r>
      <w:r w:rsidRPr="00E23ADC">
        <w:rPr>
          <w:rStyle w:val="StyleUnderline"/>
        </w:rPr>
        <w:t>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w:t>
      </w:r>
      <w:r>
        <w:t xml:space="preserve">. </w:t>
      </w:r>
      <w:r w:rsidRPr="00E23ADC">
        <w:rPr>
          <w:rStyle w:val="StyleUnderline"/>
        </w:rPr>
        <w:t>Washington would have less leverage with which it could convince countries to cooperate on economic matters and less access to the military bases throughout the world needed to keep the seas open.</w:t>
      </w:r>
    </w:p>
    <w:p w:rsidR="000F5D30" w:rsidRDefault="000F5D30" w:rsidP="000F5D30">
      <w:pPr>
        <w:rPr>
          <w:rStyle w:val="StyleUnderline"/>
        </w:rPr>
      </w:pPr>
      <w:r w:rsidRPr="00304491">
        <w:rPr>
          <w:rStyle w:val="StyleUnderline"/>
        </w:rPr>
        <w:t>A global role also lets the United States structure the world economy in ways that serve its particular economic interests</w:t>
      </w:r>
      <w:r>
        <w:t xml:space="preserve">. During the Cold War, </w:t>
      </w:r>
      <w:r w:rsidRPr="00304491">
        <w:rPr>
          <w:rStyle w:val="StyleUnderline"/>
        </w:rPr>
        <w:t>Washington used its overseas security commitments to get allies to embrace the economic policies it preferred</w:t>
      </w:r>
      <w:r>
        <w:t xml:space="preserve"> -- convincing West Germany in the 1960s, for example, to take costly steps to support the U.S. dollar as a reserve currency. U.S. defense agreements work the same way today. For example, </w:t>
      </w:r>
      <w:r w:rsidRPr="00304491">
        <w:rPr>
          <w:rStyle w:val="StyleUnderline"/>
        </w:rPr>
        <w:t>when negotiating the 2011 free-trade agreement with South Korea, U.S. officials took advantage of Seoul's desire to use the agreement as a means of tightening its security relations with Washington</w:t>
      </w:r>
      <w:r>
        <w:t>. As one diplomat explained to us privately, "</w:t>
      </w:r>
      <w:r w:rsidRPr="00304491">
        <w:rPr>
          <w:rStyle w:val="StyleUnderline"/>
        </w:rPr>
        <w:t>We asked for changes in labor and environment clauses, in auto clauses, and the Koreans took it all." Why? Because they feared a failed agreement would be "a setback to the political and security relationship."</w:t>
      </w:r>
    </w:p>
    <w:p w:rsidR="000F5D30" w:rsidRDefault="000F5D30" w:rsidP="000F5D30">
      <w:pPr>
        <w:pStyle w:val="Heading4"/>
      </w:pPr>
      <w:r>
        <w:t xml:space="preserve">Hegemons function to aid the economic growth of secondary states, and remain legitimate even when they are materially declining </w:t>
      </w:r>
    </w:p>
    <w:p w:rsidR="000F5D30" w:rsidRPr="0033398F" w:rsidRDefault="000F5D30" w:rsidP="000F5D30">
      <w:pPr>
        <w:rPr>
          <w:rStyle w:val="Style13ptBold"/>
        </w:rPr>
      </w:pPr>
      <w:r>
        <w:rPr>
          <w:rStyle w:val="Style13ptBold"/>
        </w:rPr>
        <w:t xml:space="preserve">Saull, </w:t>
      </w:r>
      <w:r w:rsidRPr="0033398F">
        <w:rPr>
          <w:rStyle w:val="Style13ptBold"/>
        </w:rPr>
        <w:t>Deputy Head of the School and Secretary of</w:t>
      </w:r>
      <w:r>
        <w:rPr>
          <w:rStyle w:val="Style13ptBold"/>
        </w:rPr>
        <w:t xml:space="preserve"> the Queen Mary branch of UCU, </w:t>
      </w:r>
      <w:r w:rsidRPr="0033398F">
        <w:rPr>
          <w:rStyle w:val="Style13ptBold"/>
        </w:rPr>
        <w:t>2010</w:t>
      </w:r>
    </w:p>
    <w:p w:rsidR="000F5D30" w:rsidRPr="0033398F" w:rsidRDefault="000F5D30" w:rsidP="000F5D30">
      <w:r w:rsidRPr="0033398F">
        <w:t>[Richard, 3/10</w:t>
      </w:r>
      <w:r>
        <w:t xml:space="preserve">, </w:t>
      </w:r>
      <w:r w:rsidRPr="0033398F">
        <w:t xml:space="preserve">Oxford Research Encyclopedias,  “Hegemony and the Global Political Economy,”  </w:t>
      </w:r>
      <w:hyperlink r:id="rId31" w:history="1">
        <w:r w:rsidRPr="0033398F">
          <w:rPr>
            <w:rStyle w:val="Hyperlink"/>
          </w:rPr>
          <w:t>http://internationalstudies.oxfordre.com/view/10.1093/acrefore/9780190846626.001.0001/acrefore-9780190846626-e-208</w:t>
        </w:r>
      </w:hyperlink>
      <w:r w:rsidRPr="0033398F">
        <w:t xml:space="preserve">, 7/13/18, ZFO]  </w:t>
      </w:r>
    </w:p>
    <w:p w:rsidR="000F5D30" w:rsidRPr="0033398F" w:rsidRDefault="000F5D30" w:rsidP="000F5D30">
      <w:r w:rsidRPr="00A77EA5">
        <w:rPr>
          <w:rStyle w:val="StyleUnderline"/>
        </w:rPr>
        <w:t xml:space="preserve">A key aspect of hegemonic order according to HST is the provision of collective goods or what David Lake calls an “international economic infrastructure” (1993:462). This requires an asymmetry of power in the international system, from which the material burden of providing such goods can be resourced and, politically, regimes established and rules enforced. However, </w:t>
      </w:r>
      <w:r w:rsidRPr="00A77EA5">
        <w:rPr>
          <w:rStyle w:val="StyleUnderline"/>
        </w:rPr>
        <w:lastRenderedPageBreak/>
        <w:t>because of its liberal character, the success – in terms of its international political legitimacy – of the hegemonic order serves to undermine the material basis of its long-term reproduction due to the more rapid economic growth – via “free riding” – of secondary states. Consequently, there is an assumption that hegemonic orders tend to be more beneficial – economically – to subordinate parties at the cost of the long-term economic health of the hegemon</w:t>
      </w:r>
      <w:r w:rsidRPr="0033398F">
        <w:t xml:space="preserve"> (Gilpin 1981:44–5; 1987:89; Stein 1984). </w:t>
      </w:r>
      <w:r w:rsidRPr="00A77EA5">
        <w:rPr>
          <w:rStyle w:val="StyleUnderline"/>
        </w:rPr>
        <w:t xml:space="preserve">Hence, the self-interested logic of a realist focus on the preservation of material power is challenged by the upholding and promotion of a liberal international economic order. The long-term outcome is a fiscal crisis of the dominant power as it can no longer maintain its external political and economic commitments, which is revealed in its relative decline and the unraveling of the material basis of the hegemonic order. For HST this can only be resolved with the emergence of a new hegemonic power to take on leadership responsibilities </w:t>
      </w:r>
      <w:r w:rsidRPr="0033398F">
        <w:t>(Gilpin 1981:155–7).</w:t>
      </w:r>
    </w:p>
    <w:p w:rsidR="000F5D30" w:rsidRPr="0033398F" w:rsidRDefault="000F5D30" w:rsidP="000F5D30">
      <w:r w:rsidRPr="00A77EA5">
        <w:rPr>
          <w:rStyle w:val="StyleUnderline"/>
        </w:rPr>
        <w:t>In such scenarios “centrifugal forces increasingly assert themselves” (Gilpin 1987:76) and the hegemon becomes increasingly unable and unwilling to provide the collective goods and ensure the maintenance of economic regimes. While this dynamic of decline and the emergence of a new hegemon exhibits a propensity toward determinism, it does highlight a key contradiction within the dynamics of capitalist development – its tendencies toward deterritorialization – and the economic and political consequences of this on territorially bounded concentrations of material power</w:t>
      </w:r>
      <w:r w:rsidRPr="0033398F">
        <w:t>.</w:t>
      </w:r>
    </w:p>
    <w:p w:rsidR="000F5D30" w:rsidRPr="000F5D30" w:rsidRDefault="000F5D30" w:rsidP="000F5D30">
      <w:r w:rsidRPr="0033398F">
        <w:t xml:space="preserve">It appears, then, that </w:t>
      </w:r>
      <w:r w:rsidRPr="00A77EA5">
        <w:rPr>
          <w:rStyle w:val="StyleUnderline"/>
        </w:rPr>
        <w:t>the dynamic of liberal capitalism unleashed by the hegemonic order supersedes the singular territorial power of the hegemon</w:t>
      </w:r>
      <w:r w:rsidRPr="0033398F">
        <w:t xml:space="preserve">. This suggests that </w:t>
      </w:r>
      <w:r w:rsidRPr="00A77EA5">
        <w:rPr>
          <w:rStyle w:val="StyleUnderline"/>
        </w:rPr>
        <w:t>the rules of the economic regimes that “govern” the economic relations within the hegemonic order are relatively autonomous of the hegemon’s material power and political direction</w:t>
      </w:r>
      <w:r w:rsidRPr="0033398F">
        <w:t xml:space="preserve"> (Guzzini 1998:147). In other words </w:t>
      </w:r>
      <w:r w:rsidRPr="00A77EA5">
        <w:rPr>
          <w:rStyle w:val="StyleUnderline"/>
        </w:rPr>
        <w:t>they are constructed and operate in such a way that they do not track the material power relations favoring the hegemon, which, further, suggests that either the hegemonic system is in some ways autonomous of the hegemon or that the hegemon acts in a selfless manner knowing full well that its material power and political autonomy are being circumscribed; yet its continuing, if declining leadership, remains legitimate.</w:t>
      </w:r>
      <w:r w:rsidRPr="0033398F">
        <w:t xml:space="preserve"> It is not clear, then, how the theory of hegemonic decline is compatible with that of hegemonic stability.</w:t>
      </w:r>
    </w:p>
    <w:p w:rsidR="00E87CD6" w:rsidRDefault="00E87CD6" w:rsidP="00AD10DF">
      <w:pPr>
        <w:pStyle w:val="Heading3"/>
      </w:pPr>
      <w:r>
        <w:lastRenderedPageBreak/>
        <w:t>Multilateralism</w:t>
      </w:r>
    </w:p>
    <w:p w:rsidR="00265C1D" w:rsidRPr="00435FBD" w:rsidRDefault="00265C1D" w:rsidP="00265C1D">
      <w:pPr>
        <w:pStyle w:val="Heading4"/>
      </w:pPr>
      <w:r w:rsidRPr="00435FBD">
        <w:t>Liberal internationalism fosters multilateralism – there’s incentives for cooperation and reform is possible</w:t>
      </w:r>
    </w:p>
    <w:p w:rsidR="00265C1D" w:rsidRPr="00435FBD" w:rsidRDefault="00265C1D" w:rsidP="00265C1D">
      <w:pPr>
        <w:rPr>
          <w:rStyle w:val="Style13ptBold"/>
        </w:rPr>
      </w:pPr>
      <w:r w:rsidRPr="00435FBD">
        <w:rPr>
          <w:rStyle w:val="Style13ptBold"/>
        </w:rPr>
        <w:t>Ikenberry, Princeton University, Department of Politics, Albert G. Milbank Professor, 18</w:t>
      </w:r>
    </w:p>
    <w:p w:rsidR="00265C1D" w:rsidRPr="00435FBD" w:rsidRDefault="00265C1D" w:rsidP="00265C1D">
      <w:r w:rsidRPr="00435FBD">
        <w:t xml:space="preserve">[G. John, January 1, 2018, International Affairs, Volume 94, Issue 1, “The end of liberal international order?,” </w:t>
      </w:r>
      <w:hyperlink r:id="rId32" w:history="1">
        <w:r w:rsidRPr="00435FBD">
          <w:rPr>
            <w:rStyle w:val="Hyperlink"/>
          </w:rPr>
          <w:t>https://academic.oup.com/ia/article/94/1/7/4762691</w:t>
        </w:r>
      </w:hyperlink>
      <w:r w:rsidRPr="00435FBD">
        <w:t>, Pages 7–23, Accessed 7/10/18, GFI-GFerrer-Falto]</w:t>
      </w:r>
    </w:p>
    <w:p w:rsidR="00265C1D" w:rsidRPr="00435FBD" w:rsidRDefault="00265C1D" w:rsidP="00265C1D">
      <w:r w:rsidRPr="00435FBD">
        <w:rPr>
          <w:rStyle w:val="StyleUnderline"/>
        </w:rPr>
        <w:t>Liberal internationalism has risen and fallen and evolved. But its general logic is captured in a cluster of five convictions</w:t>
      </w:r>
      <w:r w:rsidRPr="00435FBD">
        <w:t xml:space="preserve">. One concerns openness. </w:t>
      </w:r>
      <w:r w:rsidRPr="00435FBD">
        <w:rPr>
          <w:rStyle w:val="StyleUnderline"/>
        </w:rPr>
        <w:t>Trade and exchange are understood to be constituents of modern society, and the connections and gains that flow from deep engagement and integration foster peace and political advancement</w:t>
      </w:r>
      <w:r w:rsidRPr="00435FBD">
        <w:t xml:space="preserve">. </w:t>
      </w:r>
      <w:r w:rsidRPr="00435FBD">
        <w:rPr>
          <w:rStyle w:val="StyleUnderline"/>
        </w:rPr>
        <w:t>An open international order facilitates economic growth, encourages the flow of knowledge and technology, and draws states together</w:t>
      </w:r>
      <w:r w:rsidRPr="00435FBD">
        <w:t xml:space="preserve">. Second, </w:t>
      </w:r>
      <w:r w:rsidRPr="00435FBD">
        <w:rPr>
          <w:rStyle w:val="StyleUnderline"/>
        </w:rPr>
        <w:t>there is a commitment to some sort of loosely rules-based set of relations. Rule and institutions facilitate cooperation and create capacities for states to make good on their domestic obligations.</w:t>
      </w:r>
      <w:r w:rsidRPr="00435FBD">
        <w:t xml:space="preserve"> </w:t>
      </w:r>
      <w:r w:rsidRPr="00435FBD">
        <w:rPr>
          <w:rStyle w:val="StyleUnderline"/>
        </w:rPr>
        <w:t>This is</w:t>
      </w:r>
      <w:r w:rsidRPr="00435FBD">
        <w:t xml:space="preserve"> what John Ruggie describes as ‘</w:t>
      </w:r>
      <w:r w:rsidRPr="00435FBD">
        <w:rPr>
          <w:rStyle w:val="StyleUnderline"/>
        </w:rPr>
        <w:t>multilateralism’</w:t>
      </w:r>
      <w:r w:rsidRPr="00435FBD">
        <w:t xml:space="preserve">—an institutional form that coordinates relations among a group of states ‘on the basis of generalized principles of conduct’.8 Third, </w:t>
      </w:r>
      <w:r w:rsidRPr="00435FBD">
        <w:rPr>
          <w:rStyle w:val="StyleUnderline"/>
        </w:rPr>
        <w:t>there is a view that liberal international order will entail some form of security cooperation</w:t>
      </w:r>
      <w:r w:rsidRPr="00435FBD">
        <w:t xml:space="preserve">. </w:t>
      </w:r>
      <w:r w:rsidRPr="00435FBD">
        <w:rPr>
          <w:rStyle w:val="StyleUnderline"/>
        </w:rPr>
        <w:t>This does not</w:t>
      </w:r>
      <w:r w:rsidRPr="00435FBD">
        <w:t xml:space="preserve"> necessarily </w:t>
      </w:r>
      <w:r w:rsidRPr="00435FBD">
        <w:rPr>
          <w:rStyle w:val="StyleUnderline"/>
        </w:rPr>
        <w:t>mean alliances or a formal system of collective security, but states within the order affiliate in ways designed to increase their security</w:t>
      </w:r>
      <w:r w:rsidRPr="00435FBD">
        <w:t xml:space="preserve">. Fourth, </w:t>
      </w:r>
      <w:r w:rsidRPr="00435FBD">
        <w:rPr>
          <w:rStyle w:val="StyleUnderline"/>
        </w:rPr>
        <w:t>liberal internationalism is built on the idea that international society is</w:t>
      </w:r>
      <w:r w:rsidRPr="00435FBD">
        <w:t>, as Woodrow Wilson argued, ‘</w:t>
      </w:r>
      <w:r w:rsidRPr="00435FBD">
        <w:rPr>
          <w:rStyle w:val="StyleUnderline"/>
        </w:rPr>
        <w:t>corrigible’</w:t>
      </w:r>
      <w:r w:rsidRPr="00435FBD">
        <w:t xml:space="preserve">. </w:t>
      </w:r>
      <w:r w:rsidRPr="00435FBD">
        <w:rPr>
          <w:rStyle w:val="StyleUnderline"/>
        </w:rPr>
        <w:t>Reform is possible</w:t>
      </w:r>
      <w:r w:rsidRPr="00435FBD">
        <w:t xml:space="preserve">. </w:t>
      </w:r>
      <w:r w:rsidRPr="00435FBD">
        <w:rPr>
          <w:rStyle w:val="StyleUnderline"/>
        </w:rPr>
        <w:t>Power politics can be tamed</w:t>
      </w:r>
      <w:r w:rsidRPr="00435FBD">
        <w:t>—at least to some extent—</w:t>
      </w:r>
      <w:r w:rsidRPr="00435FBD">
        <w:rPr>
          <w:rStyle w:val="StyleUnderline"/>
        </w:rPr>
        <w:t>and states can build stable relations around the pursuit of mutual gains</w:t>
      </w:r>
      <w:r w:rsidRPr="00435FBD">
        <w:t xml:space="preserve">. Fifth and </w:t>
      </w:r>
      <w:r w:rsidRPr="00435FBD">
        <w:rPr>
          <w:rStyle w:val="StyleUnderline"/>
        </w:rPr>
        <w:t>finally, there is an expectation that a liberal international order will move states in a progressive direction, defined in terms of liberal democracy</w:t>
      </w:r>
      <w:r w:rsidRPr="00435FBD">
        <w:t xml:space="preserve">. </w:t>
      </w:r>
      <w:r w:rsidRPr="00435FBD">
        <w:rPr>
          <w:rStyle w:val="StyleUnderline"/>
        </w:rPr>
        <w:t>The order provides institutions, relationships, and rights and protections that allow states to grow and advance at home. It is a sort of mutual aid and protection society.9</w:t>
      </w:r>
    </w:p>
    <w:p w:rsidR="00E87CD6" w:rsidRPr="00996C6F" w:rsidRDefault="00E87CD6" w:rsidP="00E87CD6">
      <w:pPr>
        <w:pStyle w:val="Heading4"/>
      </w:pPr>
      <w:r>
        <w:t>US hegemony facilitates international cooperation, solves international threats like terrorism and climate change – political leverage, communication, and empirics prove</w:t>
      </w:r>
    </w:p>
    <w:p w:rsidR="00E87CD6" w:rsidRDefault="00E87CD6" w:rsidP="00E87CD6">
      <w:pPr>
        <w:rPr>
          <w:b/>
        </w:rPr>
      </w:pPr>
      <w:r>
        <w:rPr>
          <w:b/>
        </w:rPr>
        <w:t>Brooks, Dartmouth College, Department of Government, Associate Professor, et. al, 13</w:t>
      </w:r>
    </w:p>
    <w:p w:rsidR="00E87CD6" w:rsidRPr="00C03582" w:rsidRDefault="00E87CD6" w:rsidP="00E87CD6">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33" w:history="1">
        <w:r w:rsidRPr="00DD3514">
          <w:rPr>
            <w:rStyle w:val="Hyperlink"/>
          </w:rPr>
          <w:t>https://mcfr.wildapricot.org/Resources/Documents/2013-05-20%20Brooks%20Ikenberry%20FA%20Stay%20Engaged%201301.pdf</w:t>
        </w:r>
      </w:hyperlink>
      <w:r>
        <w:t>, Accessed 7/7/18, GDI-GFerrer-Falto]</w:t>
      </w:r>
    </w:p>
    <w:p w:rsidR="00E87CD6" w:rsidRPr="00C03582" w:rsidRDefault="00E87CD6" w:rsidP="00E87CD6">
      <w:pPr>
        <w:rPr>
          <w:rStyle w:val="StyleUnderline"/>
        </w:rPr>
      </w:pPr>
      <w:r w:rsidRPr="00C03582">
        <w:rPr>
          <w:rStyle w:val="StyleUnderline"/>
        </w:rPr>
        <w:t>What goes for the global economy goes for other forms of international cooperation</w:t>
      </w:r>
      <w:r>
        <w:t xml:space="preserve">. Here, too, American leadership benefits many countries but disproportionately helps the United States. </w:t>
      </w:r>
      <w:r w:rsidRPr="00C03582">
        <w:rPr>
          <w:rStyle w:val="StyleUnderline"/>
        </w:rPr>
        <w:t>In order to counter transnational threats, such as terrorism, piracy, organized crime, climate change, and pandemics, states have to work together and take collective action</w:t>
      </w:r>
      <w:r>
        <w:t xml:space="preserve">. But </w:t>
      </w:r>
      <w:r w:rsidRPr="00C03582">
        <w:rPr>
          <w:rStyle w:val="StyleUnderline"/>
        </w:rPr>
        <w:t>cooperation does not come about effortlessly, especially when national interests diverge. The United States' military efforts to promote stability and its broader leadership make it easier for Washington to launch joint initiatives and shape them in ways that reflect U.S. interests</w:t>
      </w:r>
      <w:r>
        <w:t xml:space="preserve">. After all, </w:t>
      </w:r>
      <w:r w:rsidRPr="00C03582">
        <w:rPr>
          <w:rStyle w:val="StyleUnderline"/>
        </w:rPr>
        <w:t>cooperation is hard to come by in regions where chaos reigns, and it flourishes where leaders can anticipate lasting stability</w:t>
      </w:r>
    </w:p>
    <w:p w:rsidR="00E87CD6" w:rsidRPr="00C03582" w:rsidRDefault="00E87CD6" w:rsidP="00E87CD6">
      <w:pPr>
        <w:rPr>
          <w:rStyle w:val="StyleUnderline"/>
        </w:rPr>
      </w:pPr>
      <w:r w:rsidRPr="00C03582">
        <w:rPr>
          <w:rStyle w:val="StyleUnderline"/>
        </w:rPr>
        <w:t xml:space="preserve">U.S. alliances are about security first, but they also provide the political framework and channels of communication for cooperation on nonmilitary issues. NATO, </w:t>
      </w:r>
      <w:r w:rsidRPr="00C03582">
        <w:t>for example,</w:t>
      </w:r>
      <w:r w:rsidRPr="00C03582">
        <w:rPr>
          <w:rStyle w:val="StyleUnderline"/>
        </w:rPr>
        <w:t xml:space="preserve"> </w:t>
      </w:r>
      <w:r w:rsidRPr="00C03582">
        <w:t>has</w:t>
      </w:r>
      <w:r w:rsidRPr="00C03582">
        <w:rPr>
          <w:rStyle w:val="StyleUnderline"/>
        </w:rPr>
        <w:t xml:space="preserve"> spawned new</w:t>
      </w:r>
      <w:r>
        <w:t xml:space="preserve"> </w:t>
      </w:r>
      <w:r w:rsidRPr="00C03582">
        <w:rPr>
          <w:rStyle w:val="StyleUnderline"/>
        </w:rPr>
        <w:t>institutions</w:t>
      </w:r>
      <w:r>
        <w:t xml:space="preserve">, such as </w:t>
      </w:r>
      <w:r w:rsidRPr="00C03582">
        <w:rPr>
          <w:rStyle w:val="StyleUnderline"/>
        </w:rPr>
        <w:t>the Atlantic Council</w:t>
      </w:r>
      <w:r>
        <w:t xml:space="preserve">, a think tank, that make it easier for Americans and Europeans to talk to one another and do business. Likewise, </w:t>
      </w:r>
      <w:r w:rsidRPr="00C03582">
        <w:rPr>
          <w:rStyle w:val="StyleUnderline"/>
        </w:rPr>
        <w:t>consultations with allies in East Asia spill over into other policy issues</w:t>
      </w:r>
      <w:r>
        <w:t>; for example, when American diplomats travel to Seoul to manage the military alliance, they also end up discussing the Trans-Pacific Partnership</w:t>
      </w:r>
      <w:r w:rsidRPr="00C03582">
        <w:rPr>
          <w:rStyle w:val="StyleUnderline"/>
        </w:rPr>
        <w:t>. Thanks to conduits such as this, the United States can use bargaining chips in one issue area to make progress in others.</w:t>
      </w:r>
    </w:p>
    <w:p w:rsidR="00E87CD6" w:rsidRDefault="00E87CD6" w:rsidP="00E87CD6">
      <w:r w:rsidRPr="00C03582">
        <w:rPr>
          <w:rStyle w:val="StyleUnderline"/>
        </w:rPr>
        <w:t xml:space="preserve">The benefits of these communication channels are especially pronounced when it comes to fighting the kinds of threats that require new forms of cooperation, such as terrorism and </w:t>
      </w:r>
      <w:r w:rsidRPr="00C03582">
        <w:rPr>
          <w:rStyle w:val="StyleUnderline"/>
        </w:rPr>
        <w:lastRenderedPageBreak/>
        <w:t>pandemics</w:t>
      </w:r>
      <w:r>
        <w:t xml:space="preserve">. With its alliance system in place, </w:t>
      </w:r>
      <w:r w:rsidRPr="00C03582">
        <w:rPr>
          <w:rStyle w:val="StyleUnderline"/>
        </w:rPr>
        <w:t xml:space="preserve">the United States is in a stronger position than it would otherwise be to advance cooperation and share burdens. </w:t>
      </w:r>
      <w:r>
        <w:t xml:space="preserve">For example, </w:t>
      </w:r>
      <w:r w:rsidRPr="00C03582">
        <w:rPr>
          <w:rStyle w:val="StyleUnderline"/>
        </w:rPr>
        <w:t>the intelligencesharing network within NATO, which was originally designed to gather information on the Soviet Union, has been adapted to deal with terrorism</w:t>
      </w:r>
      <w:r>
        <w:t xml:space="preserve">. Similarly, </w:t>
      </w:r>
      <w:r w:rsidRPr="00C03582">
        <w:rPr>
          <w:rStyle w:val="StyleUnderline"/>
        </w:rPr>
        <w:t>after a tsunami in the Indian Ocean devastated surrounding countries in 2004, Washington had a much easier time orchestrating a fast humanitarian response with Australia, India, and Japan, since their militaries were already comfortable working with one another</w:t>
      </w:r>
      <w:r>
        <w:t>. The operation did wonders for the United States' image in the region.</w:t>
      </w:r>
    </w:p>
    <w:p w:rsidR="00E87CD6" w:rsidRPr="00E87CD6" w:rsidRDefault="00E87CD6" w:rsidP="00E87CD6">
      <w:r w:rsidRPr="00325811">
        <w:rPr>
          <w:rStyle w:val="StyleUnderline"/>
        </w:rPr>
        <w:t>The United States' global role also has the more direct effect of facilitating the bargains among governments that get cooperation going in the first place</w:t>
      </w:r>
      <w:r>
        <w:t xml:space="preserve">. </w:t>
      </w:r>
      <w:r w:rsidRPr="00325811">
        <w:rPr>
          <w:rStyle w:val="StyleUnderline"/>
        </w:rPr>
        <w:t>As</w:t>
      </w:r>
      <w:r>
        <w:t xml:space="preserve"> the scholar </w:t>
      </w:r>
      <w:r w:rsidRPr="00325811">
        <w:rPr>
          <w:rStyle w:val="StyleUnderline"/>
        </w:rPr>
        <w:t>Joseph Nye has written, "The American military role in deterring threats to allies, or of assuring access to a crucial resource such as oil in the Persian Gulf, means that the provision of protective force can be used in bargaining situations. Sometimes the linkage may be direct;</w:t>
      </w:r>
      <w:r>
        <w:t xml:space="preserve"> more </w:t>
      </w:r>
      <w:r w:rsidRPr="00325811">
        <w:rPr>
          <w:rStyle w:val="StyleUnderline"/>
        </w:rPr>
        <w:t>often it is a factor not mentioned openly but present in the back of statesmen's minds</w:t>
      </w:r>
      <w:r>
        <w:t>."</w:t>
      </w:r>
    </w:p>
    <w:p w:rsidR="00AD10DF" w:rsidRDefault="00AD10DF" w:rsidP="00AD10DF">
      <w:pPr>
        <w:pStyle w:val="Heading3"/>
      </w:pPr>
      <w:r>
        <w:lastRenderedPageBreak/>
        <w:t xml:space="preserve">Structural </w:t>
      </w:r>
      <w:r w:rsidR="00ED1D1F">
        <w:t>Violence</w:t>
      </w:r>
    </w:p>
    <w:p w:rsidR="00ED1D1F" w:rsidRPr="004C5EA4" w:rsidRDefault="00ED1D1F" w:rsidP="00ED1D1F">
      <w:pPr>
        <w:pStyle w:val="Heading4"/>
      </w:pPr>
      <w:r>
        <w:t xml:space="preserve">Heg solves ethnic cleansing and mass-casualty terrorism </w:t>
      </w:r>
    </w:p>
    <w:p w:rsidR="00ED1D1F" w:rsidRPr="00153C59" w:rsidRDefault="00ED1D1F" w:rsidP="00ED1D1F">
      <w:pPr>
        <w:rPr>
          <w:rStyle w:val="Style13ptBold"/>
        </w:rPr>
      </w:pPr>
      <w:r w:rsidRPr="00153C59">
        <w:rPr>
          <w:rStyle w:val="Style13ptBold"/>
        </w:rPr>
        <w:t xml:space="preserve">Brands, an assistant professor of Public Policy at Duke and Edelman, a former Under Secretary of Defense for Policy, 17 </w:t>
      </w:r>
    </w:p>
    <w:p w:rsidR="00ED1D1F" w:rsidRPr="004C5EA4" w:rsidRDefault="00ED1D1F" w:rsidP="00ED1D1F">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34" w:history="1">
        <w:r w:rsidRPr="00ED3F39">
          <w:t>http://nationalinterest.org/feature/america-the-geopolitics-upheaval-21258</w:t>
        </w:r>
      </w:hyperlink>
      <w:r w:rsidRPr="00ED3F39">
        <w:t>, accessed 7-7-18, J.B)</w:t>
      </w:r>
    </w:p>
    <w:p w:rsidR="00ED1D1F" w:rsidRDefault="00ED1D1F" w:rsidP="00ED1D1F">
      <w:r w:rsidRPr="004C5EA4">
        <w:t xml:space="preserve">All of these characteristics fed into a final post–Cold War phenomenon: remarkable multilateral cooperation in addressing the relatively mild international disorder of the day. </w:t>
      </w:r>
      <w:r w:rsidRPr="007E092E">
        <w:rPr>
          <w:rStyle w:val="StyleUnderline"/>
        </w:rPr>
        <w:t>With great-power conflict dormant, U.S. foreign policy and the international community focused largely on combating lesser geopolitical “spoilers,” from ethnic cleansing to mass-casualty terrorism to the actions of aggressive regional powers such as Iraq or North Korea</w:t>
      </w:r>
      <w:r w:rsidRPr="004C5EA4">
        <w:t xml:space="preserve">. </w:t>
      </w:r>
      <w:r w:rsidRPr="007E092E">
        <w:rPr>
          <w:rStyle w:val="StyleUnderline"/>
        </w:rPr>
        <w:t>These efforts, in turn, were greatly aided by the relatively tranquil state of international politics. The absence of great-power conflict made it far easier to organize broad coalitions to confront malevolent actors, whether Saddam Hussein in 1990–91 or Al Qaeda after 9/11</w:t>
      </w:r>
      <w:r w:rsidRPr="004C5EA4">
        <w:t>.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w:t>
      </w:r>
    </w:p>
    <w:p w:rsidR="00ED1D1F" w:rsidRPr="00ED1D1F" w:rsidRDefault="00ED1D1F" w:rsidP="00ED1D1F">
      <w:r>
        <w:t>\</w:t>
      </w:r>
    </w:p>
    <w:p w:rsidR="00684CA8" w:rsidRDefault="00684CA8" w:rsidP="00AD10DF">
      <w:pPr>
        <w:pStyle w:val="Heading3"/>
      </w:pPr>
      <w:r>
        <w:lastRenderedPageBreak/>
        <w:t>Regionalism</w:t>
      </w:r>
    </w:p>
    <w:p w:rsidR="00684CA8" w:rsidRPr="001018A3" w:rsidRDefault="00684CA8" w:rsidP="00684CA8">
      <w:pPr>
        <w:pStyle w:val="Heading4"/>
      </w:pPr>
      <w:r>
        <w:t xml:space="preserve">Heg decline gives rise to competing powers – causes SCS conflict, proxy wars, European destabilization, and middle-eastern conflict. </w:t>
      </w:r>
    </w:p>
    <w:p w:rsidR="00684CA8" w:rsidRPr="00153C59" w:rsidRDefault="00684CA8" w:rsidP="00684CA8">
      <w:pPr>
        <w:rPr>
          <w:rStyle w:val="Style13ptBold"/>
        </w:rPr>
      </w:pPr>
      <w:r w:rsidRPr="00153C59">
        <w:rPr>
          <w:rStyle w:val="Style13ptBold"/>
        </w:rPr>
        <w:t xml:space="preserve">Brands, an assistant professor of Public Policy at Duke and Edelman, a former Under Secretary of Defense for Policy, 17 </w:t>
      </w:r>
    </w:p>
    <w:p w:rsidR="00684CA8" w:rsidRPr="001018A3" w:rsidRDefault="00684CA8" w:rsidP="00684CA8">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35" w:history="1">
        <w:r w:rsidRPr="00ED3F39">
          <w:t>http://nationalinterest.org/feature/america-the-geopolitics-upheaval-21258</w:t>
        </w:r>
      </w:hyperlink>
      <w:r w:rsidRPr="00ED3F39">
        <w:t>, accessed 7-7-18, J.B)</w:t>
      </w:r>
    </w:p>
    <w:p w:rsidR="00684CA8" w:rsidRDefault="00684CA8" w:rsidP="00684CA8">
      <w:r>
        <w:t xml:space="preserve">IF GREAT-POWER comity was the post–Cold War norm, </w:t>
      </w:r>
      <w:r w:rsidRPr="00952799">
        <w:rPr>
          <w:rStyle w:val="StyleUnderline"/>
        </w:rPr>
        <w:t>great-power competition is the standard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w:t>
      </w:r>
      <w:r>
        <w:t xml:space="preserve"> Because Washington’s principal adversaries can concentrate their resources regionally, rather than having to distribute them globally, the power shifts that have occurred in recent years are having outsized effects at the regional level. And because the regional orders now being challenged have been the foundation of the broader post–Cold War system, these countries are effectively subverting the system “from the bottom up.”</w:t>
      </w:r>
    </w:p>
    <w:p w:rsidR="00684CA8" w:rsidRPr="00153C59" w:rsidRDefault="00684CA8" w:rsidP="00684CA8">
      <w:pPr>
        <w:rPr>
          <w:sz w:val="22"/>
          <w:u w:val="single"/>
        </w:rPr>
      </w:pPr>
      <w:r w:rsidRPr="00952799">
        <w:rPr>
          <w:rStyle w:val="StyleUnderline"/>
        </w:rPr>
        <w:t>Consider Chinese behavior in East Asia</w:t>
      </w:r>
      <w:r>
        <w:t xml:space="preserve">. </w:t>
      </w:r>
      <w:r w:rsidRPr="00952799">
        <w:rPr>
          <w:rStyle w:val="StyleUnderline"/>
        </w:rPr>
        <w:t>Chinese leaders always saw America’s post–Cold War dominance as a transitory condition to be suffered for a time, not something to be welcomed forever. And so as China’s geopolitical potential has soared, Beijing has taken bolder steps to erect a Sino-centric regional order</w:t>
      </w:r>
      <w:r>
        <w:t xml:space="preserve">. </w:t>
      </w:r>
      <w:r w:rsidRPr="00952799">
        <w:rPr>
          <w:rStyle w:val="StyleUnderline"/>
        </w:rPr>
        <w:t>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w:t>
      </w:r>
    </w:p>
    <w:p w:rsidR="00684CA8" w:rsidRDefault="00684CA8" w:rsidP="00684CA8">
      <w:r w:rsidRPr="007A18AD">
        <w:rPr>
          <w:rStyle w:val="StyleUnderline"/>
        </w:rPr>
        <w:t>These efforts are now having an accumulating effect</w:t>
      </w:r>
      <w:r>
        <w:t xml:space="preserve">. Chinese coercion has dramatically altered perceptions of momentum and power in the region, while the </w:t>
      </w:r>
      <w:r w:rsidRPr="007A18AD">
        <w:rPr>
          <w:rStyle w:val="StyleUnderline"/>
        </w:rPr>
        <w:t>Chinese buildup has made the outcome of a Sino-American war over Taiwan or other regional hotspots far more doubtful</w:t>
      </w:r>
      <w:r>
        <w:t>.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w:t>
      </w:r>
    </w:p>
    <w:p w:rsidR="00684CA8" w:rsidRDefault="00684CA8" w:rsidP="00684CA8">
      <w:r w:rsidRPr="00A7681F">
        <w:rPr>
          <w:rStyle w:val="StyleUnderline"/>
        </w:rPr>
        <w:t>Great-power competition is even more unvarnished in Europe, where a militarily resurgent Russia is reasserting lost influence and undoing key aspects of the post–Cold War settlement</w:t>
      </w:r>
      <w:r>
        <w:t xml:space="preserve">. </w:t>
      </w:r>
      <w:r w:rsidRPr="00A7681F">
        <w:rPr>
          <w:rStyle w:val="StyleUnderline"/>
        </w:rPr>
        <w:t>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w:t>
      </w:r>
      <w:r>
        <w:t xml:space="preserve"> In doing all of this, </w:t>
      </w:r>
      <w:r w:rsidRPr="00A7681F">
        <w:rPr>
          <w:rStyle w:val="StyleUnderline"/>
        </w:rPr>
        <w:t>Russia has fundamentally contested the notion of a post–Cold War Europe whole, free and at peace</w:t>
      </w:r>
      <w:r>
        <w:t xml:space="preserve">; </w:t>
      </w:r>
      <w:r w:rsidRPr="00A7681F">
        <w:rPr>
          <w:rStyle w:val="StyleUnderline"/>
        </w:rPr>
        <w:t xml:space="preserve">it has challenged—with some success—the institutions that have long maintained security and prosperity in the region. </w:t>
      </w:r>
      <w:r>
        <w:t>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w:t>
      </w:r>
    </w:p>
    <w:p w:rsidR="00684CA8" w:rsidRPr="003229D1" w:rsidRDefault="00684CA8" w:rsidP="00684CA8">
      <w:pPr>
        <w:rPr>
          <w:rStyle w:val="StyleUnderline"/>
        </w:rPr>
      </w:pPr>
      <w:r>
        <w:t xml:space="preserve">Finally, </w:t>
      </w:r>
      <w:r w:rsidRPr="003229D1">
        <w:rPr>
          <w:rStyle w:val="StyleUnderline"/>
        </w:rPr>
        <w:t xml:space="preserve">geopolitical revisionism is alive and well in the Middle East. Iran </w:t>
      </w:r>
      <w:r>
        <w:t xml:space="preserve">is not in the same power-political class as Russia or China, but it </w:t>
      </w:r>
      <w:r w:rsidRPr="003229D1">
        <w:rPr>
          <w:rStyle w:val="StyleUnderline"/>
        </w:rPr>
        <w:t>is a regional power seeking to assert regional mastery.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w:t>
      </w:r>
    </w:p>
    <w:p w:rsidR="00684CA8" w:rsidRPr="00684CA8" w:rsidRDefault="00684CA8" w:rsidP="00684CA8">
      <w:r>
        <w:t xml:space="preserve">Each of these geopolitical challenges is different, of course. But taken collectively, they represent a geopolitical sea change from the post–Cold War era. </w:t>
      </w:r>
      <w:r w:rsidRPr="00456FDA">
        <w:rPr>
          <w:rStyle w:val="StyleUnderline"/>
        </w:rPr>
        <w:t xml:space="preserve">The revival of great-power competition entails sharper international tensions </w:t>
      </w:r>
      <w:r w:rsidRPr="00456FDA">
        <w:rPr>
          <w:rStyle w:val="StyleUnderline"/>
        </w:rPr>
        <w:lastRenderedPageBreak/>
        <w:t>than have been known for decades, and the return of Cold War phenomena such as arms races and security dilemmas</w:t>
      </w:r>
      <w:r>
        <w:t xml:space="preserve">. It entails intensifying conflicts over the global rules of the road, on issues from freedom of navigation in the South China Sea to the illegitimacy of altering borders by force. It entails starker struggles over states that reside at the intersection of rival great powers’ spheres of influence, such as the Philippines, Ukraine and Iraq. Finally, </w:t>
      </w:r>
      <w:r w:rsidRPr="00456FDA">
        <w:rPr>
          <w:rStyle w:val="StyleUnderline"/>
        </w:rPr>
        <w:t>it raises the prospect that great-power rivalry could lead to great-power war—a phenomenon that seemed to have followed the Soviet Union onto the ash heap of history with the end of the Cold War.</w:t>
      </w:r>
      <w:r>
        <w:t xml:space="preserve"> The world has not yet returned to the titanic geopolitical struggles of the twentieth century, but it is returning to the historical norm of great-power strife—with all the dangers that entails.</w:t>
      </w:r>
    </w:p>
    <w:p w:rsidR="00684CA8" w:rsidRDefault="00684CA8" w:rsidP="00AD10DF">
      <w:pPr>
        <w:pStyle w:val="Heading3"/>
      </w:pPr>
      <w:r>
        <w:lastRenderedPageBreak/>
        <w:t>Rogue Actors</w:t>
      </w:r>
    </w:p>
    <w:p w:rsidR="00684CA8" w:rsidRDefault="00684CA8" w:rsidP="00684CA8">
      <w:pPr>
        <w:pStyle w:val="Heading4"/>
      </w:pPr>
      <w:r>
        <w:t>Decline of hegemony gives rise to rogue actors like North Korea that destabilize the global order</w:t>
      </w:r>
    </w:p>
    <w:p w:rsidR="00684CA8" w:rsidRPr="00EE361B" w:rsidRDefault="00684CA8" w:rsidP="00684CA8">
      <w:pPr>
        <w:rPr>
          <w:rStyle w:val="Style13ptBold"/>
        </w:rPr>
      </w:pPr>
      <w:r w:rsidRPr="00EE361B">
        <w:rPr>
          <w:rStyle w:val="Style13ptBold"/>
        </w:rPr>
        <w:t xml:space="preserve">Brands, an assistant professor of Public Policy at Duke and Edelman, a former Under Secretary of Defense for Policy, 17 </w:t>
      </w:r>
    </w:p>
    <w:p w:rsidR="00684CA8" w:rsidRPr="00456FDA" w:rsidRDefault="00684CA8" w:rsidP="00684CA8">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36" w:history="1">
        <w:r w:rsidRPr="00ED3F39">
          <w:t>http://nationalinterest.org/feature/america-the-geopolitics-upheaval-21258</w:t>
        </w:r>
      </w:hyperlink>
      <w:r w:rsidRPr="00ED3F39">
        <w:t>, accessed 7-7-18, J.B)</w:t>
      </w:r>
    </w:p>
    <w:p w:rsidR="00684CA8" w:rsidRDefault="00684CA8" w:rsidP="00684CA8">
      <w:r w:rsidRPr="00AA0E5B">
        <w:rPr>
          <w:rStyle w:val="StyleUnderline"/>
        </w:rPr>
        <w:t>THESE FIRST three characteristics relate to a fourth marker of the evolving international system: an intensification of global disorder</w:t>
      </w:r>
      <w:r>
        <w:t xml:space="preserve">. Throughout the post–Cold War era, </w:t>
      </w:r>
      <w:r w:rsidRPr="00AA0E5B">
        <w:rPr>
          <w:rStyle w:val="StyleUnderline"/>
        </w:rPr>
        <w:t>U.S. policymakers feared that bipolarity’s end would unleash new or previously repressed forms of upheaval. And although that era has ended, we now see not an abatement, but an exacerbation of upheaval</w:t>
      </w:r>
      <w:r>
        <w:t>. As Hedley Bull wrote in The Anarchical Society , international politics features the continual clash between the forces of order and disorder. Today, due to factors ranging from rapid technological change to the disruptions caused by globalization, the agents of disorder seem more empowered than at any time in decades.</w:t>
      </w:r>
    </w:p>
    <w:p w:rsidR="00684CA8" w:rsidRDefault="00684CA8" w:rsidP="00684CA8">
      <w:r>
        <w:t xml:space="preserve">That empowerment is evident in phenomena that might otherwise seem unconnected. </w:t>
      </w:r>
      <w:r w:rsidRPr="00AA0E5B">
        <w:rPr>
          <w:rStyle w:val="StyleUnderline"/>
        </w:rPr>
        <w:t>Take the emergence of super-spoilers—actors that cannot remake the international order, but can disrupt it fundamentally. North Korea now boasts an increasingly robust nuclear arsenal and is doggedly building an intercontinental delivery capability, controlled by an alarmingly bellicose leadership. Pyongyang is thus developing continually greater ability to underwrite its perpetually provocative behavior, and to threaten its opponents in the region and beyond with greater damage than ever before. Then there is the Islamic State. Although its military fortunes are in decline, the Islamic State has shown unprecedented ability, among nonstate actors, to foster chaos in a crucial geopolitical region, to master the use of technology for propaganda and recruiting purposes and to command or inspire acts of violence around the globe</w:t>
      </w:r>
      <w:r>
        <w:t>. Concern with rogue actors is nothing new, but not since Saddam Hussein’s defeat in 1991 have the rogues been so capable of profound geopolitical disruption as they are today.</w:t>
      </w:r>
    </w:p>
    <w:p w:rsidR="00684CA8" w:rsidRPr="00684CA8" w:rsidRDefault="00684CA8" w:rsidP="00684CA8">
      <w:pPr>
        <w:rPr>
          <w:sz w:val="22"/>
          <w:u w:val="single"/>
        </w:rPr>
      </w:pPr>
      <w:r>
        <w:t xml:space="preserve">The rise of the Islamic State also illuminates another aspect of intensifying disorder, which is that </w:t>
      </w:r>
      <w:r w:rsidRPr="00A73761">
        <w:rPr>
          <w:rStyle w:val="StyleUnderline"/>
        </w:rPr>
        <w:t>contemporary instability is now manifesting itself on a scale not seen for many years. To say that today’s Middle East is in crisis is a laughable understatement</w:t>
      </w:r>
      <w:r>
        <w:t xml:space="preserve">; the region is suffering a generalized breakdown of order comparable to what befell Europe during the Thirty Years’ War. </w:t>
      </w:r>
      <w:r w:rsidRPr="00A73761">
        <w:rPr>
          <w:rStyle w:val="StyleUnderline"/>
        </w:rPr>
        <w:t xml:space="preserve">Military conflicts are raging in the Arabian Peninsula, Iraq, the Levant and Libya; violent instability flourishes nearly from one end of the region to the other. The traditional authoritarian Arab state model has been undermined in some countries and collapsed in others; international borders have been rendered irrelevant. </w:t>
      </w:r>
      <w:r>
        <w:t xml:space="preserve">Whether—let alone when—the Middle East will be put back together is anyone’s guess; in the meantime, </w:t>
      </w:r>
      <w:r w:rsidRPr="00A73761">
        <w:rPr>
          <w:rStyle w:val="StyleUnderline"/>
        </w:rPr>
        <w:t>Middle Eastern instability has spread to neighboring areas such as Europe, with refugee flows and terrorist attacks having profound political and security effects.</w:t>
      </w:r>
    </w:p>
    <w:p w:rsidR="00AD10DF" w:rsidRDefault="00AD10DF" w:rsidP="00AD10DF">
      <w:pPr>
        <w:pStyle w:val="Heading3"/>
      </w:pPr>
      <w:r>
        <w:lastRenderedPageBreak/>
        <w:t>War</w:t>
      </w:r>
    </w:p>
    <w:p w:rsidR="00AD10DF" w:rsidRPr="004C5EA4" w:rsidRDefault="00AD10DF" w:rsidP="00AD10DF">
      <w:pPr>
        <w:pStyle w:val="Heading4"/>
      </w:pPr>
      <w:r>
        <w:t xml:space="preserve">Heg solves great power war – makes challenges too dangerous to pursue </w:t>
      </w:r>
    </w:p>
    <w:p w:rsidR="00AD10DF" w:rsidRPr="00153C59" w:rsidRDefault="00AD10DF" w:rsidP="00AD10DF">
      <w:pPr>
        <w:rPr>
          <w:rStyle w:val="Style13ptBold"/>
        </w:rPr>
      </w:pPr>
      <w:r w:rsidRPr="00153C59">
        <w:rPr>
          <w:rStyle w:val="Style13ptBold"/>
        </w:rPr>
        <w:t xml:space="preserve">Brands, an assistant professor of Public Policy at Duke and Edelman, a former Under Secretary of Defense for Policy, 17 </w:t>
      </w:r>
    </w:p>
    <w:p w:rsidR="00AD10DF" w:rsidRPr="004C5EA4" w:rsidRDefault="00AD10DF" w:rsidP="00AD10DF">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37" w:history="1">
        <w:r w:rsidRPr="00ED3F39">
          <w:t>http://nationalinterest.org/feature/america-the-geopolitics-upheaval-21258</w:t>
        </w:r>
      </w:hyperlink>
      <w:r w:rsidRPr="00ED3F39">
        <w:t>, accessed 7-7-18, J.B)</w:t>
      </w:r>
    </w:p>
    <w:p w:rsidR="00AD10DF" w:rsidRPr="00AD10DF" w:rsidRDefault="00AD10DF" w:rsidP="00AD10DF">
      <w:r w:rsidRPr="004C5EA4">
        <w:t xml:space="preserve">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w:t>
      </w:r>
      <w:r w:rsidRPr="004C5EA4">
        <w:rPr>
          <w:rStyle w:val="StyleUnderline"/>
        </w:rPr>
        <w:t>Moreover, the sheer geopolitical dominance of the Western coalition meant that it was dangerous if not impossible for countries like Russia and China to mount serious great-power challenges of their own.</w:t>
      </w:r>
      <w:r w:rsidRPr="004C5EA4">
        <w:t xml:space="preserve"> Admittedly, there remained sometimes-serious disagreements between the United States and these countries, over issues from NATO enlargement to Taiwan, and those disagreements would grow more pronounced with time. </w:t>
      </w:r>
      <w:r w:rsidRPr="004C5EA4">
        <w:rPr>
          <w:rStyle w:val="StyleUnderline"/>
        </w:rPr>
        <w:t>But the danger of great-power war was nonetheless historically low during the 1990s, and great-power rivalries were more muted than at any time since the Concert of Europe</w:t>
      </w:r>
      <w:r w:rsidRPr="004C5EA4">
        <w:t>.</w:t>
      </w:r>
    </w:p>
    <w:p w:rsidR="006A0E33" w:rsidRDefault="005C155E" w:rsidP="005C155E">
      <w:pPr>
        <w:pStyle w:val="Heading2"/>
      </w:pPr>
      <w:r>
        <w:lastRenderedPageBreak/>
        <w:t>Apolarity/Power Vacuum Impacts</w:t>
      </w:r>
    </w:p>
    <w:p w:rsidR="005C155E" w:rsidRDefault="005C155E" w:rsidP="005C155E">
      <w:pPr>
        <w:pStyle w:val="Heading3"/>
      </w:pPr>
      <w:r>
        <w:lastRenderedPageBreak/>
        <w:t>Uniqueness – Apolarity Coming</w:t>
      </w:r>
    </w:p>
    <w:p w:rsidR="005C155E" w:rsidRDefault="005C155E" w:rsidP="005C155E">
      <w:pPr>
        <w:pStyle w:val="Heading4"/>
      </w:pPr>
      <w:r>
        <w:t xml:space="preserve">In the absence of a hegemon, the world will transition to apolarity </w:t>
      </w:r>
    </w:p>
    <w:p w:rsidR="005C155E" w:rsidRPr="00CD7882" w:rsidRDefault="005C155E" w:rsidP="005C155E">
      <w:r w:rsidRPr="00BA62B2">
        <w:rPr>
          <w:rStyle w:val="Style13ptBold"/>
        </w:rPr>
        <w:t>Breslin, a Professor of Politics and International Studies at the University of Warwick 16</w:t>
      </w:r>
      <w:r w:rsidRPr="00CD7882">
        <w:t xml:space="preserve"> (“China’s global goals and roles : changing the world from second place?”, </w:t>
      </w:r>
      <w:hyperlink r:id="rId38" w:history="1">
        <w:r w:rsidRPr="00CD7882">
          <w:t>http://wrap.warwick.ac.uk/75738/7/WRAP_9773219-pais-070116-breslin_-_changing_the_world_from_second_place.pdf</w:t>
        </w:r>
      </w:hyperlink>
      <w:r w:rsidRPr="00CD7882">
        <w:t>, accessed 7-9-18, J.B)</w:t>
      </w:r>
    </w:p>
    <w:p w:rsidR="005C155E" w:rsidRPr="005C155E" w:rsidRDefault="005C155E" w:rsidP="005C155E">
      <w:pPr>
        <w:rPr>
          <w:sz w:val="22"/>
          <w:u w:val="single"/>
        </w:rPr>
      </w:pPr>
      <w:r w:rsidRPr="00530934">
        <w:rPr>
          <w:rStyle w:val="StyleUnderline"/>
        </w:rPr>
        <w:t>So a very simple conception of a polar world (either bipolar or multipolar) also implies a world of camps and blocs, where choices are made to ally with one pole or another and to stick with/to that pole. This does not seem to be the world that we are likely to live in in the future</w:t>
      </w:r>
      <w:r>
        <w:t xml:space="preserve">. Rather, </w:t>
      </w:r>
      <w:r w:rsidRPr="00530934">
        <w:rPr>
          <w:rStyle w:val="StyleUnderline"/>
        </w:rPr>
        <w:t xml:space="preserve">as new powers rise to challenge the existing order, we are more likely to see a world of more fluid, issue based alliances with the specifics of global alliances and configurations of power varying across issue areas. </w:t>
      </w:r>
      <w:r>
        <w:t xml:space="preserve">To be sure, some groupings will be overlapping and have common core members. And some alliances are going to be more likely than others; and more likely to be comprehensive and polar-type in nature than others. For example, Washington and Tokyo’s common absence from the Chinesled Asian Infrastructure Investment Bank (AIIB) is testament to a much more enduring relationship than the more transient coincidence of interests that results in a shared US and Chinese position over piracy. </w:t>
      </w:r>
      <w:r w:rsidRPr="00530934">
        <w:rPr>
          <w:rStyle w:val="StyleUnderline"/>
        </w:rPr>
        <w:t>But the fact that the European states broke ranks over the AIIB also shows that you can’t always take old alliances for granted.</w:t>
      </w:r>
    </w:p>
    <w:p w:rsidR="005C155E" w:rsidRDefault="005C155E" w:rsidP="005C155E">
      <w:pPr>
        <w:pStyle w:val="Heading3"/>
      </w:pPr>
      <w:r>
        <w:lastRenderedPageBreak/>
        <w:t>Trump -&gt; Apolarity</w:t>
      </w:r>
    </w:p>
    <w:p w:rsidR="005C155E" w:rsidRDefault="005C155E" w:rsidP="005C155E">
      <w:pPr>
        <w:pStyle w:val="Heading4"/>
      </w:pPr>
      <w:r>
        <w:t>Trump’s willing abdication of global leadership is driving hegemonic decline and creating a power vacuum that leads to global governance and economic collapse</w:t>
      </w:r>
    </w:p>
    <w:p w:rsidR="005C155E" w:rsidRPr="003613C8" w:rsidRDefault="005C155E" w:rsidP="005C155E">
      <w:pPr>
        <w:rPr>
          <w:rFonts w:ascii="Times" w:eastAsia="Times New Roman" w:hAnsi="Times" w:cs="Times New Roman"/>
          <w:sz w:val="20"/>
          <w:szCs w:val="20"/>
        </w:rPr>
      </w:pPr>
      <w:r w:rsidRPr="00BA62B2">
        <w:rPr>
          <w:rStyle w:val="Style13ptBold"/>
        </w:rPr>
        <w:t>Marcus, Associate professor for the Department of Political Science at the University of Copenhagen 17</w:t>
      </w:r>
      <w:r w:rsidRPr="00BA62B2">
        <w:t xml:space="preserve"> (</w:t>
      </w:r>
      <w:r>
        <w:t>Peter, “</w:t>
      </w:r>
      <w:r w:rsidRPr="003613C8">
        <w:rPr>
          <w:rFonts w:ascii="Times" w:eastAsia="Times New Roman" w:hAnsi="Times" w:cs="Times New Roman"/>
          <w:sz w:val="20"/>
          <w:szCs w:val="20"/>
        </w:rPr>
        <w:t>After Abdication: America Debates the Future of Global Leadership</w:t>
      </w:r>
      <w:r>
        <w:rPr>
          <w:rFonts w:ascii="Times" w:eastAsia="Times New Roman" w:hAnsi="Times" w:cs="Times New Roman"/>
          <w:sz w:val="20"/>
          <w:szCs w:val="20"/>
        </w:rPr>
        <w:t xml:space="preserve">”, </w:t>
      </w:r>
      <w:hyperlink r:id="rId39" w:history="1">
        <w:r w:rsidRPr="00310A72">
          <w:rPr>
            <w:rStyle w:val="Hyperlink"/>
            <w:rFonts w:ascii="Times" w:eastAsia="Times New Roman" w:hAnsi="Times" w:cs="Times New Roman"/>
            <w:sz w:val="20"/>
            <w:szCs w:val="20"/>
          </w:rPr>
          <w:t>https://curis.ku.dk/ws/files/189666870/After_Abdication.pdf</w:t>
        </w:r>
      </w:hyperlink>
      <w:r>
        <w:rPr>
          <w:rFonts w:ascii="Times" w:eastAsia="Times New Roman" w:hAnsi="Times" w:cs="Times New Roman"/>
          <w:sz w:val="20"/>
          <w:szCs w:val="20"/>
        </w:rPr>
        <w:t>, accessed 7-8-18, J.B)</w:t>
      </w:r>
    </w:p>
    <w:p w:rsidR="005C155E" w:rsidRDefault="005C155E" w:rsidP="005C155E">
      <w:r w:rsidRPr="00E612C9">
        <w:rPr>
          <w:rStyle w:val="StyleUnderline"/>
        </w:rPr>
        <w:t>A sense that world politics has entered a stage of chaos, disorder and lack of global leadership is currently on the rise among American observers of international affairs</w:t>
      </w:r>
      <w:r>
        <w:t xml:space="preserve">. Whether this new era is dubbed a new ‘‘world disorder’’, ‘‘no one’s world’’, ‘‘non-polar’’ or ‘‘G-Zero’’ world (Haass 2008; Bremmer and Roubini 2011; Bremmer 2012; Kupchan 2013; Haass 2014; Wolf 2017), </w:t>
      </w:r>
      <w:r w:rsidRPr="00E612C9">
        <w:rPr>
          <w:rStyle w:val="StyleUnderline"/>
        </w:rPr>
        <w:t>the diagnoses is that we are entering an era with no one superpower or hegemon in charge of solving the world’s problems and as a result world politics risks becoming much less stable and rules-based, multilateralism and global governance will be significantly weakened, political and economic liberalization will come to a halt, and the world be less a much less safe place than in the ‘American century’</w:t>
      </w:r>
      <w:r>
        <w:t>. The sense of change is so profound that many do not only see current events as the long-predicted end of the ‘‘unipolar moment’’ and the ‘‘coming of anarchy’’ (Mearsheimer 1990; Krauthammer 1991; Kaplan 1994) as the long-awaited ‘‘rise of the rest’’ finally ushers in a ‘‘post-American world’’ (Khanna 2008; Mahbubani 2008; Zakaria 2008; Jacques 2012). These analyses of the consequences of a post-American and leaderless world1 have been floating around American foreign policy commentator for years, even decades. They have gained an unprecedented prominence in the recent year or so, however, and, as will be elaborated below, the debate has taken a different shape this time around.</w:t>
      </w:r>
    </w:p>
    <w:p w:rsidR="005C155E" w:rsidRDefault="005C155E" w:rsidP="005C155E">
      <w:pPr>
        <w:rPr>
          <w:rStyle w:val="StyleUnderline"/>
        </w:rPr>
      </w:pPr>
      <w:r>
        <w:t xml:space="preserve">The consensus in American foreign policy circles now appears to be that this is not simply the end of the ‘unipolar’ post-Cold War era but a much more fundamental break with the post-World War II international order: the decline of the so-called ‘liberal international order’ installed, maintained and led by the United States in the wake of World War II. Instead, </w:t>
      </w:r>
      <w:r w:rsidRPr="00E612C9">
        <w:rPr>
          <w:rStyle w:val="StyleUnderline"/>
        </w:rPr>
        <w:t>we are entering a period where great powers turn inwards and are neither willing nor able to bear the burdens of global leadership. Even more important in shaping the sense of urgency and novelty, this change is driven by a voluntary abdication of global leadership, under the Trump presidency, rather than a hegemonic clash between rising and declining powers.</w:t>
      </w:r>
    </w:p>
    <w:p w:rsidR="005C155E" w:rsidRPr="00CE48B9" w:rsidRDefault="005C155E" w:rsidP="005C155E">
      <w:pPr>
        <w:pStyle w:val="Heading4"/>
      </w:pPr>
      <w:r>
        <w:t xml:space="preserve">A power vacuum in the absence of US hegemony causes global instability, specifically in the middle east – Trump is singlehandedly driving this transition </w:t>
      </w:r>
    </w:p>
    <w:p w:rsidR="005C155E" w:rsidRPr="00CE48B9" w:rsidRDefault="005C155E" w:rsidP="005C155E">
      <w:r w:rsidRPr="00BA62B2">
        <w:rPr>
          <w:rStyle w:val="Style13ptBold"/>
        </w:rPr>
        <w:t>Breslin, a Professor of Politics and International Studies at the University of Warwick 16</w:t>
      </w:r>
      <w:r w:rsidRPr="00CD7882">
        <w:t xml:space="preserve"> (“China’s global goals and roles : changing the world from second place?”, </w:t>
      </w:r>
      <w:hyperlink r:id="rId40" w:history="1">
        <w:r w:rsidRPr="00CD7882">
          <w:t>http://wrap.warwick.ac.uk/75738/7/WRAP_9773219-pais-070116-breslin_-_changing_the_world_from_second_place.pdf</w:t>
        </w:r>
      </w:hyperlink>
      <w:r w:rsidRPr="00CD7882">
        <w:t>, accessed 7-9-18, J.B)</w:t>
      </w:r>
    </w:p>
    <w:p w:rsidR="005C155E" w:rsidRDefault="005C155E" w:rsidP="005C155E">
      <w:r>
        <w:t xml:space="preserve">This signals somewhat of a departure in the academic literature on global order and leadership: </w:t>
      </w:r>
      <w:r w:rsidRPr="00525DD7">
        <w:rPr>
          <w:rStyle w:val="StyleUnderline"/>
        </w:rPr>
        <w:t>The greatest danger in contemporary international affairs is, therefore, not the power transition between the US and China in itself, but that this transition and other forces have left us in a situation with ‘no one in charge’: a global ‘‘leadership deficit’’</w:t>
      </w:r>
      <w:r>
        <w:t xml:space="preserve"> (Lehmann 2016). </w:t>
      </w:r>
      <w:r w:rsidRPr="00525DD7">
        <w:rPr>
          <w:rStyle w:val="StyleUnderline"/>
        </w:rPr>
        <w:t>America’s abdication and the resulting lack of global public goods provision, Nye (2017) argues, ‘‘is why the most important challenge to the provision of world order in the twenty-first century comes not from without but from within’’</w:t>
      </w:r>
      <w:r>
        <w:t xml:space="preserve">. He, therefore, argues that we should not fear a ‘Thucydides Trap’ as much as a ‘Kindleberger Trap’: namely, that we should not only be concerned about an inevitable clash between United States and China (such as Britain and Germany around the World Wars), with the latter challenging the order installed by the former, as a product of the power transition. Rather, </w:t>
      </w:r>
      <w:r w:rsidRPr="00525DD7">
        <w:rPr>
          <w:rStyle w:val="StyleUnderline"/>
        </w:rPr>
        <w:t>we should fear a situation where the inability of the existing great power (Britain then, the United States today) to support the order it had built results in a leadership vacuum that produces disasters like in the 1930s</w:t>
      </w:r>
      <w:r>
        <w:t>. According to this logic, consistent with Kindleberger’s hegemonic stability theory, the rules and norms of a given order are not self-enforcing but need a state hegemon to support—and preferably abide by— them (Mazarr 2017).</w:t>
      </w:r>
    </w:p>
    <w:p w:rsidR="005C155E" w:rsidRDefault="005C155E" w:rsidP="005C155E">
      <w:r>
        <w:t xml:space="preserve">Leadership, in this view, is defined as system stewardship: the sacrifice of shortterm national interest for the greater sake of maintaining the status quo order, rules and institutions; the provision of public goods that benefit all, not just the steward. </w:t>
      </w:r>
      <w:r w:rsidRPr="00525DD7">
        <w:rPr>
          <w:rStyle w:val="StyleUnderline"/>
        </w:rPr>
        <w:t>The United States was seen as a leader when it ‘‘stood for more than just its own well-being and that the world economy was not a zero-sum game’</w:t>
      </w:r>
      <w:r>
        <w:t xml:space="preserve">’ (Patrick 2017). </w:t>
      </w:r>
      <w:r w:rsidRPr="00525DD7">
        <w:rPr>
          <w:rStyle w:val="StyleUnderline"/>
        </w:rPr>
        <w:t xml:space="preserve">‘‘Leadership is not the same as domination’’, as Nye (2017) emphasizes. </w:t>
      </w:r>
      <w:r w:rsidRPr="00810316">
        <w:rPr>
          <w:rStyle w:val="StyleUnderline"/>
        </w:rPr>
        <w:t xml:space="preserve">Other observers of international relations have also emphasized the lack of global leadership along similar lines of the ‘Kindleberger Trap’. Bremmer (2015) of the Eurasia Group, for example, has long been arguing that ‘‘the world lacks </w:t>
      </w:r>
      <w:r w:rsidRPr="00810316">
        <w:rPr>
          <w:rStyle w:val="StyleUnderline"/>
        </w:rPr>
        <w:lastRenderedPageBreak/>
        <w:t>leadership’’ and that ‘‘a G-zero world is now fully upon us’’</w:t>
      </w:r>
      <w:r>
        <w:t>. In his view ‘‘the biggest structural risk is the lack of global governance’’ and that this is only produced in part by the United States. A ‘‘G-Zero world’’ is not equivalent to, or produced solely by, America’s decline: ‘‘American capacity and willingness to provide global leadership certainly is much less than it was. Perhaps more importantly, no one else individually and no constellation of powers are prepared to step up and fill even a portion of that role, and so what we have is an absence of global leadership, and this is what I’ve been talking about: the G-zero’’ (Grundleger and Creehan 2012).</w:t>
      </w:r>
    </w:p>
    <w:p w:rsidR="005C155E" w:rsidRDefault="005C155E" w:rsidP="005C155E">
      <w:r w:rsidRPr="00810316">
        <w:rPr>
          <w:rStyle w:val="StyleUnderline"/>
        </w:rPr>
        <w:t>The fear of weak American leadership, if not its complete abdication from global leadership, also has a history. Critics of President Obama, for example, see a longstanding US leadership vacuum dating at least to his administration. Particularly, its red line and subsequent decision not to intervene in Syria is seen as a ‘‘lack of public global leadership’’ (Kristof 2016). Critics of Obama have, therefore, long argued that ‘‘the world has never seemed as dangerous and leaderless as it does now’’ and that ‘‘The absence of American leadership has certainly not caused all the instability, but it has encouraged and exacerbated it’’</w:t>
      </w:r>
      <w:r>
        <w:t xml:space="preserve"> (Lieberman 2016). </w:t>
      </w:r>
      <w:r w:rsidRPr="000A6FCB">
        <w:rPr>
          <w:rStyle w:val="StyleUnderline"/>
        </w:rPr>
        <w:t>Obama’s ‘‘Leading from behind’’ and ‘‘lack of leadership’’ in the Middle East is similarly criticized for allowing other powers such as Russia and Iran to fill the vacuum</w:t>
      </w:r>
      <w:r>
        <w:t xml:space="preserve"> (Thornberry and Krepinevich 2016). By contrast, Trump’s immediate response to a gas attack was seen as a potential step to ‘‘fill the leadership vacuum’’ (Washington Post 2017). Some even go so far as to argue that Trump does not signal the end of US leadership but rather a ‘‘disruptive change’’ that will ‘‘revitalize’’ the ‘‘crumbling international order’’ and ‘‘world in disarray’’ left behind by the Obama administration (Kroenig 2017). The particular case of the Syria strike is often singled out as an example of ‘‘American moral leadership’’ because it was not undertaken for direct national gain (except perhaps to impress president Xi) but served to enforce norms on weapons of mass destruction on behalf of the international community (Abrams 2017; Haass 2017). Nevertheless, it is quite telling of the way global leadership is conceived, by some observers, that Trump is seen as most presidential and taking on the traditional mantle of global leadership only when he sent 59 cruise missiles into Syria—while having dinner with Xi Jinping. Global leadership is conceived as taking action, not necessarily to solve global problems but to at least ‘‘do something’’. The power vacuum is used in this regard to justify engagement and intervention, unilateral if necessary.2 The idea of a power void or vacuum, which pervades many of the articles surveyed here, is an interesting but often unquestioned spatial metaphor. The basic idea is that the international consists of void spaces that must be filled by someone. As the United States abdicates, it leaves behind completely empty spaces around the world. Assuming that no one else already occupied this space, the expectation is that someone will enter to fill the vacuum</w:t>
      </w:r>
    </w:p>
    <w:p w:rsidR="005C155E" w:rsidRDefault="00B013DB" w:rsidP="00B013DB">
      <w:pPr>
        <w:pStyle w:val="Heading3"/>
      </w:pPr>
      <w:r>
        <w:lastRenderedPageBreak/>
        <w:t>Impact – Global Issues</w:t>
      </w:r>
    </w:p>
    <w:p w:rsidR="00B013DB" w:rsidRDefault="00B013DB" w:rsidP="00B013DB">
      <w:pPr>
        <w:pStyle w:val="Heading4"/>
      </w:pPr>
      <w:r>
        <w:t>Lack of global leadership leads to flow of dangerous weapons, climate change, and disease.</w:t>
      </w:r>
    </w:p>
    <w:p w:rsidR="00B013DB" w:rsidRPr="009C571F" w:rsidRDefault="00B013DB" w:rsidP="00B013DB">
      <w:r w:rsidRPr="00BA62B2">
        <w:rPr>
          <w:rStyle w:val="Style13ptBold"/>
        </w:rPr>
        <w:t xml:space="preserve">Bremmer, an American political scientist specializing in U.S. foreign policy, states in transition, and global political risk 15 </w:t>
      </w:r>
      <w:r w:rsidRPr="009C571F">
        <w:t xml:space="preserve">(Ian, “The Absence of Global Leadership Will Shape a Tumultuous 2016”, </w:t>
      </w:r>
      <w:hyperlink r:id="rId41" w:history="1">
        <w:r w:rsidRPr="009C571F">
          <w:t>http://time.com/4154044/geopolitics-2016/</w:t>
        </w:r>
      </w:hyperlink>
      <w:r w:rsidRPr="009C571F">
        <w:t>, accessed 7-9-18, J.B)</w:t>
      </w:r>
    </w:p>
    <w:p w:rsidR="00B013DB" w:rsidRDefault="00B013DB" w:rsidP="00B013DB">
      <w:r w:rsidRPr="002669E3">
        <w:rPr>
          <w:rStyle w:val="StyleUnderline"/>
        </w:rPr>
        <w:t>Yet abroad, America’s once predominant influence is fading fast. In the Middle East, the most powerful terrorist organization in history occupies large sections of Iraq and Syria. Russia has paralyzed Ukraine and is bombing unchecked in Syria. China is challenging U.S. military power in East Asia and Washington’s institutional power everywhere else.</w:t>
      </w:r>
      <w:r>
        <w:t xml:space="preserve"> Obama now relies on sanctions, drones and cybercapabilities to advance U.S. interests—blunt tools that do little to build the consensus needed to solve the world’s most complex problems. Few U.S. officials, even the most hawkish, are able to make a clear case for the role they think the U.S. can and should play in a new world.</w:t>
      </w:r>
    </w:p>
    <w:p w:rsidR="00B013DB" w:rsidRDefault="00B013DB" w:rsidP="00B013DB">
      <w:r w:rsidRPr="002669E3">
        <w:rPr>
          <w:rStyle w:val="StyleUnderline"/>
        </w:rPr>
        <w:t xml:space="preserve">Europe can’t help—its leaders are too busy coping with migrants, maneuvering around populist political rivals, working to keep the U.K. in the E.U. and helping Greece find long-term financial footing. China won’t fill the G-zero vacuum—it’s more active on the international stage, but only in pursuit of narrow national interests. </w:t>
      </w:r>
      <w:r>
        <w:t>Beijing is fully occupied with an anticorruption drive of historic ambition, a bid to revitalize Communist Party rule and a high-stakes economic reform process.</w:t>
      </w:r>
    </w:p>
    <w:p w:rsidR="00B013DB" w:rsidRPr="00B013DB" w:rsidRDefault="00B013DB" w:rsidP="00B013DB">
      <w:pPr>
        <w:rPr>
          <w:sz w:val="22"/>
          <w:u w:val="single"/>
        </w:rPr>
      </w:pPr>
      <w:r w:rsidRPr="002669E3">
        <w:rPr>
          <w:rStyle w:val="StyleUnderline"/>
        </w:rPr>
        <w:t>Who will take the lead in destroying ISIS, stabilizing the Middle East, containing the flow of dangerous weapons, mitigating climate change and managing international risks to public health? No one. The world’s many wildfires will burn hotter</w:t>
      </w:r>
      <w:r>
        <w:t xml:space="preserve"> in 2016, </w:t>
      </w:r>
      <w:r w:rsidRPr="002669E3">
        <w:rPr>
          <w:rStyle w:val="StyleUnderline"/>
        </w:rPr>
        <w:t>because no one believes he can afford the costs and risks that come with putting them out.</w:t>
      </w:r>
    </w:p>
    <w:p w:rsidR="00A1052B" w:rsidRDefault="00A1052B" w:rsidP="0095575B">
      <w:pPr>
        <w:pStyle w:val="Heading3"/>
      </w:pPr>
      <w:r>
        <w:lastRenderedPageBreak/>
        <w:t>Impact – Terrorism</w:t>
      </w:r>
    </w:p>
    <w:p w:rsidR="00A1052B" w:rsidRPr="009B4FB0" w:rsidRDefault="00A1052B" w:rsidP="00A1052B">
      <w:pPr>
        <w:pStyle w:val="Heading4"/>
      </w:pPr>
      <w:r>
        <w:t xml:space="preserve">Global leadership key to solving middle-eastern stability and terrorism. </w:t>
      </w:r>
    </w:p>
    <w:p w:rsidR="00A1052B" w:rsidRPr="009B4FB0" w:rsidRDefault="00A1052B" w:rsidP="00A1052B">
      <w:r w:rsidRPr="00BA62B2">
        <w:rPr>
          <w:rStyle w:val="Style13ptBold"/>
        </w:rPr>
        <w:t xml:space="preserve">Bremmer, an American political scientist specializing in U.S. foreign policy, states in transition, and global political risk 15 </w:t>
      </w:r>
      <w:r w:rsidRPr="009C571F">
        <w:t xml:space="preserve">(Ian, “The Absence of Global Leadership Will Shape a Tumultuous 2016”, </w:t>
      </w:r>
      <w:hyperlink r:id="rId42" w:history="1">
        <w:r w:rsidRPr="009C571F">
          <w:t>http://time.com/4154044/geopolitics-2016/</w:t>
        </w:r>
      </w:hyperlink>
      <w:r w:rsidRPr="009C571F">
        <w:t>, accessed 7-9-18, J.B)</w:t>
      </w:r>
    </w:p>
    <w:p w:rsidR="00A1052B" w:rsidRPr="00BF6245" w:rsidRDefault="00A1052B" w:rsidP="00A1052B">
      <w:pPr>
        <w:rPr>
          <w:rStyle w:val="StyleUnderline"/>
        </w:rPr>
      </w:pPr>
      <w:r w:rsidRPr="009B4FB0">
        <w:rPr>
          <w:rStyle w:val="StyleUnderline"/>
        </w:rPr>
        <w:t xml:space="preserve">Nowhere is the G-zero problem more pressing than in the Middle East, where the only thing worse than the region’s authoritarian leaders are the chaotic states that lack leadership altogether. </w:t>
      </w:r>
      <w:r w:rsidRPr="00BF6245">
        <w:rPr>
          <w:rStyle w:val="StyleUnderline"/>
        </w:rPr>
        <w:t>In Iran, conservative hard-liners, fearful that the lifting of sanctions will open the country to Western influence and awaken the appetite of the nation’s young people for change, will assert themselves. In Saudi Arabia, anxieties over Shiʻite Iran’s rise, growing U.S. indifference, royal-family rivalries and depressed oil prices will drive over­reaction to the country’s many perceived threats and intensification of Saudi support for proxy wars on multiple fronts across the Middle East.</w:t>
      </w:r>
    </w:p>
    <w:p w:rsidR="00A1052B" w:rsidRDefault="00A1052B" w:rsidP="00A1052B">
      <w:r w:rsidRPr="00BF6245">
        <w:rPr>
          <w:rStyle w:val="StyleUnderline"/>
        </w:rPr>
        <w:t>Bloodshed in Yemen—the worst crisis the world isn’t talking about—will continue. In Iraq, the Shiʻite-dominated government will export more oil but do nothing to persuade the country’s minority Sunnis to turn on ISIS, an essential step for reclaiming the Sunni-dominated land ISIS controls</w:t>
      </w:r>
      <w:r>
        <w:t xml:space="preserve">. The U.S., Russia, Turkey, France and others will continue to bomb Syria, and it will continue to have little military effect. </w:t>
      </w:r>
      <w:r w:rsidRPr="008C0DB8">
        <w:rPr>
          <w:rStyle w:val="StyleUnderline"/>
        </w:rPr>
        <w:t>Huge numbers of Syrian refugees in Lebanon and Jordan will sorely test stability in both countries—witness the thousands of miserable asylum seekers trapped on Jordan’s northeastern border</w:t>
      </w:r>
      <w:r>
        <w:t>.</w:t>
      </w:r>
    </w:p>
    <w:p w:rsidR="00A1052B" w:rsidRDefault="00A1052B" w:rsidP="00A1052B">
      <w:r w:rsidRPr="008C0DB8">
        <w:rPr>
          <w:rStyle w:val="StyleUnderline"/>
        </w:rPr>
        <w:t>ISIS will extend its international reach</w:t>
      </w:r>
      <w:r>
        <w:t>—though not its territory in Syria and Iraq, which likely has peaked—thanks to more than $1 billion in financial reserves, its mastery of social media and encrypted messaging, and its ability to attract a steady supply of new followers around the world. The terrorist group accomplishes this not simply by staging or even just encouraging spectacularly violent attacks abroad but by convincing others that it can build an Islamic empire with borders drawn by Muslim supermen, not Western politicians.</w:t>
      </w:r>
    </w:p>
    <w:p w:rsidR="00A1052B" w:rsidRPr="00A1052B" w:rsidRDefault="00A1052B" w:rsidP="00A1052B">
      <w:pPr>
        <w:rPr>
          <w:sz w:val="22"/>
          <w:u w:val="single"/>
        </w:rPr>
      </w:pPr>
      <w:r w:rsidRPr="008C0DB8">
        <w:rPr>
          <w:rStyle w:val="StyleUnderline"/>
        </w:rPr>
        <w:t>There is reason to fear we will see many more terrorist attacks</w:t>
      </w:r>
      <w:r>
        <w:t xml:space="preserve"> in 2016, </w:t>
      </w:r>
      <w:r w:rsidRPr="008C0DB8">
        <w:rPr>
          <w:rStyle w:val="StyleUnderline"/>
        </w:rPr>
        <w:t>because the entrance of Turkey into Syria’s conflict will make it that much more difficult for young recruits to join ISIS in Syria—inviting them instead to carry out attacks where they live. In the Middle East, as nowhere else, fights are intensifying and no leader is willing to accept the full price that comes with leading the massive efforts required to restore something like order.</w:t>
      </w:r>
    </w:p>
    <w:p w:rsidR="0095575B" w:rsidRDefault="0095575B" w:rsidP="0095575B">
      <w:pPr>
        <w:pStyle w:val="Heading3"/>
      </w:pPr>
      <w:r>
        <w:lastRenderedPageBreak/>
        <w:t>AT: China Fill In</w:t>
      </w:r>
    </w:p>
    <w:p w:rsidR="0095575B" w:rsidRDefault="0095575B" w:rsidP="0095575B">
      <w:pPr>
        <w:pStyle w:val="Heading4"/>
      </w:pPr>
      <w:r>
        <w:t>China won’t fill the vacuum</w:t>
      </w:r>
    </w:p>
    <w:p w:rsidR="0095575B" w:rsidRPr="009B4FB0" w:rsidRDefault="0095575B" w:rsidP="0095575B">
      <w:r w:rsidRPr="00BA62B2">
        <w:rPr>
          <w:rStyle w:val="Style13ptBold"/>
        </w:rPr>
        <w:t xml:space="preserve">Bremmer, an American political scientist specializing in U.S. foreign policy, states in transition, and global political risk 15 </w:t>
      </w:r>
      <w:r w:rsidRPr="009C571F">
        <w:t xml:space="preserve">(Ian, “The Absence of Global Leadership Will Shape a Tumultuous 2016”, </w:t>
      </w:r>
      <w:hyperlink r:id="rId43" w:history="1">
        <w:r w:rsidRPr="009C571F">
          <w:t>http://time.com/4154044/geopolitics-2016/</w:t>
        </w:r>
      </w:hyperlink>
      <w:r w:rsidRPr="009C571F">
        <w:t>, accessed 7-9-18, J.B)</w:t>
      </w:r>
    </w:p>
    <w:p w:rsidR="0095575B" w:rsidRDefault="0095575B" w:rsidP="0095575B">
      <w:r>
        <w:t xml:space="preserve">The best news for international security is that East Asia will remain relatively quiet in 2016. </w:t>
      </w:r>
      <w:r w:rsidRPr="00553ACB">
        <w:rPr>
          <w:rStyle w:val="StyleUnderline"/>
        </w:rPr>
        <w:t>Political leaders in China, Japan and India are preoccupied with all-important domestic economic-reform plans and can’t afford conflicts that are bad for business.</w:t>
      </w:r>
      <w:r>
        <w:t xml:space="preserve"> Compared with Europe and the Middle East, East Asia should remain calm—unless North Korea surprises us.</w:t>
      </w:r>
    </w:p>
    <w:p w:rsidR="0095575B" w:rsidRDefault="0095575B" w:rsidP="0095575B">
      <w:r w:rsidRPr="00553ACB">
        <w:rPr>
          <w:rStyle w:val="StyleUnderline"/>
        </w:rPr>
        <w:t>China will find other ways to challenge the dominance of the U.S. Beijing will use its $3.4 trillion in foreign-exchange reserves to finance ambitious alternatives to Western-led institutions like the International Monetary Fund and World Bank. China will become a new lender of first resort for governments of developing countries that don’t want to meet U.S. demands</w:t>
      </w:r>
      <w:r>
        <w:t>. U.S. allies like Britain and Germany, eager to diversify their economic partnerships and profit from China’s rise, will continue to follow China’s lead, extending the prolonged battle over whether global commercial standards are decided in Beijing or Washington.</w:t>
      </w:r>
    </w:p>
    <w:p w:rsidR="0095575B" w:rsidRDefault="0095575B" w:rsidP="0095575B">
      <w:r w:rsidRPr="00553ACB">
        <w:rPr>
          <w:rStyle w:val="StyleUnderline"/>
        </w:rPr>
        <w:t>But a stronger China still has no interest in filling the vacuum created by the G-zero order. Beijing won’t fight ISIS or help rebuild Syria. It won’t help ease tensions between Russia and the West</w:t>
      </w:r>
      <w:r>
        <w:t>. China is the world’s only government with a truly global foreign policy strategy. But that strategy involves solving China’s problems—not the world’s.</w:t>
      </w:r>
    </w:p>
    <w:p w:rsidR="0095575B" w:rsidRDefault="0095575B" w:rsidP="0095575B">
      <w:r>
        <w:t>Still, it’s a strategy that speaks to some leaders’ interests. “A strong China offers economic opportunities for the U.K.,” says Hague.</w:t>
      </w:r>
    </w:p>
    <w:p w:rsidR="0095575B" w:rsidRDefault="0095575B" w:rsidP="0095575B">
      <w:r>
        <w:t>There will be plenty of good news in 2016. Crucial, long-awaited reforms will continue to advance in India and Mexico, two of the world’s most important emerging markets. A strong group of leaders in East Asia will keep rivalries in check. Policy corrections in Brazil and Argentina will begin to pay dividends, even if the process of getting there is ugly. Countries in sub-Saharan Africa and Central Asia will profit from competition among the U.S., China, Europe and Japan for much-needed infrastructure investment.</w:t>
      </w:r>
    </w:p>
    <w:p w:rsidR="0095575B" w:rsidRPr="0095575B" w:rsidRDefault="0095575B" w:rsidP="0095575B">
      <w:r w:rsidRPr="00553ACB">
        <w:rPr>
          <w:rStyle w:val="StyleUnderline"/>
        </w:rPr>
        <w:t>But none of these good-news stories will help resolve the G-zero dilemma. Only a global emergency on a scale greater than anything we’ve yet seen can accomplish that—the sort of crisis that forces a new level of global cooperation based on the world’s true balance of power</w:t>
      </w:r>
      <w:r>
        <w:t>. It might be a war, a financial crisis, a public-health threat, catastrophic terrorism, an environmental disaster. Though that crisis is approaching, we’re unlikely to get there in 2016. When it finally comes, it will be the biggest story of our time.</w:t>
      </w:r>
    </w:p>
    <w:p w:rsidR="00B013DB" w:rsidRDefault="00B013DB" w:rsidP="00B013DB">
      <w:pPr>
        <w:pStyle w:val="Heading2"/>
      </w:pPr>
      <w:r>
        <w:lastRenderedPageBreak/>
        <w:t>China Rise</w:t>
      </w:r>
    </w:p>
    <w:p w:rsidR="00B013DB" w:rsidRPr="00B013DB" w:rsidRDefault="00B013DB" w:rsidP="00B013DB">
      <w:pPr>
        <w:pStyle w:val="Heading3"/>
      </w:pPr>
      <w:r>
        <w:lastRenderedPageBreak/>
        <w:t>Uniqueness – China Rise Now</w:t>
      </w:r>
    </w:p>
    <w:p w:rsidR="00265C1D" w:rsidRPr="00435FBD" w:rsidRDefault="00265C1D" w:rsidP="00265C1D">
      <w:pPr>
        <w:pStyle w:val="Heading4"/>
      </w:pPr>
      <w:r w:rsidRPr="00435FBD">
        <w:t>China’s rising now and trying to assert economic leadership – AIIB’s a hedging strategy to push out US influence, but increased presence staves off conflict</w:t>
      </w:r>
    </w:p>
    <w:p w:rsidR="00265C1D" w:rsidRPr="00435FBD" w:rsidRDefault="00265C1D" w:rsidP="00265C1D">
      <w:pPr>
        <w:rPr>
          <w:rStyle w:val="Style13ptBold"/>
        </w:rPr>
      </w:pPr>
      <w:r w:rsidRPr="00435FBD">
        <w:rPr>
          <w:rStyle w:val="Style13ptBold"/>
        </w:rPr>
        <w:t>Stokes, University of Exeter, Department of Politics, Professor in International Security and Strategy, and Waterman, University of Exeter, Economic and Social Research Council-funded doctoral student, 17</w:t>
      </w:r>
    </w:p>
    <w:p w:rsidR="00265C1D" w:rsidRPr="00435FBD" w:rsidRDefault="00265C1D" w:rsidP="00265C1D">
      <w:r w:rsidRPr="00435FBD">
        <w:t xml:space="preserve">[Doug and Kit, September 2017, International Affairs, “Security leverage, structural power and US strategy in east Asia,” </w:t>
      </w:r>
      <w:hyperlink r:id="rId44" w:history="1">
        <w:r w:rsidRPr="00435FBD">
          <w:rPr>
            <w:rStyle w:val="Hyperlink"/>
          </w:rPr>
          <w:t>https://academic.oup.com/ia/article/93/5/1039/3828446</w:t>
        </w:r>
      </w:hyperlink>
      <w:r w:rsidRPr="00435FBD">
        <w:t>, Accessed 7/9/18, GDI-GFerrer-Falto]</w:t>
      </w:r>
    </w:p>
    <w:p w:rsidR="00265C1D" w:rsidRPr="00435FBD" w:rsidRDefault="00265C1D" w:rsidP="00265C1D">
      <w:r w:rsidRPr="00435FBD">
        <w:rPr>
          <w:rStyle w:val="StyleUnderline"/>
        </w:rPr>
        <w:t>The AIIB represents an even more interesting institutional development in the region</w:t>
      </w:r>
      <w:r w:rsidRPr="00435FBD">
        <w:t xml:space="preserve">. From the details that have been released, </w:t>
      </w:r>
      <w:r w:rsidRPr="00435FBD">
        <w:rPr>
          <w:rStyle w:val="StyleUnderline"/>
        </w:rPr>
        <w:t>the proposed investment bank is open to membership from around the globe, and will seek to fill infrastructure funding gaps that have been repeatedly identified over the last decade, aiming to establish a US$100 billion pool of capital to help achieve this goal</w:t>
      </w:r>
      <w:r w:rsidRPr="00435FBD">
        <w:t xml:space="preserve">.84 Indeed, </w:t>
      </w:r>
      <w:r w:rsidRPr="00435FBD">
        <w:rPr>
          <w:rStyle w:val="StyleUnderline"/>
        </w:rPr>
        <w:t>the Asian Development Bank (ADB) has published numerous reports</w:t>
      </w:r>
      <w:r w:rsidRPr="00435FBD">
        <w:t xml:space="preserve"> over the last few years, </w:t>
      </w:r>
      <w:r w:rsidRPr="00435FBD">
        <w:rPr>
          <w:rStyle w:val="StyleUnderline"/>
        </w:rPr>
        <w:t>outlining the need for about US$800 billion of annual investment in infrastructure in the Asia–Pacific region between 2010 and 2020</w:t>
      </w:r>
      <w:r w:rsidRPr="00435FBD">
        <w:t xml:space="preserve">,85 as well as identifying significant deficiencies in the capacity of regional states to raise the required capital to finance such projects.86 </w:t>
      </w:r>
      <w:r w:rsidRPr="00435FBD">
        <w:rPr>
          <w:rStyle w:val="StyleUnderline"/>
        </w:rPr>
        <w:t>While in itself the AIIB is no major threat to the existing institutional order in east Asia, it is nevertheless indicative of broader Chinese ambition</w:t>
      </w:r>
      <w:r w:rsidRPr="00435FBD">
        <w:t xml:space="preserve">. For instance, </w:t>
      </w:r>
      <w:r w:rsidRPr="00435FBD">
        <w:rPr>
          <w:rStyle w:val="StyleUnderline"/>
        </w:rPr>
        <w:t>the share allocation dictates that China will contribute 30 per cent of the capital and hold roughly the same percentage in voting power</w:t>
      </w:r>
      <w:r w:rsidRPr="00435FBD">
        <w:t xml:space="preserve">. </w:t>
      </w:r>
      <w:r w:rsidRPr="00435FBD">
        <w:rPr>
          <w:rStyle w:val="StyleUnderline"/>
        </w:rPr>
        <w:t>Given</w:t>
      </w:r>
      <w:r w:rsidRPr="00435FBD">
        <w:t xml:space="preserve"> that </w:t>
      </w:r>
      <w:r w:rsidRPr="00435FBD">
        <w:rPr>
          <w:rStyle w:val="StyleUnderline"/>
        </w:rPr>
        <w:t>many votes are subject to a ‘three-fourths’ rule, this implies effective veto power</w:t>
      </w:r>
      <w:r w:rsidRPr="00435FBD">
        <w:t xml:space="preserve">.87 At the same time, </w:t>
      </w:r>
      <w:r w:rsidRPr="00435FBD">
        <w:rPr>
          <w:rStyle w:val="StyleUnderline"/>
        </w:rPr>
        <w:t>while it is also obvious that the AIIB is largely the result of China's ambitions to play a broader role in global economic affairs, the level of ‘threat’ is not synonymous with that which may have been afforded by the AMF</w:t>
      </w:r>
      <w:r w:rsidRPr="00435FBD">
        <w:t xml:space="preserve">. </w:t>
      </w:r>
      <w:r w:rsidRPr="00435FBD">
        <w:rPr>
          <w:rStyle w:val="StyleUnderline"/>
        </w:rPr>
        <w:t>The AIIB gives regional states more options</w:t>
      </w:r>
      <w:r w:rsidRPr="00435FBD">
        <w:t>, whereas the AMF was likely to take them away. This also reflects the fact that both regional organizations (such as the ADB) and global institutions (such as the World Bank) have been slow to make changes in voting power consummate with east Asia's economic growth: China's voting rights at the ADB remain only a fraction higher than Canada's.88</w:t>
      </w:r>
    </w:p>
    <w:p w:rsidR="00265C1D" w:rsidRPr="00B013DB" w:rsidRDefault="00265C1D" w:rsidP="00265C1D">
      <w:pPr>
        <w:rPr>
          <w:sz w:val="22"/>
          <w:u w:val="single"/>
        </w:rPr>
      </w:pPr>
      <w:r w:rsidRPr="00435FBD">
        <w:t xml:space="preserve">As Injoo Sohn observes, </w:t>
      </w:r>
      <w:r w:rsidRPr="00435FBD">
        <w:rPr>
          <w:rStyle w:val="StyleUnderline"/>
        </w:rPr>
        <w:t>the AIIB could therefore be described as a ‘hedging’ strategy which seeks to ‘explore both global and regional options lest it limit the range of strategic options available … creating non-confrontational means ways [sic] to resist the pressure of the status quo powers’</w:t>
      </w:r>
      <w:r w:rsidRPr="00435FBD">
        <w:t xml:space="preserve">.89 Seen in this light, </w:t>
      </w:r>
      <w:r w:rsidRPr="00435FBD">
        <w:rPr>
          <w:rStyle w:val="StyleUnderline"/>
        </w:rPr>
        <w:t>these institutions do not represent overt attempts to recast the regional order;</w:t>
      </w:r>
      <w:r w:rsidRPr="00435FBD">
        <w:t xml:space="preserve"> rather, </w:t>
      </w:r>
      <w:r w:rsidRPr="00435FBD">
        <w:rPr>
          <w:rStyle w:val="StyleUnderline"/>
        </w:rPr>
        <w:t>they appear to serve a somewhat anti-hegemonic role, a characteristic that seems to define east Asian regionalism more generally</w:t>
      </w:r>
      <w:r w:rsidRPr="00435FBD">
        <w:t>. At the same time, however</w:t>
      </w:r>
      <w:r w:rsidRPr="00435FBD">
        <w:rPr>
          <w:rStyle w:val="StyleUnderline"/>
        </w:rPr>
        <w:t>, it was also obvious that American interests were being sidelined.</w:t>
      </w:r>
      <w:r w:rsidRPr="00435FBD">
        <w:t xml:space="preserve"> </w:t>
      </w:r>
      <w:r w:rsidRPr="00435FBD">
        <w:rPr>
          <w:rStyle w:val="StyleUnderline"/>
        </w:rPr>
        <w:t>Their many attempts at dissuading allies fell on deaf ears, and were generally seen as misguided</w:t>
      </w:r>
      <w:r w:rsidRPr="00435FBD">
        <w:t xml:space="preserve">.90 Nonetheless, </w:t>
      </w:r>
      <w:r w:rsidRPr="00435FBD">
        <w:rPr>
          <w:rStyle w:val="StyleUnderline"/>
        </w:rPr>
        <w:t>the AIIB provides an interesting examination of structural power dynamics in so far as it alludes to some specific limitations to leveraging military force to influence international economic agreements</w:t>
      </w:r>
      <w:r w:rsidRPr="00435FBD">
        <w:t xml:space="preserve">—in this case, </w:t>
      </w:r>
      <w:r w:rsidRPr="00435FBD">
        <w:rPr>
          <w:rStyle w:val="StyleUnderline"/>
        </w:rPr>
        <w:t>the incapacity (and</w:t>
      </w:r>
      <w:r w:rsidRPr="00435FBD">
        <w:t xml:space="preserve">, probably, </w:t>
      </w:r>
      <w:r w:rsidRPr="00435FBD">
        <w:rPr>
          <w:rStyle w:val="StyleUnderline"/>
        </w:rPr>
        <w:t>unwillingness) of the United States to use forms of negative structural power to constrain its allies'</w:t>
      </w:r>
      <w:r w:rsidRPr="00435FBD">
        <w:t xml:space="preserve"> </w:t>
      </w:r>
      <w:r w:rsidRPr="00435FBD">
        <w:rPr>
          <w:rStyle w:val="StyleUnderline"/>
        </w:rPr>
        <w:t>actions</w:t>
      </w:r>
      <w:r w:rsidRPr="00435FBD">
        <w:t xml:space="preserve">. Equally, </w:t>
      </w:r>
      <w:r w:rsidRPr="00435FBD">
        <w:rPr>
          <w:rStyle w:val="StyleUnderline"/>
        </w:rPr>
        <w:t>it was unable to point to the benefits of the status quo to motivate them</w:t>
      </w:r>
      <w:r w:rsidRPr="00435FBD">
        <w:t xml:space="preserve">, in so far as </w:t>
      </w:r>
      <w:r w:rsidRPr="00435FBD">
        <w:rPr>
          <w:rStyle w:val="StyleUnderline"/>
        </w:rPr>
        <w:t>most</w:t>
      </w:r>
      <w:r w:rsidRPr="00435FBD">
        <w:t xml:space="preserve"> actors actually </w:t>
      </w:r>
      <w:r w:rsidRPr="00435FBD">
        <w:rPr>
          <w:rStyle w:val="StyleUnderline"/>
        </w:rPr>
        <w:t>saw the AIIB as reinforcing the current international economic system</w:t>
      </w:r>
      <w:r w:rsidRPr="00435FBD">
        <w:t xml:space="preserve">. More pointedly, this illustrates the more subtle aspects of American structural power: primarily, that </w:t>
      </w:r>
      <w:r w:rsidRPr="00435FBD">
        <w:rPr>
          <w:rStyle w:val="StyleUnderline"/>
        </w:rPr>
        <w:t>as long as US forces remain committed to the region, and so able to prevent attempts at establishing regional hegemony, it is very difficult for any given state to launch institutions that fundamentally undermine the existing economic and security order in the first place.</w:t>
      </w:r>
    </w:p>
    <w:p w:rsidR="00B013DB" w:rsidRPr="000A6FCB" w:rsidRDefault="00B013DB" w:rsidP="00B013DB">
      <w:pPr>
        <w:pStyle w:val="Heading4"/>
      </w:pPr>
      <w:r>
        <w:t xml:space="preserve">Apolarity leads to a power vacuum – gives rise to Russia and China </w:t>
      </w:r>
    </w:p>
    <w:p w:rsidR="00B013DB" w:rsidRPr="000A6FCB" w:rsidRDefault="00B013DB" w:rsidP="00B013DB">
      <w:r w:rsidRPr="00BA62B2">
        <w:rPr>
          <w:rStyle w:val="Style13ptBold"/>
        </w:rPr>
        <w:t>Breslin, a Professor of Politics and International Studies at the University of Warwick 16</w:t>
      </w:r>
      <w:r w:rsidRPr="00CD7882">
        <w:t xml:space="preserve"> (“China’s global goals and roles : changing the world from second place?”, </w:t>
      </w:r>
      <w:hyperlink r:id="rId45" w:history="1">
        <w:r w:rsidRPr="00CD7882">
          <w:t>http://wrap.warwick.ac.uk/75738/7/WRAP_9773219-pais-070116-breslin_-_changing_the_world_from_second_place.pdf</w:t>
        </w:r>
      </w:hyperlink>
      <w:r w:rsidRPr="00CD7882">
        <w:t>, accessed 7-9-18, J.B)</w:t>
      </w:r>
    </w:p>
    <w:p w:rsidR="00B013DB" w:rsidRDefault="00B013DB" w:rsidP="00B013DB">
      <w:r>
        <w:t xml:space="preserve">What is interesting is not only the different diagnoses of the problem of a leadership ‘vacuum’ or ‘void’, but how it is used to put forward certain political solutions as a response. Here, two tendencies are striking: the mainstream US discourse on the coming ‘leadership vacuum’ is not primarily about the global governance problems left unsolved as the US abdicates its leadership role (i.e. </w:t>
      </w:r>
      <w:r>
        <w:lastRenderedPageBreak/>
        <w:t>climate change, civil wars, trade barriers, laggard economic growth, rising authoritarianism, terrorism and so on) but rather about the damage it does to US power, influence, credibility and image around the world and the fact that other great powers might take over its historic leadership role.</w:t>
      </w:r>
    </w:p>
    <w:p w:rsidR="00B013DB" w:rsidRPr="00C446EB" w:rsidRDefault="00B013DB" w:rsidP="00B013DB">
      <w:pPr>
        <w:rPr>
          <w:rStyle w:val="StyleUnderline"/>
        </w:rPr>
      </w:pPr>
      <w:r w:rsidRPr="00C446EB">
        <w:rPr>
          <w:rStyle w:val="StyleUnderline"/>
        </w:rPr>
        <w:t>One of the most common questions asked following the ‘leadership vacuum’ diagnosis is who will step into the void left by the United States</w:t>
      </w:r>
      <w:r>
        <w:t xml:space="preserve">. Prior to the election of Trump, this rhetorical figure could take the shape of countering China by taking on economic leadership in the Asia–Pacific or Russia and Iran’s exploitation of a geopolitical leadership vacuum in Eastern Europe and the Middle East by having the United States ‘‘reassert its historic leadership role’’ because ‘‘today’s morass is in part the consequence of a leadership vacuum’’ (Kasich 2016; Lieberman 2016; Washington Post 2016b). </w:t>
      </w:r>
      <w:r w:rsidRPr="00C446EB">
        <w:rPr>
          <w:rStyle w:val="StyleUnderline"/>
        </w:rPr>
        <w:t>Post-Trump when the likelihood of a US reasserting its global leadership role seems diminished, defenders of the liberal order still point to the dangers of China, Russia and Iran filling the vacuum. Warning that an isolationist ‘America First’, may in fact result in putting ‘China First’ as the global leader. In that sense, the discourse on the decline of American and the liberal order is still very intertwined with that on the rise of China.</w:t>
      </w:r>
    </w:p>
    <w:p w:rsidR="00B013DB" w:rsidRDefault="00B013DB" w:rsidP="00B013DB">
      <w:r>
        <w:t>2 This is not limited to the US discourse. For instance, one can also find calls for Britain to fill the vacuum in the Middle East. ‘‘There is a global leadership vacuum which the UK can and must step into fill—even more urgently following the referendum, to counter any idea of our ‘‘strategic shrinkage’’ from the world’’. And ‘‘Down the ages, Britain has been a beacon for liberal values and humanitarianism. In these desperate times, the lives of terrorised people of Aleppo depend on international leaders finding the courage to act’’ (Mitchell 2016).</w:t>
      </w:r>
    </w:p>
    <w:p w:rsidR="00B013DB" w:rsidRPr="00C446EB" w:rsidRDefault="00B013DB" w:rsidP="00B013DB">
      <w:pPr>
        <w:rPr>
          <w:rStyle w:val="StyleUnderline"/>
        </w:rPr>
      </w:pPr>
      <w:r w:rsidRPr="00C446EB">
        <w:rPr>
          <w:rStyle w:val="StyleUnderline"/>
        </w:rPr>
        <w:t>Much of the discourse surrounding potential global leaders filling the ‘‘void’’ and ‘‘exploit the leadership vacuum’’ after the American abdication concentrates on China</w:t>
      </w:r>
      <w:r>
        <w:t xml:space="preserve"> (Sanger and Perlez 2017; Zakaria 2017). Xi Jinping’s speech at the World Economic Forum in Davos—whose theme was ‘‘responsive and responsible leadership’’—features in most sources as a central turning point in asserting China’s commitment to free trade, economic cooperation, stewardship, and a global leadership role after the US abdication (Ehrenfreund 2017; Nakamura 2017; Wong 2017b). Trade and investment initiatives like the One Belt, One Road project, the Asian Infrastructure Investment Bank, the New Development Bank and Regional Comprehensive Economic Partnership are also frequently mentioned as indications of China’s assertion of global, or at least regional, leadership, particularly after the US withdrawal from the Trans-Pacific Partnership (Tweed and Olorunnipa 2016; Fidler 2017; Perlez and Buckley 2017). In terms of economic leadership in Asia, in particular, Trump’s withdrawal from the TPP is viewed as a ‘‘big win’’ for China that ‘‘created a void that President Xi was already practicing to fill’’ (Perlez and Buckley 2017) and allowed China to roll out a ‘‘more audacious version of the Marshall Plan’’ (Perlez and Huang 2017). Chinese and European alignment on trade and climate change is also covered with some alarm, arguing for instance that ‘‘America’s traditional allies are on the lookout for new friends…[and that] Many are looking to China, which adroitly capitalized on a leadership vacuum’’ (Goodman 2017). Ikenberry (2017: 4) also laments the fact that </w:t>
      </w:r>
      <w:r w:rsidRPr="00C446EB">
        <w:rPr>
          <w:rStyle w:val="StyleUnderline"/>
        </w:rPr>
        <w:t xml:space="preserve">China ‘‘has already begun to step into the geopolitical vacuum Trump is creating’’. </w:t>
      </w:r>
      <w:r>
        <w:t xml:space="preserve">Pointing to the Davos speech in terms of economic leadership, the defense of free trade and investment, this is somewhat paradoxical considering that Ikenberry foresaw this outcome: that rising powers would see that they benefit from an open, rules-based order and thus overtake it when they become more powerful than the Western powers that installed it (Ikenberry 2008). More in line with Ikenberry’s original arguments, others have argued that China ‘‘understands and appreciates the order more than is commonly realized’’ (Nye 2017). </w:t>
      </w:r>
      <w:r w:rsidRPr="00C446EB">
        <w:rPr>
          <w:rStyle w:val="StyleUnderline"/>
        </w:rPr>
        <w:t>Others, in turn, have been more skeptical that China will be capable, and even willing, to bear the burdens of global leadership and to provide global public goods, at least beyond the economic sphere where it benefits China’s own national interest in economic growth and national rejuvenation (Hu and Spence 2017). And not in stopping ISIS, stabilizing the Middle East, mitigating climate change, containing the proliferation of weapons of mass destruction, and so on (Bremmer 2015). Regardless, Chinese leadership is rarely welcomed in the elite US discourse.</w:t>
      </w:r>
    </w:p>
    <w:p w:rsidR="00B013DB" w:rsidRDefault="00B013DB" w:rsidP="00B013DB">
      <w:pPr>
        <w:rPr>
          <w:rStyle w:val="StyleUnderline"/>
        </w:rPr>
      </w:pPr>
      <w:r>
        <w:t xml:space="preserve">Particularly, President Trump’s announcement in early June 2017 that the US will withdraw from the Paris climate accord has been widely viewed as creating ‘‘a vacuum of global leadership that presents ripe opportunities to allies and adversaries alike to reorder the world’s power structure…the greatest strategic gift to the Chinese, who are eager to fill the void that Washington is leaving around the world’’ (Sanger and Perlez 2017). The withdrawal was widely interpreted as an ‘‘abdication’’ that ‘‘ceded’’ global leadership to China and an important opportunity for China to boost its soft power, even if there is also some questioning whether China is willing to take on the role as a global leader in fighting climate change (Deese 2017; Kaiman and Zavis 2017; Krupp 2017; Morello and Wagner 2017; Shao 2017; Wong 2017a). Retreat from leadership on climate change is seen as particularly damaging because it is high consensus issue supported by a broad coalition of states, including US allies which reaffirmed their commitment immediately afterwards, thus damaging US ‘‘soft power’’, credibility and ability to build coalitions on other issues (Deese 2017; Morello and Wagner 2017). Conversely when it comes to Chinese leadership, the fear is not that China will take responsibility on climate change per se, but that in so doing it will exploit the tensions between the United States and Europe to forge new partnerships, if not alliances (Sanger and Perlez 2017). Richard Haass of the Council of Foreign Relations, arguing that Trump has ‘‘certainly made the world safe for Chinese influence’’ (Sanger and Perlez 2017). Trump ‘‘has wreaked havoc’’, Rice (2017) argued, ‘‘hobbling our core alliances, jettisoning American values and abdicating United States leadership of the world. </w:t>
      </w:r>
      <w:r w:rsidRPr="00C446EB">
        <w:rPr>
          <w:rStyle w:val="StyleUnderline"/>
        </w:rPr>
        <w:t>That’s a whole lot of winning—for Russia and China’’.</w:t>
      </w:r>
    </w:p>
    <w:p w:rsidR="00265C1D" w:rsidRDefault="00265C1D" w:rsidP="00265C1D">
      <w:pPr>
        <w:pStyle w:val="Heading3"/>
      </w:pPr>
      <w:r>
        <w:lastRenderedPageBreak/>
        <w:t>Impact –  Lashout</w:t>
      </w:r>
    </w:p>
    <w:p w:rsidR="00265C1D" w:rsidRPr="002C4507" w:rsidRDefault="00265C1D" w:rsidP="00265C1D">
      <w:pPr>
        <w:pStyle w:val="Heading4"/>
      </w:pPr>
      <w:r>
        <w:t>China conflict is inevitable without increased US hegemony</w:t>
      </w:r>
    </w:p>
    <w:p w:rsidR="00265C1D" w:rsidRPr="00AC14C9" w:rsidRDefault="00265C1D" w:rsidP="00265C1D">
      <w:r w:rsidRPr="00621265">
        <w:rPr>
          <w:rStyle w:val="Style13ptBold"/>
        </w:rPr>
        <w:t>Allison, Harvard Kennedy School Belfar Center Director, 17</w:t>
      </w:r>
      <w:r>
        <w:t xml:space="preserve"> [Graham T; The National Interest; 4-12-17; "How America and China Could Stumble to War"; nationalinterest.org/feature/how-america-china-could-stumble-war-20150?page=show; accessed 5-2-17; PAC]</w:t>
      </w:r>
    </w:p>
    <w:p w:rsidR="00265C1D" w:rsidRPr="005D754A" w:rsidRDefault="00265C1D" w:rsidP="00265C1D">
      <w:pPr>
        <w:rPr>
          <w:rStyle w:val="StyleUnderline"/>
        </w:rPr>
      </w:pPr>
      <w:r w:rsidRPr="005D754A">
        <w:rPr>
          <w:rStyle w:val="StyleUnderline"/>
        </w:rPr>
        <w:t>The most pertinent background conditions</w:t>
      </w:r>
      <w:r w:rsidRPr="005D754A">
        <w:t xml:space="preserve">, however, </w:t>
      </w:r>
      <w:r w:rsidRPr="005D754A">
        <w:rPr>
          <w:rStyle w:val="StyleUnderline"/>
        </w:rPr>
        <w:t>are Thucydides’s Trap and the syndromes of rising and ruling powers that China and the United States display in full. Thucydides’s Trap is the severe structural stress caused when a rising power threatens to displace a ruling one</w:t>
      </w:r>
      <w:r w:rsidRPr="005D754A">
        <w:t xml:space="preserve">. Most contests that fit this pattern have ended badly. </w:t>
      </w:r>
      <w:r w:rsidRPr="005D754A">
        <w:rPr>
          <w:rStyle w:val="StyleUnderline"/>
        </w:rPr>
        <w:t>Over the past five hundred years, a major rising power has threatened to displace a ruling power sixteen times. In twelve of those, the result was war.</w:t>
      </w:r>
    </w:p>
    <w:p w:rsidR="00265C1D" w:rsidRPr="005D754A" w:rsidRDefault="00265C1D" w:rsidP="00265C1D">
      <w:r w:rsidRPr="005D754A">
        <w:rPr>
          <w:rStyle w:val="StyleUnderline"/>
        </w:rPr>
        <w:t xml:space="preserve">The rising power syndrome highlights the upstart’s enhanced sense of </w:t>
      </w:r>
      <w:r w:rsidRPr="005D754A">
        <w:t xml:space="preserve">itself, its interests, and </w:t>
      </w:r>
      <w:r w:rsidRPr="005D754A">
        <w:rPr>
          <w:rStyle w:val="StyleUnderline"/>
        </w:rPr>
        <w:t>its entitlement to recognition and respect</w:t>
      </w:r>
      <w:r w:rsidRPr="005D754A">
        <w:t xml:space="preserve">. The ruling power syndrome is essentially the mirror image: </w:t>
      </w:r>
      <w:r w:rsidRPr="005D754A">
        <w:rPr>
          <w:rStyle w:val="StyleUnderline"/>
        </w:rPr>
        <w:t>the established power exhibiting an enlarged sense of fear and insecurity as it faces intimations of “decline.”</w:t>
      </w:r>
      <w:r w:rsidRPr="005D754A">
        <w:t xml:space="preserve"> As in sibling rivalries, so too in diplomacy one finds a predictable progression reflected both at the dinner table and at the international conference table. A growing sense of self-importance (“my voice counts”) leads to an expectation of recognition and respect (“listen to what I have to say”) and a demand for increased impact (“I insist”). Understandably, the established power views the rising country’s assertiveness as disrespectful, ungrateful and even provocative or dangerous. Exaggerated self-importance becomes hubris; unreasonable fear, paranoia.</w:t>
      </w:r>
    </w:p>
    <w:p w:rsidR="00265C1D" w:rsidRPr="005D754A" w:rsidRDefault="00265C1D" w:rsidP="00265C1D">
      <w:pPr>
        <w:rPr>
          <w:rStyle w:val="StyleUnderline"/>
        </w:rPr>
      </w:pPr>
      <w:r w:rsidRPr="005D754A">
        <w:rPr>
          <w:rStyle w:val="StyleUnderline"/>
        </w:rPr>
        <w:t>LIKE GASOLINE to a match, accelerants can turn an accidental collision or third-party provocation into war. One cluster of accelerants is</w:t>
      </w:r>
      <w:r w:rsidRPr="005D754A">
        <w:t xml:space="preserve"> captured by what Carl von Clausewitz called </w:t>
      </w:r>
      <w:r w:rsidRPr="005D754A">
        <w:rPr>
          <w:rStyle w:val="StyleUnderline"/>
        </w:rPr>
        <w:t>the “fog of war.”</w:t>
      </w:r>
      <w:r w:rsidRPr="005D754A">
        <w:t xml:space="preserve"> Extending Thucydides’s insight about war as “an affair of chances,” Clausewitz observed </w:t>
      </w:r>
      <w:r w:rsidRPr="005D754A">
        <w:rPr>
          <w:rStyle w:val="StyleUnderline"/>
        </w:rPr>
        <w:t>that “war is the realm of uncertainty. Three quarters of the factors on which action in war is based are wrapped in a fog of greater or lesser uncertainty.” This profound uncertainty can lead a commander or policymaker to act aggressively when a fuller set of facts would advise caution, and vice versa.</w:t>
      </w:r>
    </w:p>
    <w:p w:rsidR="00265C1D" w:rsidRPr="005D754A" w:rsidRDefault="00265C1D" w:rsidP="00265C1D">
      <w:pPr>
        <w:pStyle w:val="Heading4"/>
      </w:pPr>
      <w:r w:rsidRPr="005D754A">
        <w:t>US China war collapses the globe – no de-escalation</w:t>
      </w:r>
    </w:p>
    <w:p w:rsidR="00265C1D" w:rsidRPr="005D754A" w:rsidRDefault="00265C1D" w:rsidP="00265C1D">
      <w:r w:rsidRPr="005D754A">
        <w:rPr>
          <w:rStyle w:val="Style13ptBold"/>
        </w:rPr>
        <w:t>Allison, Harvard Kennedy School Belfar Center Director, 17</w:t>
      </w:r>
      <w:r w:rsidRPr="005D754A">
        <w:t xml:space="preserve"> [Graham T; The National Interest; 4-12-17; "How America and China Could Stumble to War"; nationalinterest.org/feature/how-america-china-could-stumble-war-20150?page=show; accessed 5-2-17; PAC]</w:t>
      </w:r>
    </w:p>
    <w:p w:rsidR="00265C1D" w:rsidRPr="005D754A" w:rsidRDefault="00265C1D" w:rsidP="00265C1D">
      <w:pPr>
        <w:rPr>
          <w:rStyle w:val="StyleUnderline"/>
        </w:rPr>
      </w:pPr>
      <w:r w:rsidRPr="005D754A">
        <w:t xml:space="preserve">In the years ahead, </w:t>
      </w:r>
      <w:r w:rsidRPr="005D754A">
        <w:rPr>
          <w:rStyle w:val="StyleUnderline"/>
        </w:rPr>
        <w:t>could a collision between American and Chinese warships in the South China Sea, a drive toward national independence in Taiwan or jockeying between China and Japan over islands on which no one wants to live spark a war between China and the United States that neither wants?</w:t>
      </w:r>
      <w:r w:rsidRPr="005D754A">
        <w:t xml:space="preserve"> It may seem hard to imagine—</w:t>
      </w:r>
      <w:r w:rsidRPr="005D754A">
        <w:rPr>
          <w:rStyle w:val="StyleUnderline"/>
        </w:rPr>
        <w:t>the consequences would be so obviously disproportionate to any gains either side could hope to achieve. Even a non-nuclear war conducted mostly at sea and in the air could kill thousands of combatants on both sides</w:t>
      </w:r>
      <w:r w:rsidRPr="005D754A">
        <w:t xml:space="preserve">. </w:t>
      </w:r>
      <w:r w:rsidRPr="005D754A">
        <w:rPr>
          <w:rStyle w:val="StyleUnderline"/>
        </w:rPr>
        <w:t>Moreover, the economic impact of such a war would be massive.</w:t>
      </w:r>
      <w:r w:rsidRPr="005D754A">
        <w:t xml:space="preserve"> A 2016 RAND study found that, </w:t>
      </w:r>
      <w:r w:rsidRPr="005D754A">
        <w:rPr>
          <w:rStyle w:val="StyleUnderline"/>
        </w:rPr>
        <w:t>after just one year, American GDP could decline by up to 10 percent and Chinese GDP by as much as 35 percent</w:t>
      </w:r>
      <w:r w:rsidRPr="005D754A">
        <w:t>—</w:t>
      </w:r>
      <w:r w:rsidRPr="005D754A">
        <w:rPr>
          <w:rStyle w:val="Emphasis"/>
        </w:rPr>
        <w:t>setbacks on par with the Great Depression</w:t>
      </w:r>
      <w:r w:rsidRPr="005D754A">
        <w:t xml:space="preserve">. </w:t>
      </w:r>
      <w:r w:rsidRPr="005D754A">
        <w:rPr>
          <w:rStyle w:val="StyleUnderline"/>
        </w:rPr>
        <w:t>And if a war did go nuclear, both nations would be utterly destroyed. Chinese and American leaders know they cannot let that happen.</w:t>
      </w:r>
    </w:p>
    <w:p w:rsidR="00265C1D" w:rsidRPr="005D754A" w:rsidRDefault="00265C1D" w:rsidP="00265C1D">
      <w:r w:rsidRPr="005D754A">
        <w:rPr>
          <w:rStyle w:val="StyleUnderline"/>
        </w:rPr>
        <w:t>Unwise or undesirable, however, does not mean impossible.</w:t>
      </w:r>
      <w:r w:rsidRPr="005D754A">
        <w:t xml:space="preserve"> </w:t>
      </w:r>
      <w:r w:rsidRPr="005D754A">
        <w:rPr>
          <w:rStyle w:val="Emphasis"/>
        </w:rPr>
        <w:t>Wars occur even when leaders are determined to avoid them</w:t>
      </w:r>
      <w:r w:rsidRPr="005D754A">
        <w:t xml:space="preserve">. </w:t>
      </w:r>
      <w:r w:rsidRPr="005D754A">
        <w:rPr>
          <w:rStyle w:val="StyleUnderline"/>
        </w:rPr>
        <w:t>Events or actions of others narrow their options, forcing them to make choices that risk war rather than acquiesce to unacceptable alternatives</w:t>
      </w:r>
      <w:r w:rsidRPr="005D754A">
        <w:t xml:space="preserve">. Athens did not want war with Sparta. Kaiser Wilhelm did not seek war with Britain. Mao initially opposed Kim Il-sung’s attack on South Korea in 1950 for fear of blowback. But </w:t>
      </w:r>
      <w:r w:rsidRPr="005D754A">
        <w:rPr>
          <w:rStyle w:val="StyleUnderline"/>
        </w:rPr>
        <w:t>events often require leaders to choose between bad and worse risks. And once the military machines are in motion, misunderstandings, miscalculations and entanglements can escalate to a conflict far beyond anyone’s original intent</w:t>
      </w:r>
    </w:p>
    <w:p w:rsidR="00265C1D" w:rsidRDefault="00265C1D" w:rsidP="00265C1D">
      <w:pPr>
        <w:pStyle w:val="Heading4"/>
      </w:pPr>
      <w:r>
        <w:t xml:space="preserve">China’s rapid rise to power risks war with the U.S. and is the largest geostrategic challenge of the modern era – a multitude of historical examples prove </w:t>
      </w:r>
    </w:p>
    <w:p w:rsidR="00265C1D" w:rsidRPr="00BE2437" w:rsidRDefault="00265C1D" w:rsidP="00265C1D">
      <w:pPr>
        <w:rPr>
          <w:rStyle w:val="Style13ptBold"/>
        </w:rPr>
      </w:pPr>
      <w:r w:rsidRPr="00BE2437">
        <w:rPr>
          <w:rStyle w:val="Style13ptBold"/>
        </w:rPr>
        <w:t>Allison, Harvard Kennedy School’s Belfer Center for Science and International Affairs Former Director and Former U.S. Assistant Secretary of Defense for Policy and Plans, 15</w:t>
      </w:r>
    </w:p>
    <w:p w:rsidR="00265C1D" w:rsidRPr="00055422" w:rsidRDefault="00265C1D" w:rsidP="00265C1D">
      <w:r>
        <w:lastRenderedPageBreak/>
        <w:t xml:space="preserve">[Graham, 9-24-15, The Atlantic, “Destined for War: Can China and The United States Escape Thucydides’s Trap?”, </w:t>
      </w:r>
      <w:hyperlink r:id="rId46" w:history="1">
        <w:r w:rsidRPr="00F0627B">
          <w:rPr>
            <w:rStyle w:val="Hyperlink"/>
          </w:rPr>
          <w:t>https://www.theatlantic.com/international/archive/2015/09/united-states-china-war-thucydides-trap/406756/</w:t>
        </w:r>
      </w:hyperlink>
      <w:r>
        <w:t xml:space="preserve">, accessed 7-10-18, DMH] </w:t>
      </w:r>
    </w:p>
    <w:p w:rsidR="00265C1D" w:rsidRPr="00141B7A" w:rsidRDefault="00265C1D" w:rsidP="00265C1D">
      <w:r w:rsidRPr="00141B7A">
        <w:t>When Barack Obama </w:t>
      </w:r>
      <w:hyperlink r:id="rId47" w:history="1">
        <w:r w:rsidRPr="00141B7A">
          <w:t>meets this week</w:t>
        </w:r>
      </w:hyperlink>
      <w:r w:rsidRPr="00141B7A">
        <w:t xml:space="preserve"> with Xi Jinping during the Chinese president’s first state visit to America, one item probably won’t be on their agenda: the possibility that the </w:t>
      </w:r>
      <w:r w:rsidRPr="00141B7A">
        <w:rPr>
          <w:rStyle w:val="StyleUnderline"/>
        </w:rPr>
        <w:t>United States and China could find themselves at war in the next decade.</w:t>
      </w:r>
      <w:r w:rsidRPr="00141B7A">
        <w:t xml:space="preserve"> In policy circles, this appears as unlikely as it would be unwise.  </w:t>
      </w:r>
    </w:p>
    <w:p w:rsidR="00265C1D" w:rsidRPr="00141B7A" w:rsidRDefault="00265C1D" w:rsidP="00265C1D">
      <w:r w:rsidRPr="00141B7A">
        <w:t>And yet 100 years on, World War I </w:t>
      </w:r>
      <w:hyperlink r:id="rId48" w:history="1">
        <w:r w:rsidRPr="00141B7A">
          <w:t>offers a sobering reminder</w:t>
        </w:r>
      </w:hyperlink>
      <w:r w:rsidRPr="00141B7A">
        <w:t> of man’s capacity for folly</w:t>
      </w:r>
      <w:r w:rsidRPr="00141B7A">
        <w:rPr>
          <w:rStyle w:val="StyleUnderline"/>
        </w:rPr>
        <w:t>. When we say that war is “inconceivable,” is this a statement about what is possible in the world—or only about what our limited minds can conceive? In 1914, few could imagine</w:t>
      </w:r>
      <w:r w:rsidRPr="00141B7A">
        <w:t xml:space="preserve"> slaughter on a scale that demanded a new category: </w:t>
      </w:r>
      <w:r w:rsidRPr="00141B7A">
        <w:rPr>
          <w:rStyle w:val="StyleUnderline"/>
        </w:rPr>
        <w:t>world war</w:t>
      </w:r>
      <w:r w:rsidRPr="00141B7A">
        <w:t>. When war ended four years later, Europe lay in ruins: the kaiser gone, the Austro-Hungarian Empire dissolved, the Russian tsar overthrown by the Bolsheviks, France bled for a generation, and England shorn of its youth and treasure. A millennium in which Europe had been the political center of the world came to a crashing halt.</w:t>
      </w:r>
    </w:p>
    <w:p w:rsidR="00265C1D" w:rsidRPr="00141B7A" w:rsidRDefault="00265C1D" w:rsidP="00265C1D">
      <w:r w:rsidRPr="00141B7A">
        <w:rPr>
          <w:rStyle w:val="StyleUnderline"/>
        </w:rPr>
        <w:t>The defining question about global order for this generation is whether China and the United States can escape Thucydides’s Trap. The </w:t>
      </w:r>
      <w:hyperlink r:id="rId49" w:history="1">
        <w:r w:rsidRPr="00141B7A">
          <w:rPr>
            <w:rStyle w:val="StyleUnderline"/>
          </w:rPr>
          <w:t>Greek historian’s metaphor</w:t>
        </w:r>
      </w:hyperlink>
      <w:r w:rsidRPr="00141B7A">
        <w:rPr>
          <w:rStyle w:val="StyleUnderline"/>
        </w:rPr>
        <w:t xml:space="preserve"> reminds us of the </w:t>
      </w:r>
      <w:r w:rsidRPr="00141B7A">
        <w:t xml:space="preserve">attendant </w:t>
      </w:r>
      <w:r w:rsidRPr="00141B7A">
        <w:rPr>
          <w:rStyle w:val="StyleUnderline"/>
        </w:rPr>
        <w:t>dangers when a rising power rivals a ruling power—as Athens challenged Sparta in ancient Greece, or as Germany did Britain a century ago. Most such contests have ended badly</w:t>
      </w:r>
      <w:r w:rsidRPr="00141B7A">
        <w:t xml:space="preserve">, often </w:t>
      </w:r>
      <w:r w:rsidRPr="00141B7A">
        <w:rPr>
          <w:rStyle w:val="StyleUnderline"/>
        </w:rPr>
        <w:t>for both nations</w:t>
      </w:r>
      <w:r w:rsidRPr="00141B7A">
        <w:t>, a team of mine at the Harvard Belfer Center for Science and International Affairs has concluded after </w:t>
      </w:r>
      <w:hyperlink r:id="rId50" w:history="1">
        <w:r w:rsidRPr="00141B7A">
          <w:t>analyzing the historical record</w:t>
        </w:r>
      </w:hyperlink>
      <w:r w:rsidRPr="00141B7A">
        <w:t xml:space="preserve">. </w:t>
      </w:r>
      <w:r w:rsidRPr="00141B7A">
        <w:rPr>
          <w:rStyle w:val="StyleUnderline"/>
        </w:rPr>
        <w:t xml:space="preserve">In 12 of 16 cases over the past 500 years, the result was war. </w:t>
      </w:r>
      <w:r w:rsidRPr="00141B7A">
        <w:t>When the parties avoided war, it required huge, painful adjustments in attitudes and actions on the part not just of the challenger but also the challenged.</w:t>
      </w:r>
    </w:p>
    <w:p w:rsidR="00265C1D" w:rsidRPr="00141B7A" w:rsidRDefault="00265C1D" w:rsidP="00265C1D">
      <w:r w:rsidRPr="00141B7A">
        <w:rPr>
          <w:rStyle w:val="StyleUnderline"/>
        </w:rPr>
        <w:t>Based on the current trajectory, war between the United States and China in the decades ahead is</w:t>
      </w:r>
      <w:r w:rsidRPr="00141B7A">
        <w:t xml:space="preserve"> not just possible, but </w:t>
      </w:r>
      <w:r w:rsidRPr="00141B7A">
        <w:rPr>
          <w:rStyle w:val="StyleUnderline"/>
        </w:rPr>
        <w:t>much more likely than recognized at the moment</w:t>
      </w:r>
      <w:r w:rsidRPr="00141B7A">
        <w:t xml:space="preserve">. Indeed, </w:t>
      </w:r>
      <w:r w:rsidRPr="00141B7A">
        <w:rPr>
          <w:rStyle w:val="StyleUnderline"/>
        </w:rPr>
        <w:t>judging by the historical record, war is more likely than not</w:t>
      </w:r>
      <w:r w:rsidRPr="00141B7A">
        <w:t xml:space="preserve">. Moreover, </w:t>
      </w:r>
      <w:r w:rsidRPr="00141B7A">
        <w:rPr>
          <w:rStyle w:val="StyleUnderline"/>
        </w:rPr>
        <w:t>current underestimations and misapprehensions of the hazards inherent in the U.S.-China relationship contribute greatly to those hazards</w:t>
      </w:r>
      <w:r w:rsidRPr="00141B7A">
        <w:t xml:space="preserve">. A risk associated with Thucydides’s Trap is that </w:t>
      </w:r>
      <w:r w:rsidRPr="00141B7A">
        <w:rPr>
          <w:rStyle w:val="StyleUnderline"/>
        </w:rPr>
        <w:t>business as usual—not just an unexpected,</w:t>
      </w:r>
      <w:r w:rsidRPr="00141B7A">
        <w:t xml:space="preserve"> extraordinary </w:t>
      </w:r>
      <w:r w:rsidRPr="00141B7A">
        <w:rPr>
          <w:rStyle w:val="StyleUnderline"/>
        </w:rPr>
        <w:t>event—can trigger large-scale conflict.</w:t>
      </w:r>
      <w:r w:rsidRPr="00141B7A">
        <w:t xml:space="preserve"> </w:t>
      </w:r>
      <w:r w:rsidRPr="00141B7A">
        <w:rPr>
          <w:rStyle w:val="StyleUnderline"/>
        </w:rPr>
        <w:t>When a rising power is threatening to displace a ruling power, standard crises that would otherwise be contained</w:t>
      </w:r>
      <w:r w:rsidRPr="00141B7A">
        <w:t xml:space="preserve">, like the assassination of an archduke in 1914, </w:t>
      </w:r>
      <w:r w:rsidRPr="00141B7A">
        <w:rPr>
          <w:rStyle w:val="StyleUnderline"/>
        </w:rPr>
        <w:t>can initiate a cascade of reactions that,</w:t>
      </w:r>
      <w:r w:rsidRPr="00141B7A">
        <w:t xml:space="preserve"> in turn</w:t>
      </w:r>
      <w:r w:rsidRPr="00141B7A">
        <w:rPr>
          <w:rStyle w:val="StyleUnderline"/>
        </w:rPr>
        <w:t>, produce outcomes none of the parties would otherwise have chosen</w:t>
      </w:r>
      <w:r w:rsidRPr="00141B7A">
        <w:t>.</w:t>
      </w:r>
    </w:p>
    <w:p w:rsidR="00265C1D" w:rsidRDefault="00265C1D" w:rsidP="00265C1D">
      <w:r w:rsidRPr="00141B7A">
        <w:rPr>
          <w:rStyle w:val="StyleUnderline"/>
        </w:rPr>
        <w:t>War</w:t>
      </w:r>
      <w:r w:rsidRPr="00141B7A">
        <w:t>, however</w:t>
      </w:r>
      <w:r w:rsidRPr="00141B7A">
        <w:rPr>
          <w:rStyle w:val="StyleUnderline"/>
        </w:rPr>
        <w:t>, is not inevitable. Four of the 16 cases in </w:t>
      </w:r>
      <w:hyperlink r:id="rId51" w:history="1">
        <w:r w:rsidRPr="00141B7A">
          <w:rPr>
            <w:rStyle w:val="StyleUnderline"/>
          </w:rPr>
          <w:t>our review</w:t>
        </w:r>
      </w:hyperlink>
      <w:r w:rsidRPr="00141B7A">
        <w:rPr>
          <w:rStyle w:val="StyleUnderline"/>
        </w:rPr>
        <w:t> did not end in bloodshed</w:t>
      </w:r>
      <w:r w:rsidRPr="00141B7A">
        <w:t xml:space="preserve">. Those successes, as well as the failures, offer pertinent lessons for today’s world leaders. </w:t>
      </w:r>
      <w:r w:rsidRPr="00141B7A">
        <w:rPr>
          <w:rStyle w:val="StyleUnderline"/>
        </w:rPr>
        <w:t>Escaping the Trap requires tremendous effort</w:t>
      </w:r>
      <w:r w:rsidRPr="00141B7A">
        <w:t>. As Xi Jinping himself </w:t>
      </w:r>
      <w:hyperlink r:id="rId52" w:history="1">
        <w:r w:rsidRPr="00141B7A">
          <w:t>said</w:t>
        </w:r>
      </w:hyperlink>
      <w:r w:rsidRPr="00141B7A">
        <w:t xml:space="preserve"> during a visit to Seattle on Tuesday, “There is no such thing as the so-called Thucydides Trap in the world. But </w:t>
      </w:r>
      <w:r w:rsidRPr="00141B7A">
        <w:rPr>
          <w:rStyle w:val="StyleUnderline"/>
        </w:rPr>
        <w:t>should major countries</w:t>
      </w:r>
      <w:r w:rsidRPr="00141B7A">
        <w:t xml:space="preserve"> time and again </w:t>
      </w:r>
      <w:r w:rsidRPr="00141B7A">
        <w:rPr>
          <w:rStyle w:val="StyleUnderline"/>
        </w:rPr>
        <w:t>make the mistakes of strategic miscalculation, they might create such traps for themselves</w:t>
      </w:r>
      <w:r w:rsidRPr="00141B7A">
        <w:t>.”</w:t>
      </w:r>
    </w:p>
    <w:p w:rsidR="00265C1D" w:rsidRDefault="00265C1D" w:rsidP="00265C1D">
      <w:r w:rsidRPr="00141B7A">
        <w:t>More than 2,400 years ago, the Athenian historian Thucydides </w:t>
      </w:r>
      <w:hyperlink r:id="rId53" w:history="1">
        <w:r w:rsidRPr="00141B7A">
          <w:t>offered a powerful insight</w:t>
        </w:r>
      </w:hyperlink>
      <w:r w:rsidRPr="00141B7A">
        <w:t>: “</w:t>
      </w:r>
      <w:r w:rsidRPr="00141B7A">
        <w:rPr>
          <w:rStyle w:val="StyleUnderline"/>
        </w:rPr>
        <w:t>It was the rise of Athens, and the fear that this inspired in Sparta, that made war inevitable</w:t>
      </w:r>
      <w:r w:rsidRPr="00141B7A">
        <w:t xml:space="preserve">.” Others identified an array of contributing causes of the Peloponnesian War. But Thucydides went to the heart of the matter, focusing on the inexorable, structural stress caused by a rapid shift in the balance of power between two rivals. Note that Thucydides identified </w:t>
      </w:r>
      <w:r w:rsidRPr="00141B7A">
        <w:rPr>
          <w:rStyle w:val="StyleUnderline"/>
        </w:rPr>
        <w:t>two key drivers of this dynamic: the rising power’s growing entitlement, sense of its importance, and demand for greater say and sway,</w:t>
      </w:r>
      <w:r w:rsidRPr="00141B7A">
        <w:t xml:space="preserve"> on the one hand, </w:t>
      </w:r>
      <w:r w:rsidRPr="00141B7A">
        <w:rPr>
          <w:rStyle w:val="StyleUnderline"/>
        </w:rPr>
        <w:t>and the fear, insecurity, and determination to defend the status quo this engenders in the established power,</w:t>
      </w:r>
      <w:r w:rsidRPr="00141B7A">
        <w:t xml:space="preserve"> on the other.</w:t>
      </w:r>
    </w:p>
    <w:p w:rsidR="00265C1D" w:rsidRPr="00C013E4" w:rsidRDefault="00265C1D" w:rsidP="00265C1D">
      <w:pPr>
        <w:rPr>
          <w:rStyle w:val="StyleUnderline"/>
        </w:rPr>
      </w:pPr>
      <w:r w:rsidRPr="00141B7A">
        <w:t xml:space="preserve">In the case about which he wrote in the fifth century B.C., </w:t>
      </w:r>
      <w:r w:rsidRPr="00C013E4">
        <w:rPr>
          <w:rStyle w:val="StyleUnderline"/>
        </w:rPr>
        <w:t>Athens had emerged over a half century as a steeple of civilization</w:t>
      </w:r>
      <w:r w:rsidRPr="00141B7A">
        <w:t xml:space="preserve">, yielding advances in philosophy, history, drama, architecture, democracy, and naval prowess. </w:t>
      </w:r>
      <w:r w:rsidRPr="00C013E4">
        <w:rPr>
          <w:rStyle w:val="StyleUnderline"/>
        </w:rPr>
        <w:t>This shocked Sparta, which for a century had been the leading land power on the Peloponnese peninsula.</w:t>
      </w:r>
      <w:r w:rsidRPr="00141B7A">
        <w:t xml:space="preserve"> As Thucydides saw it, </w:t>
      </w:r>
      <w:r w:rsidRPr="00C013E4">
        <w:rPr>
          <w:rStyle w:val="StyleUnderline"/>
        </w:rPr>
        <w:t>Athens’s position was understandable. As its clout grew, so too did its self-confidence, its consciousness of past injustices, its sensitivity to instances of disrespect, and its insistence that previous arrangements be revised to reflect new realities of power</w:t>
      </w:r>
      <w:r w:rsidRPr="00141B7A">
        <w:t xml:space="preserve">. It was also natural, Thucydides explained, </w:t>
      </w:r>
      <w:r w:rsidRPr="00C013E4">
        <w:rPr>
          <w:rStyle w:val="StyleUnderline"/>
        </w:rPr>
        <w:t>that Sparta interpreted the Athenian posture as unreasonable, ungrateful, and threatening to the system it had established—and within which Athens had flourished.</w:t>
      </w:r>
    </w:p>
    <w:p w:rsidR="00265C1D" w:rsidRPr="00141B7A" w:rsidRDefault="00265C1D" w:rsidP="00265C1D">
      <w:r w:rsidRPr="00141B7A">
        <w:t xml:space="preserve">Thucydides chronicled objective changes in relative power, but he also focused on </w:t>
      </w:r>
      <w:r w:rsidRPr="00C013E4">
        <w:rPr>
          <w:rStyle w:val="StyleUnderline"/>
        </w:rPr>
        <w:t>perceptions of change among the leaders of Athens and Sparta</w:t>
      </w:r>
      <w:r w:rsidRPr="00141B7A">
        <w:t xml:space="preserve">—and how this </w:t>
      </w:r>
      <w:r w:rsidRPr="00C013E4">
        <w:rPr>
          <w:rStyle w:val="StyleUnderline"/>
        </w:rPr>
        <w:t>led each to strengthen alliances with other states in the hopes of counterbalancing the other</w:t>
      </w:r>
      <w:r w:rsidRPr="00141B7A">
        <w:t>. But entanglement runs both ways. (It was for this reason that George Washington </w:t>
      </w:r>
      <w:hyperlink r:id="rId54" w:history="1">
        <w:r w:rsidRPr="00141B7A">
          <w:t>famously cautioned</w:t>
        </w:r>
      </w:hyperlink>
      <w:r w:rsidRPr="00141B7A">
        <w:t xml:space="preserve"> America to beware of “entangling alliances.”) When conflict broke out between the second-tier city-states of Corinth and Corcyra (now Corfu), Sparta felt it necessary to come to Corinth’s defense, which left Athens little choice but to </w:t>
      </w:r>
      <w:r w:rsidRPr="00141B7A">
        <w:lastRenderedPageBreak/>
        <w:t xml:space="preserve">back its ally. The Peloponnesian War followed. When it ended </w:t>
      </w:r>
      <w:r w:rsidRPr="00C013E4">
        <w:rPr>
          <w:rStyle w:val="StyleUnderline"/>
        </w:rPr>
        <w:t>30 years later</w:t>
      </w:r>
      <w:r w:rsidRPr="00141B7A">
        <w:t xml:space="preserve">, Sparta was the nominal victor. But </w:t>
      </w:r>
      <w:r w:rsidRPr="00C013E4">
        <w:rPr>
          <w:rStyle w:val="StyleUnderline"/>
        </w:rPr>
        <w:t>both states lay in ruin</w:t>
      </w:r>
      <w:r w:rsidRPr="00141B7A">
        <w:t>, leaving Greece vulnerable to the Persians.</w:t>
      </w:r>
    </w:p>
    <w:p w:rsidR="00265C1D" w:rsidRPr="00141B7A" w:rsidRDefault="00265C1D" w:rsidP="00265C1D">
      <w:r w:rsidRPr="00141B7A">
        <w:t>Eight years before the outbreak of world war in Europe, Britain’s King Edward VII asked his prime minister why the British government was becoming so unfriendly to his nephew Kaiser Wilhelm II’s Germany, rather than keeping its eye on America, which he saw as the greater challenge. The prime minister instructed the Foreign Office’s chief Germany watcher, Eyre Crowe, to write a memo answering the king’s question. Crowe </w:t>
      </w:r>
      <w:hyperlink r:id="rId55" w:history="1">
        <w:r w:rsidRPr="00141B7A">
          <w:t>delivered his memorandum</w:t>
        </w:r>
      </w:hyperlink>
      <w:r w:rsidRPr="00141B7A">
        <w:t> on New Year’s Day, 1907. The document is a gem in the annals of diplomacy.</w:t>
      </w:r>
    </w:p>
    <w:p w:rsidR="00265C1D" w:rsidRPr="00141B7A" w:rsidRDefault="00265C1D" w:rsidP="00265C1D">
      <w:r w:rsidRPr="00141B7A">
        <w:t>The logic of Crowe’s analysis echoed Thucydides’s insight. And his central question, as paraphrased by Henry Kissinger in </w:t>
      </w:r>
      <w:hyperlink r:id="rId56" w:anchor="v=onepage&amp;q=Crowe&amp;f=false" w:history="1">
        <w:r w:rsidRPr="00141B7A">
          <w:t>On China</w:t>
        </w:r>
      </w:hyperlink>
      <w:r w:rsidRPr="00141B7A">
        <w:t xml:space="preserve">, was the following: Did increasing hostility between Britain and Germany stem more from German capabilities or German conduct? Crowe put it a bit differently: </w:t>
      </w:r>
      <w:r w:rsidRPr="00C013E4">
        <w:rPr>
          <w:rStyle w:val="StyleUnderline"/>
        </w:rPr>
        <w:t xml:space="preserve">Did Germany’s pursuit of “political hegemony and maritime ascendancy” pose an existential threat to </w:t>
      </w:r>
      <w:r w:rsidRPr="00141B7A">
        <w:t xml:space="preserve">“the independence of her neighbours and ultimately the existence of </w:t>
      </w:r>
      <w:r w:rsidRPr="00C013E4">
        <w:rPr>
          <w:rStyle w:val="StyleUnderline"/>
        </w:rPr>
        <w:t>England?</w:t>
      </w:r>
      <w:r w:rsidRPr="00141B7A">
        <w:t>”</w:t>
      </w:r>
    </w:p>
    <w:p w:rsidR="00265C1D" w:rsidRPr="00141B7A" w:rsidRDefault="00265C1D" w:rsidP="00265C1D">
      <w:r w:rsidRPr="00141B7A">
        <w:t xml:space="preserve">Crowe’s answer was unambiguous: Capability was key. </w:t>
      </w:r>
      <w:r w:rsidRPr="00C013E4">
        <w:rPr>
          <w:rStyle w:val="StyleUnderline"/>
        </w:rPr>
        <w:t>As Germany’s economy surpassed Britain’s, Germany would not only develop the strongest army on the continent. It would soon also “build as powerful a navy as she can afford.</w:t>
      </w:r>
      <w:r w:rsidRPr="00141B7A">
        <w:t>” In other words, Kissinger writes, “once Germany achieved naval supremacy … this in itself—regardless of German intentions—would be an objective threat to Britain, and incompatible with the existence of the British Empire.”</w:t>
      </w:r>
    </w:p>
    <w:p w:rsidR="00265C1D" w:rsidRPr="00141B7A" w:rsidRDefault="00265C1D" w:rsidP="00265C1D">
      <w:r w:rsidRPr="00141B7A">
        <w:t>Three years after reading that memo, Edward VII died. Attendees at his funeral included two “chief mourners”—Edward’s successor, George V, and Germany’s Kaiser Wilhelm—along with Theodore Roosevelt representing the United States. At one point, Roosevelt (an avid student of naval power and leading champion of the buildup of the U.S. Navy) </w:t>
      </w:r>
      <w:hyperlink r:id="rId57" w:anchor="v=onepage&amp;q=I%20was%20brought%20up%20in%20England%2C%20very%20largely%3B%20I%20feel%20myself%20partly%20an%20Englishman.%20Next%20to%20Germany%20I%20care%20more%20for%20England%20than%20for%20any%20other%20country.%E2%80%9D&amp;f=false" w:history="1">
        <w:r w:rsidRPr="00141B7A">
          <w:t>asked</w:t>
        </w:r>
      </w:hyperlink>
      <w:r w:rsidRPr="00141B7A">
        <w:t> </w:t>
      </w:r>
      <w:r w:rsidRPr="00C013E4">
        <w:rPr>
          <w:rStyle w:val="StyleUnderline"/>
        </w:rPr>
        <w:t>Wilhelm</w:t>
      </w:r>
      <w:r w:rsidRPr="00141B7A">
        <w:t xml:space="preserve"> whether he would consider a moratorium in the German-British naval arms race. The kaiser replied that Germany was unalterably committed to having a powerful navy. But as he </w:t>
      </w:r>
      <w:r w:rsidRPr="00C013E4">
        <w:rPr>
          <w:rStyle w:val="StyleUnderline"/>
        </w:rPr>
        <w:t>went on to explain, war between Germany and Britain was simply unthinkable</w:t>
      </w:r>
      <w:r w:rsidRPr="00141B7A">
        <w:t>, because “I was brought up in England, very largely; I feel myself partly an Englishman. Next to Germany I care more for England than for any other country.” And then with emphasis: “I ADORE ENGLAND!”</w:t>
      </w:r>
    </w:p>
    <w:p w:rsidR="00265C1D" w:rsidRPr="00141B7A" w:rsidRDefault="00265C1D" w:rsidP="00265C1D">
      <w:r w:rsidRPr="00C013E4">
        <w:rPr>
          <w:rStyle w:val="StyleUnderline"/>
        </w:rPr>
        <w:t>However unimaginable conflict seems, however catastrophic the potential consequences for all actors, however deep the cultural empathy among leaders,</w:t>
      </w:r>
      <w:r w:rsidRPr="00141B7A">
        <w:t xml:space="preserve"> even blood relatives, </w:t>
      </w:r>
      <w:r w:rsidRPr="00C013E4">
        <w:rPr>
          <w:rStyle w:val="StyleUnderline"/>
        </w:rPr>
        <w:t>and however economically interdependent states may be—none of these factors is sufficient to prevent war, in 1914 or today</w:t>
      </w:r>
      <w:r w:rsidRPr="00141B7A">
        <w:t>.</w:t>
      </w:r>
    </w:p>
    <w:p w:rsidR="00265C1D" w:rsidRPr="00141B7A" w:rsidRDefault="00265C1D" w:rsidP="00265C1D">
      <w:r w:rsidRPr="00141B7A">
        <w:t>In fact, i</w:t>
      </w:r>
      <w:r w:rsidRPr="00C013E4">
        <w:rPr>
          <w:rStyle w:val="StyleUnderline"/>
        </w:rPr>
        <w:t>n 12 of 16 cases over the last 500 years in which there was a rapid shift in the relative power of a rising nation that threatened to displace a ruling state, the result was war.</w:t>
      </w:r>
      <w:r w:rsidRPr="00141B7A">
        <w:t xml:space="preserve"> As the table below suggests, the struggle for mastery in Europe and Asia over the past half millennium offers a succession of variations on a common storyline.</w:t>
      </w:r>
    </w:p>
    <w:p w:rsidR="00265C1D" w:rsidRPr="00141B7A" w:rsidRDefault="00265C1D" w:rsidP="00265C1D">
      <w:r w:rsidRPr="00141B7A">
        <w:t>(For </w:t>
      </w:r>
      <w:hyperlink r:id="rId58" w:history="1">
        <w:r w:rsidRPr="00141B7A">
          <w:t>summaries</w:t>
        </w:r>
      </w:hyperlink>
      <w:r w:rsidRPr="00141B7A">
        <w:t> of these 16 cases and the </w:t>
      </w:r>
      <w:hyperlink r:id="rId59" w:history="1">
        <w:r w:rsidRPr="00141B7A">
          <w:t>methodology</w:t>
        </w:r>
      </w:hyperlink>
      <w:r w:rsidRPr="00141B7A">
        <w:t> for selecting them, and for a forum to register additions, subtractions, revisions, and disagreements with the cases, please visit the </w:t>
      </w:r>
      <w:hyperlink r:id="rId60" w:history="1">
        <w:r w:rsidRPr="00141B7A">
          <w:t>Harvard Belfer Center’s Thucydides Trap Case File</w:t>
        </w:r>
      </w:hyperlink>
      <w:r w:rsidRPr="00141B7A">
        <w:t>. For this first phase of the project, we at the Belfer Center </w:t>
      </w:r>
      <w:hyperlink r:id="rId61" w:history="1">
        <w:r w:rsidRPr="00141B7A">
          <w:t>identified</w:t>
        </w:r>
      </w:hyperlink>
      <w:r w:rsidRPr="00141B7A">
        <w:t>“ruling” and “rising” powers by following the judgments of leading historical accounts, resisting the temptation to offer original or idiosyncratic interpretations of events. These histories use “rise” and “rule” according to their conventional definitions, generally emphasizing rapid shifts in relative GDP and military strength. Most of the cases in this initial round of analysis come from post-Westphalian Europe.)</w:t>
      </w:r>
    </w:p>
    <w:p w:rsidR="00265C1D" w:rsidRPr="00141B7A" w:rsidRDefault="00265C1D" w:rsidP="00265C1D">
      <w:r w:rsidRPr="00141B7A">
        <w:t xml:space="preserve">When </w:t>
      </w:r>
      <w:r w:rsidRPr="00C013E4">
        <w:rPr>
          <w:rStyle w:val="StyleUnderline"/>
        </w:rPr>
        <w:t>a rising, revolutionary France challenged Britain’s dominance</w:t>
      </w:r>
      <w:r w:rsidRPr="00141B7A">
        <w:t xml:space="preserve"> of the oceans and the balance of power on the European continent, Britain destroyed Napoleon Bonaparte’s fleet in 1805 and later sent troops to the continent to defeat his armies in Spain and at Waterloo</w:t>
      </w:r>
      <w:r w:rsidRPr="00C013E4">
        <w:rPr>
          <w:rStyle w:val="StyleUnderline"/>
        </w:rPr>
        <w:t xml:space="preserve">. As Otto von Bismarck sought to unify </w:t>
      </w:r>
      <w:r w:rsidRPr="00141B7A">
        <w:t xml:space="preserve">a quarrelsome assortment of rising </w:t>
      </w:r>
      <w:r w:rsidRPr="00C013E4">
        <w:rPr>
          <w:rStyle w:val="StyleUnderline"/>
        </w:rPr>
        <w:t>German states, war with their common adversary, France, proved an effective instrument to mobilize popular support for his mission. After the Meiji Restoration</w:t>
      </w:r>
      <w:r w:rsidRPr="00141B7A">
        <w:t xml:space="preserve"> in 1868, </w:t>
      </w:r>
      <w:r w:rsidRPr="00C013E4">
        <w:rPr>
          <w:rStyle w:val="StyleUnderline"/>
        </w:rPr>
        <w:t>a rapidly modernizing Japanese economy and military establishment challenged Chinese and Russian dominance of East Asia, resulting in wars</w:t>
      </w:r>
      <w:r w:rsidRPr="00141B7A">
        <w:t xml:space="preserve"> with both from which Japan emerged as the leading power in the region.</w:t>
      </w:r>
    </w:p>
    <w:p w:rsidR="00265C1D" w:rsidRPr="00141B7A" w:rsidRDefault="00265C1D" w:rsidP="00265C1D">
      <w:r w:rsidRPr="00C013E4">
        <w:rPr>
          <w:rStyle w:val="StyleUnderline"/>
        </w:rPr>
        <w:t>Each case is, of course, unique.</w:t>
      </w:r>
      <w:r w:rsidRPr="00141B7A">
        <w:t xml:space="preserve"> Ongoing debate about the </w:t>
      </w:r>
      <w:hyperlink r:id="rId62" w:history="1">
        <w:r w:rsidRPr="00141B7A">
          <w:t>causes of the First World War</w:t>
        </w:r>
      </w:hyperlink>
      <w:r w:rsidRPr="00141B7A">
        <w:t xml:space="preserve"> reminds us that each is subject to competing interpretations. The great international historian, Harvard’s Ernest May, taught that when attempting to reason from history, we should be as sensitive to the differences as to the similarities among cases we compare. (Indeed, in his Historical Reasoning 101 class, May would take a sheet of paper, draw a line down the middle of the page, label one column “Similar” and the other “Different,” and fill in the sheet with at least a half dozen of each.) </w:t>
      </w:r>
      <w:r w:rsidRPr="00C013E4">
        <w:rPr>
          <w:rStyle w:val="StyleUnderline"/>
        </w:rPr>
        <w:t>Nonetheless, acknowledging many differences, Thucydides directs us to a powerful commonality.</w:t>
      </w:r>
    </w:p>
    <w:p w:rsidR="00265C1D" w:rsidRDefault="00265C1D" w:rsidP="00265C1D">
      <w:r w:rsidRPr="00C013E4">
        <w:rPr>
          <w:rStyle w:val="StyleUnderline"/>
        </w:rPr>
        <w:t xml:space="preserve">The preeminent geostrategic challenge of this era is </w:t>
      </w:r>
      <w:r w:rsidRPr="00141B7A">
        <w:t xml:space="preserve">not violent Islamic extremists or a resurgent Russia. It is </w:t>
      </w:r>
      <w:r w:rsidRPr="00C013E4">
        <w:rPr>
          <w:rStyle w:val="StyleUnderline"/>
        </w:rPr>
        <w:t>the impact that China’s ascendance will have on the U.S.-led international order, which has provided unprecedented great-power peace and prosperity for</w:t>
      </w:r>
      <w:r w:rsidRPr="00141B7A">
        <w:t xml:space="preserve"> the past </w:t>
      </w:r>
      <w:r w:rsidRPr="00C013E4">
        <w:rPr>
          <w:rStyle w:val="StyleUnderline"/>
        </w:rPr>
        <w:t>70 years</w:t>
      </w:r>
      <w:r w:rsidRPr="00141B7A">
        <w:t>. As Singapore’s late leader, Lee Kuan Yew, </w:t>
      </w:r>
      <w:hyperlink r:id="rId63" w:history="1">
        <w:r w:rsidRPr="00141B7A">
          <w:t>observed</w:t>
        </w:r>
      </w:hyperlink>
      <w:r w:rsidRPr="00141B7A">
        <w:t>, “</w:t>
      </w:r>
      <w:r w:rsidRPr="00C013E4">
        <w:rPr>
          <w:rStyle w:val="StyleUnderline"/>
        </w:rPr>
        <w:t>the size of China’s displacement of the world balance is such that the world must find a new balance</w:t>
      </w:r>
      <w:r w:rsidRPr="00141B7A">
        <w:t xml:space="preserve">. It is not possible to pretend that this is just another big player. This is the biggest player in the history of the world.” </w:t>
      </w:r>
      <w:r w:rsidRPr="00C013E4">
        <w:rPr>
          <w:rStyle w:val="StyleUnderline"/>
        </w:rPr>
        <w:t>Everyone knows about the rise of China. Few of us realize its magnitude. Never before in history has a nation risen so far, so fast, on so many dimensions of power.</w:t>
      </w:r>
      <w:r w:rsidRPr="00141B7A">
        <w:t xml:space="preserve"> To paraphrase former Czech President Vaclav Havel, all this has happened so rapidly that we have not yet had time to be astonished.</w:t>
      </w:r>
    </w:p>
    <w:p w:rsidR="00265C1D" w:rsidRDefault="00265C1D" w:rsidP="00265C1D">
      <w:pPr>
        <w:pStyle w:val="Heading3"/>
      </w:pPr>
      <w:r>
        <w:lastRenderedPageBreak/>
        <w:t>Impact – East Asian Security</w:t>
      </w:r>
    </w:p>
    <w:p w:rsidR="00265C1D" w:rsidRPr="00435FBD" w:rsidRDefault="00265C1D" w:rsidP="00265C1D">
      <w:pPr>
        <w:pStyle w:val="Heading4"/>
      </w:pPr>
      <w:r w:rsidRPr="00435FBD">
        <w:t>US leadership and military prowess is key to maintain peace and stability in east Asia –China’s aggressive in the region, US engagement’s critical to stave off allied concessions</w:t>
      </w:r>
    </w:p>
    <w:p w:rsidR="00265C1D" w:rsidRPr="00435FBD" w:rsidRDefault="00265C1D" w:rsidP="00265C1D">
      <w:pPr>
        <w:rPr>
          <w:rStyle w:val="Style13ptBold"/>
        </w:rPr>
      </w:pPr>
      <w:r w:rsidRPr="00435FBD">
        <w:rPr>
          <w:rStyle w:val="Style13ptBold"/>
        </w:rPr>
        <w:t>Stokes, University of Exeter, Department of Politics, Professor in International Security and Strategy, and Waterman, University of Exeter, Economic and Social Research Council-funded doctoral student, 17</w:t>
      </w:r>
    </w:p>
    <w:p w:rsidR="00265C1D" w:rsidRPr="00435FBD" w:rsidRDefault="00265C1D" w:rsidP="00265C1D">
      <w:r w:rsidRPr="00435FBD">
        <w:t xml:space="preserve">[Doug and Kit, September 2017, International Affairs, “Security leverage, structural power and US strategy in east Asia,” </w:t>
      </w:r>
      <w:hyperlink r:id="rId64" w:history="1">
        <w:r w:rsidRPr="00435FBD">
          <w:rPr>
            <w:rStyle w:val="Hyperlink"/>
          </w:rPr>
          <w:t>https://academic.oup.com/ia/article/93/5/1039/3828446</w:t>
        </w:r>
      </w:hyperlink>
      <w:r w:rsidRPr="00435FBD">
        <w:t>, Accessed 7/9/18, GDI-GFerrer-Falto]</w:t>
      </w:r>
    </w:p>
    <w:p w:rsidR="00265C1D" w:rsidRPr="00435FBD" w:rsidRDefault="00265C1D" w:rsidP="00265C1D">
      <w:r w:rsidRPr="00435FBD">
        <w:rPr>
          <w:rStyle w:val="StyleUnderline"/>
        </w:rPr>
        <w:t>While many states in east Asia are economically powerful, and while regional forms of interdependence should not be downplayed, many of these states are also largely dependent for their security on the United States, primarily as a hedge against a rapidly rising China, and the United States is now committed to a buildup of its military capacity in the region</w:t>
      </w:r>
      <w:r w:rsidRPr="00435FBD">
        <w:t>. The same 2012 document makes explicit the synergy between US strategic and economic interests, as well as the leverage that US mediation capacity delivers</w:t>
      </w:r>
      <w:r w:rsidRPr="00435FBD">
        <w:rPr>
          <w:rStyle w:val="StyleUnderline"/>
        </w:rPr>
        <w:t>: the ‘maintenance of peace [and] stability, the free flow of commerce, and of U.S. influence in this dynamic region will depend in part on an underlying balance of military capability and presence’.</w:t>
      </w:r>
      <w:r w:rsidRPr="00435FBD">
        <w:t>72</w:t>
      </w:r>
    </w:p>
    <w:p w:rsidR="00265C1D" w:rsidRPr="00435FBD" w:rsidRDefault="00265C1D" w:rsidP="00265C1D">
      <w:r w:rsidRPr="00435FBD">
        <w:t xml:space="preserve">Indeed, </w:t>
      </w:r>
      <w:r w:rsidRPr="00435FBD">
        <w:rPr>
          <w:rStyle w:val="StyleUnderline"/>
        </w:rPr>
        <w:t>concerns over rising Chinese power have seen a wide range of advances recently in security cooperation with the United States</w:t>
      </w:r>
      <w:r w:rsidRPr="00435FBD">
        <w:t xml:space="preserve">. In particular, </w:t>
      </w:r>
      <w:r w:rsidRPr="00435FBD">
        <w:rPr>
          <w:rStyle w:val="StyleUnderline"/>
        </w:rPr>
        <w:t>long-established military exercises have been significantly expanded</w:t>
      </w:r>
      <w:r w:rsidRPr="00435FBD">
        <w:t xml:space="preserve">. Operation Balikatan, the annual US–Philippines military exercise, doubled in size in 2015, with the number of troops involved rising from 5,500 to 11,500.73 This followed on from the signing in 2014 of the Enhanced Defense Cooperation Agreement, which has once again allowed the stationing of US troops on Philippine soil. </w:t>
      </w:r>
      <w:r w:rsidRPr="00435FBD">
        <w:rPr>
          <w:rStyle w:val="StyleUnderline"/>
        </w:rPr>
        <w:t>Similar agreements have been replicated across the region, with states including Australia and even Singapore permitting the stationing of American military personnel and hardware within their sovereign territory</w:t>
      </w:r>
      <w:r w:rsidRPr="00435FBD">
        <w:t xml:space="preserve">,74 </w:t>
      </w:r>
      <w:r w:rsidRPr="00435FBD">
        <w:rPr>
          <w:rStyle w:val="StyleUnderline"/>
        </w:rPr>
        <w:t>underscoring the manner in which rising Chinese power is coming to reshape the region's security dynamics</w:t>
      </w:r>
      <w:r w:rsidRPr="00435FBD">
        <w:t xml:space="preserve">. </w:t>
      </w:r>
      <w:r w:rsidRPr="00435FBD">
        <w:rPr>
          <w:rStyle w:val="StyleUnderline"/>
        </w:rPr>
        <w:t>In terms of structural power, this trend is likely to provide opportunities for the United States to increase its institutional and economic influence</w:t>
      </w:r>
      <w:r w:rsidRPr="00435FBD">
        <w:t xml:space="preserve">. </w:t>
      </w:r>
      <w:r w:rsidRPr="00435FBD">
        <w:rPr>
          <w:rStyle w:val="StyleUnderline"/>
        </w:rPr>
        <w:t>Not only does it provide more positive incentives for states to operate within US-centred networks, but it is also likely to deepen their reliance on US security guarantees</w:t>
      </w:r>
      <w:r w:rsidRPr="00435FBD">
        <w:t xml:space="preserve">. Thus, much as was the case throughout the Cold War, </w:t>
      </w:r>
      <w:r w:rsidRPr="00435FBD">
        <w:rPr>
          <w:rStyle w:val="StyleUnderline"/>
        </w:rPr>
        <w:t>fear of US disengagement may result in concessions in non-security fields</w:t>
      </w:r>
      <w:r w:rsidRPr="00435FBD">
        <w:t>. Given this, and in keeping with our case selection criteria, what can we say about how the 2008 financial crisis and its aftermath have affected US leveraging capacity?</w:t>
      </w:r>
    </w:p>
    <w:p w:rsidR="00265C1D" w:rsidRPr="00435FBD" w:rsidRDefault="00265C1D" w:rsidP="00265C1D">
      <w:pPr>
        <w:pStyle w:val="Heading4"/>
      </w:pPr>
      <w:r w:rsidRPr="00435FBD">
        <w:t>US presence in East Asia’s critical for the global economy – Asian economies are linchpins in its development, and decreased presence ensures threats increase</w:t>
      </w:r>
    </w:p>
    <w:p w:rsidR="00265C1D" w:rsidRPr="00435FBD" w:rsidRDefault="00265C1D" w:rsidP="00265C1D">
      <w:pPr>
        <w:rPr>
          <w:rStyle w:val="Style13ptBold"/>
        </w:rPr>
      </w:pPr>
      <w:r w:rsidRPr="00435FBD">
        <w:rPr>
          <w:rStyle w:val="Style13ptBold"/>
        </w:rPr>
        <w:t>Stokes, University of Exeter, Department of Politics, Professor in International Security and Strategy, and Waterman, University of Exeter, Economic and Social Research Council-funded doctoral student, 17</w:t>
      </w:r>
    </w:p>
    <w:p w:rsidR="00265C1D" w:rsidRPr="00435FBD" w:rsidRDefault="00265C1D" w:rsidP="00265C1D">
      <w:r w:rsidRPr="00435FBD">
        <w:t xml:space="preserve">[Doug and Kit, September 2017, International Affairs, “Security leverage, structural power and US strategy in east Asia,” </w:t>
      </w:r>
      <w:hyperlink r:id="rId65" w:history="1">
        <w:r w:rsidRPr="00435FBD">
          <w:rPr>
            <w:rStyle w:val="Hyperlink"/>
          </w:rPr>
          <w:t>https://academic.oup.com/ia/article/93/5/1039/3828446</w:t>
        </w:r>
      </w:hyperlink>
      <w:r w:rsidRPr="00435FBD">
        <w:t>, Accessed 7/9/18, GDI-GFerrer-Falto]</w:t>
      </w:r>
    </w:p>
    <w:p w:rsidR="00265C1D" w:rsidRPr="00435FBD" w:rsidRDefault="00265C1D" w:rsidP="00265C1D">
      <w:pPr>
        <w:rPr>
          <w:rStyle w:val="StyleUnderline"/>
        </w:rPr>
      </w:pPr>
      <w:r w:rsidRPr="00435FBD">
        <w:rPr>
          <w:rStyle w:val="StyleUnderline"/>
        </w:rPr>
        <w:t>Linked to the recent increase in security competition between east Asian states, we have seen an increased drive to tie the United States into the economic order as a part of its wider security engagement in the region</w:t>
      </w:r>
      <w:r w:rsidRPr="00435FBD">
        <w:t xml:space="preserve">. For instance, much of the </w:t>
      </w:r>
      <w:r w:rsidRPr="00435FBD">
        <w:rPr>
          <w:rStyle w:val="StyleUnderline"/>
        </w:rPr>
        <w:t>rhetoric surrounding the TPP reflected as much a strategic rationale as an economic one</w:t>
      </w:r>
      <w:r w:rsidRPr="00435FBD">
        <w:t xml:space="preserve">. Shinzo </w:t>
      </w:r>
      <w:r w:rsidRPr="00435FBD">
        <w:rPr>
          <w:rStyle w:val="StyleUnderline"/>
        </w:rPr>
        <w:t>Abe</w:t>
      </w:r>
      <w:r w:rsidRPr="00435FBD">
        <w:t xml:space="preserve"> specifically </w:t>
      </w:r>
      <w:r w:rsidRPr="00435FBD">
        <w:rPr>
          <w:rStyle w:val="StyleUnderline"/>
        </w:rPr>
        <w:t>emphasized this connection when he delivered</w:t>
      </w:r>
      <w:r w:rsidRPr="00435FBD">
        <w:t xml:space="preserve"> what was to be </w:t>
      </w:r>
      <w:r w:rsidRPr="00435FBD">
        <w:rPr>
          <w:rStyle w:val="StyleUnderline"/>
        </w:rPr>
        <w:t>the first address by a Japanese prime minister to a joint meeting of the US Congress in April 2015.</w:t>
      </w:r>
      <w:r w:rsidRPr="00435FBD">
        <w:t xml:space="preserve"> In particular, he noted that Japanese entry into TPP negotiations ‘goes far beyond just economic benefits. It is also about our security. </w:t>
      </w:r>
      <w:r w:rsidRPr="00435FBD">
        <w:rPr>
          <w:rStyle w:val="StyleUnderline"/>
        </w:rPr>
        <w:t>Long-term, its strategic value is awesome. We should never forget that</w:t>
      </w:r>
      <w:r w:rsidRPr="00435FBD">
        <w:t xml:space="preserve">.’91 </w:t>
      </w:r>
      <w:r w:rsidRPr="00435FBD">
        <w:rPr>
          <w:rStyle w:val="StyleUnderline"/>
        </w:rPr>
        <w:t>The US turn to Asia thus provides stability for the global economy,</w:t>
      </w:r>
      <w:r w:rsidRPr="00435FBD">
        <w:t xml:space="preserve"> </w:t>
      </w:r>
      <w:r w:rsidRPr="00435FBD">
        <w:rPr>
          <w:rStyle w:val="StyleUnderline"/>
        </w:rPr>
        <w:t>and</w:t>
      </w:r>
      <w:r w:rsidRPr="00435FBD">
        <w:t xml:space="preserve"> as Hillary Clinton, former US Secretary of State, argued, the </w:t>
      </w:r>
      <w:r w:rsidRPr="00435FBD">
        <w:rPr>
          <w:rStyle w:val="StyleUnderline"/>
        </w:rPr>
        <w:t>Asian and European economies are the ‘linchpins of the global economy and international relations’ in an ‘economically interdependent’ world dependent on American power projection capacity as the ‘strategic turn to the region fits logically into our overall global effort to secure and sustain America's global leadership’</w:t>
      </w:r>
      <w:r w:rsidRPr="00435FBD">
        <w:t xml:space="preserve">.92 Such processes indicate that </w:t>
      </w:r>
      <w:r w:rsidRPr="00435FBD">
        <w:rPr>
          <w:rStyle w:val="StyleUnderline"/>
        </w:rPr>
        <w:t xml:space="preserve">a </w:t>
      </w:r>
      <w:r w:rsidRPr="00435FBD">
        <w:rPr>
          <w:rStyle w:val="StyleUnderline"/>
        </w:rPr>
        <w:lastRenderedPageBreak/>
        <w:t>deepening of east Asia's security fractures may work to accommodate American ambitions for continued regional leadership</w:t>
      </w:r>
      <w:r w:rsidRPr="00435FBD">
        <w:t xml:space="preserve">—that is, </w:t>
      </w:r>
      <w:r w:rsidRPr="00435FBD">
        <w:rPr>
          <w:rStyle w:val="StyleUnderline"/>
        </w:rPr>
        <w:t>offering positive incentives for engagement with American economic and security arrangements</w:t>
      </w:r>
      <w:r w:rsidRPr="00435FBD">
        <w:t xml:space="preserve">. </w:t>
      </w:r>
      <w:r w:rsidRPr="00435FBD">
        <w:rPr>
          <w:rStyle w:val="StyleUnderline"/>
        </w:rPr>
        <w:t>While</w:t>
      </w:r>
      <w:r w:rsidRPr="00435FBD">
        <w:t xml:space="preserve"> President </w:t>
      </w:r>
      <w:r w:rsidRPr="00435FBD">
        <w:rPr>
          <w:rStyle w:val="StyleUnderline"/>
        </w:rPr>
        <w:t>Trump has decided to abandon the TPP, this underlying security dynamic nonetheless provides leverage if he is willing to use it</w:t>
      </w:r>
      <w:r w:rsidRPr="00435FBD">
        <w:t xml:space="preserve">. In fact, </w:t>
      </w:r>
      <w:r w:rsidRPr="00435FBD">
        <w:rPr>
          <w:rStyle w:val="StyleUnderline"/>
        </w:rPr>
        <w:t>one could speculate that this is exactly the dynamic that he is intending to manipulate in order to push through more ‘America-friendly’ bilateral deals with regional states.</w:t>
      </w:r>
    </w:p>
    <w:p w:rsidR="00265C1D" w:rsidRPr="00435FBD" w:rsidRDefault="00265C1D" w:rsidP="00265C1D">
      <w:pPr>
        <w:rPr>
          <w:rStyle w:val="StyleUnderline"/>
        </w:rPr>
      </w:pPr>
      <w:r w:rsidRPr="00435FBD">
        <w:rPr>
          <w:rStyle w:val="StyleUnderline"/>
        </w:rPr>
        <w:t>Because the favourable development of the global economy, including resolution of systemic disequilibrium, has relied heavily on the projection of US economic and military power, America's security presence affords it influence to create and enforce favourable economic conditions for the growth of the US economy</w:t>
      </w:r>
      <w:r w:rsidRPr="00435FBD">
        <w:t xml:space="preserve">. Because of this, in turn, </w:t>
      </w:r>
      <w:r w:rsidRPr="00435FBD">
        <w:rPr>
          <w:rStyle w:val="StyleUnderline"/>
        </w:rPr>
        <w:t>developments in the east Asian region's economic architecture are intimately related with its security system, implying that a drawdown in America's security presence may have unpredictable effects for its institutional influence</w:t>
      </w:r>
      <w:r w:rsidRPr="00435FBD">
        <w:t xml:space="preserve">. Despite this, and </w:t>
      </w:r>
      <w:r w:rsidRPr="00435FBD">
        <w:rPr>
          <w:rStyle w:val="StyleUnderline"/>
        </w:rPr>
        <w:t>regardless of force posture alterations under President Trump, it is nonetheless clear that American power projection is intimately related to the ordering of non-security issues</w:t>
      </w:r>
      <w:r w:rsidRPr="00435FBD">
        <w:t xml:space="preserve">. </w:t>
      </w:r>
      <w:r w:rsidRPr="00435FBD">
        <w:rPr>
          <w:rStyle w:val="StyleUnderline"/>
        </w:rPr>
        <w:t>America's security guarantees and defensive posture in the east Asian region provide a number of outlets through which it can potentially influence bilateral and multilateral relationships.</w:t>
      </w:r>
    </w:p>
    <w:p w:rsidR="00265C1D" w:rsidRPr="00265C1D" w:rsidRDefault="00265C1D" w:rsidP="00265C1D"/>
    <w:p w:rsidR="00D67F78" w:rsidRDefault="00D67F78" w:rsidP="00D67F78">
      <w:pPr>
        <w:pStyle w:val="Heading3"/>
      </w:pPr>
      <w:r>
        <w:lastRenderedPageBreak/>
        <w:t>AT: China Rise Good</w:t>
      </w:r>
    </w:p>
    <w:p w:rsidR="00D67F78" w:rsidRPr="00486E8B" w:rsidRDefault="00D67F78" w:rsidP="00D67F78">
      <w:pPr>
        <w:pStyle w:val="Heading4"/>
      </w:pPr>
      <w:r w:rsidRPr="00486E8B">
        <w:t>China is in no position to challenge to US – we maintain economic and military superiority and China is unknowingly maintaining our dollar hegemony</w:t>
      </w:r>
    </w:p>
    <w:p w:rsidR="00D67F78" w:rsidRPr="00486E8B" w:rsidRDefault="00D67F78" w:rsidP="00D67F78">
      <w:r w:rsidRPr="00486E8B">
        <w:rPr>
          <w:rStyle w:val="Heading4Char"/>
        </w:rPr>
        <w:t>Hung, Professor in Political Economy 17</w:t>
      </w:r>
      <w:r w:rsidRPr="00486E8B">
        <w:t xml:space="preserve"> (Ho-fung, “Hegemonic Crisis, Comparative World-Systems, and the Future of Pax Americana”, </w:t>
      </w:r>
      <w:r w:rsidRPr="00D1769D">
        <w:t>http://jwsr.pitt.edu/ojs/index.php/jwsr/article/view/723</w:t>
      </w:r>
      <w:r w:rsidRPr="00486E8B">
        <w:t>, accessed 7-12-18, J.B)</w:t>
      </w:r>
    </w:p>
    <w:p w:rsidR="00D67F78" w:rsidRPr="00486E8B" w:rsidRDefault="00D67F78" w:rsidP="00D67F78">
      <w:r w:rsidRPr="00486E8B">
        <w:rPr>
          <w:rStyle w:val="StyleUnderline"/>
        </w:rPr>
        <w:t>Accompanying the recent economic rise of China, many have purported that the global political center of gravity has been shifting from West to East and from developed countries to developing ones</w:t>
      </w:r>
      <w:r w:rsidRPr="00486E8B">
        <w:t xml:space="preserve">. The book by British writer Martin Jacques, When China Rules the World, is just an example. </w:t>
      </w:r>
      <w:r w:rsidRPr="00486E8B">
        <w:rPr>
          <w:rStyle w:val="StyleUnderline"/>
        </w:rPr>
        <w:t>Roger Altman, a veteran investment banker and former Deputy Secretary of Treasury of the US, published “The Great Crash, 2008: The Geopolitical Setback for the West” in Foreign Affairs in the wake of the global financial crisis, arguing that the financial distress of the West and the continuous robust economic performance of China is accelerating the wane of American’s global power and wax of China’s.</w:t>
      </w:r>
      <w:r w:rsidRPr="00486E8B">
        <w:t xml:space="preserve"> Journalist Fareed Zakaria even titled his 2009 bestseller The PostAmerican World, seeing the rise of China at the expense of the United States as a global power shift comparable to the rise of the West during the Renaissance and rise of the United States in the twentieth century. Many see China as the most powerful BRICS country that has the actual capability of leading other emerging powers to topple U.S. domination and foster a new and more egalitarian order.</w:t>
      </w:r>
    </w:p>
    <w:p w:rsidR="00D67F78" w:rsidRPr="00486E8B" w:rsidRDefault="00D67F78" w:rsidP="00D67F78">
      <w:pPr>
        <w:rPr>
          <w:rStyle w:val="StyleUnderline"/>
        </w:rPr>
      </w:pPr>
      <w:r w:rsidRPr="00486E8B">
        <w:rPr>
          <w:rStyle w:val="StyleUnderline"/>
        </w:rPr>
        <w:t xml:space="preserve">But unfortunately, that talk about falling U.S. global power and the rise of China as a new superpower leading humanity out of Pax Americana is greatly exaggerated, </w:t>
      </w:r>
      <w:r w:rsidRPr="00486E8B">
        <w:t xml:space="preserve">just as how the talk of the rise of Germany and Japan as challengers to the United States back in the 1970s and 1980s was exaggerated. </w:t>
      </w:r>
      <w:r w:rsidRPr="00486E8B">
        <w:rPr>
          <w:rStyle w:val="StyleUnderline"/>
        </w:rPr>
        <w:t>The decline of U.S. dominance in world politics, while true, has been slowed and delayed. U.S. share of global GDP has been stably above 20 percent and it continues to be the world’s largest economy with comfortable lead, as measured in current U.S. dollar. The United States also continues to be the world’s leading military power with all other military powers trailing far behind.</w:t>
      </w:r>
    </w:p>
    <w:p w:rsidR="00D67F78" w:rsidRPr="00486E8B" w:rsidRDefault="00D67F78" w:rsidP="00D67F78">
      <w:pPr>
        <w:rPr>
          <w:rStyle w:val="StyleUnderline"/>
        </w:rPr>
      </w:pPr>
      <w:r w:rsidRPr="00486E8B">
        <w:rPr>
          <w:rStyle w:val="StyleUnderline"/>
        </w:rPr>
        <w:t>The persisting economic and military power of the United States is attributable largely to the ongoing status of the U.S. dollar</w:t>
      </w:r>
      <w:r w:rsidRPr="00486E8B">
        <w:t xml:space="preserve"> as the most widely used reserve currency and international transaction currency in the world during the last thirty years. The internationally dominant status of the dollar, which many refer to as the “dollar standard,” allows the United States to borrow internationally at low interest rates and print money to repay its debt as the last resort</w:t>
      </w:r>
      <w:r w:rsidRPr="00486E8B">
        <w:rPr>
          <w:rStyle w:val="StyleUnderline"/>
        </w:rPr>
        <w:t>. This capability to borrow in its own currency has been allowing the United States to solve many of its domestic economic malaises and maintain the most enormous, active war machine in the world through external indebtedness, while avoiding the kind of debt crises that have wreaked havoc on many developing economies having borrowed in creditors’ currency. Ironically, the persistence of the dollar standard is now being maintained by the rise of China as the biggest foreign holder of US-dollar–dominated assets, mainly in the form of U.S. Treasury bonds.</w:t>
      </w:r>
    </w:p>
    <w:p w:rsidR="00D67F78" w:rsidRPr="00486E8B" w:rsidRDefault="00D67F78" w:rsidP="00D67F78">
      <w:pPr>
        <w:pStyle w:val="Heading4"/>
      </w:pPr>
      <w:r w:rsidRPr="00486E8B">
        <w:t>China is becoming more and more dependent on the US</w:t>
      </w:r>
    </w:p>
    <w:p w:rsidR="00D67F78" w:rsidRPr="00486E8B" w:rsidRDefault="00D67F78" w:rsidP="00D67F78">
      <w:r w:rsidRPr="00486E8B">
        <w:rPr>
          <w:rStyle w:val="Heading4Char"/>
        </w:rPr>
        <w:t>Hung, Professor in Political Economy 17</w:t>
      </w:r>
      <w:r w:rsidRPr="00486E8B">
        <w:t xml:space="preserve"> (Ho-fung, “Hegemonic Crisis, Comparative World-Systems, and the Future of Pax Americana”, </w:t>
      </w:r>
      <w:r w:rsidRPr="00D1769D">
        <w:t>http://jwsr.pitt.edu/ojs/index.php/jwsr/article/view/723</w:t>
      </w:r>
      <w:r w:rsidRPr="00486E8B">
        <w:t>, accessed 7-12-18, J.B)</w:t>
      </w:r>
    </w:p>
    <w:p w:rsidR="00D67F78" w:rsidRPr="00486E8B" w:rsidRDefault="00D67F78" w:rsidP="00D67F78">
      <w:pPr>
        <w:rPr>
          <w:rStyle w:val="StyleUnderline"/>
        </w:rPr>
      </w:pPr>
      <w:r w:rsidRPr="00486E8B">
        <w:t xml:space="preserve">In 2000-2008, the dollar’s credibility seemed to be threatened by an unprecedented simultaneous deterioration of the dollar value and U.S. current account deficit. This simultaneous fall is largely attributable to the rise of China as a formidable low-cost exporter to the US. </w:t>
      </w:r>
      <w:r w:rsidRPr="00486E8B">
        <w:rPr>
          <w:rStyle w:val="StyleUnderline"/>
        </w:rPr>
        <w:t>The rise of China’s export sector was unleashed by a series of policy changes in the mid-1990s that precipitated an expanding stream of low-wage rural migrant laborers. Such export-oriented path of growth was also facilitated by China’s currency peg with the United States that keeps Chinese exports competitively cheap.</w:t>
      </w:r>
    </w:p>
    <w:p w:rsidR="00D67F78" w:rsidRPr="00D67F78" w:rsidRDefault="00D67F78" w:rsidP="00D67F78">
      <w:r w:rsidRPr="00486E8B">
        <w:rPr>
          <w:rStyle w:val="StyleUnderline"/>
        </w:rPr>
        <w:t>While China’s export expansion led to the deterioration of U.S. current account deficit, China’s large trade surplus enabled China to accumulate substantial foreign-exchange reserves. It devoted most of these reserves to the purchase of U.S. Treasury bonds, turning themselves into the largest creditor to the US. Their financing of the U.S. fiscal deficit allowed the U.S. government to expand expenditures while cutting taxes.</w:t>
      </w:r>
      <w:r w:rsidRPr="00486E8B">
        <w:t xml:space="preserve"> </w:t>
      </w:r>
      <w:r w:rsidRPr="00486E8B">
        <w:rPr>
          <w:rStyle w:val="StyleUnderline"/>
        </w:rPr>
        <w:t xml:space="preserve">It fueled the American appetite for Chinese exports, and the resulting increase in China’s trade surpluses leading to yet more purchases of U.S. Treasury bonds. These constituted two mutually reinforcing processes of increasing Chinese exports to the United States and increasing Chinese holdings of U.S. public debt, continuously deepening the market and financial dependence of China on the US. China’s </w:t>
      </w:r>
      <w:r w:rsidRPr="00486E8B">
        <w:rPr>
          <w:rStyle w:val="StyleUnderline"/>
        </w:rPr>
        <w:lastRenderedPageBreak/>
        <w:t>massive investment in low-yield U.S. Treasury bonds is tantamount to a tribute payment through which Chinese savings were transformed into Americans’ consumption power.</w:t>
      </w:r>
      <w:r w:rsidRPr="00486E8B">
        <w:t xml:space="preserve"> In 2008, China surpassed Japan as the biggest foreign holder of U.S. treasury bonds, and its holding continued to escalate despite the financial crisis that broke out in Wall Street in 2008.</w:t>
      </w:r>
    </w:p>
    <w:p w:rsidR="00FC7513" w:rsidRDefault="00FC7513" w:rsidP="00FC7513">
      <w:pPr>
        <w:pStyle w:val="Heading2"/>
      </w:pPr>
      <w:r>
        <w:lastRenderedPageBreak/>
        <w:t>AT: Heg Bad Impacts</w:t>
      </w:r>
    </w:p>
    <w:p w:rsidR="00E94591" w:rsidRDefault="00E94591" w:rsidP="00FC7513">
      <w:pPr>
        <w:pStyle w:val="Heading3"/>
      </w:pPr>
      <w:r>
        <w:lastRenderedPageBreak/>
        <w:t xml:space="preserve">AT: </w:t>
      </w:r>
      <w:r w:rsidR="001C2BD8">
        <w:t>Allied Entrapment</w:t>
      </w:r>
    </w:p>
    <w:p w:rsidR="001C2BD8" w:rsidRPr="00996C6F" w:rsidRDefault="001C2BD8" w:rsidP="001C2BD8">
      <w:pPr>
        <w:pStyle w:val="Heading4"/>
      </w:pPr>
      <w:r>
        <w:t>History disproves entrapment – current agreements avoid it and disincentivize plucky allies from bringing the US into global conflicts</w:t>
      </w:r>
    </w:p>
    <w:p w:rsidR="001C2BD8" w:rsidRDefault="001C2BD8" w:rsidP="001C2BD8">
      <w:pPr>
        <w:rPr>
          <w:b/>
        </w:rPr>
      </w:pPr>
      <w:r>
        <w:rPr>
          <w:b/>
        </w:rPr>
        <w:t>Brooks, Dartmouth College, Department of Government, Associate Professor, et. al, 13</w:t>
      </w:r>
    </w:p>
    <w:p w:rsidR="001C2BD8" w:rsidRDefault="001C2BD8" w:rsidP="001C2BD8">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66" w:history="1">
        <w:r w:rsidRPr="00DD3514">
          <w:rPr>
            <w:rStyle w:val="Hyperlink"/>
          </w:rPr>
          <w:t>https://mcfr.wildapricot.org/Resources/Documents/2013-05-20%20Brooks%20Ikenberry%20FA%20Stay%20Engaged%201301.pdf</w:t>
        </w:r>
      </w:hyperlink>
      <w:r>
        <w:t>, Accessed 7/7/18, GDI-GFerrer-Falto]</w:t>
      </w:r>
    </w:p>
    <w:p w:rsidR="001C2BD8" w:rsidRDefault="001C2BD8" w:rsidP="001C2BD8">
      <w:r w:rsidRPr="007B780B">
        <w:rPr>
          <w:rStyle w:val="StyleUnderline"/>
        </w:rPr>
        <w:t xml:space="preserve">The costs of U.S. foreign policy that matter most, </w:t>
      </w:r>
      <w:r>
        <w:t xml:space="preserve">of course, </w:t>
      </w:r>
      <w:r w:rsidRPr="007B780B">
        <w:rPr>
          <w:rStyle w:val="StyleUnderline"/>
        </w:rPr>
        <w:t>are human lives, and critics of an expansive grand strategy worry that the United States might get dragged into unnecessary wars.</w:t>
      </w:r>
      <w:r>
        <w:t xml:space="preserve"> </w:t>
      </w:r>
      <w:r w:rsidRPr="007B780B">
        <w:rPr>
          <w:rStyle w:val="StyleUnderline"/>
        </w:rPr>
        <w:t>Securing smaller allies</w:t>
      </w:r>
      <w:r>
        <w:t xml:space="preserve">, </w:t>
      </w:r>
      <w:r w:rsidRPr="007B780B">
        <w:rPr>
          <w:rStyle w:val="StyleUnderline"/>
        </w:rPr>
        <w:t>they argue, emboldens those states to take risks they would not otherwise accept, pulling the superpower sponsor into costly conflicts -- a classic moral hazard problem.</w:t>
      </w:r>
      <w:r>
        <w:t xml:space="preserve"> Concerned about the reputational costs of failing to honor the country's alliance commitments, U.S. leaders might go to war even when no national interests are at stake.</w:t>
      </w:r>
    </w:p>
    <w:p w:rsidR="001C2BD8" w:rsidRPr="007B780B" w:rsidRDefault="001C2BD8" w:rsidP="001C2BD8">
      <w:pPr>
        <w:rPr>
          <w:rStyle w:val="StyleUnderline"/>
        </w:rPr>
      </w:pPr>
      <w:r w:rsidRPr="007B780B">
        <w:rPr>
          <w:rStyle w:val="StyleUnderline"/>
        </w:rPr>
        <w:t>History shows, however, that great powers anticipate the danger of entrapment and structure their agreements to protect themselves from it. It is nearly impossible to find a clear case of a smaller power luring a reluctant great power into wa</w:t>
      </w:r>
      <w:r>
        <w:t xml:space="preserve">r. For decades, </w:t>
      </w:r>
      <w:r w:rsidRPr="007B780B">
        <w:rPr>
          <w:rStyle w:val="StyleUnderline"/>
        </w:rPr>
        <w:t>World War I served as the canonical example of entangling alliances supposedly drawing great powers into a fight, but an outpouring of new historical research has overturned the conventional wisdom</w:t>
      </w:r>
      <w:r>
        <w:t xml:space="preserve">, </w:t>
      </w:r>
      <w:r w:rsidRPr="007B780B">
        <w:rPr>
          <w:rStyle w:val="StyleUnderline"/>
        </w:rPr>
        <w:t>revealing that</w:t>
      </w:r>
      <w:r>
        <w:t xml:space="preserve"> </w:t>
      </w:r>
      <w:r w:rsidRPr="007B780B">
        <w:rPr>
          <w:rStyle w:val="StyleUnderline"/>
        </w:rPr>
        <w:t>the war was more the result of a conscious decision on Germany's part to try to dominate Europe than a case of alliance entrapment.</w:t>
      </w:r>
    </w:p>
    <w:p w:rsidR="001C2BD8" w:rsidRPr="001C2BD8" w:rsidRDefault="001C2BD8" w:rsidP="001C2BD8">
      <w:pPr>
        <w:rPr>
          <w:sz w:val="22"/>
          <w:u w:val="single"/>
        </w:rPr>
      </w:pPr>
      <w:r>
        <w:t xml:space="preserve">If anything, </w:t>
      </w:r>
      <w:r w:rsidRPr="007B780B">
        <w:rPr>
          <w:rStyle w:val="StyleUnderline"/>
        </w:rPr>
        <w:t>alliances reduce the risk of getting pulled into a conflict</w:t>
      </w:r>
      <w:r>
        <w:t xml:space="preserve">. </w:t>
      </w:r>
      <w:r w:rsidRPr="007B780B">
        <w:rPr>
          <w:rStyle w:val="StyleUnderline"/>
        </w:rPr>
        <w:t>In East Asia, the regional security agreements that Washington struck after World War II were designed</w:t>
      </w:r>
      <w:r>
        <w:t xml:space="preserve">, in the words of the political scientist Victor Cha, </w:t>
      </w:r>
      <w:r w:rsidRPr="007B780B">
        <w:rPr>
          <w:rStyle w:val="StyleUnderline"/>
        </w:rPr>
        <w:t>to "constrain anticommunist allies in the region that might engage in aggressive behavior against adversaries that could entrap the United States in an unwanted larger war." The same logic is now at play in the U.S.-Taiwanese relationship</w:t>
      </w:r>
      <w:r>
        <w:t>. After cross-strait tensions flared in the 1990s and the first decade of this century, U</w:t>
      </w:r>
      <w:r w:rsidRPr="0084630D">
        <w:rPr>
          <w:rStyle w:val="StyleUnderline"/>
        </w:rPr>
        <w:t>.S. officials grew concerned that their ambiguous support for Taiwan might expose them to the risk of entrapment. So the Bush administration adjusted its policy, clarifying that its goal was to not only deter China from an unprovoked attack but also deter Taiwan from unilateral moves toward independence</w:t>
      </w:r>
    </w:p>
    <w:p w:rsidR="000101DF" w:rsidRDefault="000101DF" w:rsidP="00FC7513">
      <w:pPr>
        <w:pStyle w:val="Heading3"/>
      </w:pPr>
      <w:r>
        <w:lastRenderedPageBreak/>
        <w:t>AT: Counterbalancing</w:t>
      </w:r>
    </w:p>
    <w:p w:rsidR="000101DF" w:rsidRPr="00996C6F" w:rsidRDefault="000101DF" w:rsidP="000101DF">
      <w:pPr>
        <w:pStyle w:val="Heading4"/>
      </w:pPr>
      <w:r>
        <w:t>There’s no risk of counterbalancing – geography, US military and economic power, and empirics disprove</w:t>
      </w:r>
    </w:p>
    <w:p w:rsidR="000101DF" w:rsidRPr="00024066" w:rsidRDefault="000101DF" w:rsidP="000101DF">
      <w:pPr>
        <w:rPr>
          <w:rStyle w:val="Style13ptBold"/>
        </w:rPr>
      </w:pPr>
      <w:r w:rsidRPr="00024066">
        <w:rPr>
          <w:rStyle w:val="Style13ptBold"/>
        </w:rPr>
        <w:t>Brooks, Dartmouth College, Department of Government, Associate Professor, et. al, 13</w:t>
      </w:r>
    </w:p>
    <w:p w:rsidR="000101DF" w:rsidRPr="00473584" w:rsidRDefault="000101DF" w:rsidP="000101DF">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67" w:history="1">
        <w:r w:rsidRPr="00DD3514">
          <w:rPr>
            <w:rStyle w:val="Hyperlink"/>
          </w:rPr>
          <w:t>https://mcfr.wildapricot.org/Resources/Documents/2013-05-20%20Brooks%20Ikenberry%20FA%20Stay%20Engaged%201301.pdf</w:t>
        </w:r>
      </w:hyperlink>
      <w:r>
        <w:t>, Accessed 7/7/18, GDI-GFerrer-Falto]</w:t>
      </w:r>
    </w:p>
    <w:p w:rsidR="000101DF" w:rsidRPr="00473584" w:rsidRDefault="000101DF" w:rsidP="000101DF">
      <w:pPr>
        <w:rPr>
          <w:rStyle w:val="StyleUnderline"/>
        </w:rPr>
      </w:pPr>
      <w:r w:rsidRPr="00473584">
        <w:rPr>
          <w:rStyle w:val="StyleUnderline"/>
        </w:rPr>
        <w:t>One such alleged cost of the current grand strategy is that,</w:t>
      </w:r>
      <w:r>
        <w:t xml:space="preserve"> in the words of the political scientist Barry Posen, </w:t>
      </w:r>
      <w:r w:rsidRPr="00473584">
        <w:rPr>
          <w:rStyle w:val="StyleUnderline"/>
        </w:rPr>
        <w:t>it "prompts states to balance against U.S. power however they can."</w:t>
      </w:r>
      <w:r>
        <w:t xml:space="preserve"> Yet </w:t>
      </w:r>
      <w:r w:rsidRPr="00473584">
        <w:rPr>
          <w:rStyle w:val="StyleUnderline"/>
        </w:rPr>
        <w:t>there is no evidence that countries have banded together in anti-American alliances or tried to match the United States' military capacity on their own -- or that they will do so in the future</w:t>
      </w:r>
      <w:r>
        <w:t xml:space="preserve">. Indeed, </w:t>
      </w:r>
      <w:r w:rsidRPr="00473584">
        <w:rPr>
          <w:rStyle w:val="StyleUnderline"/>
        </w:rPr>
        <w:t>it's hard to see how the current grand strategy could generate true counterbalancing.</w:t>
      </w:r>
    </w:p>
    <w:p w:rsidR="000101DF" w:rsidRDefault="000101DF" w:rsidP="000101DF">
      <w:r>
        <w:t xml:space="preserve">Unlike past hegemons, the </w:t>
      </w:r>
      <w:r w:rsidRPr="00473584">
        <w:rPr>
          <w:rStyle w:val="StyleUnderline"/>
        </w:rPr>
        <w:t xml:space="preserve">United States is geographically isolated, </w:t>
      </w:r>
      <w:r>
        <w:t xml:space="preserve">which means that </w:t>
      </w:r>
      <w:r w:rsidRPr="00473584">
        <w:rPr>
          <w:rStyle w:val="StyleUnderline"/>
        </w:rPr>
        <w:t>it is far less threatening to other major states and that it faces no contiguous great-power rivals that could step up to the task of balancing against it</w:t>
      </w:r>
      <w:r>
        <w:t xml:space="preserve">. Moreover, </w:t>
      </w:r>
      <w:r w:rsidRPr="00473584">
        <w:rPr>
          <w:rStyle w:val="StyleUnderline"/>
        </w:rPr>
        <w:t>any competitor would have a hard time matching the U.S. military</w:t>
      </w:r>
      <w:r>
        <w:t xml:space="preserve">. Not </w:t>
      </w:r>
      <w:r w:rsidRPr="00473584">
        <w:rPr>
          <w:rStyle w:val="StyleUnderline"/>
        </w:rPr>
        <w:t>only is the United States so far ahead militarily in both quantitative and qualitative terms, but its security guarantees also give it the leverage to prevent allies from giving military technology to potential U.S. rivals.</w:t>
      </w:r>
      <w:r>
        <w:t xml:space="preserve"> Because </w:t>
      </w:r>
      <w:r w:rsidRPr="00473584">
        <w:rPr>
          <w:rStyle w:val="StyleUnderline"/>
        </w:rPr>
        <w:t>the United States dominates the high-end defense industry, it can trade access to its defense market for allies' agreement not to transfer key military technologies to its competitors</w:t>
      </w:r>
      <w:r>
        <w:t>. The embargo that the United States has convinced the EU to maintain on military sales to China since 1989 is a case in point.</w:t>
      </w:r>
    </w:p>
    <w:p w:rsidR="000101DF" w:rsidRPr="00996C6F" w:rsidRDefault="000101DF" w:rsidP="000101DF">
      <w:pPr>
        <w:pStyle w:val="Heading4"/>
      </w:pPr>
      <w:r>
        <w:t>Counterbalancing’s overstated – there’s only soft balancing which only benefits the US</w:t>
      </w:r>
    </w:p>
    <w:p w:rsidR="000101DF" w:rsidRPr="00024066" w:rsidRDefault="000101DF" w:rsidP="000101DF">
      <w:pPr>
        <w:rPr>
          <w:rStyle w:val="Style13ptBold"/>
        </w:rPr>
      </w:pPr>
      <w:r w:rsidRPr="00024066">
        <w:rPr>
          <w:rStyle w:val="Style13ptBold"/>
        </w:rPr>
        <w:t>Brooks, Dartmouth College, Department of Government, Associate Professor, et. al, 13</w:t>
      </w:r>
    </w:p>
    <w:p w:rsidR="000101DF" w:rsidRDefault="000101DF" w:rsidP="000101DF">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68" w:history="1">
        <w:r w:rsidRPr="00DD3514">
          <w:rPr>
            <w:rStyle w:val="Hyperlink"/>
          </w:rPr>
          <w:t>https://mcfr.wildapricot.org/Resources/Documents/2013-05-20%20Brooks%20Ikenberry%20FA%20Stay%20Engaged%201301.pdf</w:t>
        </w:r>
      </w:hyperlink>
      <w:r>
        <w:t>, Accessed 7/7/18, GDI-GFerrer-Falto]</w:t>
      </w:r>
    </w:p>
    <w:p w:rsidR="000101DF" w:rsidRPr="00473584" w:rsidRDefault="000101DF" w:rsidP="000101DF">
      <w:pPr>
        <w:rPr>
          <w:rStyle w:val="StyleUnderline"/>
        </w:rPr>
      </w:pPr>
      <w:r w:rsidRPr="00473584">
        <w:rPr>
          <w:rStyle w:val="StyleUnderline"/>
        </w:rPr>
        <w:t>The country's globe-spanning posture is the devil we know, and a world with a disengaged America is the devil we don't know.</w:t>
      </w:r>
    </w:p>
    <w:p w:rsidR="000101DF" w:rsidRPr="000101DF" w:rsidRDefault="000101DF" w:rsidP="000101DF">
      <w:r w:rsidRPr="00EB4E8B">
        <w:rPr>
          <w:rStyle w:val="StyleUnderline"/>
        </w:rPr>
        <w:t>If U.S. global leadership were prompting balancing</w:t>
      </w:r>
      <w:r>
        <w:t xml:space="preserve">, </w:t>
      </w:r>
      <w:r w:rsidRPr="00EB4E8B">
        <w:rPr>
          <w:rStyle w:val="StyleUnderline"/>
        </w:rPr>
        <w:t>then one would expect actual examples of pushback -- especially during the administration of George W. Bush, who pursued a foreign policy that seemed particularly unilateral</w:t>
      </w:r>
      <w:r>
        <w:t xml:space="preserve">. Yet </w:t>
      </w:r>
      <w:r w:rsidRPr="00EB4E8B">
        <w:rPr>
          <w:rStyle w:val="StyleUnderline"/>
        </w:rPr>
        <w:t>since the Soviet Union collapsed, no major powers have tried to balance against the United States by seeking to match its military might or by assembling a formidable alliance; the prospect is simply too daunting</w:t>
      </w:r>
      <w:r>
        <w:t xml:space="preserve">. Instead, </w:t>
      </w:r>
      <w:r w:rsidRPr="00EB4E8B">
        <w:rPr>
          <w:rStyle w:val="StyleUnderline"/>
        </w:rPr>
        <w:t>they have resorted to what scholars call "soft balancing," using international institutions and norms to constrain Washington</w:t>
      </w:r>
      <w:r>
        <w:t xml:space="preserve">. </w:t>
      </w:r>
      <w:r w:rsidRPr="00EB4E8B">
        <w:rPr>
          <w:rStyle w:val="StyleUnderline"/>
        </w:rPr>
        <w:t>Setting aside the fact that soft balancing is a slippery concept and difficult to distinguish from everyday diplomatic competition, it is wrong to say that the practice only harms the United States</w:t>
      </w:r>
      <w:r>
        <w:t xml:space="preserve">. Arguably, </w:t>
      </w:r>
      <w:r w:rsidRPr="00EB4E8B">
        <w:rPr>
          <w:rStyle w:val="StyleUnderline"/>
        </w:rPr>
        <w:t>as the global leader, the United States benefits from employing softbalancing-style leverage more than any other country</w:t>
      </w:r>
      <w:r>
        <w:t xml:space="preserve">. After all, </w:t>
      </w:r>
      <w:r w:rsidRPr="00EB4E8B">
        <w:rPr>
          <w:rStyle w:val="StyleUnderline"/>
        </w:rPr>
        <w:t>today's rules and institutions came about under its auspices and largely reflect its interests, and so they are in fact tailor-made for soft balancing by the United States itself</w:t>
      </w:r>
      <w:r>
        <w:t xml:space="preserve">. In 2011, for example, Washington coordinated action with several Southeast Asian states to oppose Beijing's claims in the South China Sea by pointing to established international law and norms. </w:t>
      </w:r>
    </w:p>
    <w:p w:rsidR="00FC7513" w:rsidRDefault="00FC7513" w:rsidP="00FC7513">
      <w:pPr>
        <w:pStyle w:val="Heading3"/>
      </w:pPr>
      <w:r>
        <w:lastRenderedPageBreak/>
        <w:t>AT: Debt</w:t>
      </w:r>
    </w:p>
    <w:p w:rsidR="00FC7513" w:rsidRDefault="00FC7513" w:rsidP="00FC7513">
      <w:pPr>
        <w:pStyle w:val="Heading4"/>
      </w:pPr>
      <w:r>
        <w:t xml:space="preserve">Military spending doesn’t increase debt </w:t>
      </w:r>
    </w:p>
    <w:p w:rsidR="00FC7513" w:rsidRPr="00734B41" w:rsidRDefault="00FC7513" w:rsidP="00FC7513">
      <w:pPr>
        <w:rPr>
          <w:rStyle w:val="Style13ptBold"/>
        </w:rPr>
      </w:pPr>
      <w:r w:rsidRPr="00734B41">
        <w:rPr>
          <w:rStyle w:val="Style13ptBold"/>
        </w:rPr>
        <w:t>Norrlof, Ph.D degree in International Relations at the Graduate Institute of International Studies Switzerland, Wohlforth, PhD in Political Science from Yale,16</w:t>
      </w:r>
    </w:p>
    <w:p w:rsidR="00FC7513" w:rsidRDefault="00FC7513" w:rsidP="00FC7513">
      <w:r>
        <w:t xml:space="preserve">[Carla, William C., 11-2-16, Conflict Management and Peace Science, “Is US grand strategy self-defeating? Deep engagement, military spending and sovereign debt,” </w:t>
      </w:r>
      <w:hyperlink r:id="rId69" w:anchor="articleCitationDownloadContainer" w:history="1">
        <w:r w:rsidRPr="00AB5BDF">
          <w:rPr>
            <w:rStyle w:val="Hyperlink"/>
          </w:rPr>
          <w:t>http://journals.sagepub.com/doi/abs/10.1177/0738894216674953#articleCitationDownloadContainer</w:t>
        </w:r>
      </w:hyperlink>
      <w:r>
        <w:t xml:space="preserve"> , accessed 7-9-18, EJA]</w:t>
      </w:r>
    </w:p>
    <w:p w:rsidR="00FC7513" w:rsidRPr="00822B97" w:rsidRDefault="00FC7513" w:rsidP="00FC7513">
      <w:pPr>
        <w:rPr>
          <w:rStyle w:val="StyleUnderline"/>
        </w:rPr>
      </w:pPr>
      <w:r w:rsidRPr="00822B97">
        <w:rPr>
          <w:rStyle w:val="StyleUnderline"/>
        </w:rPr>
        <w:t xml:space="preserve">This article scrutinizes the argument that growth in military spending is responsible for growth in US public debt. </w:t>
      </w:r>
      <w:r>
        <w:t xml:space="preserve">As illustrated in Figure 2, the paces of change in the two variables have moved in opposite directions at least as frequently as they have moved together. </w:t>
      </w:r>
      <w:r w:rsidRPr="00822B97">
        <w:rPr>
          <w:rStyle w:val="StyleUnderline"/>
        </w:rPr>
        <w:t>If changes in US military spending do not correlate with changes in US public debt, the mechanism specified by retrenchment supporters has no empirical support. While there may be other causal pathways whereby military spending contributes to economic decline, evidence against the hypothesis that growth in military expenditures drives US debt constitutes evidence against the case for retrenchment based on debt-fueled decline.</w:t>
      </w:r>
    </w:p>
    <w:p w:rsidR="00FC7513" w:rsidRDefault="00FC7513" w:rsidP="00FC7513">
      <w:r w:rsidRPr="00822B97">
        <w:rPr>
          <w:rStyle w:val="StyleUnderline"/>
        </w:rPr>
        <w:t>The results in Table 1 demonstrate that we must reject H1. We find no significant association between quarter-to-quarter increases in the growth of military expenditures and public debt. Growth in US military spending does not correlate with growth in US debt.</w:t>
      </w:r>
      <w:r>
        <w:t xml:space="preserve"> </w:t>
      </w:r>
      <w:r w:rsidRPr="00822B97">
        <w:rPr>
          <w:rStyle w:val="StyleUnderline"/>
        </w:rPr>
        <w:t>The most significant explanatory variable for growth in America’s public debt is income tax. This variable is substantively important and significant across all six estimation techniques.</w:t>
      </w:r>
      <w:r>
        <w:t xml:space="preserve"> Given rising levels of debt, and the negative association between income tax and the public debt, </w:t>
      </w:r>
      <w:r w:rsidRPr="00822B97">
        <w:rPr>
          <w:rStyle w:val="StyleUnderline"/>
        </w:rPr>
        <w:t>we infer that tax cuts have been a main contributor to the expansion of public debt in the US. Consequently, raising taxes should lower the debt. It is noteworthy that even social benefits,</w:t>
      </w:r>
      <w:r>
        <w:t xml:space="preserve"> which includes spending items such as health care and other forms of welfare spending that are usually singled out as responsible for increasing the debt, </w:t>
      </w:r>
      <w:r w:rsidRPr="00822B97">
        <w:rPr>
          <w:rStyle w:val="StyleUnderline"/>
        </w:rPr>
        <w:t xml:space="preserve">are not statistically significant drivers of the debt. </w:t>
      </w:r>
      <w:r>
        <w:t>We also note that R2 is rather low across the models (higher in the smaller samples). Given our inclusion of principal contributors to the debt, as well as our diagnostic test indicating that the functional form of our models is not mis-specified, we interpret this as suggesting that public debt is difficult to predict.</w:t>
      </w:r>
    </w:p>
    <w:p w:rsidR="001C2BD8" w:rsidRPr="00996C6F" w:rsidRDefault="001C2BD8" w:rsidP="001C2BD8">
      <w:pPr>
        <w:pStyle w:val="Heading4"/>
      </w:pPr>
      <w:r>
        <w:t>Revoking the US’ global posture would have modest savings at best – allies bear the cost and agencies pay for expensive materials regardless</w:t>
      </w:r>
    </w:p>
    <w:p w:rsidR="001C2BD8" w:rsidRDefault="001C2BD8" w:rsidP="001C2BD8">
      <w:pPr>
        <w:rPr>
          <w:b/>
        </w:rPr>
      </w:pPr>
      <w:r>
        <w:rPr>
          <w:b/>
        </w:rPr>
        <w:t>Brooks, Dartmouth College, Department of Government, Associate Professor, et. al, 13</w:t>
      </w:r>
    </w:p>
    <w:p w:rsidR="001C2BD8" w:rsidRPr="00C32D35" w:rsidRDefault="001C2BD8" w:rsidP="001C2BD8">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0" w:history="1">
        <w:r w:rsidRPr="00DD3514">
          <w:rPr>
            <w:rStyle w:val="Hyperlink"/>
          </w:rPr>
          <w:t>https://mcfr.wildapricot.org/Resources/Documents/2013-05-20%20Brooks%20Ikenberry%20FA%20Stay%20Engaged%201301.pdf</w:t>
        </w:r>
      </w:hyperlink>
      <w:r>
        <w:t>, Accessed 7/7/18, GDI-GFerrer-Falto]</w:t>
      </w:r>
    </w:p>
    <w:p w:rsidR="001C2BD8" w:rsidRDefault="001C2BD8" w:rsidP="001C2BD8">
      <w:r w:rsidRPr="00C32D35">
        <w:rPr>
          <w:rStyle w:val="StyleUnderline"/>
        </w:rPr>
        <w:t>If the United States revoked all its security guarantees, brought home all its troops, shrank every branch of the military, and slashed its nuclear arsenal, it would save around $900 billion over ten years,</w:t>
      </w:r>
      <w:r>
        <w:t xml:space="preserve"> according to Benjamin Friedman and Justin Logan of the Cato Institute. </w:t>
      </w:r>
      <w:r w:rsidRPr="00C32D35">
        <w:rPr>
          <w:rStyle w:val="StyleUnderline"/>
        </w:rPr>
        <w:t>But few advocates of retrenchment endorse such a radical reduction;</w:t>
      </w:r>
      <w:r>
        <w:t xml:space="preserve"> instead, </w:t>
      </w:r>
      <w:r w:rsidRPr="00C32D35">
        <w:rPr>
          <w:rStyle w:val="StyleUnderline"/>
        </w:rPr>
        <w:t>most call for "restraint," an "offshore balancing" strategy, or an "over the horizon" military posture</w:t>
      </w:r>
      <w:r>
        <w:t xml:space="preserve">. </w:t>
      </w:r>
      <w:r w:rsidRPr="00C32D35">
        <w:rPr>
          <w:rStyle w:val="StyleUnderline"/>
        </w:rPr>
        <w:t>The savings these</w:t>
      </w:r>
      <w:r>
        <w:t xml:space="preserve"> approaches </w:t>
      </w:r>
      <w:r w:rsidRPr="00C32D35">
        <w:rPr>
          <w:rStyle w:val="StyleUnderline"/>
        </w:rPr>
        <w:t>would yield are less clear, since they depend on which security commitments Washington would abandon outright and how much it would cost to keep the remaining ones</w:t>
      </w:r>
      <w:r>
        <w:t xml:space="preserve">. </w:t>
      </w:r>
      <w:r w:rsidRPr="00C32D35">
        <w:rPr>
          <w:rStyle w:val="StyleUnderline"/>
        </w:rPr>
        <w:t>If retrenchment simply meant shipping foreign-based U.S. forces back to the United States, then</w:t>
      </w:r>
      <w:r>
        <w:t xml:space="preserve"> the </w:t>
      </w:r>
      <w:r w:rsidRPr="00C32D35">
        <w:rPr>
          <w:rStyle w:val="StyleUnderline"/>
        </w:rPr>
        <w:t>savings would be modest at best, since the countries hosting U.S. forces usually cover a large portion of the basing costs</w:t>
      </w:r>
      <w:r>
        <w:t xml:space="preserve">. And </w:t>
      </w:r>
      <w:r w:rsidRPr="00C32D35">
        <w:rPr>
          <w:rStyle w:val="StyleUnderline"/>
        </w:rPr>
        <w:t>if it meant maintaining a major expeditionary capacity, then any savings would again be small, since the Pentagon would still have to pay for the expensive weaponry and equipment required</w:t>
      </w:r>
      <w:r>
        <w:t xml:space="preserve"> for projecting power abroad.</w:t>
      </w:r>
    </w:p>
    <w:p w:rsidR="001C2BD8" w:rsidRPr="00996C6F" w:rsidRDefault="001C2BD8" w:rsidP="001C2BD8">
      <w:pPr>
        <w:pStyle w:val="Heading4"/>
      </w:pPr>
      <w:r>
        <w:t>The US can afford continued engagement regardless of major budget cuts, it’s dropped after Iraq and cuts are changing calculations now</w:t>
      </w:r>
    </w:p>
    <w:p w:rsidR="001C2BD8" w:rsidRDefault="001C2BD8" w:rsidP="001C2BD8">
      <w:pPr>
        <w:rPr>
          <w:b/>
        </w:rPr>
      </w:pPr>
      <w:r>
        <w:rPr>
          <w:b/>
        </w:rPr>
        <w:t>Brooks, Dartmouth College, Department of Government, Associate Professor, et. al, 13</w:t>
      </w:r>
    </w:p>
    <w:p w:rsidR="001C2BD8" w:rsidRDefault="001C2BD8" w:rsidP="001C2BD8">
      <w:r>
        <w:lastRenderedPageBreak/>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1" w:history="1">
        <w:r w:rsidRPr="00DD3514">
          <w:rPr>
            <w:rStyle w:val="Hyperlink"/>
          </w:rPr>
          <w:t>https://mcfr.wildapricot.org/Resources/Documents/2013-05-20%20Brooks%20Ikenberry%20FA%20Stay%20Engaged%201301.pdf</w:t>
        </w:r>
      </w:hyperlink>
      <w:r>
        <w:t>, Accessed 7/7/18, GDI-GFerrer-Falto]</w:t>
      </w:r>
    </w:p>
    <w:p w:rsidR="001C2BD8" w:rsidRDefault="001C2BD8" w:rsidP="001C2BD8">
      <w:pPr>
        <w:rPr>
          <w:rStyle w:val="StyleUnderline"/>
        </w:rPr>
      </w:pPr>
      <w:r>
        <w:t xml:space="preserve">The other side of the cost equation, </w:t>
      </w:r>
      <w:r w:rsidRPr="00C32D35">
        <w:rPr>
          <w:rStyle w:val="StyleUnderline"/>
        </w:rPr>
        <w:t>the price of continued engagement, is also in flux</w:t>
      </w:r>
      <w:r>
        <w:t xml:space="preserve">. Although the fat defense budgets of the past decade make an easy target for advocates of retrenchment, such </w:t>
      </w:r>
      <w:r w:rsidRPr="00C32D35">
        <w:rPr>
          <w:rStyle w:val="StyleUnderline"/>
        </w:rPr>
        <w:t>high levels of spending aren't needed to maintain an engaged global posture</w:t>
      </w:r>
      <w:r>
        <w:t xml:space="preserve">. </w:t>
      </w:r>
      <w:r w:rsidRPr="00C32D35">
        <w:rPr>
          <w:rStyle w:val="StyleUnderline"/>
        </w:rPr>
        <w:t>Spending skyrocketed after 9/11, but it has already begun to fall back to earth as the United States winds down its two costly wars and trims its base level of nonwar spending</w:t>
      </w:r>
      <w:r>
        <w:t xml:space="preserve">. As of the fall of 2012, </w:t>
      </w:r>
      <w:r w:rsidRPr="00C32D35">
        <w:rPr>
          <w:rStyle w:val="StyleUnderline"/>
        </w:rPr>
        <w:t>the Defense Department was planning for cuts of just under $500 billion over the next five years, which it maintains will not compromise national security. These</w:t>
      </w:r>
      <w:r>
        <w:t xml:space="preserve"> reductions </w:t>
      </w:r>
      <w:r w:rsidRPr="00C32D35">
        <w:rPr>
          <w:rStyle w:val="StyleUnderline"/>
        </w:rPr>
        <w:t>would lower military spending to a little less than three percent of GDP by 2017</w:t>
      </w:r>
      <w:r>
        <w:t xml:space="preserve">, from its current level of 4.5 percent. </w:t>
      </w:r>
      <w:r w:rsidRPr="00C32D35">
        <w:rPr>
          <w:rStyle w:val="StyleUnderline"/>
        </w:rPr>
        <w:t>The Pentagon could save even more with no ill effects by reforming its procurement practices and compensation policies.</w:t>
      </w:r>
    </w:p>
    <w:p w:rsidR="001C2BD8" w:rsidRPr="001C2BD8" w:rsidRDefault="001C2BD8" w:rsidP="00FC7513">
      <w:pPr>
        <w:rPr>
          <w:sz w:val="22"/>
          <w:u w:val="single"/>
        </w:rPr>
      </w:pPr>
      <w:r>
        <w:rPr>
          <w:rStyle w:val="StyleUnderline"/>
        </w:rPr>
        <w:t xml:space="preserve">Even without major budget cuts, </w:t>
      </w:r>
      <w:r w:rsidRPr="001027E6">
        <w:t>however</w:t>
      </w:r>
      <w:r>
        <w:rPr>
          <w:rStyle w:val="StyleUnderline"/>
        </w:rPr>
        <w:t>, the country can afford the costs of its ambitious grand strategy. The significant increases in military spending proposed by Mitt Romney, t</w:t>
      </w:r>
      <w:r w:rsidRPr="001027E6">
        <w:t>he Republican candidate</w:t>
      </w:r>
      <w:r>
        <w:rPr>
          <w:rStyle w:val="StyleUnderline"/>
        </w:rPr>
        <w:t xml:space="preserve">, during the 2012 presidential campaign would still have kept military spending below its current share of GDP, since spending on the wars in Afghanistan and Iraq would still have gone down and Romney's proposed nonwar spending levels would not have kept pace with economic growth. Small wonder, </w:t>
      </w:r>
      <w:r w:rsidRPr="001027E6">
        <w:t>then</w:t>
      </w:r>
      <w:r>
        <w:rPr>
          <w:rStyle w:val="StyleUnderline"/>
        </w:rPr>
        <w:t>, that the case for pulling back rests more on the nonmonetary costs that the current strategy supposedly incurs.</w:t>
      </w:r>
    </w:p>
    <w:p w:rsidR="00265C1D" w:rsidRDefault="00265C1D" w:rsidP="00D776CD">
      <w:pPr>
        <w:pStyle w:val="Heading3"/>
      </w:pPr>
      <w:r>
        <w:lastRenderedPageBreak/>
        <w:t>AT: Decline Peaceful</w:t>
      </w:r>
    </w:p>
    <w:p w:rsidR="00265C1D" w:rsidRPr="00435FBD" w:rsidRDefault="00265C1D" w:rsidP="00265C1D">
      <w:pPr>
        <w:pStyle w:val="Heading4"/>
      </w:pPr>
      <w:r w:rsidRPr="00435FBD">
        <w:t>The US won’t accept a peaceful transition with China or Russia – Trump doesn’t believe change is inevitable and costs of resistance aren’t too high</w:t>
      </w:r>
    </w:p>
    <w:p w:rsidR="00265C1D" w:rsidRPr="00435FBD" w:rsidRDefault="00265C1D" w:rsidP="00265C1D">
      <w:r w:rsidRPr="00435FBD">
        <w:t>NOTE – Evidence says risk of US-China and US-Russia war are low now, miscalculation can tip the scales though – doesn’t seem like a transition wars card</w:t>
      </w:r>
    </w:p>
    <w:p w:rsidR="00265C1D" w:rsidRPr="00435FBD" w:rsidRDefault="00265C1D" w:rsidP="00265C1D">
      <w:pPr>
        <w:rPr>
          <w:rStyle w:val="Style13ptBold"/>
        </w:rPr>
      </w:pPr>
      <w:r w:rsidRPr="00435FBD">
        <w:rPr>
          <w:rStyle w:val="Style13ptBold"/>
        </w:rPr>
        <w:t>Taliaferro, Tufts University, Department of Political Science, Associate Professor, et. al, 18</w:t>
      </w:r>
    </w:p>
    <w:p w:rsidR="00265C1D" w:rsidRPr="00435FBD" w:rsidRDefault="00265C1D" w:rsidP="00265C1D">
      <w:r w:rsidRPr="00435FBD">
        <w:t xml:space="preserve">[Jeffrey W., Steven E. Lobell, University of Utah, Department of Political Science, Professor, and Norrin M. Ripsman, Concordia University Montreal, Department of Political Science, Professor, May 8, 2018, International Studies Review, Volume 20, Issue 2, “Is Peaceful Change in World Politics Always Desirable? A Neoclassical Realist Perspective,” </w:t>
      </w:r>
      <w:hyperlink r:id="rId72" w:history="1">
        <w:r w:rsidRPr="00435FBD">
          <w:rPr>
            <w:rStyle w:val="Hyperlink"/>
          </w:rPr>
          <w:t>https://academic.oup.com/isr/article/20/2/283/4993884</w:t>
        </w:r>
      </w:hyperlink>
      <w:r w:rsidRPr="00435FBD">
        <w:t>, Pages 283–291, Accessed 7/10/18, GDI-GFerrer-Falto]</w:t>
      </w:r>
    </w:p>
    <w:p w:rsidR="00265C1D" w:rsidRPr="00435FBD" w:rsidRDefault="00265C1D" w:rsidP="00265C1D">
      <w:pPr>
        <w:rPr>
          <w:rStyle w:val="StyleUnderline"/>
        </w:rPr>
      </w:pPr>
      <w:r w:rsidRPr="00435FBD">
        <w:t xml:space="preserve">What are the theory's implications for the contemporary dilemmas of US global hegemony? Specifically, </w:t>
      </w:r>
      <w:r w:rsidRPr="00435FBD">
        <w:rPr>
          <w:rStyle w:val="StyleUnderline"/>
        </w:rPr>
        <w:t>what is the near-term likelihood that the United States will pursue a peaceful transition strategy toward a rising China or a revanchist Russia?</w:t>
      </w:r>
    </w:p>
    <w:p w:rsidR="00265C1D" w:rsidRPr="00435FBD" w:rsidRDefault="00265C1D" w:rsidP="00265C1D">
      <w:r w:rsidRPr="00435FBD">
        <w:rPr>
          <w:rStyle w:val="StyleUnderline"/>
        </w:rPr>
        <w:t>There is no indication that senior officials in the Trump administration have concluded that international change is inevitable</w:t>
      </w:r>
      <w:r w:rsidRPr="00435FBD">
        <w:t xml:space="preserve">. Despite fears about Washington's retreat from global leadership under President Donald Trump, the </w:t>
      </w:r>
      <w:r w:rsidRPr="00435FBD">
        <w:rPr>
          <w:rStyle w:val="StyleUnderline"/>
        </w:rPr>
        <w:t>United States still enjoys overwhelming preponderance in economic and military capabilities</w:t>
      </w:r>
      <w:r w:rsidRPr="00435FBD">
        <w:t xml:space="preserve">. </w:t>
      </w:r>
      <w:r w:rsidRPr="00435FBD">
        <w:rPr>
          <w:rStyle w:val="StyleUnderline"/>
        </w:rPr>
        <w:t>That</w:t>
      </w:r>
      <w:r w:rsidRPr="00435FBD">
        <w:t xml:space="preserve"> condition </w:t>
      </w:r>
      <w:r w:rsidRPr="00435FBD">
        <w:rPr>
          <w:rStyle w:val="StyleUnderline"/>
        </w:rPr>
        <w:t>will likely continue for the foreseeable future</w:t>
      </w:r>
      <w:r w:rsidRPr="00435FBD">
        <w:t xml:space="preserve">. </w:t>
      </w:r>
      <w:r w:rsidRPr="00435FBD">
        <w:rPr>
          <w:rStyle w:val="StyleUnderline"/>
        </w:rPr>
        <w:t>This is due</w:t>
      </w:r>
      <w:r w:rsidRPr="00435FBD">
        <w:t xml:space="preserve">, in part, </w:t>
      </w:r>
      <w:r w:rsidRPr="00435FBD">
        <w:rPr>
          <w:rStyle w:val="StyleUnderline"/>
        </w:rPr>
        <w:t>to the investment the United States made to its scientific and industrial base over the past seven decades and the long lead time it would take for any challenger to develop weapons systems necessary to negate the US military's command of the global commons</w:t>
      </w:r>
      <w:r w:rsidRPr="00435FBD">
        <w:t xml:space="preserve"> (Posen 2003; Brooks and Wohlforth 2016, 34–40).</w:t>
      </w:r>
    </w:p>
    <w:p w:rsidR="00265C1D" w:rsidRPr="00435FBD" w:rsidRDefault="00265C1D" w:rsidP="00265C1D">
      <w:r w:rsidRPr="00435FBD">
        <w:rPr>
          <w:rStyle w:val="StyleUnderline"/>
        </w:rPr>
        <w:t>There is little evidence to suggest that the United States confronts prohibitively high political and economic costs associated with resisting China and Russia, at least for the foreseeable time</w:t>
      </w:r>
      <w:r w:rsidRPr="00435FBD">
        <w:t xml:space="preserve">. </w:t>
      </w:r>
      <w:r w:rsidRPr="00435FBD">
        <w:rPr>
          <w:rStyle w:val="StyleUnderline"/>
        </w:rPr>
        <w:t>The likelihood that any US-Russia conflict would escalate to the nuclear level is remote</w:t>
      </w:r>
      <w:r w:rsidRPr="00435FBD">
        <w:t xml:space="preserve">. </w:t>
      </w:r>
      <w:r w:rsidRPr="00435FBD">
        <w:rPr>
          <w:rStyle w:val="StyleUnderline"/>
        </w:rPr>
        <w:t>The United States has responded to Russia's destabilization of eastern Ukraine by deploying additional weapons and military units to Poland and the three Baltic republics</w:t>
      </w:r>
      <w:r w:rsidRPr="00435FBD">
        <w:t xml:space="preserve">. </w:t>
      </w:r>
      <w:r w:rsidRPr="00435FBD">
        <w:rPr>
          <w:rStyle w:val="StyleUnderline"/>
        </w:rPr>
        <w:t>The United States</w:t>
      </w:r>
      <w:r w:rsidRPr="00435FBD">
        <w:t xml:space="preserve">, however, </w:t>
      </w:r>
      <w:r w:rsidRPr="00435FBD">
        <w:rPr>
          <w:rStyle w:val="StyleUnderline"/>
        </w:rPr>
        <w:t>has been less far less adept at countering Russian disinformation campaigns and cyber espionage at home or abroad. In response to China's territorial claims and construction of artificial islands in the South China Sea, the United States has strengthened security cooperation with Japan, South Korea, and other regional states</w:t>
      </w:r>
      <w:r w:rsidRPr="00435FBD">
        <w:t xml:space="preserve">. </w:t>
      </w:r>
      <w:r w:rsidRPr="00435FBD">
        <w:rPr>
          <w:rStyle w:val="StyleUnderline"/>
        </w:rPr>
        <w:t>Barring a serious miscalculation in the North Korean nuclear</w:t>
      </w:r>
      <w:r w:rsidRPr="00435FBD">
        <w:t xml:space="preserve"> and missile </w:t>
      </w:r>
      <w:r w:rsidRPr="00435FBD">
        <w:rPr>
          <w:rStyle w:val="StyleUnderline"/>
        </w:rPr>
        <w:t>crisis</w:t>
      </w:r>
      <w:r w:rsidRPr="00435FBD">
        <w:t xml:space="preserve">, however, </w:t>
      </w:r>
      <w:r w:rsidRPr="00435FBD">
        <w:rPr>
          <w:rStyle w:val="StyleUnderline"/>
        </w:rPr>
        <w:t>the likelihood of a US-China nuclear exchange is extremely low.</w:t>
      </w:r>
      <w:r w:rsidRPr="00435FBD">
        <w:t xml:space="preserve"> The United States is by far the world's largest military spender in absolute terms, but its FY 2017 defense expenditures only amounted to 3.2 percent of gross domestic product (GDP), which is hardly an unsustainable level.</w:t>
      </w:r>
    </w:p>
    <w:p w:rsidR="00265C1D" w:rsidRPr="00435FBD" w:rsidRDefault="00265C1D" w:rsidP="00265C1D">
      <w:r w:rsidRPr="00435FBD">
        <w:t xml:space="preserve">Finally, </w:t>
      </w:r>
      <w:r w:rsidRPr="00435FBD">
        <w:rPr>
          <w:rStyle w:val="StyleUnderline"/>
        </w:rPr>
        <w:t>domestic constraints may condition Washington's resistance strategy toward a challenger</w:t>
      </w:r>
      <w:r w:rsidRPr="00435FBD">
        <w:t xml:space="preserve">. At this writing, </w:t>
      </w:r>
      <w:r w:rsidRPr="00435FBD">
        <w:rPr>
          <w:rStyle w:val="StyleUnderline"/>
        </w:rPr>
        <w:t>the Trump administration's ability to mobilize support for its agenda is,</w:t>
      </w:r>
      <w:r w:rsidRPr="00435FBD">
        <w:t xml:space="preserve"> at best, </w:t>
      </w:r>
      <w:r w:rsidRPr="00435FBD">
        <w:rPr>
          <w:rStyle w:val="StyleUnderline"/>
        </w:rPr>
        <w:t>mixed</w:t>
      </w:r>
      <w:r w:rsidRPr="00435FBD">
        <w:t xml:space="preserve">. </w:t>
      </w:r>
      <w:r w:rsidRPr="00435FBD">
        <w:rPr>
          <w:rStyle w:val="StyleUnderline"/>
        </w:rPr>
        <w:t>The federal courts, the Democratic minority in the Senate, and even some members of the Republican majority in that body, have pushed back against several of the president's initiatives</w:t>
      </w:r>
      <w:r w:rsidRPr="00435FBD">
        <w:t xml:space="preserve">, </w:t>
      </w:r>
      <w:r w:rsidRPr="00435FBD">
        <w:rPr>
          <w:rStyle w:val="StyleUnderline"/>
        </w:rPr>
        <w:t>including</w:t>
      </w:r>
      <w:r w:rsidRPr="00435FBD">
        <w:t xml:space="preserve"> the </w:t>
      </w:r>
      <w:r w:rsidRPr="00435FBD">
        <w:rPr>
          <w:rStyle w:val="StyleUnderline"/>
        </w:rPr>
        <w:t>restrictions on immigration from six Middle Eastern states</w:t>
      </w:r>
      <w:r w:rsidRPr="00435FBD">
        <w:t xml:space="preserve">. Nonetheless, </w:t>
      </w:r>
      <w:r w:rsidRPr="00435FBD">
        <w:rPr>
          <w:rStyle w:val="StyleUnderline"/>
        </w:rPr>
        <w:t>we should distinguish between international crises and longer-term strategic adjustment; the latter is more pertinent to peaceful change between the United States and China or between the United States and Russia</w:t>
      </w:r>
      <w:r w:rsidRPr="00435FBD">
        <w:t xml:space="preserve">. While </w:t>
      </w:r>
      <w:r w:rsidRPr="00435FBD">
        <w:rPr>
          <w:rStyle w:val="StyleUnderline"/>
        </w:rPr>
        <w:t>a crisis would require the Trump administration to respond with extant military capabilities, grand strategic adjustment would depend upon the administration's ability to mobilize congressional support for long-term defense spending increases, renegotiating existing alliances, and possibly forging new ones</w:t>
      </w:r>
      <w:r w:rsidRPr="00435FBD">
        <w:t xml:space="preserve">. It would seem, therefore, that </w:t>
      </w:r>
      <w:r w:rsidRPr="00435FBD">
        <w:rPr>
          <w:rStyle w:val="StyleUnderline"/>
        </w:rPr>
        <w:t>since the US leadership does not view a transition to China or Russia as inevitable, the costs of resistance do not appear too high, and the Trump administration does not face extraordinarily high domestic constraints on its grand strategic adjustment, there is no reason to expect the United States to accept peaceful change in the near future</w:t>
      </w:r>
      <w:r w:rsidRPr="00435FBD">
        <w:t>. Whether these calculations will change over the next years or decades, however, remains to be seen.</w:t>
      </w:r>
    </w:p>
    <w:p w:rsidR="00265C1D" w:rsidRPr="00435FBD" w:rsidRDefault="00265C1D" w:rsidP="00265C1D">
      <w:pPr>
        <w:pStyle w:val="Heading4"/>
      </w:pPr>
      <w:r w:rsidRPr="00435FBD">
        <w:lastRenderedPageBreak/>
        <w:t>Neoclassical theory supports our studies – empirics prove how states respond to constraints</w:t>
      </w:r>
    </w:p>
    <w:p w:rsidR="00265C1D" w:rsidRPr="00435FBD" w:rsidRDefault="00265C1D" w:rsidP="00265C1D">
      <w:pPr>
        <w:rPr>
          <w:rStyle w:val="Style13ptBold"/>
        </w:rPr>
      </w:pPr>
      <w:r w:rsidRPr="00435FBD">
        <w:rPr>
          <w:rStyle w:val="Style13ptBold"/>
        </w:rPr>
        <w:t>Taliaferro, Tufts University, Department of Political Science, Associate Professor, et. al, 18</w:t>
      </w:r>
    </w:p>
    <w:p w:rsidR="00265C1D" w:rsidRPr="00435FBD" w:rsidRDefault="00265C1D" w:rsidP="00265C1D">
      <w:r w:rsidRPr="00435FBD">
        <w:t xml:space="preserve">[Jeffrey W., Steven E. Lobell, University of Utah, Department of Political Science, Professor, and Norrin M. Ripsman, Concordia University Montreal, Department of Political Science, Professor, May 8, 2018, International Studies Review, Volume 20, Issue 2, “Is Peaceful Change in World Politics Always Desirable? A Neoclassical Realist Perspective,” </w:t>
      </w:r>
      <w:hyperlink r:id="rId73" w:history="1">
        <w:r w:rsidRPr="00435FBD">
          <w:rPr>
            <w:rStyle w:val="Hyperlink"/>
          </w:rPr>
          <w:t>https://academic.oup.com/isr/article/20/2/283/4993884</w:t>
        </w:r>
      </w:hyperlink>
      <w:r w:rsidRPr="00435FBD">
        <w:t>, Pages 283–291, Accessed 7/10/18, GDI-GFerrer-Falto]</w:t>
      </w:r>
    </w:p>
    <w:p w:rsidR="00265C1D" w:rsidRPr="00435FBD" w:rsidRDefault="00265C1D" w:rsidP="00265C1D">
      <w:r w:rsidRPr="00435FBD">
        <w:rPr>
          <w:rStyle w:val="StyleUnderline"/>
        </w:rPr>
        <w:t>Our neoclassical realist theory purports to explain the conditions under which a regional or global hegemon will concede some or all of the challenger's demands without contest</w:t>
      </w:r>
      <w:r w:rsidRPr="00435FBD">
        <w:t xml:space="preserve">. Like all neoclassical realist theories, </w:t>
      </w:r>
      <w:r w:rsidRPr="00435FBD">
        <w:rPr>
          <w:rStyle w:val="StyleUnderline"/>
        </w:rPr>
        <w:t>our theory assumes that all states respond to the international constraints and opportunities they face but that how they respond will be shaped by their domestic constraints (</w:t>
      </w:r>
      <w:r w:rsidRPr="00435FBD">
        <w:t>Rose 1988; Lobell, Ripsman, and Taliaferro 2009; Ripsman, Taliaferro, and Lobell 2016).</w:t>
      </w:r>
    </w:p>
    <w:p w:rsidR="00265C1D" w:rsidRPr="00265C1D" w:rsidRDefault="00265C1D" w:rsidP="00265C1D">
      <w:r w:rsidRPr="00435FBD">
        <w:rPr>
          <w:rStyle w:val="StyleUnderline"/>
        </w:rPr>
        <w:t>Our argument is that peaceful change is only likely</w:t>
      </w:r>
      <w:r w:rsidRPr="00435FBD">
        <w:t xml:space="preserve"> in one of three circumstances: (1) </w:t>
      </w:r>
      <w:r w:rsidRPr="00435FBD">
        <w:rPr>
          <w:rStyle w:val="StyleUnderline"/>
        </w:rPr>
        <w:t>when the hegemon's foreign policy executive (FPE) has high confidence that change is inevitable because it lacks the military, political, or economic capabilities to resist it; or (2) when the political and economic costs of resisting that change are anticipated to be prohibitively high; or (3) when the FPE is domestically constrained in its ability to extract and mobilize the resources to resist the challenger. Each</w:t>
      </w:r>
      <w:r w:rsidRPr="00435FBD">
        <w:t xml:space="preserve"> of these three propositions </w:t>
      </w:r>
      <w:r w:rsidRPr="00435FBD">
        <w:rPr>
          <w:rStyle w:val="StyleUnderline"/>
        </w:rPr>
        <w:t>is a sufficient condition for the hegemon to accept peaceful change. They combine to make a necessary condition for peaceful change</w:t>
      </w:r>
      <w:r w:rsidRPr="00435FBD">
        <w:t xml:space="preserve">; that is, </w:t>
      </w:r>
      <w:r w:rsidRPr="00435FBD">
        <w:rPr>
          <w:rStyle w:val="StyleUnderline"/>
        </w:rPr>
        <w:t>unless one or more of them is obtained, the hegemon will resist peaceful change</w:t>
      </w:r>
      <w:r w:rsidRPr="00435FBD">
        <w:t>. In this section, we unpack the logic underl</w:t>
      </w:r>
      <w:r>
        <w:t>ying each of these propositions.</w:t>
      </w:r>
    </w:p>
    <w:p w:rsidR="00D776CD" w:rsidRDefault="00D776CD" w:rsidP="00D776CD">
      <w:pPr>
        <w:pStyle w:val="Heading3"/>
      </w:pPr>
      <w:r>
        <w:lastRenderedPageBreak/>
        <w:t>AT: Iraq Syndrome</w:t>
      </w:r>
    </w:p>
    <w:p w:rsidR="00D776CD" w:rsidRPr="00996C6F" w:rsidRDefault="00D776CD" w:rsidP="00D776CD">
      <w:pPr>
        <w:pStyle w:val="Heading4"/>
      </w:pPr>
      <w:r>
        <w:t>The Iraq syndrome doesn’t condemn US grand strategy – it was an outlier which doesn’t prove interventions are inevitable, empirics prove</w:t>
      </w:r>
    </w:p>
    <w:p w:rsidR="00D776CD" w:rsidRDefault="00D776CD" w:rsidP="00D776CD">
      <w:pPr>
        <w:rPr>
          <w:b/>
        </w:rPr>
      </w:pPr>
      <w:r>
        <w:rPr>
          <w:b/>
        </w:rPr>
        <w:t>Brooks, Dartmouth College, Department of Government, Associate Professor, et. al, 13</w:t>
      </w:r>
    </w:p>
    <w:p w:rsidR="00D776CD" w:rsidRDefault="00D776CD" w:rsidP="00D776CD">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4" w:history="1">
        <w:r w:rsidRPr="00DD3514">
          <w:rPr>
            <w:rStyle w:val="Hyperlink"/>
          </w:rPr>
          <w:t>https://mcfr.wildapricot.org/Resources/Documents/2013-05-20%20Brooks%20Ikenberry%20FA%20Stay%20Engaged%201301.pdf</w:t>
        </w:r>
      </w:hyperlink>
      <w:r>
        <w:t>, Accessed 7/7/18, GDI-GFerrer-Falto]</w:t>
      </w:r>
    </w:p>
    <w:p w:rsidR="00D776CD" w:rsidRPr="008B365D" w:rsidRDefault="00D776CD" w:rsidP="00D776CD">
      <w:pPr>
        <w:rPr>
          <w:rStyle w:val="StyleUnderline"/>
        </w:rPr>
      </w:pPr>
      <w:r w:rsidRPr="008B365D">
        <w:rPr>
          <w:rStyle w:val="StyleUnderline"/>
        </w:rPr>
        <w:t>If the U.S. military scrapped its forces and shuttered its bases, then the country would no doubt eliminate the risk of entering needless wars, having tied itself to the mast like Ulysses</w:t>
      </w:r>
      <w:r>
        <w:t xml:space="preserve">. </w:t>
      </w:r>
      <w:r w:rsidRPr="008B365D">
        <w:rPr>
          <w:rStyle w:val="StyleUnderline"/>
        </w:rPr>
        <w:t>But if it instead merely moved its forces over the horizon</w:t>
      </w:r>
      <w:r>
        <w:t xml:space="preserve">, as is more commonly proposed by advocates of retrenchment, </w:t>
      </w:r>
      <w:r w:rsidRPr="008B365D">
        <w:rPr>
          <w:rStyle w:val="StyleUnderline"/>
        </w:rPr>
        <w:t>whatever temptations there were to intervene would not disappear</w:t>
      </w:r>
      <w:r>
        <w:t xml:space="preserve">. </w:t>
      </w:r>
      <w:r w:rsidRPr="008B365D">
        <w:rPr>
          <w:rStyle w:val="StyleUnderline"/>
        </w:rPr>
        <w:t>The bigger problem with the idea that a forward posture distorts conceptions of the national interest</w:t>
      </w:r>
      <w:r>
        <w:t xml:space="preserve">, however, </w:t>
      </w:r>
      <w:r w:rsidRPr="008B365D">
        <w:rPr>
          <w:rStyle w:val="StyleUnderline"/>
        </w:rPr>
        <w:t>is that it rests on</w:t>
      </w:r>
      <w:r>
        <w:t xml:space="preserve"> just one case: </w:t>
      </w:r>
      <w:r w:rsidRPr="008B365D">
        <w:rPr>
          <w:rStyle w:val="StyleUnderline"/>
        </w:rPr>
        <w:t>Iraq</w:t>
      </w:r>
      <w:r>
        <w:t xml:space="preserve">. </w:t>
      </w:r>
      <w:r w:rsidRPr="008B365D">
        <w:rPr>
          <w:rStyle w:val="StyleUnderline"/>
        </w:rPr>
        <w:t>That war is an outlier in terms of both its high costs</w:t>
      </w:r>
      <w:r>
        <w:t xml:space="preserve"> (it accounts for some two-thirds of the casualties and budget costs of all U.S. wars since 1990) </w:t>
      </w:r>
      <w:r w:rsidRPr="008B365D">
        <w:rPr>
          <w:rStyle w:val="StyleUnderline"/>
        </w:rPr>
        <w:t>and the degree to which the United States shouldered them alone</w:t>
      </w:r>
      <w:r>
        <w:t xml:space="preserve">. </w:t>
      </w:r>
      <w:r w:rsidRPr="008B365D">
        <w:rPr>
          <w:rStyle w:val="StyleUnderline"/>
        </w:rPr>
        <w:t>In the Persian Gulf War and the interventions in Bosnia, Kosovo, Afghanistan, and Libya, U.S. allies bore more of the burden, controlling for the size of their economies and populations.</w:t>
      </w:r>
    </w:p>
    <w:p w:rsidR="00D776CD" w:rsidRPr="00D776CD" w:rsidRDefault="00D776CD" w:rsidP="00D776CD">
      <w:pPr>
        <w:rPr>
          <w:sz w:val="22"/>
          <w:u w:val="single"/>
        </w:rPr>
      </w:pPr>
      <w:r>
        <w:t xml:space="preserve">Besides, </w:t>
      </w:r>
      <w:r w:rsidRPr="008B365D">
        <w:rPr>
          <w:rStyle w:val="StyleUnderline"/>
        </w:rPr>
        <w:t>the Iraq war was not an inevitable consequence of pursuing the United States' existing grand strategy</w:t>
      </w:r>
      <w:r>
        <w:t xml:space="preserve">; many </w:t>
      </w:r>
      <w:r w:rsidRPr="008B365D">
        <w:rPr>
          <w:rStyle w:val="StyleUnderline"/>
        </w:rPr>
        <w:t>scholars and policymakers who prefer an engaged America strongly opposed the war.</w:t>
      </w:r>
      <w:r>
        <w:t xml:space="preserve"> Likewise, </w:t>
      </w:r>
      <w:r w:rsidRPr="008B365D">
        <w:rPr>
          <w:rStyle w:val="StyleUnderline"/>
        </w:rPr>
        <w:t>continuing the current grand strategy in no way condemns the United States to more wars like it.</w:t>
      </w:r>
      <w:r>
        <w:t xml:space="preserve"> </w:t>
      </w:r>
      <w:r w:rsidRPr="008B365D">
        <w:rPr>
          <w:rStyle w:val="StyleUnderline"/>
        </w:rPr>
        <w:t>Consider how the country,</w:t>
      </w:r>
      <w:r>
        <w:t xml:space="preserve"> after it lost in Vietnam, </w:t>
      </w:r>
      <w:r w:rsidRPr="008B365D">
        <w:rPr>
          <w:rStyle w:val="StyleUnderline"/>
        </w:rPr>
        <w:t>waged the rest of the Cold War with proxies and highly limited interventions. Iraq has generated a similar reluctance to undertake large expeditionary operations</w:t>
      </w:r>
      <w:r>
        <w:t xml:space="preserve"> -- </w:t>
      </w:r>
      <w:r w:rsidRPr="008B365D">
        <w:rPr>
          <w:rStyle w:val="StyleUnderline"/>
        </w:rPr>
        <w:t>what</w:t>
      </w:r>
      <w:r>
        <w:t xml:space="preserve"> the political scientist </w:t>
      </w:r>
      <w:r w:rsidRPr="008B365D">
        <w:rPr>
          <w:rStyle w:val="StyleUnderline"/>
        </w:rPr>
        <w:t>John Mueller has dubbed "the Iraq syndrome."</w:t>
      </w:r>
      <w:r>
        <w:t xml:space="preserve"> </w:t>
      </w:r>
      <w:r w:rsidRPr="008B365D">
        <w:rPr>
          <w:rStyle w:val="StyleUnderline"/>
        </w:rPr>
        <w:t>Those contending that the United States' grand strategy ineluctably leads the country into temptation need to present much more evidence before their case can be convincing.</w:t>
      </w:r>
    </w:p>
    <w:p w:rsidR="00D776CD" w:rsidRDefault="00D776CD" w:rsidP="00D776CD">
      <w:pPr>
        <w:pStyle w:val="Heading3"/>
      </w:pPr>
      <w:r>
        <w:lastRenderedPageBreak/>
        <w:t>AT: K Alts</w:t>
      </w:r>
    </w:p>
    <w:p w:rsidR="00D776CD" w:rsidRPr="0006738B" w:rsidRDefault="00D776CD" w:rsidP="00D776CD">
      <w:pPr>
        <w:pStyle w:val="Heading4"/>
      </w:pPr>
      <w:r>
        <w:t xml:space="preserve">The alt is retrenchment which cannot solve global disorder – both the aff and our discussion of US hegemony is good </w:t>
      </w:r>
    </w:p>
    <w:p w:rsidR="00D776CD" w:rsidRPr="005F3B87" w:rsidRDefault="00D776CD" w:rsidP="00D776CD">
      <w:pPr>
        <w:rPr>
          <w:rStyle w:val="Style13ptBold"/>
        </w:rPr>
      </w:pPr>
      <w:r w:rsidRPr="005F3B87">
        <w:rPr>
          <w:rStyle w:val="Style13ptBold"/>
        </w:rPr>
        <w:t xml:space="preserve">Brands, an assistant professor of Public Policy at Duke and Edelman, a former Under Secretary of Defense for Policy, 17 </w:t>
      </w:r>
    </w:p>
    <w:p w:rsidR="00D776CD" w:rsidRPr="0006738B" w:rsidRDefault="00D776CD" w:rsidP="00D776CD">
      <w:pPr>
        <w:rPr>
          <w:rFonts w:ascii="Times" w:eastAsia="Times New Roman" w:hAnsi="Times" w:cs="Times New Roman"/>
          <w:sz w:val="20"/>
          <w:szCs w:val="20"/>
        </w:rPr>
      </w:pPr>
      <w:r w:rsidRPr="00ED3F39">
        <w:t>(Hal &amp; Eric, “America and the Geopolitics of Upheaval</w:t>
      </w:r>
      <w:r w:rsidRPr="00ED3F39">
        <w:rPr>
          <w:rFonts w:hint="eastAsia"/>
        </w:rPr>
        <w:t>”</w:t>
      </w:r>
      <w:r w:rsidRPr="00ED3F39">
        <w:t xml:space="preserve">, </w:t>
      </w:r>
      <w:hyperlink r:id="rId75" w:history="1">
        <w:r w:rsidRPr="00ED3F39">
          <w:t>http://nationalinterest.org/feature/america-the-geopolitics-upheaval-21258</w:t>
        </w:r>
      </w:hyperlink>
      <w:r w:rsidRPr="00ED3F39">
        <w:t>, accessed 7-7-18, J.B)</w:t>
      </w:r>
    </w:p>
    <w:p w:rsidR="00D776CD" w:rsidRDefault="00D776CD" w:rsidP="00D776CD">
      <w:r w:rsidRPr="00E7409B">
        <w:rPr>
          <w:rStyle w:val="StyleUnderline"/>
        </w:rPr>
        <w:t>First, it would be a grave mistake to try to evade the current challenges by retreating into a “Fortress America” mentality</w:t>
      </w:r>
      <w:r>
        <w:t xml:space="preserve">. It is still premature to say which of the trends described here will ultimately prove to be transient, and which will become lasting elements of international politics. </w:t>
      </w:r>
      <w:r w:rsidRPr="00E7409B">
        <w:rPr>
          <w:rStyle w:val="StyleUnderline"/>
        </w:rPr>
        <w:t xml:space="preserve">Moreover, a U.S. withdrawal would hardly mitigate the growing disorder; it would simply exacerbate the disruptive trends and increase the prospect that those trends would eventually reach out and touch America itself. </w:t>
      </w:r>
      <w:r>
        <w:t xml:space="preserve">Finally, the United States retains many comparative strengths over its adversaries and challengers, and those strengths still give it an enormous—albeit somewhat reduced—capacity to shape the international system. </w:t>
      </w:r>
      <w:r w:rsidRPr="00E7409B">
        <w:rPr>
          <w:rStyle w:val="StyleUnderline"/>
        </w:rPr>
        <w:t>It is the art of statesmanship for policymakers to maximize the nation’s advantages and exploit its adversaries’ weaknesses. Doing so requires a prior commitment to actively influencing global affairs rather than retreating from them</w:t>
      </w:r>
      <w:r>
        <w:t>.</w:t>
      </w:r>
    </w:p>
    <w:p w:rsidR="00D776CD" w:rsidRDefault="00D776CD" w:rsidP="00D776CD">
      <w:r w:rsidRPr="00E7409B">
        <w:rPr>
          <w:rStyle w:val="StyleUnderline"/>
        </w:rPr>
        <w:t xml:space="preserve">Second, making such a commitment requires confronting the question of whether the American public is willing to sustain such a role. There are many reasons it should be willing to do so; U.S. engagement has been vital to shaping an international order in which America has been relatively secure and enormously prosperous. </w:t>
      </w:r>
      <w:r>
        <w:t xml:space="preserve">Yet the public mood is nonetheless ambivalent. Whether a consensus in support of a robust American internationalism can be resolidified remains to be seen. </w:t>
      </w:r>
      <w:r w:rsidRPr="00E7409B">
        <w:rPr>
          <w:rStyle w:val="StyleUnderline"/>
        </w:rPr>
        <w:t>What is clear is that supporters of that tradition will have to go back to first principles if they are to make a compelling case; they must once again articulate the basic logic of policies that American internationalists have long taken for granted</w:t>
      </w:r>
      <w:r>
        <w:t>. Making that case, in turn, will require a national leadership that is willing to recognize and bet on the resilience and resourcefulness of the American people—that is to say, it will require leaders who recognize the things that have made America great in the past and continue to make it great today.</w:t>
      </w:r>
    </w:p>
    <w:p w:rsidR="00D776CD" w:rsidRDefault="00D776CD" w:rsidP="00D776CD">
      <w:r w:rsidRPr="00E7409B">
        <w:rPr>
          <w:rStyle w:val="StyleUnderline"/>
        </w:rPr>
        <w:t>Third, and most importantly, addressing the current state of affairs will require recognizing the fullness of what the United States is up against. The history of global politics since World War II suggests that both American leadership and the liberal international system have been capable of regenerating themselves when necessary.</w:t>
      </w:r>
      <w:r>
        <w:t xml:space="preserve"> Indeed, the United States and its geopolitical partners have rebounded from situations that looked far worse—as was the case in the 1970s, for instance—before. </w:t>
      </w:r>
      <w:r w:rsidRPr="00E7409B">
        <w:rPr>
          <w:rStyle w:val="StyleUnderline"/>
        </w:rPr>
        <w:t>But doing so again today will require more than pursuing specific policies aimed at particular problems. It will require forming a broader conception of just how much global politics have changed, and the way in which particular dangers or crises are rooted in this larger structural transformation.</w:t>
      </w:r>
      <w:r>
        <w:t xml:space="preserve"> Only once the intellectual work of apprehending the basic nature of the international environment is completed can the essential policy work required to constructively tackle its challenges proceed. </w:t>
      </w:r>
    </w:p>
    <w:p w:rsidR="000101DF" w:rsidRDefault="000101DF" w:rsidP="00944195">
      <w:pPr>
        <w:pStyle w:val="Heading3"/>
      </w:pPr>
      <w:r>
        <w:lastRenderedPageBreak/>
        <w:t>AT: Multipolarity Good</w:t>
      </w:r>
    </w:p>
    <w:p w:rsidR="000101DF" w:rsidRPr="00996C6F" w:rsidRDefault="000101DF" w:rsidP="000101DF">
      <w:pPr>
        <w:pStyle w:val="Heading4"/>
      </w:pPr>
      <w:r>
        <w:t>Turn – a lack of US security guarantees causes mass destabilization that intensifies security dilemmas – East Asia, the Middle East, and Europe would face intensified threats</w:t>
      </w:r>
    </w:p>
    <w:p w:rsidR="000101DF" w:rsidRDefault="000101DF" w:rsidP="000101DF">
      <w:pPr>
        <w:rPr>
          <w:b/>
        </w:rPr>
      </w:pPr>
      <w:r>
        <w:rPr>
          <w:b/>
        </w:rPr>
        <w:t>Brooks, Dartmouth College, Department of Government, Associate Professor, et. al, 13</w:t>
      </w:r>
    </w:p>
    <w:p w:rsidR="000101DF" w:rsidRPr="00FA065C" w:rsidRDefault="000101DF" w:rsidP="000101DF">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6" w:history="1">
        <w:r w:rsidRPr="00DD3514">
          <w:rPr>
            <w:rStyle w:val="Hyperlink"/>
          </w:rPr>
          <w:t>https://mcfr.wildapricot.org/Resources/Documents/2013-05-20%20Brooks%20Ikenberry%20FA%20Stay%20Engaged%201301.pdf</w:t>
        </w:r>
      </w:hyperlink>
      <w:r>
        <w:t>, Accessed 7/7/18, GDI-GFerrer-Falto]</w:t>
      </w:r>
    </w:p>
    <w:p w:rsidR="000101DF" w:rsidRPr="00FA065C" w:rsidRDefault="000101DF" w:rsidP="000101DF">
      <w:pPr>
        <w:rPr>
          <w:rStyle w:val="StyleUnderline"/>
        </w:rPr>
      </w:pPr>
      <w:r w:rsidRPr="00FA065C">
        <w:rPr>
          <w:rStyle w:val="StyleUnderline"/>
        </w:rPr>
        <w:t>Skeptics discount this benefit by arguing that U.S. security guarantees aren't necessary to prevent dangerous rivalries from erupting.</w:t>
      </w:r>
      <w:r>
        <w:t xml:space="preserve"> </w:t>
      </w:r>
      <w:r w:rsidRPr="00FA065C">
        <w:rPr>
          <w:rStyle w:val="StyleUnderline"/>
        </w:rPr>
        <w:t>They maintain that the high costs of territorial conquest and the many tools countries can use to signal their benign intentions are enough to prevent conflict</w:t>
      </w:r>
      <w:r>
        <w:t xml:space="preserve">. In other words, </w:t>
      </w:r>
      <w:r w:rsidRPr="00FA065C">
        <w:rPr>
          <w:rStyle w:val="StyleUnderline"/>
        </w:rPr>
        <w:t>major powers could peacefully manage regional multipolarity without the American pacifier.</w:t>
      </w:r>
    </w:p>
    <w:p w:rsidR="000101DF" w:rsidRPr="00FA065C" w:rsidRDefault="000101DF" w:rsidP="000101DF">
      <w:pPr>
        <w:rPr>
          <w:rStyle w:val="StyleUnderline"/>
        </w:rPr>
      </w:pPr>
      <w:r>
        <w:t xml:space="preserve">But </w:t>
      </w:r>
      <w:r w:rsidRPr="00FA065C">
        <w:rPr>
          <w:rStyle w:val="StyleUnderline"/>
        </w:rPr>
        <w:t>that outlook is too sanguine</w:t>
      </w:r>
      <w:r>
        <w:t xml:space="preserve">. </w:t>
      </w:r>
      <w:r w:rsidRPr="00FA065C">
        <w:rPr>
          <w:rStyle w:val="StyleUnderline"/>
        </w:rPr>
        <w:t>If Washington got out of East Asia, Japan and South Korea would likely expand their military capabilities and go nuclear, which could provoke a destabilizing reaction from China</w:t>
      </w:r>
      <w:r>
        <w:t xml:space="preserve">. It's worth noting that </w:t>
      </w:r>
      <w:r w:rsidRPr="00FA065C">
        <w:rPr>
          <w:rStyle w:val="StyleUnderline"/>
        </w:rPr>
        <w:t>during the Cold War, both South Korea and Taiwan tried to obtain nuclear weapons; the only thing that stopped them was the United States, which used its security commitments to restrain their nuclear temptations.</w:t>
      </w:r>
      <w:r>
        <w:t xml:space="preserve"> Similarly, </w:t>
      </w:r>
      <w:r w:rsidRPr="00FA065C">
        <w:rPr>
          <w:rStyle w:val="StyleUnderline"/>
        </w:rPr>
        <w:t>were the United States to leave the Middle East, the countries currently backed by Washington -- notably, Israel, Egypt, and Saudi Arabia -- might act in ways that would intensify the region's security dilemmas.</w:t>
      </w:r>
    </w:p>
    <w:p w:rsidR="000101DF" w:rsidRDefault="000101DF" w:rsidP="000101DF">
      <w:pPr>
        <w:rPr>
          <w:rStyle w:val="StyleUnderline"/>
        </w:rPr>
      </w:pPr>
      <w:r w:rsidRPr="00FA065C">
        <w:rPr>
          <w:rStyle w:val="StyleUnderline"/>
        </w:rPr>
        <w:t>There would even be reason to worry about Europe</w:t>
      </w:r>
      <w:r>
        <w:t xml:space="preserve">. Although it's hard to imagine the return of great-power military competition in a post-American Europe, </w:t>
      </w:r>
      <w:r w:rsidRPr="00FA065C">
        <w:rPr>
          <w:rStyle w:val="StyleUnderline"/>
        </w:rPr>
        <w:t>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p>
    <w:p w:rsidR="000101DF" w:rsidRPr="00996C6F" w:rsidRDefault="000101DF" w:rsidP="000101DF">
      <w:pPr>
        <w:pStyle w:val="Heading4"/>
      </w:pPr>
      <w:r>
        <w:t>And, that causes regional proliferation – accidents and crises can escalate</w:t>
      </w:r>
    </w:p>
    <w:p w:rsidR="000101DF" w:rsidRDefault="000101DF" w:rsidP="000101DF">
      <w:pPr>
        <w:rPr>
          <w:b/>
        </w:rPr>
      </w:pPr>
      <w:r>
        <w:rPr>
          <w:b/>
        </w:rPr>
        <w:t>Brooks, Dartmouth College, Department of Government, Associate Professor, et. al, 13</w:t>
      </w:r>
    </w:p>
    <w:p w:rsidR="000101DF" w:rsidRPr="00585852" w:rsidRDefault="000101DF" w:rsidP="000101DF">
      <w:pPr>
        <w:rPr>
          <w:rStyle w:val="StyleUnderline"/>
          <w:u w:val="none"/>
        </w:rPr>
      </w:pPr>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7" w:history="1">
        <w:r w:rsidRPr="00DD3514">
          <w:rPr>
            <w:rStyle w:val="Hyperlink"/>
          </w:rPr>
          <w:t>https://mcfr.wildapricot.org/Resources/Documents/2013-05-20%20Brooks%20Ikenberry%20FA%20Stay%20Engaged%201301.pdf</w:t>
        </w:r>
      </w:hyperlink>
      <w:r>
        <w:t>, Accessed 7/7/18, GDI-GFerrer-Falto]</w:t>
      </w:r>
    </w:p>
    <w:p w:rsidR="000101DF" w:rsidRPr="000101DF" w:rsidRDefault="000101DF" w:rsidP="000101DF">
      <w:pPr>
        <w:rPr>
          <w:sz w:val="22"/>
          <w:u w:val="single"/>
        </w:rPr>
      </w:pPr>
      <w:r>
        <w:rPr>
          <w:rStyle w:val="StyleUnderline"/>
        </w:rPr>
        <w:t xml:space="preserve">Greater regional insecurity could also produce cascades of nuclear proliferation as powers such as Egypt, Saudi Arabia, Japan, South Korea, and Taiwan built nuclear forces of their own. </w:t>
      </w:r>
      <w:r w:rsidRPr="00585852">
        <w:rPr>
          <w:rStyle w:val="StyleUnderline"/>
        </w:rPr>
        <w:t>Those</w:t>
      </w:r>
      <w:r>
        <w:rPr>
          <w:rStyle w:val="StyleUnderline"/>
        </w:rPr>
        <w:t xml:space="preserve"> countries' regional competitors might </w:t>
      </w:r>
      <w:r w:rsidRPr="00585852">
        <w:t>then</w:t>
      </w:r>
      <w:r>
        <w:rPr>
          <w:rStyle w:val="StyleUnderline"/>
        </w:rPr>
        <w:t xml:space="preserve"> </w:t>
      </w:r>
      <w:r w:rsidRPr="00585852">
        <w:t>also</w:t>
      </w:r>
      <w:r>
        <w:rPr>
          <w:rStyle w:val="StyleUnderline"/>
        </w:rPr>
        <w:t xml:space="preserve"> seek nuclear arsenals. </w:t>
      </w:r>
      <w:r w:rsidRPr="004B3F98">
        <w:t>Although nuclear deterrence can promote stability between two states with the kinds of nuclear forces that the Soviet Union and the United States possessed</w:t>
      </w:r>
      <w:r>
        <w:rPr>
          <w:rStyle w:val="StyleUnderline"/>
        </w:rPr>
        <w:t>, things get shakier when there are multiple nuclear rivals with less robust arsenals. As the number of nuclear powers increases, the probability of illicit transfers, irrational decisions, accidents, and unforeseen crises goes up</w:t>
      </w:r>
    </w:p>
    <w:p w:rsidR="001C2BD8" w:rsidRDefault="001C2BD8" w:rsidP="00944195">
      <w:pPr>
        <w:pStyle w:val="Heading3"/>
      </w:pPr>
      <w:r>
        <w:lastRenderedPageBreak/>
        <w:t>AT: Overstretch</w:t>
      </w:r>
    </w:p>
    <w:p w:rsidR="001C2BD8" w:rsidRPr="00996C6F" w:rsidRDefault="001C2BD8" w:rsidP="001C2BD8">
      <w:pPr>
        <w:pStyle w:val="Heading4"/>
      </w:pPr>
      <w:r>
        <w:t>There’s no imperial overstretch – there’s no historical evidence for it – the US still succeeds economically and allies rely on our power</w:t>
      </w:r>
    </w:p>
    <w:p w:rsidR="001C2BD8" w:rsidRDefault="001C2BD8" w:rsidP="001C2BD8">
      <w:pPr>
        <w:rPr>
          <w:b/>
        </w:rPr>
      </w:pPr>
      <w:r>
        <w:rPr>
          <w:b/>
        </w:rPr>
        <w:t>Brooks, Dartmouth College, Department of Government, Associate Professor, et. al, 13</w:t>
      </w:r>
    </w:p>
    <w:p w:rsidR="001C2BD8" w:rsidRPr="00AD04B8" w:rsidRDefault="001C2BD8" w:rsidP="001C2BD8">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8" w:history="1">
        <w:r w:rsidRPr="00DD3514">
          <w:rPr>
            <w:rStyle w:val="Hyperlink"/>
          </w:rPr>
          <w:t>https://mcfr.wildapricot.org/Resources/Documents/2013-05-20%20Brooks%20Ikenberry%20FA%20Stay%20Engaged%201301.pdf</w:t>
        </w:r>
      </w:hyperlink>
      <w:r>
        <w:t>, Accessed 7/7/18, GDI-GFerrer-Falto]</w:t>
      </w:r>
    </w:p>
    <w:p w:rsidR="001C2BD8" w:rsidRPr="00AD04B8" w:rsidRDefault="001C2BD8" w:rsidP="001C2BD8">
      <w:pPr>
        <w:rPr>
          <w:rStyle w:val="StyleUnderline"/>
        </w:rPr>
      </w:pPr>
      <w:r w:rsidRPr="00AD04B8">
        <w:rPr>
          <w:rStyle w:val="StyleUnderline"/>
        </w:rPr>
        <w:t>Another argument for retrenchment holds that the United States will fall prey to the same fate as past hegemons and accelerate its own decline. In order to keep its ambitious strategy in place,</w:t>
      </w:r>
      <w:r>
        <w:t xml:space="preserve"> the logic goes, </w:t>
      </w:r>
      <w:r w:rsidRPr="00AD04B8">
        <w:rPr>
          <w:rStyle w:val="StyleUnderline"/>
        </w:rPr>
        <w:t>the country will have to divert resources away from more productive purposes</w:t>
      </w:r>
      <w:r>
        <w:t xml:space="preserve"> -- infrastructure, education, scientific research, and so on -- </w:t>
      </w:r>
      <w:r w:rsidRPr="00AD04B8">
        <w:rPr>
          <w:rStyle w:val="StyleUnderline"/>
        </w:rPr>
        <w:t>that are necessary to keep its economy competitive</w:t>
      </w:r>
      <w:r>
        <w:t xml:space="preserve">. </w:t>
      </w:r>
      <w:r w:rsidRPr="00AD04B8">
        <w:rPr>
          <w:rStyle w:val="StyleUnderline"/>
        </w:rPr>
        <w:t>Allies</w:t>
      </w:r>
      <w:r>
        <w:t xml:space="preserve">, meanwhile, </w:t>
      </w:r>
      <w:r w:rsidRPr="00AD04B8">
        <w:rPr>
          <w:rStyle w:val="StyleUnderline"/>
        </w:rPr>
        <w:t>can get away with lower military expenditures and grow faster than they otherwise would.</w:t>
      </w:r>
    </w:p>
    <w:p w:rsidR="001C2BD8" w:rsidRDefault="001C2BD8" w:rsidP="001C2BD8">
      <w:pPr>
        <w:rPr>
          <w:rStyle w:val="StyleUnderline"/>
        </w:rPr>
      </w:pPr>
      <w:r w:rsidRPr="00AD04B8">
        <w:rPr>
          <w:rStyle w:val="StyleUnderline"/>
        </w:rPr>
        <w:t>The historical evidence for this phenomenon is thin; for the most part, past superpowers lost their leadership not because they pursued hegemony but because other major powers balanced against them -- a prospect that is not in the cards today</w:t>
      </w:r>
      <w:r>
        <w:t xml:space="preserve">. (If anything, leading states can use their position to stave off their decline.) </w:t>
      </w:r>
      <w:r w:rsidRPr="00AD04B8">
        <w:rPr>
          <w:rStyle w:val="StyleUnderline"/>
        </w:rPr>
        <w:t>A bigger problem with the warnings against "imperial overstretch" is that there is no reason to believe that the pursuit of global leadership saps economic growth</w:t>
      </w:r>
      <w:r>
        <w:t xml:space="preserve">. Instead, </w:t>
      </w:r>
      <w:r w:rsidRPr="00AD04B8">
        <w:rPr>
          <w:rStyle w:val="StyleUnderline"/>
        </w:rPr>
        <w:t>most studies by economists find no clear relationship between military expenditures and economic decline.</w:t>
      </w:r>
    </w:p>
    <w:p w:rsidR="001C2BD8" w:rsidRPr="006C5390" w:rsidRDefault="001C2BD8" w:rsidP="001C2BD8">
      <w:pPr>
        <w:rPr>
          <w:rStyle w:val="StyleUnderline"/>
        </w:rPr>
      </w:pPr>
      <w:r w:rsidRPr="00AD04B8">
        <w:rPr>
          <w:rStyle w:val="StyleUnderline"/>
          <w:u w:val="none"/>
        </w:rPr>
        <w:t xml:space="preserve">To be sure, </w:t>
      </w:r>
      <w:r w:rsidRPr="006C5390">
        <w:rPr>
          <w:rStyle w:val="StyleUnderline"/>
        </w:rPr>
        <w:t>if the United States were a dramatic outlier and spent around a quarter of its GDP on defense,</w:t>
      </w:r>
      <w:r w:rsidRPr="00AD04B8">
        <w:rPr>
          <w:rStyle w:val="StyleUnderline"/>
          <w:u w:val="none"/>
        </w:rPr>
        <w:t xml:space="preserve"> as the Soviet Union did in its last decades, </w:t>
      </w:r>
      <w:r w:rsidRPr="006C5390">
        <w:rPr>
          <w:rStyle w:val="StyleUnderline"/>
        </w:rPr>
        <w:t>its growth and competitiveness would suffer</w:t>
      </w:r>
      <w:r w:rsidRPr="00AD04B8">
        <w:rPr>
          <w:rStyle w:val="StyleUnderline"/>
          <w:u w:val="none"/>
        </w:rPr>
        <w:t>.</w:t>
      </w:r>
      <w:r>
        <w:rPr>
          <w:rStyle w:val="StyleUnderline"/>
          <w:u w:val="none"/>
        </w:rPr>
        <w:t xml:space="preserve"> </w:t>
      </w:r>
      <w:r w:rsidRPr="006C5390">
        <w:rPr>
          <w:rStyle w:val="StyleUnderline"/>
        </w:rPr>
        <w:t>But</w:t>
      </w:r>
      <w:r w:rsidRPr="00AD04B8">
        <w:rPr>
          <w:rStyle w:val="StyleUnderline"/>
          <w:u w:val="none"/>
        </w:rPr>
        <w:t xml:space="preserve"> in 2012, </w:t>
      </w:r>
      <w:r w:rsidRPr="006C5390">
        <w:rPr>
          <w:rStyle w:val="StyleUnderline"/>
        </w:rPr>
        <w:t>even as it fought</w:t>
      </w:r>
      <w:r w:rsidRPr="00AD04B8">
        <w:rPr>
          <w:rStyle w:val="StyleUnderline"/>
          <w:u w:val="none"/>
        </w:rPr>
        <w:t xml:space="preserve"> a war </w:t>
      </w:r>
      <w:r w:rsidRPr="006C5390">
        <w:rPr>
          <w:rStyle w:val="StyleUnderline"/>
        </w:rPr>
        <w:t>in Afghanistan and conducted counterterrorism operations around the globe, Washington spent just 4.5 percent of GDP on defense --</w:t>
      </w:r>
      <w:r w:rsidRPr="00AD04B8">
        <w:rPr>
          <w:rStyle w:val="StyleUnderline"/>
          <w:u w:val="none"/>
        </w:rPr>
        <w:t xml:space="preserve"> </w:t>
      </w:r>
      <w:r w:rsidRPr="006C5390">
        <w:rPr>
          <w:rStyle w:val="StyleUnderline"/>
        </w:rPr>
        <w:t>a relatively small fraction, historically spea</w:t>
      </w:r>
      <w:r w:rsidRPr="00AD04B8">
        <w:rPr>
          <w:rStyle w:val="StyleUnderline"/>
          <w:u w:val="none"/>
        </w:rPr>
        <w:t xml:space="preserve">king. (From 1950 to 1990, that figure averaged 7.6 percent.) </w:t>
      </w:r>
      <w:r w:rsidRPr="006C5390">
        <w:rPr>
          <w:rStyle w:val="StyleUnderline"/>
        </w:rPr>
        <w:t>Recent economic difficulties</w:t>
      </w:r>
      <w:r w:rsidRPr="00AD04B8">
        <w:rPr>
          <w:rStyle w:val="StyleUnderline"/>
          <w:u w:val="none"/>
        </w:rPr>
        <w:t xml:space="preserve"> might prompt Washington to reevaluate its defense budgets and</w:t>
      </w:r>
      <w:r>
        <w:rPr>
          <w:rStyle w:val="StyleUnderline"/>
          <w:u w:val="none"/>
        </w:rPr>
        <w:t xml:space="preserve"> </w:t>
      </w:r>
      <w:r w:rsidRPr="00AD04B8">
        <w:rPr>
          <w:rStyle w:val="StyleUnderline"/>
          <w:u w:val="none"/>
        </w:rPr>
        <w:t xml:space="preserve">international commitments, but that </w:t>
      </w:r>
      <w:r w:rsidRPr="006C5390">
        <w:rPr>
          <w:rStyle w:val="StyleUnderline"/>
        </w:rPr>
        <w:t>does not mean that those policies caused the downturn</w:t>
      </w:r>
      <w:r w:rsidRPr="00AD04B8">
        <w:rPr>
          <w:rStyle w:val="StyleUnderline"/>
          <w:u w:val="none"/>
        </w:rPr>
        <w:t>. And</w:t>
      </w:r>
      <w:r>
        <w:rPr>
          <w:rStyle w:val="StyleUnderline"/>
          <w:u w:val="none"/>
        </w:rPr>
        <w:t xml:space="preserve"> </w:t>
      </w:r>
      <w:r w:rsidRPr="006C5390">
        <w:rPr>
          <w:rStyle w:val="StyleUnderline"/>
        </w:rPr>
        <w:t>any money freed up from dropping global commitments would not necessarily be spent in ways that would help the U.S. economy.</w:t>
      </w:r>
    </w:p>
    <w:p w:rsidR="001C2BD8" w:rsidRPr="001C2BD8" w:rsidRDefault="001C2BD8" w:rsidP="001C2BD8">
      <w:pPr>
        <w:rPr>
          <w:sz w:val="22"/>
        </w:rPr>
      </w:pPr>
      <w:r w:rsidRPr="00AD04B8">
        <w:rPr>
          <w:rStyle w:val="StyleUnderline"/>
          <w:u w:val="none"/>
        </w:rPr>
        <w:t xml:space="preserve">Likewise, </w:t>
      </w:r>
      <w:r w:rsidRPr="006C5390">
        <w:rPr>
          <w:rStyle w:val="StyleUnderline"/>
        </w:rPr>
        <w:t>U.S. allies' economic growth rates have nothing to do with any security subsidies they receive from Washington</w:t>
      </w:r>
      <w:r w:rsidRPr="00AD04B8">
        <w:rPr>
          <w:rStyle w:val="StyleUnderline"/>
          <w:u w:val="none"/>
        </w:rPr>
        <w:t xml:space="preserve">. </w:t>
      </w:r>
      <w:r w:rsidRPr="006C5390">
        <w:rPr>
          <w:rStyle w:val="StyleUnderline"/>
        </w:rPr>
        <w:t>The contention that lower military expenditures facilitated the rise of Japan, West Germany, and other countries dependent on U.S. defense guarantees may have seemed plausible during the last bout of declinist anxiety, in the 1980s. But these states eventually stopped climbing up the global economic ranks as their per capita wealth approached U.S. levels</w:t>
      </w:r>
      <w:r w:rsidRPr="00AD04B8">
        <w:rPr>
          <w:rStyle w:val="StyleUnderline"/>
          <w:u w:val="none"/>
        </w:rPr>
        <w:t xml:space="preserve"> -- </w:t>
      </w:r>
      <w:r w:rsidRPr="006C5390">
        <w:rPr>
          <w:rStyle w:val="StyleUnderline"/>
        </w:rPr>
        <w:t>just as standard models of economic growth would predic</w:t>
      </w:r>
      <w:r w:rsidRPr="00AD04B8">
        <w:rPr>
          <w:rStyle w:val="StyleUnderline"/>
          <w:u w:val="none"/>
        </w:rPr>
        <w:t>t. Over the past 20 years, the United States has maintained its lead in per capita GDP over its European allies and Japan, even as those countries' defense efforts have fallen further behind. Their failure to modernize their militaries has only served to entrench the United States' dominance.</w:t>
      </w:r>
    </w:p>
    <w:p w:rsidR="00D776CD" w:rsidRDefault="00D776CD" w:rsidP="00944195">
      <w:pPr>
        <w:pStyle w:val="Heading3"/>
      </w:pPr>
      <w:r>
        <w:lastRenderedPageBreak/>
        <w:t>AT: Retrenchment</w:t>
      </w:r>
    </w:p>
    <w:p w:rsidR="00D776CD" w:rsidRPr="00996C6F" w:rsidRDefault="00D776CD" w:rsidP="00D776CD">
      <w:pPr>
        <w:pStyle w:val="Heading4"/>
      </w:pPr>
      <w:r>
        <w:t>Advocates of retrenchment are wrong – savings are modest and threats of provocation are overstated – deep engagement’s the only alternative to sustain the liberal order</w:t>
      </w:r>
    </w:p>
    <w:p w:rsidR="00D776CD" w:rsidRDefault="00D776CD" w:rsidP="00D776CD">
      <w:pPr>
        <w:rPr>
          <w:b/>
        </w:rPr>
      </w:pPr>
      <w:r>
        <w:rPr>
          <w:b/>
        </w:rPr>
        <w:t>Brooks, Dartmouth College, Department of Government, Associate Professor, et. al, 13</w:t>
      </w:r>
    </w:p>
    <w:p w:rsidR="00D776CD" w:rsidRDefault="00D776CD" w:rsidP="00D776CD">
      <w:r>
        <w:t xml:space="preserve">[Stephen G., G. John Ikenberry, Princeton University, Department of Politics, Albert G. Milbank Professor, and William C. Wohlforth, Dartmouth College, Department of Government, Daniel Webster Professor, January 2013, Foreign Affairs, “Lean Forward: In Defense of American Engagement,” </w:t>
      </w:r>
      <w:hyperlink r:id="rId79" w:history="1">
        <w:r w:rsidRPr="00DD3514">
          <w:rPr>
            <w:rStyle w:val="Hyperlink"/>
          </w:rPr>
          <w:t>https://mcfr.wildapricot.org/Resources/Documents/2013-05-20%20Brooks%20Ikenberry%20FA%20Stay%20Engaged%201301.pdf</w:t>
        </w:r>
      </w:hyperlink>
      <w:r>
        <w:t>, Accessed 7/7/18, GDI-GFerrer-Falto]</w:t>
      </w:r>
    </w:p>
    <w:p w:rsidR="00D776CD" w:rsidRDefault="00D776CD" w:rsidP="00D776CD">
      <w:pPr>
        <w:rPr>
          <w:rStyle w:val="StyleUnderline"/>
        </w:rPr>
      </w:pPr>
      <w:r>
        <w:t xml:space="preserve">They are wrong. In making their case, </w:t>
      </w:r>
      <w:r w:rsidRPr="00996C6F">
        <w:rPr>
          <w:rStyle w:val="StyleUnderline"/>
        </w:rPr>
        <w:t>advocates of retrenchment overstate the costs of the current grand strategy and understate its benefits</w:t>
      </w:r>
      <w:r>
        <w:t xml:space="preserve">. In fact, the </w:t>
      </w:r>
      <w:r w:rsidRPr="00996C6F">
        <w:rPr>
          <w:rStyle w:val="StyleUnderline"/>
        </w:rPr>
        <w:t xml:space="preserve">budgetary savings of lowering the United States' international profile are debatable, and there is little evidence to suggest that an internationally engaged America provokes other countries to balance against it, becomes overextended, or gets dragged into unnecessary wars. </w:t>
      </w:r>
    </w:p>
    <w:p w:rsidR="00D776CD" w:rsidRPr="00D776CD" w:rsidRDefault="00D776CD" w:rsidP="00D776CD">
      <w:pPr>
        <w:rPr>
          <w:sz w:val="22"/>
          <w:u w:val="single"/>
        </w:rPr>
      </w:pPr>
      <w:r w:rsidRPr="00996C6F">
        <w:t xml:space="preserve">The </w:t>
      </w:r>
      <w:r w:rsidRPr="00996C6F">
        <w:rPr>
          <w:rStyle w:val="StyleUnderline"/>
        </w:rPr>
        <w:t>benefits of</w:t>
      </w:r>
      <w:r>
        <w:rPr>
          <w:rStyle w:val="StyleUnderline"/>
        </w:rPr>
        <w:t xml:space="preserve"> deep engagement, </w:t>
      </w:r>
      <w:r w:rsidRPr="00996C6F">
        <w:t>on the other hand</w:t>
      </w:r>
      <w:r>
        <w:rPr>
          <w:rStyle w:val="StyleUnderline"/>
        </w:rPr>
        <w:t xml:space="preserve">, are legion. U.S. security commitments reduce competition in key regions and act as a check against potential rivals. They </w:t>
      </w:r>
      <w:r w:rsidRPr="00996C6F">
        <w:t>help</w:t>
      </w:r>
      <w:r>
        <w:rPr>
          <w:rStyle w:val="StyleUnderline"/>
        </w:rPr>
        <w:t xml:space="preserve"> maintain an open world economy and give Washington leverage in economic negotiations. </w:t>
      </w:r>
      <w:r w:rsidRPr="000D44DE">
        <w:t>And</w:t>
      </w:r>
      <w:r>
        <w:rPr>
          <w:rStyle w:val="StyleUnderline"/>
        </w:rPr>
        <w:t xml:space="preserve"> they make it easier for the United States to secure cooperation for combating a wide range of global threats. Were the United States to cede its global leadership role, it would forgo these proven upsides while exposing itself to the unprecedented downsides of a world in which the country was less secure, prosperous, and influential.</w:t>
      </w:r>
    </w:p>
    <w:p w:rsidR="00944195" w:rsidRDefault="00944195" w:rsidP="00944195">
      <w:pPr>
        <w:pStyle w:val="Heading3"/>
      </w:pPr>
      <w:r>
        <w:lastRenderedPageBreak/>
        <w:t>AT: Trump Thumps Hard Power</w:t>
      </w:r>
    </w:p>
    <w:p w:rsidR="00944195" w:rsidRDefault="00944195" w:rsidP="00944195">
      <w:pPr>
        <w:pStyle w:val="Heading4"/>
      </w:pPr>
      <w:r>
        <w:t>Trump can still use hard power</w:t>
      </w:r>
    </w:p>
    <w:p w:rsidR="00944195" w:rsidRDefault="00944195" w:rsidP="00944195">
      <w:r w:rsidRPr="00A8442D">
        <w:rPr>
          <w:rStyle w:val="Style13ptBold"/>
        </w:rPr>
        <w:t>Engelhardt</w:t>
      </w:r>
      <w:r>
        <w:rPr>
          <w:rStyle w:val="Style13ptBold"/>
        </w:rPr>
        <w:t xml:space="preserve">, </w:t>
      </w:r>
      <w:r w:rsidRPr="0054452D">
        <w:rPr>
          <w:rStyle w:val="Style13ptBold"/>
        </w:rPr>
        <w:t>master's degree in East Asian Studies from Harvard University, fellow at The Nation</w:t>
      </w:r>
      <w:r w:rsidRPr="00A8442D">
        <w:rPr>
          <w:rStyle w:val="Style13ptBold"/>
        </w:rPr>
        <w:t>, 17</w:t>
      </w:r>
      <w:r w:rsidRPr="00A8442D">
        <w:t xml:space="preserve"> </w:t>
      </w:r>
    </w:p>
    <w:p w:rsidR="00944195" w:rsidRDefault="00944195" w:rsidP="00944195">
      <w:r>
        <w:t xml:space="preserve">[Tom, 6-13-2017, Nation, "Donald Trump Might Set a Record—for the Biggest Decline of American Power in History,", </w:t>
      </w:r>
      <w:hyperlink r:id="rId80" w:history="1">
        <w:r w:rsidRPr="00AB5BDF">
          <w:rPr>
            <w:rStyle w:val="Hyperlink"/>
          </w:rPr>
          <w:t>https://www.thenation.com/article/donald-trump-might-set-a-record-for-the-biggest-decline-of-american-power-in-history/</w:t>
        </w:r>
      </w:hyperlink>
      <w:r>
        <w:t xml:space="preserve"> , accessed 7-9-18, EJA]</w:t>
      </w:r>
    </w:p>
    <w:p w:rsidR="00944195" w:rsidRPr="00822B97" w:rsidRDefault="00944195" w:rsidP="00944195">
      <w:pPr>
        <w:rPr>
          <w:rStyle w:val="StyleUnderline"/>
        </w:rPr>
      </w:pPr>
      <w:r w:rsidRPr="00822B97">
        <w:rPr>
          <w:rStyle w:val="StyleUnderline"/>
        </w:rPr>
        <w:t>As we watch, it seems almost possible to see President Trump, in real time, tweet by tweet, speech by speech, sword dance by sword dance, intervention by intervention, act by act, in the process of dismantling the system of global power—of “soft power,” in particular, and of alliances of every sort—by which the United States made its will felt, made itself a truly global hegemon. Whether his “America first” policies are aimed at creating a future order of autocrats, or petro-states, or are nothing more than the expression of his libidinous urges and secret hatreds, he may already be succeeding in taking down that world order in record fashion.</w:t>
      </w:r>
    </w:p>
    <w:p w:rsidR="00944195" w:rsidRDefault="00944195" w:rsidP="00944195">
      <w:r>
        <w:t xml:space="preserve">Despite the mainstream pieties of the moment about the nature of the system Donald Trump appears to be dismantling in Europe and elsewhere, it was anything but either terribly “liberal” or particularly peaceable. Wars, invasions, occupations, the undermining or overthrow of governments, brutal acts and conflicts of every sort succeeded one another in the years of American glory. </w:t>
      </w:r>
      <w:r w:rsidRPr="00822B97">
        <w:rPr>
          <w:rStyle w:val="StyleUnderline"/>
        </w:rPr>
        <w:t xml:space="preserve">Past administrations in Washington had a notorious weakness for autocrats, just as Donald Trump does today. They regularly had less than no respect for democracy if, from Iran to Guatemala to Chile, the will of the people seemed to stand in Washington’s way. </w:t>
      </w:r>
      <w:r>
        <w:t>(It is, as Vladimir Putin has been only too happy to point out of late, an irony of our moment that the country that has undermined or overthrown or meddled in more electoral systems than any other is in a total snit over the possibility that one of its own elections was meddled with.) To enforce their global system, Americans never shied away from torture, black sites, death squads, assassinations, and other grim practices. In those years, the US planted its military on close to 1,000 overseas military bases, garrisoning the planet as no other country ever had.</w:t>
      </w:r>
    </w:p>
    <w:p w:rsidR="00944195" w:rsidRPr="00944195" w:rsidRDefault="00944195" w:rsidP="00944195">
      <w:pPr>
        <w:rPr>
          <w:sz w:val="22"/>
          <w:u w:val="single"/>
        </w:rPr>
      </w:pPr>
      <w:r w:rsidRPr="00822B97">
        <w:rPr>
          <w:rStyle w:val="StyleUnderline"/>
        </w:rPr>
        <w:t>Nonetheless, the canceling of the Trans Pacific Partnership trade deal, the withdrawal from the Paris climate accord, threats against NAFTA, the undermining of NATO, the promise of protective tariffs on foreign goods (and the possible trade wars that might go with them) could go a long way toward dismantling the American global system of soft power and economic dominance as it has existed in these last decades</w:t>
      </w:r>
      <w:r>
        <w:t xml:space="preserve">. </w:t>
      </w:r>
      <w:r w:rsidRPr="00822B97">
        <w:rPr>
          <w:rStyle w:val="StyleUnderline"/>
        </w:rPr>
        <w:t>If such acts and others like them prove effective in the months and years to come, they will leave only one kind of power in the American global quiver: hard military power, and its handmaiden, the kind of covert power Washington, through the CIA in particular, has long specialized in</w:t>
      </w:r>
      <w:r>
        <w:t xml:space="preserve">. </w:t>
      </w:r>
      <w:r w:rsidRPr="00822B97">
        <w:rPr>
          <w:rStyle w:val="StyleUnderline"/>
        </w:rPr>
        <w:t>If America’s alliances crack open and its soft power becomes too angry or edgy to pass for dominant power anymore, its massive machinery of destruction will still be left, including its vast nuclear arsenal. While, in the Trump era, a drive to cut domestic spending of every sort is evident, more money is still slated to go to the military, already funded at levels not reached by combinations of other major powers.</w:t>
      </w:r>
    </w:p>
    <w:p w:rsidR="0099055F" w:rsidRDefault="0099055F" w:rsidP="0099055F">
      <w:pPr>
        <w:pStyle w:val="Heading3"/>
      </w:pPr>
      <w:r>
        <w:lastRenderedPageBreak/>
        <w:t>AT: Unsustainable</w:t>
      </w:r>
    </w:p>
    <w:p w:rsidR="0099055F" w:rsidRPr="00435FBD" w:rsidRDefault="0099055F" w:rsidP="0099055F">
      <w:pPr>
        <w:pStyle w:val="Heading4"/>
      </w:pPr>
      <w:r w:rsidRPr="00435FBD">
        <w:t>American primacy’s sustainable – grand strategy won’t change despite Trump and other social factors</w:t>
      </w:r>
    </w:p>
    <w:p w:rsidR="0099055F" w:rsidRPr="00435FBD" w:rsidRDefault="0099055F" w:rsidP="0099055F">
      <w:pPr>
        <w:rPr>
          <w:rStyle w:val="Style13ptBold"/>
        </w:rPr>
      </w:pPr>
      <w:r w:rsidRPr="00435FBD">
        <w:rPr>
          <w:rStyle w:val="Style13ptBold"/>
        </w:rPr>
        <w:t>Porter, University of Birmingham, International Security and Strategy, Professor, 18</w:t>
      </w:r>
    </w:p>
    <w:p w:rsidR="0099055F" w:rsidRPr="00435FBD" w:rsidRDefault="0099055F" w:rsidP="0099055F">
      <w:pPr>
        <w:rPr>
          <w:rStyle w:val="StyleUnderline"/>
          <w:u w:val="none"/>
        </w:rPr>
      </w:pPr>
      <w:r w:rsidRPr="00435FBD">
        <w:t xml:space="preserve">[Patrick, Spring 2018, International Security, Volume 42, Number 4, “Why America's Grand Strategy Has Not Changed: Power, Habit, and the U.S. Foreign Policy Establishment,” </w:t>
      </w:r>
      <w:hyperlink r:id="rId81" w:history="1">
        <w:r w:rsidRPr="00435FBD">
          <w:rPr>
            <w:rStyle w:val="Hyperlink"/>
          </w:rPr>
          <w:t>https://muse.jhu.edu/article/693694/pdf</w:t>
        </w:r>
      </w:hyperlink>
      <w:r w:rsidRPr="00435FBD">
        <w:t>, pp. 9-46 (Article), Accessed 7/9/18, GDI-GFerrer-Falto]</w:t>
      </w:r>
    </w:p>
    <w:p w:rsidR="0099055F" w:rsidRPr="00435FBD" w:rsidRDefault="0099055F" w:rsidP="0099055F">
      <w:pPr>
        <w:rPr>
          <w:rStyle w:val="StyleUnderline"/>
        </w:rPr>
      </w:pPr>
      <w:r w:rsidRPr="00435FBD">
        <w:rPr>
          <w:rStyle w:val="StyleUnderline"/>
          <w:u w:val="none"/>
        </w:rPr>
        <w:t xml:space="preserve">Based on the deductive argument I have set out, I offer a prediction about U.S. grand strategy since the United States became the world’s sole superpower. </w:t>
      </w:r>
      <w:r w:rsidRPr="00435FBD">
        <w:rPr>
          <w:rStyle w:val="StyleUnderline"/>
        </w:rPr>
        <w:t>There will be an essential continuity in the decades after the Cold War. The four parts of that grand strategy—preponderance, reassurance, integration, and nuclear inhibition—will persist despite shifts between presidencies, a changing political balance in Congress, economic change and demands for reallocation of resources, a more benign threat environment, and a public increasingly averse to the costs of primacy. With the Soviet Union gone</w:t>
      </w:r>
      <w:r w:rsidRPr="00435FBD">
        <w:rPr>
          <w:rStyle w:val="StyleUnderline"/>
          <w:u w:val="none"/>
        </w:rPr>
        <w:t xml:space="preserve"> as the last major check on its power, </w:t>
      </w:r>
      <w:r w:rsidRPr="00435FBD">
        <w:rPr>
          <w:rStyle w:val="StyleUnderline"/>
        </w:rPr>
        <w:t>the United States will look to realize its longheld goal of unrivaled dominance. No fundamental review of its grand strategy will occur, despite incentives and opportunities for revision. The policy process within the executive branch</w:t>
      </w:r>
      <w:r w:rsidRPr="00435FBD">
        <w:rPr>
          <w:rStyle w:val="StyleUnderline"/>
          <w:u w:val="none"/>
        </w:rPr>
        <w:t xml:space="preserve">, the branch that directs U.S. statecraft, commands military forces, and makes treaties, </w:t>
      </w:r>
      <w:r w:rsidRPr="00435FBD">
        <w:rPr>
          <w:rStyle w:val="StyleUnderline"/>
        </w:rPr>
        <w:t>will be disciplined by gatekeepers, and public grand-strategic debate will hardly intrude. An operational mind-set, or the “how” and “when,” will overshadow “whether.” Allies of the United States will encourage and reinforce the reigning ideology.</w:t>
      </w:r>
    </w:p>
    <w:p w:rsidR="0099055F" w:rsidRPr="00435FBD" w:rsidRDefault="0099055F" w:rsidP="0099055F">
      <w:pPr>
        <w:pStyle w:val="Heading4"/>
      </w:pPr>
      <w:r w:rsidRPr="00435FBD">
        <w:t>Heg is sustainable – US grand strategy’s guided by power and habit - the Blob controls our foreign policy despite Trump and other shocks</w:t>
      </w:r>
    </w:p>
    <w:p w:rsidR="0099055F" w:rsidRPr="00435FBD" w:rsidRDefault="0099055F" w:rsidP="0099055F">
      <w:pPr>
        <w:rPr>
          <w:rStyle w:val="Style13ptBold"/>
        </w:rPr>
      </w:pPr>
      <w:r w:rsidRPr="00435FBD">
        <w:rPr>
          <w:rStyle w:val="Style13ptBold"/>
        </w:rPr>
        <w:t>Porter, University of Birmingham, International Security and Strategy, Professor, 18</w:t>
      </w:r>
    </w:p>
    <w:p w:rsidR="0099055F" w:rsidRPr="00435FBD" w:rsidRDefault="0099055F" w:rsidP="0099055F">
      <w:r w:rsidRPr="00435FBD">
        <w:t xml:space="preserve">[Patrick, Spring 2018, International Security, Volume 42, Number 4, “Why America's Grand Strategy Has Not Changed: Power, Habit, and the U.S. Foreign Policy Establishment,” </w:t>
      </w:r>
      <w:hyperlink r:id="rId82" w:history="1">
        <w:r w:rsidRPr="00435FBD">
          <w:rPr>
            <w:rStyle w:val="Hyperlink"/>
          </w:rPr>
          <w:t>https://muse.jhu.edu/article/693694/pdf</w:t>
        </w:r>
      </w:hyperlink>
      <w:r w:rsidRPr="00435FBD">
        <w:t>, pp. 9-46 (Article), Accessed 7/9/18, GDI-GFerrer-Falto]</w:t>
      </w:r>
    </w:p>
    <w:p w:rsidR="0099055F" w:rsidRPr="00435FBD" w:rsidRDefault="0099055F" w:rsidP="0099055F">
      <w:pPr>
        <w:rPr>
          <w:rStyle w:val="StyleUnderline"/>
        </w:rPr>
      </w:pPr>
      <w:r w:rsidRPr="00435FBD">
        <w:t xml:space="preserve">I argue that </w:t>
      </w:r>
      <w:r w:rsidRPr="00435FBD">
        <w:rPr>
          <w:rStyle w:val="StyleUnderline"/>
        </w:rPr>
        <w:t>an interaction of power and habit makes U.S. grand strategy stable. By “power,” I mean a state’s relative economic size and military capabilities. By “habit,” I mean collective ideas that come to seem obvious, axiomatic choices made from unexamined assumptions</w:t>
      </w:r>
      <w:r w:rsidRPr="00435FBD">
        <w:t xml:space="preserve">.10 </w:t>
      </w:r>
      <w:r w:rsidRPr="00435FBD">
        <w:rPr>
          <w:rStyle w:val="StyleUnderline"/>
        </w:rPr>
        <w:t>Material power may enable the United States to pursue primacy</w:t>
      </w:r>
      <w:r w:rsidRPr="00435FBD">
        <w:t xml:space="preserve">. </w:t>
      </w:r>
      <w:r w:rsidRPr="00435FBD">
        <w:rPr>
          <w:rStyle w:val="StyleUnderline"/>
        </w:rPr>
        <w:t>Habitual ideas</w:t>
      </w:r>
      <w:r w:rsidRPr="00435FBD">
        <w:t xml:space="preserve">, however, </w:t>
      </w:r>
      <w:r w:rsidRPr="00435FBD">
        <w:rPr>
          <w:rStyle w:val="StyleUnderline"/>
        </w:rPr>
        <w:t>make U.S. grand strategy hard to change</w:t>
      </w:r>
      <w:r w:rsidRPr="00435FBD">
        <w:t xml:space="preserve">. </w:t>
      </w:r>
      <w:r w:rsidRPr="00435FBD">
        <w:rPr>
          <w:rStyle w:val="StyleUnderline"/>
        </w:rPr>
        <w:t>These</w:t>
      </w:r>
      <w:r w:rsidRPr="00435FBD">
        <w:t xml:space="preserve"> habits </w:t>
      </w:r>
      <w:r w:rsidRPr="00435FBD">
        <w:rPr>
          <w:rStyle w:val="StyleUnderline"/>
        </w:rPr>
        <w:t>are perpetuated by a foreign policy establishment known as the “Blob.”</w:t>
      </w:r>
      <w:r w:rsidRPr="00435FBD">
        <w:t xml:space="preserve"> A nickname popularized by former Deputy National Security Adviser Benjamin Rhodes, the Blob comprises a class of officials and commentators </w:t>
      </w:r>
      <w:r w:rsidRPr="00435FBD">
        <w:rPr>
          <w:rStyle w:val="StyleUnderline"/>
        </w:rPr>
        <w:t>who worry incessantly about the “collapse of the American security order.”11</w:t>
      </w:r>
    </w:p>
    <w:p w:rsidR="0099055F" w:rsidRPr="00435FBD" w:rsidRDefault="0099055F" w:rsidP="0099055F">
      <w:r w:rsidRPr="00435FBD">
        <w:t xml:space="preserve">The Blob emerged from World War II, as the United States’ rising power generated a demand for security expertise. </w:t>
      </w:r>
      <w:r w:rsidRPr="00435FBD">
        <w:rPr>
          <w:rStyle w:val="StyleUnderline"/>
        </w:rPr>
        <w:t>U.S. government officials turned to a group of experts who formed into a cohesive, influential class</w:t>
      </w:r>
      <w:r w:rsidRPr="00435FBD">
        <w:t xml:space="preserve">. </w:t>
      </w:r>
      <w:r w:rsidRPr="00435FBD">
        <w:rPr>
          <w:rStyle w:val="StyleUnderline"/>
        </w:rPr>
        <w:t>Their commitment to primacy became an article of faith</w:t>
      </w:r>
      <w:r w:rsidRPr="00435FBD">
        <w:t xml:space="preserve">. </w:t>
      </w:r>
      <w:r w:rsidRPr="00435FBD">
        <w:rPr>
          <w:rStyle w:val="StyleUnderline"/>
        </w:rPr>
        <w:t>As a grand strategy, primacy warrants scrutiny.</w:t>
      </w:r>
      <w:r w:rsidRPr="00435FBD">
        <w:t xml:space="preserve"> It demands significant upfront investments, implicates national security in developments far and wide, and makes the United States prone to the frequent use of force.12 </w:t>
      </w:r>
      <w:r w:rsidRPr="00435FBD">
        <w:rPr>
          <w:rStyle w:val="StyleUnderline"/>
        </w:rPr>
        <w:t>Yet the Blob’s achievement was to erect primacy as the seemingly natural framework of U.S. diplomacy.</w:t>
      </w:r>
    </w:p>
    <w:p w:rsidR="0099055F" w:rsidRPr="00435FBD" w:rsidRDefault="0099055F" w:rsidP="0099055F">
      <w:pPr>
        <w:rPr>
          <w:rStyle w:val="StyleUnderline"/>
        </w:rPr>
      </w:pPr>
      <w:r w:rsidRPr="00435FBD">
        <w:rPr>
          <w:rStyle w:val="StyleUnderline"/>
        </w:rPr>
        <w:t>The pervasive ideology of U.S. leadership constrains Washington’s foreign policy choices. Successive presidents have been predisposed toward the status quo with little critical evaluation. Alternative strategies based on the retrenchment of commitments are effectively taken off the table. For U.S. grand strategy to change</w:t>
      </w:r>
      <w:r w:rsidRPr="00435FBD">
        <w:t xml:space="preserve">, </w:t>
      </w:r>
      <w:r w:rsidRPr="00435FBD">
        <w:rPr>
          <w:rStyle w:val="StyleUnderline"/>
        </w:rPr>
        <w:t>two developments would need to combine: rapidly changing material conditions, shocking enough to disconfirm the assumptions of the status quo, and determined agents of change willing to incur domestic costs to drive it. Absent these</w:t>
      </w:r>
      <w:r w:rsidRPr="00435FBD">
        <w:t xml:space="preserve"> developments, </w:t>
      </w:r>
      <w:r w:rsidRPr="00435FBD">
        <w:rPr>
          <w:rStyle w:val="StyleUnderline"/>
        </w:rPr>
        <w:t>Washington is likely to remain committed to primacy</w:t>
      </w:r>
    </w:p>
    <w:p w:rsidR="0099055F" w:rsidRPr="00435FBD" w:rsidRDefault="0099055F" w:rsidP="0099055F">
      <w:pPr>
        <w:rPr>
          <w:rStyle w:val="StyleUnderline"/>
        </w:rPr>
      </w:pPr>
      <w:r w:rsidRPr="00435FBD">
        <w:rPr>
          <w:rStyle w:val="StyleUnderline"/>
        </w:rPr>
        <w:lastRenderedPageBreak/>
        <w:t>I test my argument by examining</w:t>
      </w:r>
      <w:r w:rsidRPr="00435FBD">
        <w:t xml:space="preserve"> two cases. The first is </w:t>
      </w:r>
      <w:r w:rsidRPr="00435FBD">
        <w:rPr>
          <w:rStyle w:val="StyleUnderline"/>
        </w:rPr>
        <w:t>the presidency of Bill Clinto</w:t>
      </w:r>
      <w:r w:rsidRPr="00435FBD">
        <w:t xml:space="preserve">n (1993–2001). The Clinton administration had discretionary power to choose an alternative grand strategy and strong incentives to consider change. Yet Clinton preserved primacy in its essentials. </w:t>
      </w:r>
      <w:r w:rsidRPr="00435FBD">
        <w:rPr>
          <w:rStyle w:val="StyleUnderline"/>
        </w:rPr>
        <w:t>The second case is the first year of the presidency of Donald Trump. Trump challenged the bipartisan consensus that the United States should lead the world</w:t>
      </w:r>
      <w:r w:rsidRPr="00435FBD">
        <w:t xml:space="preserve">. He threatened to shred alliances, abandon commitments, and tolerate horizontal nuclear proliferation. </w:t>
      </w:r>
      <w:r w:rsidRPr="00435FBD">
        <w:rPr>
          <w:rStyle w:val="StyleUnderline"/>
        </w:rPr>
        <w:t>Even in this case, my argument accords with preliminary observations. The Blob asserted itself.</w:t>
      </w:r>
    </w:p>
    <w:p w:rsidR="0099055F" w:rsidRPr="00435FBD" w:rsidRDefault="0099055F" w:rsidP="0099055F">
      <w:pPr>
        <w:pStyle w:val="Heading4"/>
      </w:pPr>
      <w:r w:rsidRPr="00435FBD">
        <w:t>Habit drives US grand strategy, legacies of choices and common sense prove</w:t>
      </w:r>
    </w:p>
    <w:p w:rsidR="0099055F" w:rsidRPr="00435FBD" w:rsidRDefault="0099055F" w:rsidP="0099055F">
      <w:pPr>
        <w:rPr>
          <w:rStyle w:val="Style13ptBold"/>
        </w:rPr>
      </w:pPr>
      <w:r w:rsidRPr="00435FBD">
        <w:rPr>
          <w:rStyle w:val="Style13ptBold"/>
        </w:rPr>
        <w:t>Porter, University of Birmingham, International Security and Strategy, Professor, 18</w:t>
      </w:r>
    </w:p>
    <w:p w:rsidR="0099055F" w:rsidRPr="00435FBD" w:rsidRDefault="0099055F" w:rsidP="0099055F">
      <w:pPr>
        <w:rPr>
          <w:rStyle w:val="StyleUnderline"/>
          <w:u w:val="none"/>
        </w:rPr>
      </w:pPr>
      <w:r w:rsidRPr="00435FBD">
        <w:t xml:space="preserve">[Patrick, Spring 2018, International Security, Volume 42, Number 4, “Why America's Grand Strategy Has Not Changed: Power, Habit, and the U.S. Foreign Policy Establishment,” </w:t>
      </w:r>
      <w:hyperlink r:id="rId83" w:history="1">
        <w:r w:rsidRPr="00435FBD">
          <w:rPr>
            <w:rStyle w:val="Hyperlink"/>
          </w:rPr>
          <w:t>https://muse.jhu.edu/article/693694/pdf</w:t>
        </w:r>
      </w:hyperlink>
      <w:r w:rsidRPr="00435FBD">
        <w:t>, pp. 9-46 (Article), Accessed 7/9/18, GDI-GFerrer-Falto]</w:t>
      </w:r>
    </w:p>
    <w:p w:rsidR="0099055F" w:rsidRPr="00435FBD" w:rsidRDefault="0099055F" w:rsidP="0099055F">
      <w:pPr>
        <w:rPr>
          <w:rStyle w:val="StyleUnderline"/>
          <w:u w:val="none"/>
        </w:rPr>
      </w:pPr>
      <w:r w:rsidRPr="00435FBD">
        <w:rPr>
          <w:rStyle w:val="StyleUnderline"/>
        </w:rPr>
        <w:t xml:space="preserve">Why is U.S. grand strategy hard to change, even when conditions change? </w:t>
      </w:r>
      <w:r w:rsidRPr="00435FBD">
        <w:rPr>
          <w:rStyle w:val="StyleUnderline"/>
          <w:u w:val="none"/>
        </w:rPr>
        <w:t xml:space="preserve">To understand why, </w:t>
      </w:r>
      <w:r w:rsidRPr="00435FBD">
        <w:rPr>
          <w:rStyle w:val="StyleUnderline"/>
        </w:rPr>
        <w:t>it is necessary to examine not only what decisionmakers think about, but where they think from</w:t>
      </w:r>
      <w:r w:rsidRPr="00435FBD">
        <w:rPr>
          <w:rStyle w:val="StyleUnderline"/>
          <w:u w:val="none"/>
        </w:rPr>
        <w:t xml:space="preserve">. </w:t>
      </w:r>
      <w:r w:rsidRPr="00435FBD">
        <w:rPr>
          <w:rStyle w:val="StyleUnderline"/>
        </w:rPr>
        <w:t>Habit is a type of path dependency, the process whereby prior historical developments limit the scope of choices set before decisionmakers, reproducing behavior even in the absence of the conditions where it began</w:t>
      </w:r>
      <w:r w:rsidRPr="00435FBD">
        <w:rPr>
          <w:rStyle w:val="StyleUnderline"/>
          <w:u w:val="none"/>
        </w:rPr>
        <w:t xml:space="preserve">. </w:t>
      </w:r>
      <w:r w:rsidRPr="00435FBD">
        <w:rPr>
          <w:rStyle w:val="StyleUnderline"/>
        </w:rPr>
        <w:t>States move</w:t>
      </w:r>
      <w:r w:rsidRPr="00435FBD">
        <w:rPr>
          <w:rStyle w:val="StyleUnderline"/>
          <w:u w:val="none"/>
        </w:rPr>
        <w:t xml:space="preserve"> not from a neutral zero but </w:t>
      </w:r>
      <w:r w:rsidRPr="00435FBD">
        <w:rPr>
          <w:rStyle w:val="StyleUnderline"/>
        </w:rPr>
        <w:t>from legacies that prescribe what is legitimate and effective. The logic of habit is distinct from the logic of consequences, where actors consciously make instrumental cost-benefit calculations, and the logic of appropriateness, where agents choose with conscious reference to rules and norms.</w:t>
      </w:r>
      <w:r w:rsidRPr="00435FBD">
        <w:rPr>
          <w:rStyle w:val="StyleUnderline"/>
          <w:u w:val="none"/>
        </w:rPr>
        <w:t xml:space="preserve"> It is distinct from bureaucratic politics theory, where policy is the outcome of bargaining within government, with officials driven by organizational and personal interests.14</w:t>
      </w:r>
    </w:p>
    <w:p w:rsidR="0099055F" w:rsidRPr="00435FBD" w:rsidRDefault="0099055F" w:rsidP="0099055F">
      <w:pPr>
        <w:rPr>
          <w:rStyle w:val="StyleUnderline"/>
          <w:u w:val="none"/>
        </w:rPr>
      </w:pPr>
      <w:r w:rsidRPr="00435FBD">
        <w:rPr>
          <w:rStyle w:val="StyleUnderline"/>
        </w:rPr>
        <w:t>To say that habit drives U.S. grand strategy is to suggest that policymakers become unreflective and non-deliberative about the framework within which decisions are made.</w:t>
      </w:r>
      <w:r w:rsidRPr="00435FBD">
        <w:rPr>
          <w:rStyle w:val="StyleUnderline"/>
          <w:u w:val="none"/>
        </w:rPr>
        <w:t xml:space="preserve"> The process is not automatic, but prior beliefs about the </w:t>
      </w:r>
      <w:r w:rsidRPr="00435FBD">
        <w:rPr>
          <w:rStyle w:val="StyleUnderline"/>
        </w:rPr>
        <w:t>United States’ place in the international order mostly set the agenda and impose tight parameters within which bureaucratic politics play out.</w:t>
      </w:r>
      <w:r w:rsidRPr="00435FBD">
        <w:rPr>
          <w:rStyle w:val="StyleUnderline"/>
          <w:u w:val="none"/>
        </w:rPr>
        <w:t xml:space="preserve"> </w:t>
      </w:r>
      <w:r w:rsidRPr="00435FBD">
        <w:rPr>
          <w:rStyle w:val="StyleUnderline"/>
        </w:rPr>
        <w:t>Habituated decisionmakers are insufficiently stimulated by changing conditions</w:t>
      </w:r>
      <w:r w:rsidRPr="00435FBD">
        <w:rPr>
          <w:rStyle w:val="StyleUnderline"/>
          <w:u w:val="none"/>
        </w:rPr>
        <w:t xml:space="preserve">. </w:t>
      </w:r>
      <w:r w:rsidRPr="00435FBD">
        <w:rPr>
          <w:rStyle w:val="StyleUnderline"/>
        </w:rPr>
        <w:t>They deliberate mostly within the boundaries of traditional rationales. A “common sense” mediates between the environment and decisionmakers, turning what were once calculated choices into axiomatic ones</w:t>
      </w:r>
      <w:r w:rsidRPr="00435FBD">
        <w:rPr>
          <w:rStyle w:val="StyleUnderline"/>
          <w:u w:val="none"/>
        </w:rPr>
        <w:t>.15 Winston Churchill, for instance, invoked Britain’s “unconscious tradition” of supporting weaker states “to oppose the strongest, most aggressive” powers in continental Europe.16</w:t>
      </w:r>
    </w:p>
    <w:p w:rsidR="0099055F" w:rsidRPr="00435FBD" w:rsidRDefault="0099055F" w:rsidP="0099055F">
      <w:pPr>
        <w:pStyle w:val="Heading4"/>
      </w:pPr>
      <w:r w:rsidRPr="00435FBD">
        <w:t xml:space="preserve">The Blob infinitely reproduces its ideology – dominates discourse and policymaking </w:t>
      </w:r>
    </w:p>
    <w:p w:rsidR="0099055F" w:rsidRPr="00435FBD" w:rsidRDefault="0099055F" w:rsidP="0099055F">
      <w:pPr>
        <w:rPr>
          <w:rStyle w:val="Style13ptBold"/>
        </w:rPr>
      </w:pPr>
      <w:r w:rsidRPr="00435FBD">
        <w:rPr>
          <w:rStyle w:val="Style13ptBold"/>
        </w:rPr>
        <w:t>Porter, University of Birmingham, International Security and Strategy, Professor, 18</w:t>
      </w:r>
    </w:p>
    <w:p w:rsidR="0099055F" w:rsidRPr="00435FBD" w:rsidRDefault="0099055F" w:rsidP="0099055F">
      <w:pPr>
        <w:rPr>
          <w:rStyle w:val="StyleUnderline"/>
          <w:u w:val="none"/>
        </w:rPr>
      </w:pPr>
      <w:r w:rsidRPr="00435FBD">
        <w:t xml:space="preserve">[Patrick, Spring 2018, International Security, Volume 42, Number 4, “Why America's Grand Strategy Has Not Changed: Power, Habit, and the U.S. Foreign Policy Establishment,” </w:t>
      </w:r>
      <w:hyperlink r:id="rId84" w:history="1">
        <w:r w:rsidRPr="00435FBD">
          <w:rPr>
            <w:rStyle w:val="Hyperlink"/>
          </w:rPr>
          <w:t>https://muse.jhu.edu/article/693694/pdf</w:t>
        </w:r>
      </w:hyperlink>
      <w:r w:rsidRPr="00435FBD">
        <w:t>, pp. 9-46 (Article), Accessed 7/9/18, GDI-GFerrer-Falto]</w:t>
      </w:r>
    </w:p>
    <w:p w:rsidR="0099055F" w:rsidRDefault="0099055F" w:rsidP="0099055F">
      <w:pPr>
        <w:rPr>
          <w:rStyle w:val="StyleUnderline"/>
        </w:rPr>
      </w:pPr>
      <w:r w:rsidRPr="00435FBD">
        <w:rPr>
          <w:rStyle w:val="StyleUnderline"/>
        </w:rPr>
        <w:t>The Blob reproduces its ideology through four causal mechanisms</w:t>
      </w:r>
      <w:r w:rsidRPr="00435FBD">
        <w:rPr>
          <w:rStyle w:val="StyleUnderline"/>
          <w:u w:val="none"/>
        </w:rPr>
        <w:t xml:space="preserve">. First, </w:t>
      </w:r>
      <w:r w:rsidRPr="00435FBD">
        <w:rPr>
          <w:rStyle w:val="StyleUnderline"/>
        </w:rPr>
        <w:t>security elites accumulate knowledge about how grand strategy succeeds and form mental shortcuts that they repeat and internalize</w:t>
      </w:r>
      <w:r w:rsidRPr="00435FBD">
        <w:rPr>
          <w:rStyle w:val="StyleUnderline"/>
          <w:u w:val="none"/>
        </w:rPr>
        <w:t xml:space="preserve">. Second, </w:t>
      </w:r>
      <w:r w:rsidRPr="00435FBD">
        <w:rPr>
          <w:rStyle w:val="StyleUnderline"/>
        </w:rPr>
        <w:t>they socialize personnel into their worldview, educating and selecting individuals who conform, excluding or penalizing those who do not, and linking conformity to an axiomatic worldview with insider status; they also dominate the pool of experienced talent that makes up officialdom</w:t>
      </w:r>
      <w:r w:rsidRPr="00435FBD">
        <w:rPr>
          <w:rStyle w:val="StyleUnderline"/>
          <w:u w:val="none"/>
        </w:rPr>
        <w:t xml:space="preserve">. They </w:t>
      </w:r>
      <w:r w:rsidRPr="00435FBD">
        <w:rPr>
          <w:rStyle w:val="StyleUnderline"/>
        </w:rPr>
        <w:t>have privileged access to power via an institutional revolving door</w:t>
      </w:r>
      <w:r w:rsidRPr="00435FBD">
        <w:rPr>
          <w:rStyle w:val="StyleUnderline"/>
          <w:u w:val="none"/>
        </w:rPr>
        <w:t xml:space="preserve">, a set of social networks, and institutions—the </w:t>
      </w:r>
      <w:r w:rsidRPr="00435FBD">
        <w:rPr>
          <w:rStyle w:val="StyleUnderline"/>
        </w:rPr>
        <w:t>locations where grand strategic ideas intervene at the unit level, between appointments in government through to foundations, think tanks, universities, and bodies from the Council on Foreign Relations to the Trilateral Commission</w:t>
      </w:r>
      <w:r w:rsidRPr="00435FBD">
        <w:rPr>
          <w:rStyle w:val="StyleUnderline"/>
          <w:u w:val="none"/>
        </w:rPr>
        <w:t xml:space="preserve">.24 New presidential administrations will often retain career security officials for the sake of continuity. As the cohorts of qualified officialdom are socialized into orthodoxy, </w:t>
      </w:r>
      <w:r w:rsidRPr="00435FBD">
        <w:rPr>
          <w:rStyle w:val="StyleUnderline"/>
        </w:rPr>
        <w:t xml:space="preserve">even presidents who wish to institute change will be drawn to select from that pool. The Blob has close ties to corporate networks. Fifteen of Clinton’s key policymakers, according to one study, had a total of forty-one corporate affiliations, breeding an instinctive sympathy </w:t>
      </w:r>
      <w:r w:rsidRPr="00435FBD">
        <w:rPr>
          <w:rStyle w:val="StyleUnderline"/>
        </w:rPr>
        <w:lastRenderedPageBreak/>
        <w:t>toward the penetration of transnational capital</w:t>
      </w:r>
      <w:r w:rsidRPr="00435FBD">
        <w:rPr>
          <w:rStyle w:val="StyleUnderline"/>
          <w:u w:val="none"/>
        </w:rPr>
        <w:t xml:space="preserve">,25 </w:t>
      </w:r>
      <w:r w:rsidRPr="00435FBD">
        <w:rPr>
          <w:rStyle w:val="StyleUnderline"/>
        </w:rPr>
        <w:t>which was reflected in Clinton’s goal of “open and equal U.S. access to foreign markets.”</w:t>
      </w:r>
      <w:r w:rsidRPr="00435FBD">
        <w:rPr>
          <w:rStyle w:val="StyleUnderline"/>
          <w:u w:val="none"/>
        </w:rPr>
        <w:t xml:space="preserve">26 Third, </w:t>
      </w:r>
      <w:r w:rsidRPr="00435FBD">
        <w:rPr>
          <w:rStyle w:val="StyleUnderline"/>
        </w:rPr>
        <w:t>the Blob dominates public discourse and sets its agenda, through privileged access to the commentariat, of which it forms a part</w:t>
      </w:r>
      <w:r w:rsidRPr="00435FBD">
        <w:rPr>
          <w:rStyle w:val="StyleUnderline"/>
          <w:u w:val="none"/>
        </w:rPr>
        <w:t xml:space="preserve">. </w:t>
      </w:r>
      <w:r w:rsidRPr="00435FBD">
        <w:rPr>
          <w:rStyle w:val="StyleUnderline"/>
        </w:rPr>
        <w:t>Presidential candidates routinely approach establishment figures at think tanks to formulate their foreign policy manifestos</w:t>
      </w:r>
      <w:r w:rsidRPr="00435FBD">
        <w:rPr>
          <w:rStyle w:val="StyleUnderline"/>
          <w:u w:val="none"/>
        </w:rPr>
        <w:t xml:space="preserve">. </w:t>
      </w:r>
      <w:r w:rsidRPr="00435FBD">
        <w:rPr>
          <w:rStyle w:val="StyleUnderline"/>
        </w:rPr>
        <w:t>They define the terms of debate, delegitimizing alternative strategies as alien and foolish. They present alternatives to primacy, involving retrenchment or the avoidance of war, in binary terms as retreat or isolationism</w:t>
      </w:r>
      <w:r w:rsidRPr="00435FBD">
        <w:rPr>
          <w:rStyle w:val="StyleUnderline"/>
          <w:u w:val="none"/>
        </w:rPr>
        <w:t xml:space="preserve">. Fourth, </w:t>
      </w:r>
      <w:r w:rsidRPr="00435FBD">
        <w:rPr>
          <w:rStyle w:val="StyleUnderline"/>
        </w:rPr>
        <w:t>they exert influence via a transnational pathway, supplying allies with ideas that those allies repeat, creating a feedback loop.</w:t>
      </w:r>
    </w:p>
    <w:p w:rsidR="00D67F78" w:rsidRPr="00486E8B" w:rsidRDefault="00D67F78" w:rsidP="00D67F78">
      <w:pPr>
        <w:pStyle w:val="Heading4"/>
      </w:pPr>
      <w:r w:rsidRPr="00486E8B">
        <w:t>US heg is resilient thanks to dollar hegemony– their authors don’t take this into account and its really all that matters</w:t>
      </w:r>
    </w:p>
    <w:p w:rsidR="00D67F78" w:rsidRPr="00486E8B" w:rsidRDefault="00D67F78" w:rsidP="00D67F78">
      <w:r w:rsidRPr="00486E8B">
        <w:rPr>
          <w:rStyle w:val="Heading4Char"/>
        </w:rPr>
        <w:t>Costigan, a Master of Arts student at the Western Sydney. University et. al 17</w:t>
      </w:r>
      <w:r w:rsidRPr="00486E8B">
        <w:t xml:space="preserve"> (Thomas, “THE US DOLLAR AS THE GLOBAL RESERVE CURRENCY: Implications for Us Hegemony”, </w:t>
      </w:r>
      <w:hyperlink r:id="rId85" w:history="1">
        <w:r w:rsidRPr="00486E8B">
          <w:rPr>
            <w:rStyle w:val="Hyperlink"/>
          </w:rPr>
          <w:t>https://www.questia.com/library/journal/1P4-1907287115/the-us-dollar-as-the-global-reserve-currency-implications</w:t>
        </w:r>
      </w:hyperlink>
      <w:r w:rsidRPr="00486E8B">
        <w:t>, accessed 7-12-18, J.B)</w:t>
      </w:r>
    </w:p>
    <w:p w:rsidR="00D67F78" w:rsidRPr="00486E8B" w:rsidRDefault="00D67F78" w:rsidP="00D67F78"/>
    <w:p w:rsidR="00D67F78" w:rsidRPr="00486E8B" w:rsidRDefault="00D67F78" w:rsidP="00D67F78">
      <w:r w:rsidRPr="00486E8B">
        <w:t>1.Introduction</w:t>
      </w:r>
    </w:p>
    <w:p w:rsidR="00D67F78" w:rsidRPr="00486E8B" w:rsidRDefault="00D67F78" w:rsidP="00D67F78"/>
    <w:p w:rsidR="00D67F78" w:rsidRPr="00486E8B" w:rsidRDefault="00D67F78" w:rsidP="00D67F78">
      <w:r w:rsidRPr="00486E8B">
        <w:rPr>
          <w:rStyle w:val="StyleUnderline"/>
        </w:rPr>
        <w:t>As the global reserve currency since the end of World War II, the US dollar has been intrinsic to the functioning of the world economy. The US dollar is so fundamental to the global financial system that the political and economic ramifications of the dollar's reserve currency status are rarely considered.</w:t>
      </w:r>
      <w:r w:rsidRPr="00486E8B">
        <w:t xml:space="preserve"> </w:t>
      </w:r>
      <w:r w:rsidRPr="00486E8B">
        <w:rPr>
          <w:rStyle w:val="StyleUnderline"/>
        </w:rPr>
        <w:t>The US dollar as the global reserve currency is a subject of critical importance, both to the understanding of the international financial system, and the wider political and economic ramifications of the status accorded to the dollar.</w:t>
      </w:r>
      <w:r w:rsidRPr="00486E8B">
        <w:t xml:space="preserve"> As F. William Engdahl has explained,</w:t>
      </w:r>
    </w:p>
    <w:p w:rsidR="00D67F78" w:rsidRPr="00486E8B" w:rsidRDefault="00D67F78" w:rsidP="00D67F78"/>
    <w:p w:rsidR="00D67F78" w:rsidRPr="00486E8B" w:rsidRDefault="00D67F78" w:rsidP="00D67F78">
      <w:r w:rsidRPr="00486E8B">
        <w:rPr>
          <w:rStyle w:val="StyleUnderline"/>
        </w:rPr>
        <w:t>Maintaining the role of the US dollar as world reserve currency has been the foremost pillar of the American Century since 1945, related to but more strategic even than US military superiority. How that dollar primacy has been maintained to now encompassed the history of countless postwar wars, financial warfare, debt crises, and threats of nuclear war to the present</w:t>
      </w:r>
      <w:r w:rsidRPr="00486E8B">
        <w:t>. (Engdahl 2008)</w:t>
      </w:r>
    </w:p>
    <w:p w:rsidR="00D67F78" w:rsidRPr="00486E8B" w:rsidRDefault="00D67F78" w:rsidP="00D67F78"/>
    <w:p w:rsidR="00D67F78" w:rsidRPr="00D67F78" w:rsidRDefault="00D67F78" w:rsidP="00D67F78">
      <w:pPr>
        <w:rPr>
          <w:sz w:val="22"/>
          <w:u w:val="single"/>
        </w:rPr>
      </w:pPr>
      <w:r w:rsidRPr="00486E8B">
        <w:t xml:space="preserve">This article contends that </w:t>
      </w:r>
      <w:r w:rsidRPr="00486E8B">
        <w:rPr>
          <w:rStyle w:val="StyleUnderline"/>
        </w:rPr>
        <w:t>the dollar as the global reserve currency has been crucial to the operations of US hegemony</w:t>
      </w:r>
      <w:r w:rsidRPr="00486E8B">
        <w:t xml:space="preserve"> during the post-World War II period. To investigate this issue, the theoretical perspective of World-Systems Analysis expounded by Immanuel Wallerstein (2011) is employed. The article also draws upon the theoretical work of Henry C.K. Liu who developed the term "US dollar hegemony" (Liu 2002). </w:t>
      </w:r>
      <w:r w:rsidRPr="00486E8B">
        <w:rPr>
          <w:rStyle w:val="StyleUnderline"/>
        </w:rPr>
        <w:t>In this article, we argue that US planners from the Council on Foreign Relations (CFR) in conjunction with State Department officials pursued a deliberate plan to make the United States a global hegemonic power (Shoup and Minter 1977) and the dollar was the central currency of that hegemony</w:t>
      </w:r>
      <w:r w:rsidRPr="00486E8B">
        <w:t xml:space="preserve"> (Engdahl 2008, 213). </w:t>
      </w:r>
      <w:r w:rsidRPr="00486E8B">
        <w:rPr>
          <w:rStyle w:val="StyleUnderline"/>
        </w:rPr>
        <w:t>We demonstrate how the dollar evolved into a petro-currency through Nixon's Saudi decision of 1973. The dollar was placed on the trajectory that it would follow for decades and became the source of conflict against the United States by its geo-political competitors (Durden 2014). We conclude by arguing that newly emerging strategic competitors to US hegemony such as China, Russia and Iran are growing dissatisfied with the current oil trading arrangements. We do not argue that any of these nations are remotely in contention to replace the United States as world hegemon</w:t>
      </w:r>
      <w:r w:rsidRPr="00486E8B">
        <w:t xml:space="preserve">. However, we suggest that </w:t>
      </w:r>
      <w:r w:rsidRPr="00486E8B">
        <w:rPr>
          <w:rStyle w:val="StyleUnderline"/>
        </w:rPr>
        <w:t>a significant blow could be dealt to the ability of the United States to maintain its hegemonic status should oil trading be carried out in currencies other than the dollar</w:t>
      </w:r>
      <w:r w:rsidRPr="00486E8B">
        <w:t xml:space="preserve"> (Koenig 2015). If this were to occur to a large enough extent, the ability of the United States to exercise its foreign policy would be severely curtailed (National Intelligence Council [NIC] 2012). </w:t>
      </w:r>
      <w:r w:rsidRPr="00486E8B">
        <w:rPr>
          <w:rStyle w:val="StyleUnderline"/>
        </w:rPr>
        <w:t>It would also demonstrate the critical importance of the US dollar in the exercise of US hegemony. In this article, we would like to move the dollar to the forefront of debate in understating how US hegemony in the postWorld War II period is constructed and maintained and its critical importance in a hegemonic US global agenda.</w:t>
      </w:r>
    </w:p>
    <w:p w:rsidR="00063038" w:rsidRDefault="00063038" w:rsidP="00063038">
      <w:pPr>
        <w:pStyle w:val="Heading1"/>
      </w:pPr>
      <w:r>
        <w:lastRenderedPageBreak/>
        <w:t>Hegemony Bad</w:t>
      </w:r>
    </w:p>
    <w:p w:rsidR="00063038" w:rsidRDefault="00063038" w:rsidP="00063038">
      <w:pPr>
        <w:pStyle w:val="Heading2"/>
      </w:pPr>
      <w:r>
        <w:lastRenderedPageBreak/>
        <w:t>Decline Inevitable</w:t>
      </w:r>
    </w:p>
    <w:p w:rsidR="00834E19" w:rsidRDefault="00834E19" w:rsidP="006F2725">
      <w:pPr>
        <w:pStyle w:val="Heading3"/>
      </w:pPr>
      <w:r>
        <w:lastRenderedPageBreak/>
        <w:t xml:space="preserve">AT: </w:t>
      </w:r>
      <w:r w:rsidR="006A0E33">
        <w:t>We Solve Trump</w:t>
      </w:r>
    </w:p>
    <w:p w:rsidR="006A0E33" w:rsidRPr="00A87E26" w:rsidRDefault="006A0E33" w:rsidP="006A0E33">
      <w:pPr>
        <w:pStyle w:val="Heading4"/>
      </w:pPr>
      <w:r w:rsidRPr="00A87E26">
        <w:t xml:space="preserve">Trump and his irrational policies are a symptom of heg decline, not the cause – constant involvement in the Middle East, mismanagement of the economy, income inequality, the decline of the middle class, and the rise of China are all impersonal alt causes the aff can’t solve for </w:t>
      </w:r>
    </w:p>
    <w:p w:rsidR="006A0E33" w:rsidRPr="00A87E26" w:rsidRDefault="006A0E33" w:rsidP="006A0E33">
      <w:pPr>
        <w:rPr>
          <w:rStyle w:val="Style13ptBold"/>
        </w:rPr>
      </w:pPr>
      <w:r w:rsidRPr="00A87E26">
        <w:rPr>
          <w:rStyle w:val="Style13ptBold"/>
        </w:rPr>
        <w:t>Layne, Texas A&amp;M University George Bush School of Government and Public Service Chair in Intelligence and National Security, 18</w:t>
      </w:r>
    </w:p>
    <w:p w:rsidR="006A0E33" w:rsidRPr="00A87E26" w:rsidRDefault="006A0E33" w:rsidP="006A0E33">
      <w:r w:rsidRPr="00A87E26">
        <w:t xml:space="preserve">[Christopher, 2018, International Affairs, “The US–Chinese power shift and the end of the Pax Americana”, p. 1-2, </w:t>
      </w:r>
      <w:hyperlink r:id="rId86" w:history="1">
        <w:r w:rsidRPr="00A87E26">
          <w:rPr>
            <w:rStyle w:val="Hyperlink"/>
          </w:rPr>
          <w:t>https://www.chathamhouse.org/sites/default/files/images/ia/INTA94_1_6_249_Layne.pdf</w:t>
        </w:r>
      </w:hyperlink>
      <w:r w:rsidRPr="00A87E26">
        <w:t xml:space="preserve">, DMH] </w:t>
      </w:r>
    </w:p>
    <w:p w:rsidR="006A0E33" w:rsidRDefault="006A0E33" w:rsidP="006A0E33">
      <w:r w:rsidRPr="00A87E26">
        <w:t xml:space="preserve">Donald </w:t>
      </w:r>
      <w:r w:rsidRPr="00A87E26">
        <w:rPr>
          <w:rStyle w:val="StyleUnderline"/>
        </w:rPr>
        <w:t>Trump’s election</w:t>
      </w:r>
      <w:r w:rsidRPr="00A87E26">
        <w:t xml:space="preserve"> in November 2016 </w:t>
      </w:r>
      <w:r w:rsidRPr="00A87E26">
        <w:rPr>
          <w:rStyle w:val="StyleUnderline"/>
        </w:rPr>
        <w:t>sent a shiver down the collective spines of the foreign policy elites</w:t>
      </w:r>
      <w:r w:rsidRPr="00A87E26">
        <w:t xml:space="preserve"> on both sides of the Atlantic, </w:t>
      </w:r>
      <w:r w:rsidRPr="00A87E26">
        <w:rPr>
          <w:rStyle w:val="StyleUnderline"/>
        </w:rPr>
        <w:t>which view him as a dire threat to the durability of the liberal, rules-based international order (LRBIO</w:t>
      </w:r>
      <w:r w:rsidRPr="00A87E26">
        <w:t xml:space="preserve">). The morning after the election, </w:t>
      </w:r>
      <w:r w:rsidRPr="00A87E26">
        <w:rPr>
          <w:rStyle w:val="StyleUnderline"/>
        </w:rPr>
        <w:t>David E. Sanger of the New York Times argued that Trump’s victory ‘will plunge the United States into an era of unknowns that has little parallel in the nation’s</w:t>
      </w:r>
      <w:r w:rsidRPr="00A87E26">
        <w:t xml:space="preserve"> 240-year </w:t>
      </w:r>
      <w:r w:rsidRPr="00A87E26">
        <w:rPr>
          <w:rStyle w:val="StyleUnderline"/>
        </w:rPr>
        <w:t>history</w:t>
      </w:r>
      <w:r w:rsidRPr="00A87E26">
        <w:t xml:space="preserve">’.1 Fearing that Trump’s ‘America First’ policy would undo US security alliances in Europe and east Asia, </w:t>
      </w:r>
      <w:r w:rsidRPr="00A87E26">
        <w:rPr>
          <w:rStyle w:val="StyleUnderline"/>
        </w:rPr>
        <w:t>the Washington Post columnist David Ignatius noted that ‘by putting America’s interests first so nakedly, he may push many US allies in Europe and Asia to make their own deals with a newly assertive Russia and a rising China’</w:t>
      </w:r>
      <w:r w:rsidRPr="00A87E26">
        <w:t xml:space="preserve">.2 </w:t>
      </w:r>
      <w:r w:rsidRPr="00A87E26">
        <w:rPr>
          <w:rStyle w:val="StyleUnderline"/>
        </w:rPr>
        <w:t>Gideon Rachman</w:t>
      </w:r>
      <w:r w:rsidRPr="00A87E26">
        <w:t xml:space="preserve">, chief foreign affairs columnist for the Financial Times, </w:t>
      </w:r>
      <w:r w:rsidRPr="00A87E26">
        <w:rPr>
          <w:rStyle w:val="StyleUnderline"/>
        </w:rPr>
        <w:t>worried that ‘Mr Trump’s proposed policies threaten to take an axe to the liberal world order</w:t>
      </w:r>
      <w:r w:rsidRPr="00A87E26">
        <w:t xml:space="preserve"> that the US has supported and sustained since 1945’.3 The FT’s </w:t>
      </w:r>
      <w:r w:rsidRPr="00A87E26">
        <w:rPr>
          <w:rStyle w:val="StyleUnderline"/>
        </w:rPr>
        <w:t>Philip Stephens stated that ‘“America First” promotes belligerent isolationism—an approach to international order rooted in power rather then a rule of law’</w:t>
      </w:r>
      <w:r w:rsidRPr="00A87E26">
        <w:t xml:space="preserve">. Indeed, Stephens asserted, </w:t>
      </w:r>
      <w:r w:rsidRPr="00A87E26">
        <w:rPr>
          <w:rStyle w:val="StyleUnderline"/>
        </w:rPr>
        <w:t>Trump was ‘repudiating the basic organizing idea of the west: the notion that the world’s democracies can oversee a fair and inclusive rules-based system to underwrite global peace and security’</w:t>
      </w:r>
      <w:r w:rsidRPr="00A87E26">
        <w:t xml:space="preserve">.4 As I explain below, </w:t>
      </w:r>
      <w:r w:rsidRPr="00A87E26">
        <w:rPr>
          <w:rStyle w:val="StyleUnderline"/>
        </w:rPr>
        <w:t>the LRBIO</w:t>
      </w:r>
      <w:r w:rsidRPr="00A87E26">
        <w:t xml:space="preserve"> actually is the international order—the Pax Americana—that the United States constructed after the Second World War: it </w:t>
      </w:r>
      <w:r w:rsidRPr="00A87E26">
        <w:rPr>
          <w:rStyle w:val="StyleUnderline"/>
        </w:rPr>
        <w:t>is now fraying, but Donald Trump is a symptom of this, not the cause</w:t>
      </w:r>
      <w:r w:rsidRPr="00A87E26">
        <w:t xml:space="preserve">. </w:t>
      </w:r>
      <w:r w:rsidRPr="00A87E26">
        <w:rPr>
          <w:rStyle w:val="StyleUnderline"/>
        </w:rPr>
        <w:t>There are both internal and external factors</w:t>
      </w:r>
      <w:r w:rsidRPr="00A87E26">
        <w:t xml:space="preserve"> that explain why the Pax Americana is under stress. </w:t>
      </w:r>
      <w:r w:rsidRPr="00A87E26">
        <w:rPr>
          <w:rStyle w:val="StyleUnderline"/>
        </w:rPr>
        <w:t>Internally, income inequality, stagnant real incomes, the outsourcing of manufacturing jobs and slow productivity growth have hollowed out the middle class.</w:t>
      </w:r>
      <w:r w:rsidRPr="00A87E26">
        <w:t xml:space="preserve"> These trends have hit the white working class especially hard, and their effect has been amplified by rapid demographic changes taking place in the United States. By artfully employing ‘dog whistle’6 tactics, Trump was able to capitalize on the concern among blue-collar voters about America’s changing national identity. The political blowback from these trends helped to fuel Trump’s victory—a triumph that can be viewed as a populist backlash against globalization’s effects, and against the elites—the ‘One Percent’—who are seen to have profited from it.7 </w:t>
      </w:r>
      <w:r w:rsidRPr="00A87E26">
        <w:rPr>
          <w:rStyle w:val="StyleUnderline"/>
        </w:rPr>
        <w:t>Externally, the Pax Americana is imperilled by the shifting of the world’s economic—and geopolitical—centres of gravity from the Euro-Atlantic world to Asia</w:t>
      </w:r>
      <w:r w:rsidRPr="00A87E26">
        <w:t xml:space="preserve">, which presages the end of the West’s five centuries of global dominance. As Financial Times chief economic commentator Martin Wolf notes, </w:t>
      </w:r>
      <w:r w:rsidRPr="00A87E26">
        <w:rPr>
          <w:rStyle w:val="StyleUnderline"/>
        </w:rPr>
        <w:t>this change really is ‘all about the rise of Asia, and, most importantly, China</w:t>
      </w:r>
      <w:r w:rsidRPr="00A87E26">
        <w:t xml:space="preserve">’.8 To be precise, </w:t>
      </w:r>
      <w:r w:rsidRPr="00A87E26">
        <w:rPr>
          <w:rStyle w:val="StyleUnderline"/>
        </w:rPr>
        <w:t>rather than Donald Trump’s election, it is</w:t>
      </w:r>
      <w:r w:rsidRPr="00A87E26">
        <w:t xml:space="preserve"> </w:t>
      </w:r>
      <w:r w:rsidRPr="00A87E26">
        <w:rPr>
          <w:rStyle w:val="StyleUnderline"/>
        </w:rPr>
        <w:t>the</w:t>
      </w:r>
      <w:r w:rsidRPr="00A87E26">
        <w:t xml:space="preserve"> big, </w:t>
      </w:r>
      <w:r w:rsidRPr="00A87E26">
        <w:rPr>
          <w:rStyle w:val="StyleUnderline"/>
        </w:rPr>
        <w:t>impersonal forces of history— the</w:t>
      </w:r>
      <w:r w:rsidRPr="00A87E26">
        <w:t xml:space="preserve"> relative </w:t>
      </w:r>
      <w:r w:rsidRPr="00A87E26">
        <w:rPr>
          <w:rStyle w:val="StyleUnderline"/>
        </w:rPr>
        <w:t>decline of American power, and the emergence of</w:t>
      </w:r>
      <w:r w:rsidRPr="00A87E26">
        <w:t xml:space="preserve"> a risen </w:t>
      </w:r>
      <w:r w:rsidRPr="00A87E26">
        <w:rPr>
          <w:rStyle w:val="StyleUnderline"/>
        </w:rPr>
        <w:t>China—that explain why the Pax Americana’s days are numbered</w:t>
      </w:r>
      <w:r w:rsidRPr="00A87E26">
        <w:t xml:space="preserve">. For good measure, both the paralysing effects of the US political system’s polarization, and </w:t>
      </w:r>
      <w:r w:rsidRPr="00A87E26">
        <w:rPr>
          <w:rStyle w:val="StyleUnderline"/>
        </w:rPr>
        <w:t>America’s own policies—the mismanagement of its economy that led to the Great Recession</w:t>
      </w:r>
      <w:r w:rsidRPr="00A87E26">
        <w:t xml:space="preserve"> in 2008, </w:t>
      </w:r>
      <w:r w:rsidRPr="00A87E26">
        <w:rPr>
          <w:rStyle w:val="StyleUnderline"/>
        </w:rPr>
        <w:t>and the</w:t>
      </w:r>
      <w:r w:rsidRPr="00A87E26">
        <w:t xml:space="preserve"> ‘forever </w:t>
      </w:r>
      <w:r w:rsidRPr="00A87E26">
        <w:rPr>
          <w:rStyle w:val="StyleUnderline"/>
        </w:rPr>
        <w:t>wars’ in which it has become entrapped in the Middle East</w:t>
      </w:r>
      <w:r w:rsidRPr="00A87E26">
        <w:t xml:space="preserve"> and Afghanistan—</w:t>
      </w:r>
      <w:r w:rsidRPr="00A87E26">
        <w:rPr>
          <w:rStyle w:val="StyleUnderline"/>
        </w:rPr>
        <w:t>have given these</w:t>
      </w:r>
      <w:r w:rsidRPr="00A87E26">
        <w:t xml:space="preserve"> big, </w:t>
      </w:r>
      <w:r w:rsidRPr="00A87E26">
        <w:rPr>
          <w:rStyle w:val="StyleUnderline"/>
        </w:rPr>
        <w:t>impersonal forces</w:t>
      </w:r>
      <w:r w:rsidRPr="00A87E26">
        <w:t xml:space="preserve"> of history </w:t>
      </w:r>
      <w:r w:rsidRPr="00A87E26">
        <w:rPr>
          <w:rStyle w:val="StyleUnderline"/>
        </w:rPr>
        <w:t>a powerful shove forward</w:t>
      </w:r>
      <w:r w:rsidRPr="00A87E26">
        <w:t xml:space="preserve">.9 </w:t>
      </w:r>
    </w:p>
    <w:p w:rsidR="00F93C84" w:rsidRDefault="00F93C84" w:rsidP="00F93C84">
      <w:pPr>
        <w:pStyle w:val="Heading4"/>
      </w:pPr>
      <w:r>
        <w:t xml:space="preserve">Economic and political changes make heg decline inevitable – Trump is just a symptom </w:t>
      </w:r>
    </w:p>
    <w:p w:rsidR="00F93C84" w:rsidRPr="00C94015" w:rsidRDefault="00F93C84" w:rsidP="00F93C84">
      <w:pPr>
        <w:rPr>
          <w:rStyle w:val="Style13ptBold"/>
        </w:rPr>
      </w:pPr>
      <w:r w:rsidRPr="00C94015">
        <w:rPr>
          <w:rStyle w:val="Style13ptBold"/>
        </w:rPr>
        <w:t xml:space="preserve">Acharya, the UNESCO Chair in Transnational Challenges and Governance 17 </w:t>
      </w:r>
    </w:p>
    <w:p w:rsidR="00F93C84" w:rsidRPr="00204FBC" w:rsidRDefault="00F93C84" w:rsidP="00F93C84">
      <w:r w:rsidRPr="00204FBC">
        <w:t>(Amitav, 9-8-17, “After Liberal Hegemony: The Advent of a Multiplex World Order*”,</w:t>
      </w:r>
      <w:r>
        <w:t xml:space="preserve"> 272,</w:t>
      </w:r>
      <w:r w:rsidRPr="00204FBC">
        <w:t xml:space="preserve"> </w:t>
      </w:r>
      <w:hyperlink r:id="rId87" w:history="1">
        <w:r w:rsidRPr="00204FBC">
          <w:t>https://www.cambridge.org/core/services/aop-cambridge</w:t>
        </w:r>
      </w:hyperlink>
      <w:r w:rsidRPr="00204FBC">
        <w:t xml:space="preserve"> core/content/view/DBD581C139022B1745154175D2BEC639/S089267941700020Xa.pdf/after_liberal_hegemony_the_advent_of _a_multiplex_world_order.pdf, accessed 7-11-18, J.B)</w:t>
      </w:r>
    </w:p>
    <w:p w:rsidR="00F93C84" w:rsidRPr="006A0E33" w:rsidRDefault="00F93C84" w:rsidP="006A0E33">
      <w:r w:rsidRPr="00A852CE">
        <w:rPr>
          <w:rStyle w:val="StyleUnderline"/>
        </w:rPr>
        <w:t xml:space="preserve">The domestic challenges to the liberal order led by Trump and his supporters could be overstated, however. After all, Hillary Clinton won a majority of the popular vote, and the Brexit </w:t>
      </w:r>
      <w:r w:rsidRPr="00A852CE">
        <w:rPr>
          <w:rStyle w:val="StyleUnderline"/>
        </w:rPr>
        <w:lastRenderedPageBreak/>
        <w:t>referendum only passed by a slim margin. More importantly, however, the crisis of the liberal order has deeper roots, owing to long-term and structural changes in the global economy and politics. As such, Trump’s ascent to power is a consequence—not a cause—of the decline of the liberal order</w:t>
      </w:r>
      <w:r>
        <w:t>, especially of its failure to address the concerns of domestic constituents left behind by the global power shift. Given these factors, Trump is unlikely to reverse the decline of the liberal order even if he wanted to. Instead, he may well push it over the precipice.</w:t>
      </w:r>
    </w:p>
    <w:p w:rsidR="00F25EA2" w:rsidRDefault="00F25EA2" w:rsidP="006F2725">
      <w:pPr>
        <w:pStyle w:val="Heading3"/>
      </w:pPr>
      <w:r>
        <w:lastRenderedPageBreak/>
        <w:t>Trump</w:t>
      </w:r>
    </w:p>
    <w:p w:rsidR="00F25EA2" w:rsidRDefault="00F25EA2" w:rsidP="00F25EA2">
      <w:pPr>
        <w:pStyle w:val="Heading4"/>
      </w:pPr>
      <w:r>
        <w:t>Trump has destroyed the international order—no comebacks—prefer recent evidence</w:t>
      </w:r>
    </w:p>
    <w:p w:rsidR="00F25EA2" w:rsidRPr="00CE745A" w:rsidRDefault="00F25EA2" w:rsidP="00F25EA2">
      <w:pPr>
        <w:rPr>
          <w:rStyle w:val="Style13ptBold"/>
        </w:rPr>
      </w:pPr>
      <w:r w:rsidRPr="00CE745A">
        <w:rPr>
          <w:rStyle w:val="Style13ptBold"/>
        </w:rPr>
        <w:t>Magsamen, vice president for National Security and International Policy at the Center for American Progress, Fuchs, senior fellow at the Center, 2018</w:t>
      </w:r>
    </w:p>
    <w:p w:rsidR="00F25EA2" w:rsidRDefault="00F25EA2" w:rsidP="00F25EA2">
      <w:r>
        <w:t xml:space="preserve">[Kelly, Michael, 6-28-18, American Progress, “Destroying the Foundations of U.S. Foreign Policy”, </w:t>
      </w:r>
      <w:hyperlink r:id="rId88" w:history="1">
        <w:r w:rsidRPr="00D1463C">
          <w:rPr>
            <w:rStyle w:val="Hyperlink"/>
          </w:rPr>
          <w:t>https://www.americanprogress.org/issues/security/reports/2018/06/28/452913/destroying-foundations-u-s-foreign-policy/</w:t>
        </w:r>
      </w:hyperlink>
      <w:r>
        <w:t>, accessed 6-29-18, ZA]</w:t>
      </w:r>
    </w:p>
    <w:p w:rsidR="00F25EA2" w:rsidRPr="00A81EE8" w:rsidRDefault="00F25EA2" w:rsidP="00F25EA2">
      <w:pPr>
        <w:rPr>
          <w:b/>
          <w:u w:val="single"/>
        </w:rPr>
      </w:pPr>
      <w:r>
        <w:t xml:space="preserve">In the span of just a few days in June, President Donald </w:t>
      </w:r>
      <w:r w:rsidRPr="00CE745A">
        <w:rPr>
          <w:rStyle w:val="StyleUnderline"/>
        </w:rPr>
        <w:t>Trump became the first U.S. president to refuse to sign onto a statement of the G-7 leaders as well as the first sitting American president to meet with a North Korean leader</w:t>
      </w:r>
      <w:r>
        <w:t xml:space="preserve">. </w:t>
      </w:r>
      <w:r w:rsidRPr="00CE745A">
        <w:rPr>
          <w:rStyle w:val="StyleUnderline"/>
        </w:rPr>
        <w:t>These</w:t>
      </w:r>
      <w:r>
        <w:t xml:space="preserve"> two </w:t>
      </w:r>
      <w:r w:rsidRPr="00CE745A">
        <w:rPr>
          <w:rStyle w:val="StyleUnderline"/>
        </w:rPr>
        <w:t>encounters have shaken the foundations of U.S. foreign policy and may irreversibly damage America’s security and prosperity.</w:t>
      </w:r>
      <w:r>
        <w:t xml:space="preserve"> Specifically, </w:t>
      </w:r>
      <w:r w:rsidRPr="00CE745A">
        <w:rPr>
          <w:rStyle w:val="StyleUnderline"/>
        </w:rPr>
        <w:t>they have signaled that the United States under Trump will disregard its closest allies and embrace the world’s most brutal dictators.</w:t>
      </w:r>
    </w:p>
    <w:p w:rsidR="00F25EA2" w:rsidRDefault="00F25EA2" w:rsidP="00F25EA2">
      <w:r>
        <w:t xml:space="preserve">For months, President </w:t>
      </w:r>
      <w:r w:rsidRPr="00CE745A">
        <w:rPr>
          <w:rStyle w:val="StyleUnderline"/>
        </w:rPr>
        <w:t>Trump has chipped away at America’s role as a global leader</w:t>
      </w:r>
      <w:r>
        <w:t xml:space="preserve">. </w:t>
      </w:r>
      <w:r w:rsidRPr="00CE745A">
        <w:rPr>
          <w:rStyle w:val="StyleUnderline"/>
        </w:rPr>
        <w:t>He has withdrawn the United States from</w:t>
      </w:r>
      <w:r>
        <w:t xml:space="preserve"> both </w:t>
      </w:r>
      <w:r w:rsidRPr="00CE745A">
        <w:rPr>
          <w:rStyle w:val="StyleUnderline"/>
        </w:rPr>
        <w:t>the Iran nuclear deal</w:t>
      </w:r>
      <w:r>
        <w:t xml:space="preserve"> and the </w:t>
      </w:r>
      <w:r w:rsidRPr="00CE745A">
        <w:rPr>
          <w:rStyle w:val="StyleUnderline"/>
        </w:rPr>
        <w:t>Paris</w:t>
      </w:r>
      <w:r>
        <w:t xml:space="preserve"> climate agreement </w:t>
      </w:r>
      <w:r w:rsidRPr="00CE745A">
        <w:rPr>
          <w:rStyle w:val="StyleUnderline"/>
        </w:rPr>
        <w:t>and</w:t>
      </w:r>
      <w:r>
        <w:t xml:space="preserve"> has </w:t>
      </w:r>
      <w:r w:rsidRPr="00CE745A">
        <w:rPr>
          <w:rStyle w:val="StyleUnderline"/>
        </w:rPr>
        <w:t>praised dictators</w:t>
      </w:r>
      <w:r>
        <w:t xml:space="preserve"> such as Kim Jong Un, to name just a few examples. However, in the past few weeks, the events of the </w:t>
      </w:r>
      <w:r w:rsidRPr="00CE745A">
        <w:rPr>
          <w:rStyle w:val="StyleUnderline"/>
        </w:rPr>
        <w:t>G-7 and Singapore summits may have triggered the beginning of a fundamental break between America and the alliances and democratic values that have grounded U.S. foreign policy for decades</w:t>
      </w:r>
      <w:r>
        <w:t xml:space="preserve">. And in the coming weeks, there is the potential for even more damage as Trump visits Europe in July for a state visit to the United Kingdom, the NATO summit in Belgium, and a U.S.-Russia summit. In only 17 months in office, President </w:t>
      </w:r>
      <w:r w:rsidRPr="00CE745A">
        <w:rPr>
          <w:rStyle w:val="StyleUnderline"/>
        </w:rPr>
        <w:t>Trump has managed to scuttle decades of hard-won U.S. global credibility and has swung open the door to China and Russia</w:t>
      </w:r>
      <w:r>
        <w:t>, two countries that will seize the advantage at the expense of America’s security and economic interests.</w:t>
      </w:r>
    </w:p>
    <w:p w:rsidR="00F25EA2" w:rsidRDefault="00F25EA2" w:rsidP="00F25EA2">
      <w:r>
        <w:t>Breaking alliances</w:t>
      </w:r>
    </w:p>
    <w:p w:rsidR="00F25EA2" w:rsidRDefault="00F25EA2" w:rsidP="00F25EA2">
      <w:r w:rsidRPr="00CE745A">
        <w:rPr>
          <w:rStyle w:val="StyleUnderline"/>
        </w:rPr>
        <w:t>America’s democratic alliances are the centerpiece of U.S. foreign policy and have underpinned global stability and prosperity</w:t>
      </w:r>
      <w:r>
        <w:t xml:space="preserve"> for decades. Allies are America’s most stalwart supporters, fighting and dying alongside Americans. </w:t>
      </w:r>
      <w:r w:rsidRPr="00CE745A">
        <w:rPr>
          <w:rStyle w:val="StyleUnderline"/>
        </w:rPr>
        <w:t>They stand on the front lines of some of the world’s most dangerous places</w:t>
      </w:r>
      <w:r>
        <w:t xml:space="preserve">, from the Demilitarized Zone of the Korean Peninsula to the eastern edges of Europe, where Russia is once again threatening regional peace. And </w:t>
      </w:r>
      <w:r w:rsidRPr="00CE745A">
        <w:rPr>
          <w:rStyle w:val="StyleUnderline"/>
        </w:rPr>
        <w:t>despite Trump’s accusation that allies are ripping off America</w:t>
      </w:r>
      <w:r>
        <w:t xml:space="preserve">, </w:t>
      </w:r>
      <w:r w:rsidRPr="00CE745A">
        <w:rPr>
          <w:rStyle w:val="StyleUnderline"/>
        </w:rPr>
        <w:t>they are</w:t>
      </w:r>
      <w:r>
        <w:t xml:space="preserve"> a bargain for the American people: Allies are </w:t>
      </w:r>
      <w:r w:rsidRPr="00CE745A">
        <w:rPr>
          <w:rStyle w:val="StyleUnderline"/>
        </w:rPr>
        <w:t>force multipliers for American power, projecting America’s reach across the globe and supporting American policy goals</w:t>
      </w:r>
      <w:r>
        <w:t>—not to mention that U.S. allies share the costs of stationing American troops.1</w:t>
      </w:r>
    </w:p>
    <w:p w:rsidR="00F25EA2" w:rsidRDefault="00F25EA2" w:rsidP="00F25EA2">
      <w:r>
        <w:t>Most Americans recognize the value of alliances and are unhappy about Trump’s mistreatment of America’s best friends. A recent CNN/SSRS poll revealed that 63 percent of Americans believe that “maintaining good relations with countries that have been close allies of the U.S. for many years” is more important than “imposing tariffs on imports from foreign countries to protect certain U.S. industries.”2 Only 23 percent of Americans supported the tariffs over allies, according to the same poll.3</w:t>
      </w:r>
    </w:p>
    <w:p w:rsidR="00F25EA2" w:rsidRDefault="00F25EA2" w:rsidP="00F25EA2">
      <w:r>
        <w:t xml:space="preserve">But </w:t>
      </w:r>
      <w:r w:rsidRPr="00CE745A">
        <w:rPr>
          <w:rStyle w:val="StyleUnderline"/>
        </w:rPr>
        <w:t>it is clear that Trump does not care</w:t>
      </w:r>
      <w:r>
        <w:t xml:space="preserve">. </w:t>
      </w:r>
      <w:r w:rsidRPr="00CE745A">
        <w:rPr>
          <w:rStyle w:val="StyleUnderline"/>
        </w:rPr>
        <w:t>He has</w:t>
      </w:r>
      <w:r>
        <w:t xml:space="preserve"> long </w:t>
      </w:r>
      <w:r w:rsidRPr="00CE745A">
        <w:rPr>
          <w:rStyle w:val="StyleUnderline"/>
        </w:rPr>
        <w:t>criticized Europe for supposedly ripping off America on trade and defense</w:t>
      </w:r>
      <w:r>
        <w:t xml:space="preserve"> spending, and he openly supports right-wing populist movements seeking to upend a democratic Europe. </w:t>
      </w:r>
      <w:r w:rsidRPr="00CE745A">
        <w:rPr>
          <w:rStyle w:val="StyleUnderline"/>
        </w:rPr>
        <w:t>He has criticized Germany for its willingness to accept refugees</w:t>
      </w:r>
      <w:r>
        <w:t xml:space="preserve">.4 In June 2017, while in Poland, Trump highlighted a xenophobic goal of defending the West from “forces … inside or out” that threaten the “bonds of culture, faith and tradition that make us who we are.”5 On the campaign trail, </w:t>
      </w:r>
      <w:r w:rsidRPr="00CE745A">
        <w:rPr>
          <w:rStyle w:val="StyleUnderline"/>
        </w:rPr>
        <w:t>he called for the United Kingdom to leave the E</w:t>
      </w:r>
      <w:r>
        <w:t xml:space="preserve">uropean </w:t>
      </w:r>
      <w:r w:rsidRPr="00CE745A">
        <w:rPr>
          <w:rStyle w:val="StyleUnderline"/>
        </w:rPr>
        <w:t>U</w:t>
      </w:r>
      <w:r>
        <w:t xml:space="preserve">nion. </w:t>
      </w:r>
      <w:r w:rsidRPr="00CE745A">
        <w:rPr>
          <w:rStyle w:val="StyleUnderline"/>
        </w:rPr>
        <w:t>As president,</w:t>
      </w:r>
      <w:r>
        <w:t xml:space="preserve"> </w:t>
      </w:r>
      <w:r w:rsidRPr="00CE745A">
        <w:rPr>
          <w:rStyle w:val="StyleUnderline"/>
        </w:rPr>
        <w:t>he publicly supported the right-wing opponent of then-candidate Emmanuel Macron</w:t>
      </w:r>
      <w:r>
        <w:t xml:space="preserve"> during France’s 2017 presidential election.6</w:t>
      </w:r>
    </w:p>
    <w:p w:rsidR="00F25EA2" w:rsidRDefault="00F25EA2" w:rsidP="00F25EA2">
      <w:r>
        <w:t>At the beginning of his presidency, Trump and allies tried to get along. Following usual protocol, European leaders came to the Oval Office for photo-ops with the new U.S. president. And while Trump continued to take jabs at allies on trade, defense spending, and migration, it looked possible for the alliance to weather the storms.</w:t>
      </w:r>
    </w:p>
    <w:p w:rsidR="00F25EA2" w:rsidRDefault="00F25EA2" w:rsidP="00F25EA2">
      <w:r>
        <w:t>However, after the 2018 G-7 summit, that appears less likely. Trump first agreed to sign the G-7 joint statement, only to withdraw his support via tweet on his way out of Canada. That unleashed a torrent of criticism of G-7 allies from Trump and his administration, including from Trump’s trade adviser Peter Navarro, who said of Canadian Prime Minister Justin Trudeau: “There’s a special place in hell for any foreign leader that engages in bad-faith diplomacy with President Donald J. Trump and then tries to stab him in the back on the way out the door.”7</w:t>
      </w:r>
    </w:p>
    <w:p w:rsidR="00F25EA2" w:rsidRDefault="00F25EA2" w:rsidP="00F25EA2">
      <w:r w:rsidRPr="00CE745A">
        <w:rPr>
          <w:rStyle w:val="StyleUnderline"/>
        </w:rPr>
        <w:t>U.S. allies are losing patience</w:t>
      </w:r>
      <w:r>
        <w:t xml:space="preserve">. </w:t>
      </w:r>
      <w:r w:rsidRPr="00CE745A">
        <w:rPr>
          <w:rStyle w:val="StyleUnderline"/>
        </w:rPr>
        <w:t>As Trudeau said</w:t>
      </w:r>
      <w:r>
        <w:t xml:space="preserve"> at the end of the G-7 summit: “</w:t>
      </w:r>
      <w:r w:rsidRPr="00CE745A">
        <w:rPr>
          <w:rStyle w:val="StyleUnderline"/>
        </w:rPr>
        <w:t>Canadians, we’re polite, we’re reasonable, but we also will not be pushed around</w:t>
      </w:r>
      <w:r>
        <w:t>.”8 German Ambassador to the United States Peter Wittig declared, “The US government is saying goodbye to the post-war tradition of the West as a community of like-minded nations.”9</w:t>
      </w:r>
    </w:p>
    <w:p w:rsidR="00F25EA2" w:rsidRDefault="00F25EA2" w:rsidP="00F25EA2">
      <w:r w:rsidRPr="00CE745A">
        <w:rPr>
          <w:rStyle w:val="StyleUnderline"/>
        </w:rPr>
        <w:lastRenderedPageBreak/>
        <w:t>As Trump trashes democratic allies</w:t>
      </w:r>
      <w:r>
        <w:t>—</w:t>
      </w:r>
      <w:r w:rsidRPr="00CE745A">
        <w:rPr>
          <w:rStyle w:val="StyleUnderline"/>
        </w:rPr>
        <w:t>and</w:t>
      </w:r>
      <w:r>
        <w:t xml:space="preserve"> the United States </w:t>
      </w:r>
      <w:r w:rsidRPr="00CE745A">
        <w:rPr>
          <w:rStyle w:val="StyleUnderline"/>
        </w:rPr>
        <w:t>imposes tariffs on Europe, Canada, and Japan, which could start a trade war</w:t>
      </w:r>
      <w:r>
        <w:t xml:space="preserve"> with America’s closest friends</w:t>
      </w:r>
      <w:r w:rsidRPr="00CE745A">
        <w:rPr>
          <w:rStyle w:val="StyleUnderline"/>
        </w:rPr>
        <w:t>—the transatlantic alliance may be entering an unprecedented period of strain</w:t>
      </w:r>
      <w:r>
        <w:t xml:space="preserve">. As German Foreign Minister Heiko Maas said, “the Atlantic has become wider under President Trump.”10 </w:t>
      </w:r>
      <w:r w:rsidRPr="00CE745A">
        <w:rPr>
          <w:rStyle w:val="StyleUnderline"/>
        </w:rPr>
        <w:t>This trend risks playing right into</w:t>
      </w:r>
      <w:r>
        <w:t xml:space="preserve"> Russian President Vladimir </w:t>
      </w:r>
      <w:r w:rsidRPr="00CE745A">
        <w:rPr>
          <w:rStyle w:val="StyleUnderline"/>
        </w:rPr>
        <w:t>Putin’s strategy of weakening democratic</w:t>
      </w:r>
      <w:r>
        <w:t xml:space="preserve"> Europe and inducing doubt in U.S. </w:t>
      </w:r>
      <w:r w:rsidRPr="00CE745A">
        <w:rPr>
          <w:rStyle w:val="StyleUnderline"/>
        </w:rPr>
        <w:t>alliances</w:t>
      </w:r>
      <w:r>
        <w:t>.</w:t>
      </w:r>
    </w:p>
    <w:p w:rsidR="00F25EA2" w:rsidRDefault="00F25EA2" w:rsidP="00F25EA2">
      <w:r w:rsidRPr="00CE745A">
        <w:rPr>
          <w:rStyle w:val="StyleUnderline"/>
        </w:rPr>
        <w:t xml:space="preserve">Similar shifts may be occurring </w:t>
      </w:r>
      <w:r>
        <w:t xml:space="preserve">within America’s alliances </w:t>
      </w:r>
      <w:r w:rsidRPr="00CE745A">
        <w:rPr>
          <w:rStyle w:val="StyleUnderline"/>
        </w:rPr>
        <w:t>in Asia</w:t>
      </w:r>
      <w:r>
        <w:t xml:space="preserve">. During his press conference immediately following the summit with Kim Jong Un, </w:t>
      </w:r>
      <w:r w:rsidRPr="00CE745A">
        <w:rPr>
          <w:rStyle w:val="StyleUnderline"/>
        </w:rPr>
        <w:t>Trump announced</w:t>
      </w:r>
      <w:r>
        <w:t xml:space="preserve">—to the surprise of his South Korean allies—that </w:t>
      </w:r>
      <w:r w:rsidRPr="00CE745A">
        <w:rPr>
          <w:rStyle w:val="StyleUnderline"/>
        </w:rPr>
        <w:t>he would be canceling U.S. military exercises with South Korea</w:t>
      </w:r>
      <w:r>
        <w:t xml:space="preserve">. </w:t>
      </w:r>
      <w:r w:rsidRPr="00CE745A">
        <w:rPr>
          <w:rStyle w:val="StyleUnderline"/>
        </w:rPr>
        <w:t>He even went further to call those exercises “provocative,”</w:t>
      </w:r>
      <w:r>
        <w:t xml:space="preserve"> which is how North Korea describes them.11 While South Korean President Moon Jae-in supports U.S.-North Korea diplomacy, that support is driven in part by fear of Trump’s derision for the alliance. Moon recognizes that South Korea has a new interest in reducing tensions with North Korea, namely the unreliability of the United States under Trump to defend South Korea. While </w:t>
      </w:r>
      <w:r w:rsidRPr="00A81EE8">
        <w:rPr>
          <w:rStyle w:val="StyleUnderline"/>
        </w:rPr>
        <w:t>stopping military exercises could</w:t>
      </w:r>
      <w:r>
        <w:t xml:space="preserve"> help to lower tensions, it seems, at the very least, </w:t>
      </w:r>
      <w:r w:rsidRPr="00A81EE8">
        <w:rPr>
          <w:rStyle w:val="StyleUnderline"/>
        </w:rPr>
        <w:t>likely</w:t>
      </w:r>
      <w:r>
        <w:t xml:space="preserve"> to </w:t>
      </w:r>
      <w:r w:rsidRPr="00A81EE8">
        <w:rPr>
          <w:rStyle w:val="StyleUnderline"/>
        </w:rPr>
        <w:t>weaken the U.S.-South Korea alliance</w:t>
      </w:r>
      <w:r>
        <w:t xml:space="preserve">, </w:t>
      </w:r>
      <w:r w:rsidRPr="00A81EE8">
        <w:rPr>
          <w:rStyle w:val="StyleUnderline"/>
        </w:rPr>
        <w:t>which</w:t>
      </w:r>
      <w:r>
        <w:t xml:space="preserve">, in turn, </w:t>
      </w:r>
      <w:r w:rsidRPr="00A81EE8">
        <w:rPr>
          <w:rStyle w:val="StyleUnderline"/>
        </w:rPr>
        <w:t>will make any policy on North Korea less effective</w:t>
      </w:r>
      <w:r>
        <w:t>.</w:t>
      </w:r>
    </w:p>
    <w:p w:rsidR="00F25EA2" w:rsidRPr="00A81EE8" w:rsidRDefault="00F25EA2" w:rsidP="00F25EA2">
      <w:pPr>
        <w:rPr>
          <w:b/>
          <w:u w:val="single"/>
        </w:rPr>
      </w:pPr>
      <w:r w:rsidRPr="00A81EE8">
        <w:rPr>
          <w:rStyle w:val="StyleUnderline"/>
        </w:rPr>
        <w:t>Japan</w:t>
      </w:r>
      <w:r>
        <w:t xml:space="preserve">, too, </w:t>
      </w:r>
      <w:r w:rsidRPr="00A81EE8">
        <w:rPr>
          <w:rStyle w:val="StyleUnderline"/>
        </w:rPr>
        <w:t>is concerned about Trump</w:t>
      </w:r>
      <w:r>
        <w:t xml:space="preserve">’s direction. After a year and a half of Japanese Prime Minister Shinzo Abe’s attempts to court Trump, Abe is realizing that he has nothing to show for it. </w:t>
      </w:r>
      <w:r w:rsidRPr="00A81EE8">
        <w:rPr>
          <w:rStyle w:val="StyleUnderline"/>
        </w:rPr>
        <w:t>Trump is hitting Japan with tariffs and moving ahead on North Korea without Japan</w:t>
      </w:r>
      <w:r>
        <w:t xml:space="preserve">, </w:t>
      </w:r>
      <w:r w:rsidRPr="00A81EE8">
        <w:rPr>
          <w:rStyle w:val="StyleUnderline"/>
        </w:rPr>
        <w:t>leaving Japan vulnerable vis-a-vis North Korea in the near term and China in the long term.</w:t>
      </w:r>
    </w:p>
    <w:p w:rsidR="00F25EA2" w:rsidRDefault="00F25EA2" w:rsidP="00F25EA2">
      <w:r>
        <w:t>Abandoning democratic values</w:t>
      </w:r>
    </w:p>
    <w:p w:rsidR="00F25EA2" w:rsidRPr="00A81EE8" w:rsidRDefault="00F25EA2" w:rsidP="00F25EA2">
      <w:pPr>
        <w:rPr>
          <w:b/>
          <w:u w:val="single"/>
        </w:rPr>
      </w:pPr>
      <w:r w:rsidRPr="00A81EE8">
        <w:rPr>
          <w:rStyle w:val="StyleUnderline"/>
        </w:rPr>
        <w:t>While alliances are the bedrock of U.S. and global security</w:t>
      </w:r>
      <w:r>
        <w:t xml:space="preserve">, </w:t>
      </w:r>
      <w:r w:rsidRPr="00A81EE8">
        <w:rPr>
          <w:rStyle w:val="StyleUnderline"/>
        </w:rPr>
        <w:t>democratic values have long been the moral compass of U.S. foreign policy</w:t>
      </w:r>
      <w:r>
        <w:t xml:space="preserve">. </w:t>
      </w:r>
      <w:r w:rsidRPr="00A81EE8">
        <w:rPr>
          <w:rStyle w:val="StyleUnderline"/>
        </w:rPr>
        <w:t>Trump is abandoning these</w:t>
      </w:r>
      <w:r>
        <w:t xml:space="preserve"> values </w:t>
      </w:r>
      <w:r w:rsidRPr="00A81EE8">
        <w:rPr>
          <w:rStyle w:val="StyleUnderline"/>
        </w:rPr>
        <w:t>at an accelerated pace</w:t>
      </w:r>
      <w:r>
        <w:t xml:space="preserve">. At home, </w:t>
      </w:r>
      <w:r w:rsidRPr="00A81EE8">
        <w:rPr>
          <w:rStyle w:val="StyleUnderline"/>
        </w:rPr>
        <w:t>he makes clear that he does not value the laws and norms that have made America a role model of democracy</w:t>
      </w:r>
      <w:r>
        <w:t xml:space="preserve"> around the world; </w:t>
      </w:r>
      <w:r w:rsidRPr="00A81EE8">
        <w:rPr>
          <w:rStyle w:val="StyleUnderline"/>
        </w:rPr>
        <w:t>his policy of forcibly separating</w:t>
      </w:r>
      <w:r>
        <w:t xml:space="preserve"> the </w:t>
      </w:r>
      <w:r w:rsidRPr="00A81EE8">
        <w:rPr>
          <w:rStyle w:val="StyleUnderline"/>
        </w:rPr>
        <w:t>children</w:t>
      </w:r>
      <w:r>
        <w:t xml:space="preserve"> of immigrants at the border and his </w:t>
      </w:r>
      <w:r w:rsidRPr="00A81EE8">
        <w:rPr>
          <w:rStyle w:val="StyleUnderline"/>
        </w:rPr>
        <w:t>attacks on the judiciary, free press, and law enforcement are but a few examples.</w:t>
      </w:r>
    </w:p>
    <w:p w:rsidR="00F25EA2" w:rsidRDefault="00F25EA2" w:rsidP="00F25EA2">
      <w:r>
        <w:t xml:space="preserve">Most strikingly, President Trump has picked fights with America’s closest democratic allies and embraced the leaders of some of the world’s most autocratic countries. </w:t>
      </w:r>
      <w:r w:rsidRPr="00A81EE8">
        <w:rPr>
          <w:rStyle w:val="StyleUnderline"/>
        </w:rPr>
        <w:t>Trump openly envies the unconstrained power of autocrats</w:t>
      </w:r>
      <w:r>
        <w:t xml:space="preserve">, praising Vladimir </w:t>
      </w:r>
      <w:r w:rsidRPr="00A81EE8">
        <w:rPr>
          <w:rStyle w:val="StyleUnderline"/>
        </w:rPr>
        <w:t>Putin</w:t>
      </w:r>
      <w:r>
        <w:t xml:space="preserve"> of Russia, </w:t>
      </w:r>
      <w:r w:rsidRPr="00A81EE8">
        <w:rPr>
          <w:rStyle w:val="StyleUnderline"/>
        </w:rPr>
        <w:t>Xi</w:t>
      </w:r>
      <w:r>
        <w:t xml:space="preserve"> Jinping of China, </w:t>
      </w:r>
      <w:r w:rsidRPr="00A81EE8">
        <w:rPr>
          <w:rStyle w:val="StyleUnderline"/>
        </w:rPr>
        <w:t>and</w:t>
      </w:r>
      <w:r>
        <w:t xml:space="preserve"> </w:t>
      </w:r>
      <w:r w:rsidRPr="00A81EE8">
        <w:rPr>
          <w:rStyle w:val="StyleUnderline"/>
        </w:rPr>
        <w:t>Kim</w:t>
      </w:r>
      <w:r>
        <w:t xml:space="preserve"> Jong Un of North Korea.12 As Trump said of Kim, who rules over a totalitarian dictatorship in which over 100,000 political prisoners are imprisoned in labor camps: “He speaks and his people sit up at attention … I want my people to do the same.”13</w:t>
      </w:r>
    </w:p>
    <w:p w:rsidR="00F25EA2" w:rsidRDefault="00F25EA2" w:rsidP="00F25EA2">
      <w:r w:rsidRPr="00A81EE8">
        <w:rPr>
          <w:rStyle w:val="StyleUnderline"/>
        </w:rPr>
        <w:t>U.S. power relies on much more than economic and military might</w:t>
      </w:r>
      <w:r>
        <w:t xml:space="preserve">. </w:t>
      </w:r>
      <w:r w:rsidRPr="00A81EE8">
        <w:rPr>
          <w:rStyle w:val="StyleUnderline"/>
        </w:rPr>
        <w:t>America’s ability to achieve its national security goals depends on the world perceiving it as a different kind of leader</w:t>
      </w:r>
      <w:r>
        <w:t xml:space="preserve">, a country that has both the power and the will to do good in the world. </w:t>
      </w:r>
      <w:r w:rsidRPr="00A81EE8">
        <w:rPr>
          <w:rStyle w:val="StyleUnderline"/>
        </w:rPr>
        <w:t>Trump</w:t>
      </w:r>
      <w:r>
        <w:t xml:space="preserve">, however, </w:t>
      </w:r>
      <w:r w:rsidRPr="00A81EE8">
        <w:rPr>
          <w:rStyle w:val="StyleUnderline"/>
        </w:rPr>
        <w:t>has unilaterally disarmed America of its most powerful foreign policy tool in exchange for being considered one of the cool kids</w:t>
      </w:r>
      <w:r>
        <w:t xml:space="preserve"> by the world’s worst bullies.</w:t>
      </w:r>
    </w:p>
    <w:p w:rsidR="00F25EA2" w:rsidRDefault="00F25EA2" w:rsidP="00F25EA2">
      <w:r>
        <w:t>What’s next, appeasement of Russia?</w:t>
      </w:r>
    </w:p>
    <w:p w:rsidR="00F25EA2" w:rsidRDefault="00F25EA2" w:rsidP="00F25EA2">
      <w:r w:rsidRPr="00A81EE8">
        <w:rPr>
          <w:rStyle w:val="StyleUnderline"/>
        </w:rPr>
        <w:t>Next up on Trump’s agenda may be appeasement of Russia.</w:t>
      </w:r>
      <w:r>
        <w:t xml:space="preserve"> President Trump’s admiration for Russian President Putin is well-known. Trump’s campaign colluded with Russia to gain its help in winning the 2016 presidential campaign; and since taking office, </w:t>
      </w:r>
      <w:r w:rsidRPr="00A81EE8">
        <w:rPr>
          <w:rStyle w:val="StyleUnderline"/>
        </w:rPr>
        <w:t xml:space="preserve">Trump has tried to explain away Russia’s aggression </w:t>
      </w:r>
      <w:r w:rsidRPr="00A81EE8">
        <w:t>in</w:t>
      </w:r>
      <w:r>
        <w:t xml:space="preserve"> Europe and its interference in American politics. Parroting talking points that could have been written in the Kremlin, </w:t>
      </w:r>
      <w:r w:rsidRPr="00A81EE8">
        <w:rPr>
          <w:rStyle w:val="StyleUnderline"/>
        </w:rPr>
        <w:t>Trump justified Russia’s illegal annexation of Crimea</w:t>
      </w:r>
      <w:r>
        <w:t xml:space="preserve"> from neighboring Ukraine </w:t>
      </w:r>
      <w:r w:rsidRPr="00A81EE8">
        <w:rPr>
          <w:rStyle w:val="StyleUnderline"/>
        </w:rPr>
        <w:t>and called for Russia to be readmitted to the G-7</w:t>
      </w:r>
      <w:r>
        <w:t xml:space="preserve">.14 </w:t>
      </w:r>
      <w:r w:rsidRPr="00A81EE8">
        <w:rPr>
          <w:rStyle w:val="StyleUnderline"/>
        </w:rPr>
        <w:t>Trump has long argued that he wants America to have a better relationship with Russia</w:t>
      </w:r>
      <w:r>
        <w:t xml:space="preserve">, which is a reasonable goal, but, in achieving that goal, </w:t>
      </w:r>
      <w:r w:rsidRPr="00A81EE8">
        <w:rPr>
          <w:rStyle w:val="StyleUnderline"/>
        </w:rPr>
        <w:t>he appears willing to ignore the ongoing threats that Russia poses to U.S. and international security</w:t>
      </w:r>
      <w:r>
        <w:t>.</w:t>
      </w:r>
    </w:p>
    <w:p w:rsidR="00F25EA2" w:rsidRDefault="00F25EA2" w:rsidP="00F25EA2">
      <w:r>
        <w:t>In the coming weeks, President Trump may have another opportunity to sell out American interests to Putin. As Trump prepares to visit the United Kingdom on July 13 and attend the NATO summit scheduled for July 11-12, he will carve out time to meet Putin as well.15 With the disaster of the G-7 fresh in the minds of Trump and European leaders, Trump may use the NATO summit as an opportunity to display his anger with European allies and, in the process, further undermine the alliance. The massive Trump protests, which are expected during his visit to the United Kingdom, will reinforce a break in the U.S.-U.K. “special relationship.”</w:t>
      </w:r>
    </w:p>
    <w:p w:rsidR="00F25EA2" w:rsidRDefault="00F25EA2" w:rsidP="00F25EA2">
      <w:r w:rsidRPr="00A81EE8">
        <w:rPr>
          <w:rStyle w:val="StyleUnderline"/>
        </w:rPr>
        <w:t>Flying to see Putin alongside the NATO summit could very well be Trump’s “Munich moment.”</w:t>
      </w:r>
      <w:r>
        <w:t xml:space="preserve"> While Trump has repeatedly helped Russia by undermining NATO and the EU, some of his attempts to appease Russia have been constrained by others. For example, Congress overwhelmingly approved sanctions on Russia for its interference in the 2016 election—over Trump’s objections.16</w:t>
      </w:r>
    </w:p>
    <w:p w:rsidR="00F25EA2" w:rsidRDefault="00F25EA2" w:rsidP="00F25EA2">
      <w:r>
        <w:t xml:space="preserve">However, of late, </w:t>
      </w:r>
      <w:r w:rsidRPr="00A81EE8">
        <w:rPr>
          <w:rStyle w:val="StyleUnderline"/>
        </w:rPr>
        <w:t>Trump appears more inclined to follow his instincts</w:t>
      </w:r>
      <w:r>
        <w:t xml:space="preserve">, </w:t>
      </w:r>
      <w:r w:rsidRPr="00A81EE8">
        <w:rPr>
          <w:rStyle w:val="StyleUnderline"/>
        </w:rPr>
        <w:t>and his admiration for Putin could drive him to sell out American interests</w:t>
      </w:r>
      <w:r>
        <w:t xml:space="preserve"> in July. If a Trump-Putin meeting results in the United States continuing to overlook Russia’s ongoing invasion of Ukraine, its stoking of conflict in Syria, and its ongoing attempts to interfere with American elections—including this year’s midterm elections—it could result in lasting damage to U.S. national security interests.</w:t>
      </w:r>
    </w:p>
    <w:p w:rsidR="00F25EA2" w:rsidRDefault="00F25EA2" w:rsidP="00F25EA2">
      <w:r>
        <w:t>Consequences</w:t>
      </w:r>
    </w:p>
    <w:p w:rsidR="00F25EA2" w:rsidRPr="00A81EE8" w:rsidRDefault="00F25EA2" w:rsidP="00F25EA2">
      <w:pPr>
        <w:rPr>
          <w:b/>
          <w:u w:val="single"/>
        </w:rPr>
      </w:pPr>
      <w:r w:rsidRPr="00A81EE8">
        <w:rPr>
          <w:rStyle w:val="StyleUnderline"/>
        </w:rPr>
        <w:lastRenderedPageBreak/>
        <w:t>When it comes to foreign policy, successes and failures can materialize slowly</w:t>
      </w:r>
      <w:r>
        <w:t xml:space="preserve">. It can take months or years to damage alliances and sometimes even longer to witness the tangible fallout of those broken relationships. However, </w:t>
      </w:r>
      <w:r w:rsidRPr="00A81EE8">
        <w:rPr>
          <w:rStyle w:val="StyleUnderline"/>
        </w:rPr>
        <w:t xml:space="preserve">it is clear that </w:t>
      </w:r>
      <w:r>
        <w:t xml:space="preserve">President </w:t>
      </w:r>
      <w:r w:rsidRPr="00A81EE8">
        <w:rPr>
          <w:rStyle w:val="StyleUnderline"/>
        </w:rPr>
        <w:t>Trump is speeding toward a scenario in which our allies will not trust us and our adversaries will not fear us.</w:t>
      </w:r>
    </w:p>
    <w:p w:rsidR="00F25EA2" w:rsidRDefault="00F25EA2" w:rsidP="00F25EA2">
      <w:r>
        <w:t xml:space="preserve">In the short run, </w:t>
      </w:r>
      <w:r w:rsidRPr="00A81EE8">
        <w:rPr>
          <w:rStyle w:val="StyleUnderline"/>
        </w:rPr>
        <w:t>the consequences of Trump’s policies may very well embroil America in trade wars that hurt</w:t>
      </w:r>
      <w:r>
        <w:t xml:space="preserve"> the </w:t>
      </w:r>
      <w:r w:rsidRPr="00A81EE8">
        <w:rPr>
          <w:rStyle w:val="StyleUnderline"/>
        </w:rPr>
        <w:t>pocketbooks of Americans</w:t>
      </w:r>
      <w:r>
        <w:t xml:space="preserve">. </w:t>
      </w:r>
      <w:r w:rsidRPr="00A81EE8">
        <w:rPr>
          <w:rStyle w:val="StyleUnderline"/>
        </w:rPr>
        <w:t>In response</w:t>
      </w:r>
      <w:r>
        <w:t xml:space="preserve"> to Trump’s tariffs, </w:t>
      </w:r>
      <w:r w:rsidRPr="00A81EE8">
        <w:rPr>
          <w:rStyle w:val="StyleUnderline"/>
        </w:rPr>
        <w:t>Europe and Canada are already initiating tariffs against American goods</w:t>
      </w:r>
      <w:r>
        <w:t xml:space="preserve">, </w:t>
      </w:r>
      <w:r w:rsidRPr="00A81EE8">
        <w:rPr>
          <w:rStyle w:val="StyleUnderline"/>
        </w:rPr>
        <w:t>which could cost Americans jobs</w:t>
      </w:r>
      <w:r>
        <w:t xml:space="preserve">, </w:t>
      </w:r>
      <w:r w:rsidRPr="00A81EE8">
        <w:rPr>
          <w:rStyle w:val="StyleUnderline"/>
        </w:rPr>
        <w:t>lower wages</w:t>
      </w:r>
      <w:r>
        <w:t>, increase the costs of goods, and slow exports from U.S. companies.17 For example, Harley-Davidson has announced that it will be moving some of its production to Europe in order to avoid retaliatory tariffs imposed by Europe in response to Trump’s tariffs.18</w:t>
      </w:r>
    </w:p>
    <w:p w:rsidR="00F25EA2" w:rsidRDefault="00F25EA2" w:rsidP="00F25EA2">
      <w:r w:rsidRPr="00A81EE8">
        <w:rPr>
          <w:rStyle w:val="StyleUnderline"/>
        </w:rPr>
        <w:t>French President Macron has already made clear that Europe is willing to go its own way</w:t>
      </w:r>
      <w:r>
        <w:t>, as it did at the G-7: “</w:t>
      </w:r>
      <w:r w:rsidRPr="00A81EE8">
        <w:rPr>
          <w:rStyle w:val="StyleUnderline"/>
        </w:rPr>
        <w:t>The American President may not mind being isolated, but neither do</w:t>
      </w:r>
      <w:r>
        <w:t xml:space="preserve"> </w:t>
      </w:r>
      <w:r w:rsidRPr="00A81EE8">
        <w:rPr>
          <w:rStyle w:val="StyleUnderline"/>
        </w:rPr>
        <w:t>we mind signing a 6 country agreement if need be</w:t>
      </w:r>
      <w:r>
        <w:t>. Because these 6 countries represent values, they represent an economic market which has the weight of history behind it and which is now a true international force.”19 The ongoing discussions between Iran; the United Kingdom, Germany, France, China, Russia (P4+1); and the EU to keep the Iran nuclear deal alive without the United States are a clear result of Europe working with China, Russia, and Iran to mitigate damage done by the United States.20</w:t>
      </w:r>
    </w:p>
    <w:p w:rsidR="00F25EA2" w:rsidRDefault="00F25EA2" w:rsidP="00F25EA2">
      <w:r>
        <w:t xml:space="preserve">Expect more of this to come. </w:t>
      </w:r>
      <w:r w:rsidRPr="00A81EE8">
        <w:rPr>
          <w:rStyle w:val="StyleUnderline"/>
        </w:rPr>
        <w:t>Pushing allies away could sap popular support in allied countries to assist American efforts to take on national security challenges in</w:t>
      </w:r>
      <w:r>
        <w:t xml:space="preserve"> Afghanistan, </w:t>
      </w:r>
      <w:r w:rsidRPr="00A81EE8">
        <w:rPr>
          <w:rStyle w:val="StyleUnderline"/>
        </w:rPr>
        <w:t>the Middle East and North Korea</w:t>
      </w:r>
      <w:r>
        <w:t>. After the attacks of 9/11, Europe invoked Article 5 of the NATO charter, claiming that an attack on America was an attack on all members; and NATO responded by joining the United States in war in Afghanistan. The next time America is attacked, Europe may not respond in the same way.</w:t>
      </w:r>
    </w:p>
    <w:p w:rsidR="00F25EA2" w:rsidRPr="00A81EE8" w:rsidRDefault="00F25EA2" w:rsidP="00F25EA2">
      <w:pPr>
        <w:rPr>
          <w:b/>
          <w:u w:val="single"/>
        </w:rPr>
      </w:pPr>
      <w:r w:rsidRPr="00A81EE8">
        <w:rPr>
          <w:rStyle w:val="StyleUnderline"/>
        </w:rPr>
        <w:t>While it takes a lot to break an alliance</w:t>
      </w:r>
      <w:r>
        <w:t xml:space="preserve">, </w:t>
      </w:r>
      <w:r w:rsidRPr="00A81EE8">
        <w:rPr>
          <w:rStyle w:val="StyleUnderline"/>
        </w:rPr>
        <w:t>if the United States does not change course</w:t>
      </w:r>
      <w:r>
        <w:t xml:space="preserve">, </w:t>
      </w:r>
      <w:r w:rsidRPr="00A81EE8">
        <w:rPr>
          <w:rStyle w:val="StyleUnderline"/>
        </w:rPr>
        <w:t>it risks isolating itself and undermining its alliances to the point where its allies will think that it is the problem.</w:t>
      </w:r>
    </w:p>
    <w:p w:rsidR="00F25EA2" w:rsidRDefault="00F25EA2" w:rsidP="00F25EA2">
      <w:r>
        <w:t>In the wake of the debacle at the G-7 summit, German Foreign Minister Maas signaled that Europe may already be heading in this direction. In his speech following the summit, Maas listed “Donald Trump’s egotistic policy of ‘America First’ ” as one of the three main challenges to Europe, alongside Russian aggression and Chinese expansionism. Maas recommended that Europe adopt policies to push back against Trump’s America, saying, “our common response to ‘America First’ today must be ‘Europe United’… forming an assertive European counterweight when the US crosses a red line.”21</w:t>
      </w:r>
    </w:p>
    <w:p w:rsidR="00F25EA2" w:rsidRDefault="00F25EA2" w:rsidP="00F25EA2">
      <w:r>
        <w:t>One can imagine policymakers in the capitals of U.S. allies asking themselves: Can we trust America? Do we need to begin hedging against America by cutting deals with China and Russia?</w:t>
      </w:r>
    </w:p>
    <w:p w:rsidR="00F25EA2" w:rsidRDefault="00F25EA2" w:rsidP="00F25EA2">
      <w:r>
        <w:t>Today, these questions may still seem extreme. However, in calling for a European strategy against the United States, the German foreign minister himself noted, “the fact that a German Foreign Minister has to say this is something that, to be honest, I wouldn’t have thought possible.”22</w:t>
      </w:r>
    </w:p>
    <w:p w:rsidR="00F25EA2" w:rsidRDefault="00F25EA2" w:rsidP="00F25EA2">
      <w:r>
        <w:t xml:space="preserve">Yet it is possible. It is often said that “you don’t know what you’ve got until it’s gone.” </w:t>
      </w:r>
      <w:r w:rsidRPr="00A81EE8">
        <w:rPr>
          <w:rStyle w:val="StyleUnderline"/>
        </w:rPr>
        <w:t>America may be about to find out exactly what it has lost if it does not get back on track by working closely with its allies and upholding its democratic values</w:t>
      </w:r>
      <w:r>
        <w:t>.</w:t>
      </w:r>
    </w:p>
    <w:p w:rsidR="00F25EA2" w:rsidRPr="00F25EA2" w:rsidRDefault="00F25EA2" w:rsidP="00F25EA2">
      <w:r>
        <w:t>\</w:t>
      </w:r>
    </w:p>
    <w:p w:rsidR="00AE1CAD" w:rsidRDefault="00AE1CAD" w:rsidP="006F2725">
      <w:pPr>
        <w:pStyle w:val="Heading3"/>
      </w:pPr>
      <w:r>
        <w:lastRenderedPageBreak/>
        <w:t>Decline Peaceful</w:t>
      </w:r>
    </w:p>
    <w:p w:rsidR="00AE1CAD" w:rsidRPr="000E2285" w:rsidRDefault="00AE1CAD" w:rsidP="00AE1CAD">
      <w:pPr>
        <w:pStyle w:val="Heading4"/>
      </w:pPr>
      <w:r>
        <w:t>Trump decline from unipolarity peacefully, leads to multipolar order that is peaceful, clinging to power causes conflict</w:t>
      </w:r>
    </w:p>
    <w:p w:rsidR="00AE1CAD" w:rsidRPr="00004AD8" w:rsidRDefault="00AE1CAD" w:rsidP="00AE1CAD">
      <w:pPr>
        <w:rPr>
          <w:rStyle w:val="Style13ptBold"/>
        </w:rPr>
      </w:pPr>
      <w:r w:rsidRPr="00004AD8">
        <w:rPr>
          <w:rStyle w:val="Style13ptBold"/>
        </w:rPr>
        <w:t xml:space="preserve">Marchetti, senior assistant professor in International Relations at the Department of Political Science and the School of Government of </w:t>
      </w:r>
      <w:r w:rsidRPr="00A8442D">
        <w:rPr>
          <w:rStyle w:val="Style13ptBold"/>
        </w:rPr>
        <w:t>Marchetti</w:t>
      </w:r>
      <w:r w:rsidRPr="00004AD8">
        <w:rPr>
          <w:rStyle w:val="Style13ptBold"/>
        </w:rPr>
        <w:t>, 17</w:t>
      </w:r>
    </w:p>
    <w:p w:rsidR="00AE1CAD" w:rsidRDefault="00AE1CAD" w:rsidP="00AE1CAD">
      <w:r>
        <w:t xml:space="preserve">[Dunja , 2-14-2017, openDemocracy,"End of the American hegemonic cycle," </w:t>
      </w:r>
      <w:hyperlink r:id="rId89" w:history="1">
        <w:r w:rsidRPr="00AB5BDF">
          <w:rPr>
            <w:rStyle w:val="Hyperlink"/>
          </w:rPr>
          <w:t>https://www.opendemocracy.net/raffaele-marchetti/end-of-american-hegemonic-cycle</w:t>
        </w:r>
      </w:hyperlink>
      <w:r>
        <w:t xml:space="preserve"> , accessed 7-8-18, EJA]</w:t>
      </w:r>
    </w:p>
    <w:p w:rsidR="00AE1CAD" w:rsidRPr="009853C9" w:rsidRDefault="00AE1CAD" w:rsidP="00AE1CAD">
      <w:pPr>
        <w:rPr>
          <w:rStyle w:val="StyleUnderline"/>
        </w:rPr>
      </w:pPr>
      <w:r w:rsidRPr="009853C9">
        <w:rPr>
          <w:rStyle w:val="StyleUnderline"/>
        </w:rPr>
        <w:t>Trump’s election marks the end of the long phase of American world hegemony</w:t>
      </w:r>
      <w:r w:rsidRPr="00004AD8">
        <w:t xml:space="preserve">. </w:t>
      </w:r>
      <w:r w:rsidRPr="009853C9">
        <w:rPr>
          <w:rStyle w:val="StyleUnderline"/>
        </w:rPr>
        <w:t>Despite the electoral slogan “Make America Great Again” and the great expectations this may have generated, his presidency will presumably be characterized by an overall retrenchment</w:t>
      </w:r>
      <w:r>
        <w:t xml:space="preserve">.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w:t>
      </w:r>
      <w:r w:rsidRPr="009853C9">
        <w:rPr>
          <w:rStyle w:val="StyleUnderline"/>
        </w:rPr>
        <w:t>The theory of hegemonic stability holds that at some point the hegemon will start to decline due to the increased costs of the management of the system which outbalance the benefits the hegemon gains out of it.</w:t>
      </w:r>
    </w:p>
    <w:p w:rsidR="00AE1CAD" w:rsidRDefault="00AE1CAD" w:rsidP="00AE1CAD">
      <w:r w:rsidRPr="009853C9">
        <w:rPr>
          <w:rStyle w:val="StyleUnderline"/>
        </w:rPr>
        <w:t>The costs of the management of the system have in fact been accumulating in the last 4 presidencies.</w:t>
      </w:r>
      <w:r>
        <w:t xml:space="preserve">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w:t>
      </w:r>
    </w:p>
    <w:p w:rsidR="00AE1CAD" w:rsidRPr="009853C9" w:rsidRDefault="00AE1CAD" w:rsidP="00AE1CAD">
      <w:pPr>
        <w:rPr>
          <w:rStyle w:val="StyleUnderline"/>
        </w:rPr>
      </w:pPr>
      <w:r w:rsidRPr="009853C9">
        <w:rPr>
          <w:rStyle w:val="StyleUnderline"/>
        </w:rPr>
        <w:t>As predicted by hegemonic theory, we finally come to a point in which the costs became too heavy for the citizens, or rather their perception of this becomes more evident, so that they start to protest and demand a change. This was intercepted by Trump much more than by Clinton, with Trump stepping back to decrease the costs of international projection</w:t>
      </w:r>
      <w:r>
        <w:t>. So-called “imperial overstretch”, formed much earlier, led Trump’s electorate to seek less international costs (and possibly, but less likely, more domestic benefits</w:t>
      </w:r>
      <w:r w:rsidRPr="00266FB8">
        <w:t>).</w:t>
      </w:r>
      <w:r w:rsidRPr="009853C9">
        <w:rPr>
          <w:rStyle w:val="StyleUnderline"/>
        </w:rPr>
        <w:t xml:space="preserve"> Hence, the promised withdrawal from a number of Free Trade Agreements, the discussion of the terms of NATO participation, cancellation of the environmental deals etc.</w:t>
      </w:r>
    </w:p>
    <w:p w:rsidR="00AE1CAD" w:rsidRDefault="00AE1CAD" w:rsidP="00AE1CAD">
      <w:r>
        <w:t>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w:t>
      </w:r>
    </w:p>
    <w:p w:rsidR="00AE1CAD" w:rsidRDefault="00AE1CAD" w:rsidP="00AE1CAD">
      <w:r>
        <w:t xml:space="preserve">The system in which we have been living in the last 70 years was created in large part by the US leadership. </w:t>
      </w:r>
      <w:r w:rsidRPr="009853C9">
        <w:rPr>
          <w:rStyle w:val="StyleUnderline"/>
        </w:rPr>
        <w:t>The UN system, Bretton Woods Institutions, NATO, and WTO 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w:t>
      </w:r>
      <w:r>
        <w:t xml:space="preserve"> Trump will most likely have a more unpredictable, possibly turbulent behaviour vis a vis all of these institutions and this will lead to their transformation and perhaps for some, to their marginalization.</w:t>
      </w:r>
    </w:p>
    <w:p w:rsidR="00AE1CAD" w:rsidRDefault="00AE1CAD" w:rsidP="00AE1CAD">
      <w:r>
        <w:t>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w:t>
      </w:r>
    </w:p>
    <w:p w:rsidR="00AE1CAD" w:rsidRPr="009853C9" w:rsidRDefault="00AE1CAD" w:rsidP="00AE1CAD">
      <w:pPr>
        <w:rPr>
          <w:rStyle w:val="StyleUnderline"/>
        </w:rPr>
      </w:pPr>
      <w:r w:rsidRPr="009853C9">
        <w:rPr>
          <w:rStyle w:val="StyleUnderline"/>
        </w:rPr>
        <w:t>But it is also thanks to globalization that China is rising fast and challenging the US leadership in economic, but also increasingly in political and military terms. It is clear by now that the policy choice for globalization taken by the US leadership in the ‘80s (republican) and ‘90s (democratic) was beneficial only at the beginning, but later turned out to be detrimental to the power position of the USA in the world economy</w:t>
      </w:r>
      <w:r>
        <w:t xml:space="preserve">. It is widely recognised that India and especially China are the real winners in the game of globalization, hence closing the gap with the west. </w:t>
      </w:r>
      <w:r w:rsidRPr="009853C9">
        <w:rPr>
          <w:rStyle w:val="StyleUnderline"/>
        </w:rPr>
        <w:t>Russia is an additional element in this calculation.</w:t>
      </w:r>
    </w:p>
    <w:p w:rsidR="00AE1CAD" w:rsidRPr="009853C9" w:rsidRDefault="00AE1CAD" w:rsidP="00AE1CAD">
      <w:pPr>
        <w:rPr>
          <w:rStyle w:val="StyleUnderline"/>
        </w:rPr>
      </w:pPr>
      <w:r w:rsidRPr="009853C9">
        <w:rPr>
          <w:rStyle w:val="StyleUnderline"/>
        </w:rPr>
        <w:t>This new would-be multipolar system, deprived of the overall western master plan, is left to pure bargaining, pure transactionalism played with ad hoc games, which is very much in line with Trump’s overall attitude to socio-economic engagement.</w:t>
      </w:r>
    </w:p>
    <w:p w:rsidR="00AE1CAD" w:rsidRDefault="00AE1CAD" w:rsidP="00AE1CAD">
      <w:r w:rsidRPr="009853C9">
        <w:rPr>
          <w:rStyle w:val="StyleUnderline"/>
        </w:rPr>
        <w:t xml:space="preserve">And yet, this might have a de-polarizing effect, a de-escalating consequence in terms of the current world tensions that have grown in the last few years. </w:t>
      </w:r>
      <w:r>
        <w:t xml:space="preserve">Here I am thinking especially of the west-Russia split. </w:t>
      </w:r>
      <w:r w:rsidRPr="009853C9">
        <w:rPr>
          <w:rStyle w:val="StyleUnderline"/>
        </w:rPr>
        <w:t xml:space="preserve">Without a hegemonic power pushing for a specific world order, a more balanced system might emerge. </w:t>
      </w:r>
      <w:r>
        <w:t>We might end up with a Trump presidency that has polarizing effects domestically and depolarizing effects internationally.</w:t>
      </w:r>
    </w:p>
    <w:p w:rsidR="00AE1CAD" w:rsidRPr="00AE1CAD" w:rsidRDefault="00AE1CAD" w:rsidP="00AE1CAD">
      <w:pPr>
        <w:rPr>
          <w:sz w:val="22"/>
          <w:u w:val="single"/>
        </w:rPr>
      </w:pPr>
      <w:r w:rsidRPr="009853C9">
        <w:rPr>
          <w:rStyle w:val="StyleUnderline"/>
        </w:rPr>
        <w:lastRenderedPageBreak/>
        <w:t>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w:t>
      </w:r>
      <w:r>
        <w:rPr>
          <w:rStyle w:val="StyleUnderline"/>
        </w:rPr>
        <w:t>.</w:t>
      </w:r>
    </w:p>
    <w:p w:rsidR="00024C63" w:rsidRDefault="00024C63" w:rsidP="006F2725">
      <w:pPr>
        <w:pStyle w:val="Heading3"/>
      </w:pPr>
      <w:r>
        <w:lastRenderedPageBreak/>
        <w:t>Military Decline Inevitable</w:t>
      </w:r>
    </w:p>
    <w:p w:rsidR="00024C63" w:rsidRDefault="00024C63" w:rsidP="00024C63">
      <w:pPr>
        <w:pStyle w:val="Heading4"/>
      </w:pPr>
      <w:r>
        <w:t xml:space="preserve">U.S. military heg decline is inevitable – emerging regional powers will form balancing coalitions to offset the military supremacy of the U.S. and promote multipolarity as a foreign policy objective </w:t>
      </w:r>
    </w:p>
    <w:p w:rsidR="00024C63" w:rsidRPr="007A2E29" w:rsidRDefault="00024C63" w:rsidP="00024C63">
      <w:pPr>
        <w:rPr>
          <w:rStyle w:val="Style13ptBold"/>
        </w:rPr>
      </w:pPr>
      <w:r w:rsidRPr="007A2E29">
        <w:rPr>
          <w:rStyle w:val="Style13ptBold"/>
        </w:rPr>
        <w:t>Ebert, German Institute of Global and Area Studies Research Fellow, et al., 18</w:t>
      </w:r>
    </w:p>
    <w:p w:rsidR="00024C63" w:rsidRPr="008252CC" w:rsidRDefault="00024C63" w:rsidP="00024C63">
      <w:r>
        <w:t xml:space="preserve">[Hannes, Daniel Flemes, German Institute of Global and Area Studies Shumpeter Fellow, February 2018, Rising Powers Quarterly, “Rethinking Regional Leadership in the Global Disorder”, Volume 3, No. 1, p. 9, </w:t>
      </w:r>
      <w:hyperlink r:id="rId90" w:history="1">
        <w:r w:rsidRPr="004A2232">
          <w:rPr>
            <w:rStyle w:val="Hyperlink"/>
          </w:rPr>
          <w:t>http://risingpowersproject.com/wp-content/uploads/2018/04/Rising-Powers-Quarterly-Volume-3-Issue-1.pdf</w:t>
        </w:r>
      </w:hyperlink>
      <w:r>
        <w:t>, accessed 7-8-18, DMH]</w:t>
      </w:r>
    </w:p>
    <w:p w:rsidR="00024C63" w:rsidRPr="00024C63" w:rsidRDefault="00024C63" w:rsidP="00024C63">
      <w:r w:rsidRPr="00FB0648">
        <w:t xml:space="preserve">A crucial reason for the declining but enduring US hegemony in international relations is its military supremacy. Washington still accounts for more than half of for global defense expenditures. </w:t>
      </w:r>
      <w:r w:rsidRPr="00FB0648">
        <w:rPr>
          <w:rStyle w:val="StyleUnderline"/>
        </w:rPr>
        <w:t>In conventional military terms the US will remain the dominant global power for a long time</w:t>
      </w:r>
      <w:r w:rsidRPr="00FB0648">
        <w:t xml:space="preserve">. From a Realist perspective </w:t>
      </w:r>
      <w:r w:rsidRPr="00FB0648">
        <w:rPr>
          <w:rStyle w:val="StyleUnderline"/>
        </w:rPr>
        <w:t>a multipolar system could be the results from the emergence of balancing coalitions against the global system’s dominant power by regional powers who successfully achieved the position of the unipole in their regions</w:t>
      </w:r>
      <w:r w:rsidRPr="00FB0648">
        <w:t xml:space="preserve"> (Wohlforth 1999, p.30). Linking this statement with the developing countries’ lack of power in the international system (measurable for instance in IMF voting power or permanent seats at the UN Security Council) </w:t>
      </w:r>
      <w:r w:rsidRPr="00FB0648">
        <w:rPr>
          <w:rStyle w:val="StyleUnderline"/>
        </w:rPr>
        <w:t>multipolarisation becomes a priority foreign policy objective of developing states</w:t>
      </w:r>
      <w:r w:rsidRPr="00FB0648">
        <w:t xml:space="preserve">. </w:t>
      </w:r>
      <w:r w:rsidRPr="00FB0648">
        <w:rPr>
          <w:rStyle w:val="StyleUnderline"/>
        </w:rPr>
        <w:t>In addition to forming balancing coalitions, these regional powers will likely seek to advance the transformation toward multipolarity by increasing their influence in international institutions</w:t>
      </w:r>
      <w:r w:rsidRPr="00FB0648">
        <w:t xml:space="preserve">. In particular, the governments of Southern states that have the capacity to build regional unipolarities,must be interested in finding an effective way to challenge the current international hierarchy and to transform themselves into power poles of a future multipolar system. </w:t>
      </w:r>
      <w:r w:rsidRPr="00FB0648">
        <w:rPr>
          <w:rStyle w:val="StyleUnderline"/>
        </w:rPr>
        <w:t>One way to project significant global influence</w:t>
      </w:r>
      <w:r w:rsidRPr="00FB0648">
        <w:t xml:space="preserve"> (decision-maker status) </w:t>
      </w:r>
      <w:r w:rsidRPr="00FB0648">
        <w:rPr>
          <w:rStyle w:val="StyleUnderline"/>
        </w:rPr>
        <w:t>is by consolidation regional powerhood as a base for pursuing national interests in the multipolar order</w:t>
      </w:r>
      <w:r w:rsidRPr="00FB0648">
        <w:t>.</w:t>
      </w:r>
    </w:p>
    <w:p w:rsidR="00834E19" w:rsidRDefault="00834E19" w:rsidP="006F2725">
      <w:pPr>
        <w:pStyle w:val="Heading3"/>
      </w:pPr>
      <w:r>
        <w:lastRenderedPageBreak/>
        <w:t>Military Decline Inevitable – China</w:t>
      </w:r>
    </w:p>
    <w:p w:rsidR="00834E19" w:rsidRPr="00A87E26" w:rsidRDefault="00834E19" w:rsidP="00834E19">
      <w:pPr>
        <w:pStyle w:val="Heading4"/>
      </w:pPr>
      <w:r w:rsidRPr="00A87E26">
        <w:t xml:space="preserve">China has managed to close the gap in military hegemony in East Asia in a shockingly short time and will replace American military dominance in the region by 2020 </w:t>
      </w:r>
    </w:p>
    <w:p w:rsidR="00834E19" w:rsidRPr="00A87E26" w:rsidRDefault="00834E19" w:rsidP="00834E19">
      <w:pPr>
        <w:rPr>
          <w:rStyle w:val="Style13ptBold"/>
        </w:rPr>
      </w:pPr>
      <w:r w:rsidRPr="00A87E26">
        <w:rPr>
          <w:rStyle w:val="Style13ptBold"/>
        </w:rPr>
        <w:t>Layne, Texas A&amp;M University George Bush School of Government and Public Service Chair in Intelligence and National Security, 18</w:t>
      </w:r>
    </w:p>
    <w:p w:rsidR="00834E19" w:rsidRPr="00A87E26" w:rsidRDefault="00834E19" w:rsidP="00834E19">
      <w:r w:rsidRPr="00A87E26">
        <w:t xml:space="preserve">[Christopher, 2018, International Affairs, “The US–Chinese power shift and the end of the Pax Americana”, p. 6-7, </w:t>
      </w:r>
      <w:hyperlink r:id="rId91" w:history="1">
        <w:r w:rsidRPr="00A87E26">
          <w:rPr>
            <w:rStyle w:val="Hyperlink"/>
          </w:rPr>
          <w:t>https://www.chathamhouse.org/sites/default/files/images/ia/INTA94_1_6_249_Layne.pdf</w:t>
        </w:r>
      </w:hyperlink>
      <w:r w:rsidRPr="00A87E26">
        <w:t xml:space="preserve">, DMH] </w:t>
      </w:r>
    </w:p>
    <w:p w:rsidR="00834E19" w:rsidRPr="00A87E26" w:rsidRDefault="00834E19" w:rsidP="00834E19">
      <w:pPr>
        <w:rPr>
          <w:rStyle w:val="StyleUnderline"/>
        </w:rPr>
      </w:pPr>
      <w:r w:rsidRPr="00A87E26">
        <w:rPr>
          <w:rStyle w:val="StyleUnderline"/>
        </w:rPr>
        <w:t>Decline may be ‘un-American’, but that does not mean it isn’t happening</w:t>
      </w:r>
      <w:r w:rsidRPr="00A87E26">
        <w:t xml:space="preserve">. </w:t>
      </w:r>
      <w:r w:rsidRPr="00A87E26">
        <w:rPr>
          <w:rStyle w:val="StyleUnderline"/>
        </w:rPr>
        <w:t>America’s ‘unipolar moment’ has turned out to be</w:t>
      </w:r>
      <w:r w:rsidRPr="00A87E26">
        <w:t xml:space="preserve"> rather—well, </w:t>
      </w:r>
      <w:r w:rsidRPr="00A87E26">
        <w:rPr>
          <w:rStyle w:val="StyleUnderline"/>
        </w:rPr>
        <w:t>momentary</w:t>
      </w:r>
      <w:r w:rsidRPr="00A87E26">
        <w:t xml:space="preserve">.26 </w:t>
      </w:r>
      <w:r w:rsidRPr="00A87E26">
        <w:rPr>
          <w:rStyle w:val="StyleUnderline"/>
        </w:rPr>
        <w:t>The Great Recession</w:t>
      </w:r>
      <w:r w:rsidRPr="00A87E26">
        <w:t xml:space="preserve"> that began in 2007–2008 did not end America’s unipolar ascendancy. It </w:t>
      </w:r>
      <w:r w:rsidRPr="00A87E26">
        <w:rPr>
          <w:rStyle w:val="StyleUnderline"/>
        </w:rPr>
        <w:t>did</w:t>
      </w:r>
      <w:r w:rsidRPr="00A87E26">
        <w:t xml:space="preserve">, however, </w:t>
      </w:r>
      <w:r w:rsidRPr="00A87E26">
        <w:rPr>
          <w:rStyle w:val="StyleUnderline"/>
        </w:rPr>
        <w:t>focus attention on, and accelerate, the ebbing of American power</w:t>
      </w:r>
      <w:r w:rsidRPr="00A87E26">
        <w:t xml:space="preserve">—the evidence of which has cumulated rapidly over the ensuing ten years. </w:t>
      </w:r>
      <w:r w:rsidRPr="00A87E26">
        <w:rPr>
          <w:rStyle w:val="StyleUnderline"/>
        </w:rPr>
        <w:t>This slippage of US dominance is chipping away at each of the four pillars on which the Pax Americana was erected: military power; economic power; institutions; and soft power. As these pillars erode, it becomes increasingly doubtful that the Pax Americana can endure</w:t>
      </w:r>
      <w:r w:rsidRPr="00A87E26">
        <w:t xml:space="preserve">. China’s challenge to American military power:  </w:t>
      </w:r>
      <w:r w:rsidRPr="00A87E26">
        <w:rPr>
          <w:rStyle w:val="StyleUnderline"/>
        </w:rPr>
        <w:t>Until now the dominant view within the US foreign policy establishment has been that military strength is the one area in which America’s advantage is insurmountable</w:t>
      </w:r>
      <w:r w:rsidRPr="00A87E26">
        <w:t xml:space="preserve"> (at least within any meaningful time-frame). American </w:t>
      </w:r>
      <w:r w:rsidRPr="00A87E26">
        <w:rPr>
          <w:rStyle w:val="StyleUnderline"/>
        </w:rPr>
        <w:t>military power is considered</w:t>
      </w:r>
      <w:r w:rsidRPr="00A87E26">
        <w:t xml:space="preserve"> by US policy-makers and many security studies scholars </w:t>
      </w:r>
      <w:r w:rsidRPr="00A87E26">
        <w:rPr>
          <w:rStyle w:val="StyleUnderline"/>
        </w:rPr>
        <w:t>to be the geopolitical trump card</w:t>
      </w:r>
      <w:r w:rsidRPr="00A87E26">
        <w:t>—no pun intended—</w:t>
      </w:r>
      <w:r w:rsidRPr="00A87E26">
        <w:rPr>
          <w:rStyle w:val="StyleUnderline"/>
        </w:rPr>
        <w:t>that will ensure continuing American dominance even if China closes the economic and technological gaps</w:t>
      </w:r>
      <w:r w:rsidRPr="00A87E26">
        <w:t xml:space="preserve"> separating it from the United States.27 However, </w:t>
      </w:r>
      <w:r w:rsidRPr="00A87E26">
        <w:rPr>
          <w:rStyle w:val="StyleUnderline"/>
        </w:rPr>
        <w:t>some</w:t>
      </w:r>
      <w:r w:rsidRPr="00A87E26">
        <w:t xml:space="preserve"> within the foreign policy establishment </w:t>
      </w:r>
      <w:r w:rsidRPr="00A87E26">
        <w:rPr>
          <w:rStyle w:val="StyleUnderline"/>
        </w:rPr>
        <w:t>are beginning to question this viewpoint</w:t>
      </w:r>
      <w:r w:rsidRPr="00A87E26">
        <w:t xml:space="preserve">. Important recent studies of the Sino-American military balance suggest that some analysts are taking a fresh look at the question of how long it will take China to catch up with the US militarily. </w:t>
      </w:r>
      <w:r w:rsidRPr="00A87E26">
        <w:rPr>
          <w:rStyle w:val="StyleUnderline"/>
        </w:rPr>
        <w:t xml:space="preserve">China and the United States face different grand strategic challenges. As selfstyled global hegemon, America must be able project decisive military power to the three regions it considers vital to </w:t>
      </w:r>
      <w:r w:rsidRPr="00A87E26">
        <w:t xml:space="preserve">both </w:t>
      </w:r>
      <w:r w:rsidRPr="00A87E26">
        <w:rPr>
          <w:rStyle w:val="StyleUnderline"/>
        </w:rPr>
        <w:t>its security and</w:t>
      </w:r>
      <w:r w:rsidRPr="00A87E26">
        <w:t xml:space="preserve"> its </w:t>
      </w:r>
      <w:r w:rsidRPr="00A87E26">
        <w:rPr>
          <w:rStyle w:val="StyleUnderline"/>
        </w:rPr>
        <w:t>prosperity: Europe, the Middle East and east Asia</w:t>
      </w:r>
      <w:r w:rsidRPr="00A87E26">
        <w:t xml:space="preserve">. In contrast, China’s strategic goals, at least for now, are more limited. </w:t>
      </w:r>
      <w:r w:rsidRPr="00A87E26">
        <w:rPr>
          <w:rStyle w:val="StyleUnderline"/>
        </w:rPr>
        <w:t>China aims at dominating its own geographic backya</w:t>
      </w:r>
      <w:r w:rsidRPr="00A87E26">
        <w:t xml:space="preserve">rd: that is, </w:t>
      </w:r>
      <w:r w:rsidRPr="00A87E26">
        <w:rPr>
          <w:rStyle w:val="StyleUnderline"/>
        </w:rPr>
        <w:t>it seeks regional hegemony in east and south-east Asia, which have become the focal points of Sino-American geopolitical competition.</w:t>
      </w:r>
      <w:r w:rsidRPr="00A87E26">
        <w:t xml:space="preserve"> Even if </w:t>
      </w:r>
      <w:r w:rsidRPr="00A87E26">
        <w:rPr>
          <w:rStyle w:val="StyleUnderline"/>
        </w:rPr>
        <w:t>China is</w:t>
      </w:r>
      <w:r w:rsidRPr="00A87E26">
        <w:t xml:space="preserve"> not at present able to mount a global challenge to the US, there is evidence that it is </w:t>
      </w:r>
      <w:r w:rsidRPr="00A87E26">
        <w:rPr>
          <w:rStyle w:val="StyleUnderline"/>
        </w:rPr>
        <w:t>beginning to draw level with the United States in regional military power in east Asia</w:t>
      </w:r>
      <w:r w:rsidRPr="00A87E26">
        <w:t xml:space="preserve">. In a recent report on the Sino-American military balance, </w:t>
      </w:r>
      <w:r w:rsidRPr="00A87E26">
        <w:rPr>
          <w:rStyle w:val="StyleUnderline"/>
        </w:rPr>
        <w:t>the RAND Corporation refers to the ‘receding frontier of US military dominance’ in east Asia</w:t>
      </w:r>
      <w:r w:rsidRPr="00A87E26">
        <w:t xml:space="preserve">.28 According to RAND, </w:t>
      </w:r>
      <w:r w:rsidRPr="00A87E26">
        <w:rPr>
          <w:rStyle w:val="StyleUnderline"/>
        </w:rPr>
        <w:t>the trend lines in the Sino-American military rivalry in east Asia are not favourable for the U</w:t>
      </w:r>
      <w:r w:rsidRPr="00A87E26">
        <w:t xml:space="preserve">nited </w:t>
      </w:r>
      <w:r w:rsidRPr="00A87E26">
        <w:rPr>
          <w:rStyle w:val="StyleUnderline"/>
        </w:rPr>
        <w:t>S</w:t>
      </w:r>
      <w:r w:rsidRPr="00A87E26">
        <w:t xml:space="preserve">tates: </w:t>
      </w:r>
      <w:r w:rsidRPr="00A87E26">
        <w:rPr>
          <w:rStyle w:val="StyleUnderline"/>
        </w:rPr>
        <w:t>‘Although China has not closed the gap</w:t>
      </w:r>
      <w:r w:rsidRPr="00A87E26">
        <w:t xml:space="preserve"> with the United States, </w:t>
      </w:r>
      <w:r w:rsidRPr="00A87E26">
        <w:rPr>
          <w:rStyle w:val="StyleUnderline"/>
        </w:rPr>
        <w:t>it has narrowed it</w:t>
      </w:r>
      <w:r w:rsidRPr="00A87E26">
        <w:t xml:space="preserve">—and it has done so </w:t>
      </w:r>
      <w:r w:rsidRPr="00A87E26">
        <w:rPr>
          <w:rStyle w:val="StyleUnderline"/>
        </w:rPr>
        <w:t>quite rapidly</w:t>
      </w:r>
      <w:r w:rsidRPr="00A87E26">
        <w:t xml:space="preserve">. Even for many of the contributors to this report, who track military developments in Asia on an ongoing basis, </w:t>
      </w:r>
      <w:r w:rsidRPr="00A87E26">
        <w:rPr>
          <w:rStyle w:val="StyleUnderline"/>
        </w:rPr>
        <w:t>the speed of change … was striking</w:t>
      </w:r>
      <w:r w:rsidRPr="00A87E26">
        <w:t xml:space="preserve">.’29 In a recent book, Roger Cliff, an east Asian security expert at RAND, says that </w:t>
      </w:r>
      <w:r w:rsidRPr="00A87E26">
        <w:rPr>
          <w:rStyle w:val="StyleUnderline"/>
        </w:rPr>
        <w:t>by 2020 China’s military establishment will be almost on an equal footing with America’s with respect to doctrine, equipment, personnel and training</w:t>
      </w:r>
      <w:r w:rsidRPr="00A87E26">
        <w:t xml:space="preserve"> (though still lagging behind in organizational structure, logistics and organizational culture). Consequently, he predicts that </w:t>
      </w:r>
      <w:r w:rsidRPr="00A87E26">
        <w:rPr>
          <w:rStyle w:val="StyleUnderline"/>
        </w:rPr>
        <w:t>by 2020 American military dominance in east Asia will be significantly eroded.30 He predicts that the 2020s will witness a power transition in east Asia and that at this point China will be able to challenge the regional status quo.</w:t>
      </w:r>
    </w:p>
    <w:p w:rsidR="00063038" w:rsidRDefault="00BF0C1B" w:rsidP="006F2725">
      <w:pPr>
        <w:pStyle w:val="Heading3"/>
      </w:pPr>
      <w:r>
        <w:lastRenderedPageBreak/>
        <w:t xml:space="preserve">Economic Leadership </w:t>
      </w:r>
      <w:r w:rsidR="006F2725">
        <w:t xml:space="preserve">Decline Inevitable </w:t>
      </w:r>
    </w:p>
    <w:p w:rsidR="00277B38" w:rsidRPr="00A87E26" w:rsidRDefault="00277B38" w:rsidP="00277B38">
      <w:pPr>
        <w:pStyle w:val="Heading4"/>
      </w:pPr>
      <w:r w:rsidRPr="00A87E26">
        <w:t xml:space="preserve">The relative importance and dependability of U.S. economic leadership is declining while that of China is steadily increasing, shifting global leadership away from America and towards East Asia </w:t>
      </w:r>
    </w:p>
    <w:p w:rsidR="00277B38" w:rsidRPr="00A87E26" w:rsidRDefault="00277B38" w:rsidP="00277B38">
      <w:pPr>
        <w:rPr>
          <w:rStyle w:val="Style13ptBold"/>
        </w:rPr>
      </w:pPr>
      <w:r w:rsidRPr="00A87E26">
        <w:rPr>
          <w:rStyle w:val="Style13ptBold"/>
        </w:rPr>
        <w:t>Layne, Texas A&amp;M University George Bush School of Government and Public Service Chair in Intelligence and National Security, 18</w:t>
      </w:r>
    </w:p>
    <w:p w:rsidR="00277B38" w:rsidRPr="00A87E26" w:rsidRDefault="00277B38" w:rsidP="00277B38">
      <w:r w:rsidRPr="00A87E26">
        <w:t xml:space="preserve">[Christopher, 2018, International Affairs, “The US–Chinese power shift and the end of the Pax Americana”, p. 7-9, </w:t>
      </w:r>
      <w:hyperlink r:id="rId92" w:history="1">
        <w:r w:rsidRPr="00A87E26">
          <w:rPr>
            <w:rStyle w:val="Hyperlink"/>
          </w:rPr>
          <w:t>https://www.chathamhouse.org/sites/default/files/images/ia/INTA94_1_6_249_Layne.pdf</w:t>
        </w:r>
      </w:hyperlink>
      <w:r w:rsidRPr="00A87E26">
        <w:t xml:space="preserve">, DMH] </w:t>
      </w:r>
    </w:p>
    <w:p w:rsidR="006F2725" w:rsidRDefault="00277B38" w:rsidP="006F2725">
      <w:pPr>
        <w:rPr>
          <w:rFonts w:eastAsia="Times New Roman"/>
        </w:rPr>
      </w:pPr>
      <w:r w:rsidRPr="00A87E26">
        <w:rPr>
          <w:rStyle w:val="StyleUnderline"/>
        </w:rPr>
        <w:t>American economic decline and the impairment of US economic hegemony</w:t>
      </w:r>
      <w:r w:rsidRPr="00A87E26">
        <w:rPr>
          <w:rFonts w:eastAsia="Times New Roman"/>
        </w:rPr>
        <w:t xml:space="preserve">: During the past decade, </w:t>
      </w:r>
      <w:r w:rsidRPr="00A87E26">
        <w:rPr>
          <w:rStyle w:val="StyleUnderline"/>
        </w:rPr>
        <w:t>signs of waning US economic power—and China’s growing economic muscle—have become too numerous to ignore. Since the</w:t>
      </w:r>
      <w:r w:rsidRPr="00A87E26">
        <w:rPr>
          <w:rFonts w:eastAsia="Times New Roman"/>
        </w:rPr>
        <w:t xml:space="preserve"> onset of the </w:t>
      </w:r>
      <w:r w:rsidRPr="00A87E26">
        <w:rPr>
          <w:rStyle w:val="StyleUnderline"/>
        </w:rPr>
        <w:t>Great Recession, China has successively taken top position in the world in exports</w:t>
      </w:r>
      <w:r w:rsidRPr="00A87E26">
        <w:rPr>
          <w:rFonts w:eastAsia="Times New Roman"/>
        </w:rPr>
        <w:t xml:space="preserve"> (passing Germany); </w:t>
      </w:r>
      <w:r w:rsidRPr="00A87E26">
        <w:rPr>
          <w:rStyle w:val="StyleUnderline"/>
        </w:rPr>
        <w:t>in trade</w:t>
      </w:r>
      <w:r w:rsidRPr="00A87E26">
        <w:rPr>
          <w:rFonts w:eastAsia="Times New Roman"/>
        </w:rPr>
        <w:t xml:space="preserve"> (passing the United States); </w:t>
      </w:r>
      <w:r w:rsidRPr="00A87E26">
        <w:rPr>
          <w:rStyle w:val="StyleUnderline"/>
        </w:rPr>
        <w:t>and in manufacturing (claiming a title the United States had held for a century</w:t>
      </w:r>
      <w:r w:rsidRPr="00A87E26">
        <w:rPr>
          <w:rFonts w:eastAsia="Times New Roman"/>
        </w:rPr>
        <w:t xml:space="preserve">). </w:t>
      </w:r>
      <w:r w:rsidRPr="00A87E26">
        <w:rPr>
          <w:rStyle w:val="StyleUnderline"/>
        </w:rPr>
        <w:t>In 2014</w:t>
      </w:r>
      <w:r w:rsidRPr="00A87E26">
        <w:rPr>
          <w:rFonts w:eastAsia="Times New Roman"/>
        </w:rPr>
        <w:t xml:space="preserve"> the World Bank made the stunning announcement that </w:t>
      </w:r>
      <w:r w:rsidRPr="00A87E26">
        <w:rPr>
          <w:rStyle w:val="StyleUnderline"/>
        </w:rPr>
        <w:t>China</w:t>
      </w:r>
      <w:r w:rsidRPr="00A87E26">
        <w:rPr>
          <w:rFonts w:eastAsia="Times New Roman"/>
        </w:rPr>
        <w:t xml:space="preserve"> had </w:t>
      </w:r>
      <w:r w:rsidRPr="00A87E26">
        <w:rPr>
          <w:rStyle w:val="StyleUnderline"/>
        </w:rPr>
        <w:t>vaulted past the United States to become the world’s largest economy</w:t>
      </w:r>
      <w:r w:rsidRPr="00A87E26">
        <w:rPr>
          <w:rFonts w:eastAsia="Times New Roman"/>
        </w:rPr>
        <w:t xml:space="preserve"> (measured </w:t>
      </w:r>
      <w:r w:rsidRPr="00A87E26">
        <w:rPr>
          <w:rStyle w:val="StyleUnderline"/>
        </w:rPr>
        <w:t>by purchasing power parity</w:t>
      </w:r>
      <w:r w:rsidRPr="00A87E26">
        <w:rPr>
          <w:rFonts w:eastAsia="Times New Roman"/>
        </w:rPr>
        <w:t xml:space="preserve"> (PPP);32 </w:t>
      </w:r>
      <w:r w:rsidRPr="00A87E26">
        <w:rPr>
          <w:rStyle w:val="StyleUnderline"/>
        </w:rPr>
        <w:t>and in the early to mid-2020s China is predicted to overtake the United States in GDP measured by market exchange rate.33 These shifts</w:t>
      </w:r>
      <w:r w:rsidRPr="00A87E26">
        <w:rPr>
          <w:rFonts w:eastAsia="Times New Roman"/>
        </w:rPr>
        <w:t xml:space="preserve"> in the relative economic power of China and the United States </w:t>
      </w:r>
      <w:r w:rsidRPr="00A87E26">
        <w:rPr>
          <w:rStyle w:val="StyleUnderline"/>
        </w:rPr>
        <w:t>have enormous economic and geopolitical implications</w:t>
      </w:r>
      <w:r w:rsidRPr="00A87E26">
        <w:rPr>
          <w:rFonts w:eastAsia="Times New Roman"/>
        </w:rPr>
        <w:t xml:space="preserve">. Indeed, </w:t>
      </w:r>
      <w:r w:rsidRPr="00A87E26">
        <w:rPr>
          <w:rStyle w:val="StyleUnderline"/>
        </w:rPr>
        <w:t>in July 2017 Christine Lagarde, managing director of the IMF, stated that in ten years’ time the organization’s headquarters—which are required by its by-laws to be located in its member country with the largest economy—could be in Beijing</w:t>
      </w:r>
      <w:r w:rsidRPr="00A87E26">
        <w:rPr>
          <w:rFonts w:eastAsia="Times New Roman"/>
        </w:rPr>
        <w:t xml:space="preserve">.34 Taken together, </w:t>
      </w:r>
      <w:r w:rsidRPr="00A87E26">
        <w:rPr>
          <w:rStyle w:val="StyleUnderline"/>
        </w:rPr>
        <w:t>these indicators paint a clear picture of relative economic decline.</w:t>
      </w:r>
      <w:r w:rsidRPr="00A87E26">
        <w:rPr>
          <w:rFonts w:eastAsia="Times New Roman"/>
        </w:rPr>
        <w:t xml:space="preserve"> American primacists have advanced a number of clever but unconvincing arguments in an attempt to downplay the significance of the ongoing economic power shift from America to China. For example, some primacists assert that per capita GDP is a better yardstick of national power than aggregate GDP; that newly developed metrics of national power have diminished the importance of GDP as a measure of a state’s economic power; that China is far behind the United States in advanced technology; and that China is incapable of doing innovation.35 This last claim is ubiquitous among primacists.36 It is, however, undermined by recent developments. For example, in September 2016 China began operating the world’s largest radio telescope, which is intended to project China’s ambitions deep into the universe, and bring back the kind of dramatic discoveries that win honours such as Nobel Prizes.37 In August 2016 China launched the world’s first quantum satellite, which could lead ‘to new, completely different methods for transmitting information’.38 In another example of how </w:t>
      </w:r>
      <w:r w:rsidRPr="00A87E26">
        <w:rPr>
          <w:rStyle w:val="StyleUnderline"/>
        </w:rPr>
        <w:t>China is catching up with the United States in innovation and technology</w:t>
      </w:r>
      <w:r w:rsidRPr="00A87E26">
        <w:rPr>
          <w:rFonts w:eastAsia="Times New Roman"/>
        </w:rPr>
        <w:t xml:space="preserve">, in June 2016 a Chinese computer (using made-in-China microprocessors) topped the ranking of the world’s fastest supercomputers.39 In July 2017 China’s State Council announced an ambitious plan to sprint to the front of the pack in artificial intelligence (AI), including both military and civilian applications.40 Indeed, The Economist recently observed that already </w:t>
      </w:r>
      <w:r w:rsidRPr="00A87E26">
        <w:rPr>
          <w:rStyle w:val="StyleUnderline"/>
        </w:rPr>
        <w:t>‘China could be a close second to America—and perhaps even ahead of it—in some areas of AI’</w:t>
      </w:r>
      <w:r w:rsidRPr="00A87E26">
        <w:rPr>
          <w:rFonts w:eastAsia="Times New Roman"/>
        </w:rPr>
        <w:t xml:space="preserve">.41 And </w:t>
      </w:r>
      <w:r w:rsidRPr="00A87E26">
        <w:rPr>
          <w:rStyle w:val="StyleUnderline"/>
        </w:rPr>
        <w:t>China is moving to the forefront in green technologies (solar panels and wind-generated power) and in electric cars</w:t>
      </w:r>
      <w:r w:rsidRPr="00A87E26">
        <w:rPr>
          <w:rFonts w:eastAsia="Times New Roman"/>
        </w:rPr>
        <w:t xml:space="preserve">. The claim that ‘China can’t innovate’ seems to reflect a kind of cultural solipsism on the part of the US analysts making this assertion. After all, China has a rich history of innovation, having produced (for example) the printing press, gunpowder, the compass and—perhaps the most important innovation in history—pasta. </w:t>
      </w:r>
      <w:r w:rsidRPr="00A87E26">
        <w:rPr>
          <w:rStyle w:val="StyleUnderline"/>
        </w:rPr>
        <w:t>The weakening of US relative economic power, which became unmistakably clear during the Great Recession, has undercut the Pax Americana both by compromising the United States’ ability to manage the international economy and by shifting the SinoAmerican geopolitical balance in east Asia. During the Great Recession it became evident that in some</w:t>
      </w:r>
      <w:r w:rsidRPr="00A87E26">
        <w:rPr>
          <w:rFonts w:eastAsia="Times New Roman"/>
        </w:rPr>
        <w:t xml:space="preserve"> (not all) </w:t>
      </w:r>
      <w:r w:rsidRPr="00A87E26">
        <w:rPr>
          <w:rStyle w:val="StyleUnderline"/>
        </w:rPr>
        <w:t>respects the U</w:t>
      </w:r>
      <w:r w:rsidRPr="00A87E26">
        <w:rPr>
          <w:rFonts w:eastAsia="Times New Roman"/>
        </w:rPr>
        <w:t xml:space="preserve">nited </w:t>
      </w:r>
      <w:r w:rsidRPr="00A87E26">
        <w:rPr>
          <w:rStyle w:val="StyleUnderline"/>
        </w:rPr>
        <w:t>S</w:t>
      </w:r>
      <w:r w:rsidRPr="00A87E26">
        <w:rPr>
          <w:rFonts w:eastAsia="Times New Roman"/>
        </w:rPr>
        <w:t xml:space="preserve">tates </w:t>
      </w:r>
      <w:r w:rsidRPr="00A87E26">
        <w:rPr>
          <w:rStyle w:val="StyleUnderline"/>
        </w:rPr>
        <w:t>was unable to fulfil its responsibility as the international economy’s manager</w:t>
      </w:r>
      <w:r w:rsidRPr="00A87E26">
        <w:rPr>
          <w:rFonts w:eastAsia="Times New Roman"/>
        </w:rPr>
        <w:t xml:space="preserve">. After all, </w:t>
      </w:r>
      <w:r w:rsidRPr="00A87E26">
        <w:rPr>
          <w:rStyle w:val="StyleUnderline"/>
        </w:rPr>
        <w:t>an economic hegemon is supposed to solve global economic crises, not cause them</w:t>
      </w:r>
      <w:r w:rsidRPr="00A87E26">
        <w:rPr>
          <w:rFonts w:eastAsia="Times New Roman"/>
        </w:rPr>
        <w:t xml:space="preserve">. But it was the freezing up of the US financial system triggered by the sub-prime mortgage crisis that plunged the global economy into hot water. </w:t>
      </w:r>
      <w:r w:rsidRPr="00A87E26">
        <w:rPr>
          <w:rStyle w:val="StyleUnderline"/>
        </w:rPr>
        <w:t>The economic hegemon is supposed to be the lender of last resort in the international economy. The United States, however, has become</w:t>
      </w:r>
      <w:r w:rsidRPr="00A87E26">
        <w:rPr>
          <w:rFonts w:eastAsia="Times New Roman"/>
        </w:rPr>
        <w:t xml:space="preserve"> the borrower of first resort—</w:t>
      </w:r>
      <w:r w:rsidRPr="00A87E26">
        <w:rPr>
          <w:rStyle w:val="StyleUnderline"/>
        </w:rPr>
        <w:t>the world’s largest debtor.</w:t>
      </w:r>
      <w:r w:rsidRPr="00A87E26">
        <w:rPr>
          <w:rFonts w:eastAsia="Times New Roman"/>
        </w:rPr>
        <w:t xml:space="preserve"> When the global economy falters, the economic hegemon is supposed to jump-start recovery by purchasing other nations’ goods. From the end of the Second World War until the Great Recession struck, it was America’s willingness to consume foreign goods that constituted the primary firewall against global economic downturns. </w:t>
      </w:r>
      <w:r w:rsidRPr="00A87E26">
        <w:rPr>
          <w:rStyle w:val="StyleUnderline"/>
        </w:rPr>
        <w:t>When the Great Recession hit, however, the US economy proved too infirm to lead the global economy back to health. It fell to China to pull the global economy out of its nose-dive by stepping up to the plate with a massive stimulus programme</w:t>
      </w:r>
      <w:r w:rsidRPr="00A87E26">
        <w:rPr>
          <w:rFonts w:eastAsia="Times New Roman"/>
        </w:rPr>
        <w:t xml:space="preserve">. </w:t>
      </w:r>
    </w:p>
    <w:p w:rsidR="00024C63" w:rsidRDefault="00024C63" w:rsidP="00024C63">
      <w:pPr>
        <w:pStyle w:val="Heading4"/>
      </w:pPr>
      <w:r>
        <w:lastRenderedPageBreak/>
        <w:t xml:space="preserve">Economic heg decline is inevitable – developing and transitional countries led by China are growing at a faster rate and are coordinating to offset the power of the G7 countries traditionally led by the U.S. </w:t>
      </w:r>
    </w:p>
    <w:p w:rsidR="00024C63" w:rsidRPr="007A2E29" w:rsidRDefault="00024C63" w:rsidP="00024C63">
      <w:pPr>
        <w:rPr>
          <w:rStyle w:val="Style13ptBold"/>
        </w:rPr>
      </w:pPr>
      <w:r w:rsidRPr="007A2E29">
        <w:rPr>
          <w:rStyle w:val="Style13ptBold"/>
        </w:rPr>
        <w:t>Wade, London School of Economics Department of International Development Global Political Economy Professor, 11</w:t>
      </w:r>
    </w:p>
    <w:p w:rsidR="00024C63" w:rsidRPr="00410EAC" w:rsidRDefault="00024C63" w:rsidP="00024C63">
      <w:pPr>
        <w:rPr>
          <w:rFonts w:eastAsia="Times New Roman"/>
        </w:rPr>
      </w:pPr>
      <w:r>
        <w:t>[Robert H., 2011, Sage Publications, “</w:t>
      </w:r>
      <w:r w:rsidRPr="00410EAC">
        <w:rPr>
          <w:rFonts w:eastAsia="Times New Roman"/>
        </w:rPr>
        <w:t>Emerging World Order? From Multipolarity to Multilateralism in the G</w:t>
      </w:r>
      <w:r>
        <w:rPr>
          <w:rFonts w:eastAsia="Times New Roman"/>
        </w:rPr>
        <w:t xml:space="preserve">20, the World Bank, and the IMF”, </w:t>
      </w:r>
      <w:hyperlink r:id="rId93" w:history="1">
        <w:r w:rsidRPr="004A2232">
          <w:rPr>
            <w:rStyle w:val="Hyperlink"/>
            <w:rFonts w:eastAsia="Times New Roman"/>
          </w:rPr>
          <w:t>http://journals.sagepub.com/doi/pdf/10.1177/0032329211415503</w:t>
        </w:r>
      </w:hyperlink>
      <w:r>
        <w:rPr>
          <w:rFonts w:eastAsia="Times New Roman"/>
        </w:rPr>
        <w:t xml:space="preserve">, accessed 7-8-18, DMH] </w:t>
      </w:r>
    </w:p>
    <w:p w:rsidR="00024C63" w:rsidRDefault="00024C63" w:rsidP="006F2725">
      <w:pPr>
        <w:rPr>
          <w:rStyle w:val="StyleUnderline"/>
        </w:rPr>
      </w:pPr>
      <w:r w:rsidRPr="00410EAC">
        <w:t xml:space="preserve">Many </w:t>
      </w:r>
      <w:r w:rsidRPr="00410EAC">
        <w:rPr>
          <w:rStyle w:val="StyleUnderline"/>
        </w:rPr>
        <w:t>developing and transitional countries have grown faster than advanced countries in the past decade, resulting in a shift in the distribution of world income in their favor. China is now the second largest economy in the world, behind the United States and ahead of Japan</w:t>
      </w:r>
      <w:r w:rsidRPr="00410EAC">
        <w:t xml:space="preserve">. As the relative economic weight of China and several others has come to match or exceed that of the middle-ranking G7 economies, </w:t>
      </w:r>
      <w:r w:rsidRPr="00410EAC">
        <w:rPr>
          <w:rStyle w:val="StyleUnderline"/>
        </w:rPr>
        <w:t>the world economy has shifted from “unipolar” toward “multipolar,” less dominated by the G7</w:t>
      </w:r>
      <w:r w:rsidRPr="00410EAC">
        <w:t xml:space="preserve">. How is this change being translated into changes in authority and influence within multilateral organizations like the G20, the World Bank, and the International Monetary Fund (IMF)? </w:t>
      </w:r>
      <w:r w:rsidRPr="00410EAC">
        <w:rPr>
          <w:rStyle w:val="StyleUnderline"/>
        </w:rPr>
        <w:t>Alarm bells are ringing in G7 capitals about G7 loss of influence</w:t>
      </w:r>
      <w:r w:rsidRPr="00410EAC">
        <w:t>. According to a WikiLeaks cable from the senior U.S. official for the G20 process, from January 2010, “</w:t>
      </w:r>
      <w:r w:rsidRPr="00410EAC">
        <w:rPr>
          <w:rStyle w:val="StyleUnderline"/>
        </w:rPr>
        <w:t>It is remarkable how closely coordinated the BASIC group of countries</w:t>
      </w:r>
      <w:r w:rsidRPr="00410EAC">
        <w:t xml:space="preserve"> [Brazil, South Africa, India, China] </w:t>
      </w:r>
      <w:r w:rsidRPr="00410EAC">
        <w:rPr>
          <w:rStyle w:val="StyleUnderline"/>
        </w:rPr>
        <w:t>have become in international fora, taking turns to impede US/EU initiatives and playing the US and EU off against each other.”</w:t>
      </w:r>
    </w:p>
    <w:p w:rsidR="00FC7513" w:rsidRDefault="00FC7513" w:rsidP="00FC7513">
      <w:pPr>
        <w:pStyle w:val="Heading4"/>
      </w:pPr>
      <w:r>
        <w:t xml:space="preserve">“America First” policy decreases US borrowing privileges – decreases military power </w:t>
      </w:r>
    </w:p>
    <w:p w:rsidR="00FC7513" w:rsidRPr="00305D5B" w:rsidRDefault="00FC7513" w:rsidP="00FC7513">
      <w:pPr>
        <w:rPr>
          <w:rStyle w:val="Style13ptBold"/>
        </w:rPr>
      </w:pPr>
      <w:r w:rsidRPr="00305D5B">
        <w:rPr>
          <w:rStyle w:val="Style13ptBold"/>
        </w:rPr>
        <w:t>Norrlof, Ph.D degree in International Relations</w:t>
      </w:r>
      <w:r>
        <w:rPr>
          <w:rStyle w:val="Style13ptBold"/>
        </w:rPr>
        <w:t xml:space="preserve"> a</w:t>
      </w:r>
      <w:r w:rsidRPr="00305D5B">
        <w:rPr>
          <w:rStyle w:val="Style13ptBold"/>
        </w:rPr>
        <w:t>t the Graduate Institute of International Studies Switzerland, 18</w:t>
      </w:r>
    </w:p>
    <w:p w:rsidR="00FC7513" w:rsidRDefault="00FC7513" w:rsidP="00FC7513">
      <w:r>
        <w:t xml:space="preserve">[Carla 1-1-2018, Oxford Academic, "Hegemony and inequality: Trump and the liberal playbook,", </w:t>
      </w:r>
      <w:hyperlink r:id="rId94" w:history="1">
        <w:r w:rsidRPr="00AB5BDF">
          <w:rPr>
            <w:rStyle w:val="Hyperlink"/>
          </w:rPr>
          <w:t>https://academic.oup.com/ia/article/94/1/63/4762707</w:t>
        </w:r>
      </w:hyperlink>
      <w:r>
        <w:t xml:space="preserve"> , accessed 7-9-18, EJA]</w:t>
      </w:r>
    </w:p>
    <w:p w:rsidR="00FC7513" w:rsidRPr="00FC7513" w:rsidRDefault="00FC7513" w:rsidP="00FC7513">
      <w:pPr>
        <w:rPr>
          <w:sz w:val="22"/>
          <w:u w:val="single"/>
        </w:rPr>
      </w:pPr>
      <w:r>
        <w:t xml:space="preserve"> ‘America first’ promises to touch all of these areas, overhauling longstanding US policies in the security, commercial and monetary spheres. But its real menace lies in its potential for sparking drastic changes by overturning policies in just one sphere. </w:t>
      </w:r>
      <w:r w:rsidRPr="00822B97">
        <w:rPr>
          <w:rStyle w:val="StyleUnderline"/>
        </w:rPr>
        <w:t>If the United States ceases to defend allies, and reduces its commitment to secure the international environment, cross-border trade and investment will operate in a more uncertain setting.</w:t>
      </w:r>
      <w:r>
        <w:t xml:space="preserve"> While it is impossible to predict which policy is most likely to unleash an unfavourable chain of events, a hypothetical example can be used to illustrate the presumptive cascade. </w:t>
      </w:r>
      <w:r w:rsidRPr="00822B97">
        <w:rPr>
          <w:rStyle w:val="StyleUnderline"/>
        </w:rPr>
        <w:t>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w:t>
      </w:r>
    </w:p>
    <w:p w:rsidR="00BF0C1B" w:rsidRDefault="00BF0C1B" w:rsidP="00664F20">
      <w:pPr>
        <w:pStyle w:val="Heading3"/>
      </w:pPr>
      <w:r>
        <w:lastRenderedPageBreak/>
        <w:t>Soft Power Decline Inevitable</w:t>
      </w:r>
    </w:p>
    <w:p w:rsidR="00BF0C1B" w:rsidRPr="00A87E26" w:rsidRDefault="00BF0C1B" w:rsidP="00BF0C1B">
      <w:pPr>
        <w:pStyle w:val="Heading4"/>
      </w:pPr>
      <w:r w:rsidRPr="00A87E26">
        <w:t>The Great Recession has destroyed the attractiveness of U.S. soft power and free market capitalism while Chinese soft power appears increasingly more attractive</w:t>
      </w:r>
    </w:p>
    <w:p w:rsidR="00BF0C1B" w:rsidRPr="00A87E26" w:rsidRDefault="00BF0C1B" w:rsidP="00BF0C1B">
      <w:pPr>
        <w:rPr>
          <w:rStyle w:val="Style13ptBold"/>
        </w:rPr>
      </w:pPr>
      <w:r w:rsidRPr="00A87E26">
        <w:rPr>
          <w:rStyle w:val="Style13ptBold"/>
        </w:rPr>
        <w:t>Layne, Texas A&amp;M University George Bush School of Government and Public Service Chair in Intelligence and National Security, 18</w:t>
      </w:r>
    </w:p>
    <w:p w:rsidR="00BF0C1B" w:rsidRPr="00A87E26" w:rsidRDefault="00BF0C1B" w:rsidP="00BF0C1B">
      <w:r w:rsidRPr="00A87E26">
        <w:t xml:space="preserve">[Christopher, 2018, International Affairs, “The US–Chinese power shift and the end of the Pax Americana”, p. 12-13, </w:t>
      </w:r>
      <w:hyperlink r:id="rId95" w:history="1">
        <w:r w:rsidRPr="00A87E26">
          <w:rPr>
            <w:rStyle w:val="Hyperlink"/>
          </w:rPr>
          <w:t>https://www.chathamhouse.org/sites/default/files/images/ia/INTA94_1_6_249_Layne.pdf</w:t>
        </w:r>
      </w:hyperlink>
      <w:r w:rsidRPr="00A87E26">
        <w:t xml:space="preserve">, DMH] </w:t>
      </w:r>
    </w:p>
    <w:p w:rsidR="00BF0C1B" w:rsidRPr="00A87E26" w:rsidRDefault="00BF0C1B" w:rsidP="00BF0C1B">
      <w:r w:rsidRPr="00A87E26">
        <w:t xml:space="preserve">Soft power: the end of the US monopoly: </w:t>
      </w:r>
      <w:r w:rsidRPr="00A87E26">
        <w:rPr>
          <w:rStyle w:val="StyleUnderline"/>
        </w:rPr>
        <w:t>One of the major impacts of the Great Recession was its effect on perceptions of US soft power.</w:t>
      </w:r>
      <w:r w:rsidRPr="00A87E26">
        <w:t xml:space="preserve"> As Martin Wolf argued at the nadir of the meltdown, </w:t>
      </w:r>
      <w:r w:rsidRPr="00A87E26">
        <w:rPr>
          <w:rStyle w:val="StyleUnderline"/>
        </w:rPr>
        <w:t>the collapse of the American financial system marked a ‘humiliating end to the “unipolar moment</w:t>
      </w:r>
      <w:r w:rsidRPr="00A87E26">
        <w:t xml:space="preserve">”’.50 </w:t>
      </w:r>
      <w:r w:rsidRPr="00A87E26">
        <w:rPr>
          <w:rStyle w:val="StyleUnderline"/>
        </w:rPr>
        <w:t xml:space="preserve">The meltdown has </w:t>
      </w:r>
      <w:r w:rsidRPr="00A87E26">
        <w:t xml:space="preserve">also </w:t>
      </w:r>
      <w:r w:rsidRPr="00A87E26">
        <w:rPr>
          <w:rStyle w:val="StyleUnderline"/>
        </w:rPr>
        <w:t>damaged America’s status and ideational power</w:t>
      </w:r>
      <w:r w:rsidRPr="00A87E26">
        <w:t xml:space="preserve">. As Martin Jacques has suggested, </w:t>
      </w:r>
      <w:r w:rsidRPr="00A87E26">
        <w:rPr>
          <w:rStyle w:val="StyleUnderline"/>
        </w:rPr>
        <w:t>the fact ‘that the American-run international economic system has been plunged into</w:t>
      </w:r>
      <w:r w:rsidRPr="00A87E26">
        <w:t xml:space="preserve"> such </w:t>
      </w:r>
      <w:r w:rsidRPr="00A87E26">
        <w:rPr>
          <w:rStyle w:val="StyleUnderline"/>
        </w:rPr>
        <w:t>turmoil as a result of a crisis which had its origins in the U</w:t>
      </w:r>
      <w:r w:rsidRPr="00A87E26">
        <w:t xml:space="preserve">nited </w:t>
      </w:r>
      <w:r w:rsidRPr="00A87E26">
        <w:rPr>
          <w:rStyle w:val="StyleUnderline"/>
        </w:rPr>
        <w:t>S</w:t>
      </w:r>
      <w:r w:rsidRPr="00A87E26">
        <w:t xml:space="preserve">tates </w:t>
      </w:r>
      <w:r w:rsidRPr="00A87E26">
        <w:rPr>
          <w:rStyle w:val="StyleUnderline"/>
        </w:rPr>
        <w:t>has served further to accentuate the loss of American power and prestige’</w:t>
      </w:r>
      <w:r w:rsidRPr="00A87E26">
        <w:t xml:space="preserve">.51 US claims that the so-called Washington Consensus—based on free markets, democracy and globalization—is the only viable path for economic and political development have been discredited. As former US Deputy Treasury Secretary Roger Altman said, </w:t>
      </w:r>
      <w:r w:rsidRPr="00A87E26">
        <w:rPr>
          <w:rStyle w:val="StyleUnderline"/>
        </w:rPr>
        <w:t>the Great Recession ‘put the American model of free market capitalism under a cloud’</w:t>
      </w:r>
      <w:r w:rsidRPr="00A87E26">
        <w:t>.5</w:t>
      </w:r>
    </w:p>
    <w:p w:rsidR="00BF0C1B" w:rsidRPr="00BF0C1B" w:rsidRDefault="00BF0C1B" w:rsidP="00BF0C1B">
      <w:r w:rsidRPr="00A87E26">
        <w:rPr>
          <w:rStyle w:val="StyleUnderline"/>
        </w:rPr>
        <w:t>In the wake of the meltdown, China has broken the US monopoly on soft power</w:t>
      </w:r>
      <w:r w:rsidRPr="00A87E26">
        <w:t xml:space="preserve">.53 </w:t>
      </w:r>
      <w:r w:rsidRPr="00A87E26">
        <w:rPr>
          <w:rStyle w:val="StyleUnderline"/>
        </w:rPr>
        <w:t>Beijing has become increasingly adept at developing its own brand of soft power based on its culture, its diplomacy and the attractiveness of its own system</w:t>
      </w:r>
      <w:r w:rsidRPr="00A87E26">
        <w:t>— ‘market authoritarianism’—</w:t>
      </w:r>
      <w:r w:rsidRPr="00A87E26">
        <w:rPr>
          <w:rStyle w:val="StyleUnderline"/>
        </w:rPr>
        <w:t>as an alternative to the American model</w:t>
      </w:r>
      <w:r w:rsidRPr="00A87E26">
        <w:t xml:space="preserve">.54 Indeed, </w:t>
      </w:r>
      <w:r w:rsidRPr="00A87E26">
        <w:rPr>
          <w:rStyle w:val="StyleUnderline"/>
        </w:rPr>
        <w:t>even before the crash</w:t>
      </w:r>
      <w:r w:rsidRPr="00A87E26">
        <w:t xml:space="preserve">, Kurt Campbell and Michele Flournoy—both of whom would go on to hold senior national security positions in the Obama administration—acknowledged that </w:t>
      </w:r>
      <w:r w:rsidRPr="00A87E26">
        <w:rPr>
          <w:rStyle w:val="StyleUnderline"/>
        </w:rPr>
        <w:t>China, despite not being a democracy, might already have leapt ahead of the United States in soft power</w:t>
      </w:r>
      <w:r w:rsidRPr="00A87E26">
        <w:t>. This was, they observed, ‘a troubling indictment of our current course’.5</w:t>
      </w:r>
    </w:p>
    <w:p w:rsidR="00664F20" w:rsidRDefault="00664F20" w:rsidP="00664F20">
      <w:pPr>
        <w:pStyle w:val="Heading3"/>
      </w:pPr>
      <w:r>
        <w:lastRenderedPageBreak/>
        <w:t>Turn to Institutions Inevitable</w:t>
      </w:r>
    </w:p>
    <w:p w:rsidR="00664F20" w:rsidRPr="00A87E26" w:rsidRDefault="00664F20" w:rsidP="00664F20">
      <w:pPr>
        <w:pStyle w:val="Heading4"/>
      </w:pPr>
      <w:r w:rsidRPr="00A87E26">
        <w:t>The emergence of new international institutions and the decline of American influence within older ones highlights the decrease in American hegemony and the comparative rise of China and India since the Great Recssion</w:t>
      </w:r>
    </w:p>
    <w:p w:rsidR="00664F20" w:rsidRPr="00A87E26" w:rsidRDefault="00664F20" w:rsidP="00664F20">
      <w:pPr>
        <w:rPr>
          <w:rStyle w:val="Style13ptBold"/>
        </w:rPr>
      </w:pPr>
      <w:r w:rsidRPr="00A87E26">
        <w:rPr>
          <w:rStyle w:val="Style13ptBold"/>
        </w:rPr>
        <w:t>Layne, Texas A&amp;M University George Bush School of Government and Public Service Chair in Intelligence and National Security, 18</w:t>
      </w:r>
    </w:p>
    <w:p w:rsidR="00664F20" w:rsidRPr="00A87E26" w:rsidRDefault="00664F20" w:rsidP="00664F20">
      <w:r w:rsidRPr="00A87E26">
        <w:t xml:space="preserve">[Christopher, 2018, International Affairs, “The US–Chinese power shift and the end of the Pax Americana”, p. 11-12, </w:t>
      </w:r>
      <w:hyperlink r:id="rId96" w:history="1">
        <w:r w:rsidRPr="00A87E26">
          <w:rPr>
            <w:rStyle w:val="Hyperlink"/>
          </w:rPr>
          <w:t>https://www.chathamhouse.org/sites/default/files/images/ia/INTA94_1_6_249_Layne.pdf</w:t>
        </w:r>
      </w:hyperlink>
      <w:r w:rsidRPr="00A87E26">
        <w:t xml:space="preserve">, DMH] </w:t>
      </w:r>
    </w:p>
    <w:p w:rsidR="00664F20" w:rsidRPr="00664F20" w:rsidRDefault="00664F20" w:rsidP="00664F20">
      <w:r w:rsidRPr="00A87E26">
        <w:t xml:space="preserve">The institutional challenge to the Pax Americana Not only is the Pax Americana being whittled away by constraints on Washington’s ability to continue playing its role as the manager of the global economy, and by China’s ever-increasing economic dominance of its region; </w:t>
      </w:r>
      <w:r w:rsidRPr="00A87E26">
        <w:rPr>
          <w:rStyle w:val="StyleUnderline"/>
        </w:rPr>
        <w:t>even more strikingly, the institutional framework is being challenged. An important indicator of the Pax Americana’s erosion is the weakening of its legacy institutions amid calls,</w:t>
      </w:r>
      <w:r w:rsidRPr="00A87E26">
        <w:t xml:space="preserve"> magnified by the Great Recession, </w:t>
      </w:r>
      <w:r w:rsidRPr="00A87E26">
        <w:rPr>
          <w:rStyle w:val="StyleUnderline"/>
        </w:rPr>
        <w:t>for a major overhaul of the international institutional order. Examples include demands that the IMF and World Bank be reformed to give China</w:t>
      </w:r>
      <w:r w:rsidRPr="00A87E26">
        <w:t xml:space="preserve"> (and other key emerging market economies) </w:t>
      </w:r>
      <w:r w:rsidRPr="00A87E26">
        <w:rPr>
          <w:rStyle w:val="StyleUnderline"/>
        </w:rPr>
        <w:t>greater voting power, and a</w:t>
      </w:r>
      <w:r w:rsidRPr="00A87E26">
        <w:t xml:space="preserve"> (so far unsuccessful) </w:t>
      </w:r>
      <w:r w:rsidRPr="00A87E26">
        <w:rPr>
          <w:rStyle w:val="StyleUnderline"/>
        </w:rPr>
        <w:t>push to expand the membership of the UN Security Council by adding</w:t>
      </w:r>
      <w:r w:rsidRPr="00A87E26">
        <w:t xml:space="preserve">, among others, </w:t>
      </w:r>
      <w:r w:rsidRPr="00A87E26">
        <w:rPr>
          <w:rStyle w:val="StyleUnderline"/>
        </w:rPr>
        <w:t>Brazil and India. Another indicator of the shifting global balance occurred</w:t>
      </w:r>
      <w:r w:rsidRPr="00A87E26">
        <w:t xml:space="preserve"> in November 2008 </w:t>
      </w:r>
      <w:r w:rsidRPr="00A87E26">
        <w:rPr>
          <w:rStyle w:val="StyleUnderline"/>
        </w:rPr>
        <w:t>when the G8 global economic summit was transformed into the G20 by the addition of China and other emerging market states</w:t>
      </w:r>
      <w:r w:rsidRPr="00A87E26">
        <w:t xml:space="preserve"> including India, Indonesia and South Africa. The G20’s creation as the new focal point for coordinating international economic policy was </w:t>
      </w:r>
      <w:r w:rsidRPr="00A87E26">
        <w:rPr>
          <w:rStyle w:val="StyleUnderline"/>
        </w:rPr>
        <w:t>a response to the insistence of China, and the other major emerging market states, that they be given a greater voice in international economic affairs</w:t>
      </w:r>
      <w:r w:rsidRPr="00A87E26">
        <w:t xml:space="preserve">. Implicitly, </w:t>
      </w:r>
      <w:r w:rsidRPr="00A87E26">
        <w:rPr>
          <w:rStyle w:val="StyleUnderline"/>
        </w:rPr>
        <w:t>the G20’s emergence confirmed three trends. First, the necessity of conceding power to the emerging market states</w:t>
      </w:r>
      <w:r w:rsidRPr="00A87E26">
        <w:t>—especially China—</w:t>
      </w:r>
      <w:r w:rsidRPr="00A87E26">
        <w:rPr>
          <w:rStyle w:val="StyleUnderline"/>
        </w:rPr>
        <w:t>confirmed that America’s relative power is declining. Second, the G20’s empowerment underscored the shift in power from the Euro-Atlantic world to Asia</w:t>
      </w:r>
      <w:r w:rsidRPr="00A87E26">
        <w:t xml:space="preserve">. Whereas </w:t>
      </w:r>
      <w:r w:rsidRPr="00A87E26">
        <w:rPr>
          <w:rStyle w:val="StyleUnderline"/>
        </w:rPr>
        <w:t>only</w:t>
      </w:r>
      <w:r w:rsidRPr="00A87E26">
        <w:t xml:space="preserve"> one Asian nation ( </w:t>
      </w:r>
      <w:r w:rsidRPr="00A87E26">
        <w:rPr>
          <w:rStyle w:val="StyleUnderline"/>
        </w:rPr>
        <w:t>Japan</w:t>
      </w:r>
      <w:r w:rsidRPr="00A87E26">
        <w:t xml:space="preserve">) </w:t>
      </w:r>
      <w:r w:rsidRPr="00A87E26">
        <w:rPr>
          <w:rStyle w:val="StyleUnderline"/>
        </w:rPr>
        <w:t>had been a G8 member, the G20 has six members from the region</w:t>
      </w:r>
      <w:r w:rsidRPr="00A87E26">
        <w:t xml:space="preserve">: Australia, China, India, Indonesia, Japan and South Korea. </w:t>
      </w:r>
      <w:r w:rsidRPr="00A87E26">
        <w:rPr>
          <w:rStyle w:val="StyleUnderline"/>
        </w:rPr>
        <w:t>Finally, the G20’s emergence as the central organ of international economic management demonstrated that—as a result of the Great Recession— the prestige and authority of the United States and Europe as stewards of the international economy had slipped dramatically</w:t>
      </w:r>
      <w:r w:rsidRPr="00A87E26">
        <w:t xml:space="preserve">.49 </w:t>
      </w:r>
      <w:r w:rsidRPr="00A87E26">
        <w:rPr>
          <w:rStyle w:val="StyleUnderline"/>
        </w:rPr>
        <w:t>The past decade</w:t>
      </w:r>
      <w:r w:rsidRPr="00A87E26">
        <w:t xml:space="preserve"> or so </w:t>
      </w:r>
      <w:r w:rsidRPr="00A87E26">
        <w:rPr>
          <w:rStyle w:val="StyleUnderline"/>
        </w:rPr>
        <w:t>also has seen the creation of new institutions that potentially could constitute a parallel</w:t>
      </w:r>
      <w:r w:rsidRPr="00A87E26">
        <w:t>—‘shadow’—</w:t>
      </w:r>
      <w:r w:rsidRPr="00A87E26">
        <w:rPr>
          <w:rStyle w:val="StyleUnderline"/>
        </w:rPr>
        <w:t>international order outside</w:t>
      </w:r>
      <w:r w:rsidRPr="00A87E26">
        <w:t xml:space="preserve"> the framework of </w:t>
      </w:r>
      <w:r w:rsidRPr="00A87E26">
        <w:rPr>
          <w:rStyle w:val="StyleUnderline"/>
        </w:rPr>
        <w:t>the Pax Americana. The most important of these may be the Beijingbacked Asian Infrastructure Investment Bank</w:t>
      </w:r>
      <w:r w:rsidRPr="00A87E26">
        <w:t xml:space="preserve"> (AIIB). Other examples include the Shanghai Cooperation Organization, the Collective Security Treaty Organization, the Eurasian Economic Union and the BRICS (Brazil, Russia, India, China, South Africa). The staying power and impact of these institutions are uncertain; but </w:t>
      </w:r>
      <w:r w:rsidRPr="00A87E26">
        <w:rPr>
          <w:rStyle w:val="StyleUnderline"/>
        </w:rPr>
        <w:t>at the very least they are important symbolically.</w:t>
      </w:r>
      <w:r w:rsidRPr="00A87E26">
        <w:t xml:space="preserve"> </w:t>
      </w:r>
      <w:r w:rsidRPr="00A87E26">
        <w:rPr>
          <w:rStyle w:val="StyleUnderline"/>
        </w:rPr>
        <w:t>They underscore the decline of the American</w:t>
      </w:r>
      <w:r w:rsidRPr="00A87E26">
        <w:t xml:space="preserve">-designed post-Second World War </w:t>
      </w:r>
      <w:r w:rsidRPr="00A87E26">
        <w:rPr>
          <w:rStyle w:val="StyleUnderline"/>
        </w:rPr>
        <w:t xml:space="preserve">international order, and the rise of new powers </w:t>
      </w:r>
      <w:r w:rsidRPr="00A87E26">
        <w:t>such as China and India—and the resurgence of old ones such as Russia—</w:t>
      </w:r>
      <w:r w:rsidRPr="00A87E26">
        <w:rPr>
          <w:rStyle w:val="StyleUnderline"/>
        </w:rPr>
        <w:t>demanding recognition of their status and prestige, and a concomitant voice in the management of the international system.</w:t>
      </w:r>
    </w:p>
    <w:p w:rsidR="00664F20" w:rsidRDefault="00664F20" w:rsidP="00664F20">
      <w:pPr>
        <w:pStyle w:val="Heading3"/>
      </w:pPr>
      <w:r>
        <w:lastRenderedPageBreak/>
        <w:t>Turn to China Inevitable</w:t>
      </w:r>
    </w:p>
    <w:p w:rsidR="00664F20" w:rsidRPr="00A87E26" w:rsidRDefault="00664F20" w:rsidP="00664F20">
      <w:pPr>
        <w:pStyle w:val="Heading4"/>
      </w:pPr>
      <w:r w:rsidRPr="00A87E26">
        <w:t xml:space="preserve">Economic trends indicate that even staunch allies of the U.S. will continue to pivot toward China, drawing them into Beijing’s geopolitical orbit </w:t>
      </w:r>
    </w:p>
    <w:p w:rsidR="00664F20" w:rsidRPr="00A87E26" w:rsidRDefault="00664F20" w:rsidP="00664F20">
      <w:pPr>
        <w:rPr>
          <w:rStyle w:val="Style13ptBold"/>
        </w:rPr>
      </w:pPr>
      <w:r w:rsidRPr="00A87E26">
        <w:rPr>
          <w:rStyle w:val="Style13ptBold"/>
        </w:rPr>
        <w:t>Layne, Texas A&amp;M University George Bush School of Government and Public Service Chair in Intelligence and National Security, 18</w:t>
      </w:r>
    </w:p>
    <w:p w:rsidR="00664F20" w:rsidRPr="00A87E26" w:rsidRDefault="00664F20" w:rsidP="00664F20">
      <w:r w:rsidRPr="00A87E26">
        <w:t xml:space="preserve">[Christopher, 2018, International Affairs, “The US–Chinese power shift and the end of the Pax Americana”, p. 10-11, </w:t>
      </w:r>
      <w:hyperlink r:id="rId97" w:history="1">
        <w:r w:rsidRPr="00A87E26">
          <w:rPr>
            <w:rStyle w:val="Hyperlink"/>
          </w:rPr>
          <w:t>https://www.chathamhouse.org/sites/default/files/images/ia/INTA94_1_6_249_Layne.pdf</w:t>
        </w:r>
      </w:hyperlink>
      <w:r w:rsidRPr="00A87E26">
        <w:t>, DMH]</w:t>
      </w:r>
    </w:p>
    <w:p w:rsidR="00664F20" w:rsidRDefault="00664F20" w:rsidP="00AE1CAD">
      <w:pPr>
        <w:rPr>
          <w:rStyle w:val="StyleUnderline"/>
        </w:rPr>
      </w:pPr>
      <w:r w:rsidRPr="00A87E26">
        <w:t xml:space="preserve">Even </w:t>
      </w:r>
      <w:r w:rsidRPr="00A87E26">
        <w:rPr>
          <w:rStyle w:val="StyleUnderline"/>
        </w:rPr>
        <w:t>as the US ability to manage the international economy is decreasing, China’s growing economic clout has profound implications for the Sino-American strategic balance</w:t>
      </w:r>
      <w:r w:rsidRPr="00A87E26">
        <w:t xml:space="preserve">. For example, the Obama administration’s ‘pivot’ to Asia was intended to reassure the nations of east and south-east Asia that the United States would use its military power to offset China’s growing economic influence in the region. As Jeffrey Bader, the Obama administration’s National Security Council director for Asia, put it: </w:t>
      </w:r>
      <w:r w:rsidRPr="00A87E26">
        <w:rPr>
          <w:rStyle w:val="StyleUnderline"/>
        </w:rPr>
        <w:t>China’s emergence, China’s rise, is the focus of attention not only of the United States but among all countries in the region. None of them wants to have hostile or adversarial relations with China.</w:t>
      </w:r>
      <w:r w:rsidRPr="00A87E26">
        <w:t xml:space="preserve"> At the same time, </w:t>
      </w:r>
      <w:r w:rsidRPr="00A87E26">
        <w:rPr>
          <w:rStyle w:val="StyleUnderline"/>
        </w:rPr>
        <w:t>none wants to be dominated by China</w:t>
      </w:r>
      <w:r w:rsidRPr="00A87E26">
        <w:t xml:space="preserve">. The </w:t>
      </w:r>
      <w:r w:rsidRPr="00A87E26">
        <w:rPr>
          <w:rStyle w:val="StyleUnderline"/>
        </w:rPr>
        <w:t>countries in the region welcome the US presence as</w:t>
      </w:r>
      <w:r w:rsidRPr="00A87E26">
        <w:t xml:space="preserve">, if you will, </w:t>
      </w:r>
      <w:r w:rsidRPr="00A87E26">
        <w:rPr>
          <w:rStyle w:val="StyleUnderline"/>
        </w:rPr>
        <w:t>a kind of balance against China</w:t>
      </w:r>
      <w:r w:rsidRPr="00A87E26">
        <w:t xml:space="preserve">.47 </w:t>
      </w:r>
      <w:r w:rsidRPr="00A87E26">
        <w:rPr>
          <w:rStyle w:val="StyleUnderline"/>
        </w:rPr>
        <w:t>However, the outlook for this ‘balancing’ strategy is clouded.</w:t>
      </w:r>
      <w:r w:rsidRPr="00A87E26">
        <w:t xml:space="preserve"> Doubtless, Bader was correct</w:t>
      </w:r>
      <w:r w:rsidRPr="00A87E26">
        <w:rPr>
          <w:rStyle w:val="StyleUnderline"/>
        </w:rPr>
        <w:t>: regional states do not want to be forced to choose between aligning either with China or with the United States. But economic trends suggest that they will be</w:t>
      </w:r>
      <w:r w:rsidRPr="00A87E26">
        <w:t xml:space="preserve"> inexorably </w:t>
      </w:r>
      <w:r w:rsidRPr="00A87E26">
        <w:rPr>
          <w:rStyle w:val="StyleUnderline"/>
        </w:rPr>
        <w:t>drawn into Beijing’s geopolitical orbit by the overpowering magnetic pull of the Chinese economy. The lessening of America’s regional economic influence, and the corresponding jump in that of China, have been dramatic</w:t>
      </w:r>
      <w:r w:rsidRPr="00A87E26">
        <w:t xml:space="preserve">. In 1993 China accounted for only 2 per cent of ASEAN’s trade in goods, and the United States accounted for 18 per cent. By 2013, however, the American share of ASEAN trade in goods had shrunk to 8.2 per cent while China’s had skyrocketed to 14 per cent.48 </w:t>
      </w:r>
      <w:r w:rsidRPr="00A87E26">
        <w:rPr>
          <w:rStyle w:val="StyleUnderline"/>
        </w:rPr>
        <w:t>Growing economic dependence on China is reflected in geopolitical alignments. Since 2016, Malaysia, Cambodia, Myanmar and the Philippines have all tilted away from the United States and towards China. Even Australia, long a staunch US ally, is debating</w:t>
      </w:r>
      <w:r w:rsidRPr="00A87E26">
        <w:t xml:space="preserve"> the merits of </w:t>
      </w:r>
      <w:r w:rsidRPr="00A87E26">
        <w:rPr>
          <w:rStyle w:val="StyleUnderline"/>
        </w:rPr>
        <w:t>taking a more equidistant political stance</w:t>
      </w:r>
      <w:r w:rsidRPr="00A87E26">
        <w:t xml:space="preserve"> between Washington and Beijing </w:t>
      </w:r>
      <w:r w:rsidRPr="00A87E26">
        <w:rPr>
          <w:rStyle w:val="StyleUnderline"/>
        </w:rPr>
        <w:t>because of its economic dependence on China</w:t>
      </w:r>
      <w:r w:rsidRPr="00A87E26">
        <w:t xml:space="preserve">. In the coming years </w:t>
      </w:r>
      <w:r w:rsidRPr="00A87E26">
        <w:rPr>
          <w:rStyle w:val="StyleUnderline"/>
        </w:rPr>
        <w:t>these trends are likely to continue, and China will be able to leverage its economic power to enhance its geopolitical position in east and south-east Asia—and diminish that of the United States.</w:t>
      </w:r>
    </w:p>
    <w:p w:rsidR="00024C63" w:rsidRDefault="00024C63" w:rsidP="00AE1CAD">
      <w:pPr>
        <w:pStyle w:val="Heading2"/>
      </w:pPr>
      <w:r>
        <w:lastRenderedPageBreak/>
        <w:t>Hegemony Bad Impacts</w:t>
      </w:r>
    </w:p>
    <w:p w:rsidR="00024C63" w:rsidRDefault="00204133" w:rsidP="00204133">
      <w:pPr>
        <w:pStyle w:val="Heading3"/>
      </w:pPr>
      <w:r>
        <w:lastRenderedPageBreak/>
        <w:t>Africa</w:t>
      </w:r>
    </w:p>
    <w:p w:rsidR="00204133" w:rsidRPr="001D4708" w:rsidRDefault="00204133" w:rsidP="00204133">
      <w:pPr>
        <w:pStyle w:val="Heading4"/>
        <w:rPr>
          <w:rStyle w:val="StyleUnderline"/>
          <w:u w:val="none"/>
        </w:rPr>
      </w:pPr>
      <w:r w:rsidRPr="001D4708">
        <w:rPr>
          <w:rStyle w:val="StyleUnderline"/>
          <w:u w:val="none"/>
        </w:rPr>
        <w:t xml:space="preserve">American hegemony and the neo-liberal experimentation in other countries that accompanies it has hindered Africa’s independent development, producing a number of economic, humanitarian, and health crisis across the continent </w:t>
      </w:r>
    </w:p>
    <w:p w:rsidR="00204133" w:rsidRPr="006649CB" w:rsidRDefault="00204133" w:rsidP="00204133">
      <w:pPr>
        <w:rPr>
          <w:rStyle w:val="Style13ptBold"/>
        </w:rPr>
      </w:pPr>
      <w:r w:rsidRPr="006649CB">
        <w:rPr>
          <w:rStyle w:val="Style13ptBold"/>
        </w:rPr>
        <w:t xml:space="preserve">Ochanja, National Institute for Legislative and Democratic Studies Researcher, 17 </w:t>
      </w:r>
    </w:p>
    <w:p w:rsidR="00204133" w:rsidRPr="007A2E29" w:rsidRDefault="00204133" w:rsidP="00204133">
      <w:r w:rsidRPr="007A2E29">
        <w:t xml:space="preserve">[Christopher, 10-30-17, Global Journal of Social Sciences Studies, Vol. 3, No. 2, p. 119-120, </w:t>
      </w:r>
      <w:hyperlink r:id="rId98" w:history="1">
        <w:r w:rsidRPr="007A2E29">
          <w:rPr>
            <w:rStyle w:val="Hyperlink"/>
          </w:rPr>
          <w:t>http://onlinesciencepublishing.com/assets/journal/JOU0015/ART00197/1509341475_GJSSS-2017-3(2)-113-121.pdf</w:t>
        </w:r>
      </w:hyperlink>
      <w:r w:rsidRPr="007A2E29">
        <w:t xml:space="preserve">, accessed 7-9-18, DMH] </w:t>
      </w:r>
    </w:p>
    <w:p w:rsidR="00204133" w:rsidRDefault="00204133" w:rsidP="00204133">
      <w:r w:rsidRPr="00FA17C8">
        <w:rPr>
          <w:rStyle w:val="StyleUnderline"/>
        </w:rPr>
        <w:t>The ascendance of the U</w:t>
      </w:r>
      <w:r w:rsidRPr="00FA17C8">
        <w:t xml:space="preserve">nited </w:t>
      </w:r>
      <w:r w:rsidRPr="00FA17C8">
        <w:rPr>
          <w:rStyle w:val="StyleUnderline"/>
        </w:rPr>
        <w:t>S</w:t>
      </w:r>
      <w:r w:rsidRPr="00FA17C8">
        <w:t xml:space="preserve">tates of America </w:t>
      </w:r>
      <w:r w:rsidRPr="00FA17C8">
        <w:rPr>
          <w:rStyle w:val="StyleUnderline"/>
        </w:rPr>
        <w:t>as the single world‟s most influential hegemonic power</w:t>
      </w:r>
      <w:r w:rsidRPr="00FA17C8">
        <w:t xml:space="preserve"> after the collapse of the Soviet Union in 1990 </w:t>
      </w:r>
      <w:r w:rsidRPr="00FA17C8">
        <w:rPr>
          <w:rStyle w:val="StyleUnderline"/>
        </w:rPr>
        <w:t xml:space="preserve">has not proved beneficial to the African continent in terms of development. </w:t>
      </w:r>
      <w:r w:rsidRPr="00FA17C8">
        <w:t>Almost</w:t>
      </w:r>
      <w:r w:rsidRPr="00FA17C8">
        <w:rPr>
          <w:rStyle w:val="StyleUnderline"/>
        </w:rPr>
        <w:t xml:space="preserve"> three decades of American international hegemonic regime represented the worst and most traumatic era in African post-colonial history</w:t>
      </w:r>
      <w:r w:rsidRPr="00FA17C8">
        <w:t xml:space="preserve">. In terms of economic development, </w:t>
      </w:r>
      <w:r w:rsidRPr="00FA17C8">
        <w:rPr>
          <w:rStyle w:val="StyleUnderline"/>
        </w:rPr>
        <w:t>African economic bankruptcy and misfortune was accelerated and became the most marginalized in a</w:t>
      </w:r>
      <w:r w:rsidRPr="00FA17C8">
        <w:t xml:space="preserve"> fast growing and </w:t>
      </w:r>
      <w:r w:rsidRPr="00FA17C8">
        <w:rPr>
          <w:rStyle w:val="StyleUnderline"/>
        </w:rPr>
        <w:t>increasingly globalized world system</w:t>
      </w:r>
      <w:r w:rsidRPr="009B2770">
        <w:rPr>
          <w:rStyle w:val="StyleUnderline"/>
        </w:rPr>
        <w:t>. Africa</w:t>
      </w:r>
      <w:r w:rsidRPr="00FA17C8">
        <w:t xml:space="preserve"> also </w:t>
      </w:r>
      <w:r w:rsidRPr="009B2770">
        <w:rPr>
          <w:rStyle w:val="StyleUnderline"/>
        </w:rPr>
        <w:t>became</w:t>
      </w:r>
      <w:r w:rsidRPr="00FA17C8">
        <w:t xml:space="preserve"> a </w:t>
      </w:r>
      <w:r w:rsidRPr="009B2770">
        <w:rPr>
          <w:rStyle w:val="StyleUnderline"/>
        </w:rPr>
        <w:t>host to some of the deadliest conflicts</w:t>
      </w:r>
      <w:r w:rsidRPr="00FA17C8">
        <w:t xml:space="preserve"> and human carnage </w:t>
      </w:r>
      <w:r w:rsidRPr="009B2770">
        <w:rPr>
          <w:rStyle w:val="StyleUnderline"/>
        </w:rPr>
        <w:t>in the world after the Second World War with mainly civilians</w:t>
      </w:r>
      <w:r w:rsidRPr="00FA17C8">
        <w:t xml:space="preserve"> and non-combatant </w:t>
      </w:r>
      <w:r w:rsidRPr="009B2770">
        <w:rPr>
          <w:rStyle w:val="StyleUnderline"/>
        </w:rPr>
        <w:t>as targets</w:t>
      </w:r>
      <w:r w:rsidRPr="00FA17C8">
        <w:t xml:space="preserve">. </w:t>
      </w:r>
      <w:r w:rsidRPr="009B2770">
        <w:rPr>
          <w:rStyle w:val="StyleUnderline"/>
        </w:rPr>
        <w:t>These</w:t>
      </w:r>
      <w:r w:rsidRPr="00FA17C8">
        <w:t xml:space="preserve"> conflicts also </w:t>
      </w:r>
      <w:r w:rsidRPr="009B2770">
        <w:rPr>
          <w:rStyle w:val="StyleUnderline"/>
        </w:rPr>
        <w:t>produced</w:t>
      </w:r>
      <w:r w:rsidRPr="00FA17C8">
        <w:t xml:space="preserve"> some of the horrible and </w:t>
      </w:r>
      <w:r w:rsidRPr="009B2770">
        <w:rPr>
          <w:rStyle w:val="StyleUnderline"/>
        </w:rPr>
        <w:t>unimaginable humanitarian crisis in terms of</w:t>
      </w:r>
      <w:r w:rsidRPr="00FA17C8">
        <w:t xml:space="preserve"> scale </w:t>
      </w:r>
      <w:r w:rsidRPr="009B2770">
        <w:rPr>
          <w:rStyle w:val="StyleUnderline"/>
        </w:rPr>
        <w:t>human death toll, refugee crisis and internally displaced persons. Diseases like HIV/AIDS, tuberculosis, Malaria and other environmentally related natural disaster became daily companion of African people</w:t>
      </w:r>
      <w:r w:rsidRPr="00FA17C8">
        <w:t xml:space="preserve"> as the continent became synonymous with conflicts and disaster</w:t>
      </w:r>
      <w:r w:rsidRPr="009B2770">
        <w:rPr>
          <w:rStyle w:val="StyleUnderline"/>
        </w:rPr>
        <w:t>. The amalgam of economic and political crisis turned a number of African countries into territories occupied by different faction of armed combatants and without central government. Since the 1990</w:t>
      </w:r>
      <w:r w:rsidRPr="00FA17C8">
        <w:t xml:space="preserve">, no fewer </w:t>
      </w:r>
      <w:r w:rsidRPr="009B2770">
        <w:rPr>
          <w:rStyle w:val="StyleUnderline"/>
        </w:rPr>
        <w:t>than 7 states in Africa had collapse or at different level of collapsing</w:t>
      </w:r>
      <w:r w:rsidRPr="00FA17C8">
        <w:t xml:space="preserve">. With the probable exception of South Africa, Lesotho, Botswana, and Seychelles, </w:t>
      </w:r>
      <w:r w:rsidRPr="009B2770">
        <w:rPr>
          <w:rStyle w:val="StyleUnderline"/>
        </w:rPr>
        <w:t>African countries in the decades of the 1990 through the 21st century, have appeared more economically weaker than they were 2 to 3 decades earlier.</w:t>
      </w:r>
      <w:r w:rsidRPr="00FA17C8">
        <w:t xml:space="preserve"> </w:t>
      </w:r>
      <w:r w:rsidRPr="009B2770">
        <w:rPr>
          <w:rStyle w:val="StyleUnderline"/>
        </w:rPr>
        <w:t>Most of this misfortune can be blamed on the emergence of the American unipolar moment and the</w:t>
      </w:r>
      <w:r w:rsidRPr="00FA17C8">
        <w:t xml:space="preserve"> fissiparous </w:t>
      </w:r>
      <w:r w:rsidRPr="009B2770">
        <w:rPr>
          <w:rStyle w:val="StyleUnderline"/>
        </w:rPr>
        <w:t>experimentation of neo-liberal economic policies of structural adjustment on the continent</w:t>
      </w:r>
      <w:r w:rsidRPr="00FA17C8">
        <w:t>. Indeed, in spite of these</w:t>
      </w:r>
      <w:r w:rsidRPr="009B2770">
        <w:rPr>
          <w:rStyle w:val="StyleUnderline"/>
        </w:rPr>
        <w:t>, Africa had developed internal capacity for conflict intervention and management</w:t>
      </w:r>
      <w:r w:rsidRPr="00FA17C8">
        <w:t>. This means that if only African countries can look inward to provide good leadership, harness untapped potentials, minimize wastage and engage available resources in the most prudent and efficient ways, Africa could be on a good side of history in terms of socio-economic development.</w:t>
      </w:r>
    </w:p>
    <w:p w:rsidR="00204133" w:rsidRDefault="00204133" w:rsidP="00204133">
      <w:pPr>
        <w:pStyle w:val="Heading4"/>
      </w:pPr>
      <w:r w:rsidRPr="00DF66D8">
        <w:t xml:space="preserve">U.S. hegemony has produced and exacerbated economic crisis </w:t>
      </w:r>
      <w:r>
        <w:t xml:space="preserve">throughout various states in Africa by promoting neo-liberal economic policies that put U.S. interests ahead of everything else </w:t>
      </w:r>
    </w:p>
    <w:p w:rsidR="00204133" w:rsidRPr="00204133" w:rsidRDefault="00204133" w:rsidP="00204133">
      <w:pPr>
        <w:rPr>
          <w:rStyle w:val="Style13ptBold"/>
        </w:rPr>
      </w:pPr>
      <w:r w:rsidRPr="00204133">
        <w:rPr>
          <w:rStyle w:val="Style13ptBold"/>
        </w:rPr>
        <w:t xml:space="preserve">Ochanja, National Institute for Legislative and Democratic Studies Researcher, 17 </w:t>
      </w:r>
    </w:p>
    <w:p w:rsidR="00204133" w:rsidRPr="00204133" w:rsidRDefault="00204133" w:rsidP="00204133">
      <w:r w:rsidRPr="00204133">
        <w:t xml:space="preserve">[Christopher, 10-30-17, Global Journal of Social Sciences Studies, Vol. 3, No. 2, p. 117, </w:t>
      </w:r>
      <w:hyperlink r:id="rId99" w:history="1">
        <w:r w:rsidRPr="00204133">
          <w:rPr>
            <w:rStyle w:val="Hyperlink"/>
          </w:rPr>
          <w:t>http://onlinesciencepublishing.com/assets/journal/JOU0015/ART00197/1509341475_GJSSS-2017-3(2)-113-121.pdf</w:t>
        </w:r>
      </w:hyperlink>
      <w:r w:rsidRPr="00204133">
        <w:t xml:space="preserve">, accessed 7-9-18, DMH] </w:t>
      </w:r>
    </w:p>
    <w:p w:rsidR="00204133" w:rsidRDefault="00204133" w:rsidP="00204133">
      <w:r w:rsidRPr="00CA1A0E">
        <w:rPr>
          <w:rStyle w:val="StyleUnderline"/>
        </w:rPr>
        <w:t>Economically, the United States have always exploited Africa‟s economic weaknesses</w:t>
      </w:r>
      <w:r w:rsidRPr="00CA1A0E">
        <w:t xml:space="preserve"> to orchestrate its penetration of the continent </w:t>
      </w:r>
      <w:r w:rsidRPr="00CA1A0E">
        <w:rPr>
          <w:rStyle w:val="StyleUnderline"/>
        </w:rPr>
        <w:t>through various mechanisms of foreign direct investment, foreign development assistance, aid and multinational corporations. Africa was used as test ground for the experimentation of</w:t>
      </w:r>
      <w:r w:rsidRPr="00CA1A0E">
        <w:t xml:space="preserve"> western development blueprint through the agency of the U. S. controlled international banking and financial institutions</w:t>
      </w:r>
      <w:r>
        <w:t xml:space="preserve"> </w:t>
      </w:r>
      <w:r w:rsidRPr="00CA1A0E">
        <w:rPr>
          <w:rStyle w:val="StyleUnderline"/>
        </w:rPr>
        <w:t>the World Bank and IMF</w:t>
      </w:r>
      <w:r w:rsidRPr="00CA1A0E">
        <w:t xml:space="preserve">. </w:t>
      </w:r>
      <w:r w:rsidRPr="0014738A">
        <w:rPr>
          <w:rStyle w:val="StyleUnderline"/>
        </w:rPr>
        <w:t>In the early 1980s</w:t>
      </w:r>
      <w:r w:rsidRPr="00CA1A0E">
        <w:t xml:space="preserve">, unpalatable international </w:t>
      </w:r>
      <w:r w:rsidRPr="0014738A">
        <w:rPr>
          <w:rStyle w:val="StyleUnderline"/>
        </w:rPr>
        <w:t xml:space="preserve">economic </w:t>
      </w:r>
      <w:r w:rsidRPr="00DF66D8">
        <w:rPr>
          <w:rStyle w:val="StyleUnderline"/>
        </w:rPr>
        <w:t>crisis which rocked commodity producing countries led</w:t>
      </w:r>
      <w:r w:rsidRPr="0014738A">
        <w:rPr>
          <w:rStyle w:val="StyleUnderline"/>
        </w:rPr>
        <w:t xml:space="preserve"> to the implementation of Structural Adjustment Programme</w:t>
      </w:r>
      <w:r w:rsidRPr="00CA1A0E">
        <w:t xml:space="preserve"> (SAP), </w:t>
      </w:r>
      <w:r w:rsidRPr="0014738A">
        <w:rPr>
          <w:rStyle w:val="StyleUnderline"/>
        </w:rPr>
        <w:t>in many African countries. The SAP policies were</w:t>
      </w:r>
      <w:r w:rsidRPr="00CA1A0E">
        <w:t xml:space="preserve"> by and large, </w:t>
      </w:r>
      <w:r w:rsidRPr="00DF66D8">
        <w:rPr>
          <w:rStyle w:val="StyleUnderline"/>
        </w:rPr>
        <w:t>based on neo-liberal development models</w:t>
      </w:r>
      <w:r w:rsidRPr="00CA1A0E">
        <w:t xml:space="preserve"> which advocated free trade, deregulation, commercialization, currency devaluation, withdrawal of subsidies, and retrenchment, among others. </w:t>
      </w:r>
      <w:r w:rsidRPr="00CA1A0E">
        <w:rPr>
          <w:rStyle w:val="StyleUnderline"/>
        </w:rPr>
        <w:t>By the mid-1980s, many states have sunk into deeper crises through the implementation of neo-liberal reforms</w:t>
      </w:r>
      <w:r w:rsidRPr="00CA1A0E">
        <w:t xml:space="preserve">. Many workers, peasants, women groups, students, academic, farmers and professionals became increasingly restive throughout Africa (Toure, 2006). Thus, </w:t>
      </w:r>
      <w:r w:rsidRPr="00CA1A0E">
        <w:rPr>
          <w:rStyle w:val="StyleUnderline"/>
        </w:rPr>
        <w:t>by the end of the decade</w:t>
      </w:r>
      <w:r w:rsidRPr="00CA1A0E">
        <w:t xml:space="preserve"> of 1980, </w:t>
      </w:r>
      <w:r w:rsidRPr="00CA1A0E">
        <w:rPr>
          <w:rStyle w:val="StyleUnderline"/>
        </w:rPr>
        <w:t>when</w:t>
      </w:r>
      <w:r w:rsidRPr="00CA1A0E">
        <w:t xml:space="preserve"> the Soviet Union was disintegrating, </w:t>
      </w:r>
      <w:r w:rsidRPr="00CA1A0E">
        <w:rPr>
          <w:rStyle w:val="StyleUnderline"/>
        </w:rPr>
        <w:t>many of the crises on the continent were at different stages of manifestation, the emergence of the U</w:t>
      </w:r>
      <w:r w:rsidRPr="00CA1A0E">
        <w:t xml:space="preserve">nited </w:t>
      </w:r>
      <w:r w:rsidRPr="00CA1A0E">
        <w:rPr>
          <w:rStyle w:val="StyleUnderline"/>
        </w:rPr>
        <w:t>S</w:t>
      </w:r>
      <w:r w:rsidRPr="00CA1A0E">
        <w:t xml:space="preserve">tates at the beginning of the 1990s as global hegemony acted as catalyst that accelerated them into maturity. </w:t>
      </w:r>
    </w:p>
    <w:p w:rsidR="00FC7513" w:rsidRDefault="00FC7513" w:rsidP="00204133">
      <w:pPr>
        <w:pStyle w:val="Heading3"/>
      </w:pPr>
      <w:r>
        <w:lastRenderedPageBreak/>
        <w:t>China War</w:t>
      </w:r>
    </w:p>
    <w:p w:rsidR="008043BF" w:rsidRDefault="008043BF" w:rsidP="008043BF">
      <w:pPr>
        <w:pStyle w:val="Heading4"/>
      </w:pPr>
      <w:r>
        <w:t>US and China conflict coming – only decline solves</w:t>
      </w:r>
    </w:p>
    <w:p w:rsidR="008043BF" w:rsidRPr="003B7787" w:rsidRDefault="008043BF" w:rsidP="008043BF">
      <w:pPr>
        <w:rPr>
          <w:rStyle w:val="Style13ptBold"/>
        </w:rPr>
      </w:pPr>
      <w:r w:rsidRPr="003B7787">
        <w:rPr>
          <w:rStyle w:val="Style13ptBold"/>
        </w:rPr>
        <w:t>Glaser, Director of Foreign Policy Studies at the Cato Institute, 15</w:t>
      </w:r>
    </w:p>
    <w:p w:rsidR="008043BF" w:rsidRDefault="008043BF" w:rsidP="008043BF">
      <w:r>
        <w:t>John, 5-28-2015, "The US and China can avoid a collision course – if the US gives up its empire ," Guardian, https://www.theguardian.com/commentisfree/2015/may/28/conflict-us-china-not-inevitable-empire</w:t>
      </w:r>
    </w:p>
    <w:p w:rsidR="008043BF" w:rsidRPr="00822B97" w:rsidRDefault="008043BF" w:rsidP="008043BF">
      <w:pPr>
        <w:rPr>
          <w:rStyle w:val="StyleUnderline"/>
        </w:rPr>
      </w:pPr>
      <w:r w:rsidRPr="00822B97">
        <w:rPr>
          <w:rStyle w:val="StyleUnderline"/>
        </w:rPr>
        <w:t>To avoid a violent militaristic clash with China, or another cold war rivalry, the United States should pursue a simple solution: give up its empire.</w:t>
      </w:r>
    </w:p>
    <w:p w:rsidR="008043BF" w:rsidRPr="00822B97" w:rsidRDefault="008043BF" w:rsidP="008043BF">
      <w:pPr>
        <w:rPr>
          <w:rStyle w:val="StyleUnderline"/>
        </w:rPr>
      </w:pPr>
      <w:r w:rsidRPr="00822B97">
        <w:rPr>
          <w:rStyle w:val="StyleUnderline"/>
        </w:rPr>
        <w:t>Americans fear that China’s rapid economic growth will slowly translate into a more expansive and assertive foreign policy that will inevitably result in a war with the US. Harvard Professor Graham Allison has found: “in 12 of 16 cases in the past 500 years when a rising power challenged a ruling power, the outcome was war.”</w:t>
      </w:r>
      <w:r>
        <w:t xml:space="preserve"> Chicago University scholar John Mearsheimer has bluntly argued: </w:t>
      </w:r>
      <w:r w:rsidRPr="00822B97">
        <w:rPr>
          <w:rStyle w:val="StyleUnderline"/>
        </w:rPr>
        <w:t>“China cannot rise peacefully.”</w:t>
      </w:r>
    </w:p>
    <w:p w:rsidR="008043BF" w:rsidRPr="00E81F8D" w:rsidRDefault="008043BF" w:rsidP="008043BF">
      <w:r w:rsidRPr="00822B97">
        <w:rPr>
          <w:rStyle w:val="StyleUnderline"/>
        </w:rPr>
        <w:t xml:space="preserve">But the apparently looming conflict between the US and China is not because of China’s rise per se, but rather because the US insists on maintaining military and economic dominance among China’s neighbors. </w:t>
      </w:r>
      <w:r w:rsidRPr="00E81F8D">
        <w:t>Although Americans like to think of their massive overseas military presence as a benign force that’s inherently stabilizing, Beijing certainly doesn’t see it that way.</w:t>
      </w:r>
    </w:p>
    <w:p w:rsidR="008043BF" w:rsidRPr="00822B97" w:rsidRDefault="008043BF" w:rsidP="008043BF">
      <w:pPr>
        <w:rPr>
          <w:rStyle w:val="StyleUnderline"/>
        </w:rPr>
      </w:pPr>
      <w:r>
        <w:t xml:space="preserve">According to political scientists Andrew Nathan and Andrew Scobell, </w:t>
      </w:r>
      <w:r w:rsidRPr="00822B97">
        <w:rPr>
          <w:rStyle w:val="StyleUnderline"/>
        </w:rPr>
        <w:t>Beijing sees America as “the most intrusive outside actor in China’s internal affairs, the guarantor of the status quo in Taiwan, the largest naval presence in the East China and South China seas,</w:t>
      </w:r>
      <w:r>
        <w:t xml:space="preserve"> [and] the formal or informal military ally of many of China’s neighbors.” (All of which is true.) </w:t>
      </w:r>
      <w:r w:rsidRPr="00822B97">
        <w:rPr>
          <w:rStyle w:val="StyleUnderline"/>
        </w:rPr>
        <w:t>They think that the US “seeks to curtail China’s political influence and harm China’s interests” with a “militaristic, offense-minded, expansionist, and selfish” foreign policy.</w:t>
      </w:r>
    </w:p>
    <w:p w:rsidR="008043BF" w:rsidRDefault="008043BF" w:rsidP="008043BF">
      <w:r w:rsidRPr="00822B97">
        <w:rPr>
          <w:rStyle w:val="StyleUnderline"/>
        </w:rPr>
        <w:t>China’s regional ambitions</w:t>
      </w:r>
      <w:r>
        <w:t xml:space="preserve"> are not uniquely pernicious or aggressive, but they do </w:t>
      </w:r>
      <w:r w:rsidRPr="00822B97">
        <w:rPr>
          <w:rStyle w:val="StyleUnderline"/>
        </w:rPr>
        <w:t>overlap with America’s ambition</w:t>
      </w:r>
      <w:r>
        <w:t xml:space="preserve"> </w:t>
      </w:r>
      <w:r w:rsidRPr="00822B97">
        <w:rPr>
          <w:rStyle w:val="StyleUnderline"/>
        </w:rPr>
        <w:t>to be the dominant power in its own region</w:t>
      </w:r>
      <w:r>
        <w:t>, and in every region of the world.</w:t>
      </w:r>
    </w:p>
    <w:p w:rsidR="008043BF" w:rsidRDefault="008043BF" w:rsidP="008043BF">
      <w:r>
        <w:t>Leaving aside caricatured debates about which nation should get to wave the big “Number 1” foam finger, it’s worth asking whether having 50,000 US troops permanently stationed in Japan actually serves US interests and what benefits we derive from keeping almost 30,000 US troops in South Korea and whether Americans will be any safer if the Obama administration manages to reestablish a US military presence in the Philippines to counter China’s maritime territorial claims in the South China Sea.</w:t>
      </w:r>
    </w:p>
    <w:p w:rsidR="008043BF" w:rsidRDefault="008043BF" w:rsidP="008043BF">
      <w:r>
        <w:t>Many commentators say yes. Robert Kagan argues not only that US hegemony makes us safer and richer, but also that it bestows peace and prosperity on everybody else. If America doesn’t rule, goes his argument, the world becomes less free, less stable and less safe.</w:t>
      </w:r>
    </w:p>
    <w:p w:rsidR="008043BF" w:rsidRDefault="008043BF" w:rsidP="008043BF">
      <w:r>
        <w:t>But a good chunk of the scholarly literature disputes these claims. “There are good theoretical and empirical reasons”, wrote political scientist Christopher Fettweis in his book Pathologies of Power, “to doubt that US hegemony is the primary cause of the current stability.” The international system, rather than cowering in obedience to American demands for peace, is far more “self-policing”, says Fettweis. A combination of economic development and the destructive power of modern militaries serves as a much more satisfying answer for why states increasingly see war as detrimental to their interests.</w:t>
      </w:r>
    </w:p>
    <w:p w:rsidR="008043BF" w:rsidRDefault="008043BF" w:rsidP="008043BF">
      <w:r>
        <w:t>International relations theorist Robert Jervis has written that “the pursuit of primacy was what great power politics was all about in the past” but that, in a world of nuclear weapons with “low security threats and great common interests among the developed countries”, primacy does not have the strategic or economic benefits it once had.</w:t>
      </w:r>
    </w:p>
    <w:p w:rsidR="008043BF" w:rsidRDefault="008043BF" w:rsidP="008043BF">
      <w:r>
        <w:t>Nor does US dominance reap much in the way of tangible rewards for most Americans: international relations theorist Daniel Drezner contends that “the economic benefits from military predominance alone seem, at a minimum, to have been exaggerated”; that “There is little evidence that military primacy yields appreciable geoeconomic gains”; and that, therefore, “an overreliance on military preponderance is badly misguided.”</w:t>
      </w:r>
    </w:p>
    <w:p w:rsidR="008043BF" w:rsidRDefault="008043BF" w:rsidP="008043BF">
      <w:r w:rsidRPr="00822B97">
        <w:rPr>
          <w:rStyle w:val="StyleUnderline"/>
        </w:rPr>
        <w:t xml:space="preserve">The struggle for military and economic primacy in Asia is not really about our core national security interests; rather, it’s about preserving status, prestige and America’s neurotic image of itself. </w:t>
      </w:r>
      <w:r>
        <w:t>Those are pretty dumb reasons to risk war.</w:t>
      </w:r>
    </w:p>
    <w:p w:rsidR="008043BF" w:rsidRPr="00822B97" w:rsidRDefault="008043BF" w:rsidP="008043BF">
      <w:pPr>
        <w:rPr>
          <w:rStyle w:val="StyleUnderline"/>
        </w:rPr>
      </w:pPr>
      <w:r w:rsidRPr="00822B97">
        <w:rPr>
          <w:rStyle w:val="StyleUnderline"/>
        </w:rPr>
        <w:t>There are a host of reasons why the dire predictions of a coming US-China conflict may be wrong, of course. Maybe China’s economy will slow or even suffer crashes. Even if it continues to grow, the US’s economic and military advantage may remain intact for a few more decades, making China’s rise gradual and thus less dangerous.</w:t>
      </w:r>
    </w:p>
    <w:p w:rsidR="008043BF" w:rsidRDefault="008043BF" w:rsidP="008043BF">
      <w:r>
        <w:t>Moreover, both countries are armed with nuclear weapons. And there’s little reason to think the mutually assured destruction paradigm that characterized the Cold War between the US and the USSR wouldn’t dominate this shift in power as well.</w:t>
      </w:r>
    </w:p>
    <w:p w:rsidR="00FC7513" w:rsidRPr="008043BF" w:rsidRDefault="008043BF" w:rsidP="00FC7513">
      <w:pPr>
        <w:rPr>
          <w:sz w:val="22"/>
          <w:u w:val="single"/>
        </w:rPr>
      </w:pPr>
      <w:r>
        <w:t xml:space="preserve">But </w:t>
      </w:r>
      <w:r w:rsidRPr="00822B97">
        <w:rPr>
          <w:rStyle w:val="StyleUnderline"/>
        </w:rPr>
        <w:t>why take the risk, when maintaining US primacy just isn’t that important to the safety or prosperity of Americans? Knowing that should at least make the idea of giving up empire a little easier.</w:t>
      </w:r>
    </w:p>
    <w:p w:rsidR="00204133" w:rsidRDefault="00204133" w:rsidP="00204133">
      <w:pPr>
        <w:pStyle w:val="Heading3"/>
      </w:pPr>
      <w:r>
        <w:lastRenderedPageBreak/>
        <w:t>Developing Countries</w:t>
      </w:r>
    </w:p>
    <w:p w:rsidR="00204133" w:rsidRPr="00F61F31" w:rsidRDefault="00204133" w:rsidP="00F61F31">
      <w:pPr>
        <w:pStyle w:val="Heading4"/>
      </w:pPr>
      <w:r w:rsidRPr="00F61F31">
        <w:t xml:space="preserve">American hegemony forces less-developed nations to adopt Western economic and governmental values or else be denied aid and classified as “uncivilized” and “dangerous” – the application of the “Washington Consensus” in Africa proves </w:t>
      </w:r>
    </w:p>
    <w:p w:rsidR="00204133" w:rsidRPr="007A2E29" w:rsidRDefault="00204133" w:rsidP="00204133">
      <w:pPr>
        <w:rPr>
          <w:rStyle w:val="Style13ptBold"/>
        </w:rPr>
      </w:pPr>
      <w:r w:rsidRPr="007A2E29">
        <w:rPr>
          <w:rStyle w:val="Style13ptBold"/>
        </w:rPr>
        <w:t xml:space="preserve">Ochanja, National Institute for Legislative and Democratic Studies Researcher, 17 </w:t>
      </w:r>
    </w:p>
    <w:p w:rsidR="00204133" w:rsidRPr="007A2E29" w:rsidRDefault="00204133" w:rsidP="00204133">
      <w:r w:rsidRPr="007A2E29">
        <w:t xml:space="preserve">[Christopher, 10-30-17, Global Journal of Social Sciences Studies, Vol. 3, No. 2, p. 117-118, </w:t>
      </w:r>
      <w:hyperlink r:id="rId100" w:history="1">
        <w:r w:rsidRPr="007A2E29">
          <w:rPr>
            <w:rStyle w:val="Hyperlink"/>
          </w:rPr>
          <w:t>http://onlinesciencepublishing.com/assets/journal/JOU0015/ART00197/1509341475_GJSSS-2017-3(2)-113-121.pdf</w:t>
        </w:r>
      </w:hyperlink>
      <w:r w:rsidRPr="007A2E29">
        <w:t xml:space="preserve">, accessed 7-9-18, DMH] </w:t>
      </w:r>
    </w:p>
    <w:p w:rsidR="00204133" w:rsidRPr="00204133" w:rsidRDefault="00204133" w:rsidP="00204133">
      <w:pPr>
        <w:rPr>
          <w:rFonts w:eastAsia="Times New Roman"/>
        </w:rPr>
      </w:pPr>
      <w:r w:rsidRPr="00594015">
        <w:rPr>
          <w:rStyle w:val="StyleUnderline"/>
        </w:rPr>
        <w:t>The rise of American hegemony</w:t>
      </w:r>
      <w:r>
        <w:rPr>
          <w:rFonts w:eastAsia="Times New Roman"/>
        </w:rPr>
        <w:t xml:space="preserve"> in the 1990s, </w:t>
      </w:r>
      <w:r w:rsidRPr="00594015">
        <w:rPr>
          <w:rStyle w:val="StyleUnderline"/>
        </w:rPr>
        <w:t xml:space="preserve">saw a corresponding rise in Western values </w:t>
      </w:r>
      <w:r>
        <w:rPr>
          <w:rFonts w:eastAsia="Times New Roman"/>
        </w:rPr>
        <w:t xml:space="preserve">and ideologies of democracy, good governance and the rule of law, human rights, economic liberalization and commercialization, gender equality, among others, </w:t>
      </w:r>
      <w:r w:rsidRPr="00594015">
        <w:rPr>
          <w:rStyle w:val="StyleUnderline"/>
        </w:rPr>
        <w:t>to a status of an international norm</w:t>
      </w:r>
      <w:r>
        <w:rPr>
          <w:rFonts w:eastAsia="Times New Roman"/>
        </w:rPr>
        <w:t xml:space="preserve">. </w:t>
      </w:r>
      <w:r w:rsidRPr="00594015">
        <w:rPr>
          <w:rStyle w:val="StyleUnderline"/>
        </w:rPr>
        <w:t>These Western values became a standard by which the behaviour of non-western states are measured and qualified as “friendly,” “civilized” nation or otherwise</w:t>
      </w:r>
      <w:r>
        <w:rPr>
          <w:rFonts w:eastAsia="Times New Roman"/>
        </w:rPr>
        <w:t xml:space="preserve">. </w:t>
      </w:r>
      <w:r w:rsidRPr="00594015">
        <w:rPr>
          <w:rStyle w:val="StyleUnderline"/>
        </w:rPr>
        <w:t>They</w:t>
      </w:r>
      <w:r>
        <w:rPr>
          <w:rFonts w:eastAsia="Times New Roman"/>
        </w:rPr>
        <w:t xml:space="preserve"> also </w:t>
      </w:r>
      <w:r w:rsidRPr="00594015">
        <w:rPr>
          <w:rStyle w:val="StyleUnderline"/>
        </w:rPr>
        <w:t>became the yardsticks for Western technical support, foreign development assistance and aid.</w:t>
      </w:r>
      <w:r>
        <w:rPr>
          <w:rFonts w:eastAsia="Times New Roman"/>
        </w:rPr>
        <w:t xml:space="preserve"> Consequently, these </w:t>
      </w:r>
      <w:r w:rsidRPr="00594015">
        <w:rPr>
          <w:rStyle w:val="StyleUnderline"/>
        </w:rPr>
        <w:t xml:space="preserve">Western values became the golden rules around which African countries and </w:t>
      </w:r>
      <w:r>
        <w:rPr>
          <w:rFonts w:eastAsia="Times New Roman"/>
        </w:rPr>
        <w:t xml:space="preserve">indeed </w:t>
      </w:r>
      <w:r w:rsidRPr="00594015">
        <w:rPr>
          <w:rStyle w:val="StyleUnderline"/>
        </w:rPr>
        <w:t>other peripheral nations must construct their foreign policy objectives under the watchful hegemonic vigilance of the United States and her western allies</w:t>
      </w:r>
      <w:r>
        <w:rPr>
          <w:rFonts w:eastAsia="Times New Roman"/>
        </w:rPr>
        <w:t xml:space="preserve">. Chomsky, writing in 1999, observed that </w:t>
      </w:r>
      <w:r w:rsidRPr="00594015">
        <w:rPr>
          <w:rStyle w:val="StyleUnderline"/>
        </w:rPr>
        <w:t>to defy</w:t>
      </w:r>
      <w:r>
        <w:rPr>
          <w:rFonts w:eastAsia="Times New Roman"/>
        </w:rPr>
        <w:t xml:space="preserve"> the dictates of the </w:t>
      </w:r>
      <w:r w:rsidRPr="00594015">
        <w:rPr>
          <w:rStyle w:val="StyleUnderline"/>
        </w:rPr>
        <w:t>hegemonic power was the criterion</w:t>
      </w:r>
      <w:r>
        <w:rPr>
          <w:rFonts w:eastAsia="Times New Roman"/>
        </w:rPr>
        <w:t xml:space="preserve"> that qualifies a country </w:t>
      </w:r>
      <w:r w:rsidRPr="00594015">
        <w:rPr>
          <w:rStyle w:val="StyleUnderline"/>
        </w:rPr>
        <w:t>for being classified as a rogue state</w:t>
      </w:r>
      <w:r>
        <w:rPr>
          <w:rFonts w:eastAsia="Times New Roman"/>
        </w:rPr>
        <w:t xml:space="preserve"> (Toure, 2006). The U.S. which was noted for installing and supporting unpopular regimes in Africa throughout the period of the Cold War radically changed her foreign policy orientation, insisting </w:t>
      </w:r>
      <w:r w:rsidRPr="00594015">
        <w:rPr>
          <w:rStyle w:val="StyleUnderline"/>
        </w:rPr>
        <w:t>that African regimes must democratize and open up their economies</w:t>
      </w:r>
      <w:r>
        <w:rPr>
          <w:rFonts w:eastAsia="Times New Roman"/>
        </w:rPr>
        <w:t xml:space="preserve">. This </w:t>
      </w:r>
      <w:r w:rsidRPr="00594015">
        <w:rPr>
          <w:rStyle w:val="StyleUnderline"/>
        </w:rPr>
        <w:t>became precondition for debt rescheduling, grant of foreign aid, foreign direct investment, and military assistance</w:t>
      </w:r>
      <w:r>
        <w:rPr>
          <w:rFonts w:eastAsia="Times New Roman"/>
        </w:rPr>
        <w:t xml:space="preserve"> under what it call the “Washington Consensus”. The U.S. foreign policy posture was an important enigma in accelerating globalization process (Thomas, 2008) in the 1990s.</w:t>
      </w:r>
    </w:p>
    <w:p w:rsidR="00204133" w:rsidRDefault="00204133" w:rsidP="00204133">
      <w:pPr>
        <w:pStyle w:val="Heading4"/>
      </w:pPr>
      <w:r>
        <w:t>U.S. heg is bad – justifies economic exploitation of developing countries in the name of democracy and free markets</w:t>
      </w:r>
    </w:p>
    <w:p w:rsidR="00204133" w:rsidRPr="007A2E29" w:rsidRDefault="00204133" w:rsidP="00204133">
      <w:pPr>
        <w:rPr>
          <w:rStyle w:val="Style13ptBold"/>
        </w:rPr>
      </w:pPr>
      <w:r w:rsidRPr="007A2E29">
        <w:rPr>
          <w:rStyle w:val="Style13ptBold"/>
        </w:rPr>
        <w:t>Pedigo, Old Dominion University Graduate Teaching Assistant, 16</w:t>
      </w:r>
    </w:p>
    <w:p w:rsidR="00204133" w:rsidRDefault="00204133" w:rsidP="00204133">
      <w:pPr>
        <w:rPr>
          <w:rFonts w:eastAsia="Times New Roman"/>
        </w:rPr>
      </w:pPr>
      <w:r>
        <w:t xml:space="preserve">[Sarah Nicole, Summer 2016, </w:t>
      </w:r>
      <w:r w:rsidRPr="005C5512">
        <w:rPr>
          <w:color w:val="000000" w:themeColor="text1"/>
        </w:rPr>
        <w:t>Old Dominion University</w:t>
      </w:r>
      <w:r w:rsidRPr="005C5512">
        <w:rPr>
          <w:b/>
          <w:color w:val="000000" w:themeColor="text1"/>
        </w:rPr>
        <w:t xml:space="preserve"> </w:t>
      </w:r>
      <w:r w:rsidRPr="005C5512">
        <w:rPr>
          <w:rFonts w:eastAsia="Times New Roman"/>
        </w:rPr>
        <w:t>Sociology &amp; Criminal Justice Theses &amp; Dissertations</w:t>
      </w:r>
      <w:r>
        <w:rPr>
          <w:rFonts w:eastAsia="Times New Roman"/>
        </w:rPr>
        <w:t xml:space="preserve">, “United States Interventions: Power Vacuums and the Rise of Extremist Groups”, p. 88-89, </w:t>
      </w:r>
      <w:hyperlink r:id="rId101" w:history="1">
        <w:r w:rsidRPr="00695B7A">
          <w:rPr>
            <w:rStyle w:val="Hyperlink"/>
            <w:rFonts w:eastAsia="Times New Roman"/>
          </w:rPr>
          <w:t>http://digitalcommons.odu.edu/sociology_criminaljustice_etds/6</w:t>
        </w:r>
      </w:hyperlink>
      <w:r>
        <w:rPr>
          <w:rFonts w:eastAsia="Times New Roman"/>
        </w:rPr>
        <w:t xml:space="preserve">, accessed 7-9-18, DMH] </w:t>
      </w:r>
    </w:p>
    <w:p w:rsidR="00204133" w:rsidRPr="00204133" w:rsidRDefault="00204133" w:rsidP="00204133">
      <w:pPr>
        <w:rPr>
          <w:sz w:val="22"/>
          <w:u w:val="single"/>
        </w:rPr>
      </w:pPr>
      <w:r w:rsidRPr="00CD4FA1">
        <w:t xml:space="preserve">On the contrary, developing countries constitute the global south. </w:t>
      </w:r>
      <w:r w:rsidRPr="00CD4FA1">
        <w:rPr>
          <w:rStyle w:val="StyleUnderline"/>
        </w:rPr>
        <w:t>The dominancy of countries in the</w:t>
      </w:r>
      <w:r w:rsidRPr="00CD4FA1">
        <w:t xml:space="preserve"> global </w:t>
      </w:r>
      <w:r w:rsidRPr="00CD4FA1">
        <w:rPr>
          <w:rStyle w:val="StyleUnderline"/>
        </w:rPr>
        <w:t>north is apparent in virtually every aspect of global society, including the economic, political, and cultural aspects of the world</w:t>
      </w:r>
      <w:r w:rsidRPr="00CD4FA1">
        <w:t xml:space="preserve">. </w:t>
      </w:r>
      <w:r w:rsidRPr="00CD4FA1">
        <w:rPr>
          <w:rStyle w:val="StyleUnderline"/>
        </w:rPr>
        <w:t>This phenomenon is</w:t>
      </w:r>
      <w:r w:rsidRPr="00CD4FA1">
        <w:t xml:space="preserve"> frequently </w:t>
      </w:r>
      <w:r w:rsidRPr="00CD4FA1">
        <w:rPr>
          <w:rStyle w:val="StyleUnderline"/>
        </w:rPr>
        <w:t>referred to as the western hegemonic control</w:t>
      </w:r>
      <w:r w:rsidRPr="00CD4FA1">
        <w:t xml:space="preserve">. Rothe and Friedrichs (2015:7) operationalized </w:t>
      </w:r>
      <w:r w:rsidRPr="00CD4FA1">
        <w:rPr>
          <w:rStyle w:val="StyleUnderline"/>
        </w:rPr>
        <w:t>the term</w:t>
      </w:r>
      <w:r w:rsidRPr="00CD4FA1">
        <w:t xml:space="preserve"> to </w:t>
      </w:r>
      <w:r w:rsidRPr="00CD4FA1">
        <w:rPr>
          <w:rStyle w:val="StyleUnderline"/>
        </w:rPr>
        <w:t xml:space="preserve">refer to "the dominance of the developed countries of the west </w:t>
      </w:r>
      <w:r w:rsidRPr="00CD4FA1">
        <w:t xml:space="preserve">(or global north) </w:t>
      </w:r>
      <w:r w:rsidRPr="00CD4FA1">
        <w:rPr>
          <w:rStyle w:val="StyleUnderline"/>
        </w:rPr>
        <w:t>not only economically but politically and culturally</w:t>
      </w:r>
      <w:r w:rsidRPr="00CD4FA1">
        <w:t xml:space="preserve">.” </w:t>
      </w:r>
      <w:r w:rsidRPr="00CD4FA1">
        <w:rPr>
          <w:rStyle w:val="StyleUnderline"/>
        </w:rPr>
        <w:t>Notoriously headed by the United States, the countries of the global north are driven by neo-liberal, free market fundamentalism</w:t>
      </w:r>
      <w:r w:rsidRPr="00CD4FA1">
        <w:t xml:space="preserve">. </w:t>
      </w:r>
      <w:r w:rsidRPr="00CD4FA1">
        <w:rPr>
          <w:rStyle w:val="StyleUnderline"/>
        </w:rPr>
        <w:t>It is their belief that economic policy throughout the world should “privilege</w:t>
      </w:r>
      <w:r w:rsidRPr="00CD4FA1">
        <w:t xml:space="preserve"> free markets and private sector enterprise – or </w:t>
      </w:r>
      <w:r w:rsidRPr="00CD4FA1">
        <w:rPr>
          <w:rStyle w:val="StyleUnderline"/>
        </w:rPr>
        <w:t>a purely capitalistic economic system—over one with substantial government or public sector controls”</w:t>
      </w:r>
      <w:r w:rsidRPr="00CD4FA1">
        <w:t xml:space="preserve"> (2015:7). </w:t>
      </w:r>
      <w:r w:rsidRPr="00CD4FA1">
        <w:rPr>
          <w:rStyle w:val="StyleUnderline"/>
        </w:rPr>
        <w:t xml:space="preserve">This </w:t>
      </w:r>
      <w:r w:rsidRPr="00CD4FA1">
        <w:t xml:space="preserve">privatization </w:t>
      </w:r>
      <w:r w:rsidRPr="00CD4FA1">
        <w:rPr>
          <w:rStyle w:val="StyleUnderline"/>
        </w:rPr>
        <w:t>fosters power accumulation and the continuation of criminal activity, all of which is masked within the democratic system</w:t>
      </w:r>
      <w:r w:rsidRPr="00CD4FA1">
        <w:t xml:space="preserve">. </w:t>
      </w:r>
      <w:r w:rsidRPr="00CD4FA1">
        <w:rPr>
          <w:rStyle w:val="StyleUnderline"/>
        </w:rPr>
        <w:t>The free market model</w:t>
      </w:r>
      <w:r w:rsidRPr="00CD4FA1">
        <w:t xml:space="preserve"> that arises from this system </w:t>
      </w:r>
      <w:r w:rsidRPr="00CD4FA1">
        <w:rPr>
          <w:rStyle w:val="StyleUnderline"/>
        </w:rPr>
        <w:t>is enormously skewed to favor countries of the global north, western corporations, as well as financial institutions</w:t>
      </w:r>
      <w:r w:rsidRPr="00CD4FA1">
        <w:t xml:space="preserve"> that are notoriously </w:t>
      </w:r>
      <w:r w:rsidRPr="005C5512">
        <w:rPr>
          <w:rStyle w:val="StyleUnderline"/>
        </w:rPr>
        <w:t>influenced by the elite western countries from which they do business. States themselves are interested in growing their economy in order to maintain their political legitimacy as well as their military and economic power</w:t>
      </w:r>
      <w:r w:rsidRPr="00CD4FA1">
        <w:t xml:space="preserve">. As a result, </w:t>
      </w:r>
      <w:r w:rsidRPr="005C5512">
        <w:rPr>
          <w:rStyle w:val="StyleUnderline"/>
        </w:rPr>
        <w:t>corporations become a primary concern. Also critical</w:t>
      </w:r>
      <w:r w:rsidRPr="00CD4FA1">
        <w:t xml:space="preserve"> to the growth of corporations </w:t>
      </w:r>
      <w:r w:rsidRPr="005C5512">
        <w:rPr>
          <w:rStyle w:val="StyleUnderline"/>
        </w:rPr>
        <w:t>are financial institutions</w:t>
      </w:r>
      <w:r w:rsidRPr="00CD4FA1">
        <w:t xml:space="preserve">. Subsequently, </w:t>
      </w:r>
      <w:r w:rsidRPr="005C5512">
        <w:rPr>
          <w:rStyle w:val="StyleUnderline"/>
        </w:rPr>
        <w:t>states cater to</w:t>
      </w:r>
      <w:r w:rsidRPr="00CD4FA1">
        <w:t xml:space="preserve"> the wants and needs of </w:t>
      </w:r>
      <w:r w:rsidRPr="005C5512">
        <w:rPr>
          <w:rStyle w:val="StyleUnderline"/>
        </w:rPr>
        <w:t>these institutions</w:t>
      </w:r>
      <w:r w:rsidRPr="00CD4FA1">
        <w:t xml:space="preserve"> in order </w:t>
      </w:r>
      <w:r w:rsidRPr="005C5512">
        <w:rPr>
          <w:rStyle w:val="StyleUnderline"/>
        </w:rPr>
        <w:t xml:space="preserve">to expand their </w:t>
      </w:r>
      <w:r w:rsidRPr="005C5512">
        <w:t>own</w:t>
      </w:r>
      <w:r w:rsidRPr="005C5512">
        <w:rPr>
          <w:rStyle w:val="StyleUnderline"/>
        </w:rPr>
        <w:t xml:space="preserve"> power and legitimacy. </w:t>
      </w:r>
    </w:p>
    <w:p w:rsidR="00F93C84" w:rsidRDefault="00F93C84" w:rsidP="00204133">
      <w:pPr>
        <w:pStyle w:val="Heading3"/>
      </w:pPr>
      <w:r>
        <w:lastRenderedPageBreak/>
        <w:t>Environment</w:t>
      </w:r>
    </w:p>
    <w:p w:rsidR="00F93C84" w:rsidRDefault="00F93C84" w:rsidP="00F93C84">
      <w:pPr>
        <w:pStyle w:val="Heading4"/>
      </w:pPr>
      <w:r>
        <w:t xml:space="preserve">Heg is bad uniquely under Trump – ensures environmental devastation </w:t>
      </w:r>
    </w:p>
    <w:p w:rsidR="00F93C84" w:rsidRPr="00C94015" w:rsidRDefault="00F93C84" w:rsidP="00F93C84">
      <w:pPr>
        <w:rPr>
          <w:rStyle w:val="Style13ptBold"/>
        </w:rPr>
      </w:pPr>
      <w:r w:rsidRPr="00C94015">
        <w:rPr>
          <w:rStyle w:val="Style13ptBold"/>
        </w:rPr>
        <w:t xml:space="preserve">Trahant, a journalist covering Native Americans and Politics 17 </w:t>
      </w:r>
    </w:p>
    <w:p w:rsidR="00F93C84" w:rsidRPr="00D2747F" w:rsidRDefault="00F93C84" w:rsidP="00F93C84">
      <w:r w:rsidRPr="00D2747F">
        <w:t xml:space="preserve">(Mark, “HEGEMONY IS A FINE WORD TO DESCRIBE THE TRUMP ERA: GOAL IS TO RANSACK THE EARTH”, </w:t>
      </w:r>
      <w:hyperlink r:id="rId102" w:history="1">
        <w:r w:rsidRPr="00D2747F">
          <w:t>http://indigenouspolicy.org/index.php/ipj/article/view/518/501</w:t>
        </w:r>
      </w:hyperlink>
      <w:r w:rsidRPr="00D2747F">
        <w:t>, accessed 7-9-18, J.B)</w:t>
      </w:r>
    </w:p>
    <w:p w:rsidR="00F93C84" w:rsidRPr="00F93C84" w:rsidRDefault="00F93C84" w:rsidP="00F93C84">
      <w:pPr>
        <w:rPr>
          <w:sz w:val="22"/>
          <w:u w:val="single"/>
        </w:rPr>
      </w:pPr>
      <w:r w:rsidRPr="00DA4276">
        <w:rPr>
          <w:rStyle w:val="StyleUnderline"/>
        </w:rPr>
        <w:t>A CORRUPTED WORD, A CORRUPTED GOVERNMENT</w:t>
      </w:r>
      <w:r w:rsidRPr="00046705">
        <w:t xml:space="preserve"> Let’s play with a word and an idea. “Hegemony” means the dominance of one political group over all others. That, at this moment, is the Republican brand. President Donald J. Trump, a Republican Senate, a Republican House, and a conservative, if not Republican, court system that will judge the law and Constitution for years to come. </w:t>
      </w:r>
      <w:r w:rsidRPr="00DA4276">
        <w:rPr>
          <w:rStyle w:val="StyleUnderline"/>
        </w:rPr>
        <w:t>Hegemony. But that word has been corrupted. Once the Greek word, “hegemon,” meant to lead. But the root word “heg” in English later became to seek, or better, to “sack,” as in ransack. So hegemony is a fine word to describe the Trump era. The goal is to ransack (instead of lead</w:t>
      </w:r>
      <w:r w:rsidRPr="00046705">
        <w:t xml:space="preserve">). Ransack the government. Or at least the idea of government. </w:t>
      </w:r>
      <w:r w:rsidRPr="00DA4276">
        <w:rPr>
          <w:rStyle w:val="StyleUnderline"/>
        </w:rPr>
        <w:t>There is no better example of hegemony than the debate about the climate</w:t>
      </w:r>
      <w:r w:rsidRPr="00046705">
        <w:t xml:space="preserve">. </w:t>
      </w:r>
      <w:r w:rsidRPr="00DA4276">
        <w:rPr>
          <w:rStyle w:val="StyleUnderline"/>
        </w:rPr>
        <w:t>The Republican brand from top to bottom is bent on grabbing as much natural resource loot that can be carried away</w:t>
      </w:r>
      <w:r w:rsidRPr="00046705">
        <w:t xml:space="preserve"> in short period of time. Except this: Hegemony is an illusion. What seems like absolute power is not. This should be easily evident from hurricanes, fires, and other growing climate threats. You would think this is the moment for a pause (at the very least). A time out to examine what’s going on around the world and then a consideration about what should be done. But </w:t>
      </w:r>
      <w:r w:rsidRPr="00DA4276">
        <w:rPr>
          <w:rStyle w:val="StyleUnderline"/>
        </w:rPr>
        <w:t>the Republican brand, including the people who manage federal Indian programs, are willfully hostile to facts. The World Meteorological Organization reports that natural disasters have tripled in number and the damage caused by them have increased five-fold</w:t>
      </w:r>
      <w:r w:rsidRPr="00046705">
        <w:t xml:space="preserve">. “Today, there is scientific proof that climate change is largely responsible for the dramatic increase in the intensity and devastation caused by the hurricanes in the Caribbean and by many other phenomena around the world,” said United Nations Secretary-General António Guterres after a tour of Dominica. That island, including the Kalinago Indian Territory, was hit with successive category five hurricanes. “I have never seen anywhere else in the world a forest completely decimated without one single leaf on any tree,” said Guterres, who flew by helicopter over some of the most affected areas, including Kalinago Territory. </w:t>
      </w:r>
      <w:r w:rsidRPr="00DA4276">
        <w:rPr>
          <w:rStyle w:val="StyleUnderline"/>
        </w:rPr>
        <w:t>And Puerto Rico still waits for clean water, sanitation, electricity, and basic infrastructure more than a month after its storms. Yet President Trump told reporters Thursday: “I’d say it was a 10” as he described the federal government’s response. “I’d say it was probably the most difficult when you talk about relief, when you talk about search, when you talk about all of the different levels, and even when you talk about lives saved. You look at the number. I mean, this was — I think it was worse than Katrina.</w:t>
      </w:r>
      <w:r w:rsidRPr="00046705">
        <w:t xml:space="preserve">” The governor of Puerto Rico has a different take. “Recognizing that we’re in this together – US citizens in Texas, US citizens in Florida, US citizens in Puerto Rico and the Virgin Islands – we need equal treatment,” said Gov. Ricardo Rossello. “We need all the resources so we can get out of the emergency and of course the resources to rebuild.” </w:t>
      </w:r>
      <w:r w:rsidRPr="008F7109">
        <w:rPr>
          <w:rStyle w:val="StyleUnderline"/>
        </w:rPr>
        <w:t>We know, yes, know, that climate change will leave parts of the earth uninhabitable (as we have already seen in tribal communities in Alaska, Washington and Louisiana</w:t>
      </w:r>
      <w:r w:rsidRPr="00046705">
        <w:t xml:space="preserve">.) How many times can you rebuild when storm after storm wipes out the life you know? How do we as a country, as a species, decide when we can no longer rebuild or stay? I’ve been thinking a lot about the Iranian city of Ahvaz where temperatures last summer reached 129 degrees. When will it become too hot, 130? 132? What’s the number that we just hit before we leave? </w:t>
      </w:r>
      <w:r w:rsidRPr="008F7109">
        <w:rPr>
          <w:rStyle w:val="StyleUnderline"/>
        </w:rPr>
        <w:t>Who will be the next climate refugees?</w:t>
      </w:r>
      <w:r w:rsidRPr="00046705">
        <w:t xml:space="preserve"> </w:t>
      </w:r>
      <w:r w:rsidRPr="008F7109">
        <w:rPr>
          <w:rStyle w:val="StyleUnderline"/>
        </w:rPr>
        <w:t>Already in Puerto Rico that demographic transformation is occurring. “It could potentially be a very large migration to the continental United States</w:t>
      </w:r>
      <w:r w:rsidRPr="00046705">
        <w:t xml:space="preserve">,” said Maria Cristina Garcia, a Cornell University historian, immigration expert, and author on large-scale population shifts, which includes a forthcoming book on climate refugees in Scientific American. “Whether that migration will be permanent or temporary is still anyone’s guess. Much depends on the relief package that Congress negotiates.” Puerto Rico has 3.4 million residents. Think of the magnitude of so many people, half a million or more, moving to Florida, Texas or any other state. Only then will the fecklessness of Congress be clear. So much of the debate now only focuses on the “relocation.” But Indian Country (that’s had too many experiences with forced relocation) knows that’s only the beginning of the governmental and social costs. </w:t>
      </w:r>
      <w:r w:rsidRPr="008F7109">
        <w:rPr>
          <w:rStyle w:val="StyleUnderline"/>
        </w:rPr>
        <w:t xml:space="preserve">There will be costs ranging from demands for behavioral health to increased joblessness and poverty. The fact of hundreds of thousands of American refugees should be seen as a dangerous crisis worthy of our immediate attention. Right now we don’t even think of Californians as climate refugees, but we should. </w:t>
      </w:r>
      <w:r w:rsidRPr="00046705">
        <w:t xml:space="preserve">At least 100,000 people were evacuated and nearly 6,000 homes and buildings were destroyed. And this number will grow and it ought to raise more questions about where humans can and should live. “An increasing body of research finds that the hot and dry conditions that created the California drought were brought on in part by human-caused warming,” writes Georgina Gustin in Inside Climate News. “Higher temperatures pull moisture out of soil and vegetation, leaving parched landscapes that can go up in flames with the slightest spark from a downed utility wire, backfiring car or embers from a campfire. California’s average temperature has risen about 2 degrees Fahrenheit during the second half of the 20th century. Altogether this has led to more “fuel aridity” — drier tree canopies, grasses and brush that can burn.” Gustin writes that research from the Pacific Northwest National Labs and Utah State University projects more extreme drought and extreme flooding. “If global carbon emissions continue at a high level, extreme dry periods will double, the study finds—going from about five extreme dry </w:t>
      </w:r>
      <w:r w:rsidRPr="00046705">
        <w:lastRenderedPageBreak/>
        <w:t xml:space="preserve">“events” during the decade of the 1930s, to about 10 per decade by the 2070s. Extreme wet periods will increase from about 4 to about 15 over the same periods, roughly tripling.” Again, raising the question of where people can be? Think of the tension about immigration now — and multiply that by a factor of ten or a hundred to get a sense of the scale ahead. THE FAILURE OF COAL </w:t>
      </w:r>
      <w:r w:rsidRPr="008F7109">
        <w:rPr>
          <w:rStyle w:val="StyleUnderline"/>
        </w:rPr>
        <w:t>There is another dimension to hegemony — or the lack of that in the federal government</w:t>
      </w:r>
      <w:r w:rsidRPr="00046705">
        <w:t xml:space="preserve">. Cities, states, tribes, corporations, and individuals, are ignoring the ransacking of the climate and moving forward with a global community focused on solutions. Markets are exercising power, too. One example of that is the Trump administration’s failure to revive the coal industry. This was one of Donald J. Trump’s main campaign promises. The chief executive of a private coal company, Robert Murray, sums up the illogic. Just a week ago he said on the PBS’ News Hour: “We do not have a climate change problem” and 4,000 scientists told him that “mankind is not affecting climate change.” Murray’s former lobbyist has been nominated as the deputy director of the Environmental Protection Administration. Already the EPA has proposed rolling back the Obama Administration’s Clean Power Plan. But the new coal regulations (or more likely, non-regulations) will still be challenged through the regulatory process and in court. And its the markets for coal that are dictating the terms of surrender. The U.S. Energy Information Administration reports coal consumption picked up after President Trump’s election but has started to decline again. “The recent decline in production was a result of weaker demand for steam coal, about half of which is mined in Wyoming and Montana. Production of metallurgical coal, which is used in steel manufacturing and makes up about 8% of total U.S. coal production, increased for the third consecutive quarter,” the EIA reported. “Demand for steam coal, which in the first half of 2017 made up more than 90% of U.S. coal production, is driven by coal-fired electricity generation. In recent years, coal has lost part of its electricity generation share to other fuels, but it still accounted for 30% of the U.S. electricity generation mix in the first half of 2017 compared with natural gas and renewables (including hydro) at 31% and 20%, respectively.” And the jobs that were promised? There are now under 60,000 people employed nationwide by the coal industry. And about a thousand jobs, at most, were created since Trump took office. By comparison during that same time frame one of the fastest growing jobs, wind turbine service technician, created 4,800 new jobs at an average salary of $52,260. But the big numbers are in health care (where we should be growing jobs) an industry that created 384,000 new jobs as home health aides in the last year. Hegemony? No. But Congress acts as if it has all the power over nature. The budget the Senate just passed would open up the Arctic National Wildlife Refuge to oil development. Instead of a pause, and a rethink of climate policies, there is a hurry up and drill mentality. (Even if you love oil: Why now? Why not wait until it’s worth something? The answer is because it will never again be that valuable. The era of extraction is over.) Sen. Lisa Murkowski is an interesting position. She’s fought hard for Medicaid and for the Alaska Native medical system. She deserves credit for that. But the budget she now champions could undo all of that work because the generous tax cuts will have to be eventually paid for by cutting from social programs, especially Medicaid. And what will the new costs be for more development in the Arctic in terms of subsistence hunting and fishing, potential relocation, higher health costs, and increased strain on the environment? A group of elders from the Bering Sea recently published a report on their Ecosystem and Climate Change. “The cold, rich waters of the northern Bering Sea and Bering Strait form the foundation of culture, food security, and economy for coastal Yupik and Inupiaq peoples, who have relied on the abundant marine resources of this region for thousands of years,” the report said. “But this unique ecosystem is vulnerable to ecological transformation and uncertainty due to climate change … climate warming is leading to change in seasonal ice, altering the abundance, timing, and distribution of important species. The loss of sea ice is in turn causing a dramatic increase in ship traffic through these highly sensitive and important areas.” How do we change course? How do get a pause? One way is to wait until it’s too late. In Dominica there is a forced rethinking that followed the hurricanes. Roosevelt Skerrit, the country’s prime minister, recently put it this way: “Our devastation is so complete that our recovery has to be total. And so we have a unique opportunity to be an example to the world, an example of how an entire nation rebounds from disaster and how an entire nation can be climate resilient for the future. </w:t>
      </w:r>
      <w:r w:rsidRPr="00046705">
        <w:rPr>
          <w:rStyle w:val="StyleUnderline"/>
        </w:rPr>
        <w:t>We did not choose this opportunity. We did not wish it. Having had it thrust upon us, we have chosen actively and decisively to be that example to the world.” A shining example, yes, but at a cost that has been extraordinary and painful. The price of hegemony.</w:t>
      </w:r>
    </w:p>
    <w:p w:rsidR="00FC7513" w:rsidRDefault="00FC7513" w:rsidP="00204133">
      <w:pPr>
        <w:pStyle w:val="Heading3"/>
      </w:pPr>
      <w:r>
        <w:lastRenderedPageBreak/>
        <w:t>Middle East War</w:t>
      </w:r>
    </w:p>
    <w:p w:rsidR="00FC7513" w:rsidRDefault="00FC7513" w:rsidP="00FC7513">
      <w:pPr>
        <w:pStyle w:val="Heading4"/>
      </w:pPr>
      <w:r>
        <w:t>Access to hard power means trump aggresses the middle east</w:t>
      </w:r>
    </w:p>
    <w:p w:rsidR="00FC7513" w:rsidRDefault="00FC7513" w:rsidP="00FC7513">
      <w:r w:rsidRPr="00A8442D">
        <w:rPr>
          <w:rStyle w:val="Style13ptBold"/>
        </w:rPr>
        <w:t>Engelhardt</w:t>
      </w:r>
      <w:r>
        <w:rPr>
          <w:rStyle w:val="Style13ptBold"/>
        </w:rPr>
        <w:t xml:space="preserve">, </w:t>
      </w:r>
      <w:r w:rsidRPr="0054452D">
        <w:rPr>
          <w:rStyle w:val="Style13ptBold"/>
        </w:rPr>
        <w:t>master's degree in East Asian Studies from Harvard University, fellow at The Nation</w:t>
      </w:r>
      <w:r w:rsidRPr="00A8442D">
        <w:rPr>
          <w:rStyle w:val="Style13ptBold"/>
        </w:rPr>
        <w:t>, 17</w:t>
      </w:r>
      <w:r w:rsidRPr="00A8442D">
        <w:t xml:space="preserve"> </w:t>
      </w:r>
    </w:p>
    <w:p w:rsidR="00FC7513" w:rsidRDefault="00FC7513" w:rsidP="00FC7513">
      <w:r>
        <w:t xml:space="preserve">[Tom, 6-13-2017, Nation, "Donald Trump Might Set a Record—for the Biggest Decline of American Power in History,", </w:t>
      </w:r>
      <w:hyperlink r:id="rId103" w:history="1">
        <w:r w:rsidRPr="00AB5BDF">
          <w:rPr>
            <w:rStyle w:val="Hyperlink"/>
          </w:rPr>
          <w:t>https://www.thenation.com/article/donald-trump-might-set-a-record-for-the-biggest-decline-of-american-power-in-history/</w:t>
        </w:r>
      </w:hyperlink>
      <w:r>
        <w:t xml:space="preserve"> , accessed 7-9-18, EJA]</w:t>
      </w:r>
    </w:p>
    <w:p w:rsidR="00FC7513" w:rsidRPr="00822B97" w:rsidRDefault="00FC7513" w:rsidP="00FC7513">
      <w:pPr>
        <w:rPr>
          <w:rStyle w:val="StyleUnderline"/>
        </w:rPr>
      </w:pPr>
      <w:r w:rsidRPr="00822B97">
        <w:rPr>
          <w:rStyle w:val="StyleUnderline"/>
        </w:rPr>
        <w:t xml:space="preserve">Given the last 15 years of history, it’s not hard to imagine what’s likely to result from the further elevation of military power: disaster. This is especially true because Donald Trump has appointed to key positions in his administration a crew of generals who spent the last decade and a half fighting America’s catastrophic wars across the Greater Middle East. </w:t>
      </w:r>
      <w:r>
        <w:t xml:space="preserve">They are not only notoriously incapable of thinking outside the box about the application of military power, but </w:t>
      </w:r>
      <w:r w:rsidRPr="00822B97">
        <w:rPr>
          <w:rStyle w:val="StyleUnderline"/>
        </w:rPr>
        <w:t>faced with the crisis of failed wars and failing states, of spreading terror movements and a growing refugee crisis across that crucial region, they can evidently only imagine one solution to just about any problem: more of the same. More troops, more mini-surges, more military trainers and advisers, more air strikes, more drone strikes… more.</w:t>
      </w:r>
    </w:p>
    <w:p w:rsidR="00FC7513" w:rsidRPr="00FC7513" w:rsidRDefault="00FC7513" w:rsidP="00FC7513">
      <w:pPr>
        <w:rPr>
          <w:sz w:val="22"/>
          <w:u w:val="single"/>
        </w:rPr>
      </w:pPr>
      <w:r w:rsidRPr="00F3084C">
        <w:t>After a decade and a half of such thinking</w:t>
      </w:r>
      <w:r w:rsidRPr="00822B97">
        <w:rPr>
          <w:rStyle w:val="StyleUnderline"/>
        </w:rPr>
        <w:t xml:space="preserve"> we already know perfectly well where this ends—in further failure, more chaos and suffering, but above all in an inability of the United States to effectively apply its hard power anywhere in any way that doesn’t make matters worse</w:t>
      </w:r>
      <w:r w:rsidRPr="00F3084C">
        <w:t>. Since, in addition,</w:t>
      </w:r>
      <w:r w:rsidRPr="00822B97">
        <w:rPr>
          <w:rStyle w:val="StyleUnderline"/>
        </w:rPr>
        <w:t xml:space="preserve"> the Trump administration is filled with Iranophobes, including a president who has only recently fused himself to the Saudi royal family in an attempt to further isolate and undermine Iran, the possibility that a military-first version of American foreign policy will spread further is only growing.</w:t>
      </w:r>
    </w:p>
    <w:p w:rsidR="00FC7513" w:rsidRDefault="00FC7513" w:rsidP="00204133">
      <w:pPr>
        <w:pStyle w:val="Heading3"/>
      </w:pPr>
      <w:r>
        <w:lastRenderedPageBreak/>
        <w:t>Decline -&gt; Offshore Balancing</w:t>
      </w:r>
    </w:p>
    <w:p w:rsidR="00FC7513" w:rsidRDefault="00FC7513" w:rsidP="00FC7513">
      <w:pPr>
        <w:pStyle w:val="Heading4"/>
      </w:pPr>
      <w:r>
        <w:t xml:space="preserve">Trump will offshore balance – that solves Russia and china rise </w:t>
      </w:r>
    </w:p>
    <w:p w:rsidR="00FC7513" w:rsidRDefault="00FC7513" w:rsidP="00FC7513">
      <w:r w:rsidRPr="00BD289D">
        <w:rPr>
          <w:rStyle w:val="Style13ptBold"/>
        </w:rPr>
        <w:t>Baohui, professor of political science and director of the Centre for Asian Pacific Studies at Lingnan University in Hong Kong, 17</w:t>
      </w:r>
      <w:r w:rsidRPr="00A8442D">
        <w:t xml:space="preserve"> </w:t>
      </w:r>
    </w:p>
    <w:p w:rsidR="00FC7513" w:rsidRPr="00A8442D" w:rsidRDefault="00FC7513" w:rsidP="00FC7513">
      <w:r>
        <w:t>[</w:t>
      </w:r>
      <w:r w:rsidRPr="00A8442D">
        <w:t>Zhang</w:t>
      </w:r>
      <w:r>
        <w:t xml:space="preserve">, </w:t>
      </w:r>
      <w:r w:rsidRPr="00A8442D">
        <w:t xml:space="preserve">7-12-2017, </w:t>
      </w:r>
      <w:r w:rsidRPr="00BD289D">
        <w:t>South China Morning Post</w:t>
      </w:r>
      <w:r w:rsidRPr="00A8442D">
        <w:t xml:space="preserve">, "Why China can breathe easier with Trump’s ‘America First’ approach," </w:t>
      </w:r>
      <w:hyperlink r:id="rId104" w:history="1">
        <w:r w:rsidRPr="00AB5BDF">
          <w:rPr>
            <w:rStyle w:val="Hyperlink"/>
          </w:rPr>
          <w:t>http://www.scmp.com/comment/insight-opinion/article/2058723/how-trumps-america-first-approach-can-ease-great-power</w:t>
        </w:r>
      </w:hyperlink>
      <w:r>
        <w:t xml:space="preserve"> , accessed 7-9-18, EJA]</w:t>
      </w:r>
    </w:p>
    <w:p w:rsidR="00FC7513" w:rsidRPr="00822B97" w:rsidRDefault="00FC7513" w:rsidP="00FC7513">
      <w:pPr>
        <w:rPr>
          <w:rStyle w:val="StyleUnderline"/>
        </w:rPr>
      </w:pPr>
      <w:r w:rsidRPr="00822B97">
        <w:rPr>
          <w:rStyle w:val="StyleUnderline"/>
        </w:rPr>
        <w:t>Trump denies his approach is “isolationist”. Instead, a more accurate description of it is the “offshore balancing” strategy championed by prominent scholars such as John Mearsheimer of the University of Chicago and Stephen Walt of Harvard University.</w:t>
      </w:r>
    </w:p>
    <w:p w:rsidR="00FC7513" w:rsidRDefault="00FC7513" w:rsidP="00FC7513">
      <w:r>
        <w:t>Proponents of this approach abhor the huge cost of the global primacy strategy the US has adopted since the end of the second world war. They argue that the US is risking an “imperial overstretch” with this approach, which will eventually lead to the relative decline of the country.</w:t>
      </w:r>
    </w:p>
    <w:p w:rsidR="00FC7513" w:rsidRPr="00822B97" w:rsidRDefault="00FC7513" w:rsidP="00FC7513">
      <w:pPr>
        <w:rPr>
          <w:rStyle w:val="StyleUnderline"/>
        </w:rPr>
      </w:pPr>
      <w:r>
        <w:t xml:space="preserve">Instead, </w:t>
      </w:r>
      <w:r w:rsidRPr="00822B97">
        <w:rPr>
          <w:rStyle w:val="StyleUnderline"/>
        </w:rPr>
        <w:t>they advocate, the US should reduce its global involvements and allow the regional balance of power to maintain stability. The US would only intervene when the regional balance of power mechanisms fail to secure peace.</w:t>
      </w:r>
    </w:p>
    <w:p w:rsidR="00FC7513" w:rsidRDefault="00FC7513" w:rsidP="00FC7513">
      <w:r w:rsidRPr="00822B97">
        <w:rPr>
          <w:rStyle w:val="StyleUnderline"/>
        </w:rPr>
        <w:t>Trump’s world view closely resembles this “offshore balancing” strategy</w:t>
      </w:r>
      <w:r>
        <w:t>. At its root, the strategy is non-realist. If the United States gives up its interest in securing global primacy, it would violate the basic tenet of realism, which sees power rivalry as the fundamental driver of international relations. As Robert Kaplan aptly observed in his post-election analysis, “On foreign policy, Donald Trump is no realist”.</w:t>
      </w:r>
    </w:p>
    <w:p w:rsidR="00FC7513" w:rsidRPr="00822B97" w:rsidRDefault="00FC7513" w:rsidP="00FC7513">
      <w:pPr>
        <w:rPr>
          <w:rStyle w:val="StyleUnderline"/>
        </w:rPr>
      </w:pPr>
      <w:r w:rsidRPr="00822B97">
        <w:rPr>
          <w:rStyle w:val="StyleUnderline"/>
        </w:rPr>
        <w:t>Trump’s inclinations should usher in more relaxed great power relations. As Mearsheimer argues, the tragedy of great power relations lies in their quest for primacy and the resulting arms races and wars.</w:t>
      </w:r>
    </w:p>
    <w:p w:rsidR="00FC7513" w:rsidRPr="00822B97" w:rsidRDefault="00FC7513" w:rsidP="00FC7513">
      <w:pPr>
        <w:rPr>
          <w:rStyle w:val="StyleUnderline"/>
        </w:rPr>
      </w:pPr>
      <w:r w:rsidRPr="00822B97">
        <w:rPr>
          <w:rStyle w:val="StyleUnderline"/>
        </w:rPr>
        <w:t xml:space="preserve">In recent years, Washington’s relations with China and Russia have seen a renewed focus on great power rivalry. </w:t>
      </w:r>
      <w:r w:rsidRPr="00D548C2">
        <w:t>The Obama administration’s “pivot” to Asia and its failed “reset” of US relations with Russia have even triggered scenarios of a new cold war.</w:t>
      </w:r>
    </w:p>
    <w:p w:rsidR="00FC7513" w:rsidRPr="00822B97" w:rsidRDefault="00FC7513" w:rsidP="00FC7513">
      <w:pPr>
        <w:rPr>
          <w:rStyle w:val="StyleUnderline"/>
        </w:rPr>
      </w:pPr>
      <w:r>
        <w:t xml:space="preserve">In contrast, </w:t>
      </w:r>
      <w:r w:rsidRPr="00822B97">
        <w:rPr>
          <w:rStyle w:val="StyleUnderline"/>
        </w:rPr>
        <w:t>Trump’s more relaxed view towards great power rivalry should in theory lead to easier US relations with Beijing and Moscow. Trump has even called for a partnership with Russia to defeat Islamic State.</w:t>
      </w:r>
    </w:p>
    <w:p w:rsidR="00FC7513" w:rsidRDefault="00FC7513" w:rsidP="00FC7513">
      <w:r w:rsidRPr="00822B97">
        <w:rPr>
          <w:rStyle w:val="StyleUnderline"/>
        </w:rPr>
        <w:t>While arguing that Trump is uninterested in continuing the US role as the world’s “indispensable nation”, Kagan points out that his foreign policy is mainly concerned with “immediate threats to the homeland”,</w:t>
      </w:r>
      <w:r>
        <w:t xml:space="preserve"> which come from Islamic terrorism. Indeed, throughout the election, Trump incessantly talked about threats posed by Islamic terrorism in general and Islamic State in particular.</w:t>
      </w:r>
    </w:p>
    <w:p w:rsidR="00FC7513" w:rsidRDefault="00FC7513" w:rsidP="00FC7513">
      <w:r>
        <w:t>Trump’s top national security appointments after the election have been consistent with this identification of security threats. Both General Michael Flynn, the next national security adviser, and General James Mattis, the incoming secretary of defense, made their mark with their experience of fighting Islamic terrorism and service in the Middle East.</w:t>
      </w:r>
    </w:p>
    <w:p w:rsidR="00FC7513" w:rsidRDefault="00FC7513" w:rsidP="00FC7513">
      <w:r>
        <w:t>Foreign Policy magazine recently obtained a Pentagon memo that reflects the national security priorities of the Trump team. According to the memo, the incoming administration’s top security priorities include defeating Islamic State; eliminating budget caps on defense spending; developing a new cybersecurity strategy; and, finding greater efficiencies.</w:t>
      </w:r>
    </w:p>
    <w:p w:rsidR="00FC7513" w:rsidRDefault="00FC7513" w:rsidP="00FC7513">
      <w:pPr>
        <w:rPr>
          <w:rStyle w:val="StyleUnderline"/>
        </w:rPr>
      </w:pPr>
      <w:r w:rsidRPr="00822B97">
        <w:rPr>
          <w:rStyle w:val="StyleUnderline"/>
        </w:rPr>
        <w:t>As we can see from an analysis of Trump’s strategic inclinations, his China policy will be guided much less by the realist logic of great power rivalry. This should lead to cautious optimism for Sino-US relations in the next four years.</w:t>
      </w:r>
    </w:p>
    <w:p w:rsidR="00FC7513" w:rsidRDefault="00FC7513" w:rsidP="00FC7513">
      <w:pPr>
        <w:pStyle w:val="Heading3"/>
      </w:pPr>
      <w:r>
        <w:lastRenderedPageBreak/>
        <w:t>Offshore Balancing Solves Conflict</w:t>
      </w:r>
    </w:p>
    <w:p w:rsidR="00FC7513" w:rsidRDefault="00FC7513" w:rsidP="00FC7513">
      <w:pPr>
        <w:pStyle w:val="Heading4"/>
      </w:pPr>
      <w:r>
        <w:t>US heg causes conflict , terrorism, and discretionary war – offshore balancing solves China rise</w:t>
      </w:r>
    </w:p>
    <w:p w:rsidR="00FC7513" w:rsidRPr="00E618DA" w:rsidRDefault="00FC7513" w:rsidP="00FC7513">
      <w:pPr>
        <w:rPr>
          <w:rStyle w:val="Style13ptBold"/>
        </w:rPr>
      </w:pPr>
      <w:r w:rsidRPr="00E618DA">
        <w:rPr>
          <w:rStyle w:val="Style13ptBold"/>
        </w:rPr>
        <w:t>Roy, senior fellow at the East-West Center, 16</w:t>
      </w:r>
    </w:p>
    <w:p w:rsidR="00FC7513" w:rsidRPr="00A8442D" w:rsidRDefault="00FC7513" w:rsidP="00FC7513">
      <w:r>
        <w:t>[</w:t>
      </w:r>
      <w:r w:rsidRPr="00A8442D">
        <w:t xml:space="preserve">Denny, 6-28-2016, </w:t>
      </w:r>
      <w:r w:rsidRPr="00E618DA">
        <w:t xml:space="preserve">Center for Strategic &amp; International Studies, </w:t>
      </w:r>
      <w:r w:rsidRPr="00A8442D">
        <w:t xml:space="preserve">" A more-selective US grand strategy," </w:t>
      </w:r>
      <w:hyperlink r:id="rId105" w:history="1">
        <w:r w:rsidRPr="00AB5BDF">
          <w:rPr>
            <w:rStyle w:val="Hyperlink"/>
          </w:rPr>
          <w:t>https://www.csis.org/analysis/pacnet-53-more-selective-us-grand-strategy</w:t>
        </w:r>
      </w:hyperlink>
      <w:r>
        <w:t xml:space="preserve"> , accessed 7-9-18, EJA]</w:t>
      </w:r>
    </w:p>
    <w:p w:rsidR="00FC7513" w:rsidRPr="00822B97" w:rsidRDefault="00FC7513" w:rsidP="00FC7513">
      <w:pPr>
        <w:rPr>
          <w:rStyle w:val="StyleUnderline"/>
        </w:rPr>
      </w:pPr>
      <w:r>
        <w:t xml:space="preserve">Nevertheless, Mearsheimer and Walt argue that </w:t>
      </w:r>
      <w:r w:rsidRPr="00822B97">
        <w:rPr>
          <w:rStyle w:val="StyleUnderline"/>
        </w:rPr>
        <w:t>the strategy of liberal hegemony has had at least two damaging effects on the US strategic position.  First, the pursuit of ideological objectives led to US support for or participation in crusading discretionary wars that have not increased US security or wealth.</w:t>
      </w:r>
      <w:r>
        <w:t xml:space="preserve">  Not only did these conflicts waste blood and treasure needed for rejuvenating the homeland, </w:t>
      </w:r>
      <w:r w:rsidRPr="00822B97">
        <w:rPr>
          <w:rStyle w:val="StyleUnderline"/>
        </w:rPr>
        <w:t xml:space="preserve">they have also generated international instability and suffering, leading to terror attacks against Americans and US allies.  As examples, they specifically cite the recent conflicts in Afghanistan, Iraq, and Libya, along with uncompromising US opposition to Assad’s regime in Syria. </w:t>
      </w:r>
    </w:p>
    <w:p w:rsidR="00FC7513" w:rsidRPr="00822B97" w:rsidRDefault="00FC7513" w:rsidP="00FC7513">
      <w:pPr>
        <w:rPr>
          <w:rStyle w:val="StyleUnderline"/>
        </w:rPr>
      </w:pPr>
      <w:r w:rsidRPr="00822B97">
        <w:rPr>
          <w:rStyle w:val="StyleUnderline"/>
        </w:rPr>
        <w:t xml:space="preserve">Second, they charge that an excessive US military presence overseas gives allies an incentive to free-ride on US strength when in many cases they could defend themselves. </w:t>
      </w:r>
    </w:p>
    <w:p w:rsidR="00FC7513" w:rsidRPr="00822B97" w:rsidRDefault="00FC7513" w:rsidP="00FC7513">
      <w:pPr>
        <w:rPr>
          <w:rStyle w:val="StyleUnderline"/>
        </w:rPr>
      </w:pPr>
      <w:r w:rsidRPr="00822B97">
        <w:rPr>
          <w:rStyle w:val="StyleUnderline"/>
        </w:rPr>
        <w:t xml:space="preserve">As a superior alternative, they call for offshore balancing.  The premise of this strategy is that the United States should not go to war, nor base large numbers of US forces abroad, except in pursuit of two very specific and basic objectives. </w:t>
      </w:r>
    </w:p>
    <w:p w:rsidR="00FC7513" w:rsidRDefault="00FC7513" w:rsidP="00FC7513">
      <w:r w:rsidRPr="00822B97">
        <w:rPr>
          <w:rStyle w:val="StyleUnderline"/>
        </w:rPr>
        <w:t>The first of these objectives is maintaining US dominance of the Western Hemisphere.  The second objective is to prevent an adversary from achieving dominance over one of the three strategically important regions of the globe: Europe, Asia, and the Persian Gulf.</w:t>
      </w:r>
      <w:r>
        <w:t xml:space="preserve">  The authors make clear that US preeminence in the New World is the primary objective.  Stopping a rival from taking over Europe or Asia is important because such a state, having subdued its own neighbors, might then “roam into the Western Hemisphere.”  The Persian Gulf matters because of its oil. </w:t>
      </w:r>
    </w:p>
    <w:p w:rsidR="00FC7513" w:rsidRDefault="00FC7513" w:rsidP="00FC7513">
      <w:r>
        <w:t xml:space="preserve">By the authors’ own logic, however, the second objective is questionable.  Opposing the rise of any great power in one of the three key regions is an excessively broad goal.  The idea that overseas hegemonies are always bad for the US is an unexamined assumption.  Would hegemony by a liberal government or governments in Western Europe, for example, be a serious threat to US interests, or a useful and welcome business and security partner?  If the Persian Gulf merits strategic attention based on the fear that a dominant local state “could interfere with the flow of oil” and sabotage the world economy, which Gulf state do we foresee might suddenly lose interest in selling its oil on the international market, thereby dooming its own prosperity?  For postwar US grand strategic architect George Kennan, Asia mattered because of the strategic imperative to keep its center of industrial strength (Japan) out of the hands of a hostile government.  Since the Chinese economy is a new center of global economic power larger than Japan’s, that battle is already lost.  </w:t>
      </w:r>
    </w:p>
    <w:p w:rsidR="00FC7513" w:rsidRDefault="00FC7513" w:rsidP="00FC7513">
      <w:r>
        <w:t xml:space="preserve">The more effective solution to the problems the authors identify – self-defeating foreign wars that create the conditions for new wars, foreign resentment that feeds anti-US terrorism, excessive US defense spending and permanently bloated US armed forces, and free-riding allies – would be for the US to turn in its global cop badge.  That would mean focusing US military strategy on defending the homeland and the hemisphere from foreign attack or intrusion, and giving up the goal of cutting down potential great powers in regions outside of the New World. </w:t>
      </w:r>
    </w:p>
    <w:p w:rsidR="00FC7513" w:rsidRPr="00822B97" w:rsidRDefault="00FC7513" w:rsidP="00FC7513">
      <w:pPr>
        <w:rPr>
          <w:rStyle w:val="StyleUnderline"/>
        </w:rPr>
      </w:pPr>
      <w:r w:rsidRPr="00822B97">
        <w:rPr>
          <w:rStyle w:val="StyleUnderline"/>
        </w:rPr>
        <w:t xml:space="preserve">Mearsheimer and Walt do indeed call for the US military to leave Europe and for Washington to withdraw from NATO.  They also call for removing “most” US forces from the Middle East. </w:t>
      </w:r>
    </w:p>
    <w:p w:rsidR="00FC7513" w:rsidRDefault="00FC7513" w:rsidP="00FC7513">
      <w:r w:rsidRPr="00822B97">
        <w:rPr>
          <w:rStyle w:val="StyleUnderline"/>
        </w:rPr>
        <w:t>Somewhat incongruously, however, they don’t call for a US pullout from Asia.  Instead they say</w:t>
      </w:r>
      <w:r>
        <w:t xml:space="preserve"> </w:t>
      </w:r>
      <w:r w:rsidRPr="00822B97">
        <w:rPr>
          <w:rStyle w:val="StyleUnderline"/>
        </w:rPr>
        <w:t>China will likely seek hegemony in Asia and China’s neighbors are probably not strong enough to stop it, so “The United States should undertake a major effort to prevent [a Chinese hegemony] from succeeding.”</w:t>
      </w:r>
      <w:r>
        <w:t xml:space="preserve"> </w:t>
      </w:r>
    </w:p>
    <w:p w:rsidR="00FC7513" w:rsidRPr="00822B97" w:rsidRDefault="00FC7513" w:rsidP="00FC7513">
      <w:pPr>
        <w:rPr>
          <w:rStyle w:val="StyleUnderline"/>
        </w:rPr>
      </w:pPr>
      <w:r>
        <w:t>If the authors are concerned about US forward deployment acting as a disincentive to smaller but capable states taking more responsibility to defend themselves, eastern Asia would seem to be a suitable place to allow local balancing behavior to take its natural course</w:t>
      </w:r>
      <w:r w:rsidRPr="00822B97">
        <w:rPr>
          <w:rStyle w:val="StyleUnderline"/>
        </w:rPr>
        <w:t xml:space="preserve">.  Furthermore, the authors note the “real possibility” of an activist United States being drawn into a conflict in the South China Sea.  A US military exit from the region would likely result in the South China Sea becoming a Chinese lake, but that should not matter if the United States is no longer committed to preventing a Chinese regional hegemony.  From the criteria Mearsheimer and Walt lay out, it is hard to see how the seemingly remote possibility of a Chinese invasion of South America justifies an expensive and risky US military intervention in Asia. </w:t>
      </w:r>
    </w:p>
    <w:p w:rsidR="00FC7513" w:rsidRDefault="00FC7513" w:rsidP="00FC7513">
      <w:r>
        <w:t xml:space="preserve">Mearsheimer and Walt specifically dismiss a strategy of “selective engagement,” defined as US forward military deployment in only certain areas of the globe, and only for the purpose of keeping the peace.  They argue this approach “doesn’t work,” but their reasoning is not persuasive.  First, they say, keeping the peace inevitably mission-creeps into spreading democracy, and trying to </w:t>
      </w:r>
      <w:r>
        <w:lastRenderedPageBreak/>
        <w:t xml:space="preserve">spread democracy leads to disaster.  They cite NATO expansion as an example.  In Asia, however, this has not been a problem.  Where US defense relationships led to pressure for democratization, the results were very good: Japan, South Korea, and Taiwan. Yet Washington has tolerated non-democracy and partial democracy in several partner states in the region, and has not gone to war with North Korea or China over their illiberal practices. Mearsheimer and Walt also argue that the presence of US military forces does not guarantee peace, and can even cause conflict, as allies are emboldened to take risks or the US military itself antagonizes an adversary. This is true, but it must be balanced with the corollary observation that in other situations forward-based US forces have also helped deter conflict. </w:t>
      </w:r>
    </w:p>
    <w:p w:rsidR="00FC7513" w:rsidRPr="00822B97" w:rsidRDefault="00FC7513" w:rsidP="00FC7513">
      <w:pPr>
        <w:rPr>
          <w:rStyle w:val="StyleUnderline"/>
        </w:rPr>
      </w:pPr>
      <w:r w:rsidRPr="00822B97">
        <w:rPr>
          <w:rStyle w:val="StyleUnderline"/>
        </w:rPr>
        <w:t>China has not yet embarked on a serious attempt to dominate Asia, although there are warning signs</w:t>
      </w:r>
      <w:r>
        <w:t xml:space="preserve">. Nor have we seen what Asian states might do in their own defense if they felt militarily threatened by China. Under these conditions, </w:t>
      </w:r>
      <w:r w:rsidRPr="00822B97">
        <w:rPr>
          <w:rStyle w:val="StyleUnderline"/>
        </w:rPr>
        <w:t>Mearsheimer and Walt’s call for the United States to maintain its military engagement with Asia is more akin to selective engagement than offshore balancing.</w:t>
      </w:r>
    </w:p>
    <w:p w:rsidR="00FC7513" w:rsidRDefault="00FC7513" w:rsidP="00FC7513">
      <w:r>
        <w:t xml:space="preserve">Regardless of what label their grand strategy should bear, the policy recommendations Mearsheimer and Walt make are reasonable: </w:t>
      </w:r>
      <w:r w:rsidRPr="00822B97">
        <w:rPr>
          <w:rStyle w:val="StyleUnderline"/>
        </w:rPr>
        <w:t xml:space="preserve">it’s time for the US to let the Western Europeans provide for their own security, while the US should stay the course in Asia. The implication is that China is a more serious threat to Asia than Russia is to Western Europe. </w:t>
      </w:r>
      <w:r>
        <w:t>Western Europe contains strong, technologically-advanced states, at least four of which have larger economies than Russia. China, on the other hand, holds massive quantitative advantages over its neighbors. If Putin dreams of reconstituting some of the former Soviet republics, Xi Jinping perhaps aims to implement a modern version of the Sinocentric tributary system, an arrangement that would intrude deeply on the autonomy of the many states surrounding China.</w:t>
      </w:r>
    </w:p>
    <w:p w:rsidR="00FC7513" w:rsidRPr="00FC7513" w:rsidRDefault="00FC7513" w:rsidP="00FC7513">
      <w:pPr>
        <w:rPr>
          <w:sz w:val="22"/>
          <w:u w:val="single"/>
        </w:rPr>
      </w:pPr>
      <w:r>
        <w:t xml:space="preserve">Most importantly, </w:t>
      </w:r>
      <w:r w:rsidRPr="00822B97">
        <w:rPr>
          <w:rStyle w:val="StyleUnderline"/>
        </w:rPr>
        <w:t xml:space="preserve">Mearsheimer and Walt advocate a more focused, engagement strategy based on a hard-nosed realist assessment of how best to protect basic US strategic interests </w:t>
      </w:r>
      <w:r w:rsidRPr="007A2D1C">
        <w:t>without getting distracted by values-driven crusades</w:t>
      </w:r>
      <w:r w:rsidRPr="00822B97">
        <w:rPr>
          <w:rStyle w:val="StyleUnderline"/>
        </w:rPr>
        <w:t>. With the Middle East in turmoil, relations with China and Russia sour, and pressing problems within the US homeland, Americans will likely be more receptive than usual to a realist approach.</w:t>
      </w:r>
    </w:p>
    <w:p w:rsidR="00204133" w:rsidRDefault="00204133" w:rsidP="00204133">
      <w:pPr>
        <w:pStyle w:val="Heading3"/>
      </w:pPr>
      <w:r>
        <w:lastRenderedPageBreak/>
        <w:t>Terrorism</w:t>
      </w:r>
    </w:p>
    <w:p w:rsidR="00204133" w:rsidRDefault="00204133" w:rsidP="00204133">
      <w:pPr>
        <w:pStyle w:val="Heading4"/>
      </w:pPr>
      <w:r>
        <w:t>U.S. heg fails to promote peace and stability and in fact does the opposite – interventionist campaigns in Iraq and Syria that resulted in the rise of violent extremist groups prove</w:t>
      </w:r>
    </w:p>
    <w:p w:rsidR="00204133" w:rsidRPr="007A2E29" w:rsidRDefault="00204133" w:rsidP="00204133">
      <w:pPr>
        <w:rPr>
          <w:rStyle w:val="Style13ptBold"/>
        </w:rPr>
      </w:pPr>
      <w:r w:rsidRPr="007A2E29">
        <w:rPr>
          <w:rStyle w:val="Style13ptBold"/>
        </w:rPr>
        <w:t>Pedigo, Old Dominion University Graduate Teaching Assistant, 16</w:t>
      </w:r>
    </w:p>
    <w:p w:rsidR="00204133" w:rsidRPr="009F3D29" w:rsidRDefault="00204133" w:rsidP="00204133">
      <w:pPr>
        <w:rPr>
          <w:rFonts w:eastAsia="Times New Roman"/>
        </w:rPr>
      </w:pPr>
      <w:r>
        <w:t xml:space="preserve">[Sarah Nicole, Summer 2016, </w:t>
      </w:r>
      <w:r w:rsidRPr="005C5512">
        <w:rPr>
          <w:color w:val="000000" w:themeColor="text1"/>
        </w:rPr>
        <w:t>Old Dominion University</w:t>
      </w:r>
      <w:r w:rsidRPr="005C5512">
        <w:rPr>
          <w:b/>
          <w:color w:val="000000" w:themeColor="text1"/>
        </w:rPr>
        <w:t xml:space="preserve"> </w:t>
      </w:r>
      <w:r w:rsidRPr="005C5512">
        <w:rPr>
          <w:rFonts w:eastAsia="Times New Roman"/>
        </w:rPr>
        <w:t>Sociology &amp; Criminal Justice Theses &amp; Dissertations</w:t>
      </w:r>
      <w:r>
        <w:rPr>
          <w:rFonts w:eastAsia="Times New Roman"/>
        </w:rPr>
        <w:t xml:space="preserve">, “United States Interventions: Power Vacuums and the Rise of Extremist Groups”, p. 8, </w:t>
      </w:r>
      <w:hyperlink r:id="rId106" w:history="1">
        <w:r w:rsidRPr="00695B7A">
          <w:rPr>
            <w:rStyle w:val="Hyperlink"/>
            <w:rFonts w:eastAsia="Times New Roman"/>
          </w:rPr>
          <w:t>http://digitalcommons.odu.edu/sociology_criminaljustice_etds/6</w:t>
        </w:r>
      </w:hyperlink>
      <w:r>
        <w:rPr>
          <w:rFonts w:eastAsia="Times New Roman"/>
        </w:rPr>
        <w:t xml:space="preserve">, accessed 7-9-18, DMH] </w:t>
      </w:r>
    </w:p>
    <w:p w:rsidR="00204133" w:rsidRDefault="00204133" w:rsidP="00204133">
      <w:r w:rsidRPr="007A2E29">
        <w:t>This study set out to explore how the</w:t>
      </w:r>
      <w:r w:rsidRPr="009F3D29">
        <w:rPr>
          <w:rStyle w:val="StyleUnderline"/>
        </w:rPr>
        <w:t xml:space="preserve"> U.S. foreign policy, driven by realpolitik and neoliberalism in Iraq and Syria, resulted in the rise of violent extremist groups such as ISIS</w:t>
      </w:r>
      <w:r w:rsidRPr="007A2E29">
        <w:t xml:space="preserve">. Previous research has focused on the commission of state crimes abroad, however there has been no criminological research examining the </w:t>
      </w:r>
      <w:r w:rsidRPr="009F3D29">
        <w:rPr>
          <w:rStyle w:val="StyleUnderline"/>
        </w:rPr>
        <w:t>U.S</w:t>
      </w:r>
      <w:r w:rsidRPr="007A2E29">
        <w:t xml:space="preserve">. involvement in Syria of how their </w:t>
      </w:r>
      <w:r w:rsidRPr="009F3D29">
        <w:rPr>
          <w:rStyle w:val="StyleUnderline"/>
        </w:rPr>
        <w:t>policies and interventions create power vacuums that allow for and facilitate the rise of terrorist groups vying for power</w:t>
      </w:r>
      <w:r w:rsidRPr="007A2E29">
        <w:t xml:space="preserve">. Empirical Findings After analyzing the data collected, it was evident that </w:t>
      </w:r>
      <w:r w:rsidRPr="009F3D29">
        <w:rPr>
          <w:rStyle w:val="StyleUnderline"/>
        </w:rPr>
        <w:t>the United States' prioritization of realpolitik and the exercise of geopolitical interests as priority in Iraq</w:t>
      </w:r>
      <w:r w:rsidRPr="007A2E29">
        <w:t xml:space="preserve"> ultimately </w:t>
      </w:r>
      <w:r w:rsidRPr="009F3D29">
        <w:rPr>
          <w:rStyle w:val="StyleUnderline"/>
        </w:rPr>
        <w:t>resulted in the creation of a power vacuum in which Al Qaeda gladly filled</w:t>
      </w:r>
      <w:r w:rsidRPr="007A2E29">
        <w:t xml:space="preserve">. </w:t>
      </w:r>
      <w:r w:rsidRPr="009F3D29">
        <w:rPr>
          <w:rStyle w:val="StyleUnderline"/>
        </w:rPr>
        <w:t>The forcible removal of Saddam Hussein</w:t>
      </w:r>
      <w:r w:rsidRPr="007A2E29">
        <w:t xml:space="preserve"> by the United States </w:t>
      </w:r>
      <w:r w:rsidRPr="009F3D29">
        <w:rPr>
          <w:rStyle w:val="StyleUnderline"/>
        </w:rPr>
        <w:t>incited anarchical conditions that the United States</w:t>
      </w:r>
      <w:r w:rsidRPr="007A2E29">
        <w:t xml:space="preserve"> and the Coalition Provisional Authority </w:t>
      </w:r>
      <w:r w:rsidRPr="009F3D29">
        <w:rPr>
          <w:rStyle w:val="StyleUnderline"/>
        </w:rPr>
        <w:t>failed to quell. U.S. privatization and deregulation of the Iraqi economy left its citizens without jobs and acted as a catalyst for the ensuing sectarian schism between</w:t>
      </w:r>
      <w:r w:rsidRPr="007A2E29">
        <w:t xml:space="preserve"> the ruling </w:t>
      </w:r>
      <w:r w:rsidRPr="009F3D29">
        <w:rPr>
          <w:rStyle w:val="StyleUnderline"/>
        </w:rPr>
        <w:t>Shia and</w:t>
      </w:r>
      <w:r w:rsidRPr="007A2E29">
        <w:t xml:space="preserve"> the disenfranchised </w:t>
      </w:r>
      <w:r w:rsidRPr="009F3D29">
        <w:rPr>
          <w:rStyle w:val="StyleUnderline"/>
        </w:rPr>
        <w:t>Sunnis.</w:t>
      </w:r>
      <w:r w:rsidRPr="007A2E29">
        <w:t xml:space="preserve"> Likewise, Assad's regime in Syria has created a deeply seeded schism between the ruling Alwite Shias and the remaining Sunnis. Given the similarity in make up between the two countries, by utilizing the aforementioned data regarding the United States' use of realpolitik and neo-liberalism in Iraq, it is reasonable to conclude that if the United States were to remove the Assad regime and dismantle the Alawite ruling class as it did with the Hussein regime and the Ba'ath party in Iraq, it would leave Syria 89 with an immediate power vacuum that could easily be filled by Sunni backed extremist groups, including ISIS. Theoretical Implications The empirical findings of this study exemplify both Foucault's notion of regimes of truth, which is encompassed by the overarching integrated theory of violations of international criminal laws, and the realpolitik theoretical frame. </w:t>
      </w:r>
      <w:r w:rsidRPr="009F3D29">
        <w:rPr>
          <w:rStyle w:val="StyleUnderline"/>
        </w:rPr>
        <w:t>The promotion of democracy in the Middle East using neo-liberal ideologies and realpolitik became the truth</w:t>
      </w:r>
      <w:r w:rsidRPr="007A2E29">
        <w:t xml:space="preserve"> and was further ingrained in the overarching regime of truth, </w:t>
      </w:r>
      <w:r w:rsidRPr="009F3D29">
        <w:rPr>
          <w:rStyle w:val="StyleUnderline"/>
        </w:rPr>
        <w:t xml:space="preserve">thus solidifying its role as the only viable option for the United States. </w:t>
      </w:r>
      <w:r w:rsidRPr="007A2E29">
        <w:t xml:space="preserve">Further, </w:t>
      </w:r>
      <w:r w:rsidRPr="009F3D29">
        <w:rPr>
          <w:rStyle w:val="StyleUnderline"/>
        </w:rPr>
        <w:t>the realpolitik theoretical frame was epitomized by the United States' actions in Iraq and Syria of condemning oppressive regimes, namely the Hussein and Assad regimes, while at the same time pursing its own political and economic interests in the region.</w:t>
      </w:r>
      <w:r w:rsidRPr="007A2E29">
        <w:t xml:space="preserve"> By utilizing both the integrated theory of violations of international criminal laws and the realpolitik theoretical frame, </w:t>
      </w:r>
      <w:r w:rsidRPr="009F3D29">
        <w:rPr>
          <w:rStyle w:val="StyleUnderline"/>
        </w:rPr>
        <w:t>this study provides a</w:t>
      </w:r>
      <w:r w:rsidRPr="007A2E29">
        <w:t xml:space="preserve"> more </w:t>
      </w:r>
      <w:r w:rsidRPr="009F3D29">
        <w:rPr>
          <w:rStyle w:val="StyleUnderline"/>
        </w:rPr>
        <w:t>holistic explanation of the United States' involvement in Iraq and Syria and the subsequent rise of extremist groups such as ISIS</w:t>
      </w:r>
      <w:r w:rsidRPr="007A2E29">
        <w:t>.</w:t>
      </w:r>
    </w:p>
    <w:p w:rsidR="00F93C84" w:rsidRDefault="00F93C84" w:rsidP="00F93C84">
      <w:pPr>
        <w:pStyle w:val="Heading3"/>
      </w:pPr>
      <w:r>
        <w:lastRenderedPageBreak/>
        <w:t>Trump</w:t>
      </w:r>
    </w:p>
    <w:p w:rsidR="00F93C84" w:rsidRPr="00A54744" w:rsidRDefault="00F93C84" w:rsidP="00F93C84">
      <w:pPr>
        <w:pStyle w:val="Heading4"/>
      </w:pPr>
      <w:r w:rsidRPr="00A54744">
        <w:t xml:space="preserve">Trump’s unique brand of “illiberal” hegemony is bad. </w:t>
      </w:r>
    </w:p>
    <w:p w:rsidR="00F93C84" w:rsidRPr="00C94015" w:rsidRDefault="00F93C84" w:rsidP="00F93C84">
      <w:pPr>
        <w:rPr>
          <w:rStyle w:val="Style13ptBold"/>
        </w:rPr>
      </w:pPr>
      <w:r w:rsidRPr="00C94015">
        <w:rPr>
          <w:rStyle w:val="Style13ptBold"/>
        </w:rPr>
        <w:t xml:space="preserve">Posen, professor of political science at MIT 18 </w:t>
      </w:r>
    </w:p>
    <w:p w:rsidR="00F93C84" w:rsidRPr="00A54744" w:rsidRDefault="00F93C84" w:rsidP="00F93C84">
      <w:r w:rsidRPr="00A54744">
        <w:t xml:space="preserve">(“The Rise of Illiberal Hegemony: Trump's Surprising Grand Strategy”, </w:t>
      </w:r>
      <w:r w:rsidRPr="00577F87">
        <w:t>https://www.foreignaffairs.com/articles/2018-02-13/rise-illiberal-hegemony</w:t>
      </w:r>
      <w:r>
        <w:rPr>
          <w:rStyle w:val="CommentReference"/>
        </w:rPr>
        <w:t>,</w:t>
      </w:r>
      <w:r w:rsidRPr="00A54744">
        <w:t xml:space="preserve"> accessed 7-9-18, J.B)</w:t>
      </w:r>
    </w:p>
    <w:p w:rsidR="00F93C84" w:rsidRDefault="00F93C84" w:rsidP="00F93C84">
      <w:r>
        <w:t xml:space="preserve">In fact, Trump is anything but. </w:t>
      </w:r>
      <w:r w:rsidRPr="00A54744">
        <w:rPr>
          <w:rStyle w:val="StyleUnderline"/>
        </w:rPr>
        <w:t>Although he has indeed laced his speeches with skepticism about Washington's global role, worries that Trump is an isolationist are out of place against the backdrop of the administration's accelerating drumbeat for war with North Korea, its growing confrontation with Iran, and its uptick in combat operations worldwide</w:t>
      </w:r>
      <w:r>
        <w:t>. Indeed, across the portfolio of hard power, the Trump administration's policies seem, if anything, more ambitious than those of Barack Obama.</w:t>
      </w:r>
    </w:p>
    <w:p w:rsidR="00F93C84" w:rsidRDefault="00F93C84" w:rsidP="00F93C84">
      <w:pPr>
        <w:rPr>
          <w:rStyle w:val="StyleUnderline"/>
        </w:rPr>
      </w:pPr>
      <w:r>
        <w:t xml:space="preserve">Yet </w:t>
      </w:r>
      <w:r w:rsidRPr="00A54744">
        <w:rPr>
          <w:rStyle w:val="StyleUnderline"/>
        </w:rPr>
        <w:t>Trump has deviated from traditional U.S. grand strategy in one important respect. Since at least the end of the Cold War, Democratic and Republican administrations alike have pursued a grand strategy that scholars have called "liberal hegemony</w:t>
      </w:r>
      <w:r>
        <w:t xml:space="preserve">." It was hegemonic in that the United States aimed to be the most powerful state in the world by a wide margin, and </w:t>
      </w:r>
      <w:r w:rsidRPr="00A54744">
        <w:rPr>
          <w:rStyle w:val="StyleUnderline"/>
        </w:rPr>
        <w:t xml:space="preserve">it was liberal in that the United States sought to transform the international system into a rulesbased order regulated by multilateral institutions and transform other states into market-oriented democracies freely trading with one another. </w:t>
      </w:r>
      <w:r>
        <w:t xml:space="preserve">Breaking with his predecessors, </w:t>
      </w:r>
      <w:r w:rsidRPr="00A54744">
        <w:rPr>
          <w:rStyle w:val="StyleUnderline"/>
        </w:rPr>
        <w:t>Trump has taken much of the "liberal" out of "liberal hegemony."</w:t>
      </w:r>
      <w:r>
        <w:t xml:space="preserve"> He still seeks to retain the United States' superior economic and military capability and role as security arbiter for most regions of the world, </w:t>
      </w:r>
      <w:r w:rsidRPr="00A54744">
        <w:rPr>
          <w:rStyle w:val="StyleUnderline"/>
        </w:rPr>
        <w:t>but he has chosen to forgo the export of democracy and abstain from many multilateral trade agreements. In other words, Trump has ushered in an entirely new U.S. grand strategy: illiberal hegemony.</w:t>
      </w:r>
    </w:p>
    <w:p w:rsidR="00F93C84" w:rsidRPr="00F93C84" w:rsidRDefault="00F93C84" w:rsidP="00F93C84"/>
    <w:p w:rsidR="00024C63" w:rsidRDefault="00024C63" w:rsidP="00AE1CAD">
      <w:pPr>
        <w:pStyle w:val="Heading2"/>
      </w:pPr>
      <w:r>
        <w:lastRenderedPageBreak/>
        <w:t>China Rise Good</w:t>
      </w:r>
    </w:p>
    <w:p w:rsidR="00024C63" w:rsidRDefault="00024C63" w:rsidP="00024C63">
      <w:pPr>
        <w:pStyle w:val="Heading3"/>
      </w:pPr>
      <w:r>
        <w:lastRenderedPageBreak/>
        <w:t>Impact – Laundry List</w:t>
      </w:r>
    </w:p>
    <w:p w:rsidR="00024C63" w:rsidRDefault="00024C63" w:rsidP="00024C63">
      <w:pPr>
        <w:pStyle w:val="Heading4"/>
      </w:pPr>
      <w:r>
        <w:t xml:space="preserve">China’s rise is beneficial – it will bring regional stability and global leadership on a number of key issues including climate change, disease prevention, and non-proliferation </w:t>
      </w:r>
    </w:p>
    <w:p w:rsidR="00024C63" w:rsidRPr="007A2E29" w:rsidRDefault="00024C63" w:rsidP="00024C63">
      <w:pPr>
        <w:rPr>
          <w:rStyle w:val="Style13ptBold"/>
        </w:rPr>
      </w:pPr>
      <w:r w:rsidRPr="007A2E29">
        <w:rPr>
          <w:rStyle w:val="Style13ptBold"/>
        </w:rPr>
        <w:t>Jing, China Foreign Affairs University Institute of International Relations Director, 15</w:t>
      </w:r>
    </w:p>
    <w:p w:rsidR="00024C63" w:rsidRPr="00254E74" w:rsidRDefault="00024C63" w:rsidP="00024C63">
      <w:r>
        <w:t xml:space="preserve">[Lu, 2-15-15, Global Times, “China’s Rise Will Restore History of Peaceful Benefits For Its Neighbors”, </w:t>
      </w:r>
      <w:hyperlink r:id="rId107" w:history="1">
        <w:r w:rsidRPr="00695B7A">
          <w:rPr>
            <w:rStyle w:val="Hyperlink"/>
          </w:rPr>
          <w:t>http://www.globaltimes.cn/content/907832.shtml</w:t>
        </w:r>
      </w:hyperlink>
      <w:r>
        <w:t xml:space="preserve">, accessed 7-9-18, DMH] </w:t>
      </w:r>
    </w:p>
    <w:p w:rsidR="00024C63" w:rsidRPr="00024C63" w:rsidRDefault="00024C63" w:rsidP="00024C63">
      <w:r w:rsidRPr="0017452E">
        <w:t>Early this year, a special seven-part series of documentary titled Super China, which was produced by the state-run Korean Broadcasting System, have sparked South Korean discussions</w:t>
      </w:r>
      <w:r>
        <w:t xml:space="preserve"> about the "China threat."</w:t>
      </w:r>
      <w:r w:rsidRPr="0017452E">
        <w:br/>
      </w:r>
      <w:r w:rsidRPr="0017452E">
        <w:rPr>
          <w:rStyle w:val="StyleUnderline"/>
        </w:rPr>
        <w:t>The "China threat" theory has been</w:t>
      </w:r>
      <w:r w:rsidRPr="0017452E">
        <w:t xml:space="preserve"> widely circulated and </w:t>
      </w:r>
      <w:r w:rsidRPr="0017452E">
        <w:rPr>
          <w:rStyle w:val="StyleUnderline"/>
        </w:rPr>
        <w:t xml:space="preserve">constantly hyped by Western countries during China's rise </w:t>
      </w:r>
      <w:r w:rsidRPr="0017452E">
        <w:t xml:space="preserve">and is often cited by China's neighboring countries. </w:t>
      </w:r>
      <w:r w:rsidRPr="0017452E">
        <w:rPr>
          <w:rStyle w:val="StyleUnderline"/>
        </w:rPr>
        <w:t>It typically reflects the Western thinking of realpolitik in</w:t>
      </w:r>
      <w:r>
        <w:rPr>
          <w:rStyle w:val="StyleUnderline"/>
        </w:rPr>
        <w:t xml:space="preserve"> international relations.</w:t>
      </w:r>
      <w:r w:rsidRPr="0017452E">
        <w:br/>
        <w:t xml:space="preserve">In fact, be it in history or in the current stage, </w:t>
      </w:r>
      <w:r w:rsidRPr="0017452E">
        <w:rPr>
          <w:rStyle w:val="StyleUnderline"/>
        </w:rPr>
        <w:t>a powerful China has never posed a threat to the peace and stability of its neighboring countries or the whole world, but instead it ha</w:t>
      </w:r>
      <w:r>
        <w:rPr>
          <w:rStyle w:val="StyleUnderline"/>
        </w:rPr>
        <w:t>s created a positive influence.</w:t>
      </w:r>
      <w:r w:rsidRPr="0017452E">
        <w:br/>
        <w:t>People may infer that a mighty China will manifest its identity by all means based on their memory of the Middle Ki</w:t>
      </w:r>
      <w:r>
        <w:t>ngdom or the tributary system. </w:t>
      </w:r>
      <w:r w:rsidRPr="0017452E">
        <w:br/>
        <w:t xml:space="preserve">However, looking back, </w:t>
      </w:r>
      <w:r w:rsidRPr="0017452E">
        <w:rPr>
          <w:rStyle w:val="StyleUnderline"/>
        </w:rPr>
        <w:t>China in its powerful times was always favorable to others in economic ties, adhered to the principle of benevolence in political relations and was cautious about resorting to force</w:t>
      </w:r>
      <w:r w:rsidRPr="0017452E">
        <w:t xml:space="preserve">. Having been through harsh humiliation in recent history, today's </w:t>
      </w:r>
      <w:r w:rsidRPr="0017452E">
        <w:rPr>
          <w:rStyle w:val="StyleUnderline"/>
        </w:rPr>
        <w:t xml:space="preserve">China holds firmly that one should not impose </w:t>
      </w:r>
      <w:r w:rsidRPr="0017452E">
        <w:t xml:space="preserve">his or her </w:t>
      </w:r>
      <w:r>
        <w:rPr>
          <w:rStyle w:val="StyleUnderline"/>
        </w:rPr>
        <w:t>beliefs on anyone else.</w:t>
      </w:r>
      <w:r w:rsidRPr="0017452E">
        <w:br/>
        <w:t>Today</w:t>
      </w:r>
      <w:r w:rsidRPr="0017452E">
        <w:rPr>
          <w:rStyle w:val="StyleUnderline"/>
        </w:rPr>
        <w:t>, a rising China is determined to guide and exercise its relations with the outside world by using new diplomatic mind-set focused on win-win cooperation. China has realized that if a country wants to seek development, security and well-being, it has to allow others to ha</w:t>
      </w:r>
      <w:r>
        <w:rPr>
          <w:rStyle w:val="StyleUnderline"/>
        </w:rPr>
        <w:t>ve them.</w:t>
      </w:r>
      <w:r w:rsidRPr="0017452E">
        <w:br/>
        <w:t>It is out of this concept that China has taken on more and more duties as a big power to safeguard the prosperity and stabili</w:t>
      </w:r>
      <w:r>
        <w:t>ty in the region and the world.</w:t>
      </w:r>
      <w:r w:rsidRPr="0017452E">
        <w:br/>
      </w:r>
      <w:r w:rsidRPr="0017452E">
        <w:rPr>
          <w:rStyle w:val="StyleUnderline"/>
        </w:rPr>
        <w:t xml:space="preserve">While China has proposed to build a new type of major power relationship, it also adopts the principles of closeness, sincerity, sharing in prosperity and inclusiveness in fostering </w:t>
      </w:r>
      <w:r w:rsidRPr="0017452E">
        <w:t xml:space="preserve">neighborhood </w:t>
      </w:r>
      <w:r w:rsidRPr="0017452E">
        <w:rPr>
          <w:rStyle w:val="StyleUnderline"/>
        </w:rPr>
        <w:t xml:space="preserve">relations to make neighbors benefit from China's development. China has become the largest trade partner and export destination and exporter of many </w:t>
      </w:r>
      <w:r>
        <w:rPr>
          <w:rStyle w:val="StyleUnderline"/>
        </w:rPr>
        <w:t>neighboring countries.</w:t>
      </w:r>
      <w:r w:rsidRPr="0017452E">
        <w:br/>
      </w:r>
      <w:r w:rsidRPr="00254E74">
        <w:rPr>
          <w:rStyle w:val="StyleUnderline"/>
        </w:rPr>
        <w:t>China has proactively joined the efforts to address global issues that range from the UN peacekeeping missions, prevention and treatment of infectious diseases, climate change, non-proliferation of mass destruction weapons to a series of regional hot-spot issues</w:t>
      </w:r>
      <w:r w:rsidRPr="0017452E">
        <w:t>. I</w:t>
      </w:r>
      <w:r>
        <w:t>ts roles are highly recognized.</w:t>
      </w:r>
      <w:r w:rsidRPr="0017452E">
        <w:br/>
      </w:r>
      <w:r w:rsidRPr="00254E74">
        <w:rPr>
          <w:rStyle w:val="StyleUnderline"/>
        </w:rPr>
        <w:t>China remains a developing country</w:t>
      </w:r>
      <w:r w:rsidRPr="0017452E">
        <w:t xml:space="preserve"> faced with arduous development problems </w:t>
      </w:r>
      <w:r w:rsidRPr="00254E74">
        <w:rPr>
          <w:rStyle w:val="StyleUnderline"/>
        </w:rPr>
        <w:t>and needs a stable international environment. It means a lot for China to prevent the world from falling into viole</w:t>
      </w:r>
      <w:r>
        <w:rPr>
          <w:rStyle w:val="StyleUnderline"/>
        </w:rPr>
        <w:t>nce and tumult.</w:t>
      </w:r>
      <w:r w:rsidRPr="0017452E">
        <w:br/>
      </w:r>
      <w:r w:rsidRPr="00254E74">
        <w:rPr>
          <w:rStyle w:val="StyleUnderline"/>
        </w:rPr>
        <w:t>A weak China will actually serve as a threat to the neighborhood stability</w:t>
      </w:r>
      <w:r w:rsidRPr="0017452E">
        <w:t xml:space="preserve">. China's feebleness in recent history not only invited a century-long humiliation for itself, but it also drew in the countries around. </w:t>
      </w:r>
      <w:r w:rsidRPr="00254E74">
        <w:rPr>
          <w:rStyle w:val="StyleUnderline"/>
        </w:rPr>
        <w:t>If China with its</w:t>
      </w:r>
      <w:r w:rsidRPr="0017452E">
        <w:t xml:space="preserve"> more than </w:t>
      </w:r>
      <w:r w:rsidRPr="00254E74">
        <w:rPr>
          <w:rStyle w:val="StyleUnderline"/>
        </w:rPr>
        <w:t>1.3 billion population is still mired in poverty and turbulence or even undergoes internal collapse, the resulting problems of refugees and emigrants will pose a threat to the neighborh</w:t>
      </w:r>
      <w:r>
        <w:rPr>
          <w:rStyle w:val="StyleUnderline"/>
        </w:rPr>
        <w:t>ood and the rest of the world. </w:t>
      </w:r>
      <w:r w:rsidRPr="0017452E">
        <w:br/>
        <w:t>As President </w:t>
      </w:r>
      <w:hyperlink r:id="rId108" w:tgtFrame="_blank" w:history="1">
        <w:r w:rsidRPr="0017452E">
          <w:t>Xi Jinping</w:t>
        </w:r>
      </w:hyperlink>
      <w:r w:rsidRPr="0017452E">
        <w:t xml:space="preserve"> noted in his speech at the Moscow State Institute of International Relations in 2013, a well-developed China with over 1.3 billion people will bring tangible benefits to the world. On the contrary, </w:t>
      </w:r>
      <w:r w:rsidRPr="00254E74">
        <w:rPr>
          <w:rStyle w:val="StyleUnderline"/>
        </w:rPr>
        <w:t>if China becomes feeble, it will be a matter of grave concern for the world</w:t>
      </w:r>
      <w:r>
        <w:t>. </w:t>
      </w:r>
      <w:r w:rsidRPr="0017452E">
        <w:br/>
        <w:t>The rising might of a country can't decide whether it will bring threats or opportunities to the outside world. The key lies in the diplomatic mind-set it advocates and in what ways it carries out its diplomacy.</w:t>
      </w:r>
    </w:p>
    <w:p w:rsidR="00024C63" w:rsidRDefault="00024C63" w:rsidP="00024C63">
      <w:pPr>
        <w:pStyle w:val="Heading3"/>
      </w:pPr>
      <w:r>
        <w:lastRenderedPageBreak/>
        <w:t>Impact – Climate Leadership</w:t>
      </w:r>
    </w:p>
    <w:p w:rsidR="00024C63" w:rsidRDefault="00024C63" w:rsidP="00024C63">
      <w:pPr>
        <w:pStyle w:val="Heading4"/>
      </w:pPr>
      <w:r>
        <w:t>The rise of C</w:t>
      </w:r>
      <w:r w:rsidRPr="004E4F9F">
        <w:t xml:space="preserve">hina as a global leader to replace the U.S. is good </w:t>
      </w:r>
      <w:r>
        <w:t>–</w:t>
      </w:r>
      <w:r w:rsidRPr="004E4F9F">
        <w:t xml:space="preserve"> </w:t>
      </w:r>
      <w:r>
        <w:t xml:space="preserve">government policies and the attitude of Chinese society in general indicate that China can use its influence to become the leader on climate change the world desperately needs </w:t>
      </w:r>
    </w:p>
    <w:p w:rsidR="00024C63" w:rsidRPr="007A2E29" w:rsidRDefault="00024C63" w:rsidP="00024C63">
      <w:pPr>
        <w:rPr>
          <w:rStyle w:val="Style13ptBold"/>
        </w:rPr>
      </w:pPr>
      <w:r w:rsidRPr="007A2E29">
        <w:rPr>
          <w:rStyle w:val="Style13ptBold"/>
        </w:rPr>
        <w:t>Holding, CSRHub Climate Writer, 15</w:t>
      </w:r>
    </w:p>
    <w:p w:rsidR="00024C63" w:rsidRPr="007A2E29" w:rsidRDefault="00024C63" w:rsidP="00024C63">
      <w:r w:rsidRPr="007A2E29">
        <w:t xml:space="preserve">[Carol Pierson, 1-7-15, CSRHub, “China’s New Economic Dominance May Offer Silver Lining to Environmentalists”, </w:t>
      </w:r>
      <w:hyperlink r:id="rId109" w:history="1">
        <w:r w:rsidRPr="007A2E29">
          <w:rPr>
            <w:rStyle w:val="Hyperlink"/>
          </w:rPr>
          <w:t>https://blog.csrhub.com/2015/01/chinas-new-economic-dominance-may-offer-silver-lining-to-environmentalists.html</w:t>
        </w:r>
      </w:hyperlink>
      <w:r w:rsidRPr="007A2E29">
        <w:t>, accessed 7-8-18, DMH]</w:t>
      </w:r>
    </w:p>
    <w:p w:rsidR="00024C63" w:rsidRPr="004E4F9F" w:rsidRDefault="00024C63" w:rsidP="00024C63">
      <w:r w:rsidRPr="004E4F9F">
        <w:rPr>
          <w:rStyle w:val="StyleUnderline"/>
        </w:rPr>
        <w:t>The </w:t>
      </w:r>
      <w:hyperlink r:id="rId110" w:history="1">
        <w:r w:rsidRPr="004E4F9F">
          <w:rPr>
            <w:rStyle w:val="StyleUnderline"/>
          </w:rPr>
          <w:t>International Monetary Fund</w:t>
        </w:r>
      </w:hyperlink>
      <w:r w:rsidRPr="004E4F9F">
        <w:rPr>
          <w:rStyle w:val="StyleUnderline"/>
        </w:rPr>
        <w:t> declared that the GDP of China has</w:t>
      </w:r>
      <w:r w:rsidRPr="004E4F9F">
        <w:t xml:space="preserve">, as expected but ahead of forecasts, </w:t>
      </w:r>
      <w:r w:rsidRPr="004E4F9F">
        <w:rPr>
          <w:rStyle w:val="StyleUnderline"/>
        </w:rPr>
        <w:t>surpassed the GDP of the United States</w:t>
      </w:r>
      <w:r w:rsidRPr="004E4F9F">
        <w:t>. </w:t>
      </w:r>
      <w:hyperlink r:id="rId111" w:history="1">
        <w:r w:rsidRPr="004E4F9F">
          <w:t>MarketWatch</w:t>
        </w:r>
      </w:hyperlink>
      <w:r w:rsidRPr="004E4F9F">
        <w:t> called</w:t>
      </w:r>
      <w:r w:rsidRPr="004E4F9F">
        <w:rPr>
          <w:rStyle w:val="StyleUnderline"/>
        </w:rPr>
        <w:t xml:space="preserve"> it</w:t>
      </w:r>
      <w:r w:rsidRPr="004E4F9F">
        <w:t xml:space="preserve"> a “major economic earthquake” that </w:t>
      </w:r>
      <w:r w:rsidRPr="004E4F9F">
        <w:rPr>
          <w:rStyle w:val="StyleUnderline"/>
        </w:rPr>
        <w:t>will “change almost everything in the longer term.”</w:t>
      </w:r>
    </w:p>
    <w:p w:rsidR="00024C63" w:rsidRPr="004E4F9F" w:rsidRDefault="00024C63" w:rsidP="00024C63">
      <w:r w:rsidRPr="004E4F9F">
        <w:t>This news has been predicted since last April, and yet it will take a while for reality to sink in. NPR travel commentator Rick Steves wrote an opinion piece in Sunday’s </w:t>
      </w:r>
      <w:hyperlink r:id="rId112" w:history="1">
        <w:r w:rsidRPr="004E4F9F">
          <w:t>Seattle Times</w:t>
        </w:r>
      </w:hyperlink>
      <w:r w:rsidRPr="004E4F9F">
        <w:t> in which he stated an assumption most of us have held our entire lives and take great pride in: “There’s no question that, economically, we are firmly established on top of the world.”</w:t>
      </w:r>
    </w:p>
    <w:p w:rsidR="00024C63" w:rsidRPr="004E4F9F" w:rsidRDefault="00024C63" w:rsidP="00024C63">
      <w:r w:rsidRPr="004E4F9F">
        <w:rPr>
          <w:rStyle w:val="StyleUnderline"/>
        </w:rPr>
        <w:t>But so what if we’re not number one? Nobel Prize winning economist </w:t>
      </w:r>
      <w:hyperlink r:id="rId113" w:history="1">
        <w:r w:rsidRPr="004E4F9F">
          <w:rPr>
            <w:rStyle w:val="StyleUnderline"/>
          </w:rPr>
          <w:t>Joseph E. Stiglitz</w:t>
        </w:r>
      </w:hyperlink>
      <w:r w:rsidRPr="004E4F9F">
        <w:rPr>
          <w:rStyle w:val="StyleUnderline"/>
        </w:rPr>
        <w:t> writes in January’s </w:t>
      </w:r>
      <w:hyperlink r:id="rId114" w:history="1">
        <w:r w:rsidRPr="004E4F9F">
          <w:rPr>
            <w:rStyle w:val="StyleUnderline"/>
          </w:rPr>
          <w:t>Vanity Fair</w:t>
        </w:r>
      </w:hyperlink>
      <w:r w:rsidRPr="004E4F9F">
        <w:rPr>
          <w:rStyle w:val="StyleUnderline"/>
        </w:rPr>
        <w:t> that economically we might end up better off</w:t>
      </w:r>
      <w:r w:rsidRPr="004E4F9F">
        <w:t xml:space="preserve">. And that </w:t>
      </w:r>
      <w:r w:rsidRPr="004E4F9F">
        <w:rPr>
          <w:rStyle w:val="StyleUnderline"/>
        </w:rPr>
        <w:t xml:space="preserve">China probably will not crow about its achievement </w:t>
      </w:r>
      <w:r w:rsidRPr="004E4F9F">
        <w:t xml:space="preserve">— “China (does) not want to stick its head above the parapet.” </w:t>
      </w:r>
      <w:r w:rsidRPr="004E4F9F">
        <w:rPr>
          <w:rStyle w:val="StyleUnderline"/>
        </w:rPr>
        <w:t>Wanting to be #1 is a distinctly American attitude</w:t>
      </w:r>
      <w:r w:rsidRPr="004E4F9F">
        <w:t>.</w:t>
      </w:r>
    </w:p>
    <w:p w:rsidR="00024C63" w:rsidRPr="004E4F9F" w:rsidRDefault="00024C63" w:rsidP="00024C63">
      <w:r w:rsidRPr="004E4F9F">
        <w:rPr>
          <w:rStyle w:val="StyleUnderline"/>
        </w:rPr>
        <w:t>Stiglitz says that the real danger is in losing our influence</w:t>
      </w:r>
      <w:r w:rsidRPr="004E4F9F">
        <w:t>. In his words, “The bedrock strength of the U.S. has always rested less on hard military power than on ‘soft power’; most notably its economic influence.” The U.S. has used this soft power to lead international bodies such as the World Bank and the G20 “to pursue the economic interests of its multinationals, including its big banks.”</w:t>
      </w:r>
    </w:p>
    <w:p w:rsidR="00024C63" w:rsidRPr="004E4F9F" w:rsidRDefault="00024C63" w:rsidP="00024C63">
      <w:pPr>
        <w:rPr>
          <w:rStyle w:val="StyleUnderline"/>
        </w:rPr>
      </w:pPr>
      <w:r w:rsidRPr="004E4F9F">
        <w:rPr>
          <w:rStyle w:val="StyleUnderline"/>
        </w:rPr>
        <w:t>Those driving our economic interests have not addressed climate change with the urgency it deserves.</w:t>
      </w:r>
      <w:r w:rsidRPr="004E4F9F">
        <w:t xml:space="preserve"> Stiglitz calls out both American and Chinese roles in increasing </w:t>
      </w:r>
      <w:hyperlink r:id="rId115" w:history="1">
        <w:r w:rsidRPr="004E4F9F">
          <w:t>carbon emissions</w:t>
        </w:r>
      </w:hyperlink>
      <w:r w:rsidRPr="004E4F9F">
        <w:t> and other forms of </w:t>
      </w:r>
      <w:hyperlink r:id="rId116" w:history="1">
        <w:r w:rsidRPr="004E4F9F">
          <w:t>ecological degradation</w:t>
        </w:r>
      </w:hyperlink>
      <w:r w:rsidRPr="004E4F9F">
        <w:t>. Until the recent </w:t>
      </w:r>
      <w:hyperlink r:id="rId117" w:history="1">
        <w:r w:rsidRPr="004E4F9F">
          <w:t>U.S./China climate deal</w:t>
        </w:r>
      </w:hyperlink>
      <w:r w:rsidRPr="004E4F9F">
        <w:rPr>
          <w:rStyle w:val="StyleUnderline"/>
        </w:rPr>
        <w:t>, the U.S. has repeatedly denied the urgency of climate change, refused to sign treaties and retreated from funding global efforts at remediation.</w:t>
      </w:r>
    </w:p>
    <w:p w:rsidR="00024C63" w:rsidRPr="004E4F9F" w:rsidRDefault="00024C63" w:rsidP="00024C63">
      <w:pPr>
        <w:rPr>
          <w:rStyle w:val="StyleUnderline"/>
        </w:rPr>
      </w:pPr>
      <w:r w:rsidRPr="004E4F9F">
        <w:rPr>
          <w:rStyle w:val="StyleUnderline"/>
        </w:rPr>
        <w:t>Now that China can claim economic leadership, will it use its influence to lead environmental policy as well?</w:t>
      </w:r>
    </w:p>
    <w:p w:rsidR="00024C63" w:rsidRPr="004E4F9F" w:rsidRDefault="00024C63" w:rsidP="00024C63">
      <w:pPr>
        <w:rPr>
          <w:rStyle w:val="StyleUnderline"/>
        </w:rPr>
      </w:pPr>
      <w:r w:rsidRPr="004E4F9F">
        <w:rPr>
          <w:rStyle w:val="StyleUnderline"/>
        </w:rPr>
        <w:t>Harvard Business School (HBS) professor </w:t>
      </w:r>
      <w:hyperlink r:id="rId118" w:history="1">
        <w:r w:rsidRPr="004E4F9F">
          <w:rPr>
            <w:rStyle w:val="StyleUnderline"/>
          </w:rPr>
          <w:t>William Kirby</w:t>
        </w:r>
      </w:hyperlink>
      <w:r w:rsidRPr="004E4F9F">
        <w:rPr>
          <w:rStyle w:val="StyleUnderline"/>
        </w:rPr>
        <w:t> believes China will step up</w:t>
      </w:r>
      <w:r w:rsidRPr="004E4F9F">
        <w:t>. In an article for </w:t>
      </w:r>
      <w:hyperlink r:id="rId119" w:history="1">
        <w:r w:rsidRPr="004E4F9F">
          <w:t>Working Knowledge</w:t>
        </w:r>
      </w:hyperlink>
      <w:r w:rsidRPr="004E4F9F">
        <w:t xml:space="preserve">, </w:t>
      </w:r>
      <w:r w:rsidRPr="004E4F9F">
        <w:rPr>
          <w:rStyle w:val="StyleUnderline"/>
        </w:rPr>
        <w:t>HBS staffer Christian Camerota cites Kirby’s staggering </w:t>
      </w:r>
      <w:hyperlink r:id="rId120" w:history="1">
        <w:r w:rsidRPr="004E4F9F">
          <w:rPr>
            <w:rStyle w:val="StyleUnderline"/>
          </w:rPr>
          <w:t>statistics</w:t>
        </w:r>
      </w:hyperlink>
      <w:r w:rsidRPr="004E4F9F">
        <w:rPr>
          <w:rStyle w:val="StyleUnderline"/>
        </w:rPr>
        <w:t> for pollution in China</w:t>
      </w:r>
      <w:r w:rsidRPr="004E4F9F">
        <w:t xml:space="preserve">: “Between 70 and 90 percent of the country's flora was endangered by 2008, and by 2013, around 80 percent of its major rivers were so debased that they no longer supported aquatic life. </w:t>
      </w:r>
      <w:r w:rsidRPr="004E4F9F">
        <w:rPr>
          <w:rStyle w:val="StyleUnderline"/>
        </w:rPr>
        <w:t xml:space="preserve">The strain </w:t>
      </w:r>
      <w:r w:rsidRPr="004E4F9F">
        <w:t xml:space="preserve">(imposed by economic growth) </w:t>
      </w:r>
      <w:r w:rsidRPr="004E4F9F">
        <w:rPr>
          <w:rStyle w:val="StyleUnderline"/>
        </w:rPr>
        <w:t>is manifesting as sinking cities, shrinking reefs, wilting crops, and diminishing water supplies.”</w:t>
      </w:r>
    </w:p>
    <w:p w:rsidR="00024C63" w:rsidRPr="004E4F9F" w:rsidRDefault="00024C63" w:rsidP="00024C63">
      <w:pPr>
        <w:rPr>
          <w:rStyle w:val="StyleUnderline"/>
        </w:rPr>
      </w:pPr>
      <w:r w:rsidRPr="004E4F9F">
        <w:t xml:space="preserve">As Kirby told Camerota, “Pollution is tolerable when it's accompanied by economic growth, and that's why the (Chinese) government has been so successful at doing much of what it wants with the landscape of China to date. But I think </w:t>
      </w:r>
      <w:r w:rsidRPr="004E4F9F">
        <w:rPr>
          <w:rStyle w:val="StyleUnderline"/>
        </w:rPr>
        <w:t>between man-made pollution and the degradation of the natural environment, we've reached a tipping point, where the government has an obligation to reverse course."</w:t>
      </w:r>
    </w:p>
    <w:p w:rsidR="00024C63" w:rsidRPr="004E4F9F" w:rsidRDefault="00024C63" w:rsidP="00024C63">
      <w:r w:rsidRPr="004E4F9F">
        <w:rPr>
          <w:rStyle w:val="StyleUnderline"/>
        </w:rPr>
        <w:t>All indications are that Chinese society will not only support the leadership’s environmental efforts but push them to go farther. Across China, in </w:t>
      </w:r>
      <w:hyperlink r:id="rId121" w:history="1">
        <w:r w:rsidRPr="004E4F9F">
          <w:rPr>
            <w:rStyle w:val="StyleUnderline"/>
          </w:rPr>
          <w:t>hundreds of protests</w:t>
        </w:r>
      </w:hyperlink>
      <w:r w:rsidRPr="004E4F9F">
        <w:t xml:space="preserve"> just in 2014, </w:t>
      </w:r>
      <w:r w:rsidRPr="004E4F9F">
        <w:rPr>
          <w:rStyle w:val="StyleUnderline"/>
        </w:rPr>
        <w:t>local residents, including peasants, academics and middle class families have marched against existing polluters and companies that proposed to put human health at risk</w:t>
      </w:r>
      <w:r w:rsidRPr="004E4F9F">
        <w:t>.</w:t>
      </w:r>
    </w:p>
    <w:p w:rsidR="00024C63" w:rsidRPr="004E4F9F" w:rsidRDefault="00024C63" w:rsidP="00024C63">
      <w:pPr>
        <w:rPr>
          <w:rStyle w:val="StyleUnderline"/>
        </w:rPr>
      </w:pPr>
      <w:r w:rsidRPr="004E4F9F">
        <w:t xml:space="preserve">Kirby goes on to explain </w:t>
      </w:r>
      <w:r w:rsidRPr="004E4F9F">
        <w:rPr>
          <w:rStyle w:val="StyleUnderline"/>
        </w:rPr>
        <w:t>another reason why Chinese society supports environmental remediation: “Nowhere in the world is the concept of family stronger than in China</w:t>
      </w:r>
      <w:r w:rsidRPr="004E4F9F">
        <w:t xml:space="preserve">, and I think </w:t>
      </w:r>
      <w:r w:rsidRPr="004E4F9F">
        <w:rPr>
          <w:rStyle w:val="StyleUnderline"/>
        </w:rPr>
        <w:t>they will take that</w:t>
      </w:r>
      <w:r w:rsidRPr="004E4F9F">
        <w:t xml:space="preserve"> heavy </w:t>
      </w:r>
      <w:r w:rsidRPr="004E4F9F">
        <w:rPr>
          <w:rStyle w:val="StyleUnderline"/>
        </w:rPr>
        <w:t>responsibility very seriously</w:t>
      </w:r>
      <w:r w:rsidRPr="004E4F9F">
        <w:t xml:space="preserve">. … </w:t>
      </w:r>
      <w:r w:rsidRPr="004E4F9F">
        <w:rPr>
          <w:rStyle w:val="StyleUnderline"/>
        </w:rPr>
        <w:t>A bettered natural environment would ensure healthier citizens and longer-term prosperity."</w:t>
      </w:r>
    </w:p>
    <w:p w:rsidR="00024C63" w:rsidRPr="00024C63" w:rsidRDefault="00024C63" w:rsidP="00024C63">
      <w:r w:rsidRPr="004E4F9F">
        <w:rPr>
          <w:rStyle w:val="StyleUnderline"/>
        </w:rPr>
        <w:t>China’s new economic leadership may usher in a new era of climate and environmental effort. In fact, China might end up becoming the global leader we’ve been hoping for. China might even use its economic power to force the US to match its environmental progress.</w:t>
      </w:r>
      <w:r w:rsidRPr="004E4F9F">
        <w:t xml:space="preserve"> And wouldn’t that be ironic!</w:t>
      </w:r>
    </w:p>
    <w:p w:rsidR="00AE1CAD" w:rsidRDefault="00AE1CAD" w:rsidP="00AE1CAD">
      <w:pPr>
        <w:pStyle w:val="Heading2"/>
      </w:pPr>
      <w:r>
        <w:lastRenderedPageBreak/>
        <w:t>Multipolarity</w:t>
      </w:r>
      <w:r w:rsidR="00024C63">
        <w:t xml:space="preserve"> Good</w:t>
      </w:r>
    </w:p>
    <w:p w:rsidR="00AE1CAD" w:rsidRDefault="00AE1CAD" w:rsidP="00AE1CAD">
      <w:pPr>
        <w:pStyle w:val="Heading3"/>
      </w:pPr>
      <w:r>
        <w:lastRenderedPageBreak/>
        <w:t>Uniqueness – Coming Now</w:t>
      </w:r>
    </w:p>
    <w:p w:rsidR="00AE1CAD" w:rsidRDefault="00AE1CAD" w:rsidP="00AE1CAD">
      <w:pPr>
        <w:pStyle w:val="Heading4"/>
      </w:pPr>
      <w:r>
        <w:t>Multipolarity coming now – development, human rights, and peace and security prove</w:t>
      </w:r>
    </w:p>
    <w:p w:rsidR="00AE1CAD" w:rsidRPr="00FA6BDB" w:rsidRDefault="00AE1CAD" w:rsidP="00AE1CAD">
      <w:pPr>
        <w:rPr>
          <w:rStyle w:val="Style13ptBold"/>
        </w:rPr>
      </w:pPr>
      <w:r w:rsidRPr="00FA6BDB">
        <w:rPr>
          <w:rStyle w:val="Style13ptBold"/>
        </w:rPr>
        <w:t>Patriota,  Ambassador to Italy, Permanent Representative of Brazil to the United Nations, 17</w:t>
      </w:r>
    </w:p>
    <w:p w:rsidR="00AE1CAD" w:rsidRDefault="00AE1CAD" w:rsidP="00AE1CAD">
      <w:r>
        <w:t xml:space="preserve">[Antonio De Aguiar, May 2017, Rising Powers in Global Governance, "Is the World Ready for Cooperative Multipolarity?," </w:t>
      </w:r>
      <w:hyperlink r:id="rId122" w:history="1">
        <w:r w:rsidRPr="00AB5BDF">
          <w:rPr>
            <w:rStyle w:val="Hyperlink"/>
          </w:rPr>
          <w:t>http://risingpowersproject.com/quarterly/world-ready-cooperative-multipolarity/</w:t>
        </w:r>
      </w:hyperlink>
      <w:r>
        <w:t xml:space="preserve"> , accessed 7-8-18, EJA]</w:t>
      </w:r>
    </w:p>
    <w:p w:rsidR="00AE1CAD" w:rsidRPr="009853C9" w:rsidRDefault="00AE1CAD" w:rsidP="00AE1CAD">
      <w:pPr>
        <w:rPr>
          <w:rStyle w:val="StyleUnderline"/>
        </w:rPr>
      </w:pPr>
      <w:r w:rsidRPr="009853C9">
        <w:rPr>
          <w:rStyle w:val="StyleUnderline"/>
        </w:rPr>
        <w:t>Former US National Security Advisor Zbigniew Brzezinski has spoken of the current geopolitical configuration as one without historic precedent, with none of the three top military powers in a position to assume a hegemonic role.</w:t>
      </w:r>
      <w:r>
        <w:t xml:space="preserve"> In this respect Simon Reich and Richard Ned Lebow (2014, 183) correctly point out that “ultimately, hegemony is difficult to reconcile with democracy”. </w:t>
      </w:r>
      <w:r w:rsidRPr="009853C9">
        <w:rPr>
          <w:rStyle w:val="StyleUnderline"/>
        </w:rPr>
        <w:t>It is undeniable that in the emerging multipolar configuration of power divergent agendas and world views will continue to collide and could well lead to open hostility and destructive competition. But it is also true that cooperative, and increasingly inclusive forms of interaction are happening every day on important, unifying issues, through multilateral arrangements which – although described as “American led” by some – in reality reflect an evolutionary path paved with the engaged participation of many nations large and small.</w:t>
      </w:r>
    </w:p>
    <w:p w:rsidR="00AE1CAD" w:rsidRPr="009853C9" w:rsidRDefault="00AE1CAD" w:rsidP="00AE1CAD">
      <w:pPr>
        <w:rPr>
          <w:rStyle w:val="StyleUnderline"/>
        </w:rPr>
      </w:pPr>
      <w:r w:rsidRPr="009853C9">
        <w:rPr>
          <w:rStyle w:val="StyleUnderline"/>
        </w:rPr>
        <w:t>Cooperative multipolarity is therefore achievable and can be seen as the next, more democratic and just stage in the evolutionary path of the international system</w:t>
      </w:r>
      <w:r>
        <w:t xml:space="preserve">. </w:t>
      </w:r>
      <w:r w:rsidRPr="009853C9">
        <w:rPr>
          <w:rStyle w:val="StyleUnderline"/>
        </w:rPr>
        <w:t>Important achievements, brought about through the active leadership of the victors of World War II, provide a firm foundation for our future efforts. These include the ruling out of the use of military force, except in situations of self-defense or in accordance with specific multilateral authorization, respect for the universality of human rights, as well as compliance with a vast body of international law establishing rights and obligations in a wide range of topics – from trade, finance and social justice, to health, education and culture.</w:t>
      </w:r>
    </w:p>
    <w:p w:rsidR="00AE1CAD" w:rsidRDefault="00AE1CAD" w:rsidP="00AE1CAD">
      <w:r w:rsidRPr="009853C9">
        <w:rPr>
          <w:rStyle w:val="StyleUnderline"/>
        </w:rPr>
        <w:t>Of the three “pillars” that compose the triad of the UN’s field of activity – namely, development, human rights, peace and security – it is possible to affirm that a process of modernization and adaptation to new contemporary realities has been successfully advancing with respect to the first two.</w:t>
      </w:r>
      <w:r>
        <w:t xml:space="preserve"> Such is the meaning of the universally applicable 2030 Agenda for Sustainable Development adopted in 2015; such is the sense of the Universal Periodic Review of the Human Rights Council created ten years ago.</w:t>
      </w:r>
    </w:p>
    <w:p w:rsidR="00AE1CAD" w:rsidRPr="00AE1CAD" w:rsidRDefault="00AE1CAD" w:rsidP="00AE1CAD">
      <w:pPr>
        <w:rPr>
          <w:sz w:val="22"/>
          <w:u w:val="single"/>
        </w:rPr>
      </w:pPr>
      <w:r w:rsidRPr="009853C9">
        <w:rPr>
          <w:rStyle w:val="StyleUnderline"/>
        </w:rPr>
        <w:t xml:space="preserve">In the peace and security realm, however, there is considerable room for improvement. But the situation is not hopeless. </w:t>
      </w:r>
      <w:r>
        <w:t xml:space="preserve">The militarism of the first years of the 21st century has come to illustrate the limitations of the use of force to confront new challenges posed by violent extremism conducive to terrorism, opening opportunities for cooperation on prevention. </w:t>
      </w:r>
      <w:r w:rsidRPr="009853C9">
        <w:rPr>
          <w:rStyle w:val="StyleUnderline"/>
        </w:rPr>
        <w:t>An effective combination of multilateral and bilateral diplomacy has produced constructive outcomes in dealing with thorny issues such as the Iranian nuclear file.</w:t>
      </w:r>
    </w:p>
    <w:p w:rsidR="00265C1D" w:rsidRPr="00265C1D" w:rsidRDefault="00265C1D" w:rsidP="00265C1D"/>
    <w:p w:rsidR="00F93C84" w:rsidRDefault="00F93C84" w:rsidP="00AE1CAD">
      <w:pPr>
        <w:pStyle w:val="Heading3"/>
      </w:pPr>
      <w:r>
        <w:lastRenderedPageBreak/>
        <w:t>Multiplex</w:t>
      </w:r>
    </w:p>
    <w:p w:rsidR="00F93C84" w:rsidRDefault="00F93C84" w:rsidP="00F93C84">
      <w:pPr>
        <w:pStyle w:val="Heading4"/>
      </w:pPr>
      <w:r>
        <w:t xml:space="preserve">Hegemonic decline leads to a multiplex world – distinct from a multipolar world and is comparatively better than heg in regards to economic development and indigenous rights  </w:t>
      </w:r>
    </w:p>
    <w:p w:rsidR="00F93C84" w:rsidRPr="00C94015" w:rsidRDefault="00F93C84" w:rsidP="00F93C84">
      <w:pPr>
        <w:rPr>
          <w:rStyle w:val="Style13ptBold"/>
        </w:rPr>
      </w:pPr>
      <w:r w:rsidRPr="00C94015">
        <w:rPr>
          <w:rStyle w:val="Style13ptBold"/>
        </w:rPr>
        <w:t xml:space="preserve">Acharya, the UNESCO Chair in Transnational Challenges and Governance 17 </w:t>
      </w:r>
    </w:p>
    <w:p w:rsidR="00F93C84" w:rsidRPr="00A852CE" w:rsidRDefault="00F93C84" w:rsidP="00F93C84">
      <w:r w:rsidRPr="00204FBC">
        <w:t>(Amitav, 9-8-17, “After Liberal Hegemony: The Advent of a Multiplex World Order*”,</w:t>
      </w:r>
      <w:r>
        <w:t xml:space="preserve"> 276-278,</w:t>
      </w:r>
      <w:r w:rsidRPr="00204FBC">
        <w:t xml:space="preserve"> </w:t>
      </w:r>
      <w:hyperlink r:id="rId123" w:history="1">
        <w:r w:rsidRPr="00204FBC">
          <w:t>https://www.cambridge.org/core/services/aop-cambridge</w:t>
        </w:r>
      </w:hyperlink>
      <w:r w:rsidRPr="00204FBC">
        <w:t xml:space="preserve"> core/content/view/DBD581C139022B1745154175D2BEC639/S089267941700020Xa.pdf/after_liberal_hegemony_the_advent_of _a_multiplex_world_order.pdf, accessed 7-11-18, J.B)</w:t>
      </w:r>
    </w:p>
    <w:p w:rsidR="00F93C84" w:rsidRPr="00C94015" w:rsidRDefault="00F93C84" w:rsidP="00F93C84">
      <w:pPr>
        <w:rPr>
          <w:sz w:val="22"/>
          <w:u w:val="single"/>
        </w:rPr>
      </w:pPr>
      <w:r w:rsidRPr="00E038F8">
        <w:rPr>
          <w:rStyle w:val="StyleUnderline"/>
        </w:rPr>
        <w:t>Many pundits see the emerging world order as a return to multipolarity, but this is misleading. There are at least five major differences between prewar multipolarity and the emerging twenty-first-century world order. First, prewar multipolarity was largely a world of empires and colonies.</w:t>
      </w:r>
      <w:r w:rsidRPr="00E038F8">
        <w:t xml:space="preserve"> The primary actors in world politics were the great powers, and those were mainly European, though the United States and Japan joined the club in the latter part of the nineteenth century. In contrast, the contemporary world is marked by a multiplicity of actors that matter. </w:t>
      </w:r>
      <w:r w:rsidRPr="00E038F8">
        <w:rPr>
          <w:rStyle w:val="StyleUnderline"/>
        </w:rPr>
        <w:t xml:space="preserve">These are not only great powers, and not even just states, but also international and regional institutions, corporations, transnational nongovernmental organizations, social movements, transnational criminal and terrorist groups, and so on. </w:t>
      </w:r>
    </w:p>
    <w:p w:rsidR="00F93C84" w:rsidRPr="00E038F8" w:rsidRDefault="00F93C84" w:rsidP="00F93C84">
      <w:pPr>
        <w:rPr>
          <w:rStyle w:val="StyleUnderline"/>
        </w:rPr>
      </w:pPr>
      <w:r w:rsidRPr="00E038F8">
        <w:rPr>
          <w:rStyle w:val="StyleUnderline"/>
        </w:rPr>
        <w:t xml:space="preserve">Second, the nature of economic interdependence today is denser, consisting of trade, finance, and global production networks and supply chains, whereas prewar multipolarity was mainly trade-based. </w:t>
      </w:r>
    </w:p>
    <w:p w:rsidR="00F93C84" w:rsidRPr="00E038F8" w:rsidRDefault="00F93C84" w:rsidP="00F93C84">
      <w:pPr>
        <w:rPr>
          <w:rStyle w:val="StyleUnderline"/>
        </w:rPr>
      </w:pPr>
      <w:r w:rsidRPr="00E038F8">
        <w:rPr>
          <w:rStyle w:val="StyleUnderline"/>
        </w:rPr>
        <w:t>Third, contemporary economic interdependence is more global compared to that in the nineteenth century, when it was mostly intra-European, with the rest of the world in a situation of dependence on the European empires</w:t>
      </w:r>
    </w:p>
    <w:p w:rsidR="00F93C84" w:rsidRPr="00E038F8" w:rsidRDefault="00F93C84" w:rsidP="00F93C84"/>
    <w:p w:rsidR="00F93C84" w:rsidRPr="00E038F8" w:rsidRDefault="00F93C84" w:rsidP="00F93C84">
      <w:pPr>
        <w:rPr>
          <w:rStyle w:val="StyleUnderline"/>
        </w:rPr>
      </w:pPr>
      <w:r w:rsidRPr="00E038F8">
        <w:rPr>
          <w:rStyle w:val="StyleUnderline"/>
        </w:rPr>
        <w:t>Fourth, there is far greater density of relatively durable international and regional institutions today, whereas pre–World War I Europe had only one— the defunct European Concert of Powers—and the interwar period only had the short-lived and failed League of Nations.</w:t>
      </w:r>
    </w:p>
    <w:p w:rsidR="00F93C84" w:rsidRPr="00E038F8" w:rsidRDefault="00F93C84" w:rsidP="00F93C84"/>
    <w:p w:rsidR="00F93C84" w:rsidRDefault="00F93C84" w:rsidP="00F93C84">
      <w:r w:rsidRPr="00E038F8">
        <w:rPr>
          <w:rStyle w:val="StyleUnderline"/>
        </w:rPr>
        <w:t>Fifth, challenges to order and stability have become more complex</w:t>
      </w:r>
      <w:r w:rsidRPr="00E038F8">
        <w:t xml:space="preserve">. The traditional challenge to world order, interstate conflict, has declined steadily since World War II and now stands at a negligible level. Meanwhile, intrastate conflicts and transnational challenges have grown considerably. Arguably, the biggest threat to the national security of many countries today comes not from another state but from a terrorist network. </w:t>
      </w:r>
      <w:r w:rsidRPr="00E038F8">
        <w:rPr>
          <w:rStyle w:val="StyleUnderline"/>
        </w:rPr>
        <w:t>Moreover, issues such as climate change, human trafficking, drugs, and pandemics do not respect national boundaries and are magnified by interdependence and globalization, further complicating the mosaic of security challenges facing the twenty-first-century world</w:t>
      </w:r>
      <w:r w:rsidRPr="00E038F8">
        <w:t>.</w:t>
      </w:r>
    </w:p>
    <w:p w:rsidR="00F93C84" w:rsidRDefault="00F93C84" w:rsidP="00F93C84">
      <w:r w:rsidRPr="00E038F8">
        <w:rPr>
          <w:rStyle w:val="StyleUnderline"/>
        </w:rPr>
        <w:t>The emerging world order is thus not a multipolar world, but a multiplex world</w:t>
      </w:r>
      <w:r w:rsidRPr="00E038F8">
        <w:t>.</w:t>
      </w:r>
      <w:r w:rsidRPr="00E038F8">
        <w:rPr>
          <w:rFonts w:ascii="Lantinghei TC Demibold" w:hAnsi="Lantinghei TC Demibold" w:cs="Lantinghei TC Demibold"/>
        </w:rPr>
        <w:t></w:t>
      </w:r>
      <w:r w:rsidRPr="00E038F8">
        <w:t xml:space="preserve"> It is a world of multiple modernities, where Western liberal modernity (and its preferred pathways to economic development and governance) is only a part of what is on offer. A multiplex world is like a multiplex cinema—one that gives its audience a choice of various movies, actors, directors, and plots all under the same roof. Trump and Brexit have shown that there are serious variations and differences in the script of world order even within the West—not just between the West and the rest, as is commonly assumed. At the same time, a multiplex world is a world of interconnectedness and interdependence. It is not a singular global order, liberal or otherwise, but a complex of crosscutting, if not competing, international orders and globalisms.</w:t>
      </w:r>
    </w:p>
    <w:p w:rsidR="00F93C84" w:rsidRPr="00F93C84" w:rsidRDefault="00F93C84" w:rsidP="00F93C84">
      <w:r w:rsidRPr="00E038F8">
        <w:rPr>
          <w:rStyle w:val="StyleUnderline"/>
        </w:rPr>
        <w:t>A multiplex world is not defined by the hegemony of any single nation or idea</w:t>
      </w:r>
      <w:r>
        <w:t xml:space="preserve">. This does not necessarily mean the United States is in decline—this is still arguable. But it does mean that </w:t>
      </w:r>
      <w:r w:rsidRPr="00E038F8">
        <w:rPr>
          <w:rStyle w:val="StyleUnderline"/>
        </w:rPr>
        <w:t>the United States is no longer in a position to create the rules and dominate the institutions of global governance and world order in the manner it had for much of the post–World War II period</w:t>
      </w:r>
      <w:r>
        <w:t xml:space="preserve">. And while elements of the old liberal order will survive, they will have to accommodate new actors and approaches that do not bend to America’s commands and preferences. Crosscutting Globalisms, Not Liberal Hegemony It is wrong to say that globalization is over. Instead, in a multiplex world it will take, and is already taking, a different form. </w:t>
      </w:r>
      <w:r w:rsidRPr="00E038F8">
        <w:rPr>
          <w:rStyle w:val="StyleUnderline"/>
        </w:rPr>
        <w:t>Globalization may become less driven after liberal hegemony by trade and more by developmental concerns. This might give more space to the initiatives of the emerging powers, which tend to focus more on infrastructure than on free trade</w:t>
      </w:r>
      <w:r>
        <w:t xml:space="preserve">. Thus, the new globalization could well be led less by the West and more by the East, especially China and India, as it had been for a thousand years before European colonialism. On its own, China may not be able to lead globalization outright, but it has the potential to reshape it with initiatives like the One Belt, One Road strategy and the AIIB. Moreover, the new globalization will be anchored more by South-South linkages rather than North-South ones. This is already happening: According to the United Nations Development Programme, </w:t>
      </w:r>
      <w:r>
        <w:lastRenderedPageBreak/>
        <w:t xml:space="preserve">the South has increased its share of global output from one third in to almost a half today, and it has increased its share of world merchandise trade from percent in to percent in And South-South trade jumped from less than percent of world merchandise trade in to aboutpercent in According to the United Nations Conference on Trade and Development, South-South flows in foreign direct investment now constitute over a third of global flows. These trends could reshape globalization. </w:t>
      </w:r>
      <w:r w:rsidRPr="00E038F8">
        <w:rPr>
          <w:rStyle w:val="StyleUnderline"/>
        </w:rPr>
        <w:t>Due to the prominence of China and other emerging powers, the new globalization might also be more respectful of sovereignty, especially compared to the Western-led globalization during the nineteenth and twentieth centuries, which has been associated with colonialism and direct and indirect military intervention to secure Western economic and strategic interests</w:t>
      </w:r>
      <w:r>
        <w:t xml:space="preserve"> (a long list of examples would include the Suez and numerous interventions in Latin America). This is not to say that emerging powers do not use force or violate sovereignty. With its growing overseas investments, China will be tempted to abandon its professed policy of noninterference and to use force or coercion in support of its economic and strategic goals. But in line with the outlooks of the emerging powers, </w:t>
      </w:r>
      <w:r w:rsidRPr="00E038F8">
        <w:rPr>
          <w:rStyle w:val="StyleUnderline"/>
        </w:rPr>
        <w:t xml:space="preserve">the new globalization is likely to be more economic and less political or ideological </w:t>
      </w:r>
      <w:r>
        <w:t>(especially compared to the West’s promotion of democracy and human rights).</w:t>
      </w:r>
    </w:p>
    <w:p w:rsidR="00F93C84" w:rsidRPr="00791E11" w:rsidRDefault="00F93C84" w:rsidP="00F93C84">
      <w:pPr>
        <w:pStyle w:val="Heading4"/>
      </w:pPr>
      <w:r>
        <w:t>A Multiplex world is superior to hegemony – hegemony isn’t necessary to maintain order</w:t>
      </w:r>
    </w:p>
    <w:p w:rsidR="00F93C84" w:rsidRPr="00C94015" w:rsidRDefault="00F93C84" w:rsidP="00F93C84">
      <w:pPr>
        <w:rPr>
          <w:rStyle w:val="Style13ptBold"/>
        </w:rPr>
      </w:pPr>
      <w:r w:rsidRPr="00C94015">
        <w:rPr>
          <w:rStyle w:val="Style13ptBold"/>
        </w:rPr>
        <w:t xml:space="preserve">Acharya, the UNESCO Chair in Transnational Challenges and Governance 17 </w:t>
      </w:r>
    </w:p>
    <w:p w:rsidR="00F93C84" w:rsidRPr="00791E11" w:rsidRDefault="00F93C84" w:rsidP="00F93C84">
      <w:r w:rsidRPr="00204FBC">
        <w:t>(Amitav, 9-8-17, “After Liberal Hegemony: The Advent of a Multiplex World Order*”,</w:t>
      </w:r>
      <w:r>
        <w:t xml:space="preserve"> 279-280,</w:t>
      </w:r>
      <w:r w:rsidRPr="00204FBC">
        <w:t xml:space="preserve"> </w:t>
      </w:r>
      <w:hyperlink r:id="rId124" w:history="1">
        <w:r w:rsidRPr="00204FBC">
          <w:t>https://www.cambridge.org/core/services/aop-cambridge</w:t>
        </w:r>
      </w:hyperlink>
      <w:r w:rsidRPr="00204FBC">
        <w:t xml:space="preserve"> core/content/view/DBD581C139022B1745154175D2BEC639/S089267941700020Xa.pdf/after_liberal_hegemony_the_advent_of _a_multiplex_world_order.pdf, accessed 7-11-18, J.B)</w:t>
      </w:r>
    </w:p>
    <w:p w:rsidR="00F93C84" w:rsidRPr="00C94015" w:rsidRDefault="00F93C84" w:rsidP="00F93C84">
      <w:pPr>
        <w:rPr>
          <w:sz w:val="22"/>
          <w:u w:val="single"/>
        </w:rPr>
      </w:pPr>
      <w:r w:rsidRPr="00791E11">
        <w:t xml:space="preserve">The maintenance of world order depends on regional orders. As Henry Kissinger argues, “The contemporary quest for world order will require a coherent strategy to establish a concept of order within the various regions and to relate these regional orders to one another.” Yet developing such inclusive, open regional orders is a critical challenge. This would require creating new regional mechanisms and supporting those that already exist but are constrained by a lack of resources. </w:t>
      </w:r>
      <w:r w:rsidRPr="00791E11">
        <w:rPr>
          <w:rStyle w:val="StyleUnderline"/>
        </w:rPr>
        <w:t>While some liberal thinkers see regionalism (not including the European Union) as a threat to world order, there are many regional initiatives that, if recognized and strengthened, could actually support world order.</w:t>
      </w:r>
      <w:r w:rsidRPr="00791E11">
        <w:t xml:space="preserve"> </w:t>
      </w:r>
      <w:r w:rsidRPr="00791E11">
        <w:rPr>
          <w:rStyle w:val="StyleUnderline"/>
        </w:rPr>
        <w:t>For example, ASEAN + Chiang Mai initiative on finance has allowed those countries to better cope with short-term liquidity problems, supplementing the existing capacity of the International Monetary Fund. As another example, though the Obama administration feared the Chinese-inspired AIIB would be a competitor to the World Bank, its structure and rules mimic those of established multilateral institutions, and its management includes persons from Western countries.</w:t>
      </w:r>
      <w:r w:rsidRPr="00791E11">
        <w:t xml:space="preserve"> Thus, it is more likely to complement rather than compete with the World Bank or Asian Development Bank. </w:t>
      </w:r>
      <w:r w:rsidRPr="00791E11">
        <w:rPr>
          <w:rStyle w:val="StyleUnderline"/>
        </w:rPr>
        <w:t>In a fragmented and pluralistic world, exploring local and regional initiatives in diverse issue areas that complement older but fragmenting global institutions could be one of the most promising way to build world order in the twenty-first century</w:t>
      </w:r>
    </w:p>
    <w:p w:rsidR="00F93C84" w:rsidRPr="00791E11" w:rsidRDefault="00F93C84" w:rsidP="00F93C84">
      <w:r w:rsidRPr="00791E11">
        <w:t xml:space="preserve">A multiplex world will not be free from disorder, but </w:t>
      </w:r>
      <w:r w:rsidRPr="00791E11">
        <w:rPr>
          <w:rStyle w:val="StyleUnderline"/>
        </w:rPr>
        <w:t>it is also not necessarily doomed to be what Ian Bremmer and Nouriel Roubini call a G-Zero World—“one in which no single country or bloc of countries has the political and economic leverage—or the will—to drive a truly international agenda”—simply because of the loss of a predominant U.S. leadership role</w:t>
      </w:r>
      <w:r w:rsidRPr="00791E11">
        <w:t>. Leadership-sharing between the Western powers and the emerging powers is more attainable than (hard) powersharing</w:t>
      </w:r>
      <w:r w:rsidRPr="00791E11">
        <w:rPr>
          <w:rStyle w:val="StyleUnderline"/>
        </w:rPr>
        <w:t>. A world less dependent on U.S. leadership—but without a complete U.S. retreat into isolationism—will still find ways to cooperate</w:t>
      </w:r>
      <w:r w:rsidRPr="00791E11">
        <w:t>. It will still come together in crisis, as happened at the G-summit after the  global financial crisis, or to combat common perils, as happened with the  Paris Agreement on climate change. The latter was made possible not because of proactive U.S. leadership but because of common understanding among the Western nations, the emerging powers (led by China), and civil society groups. Importantly, the agreement avoided the traditional Western legalistic sanction-based approach in favor of a softer, voluntaristic approach that is characteristic of the Association of Southeast Asian Nations.</w:t>
      </w:r>
    </w:p>
    <w:p w:rsidR="00F93C84" w:rsidRPr="00791E11" w:rsidRDefault="00F93C84" w:rsidP="00F93C84">
      <w:pPr>
        <w:rPr>
          <w:rStyle w:val="StyleUnderline"/>
        </w:rPr>
      </w:pPr>
      <w:r w:rsidRPr="00791E11">
        <w:rPr>
          <w:rStyle w:val="StyleUnderline"/>
        </w:rPr>
        <w:t>A multiplex world is a G-Plus world, featuring established and emerging powers, global and regional institutions and actors, states, social movements, corporations, private foundations, and various kinds of partnerships among them</w:t>
      </w:r>
    </w:p>
    <w:p w:rsidR="00F93C84" w:rsidRPr="00791E11" w:rsidRDefault="00F93C84" w:rsidP="00F93C84">
      <w:pPr>
        <w:pStyle w:val="Heading4"/>
      </w:pPr>
      <w:r>
        <w:t>A multiplex world is better in literally every way than US lead hegemony. A closer look reveals heg has done NOTHING for the world</w:t>
      </w:r>
    </w:p>
    <w:p w:rsidR="00F93C84" w:rsidRPr="00C94015" w:rsidRDefault="00F93C84" w:rsidP="00F93C84">
      <w:pPr>
        <w:rPr>
          <w:rStyle w:val="Style13ptBold"/>
        </w:rPr>
      </w:pPr>
      <w:r w:rsidRPr="00C94015">
        <w:rPr>
          <w:rStyle w:val="Style13ptBold"/>
        </w:rPr>
        <w:t xml:space="preserve">Acharya, the UNESCO Chair in Transnational Challenges and Governance 17 </w:t>
      </w:r>
    </w:p>
    <w:p w:rsidR="00F93C84" w:rsidRPr="00791E11" w:rsidRDefault="00F93C84" w:rsidP="00F93C84">
      <w:r w:rsidRPr="00204FBC">
        <w:t>(Amitav, 9-8-17, “After Liberal Hegemony: The Advent of a Multiplex World Order*”,</w:t>
      </w:r>
      <w:r>
        <w:t xml:space="preserve"> 280-282,</w:t>
      </w:r>
      <w:r w:rsidRPr="00204FBC">
        <w:t xml:space="preserve"> </w:t>
      </w:r>
      <w:hyperlink r:id="rId125" w:history="1">
        <w:r w:rsidRPr="00204FBC">
          <w:t>https://www.cambridge.org/core/services/aop-cambridge</w:t>
        </w:r>
      </w:hyperlink>
      <w:r w:rsidRPr="00204FBC">
        <w:t xml:space="preserve"> </w:t>
      </w:r>
      <w:r w:rsidRPr="00204FBC">
        <w:lastRenderedPageBreak/>
        <w:t>core/content/view/DBD581C139022B1745154175D2BEC639/S089267941700020Xa.pdf/after_liberal_hegemony_the_advent_of _a_multiplex_world_order.pdf, accessed 7-11-18, J.B)</w:t>
      </w:r>
    </w:p>
    <w:p w:rsidR="00F93C84" w:rsidRPr="00522D3D" w:rsidRDefault="00F93C84" w:rsidP="00F93C84">
      <w:r w:rsidRPr="00791E11">
        <w:rPr>
          <w:rStyle w:val="StyleUnderline"/>
        </w:rPr>
        <w:t>There are several things that should be kept in mind by the international community in general and the Western nations in particular to help manage the transition to a multiplex world. First, stop pining for the return of liberal hegemony</w:t>
      </w:r>
      <w:r w:rsidRPr="00791E11">
        <w:t>, by which I mean the post– World War II world order created and dominated by the United States and centered around Western interests, values, and institutions. That order might have delivered much good (as well as lots of bad) to the world, and some of its institutions (such as the UN system) will continue, but the particular historical circumstances behind the rise of liberal hegemony are gone. The global power shift is for real and here to stay. Second, unless and until the Trump administration radically changes course or is replaced, prepare to live without significant U.S. support for multilateralism. Under Trump, this support might come selectively and sparingly, but its absence should not deter international cooperation if other major players participate or offer support</w:t>
      </w:r>
      <w:r w:rsidRPr="00791E11">
        <w:rPr>
          <w:rStyle w:val="StyleUnderline"/>
        </w:rPr>
        <w:t>. Third, the end of U.S. hegemony does not equal the “return of anarchy</w:t>
      </w:r>
      <w:r w:rsidRPr="00791E11">
        <w:t>,” if anarchy implies the end of global cooperation, as some worry.</w:t>
      </w:r>
      <w:r w:rsidRPr="00791E11">
        <w:rPr>
          <w:rFonts w:ascii="Lantinghei TC Demibold" w:hAnsi="Lantinghei TC Demibold" w:cs="Lantinghei TC Demibold"/>
        </w:rPr>
        <w:t></w:t>
      </w:r>
      <w:r w:rsidRPr="00791E11">
        <w:t xml:space="preserve"> Progress in global governance was never linear to start with, nor was there ever any consensus that global governance is a good thing. </w:t>
      </w:r>
      <w:r w:rsidRPr="00791E11">
        <w:rPr>
          <w:rStyle w:val="StyleUnderline"/>
        </w:rPr>
        <w:t>Demand for global governance has and will continue to be varied depending on the issue area. Such demand is driven by a mix of strategic, functional, and normative motives as well as a domestic political calculus</w:t>
      </w:r>
      <w:r w:rsidRPr="00791E11">
        <w:t>.</w:t>
      </w:r>
      <w:r w:rsidRPr="00791E11">
        <w:rPr>
          <w:rFonts w:ascii="Lantinghei TC Demibold" w:hAnsi="Lantinghei TC Demibold" w:cs="Lantinghei TC Demibold"/>
        </w:rPr>
        <w:t></w:t>
      </w:r>
      <w:r w:rsidRPr="00791E11">
        <w:t xml:space="preserve"> While the normative and domestic motivations may be declining among Western states, </w:t>
      </w:r>
      <w:r w:rsidRPr="00791E11">
        <w:rPr>
          <w:rStyle w:val="StyleUnderline"/>
        </w:rPr>
        <w:t>the functional and strategic motivations might yet drive demand for global governance in several areas, including climate change and transnational security. Fourth, despite claims about the world being “on fire,” there are also many success stories of growth and stability in the world</w:t>
      </w:r>
      <w:r w:rsidRPr="00791E11">
        <w:t>.</w:t>
      </w:r>
      <w:r w:rsidRPr="00791E11">
        <w:rPr>
          <w:rFonts w:ascii="Lantinghei TC Demibold" w:hAnsi="Lantinghei TC Demibold" w:cs="Lantinghei TC Demibold"/>
        </w:rPr>
        <w:t></w:t>
      </w:r>
      <w:r w:rsidRPr="00791E11">
        <w:t xml:space="preserve"> When it comes to international stability, there is both good and bad news. </w:t>
      </w:r>
      <w:r w:rsidRPr="00791E11">
        <w:rPr>
          <w:rStyle w:val="StyleUnderline"/>
        </w:rPr>
        <w:t>Some forms of international violence, such as interstate wars, are on a long-term decline.</w:t>
      </w:r>
      <w:r w:rsidRPr="00791E11">
        <w:rPr>
          <w:rStyle w:val="StyleUnderline"/>
          <w:rFonts w:ascii="Lantinghei TC Demibold" w:hAnsi="Lantinghei TC Demibold" w:cs="Lantinghei TC Demibold"/>
        </w:rPr>
        <w:t></w:t>
      </w:r>
      <w:r w:rsidRPr="00791E11">
        <w:rPr>
          <w:rStyle w:val="StyleUnderline"/>
        </w:rPr>
        <w:t xml:space="preserve"> For all its media coverage and obvious tragedy, terrorism poses a largely concentrated, localized threat. In </w:t>
      </w:r>
      <w:r w:rsidRPr="00791E11">
        <w:rPr>
          <w:rStyle w:val="StyleUnderline"/>
          <w:rFonts w:ascii="Lantinghei TC Demibold" w:hAnsi="Lantinghei TC Demibold" w:cs="Lantinghei TC Demibold"/>
        </w:rPr>
        <w:t></w:t>
      </w:r>
      <w:r w:rsidRPr="00791E11">
        <w:rPr>
          <w:rStyle w:val="StyleUnderline"/>
        </w:rPr>
        <w:t xml:space="preserve">, for example, only five countries—Afghanistan, Iraq, Nigeria, Pakistan, and Syria— accounted for </w:t>
      </w:r>
      <w:r w:rsidRPr="00791E11">
        <w:rPr>
          <w:rStyle w:val="StyleUnderline"/>
          <w:rFonts w:ascii="Lantinghei TC Demibold" w:hAnsi="Lantinghei TC Demibold" w:cs="Lantinghei TC Demibold"/>
        </w:rPr>
        <w:t></w:t>
      </w:r>
      <w:r w:rsidRPr="00791E11">
        <w:rPr>
          <w:rStyle w:val="StyleUnderline"/>
        </w:rPr>
        <w:t xml:space="preserve"> percent of deaths from terrorism worldwide. Also notable, just four groups were responsible for </w:t>
      </w:r>
      <w:r w:rsidRPr="00791E11">
        <w:rPr>
          <w:rStyle w:val="StyleUnderline"/>
          <w:rFonts w:ascii="Lantinghei TC Demibold" w:hAnsi="Lantinghei TC Demibold" w:cs="Lantinghei TC Demibold"/>
        </w:rPr>
        <w:t></w:t>
      </w:r>
      <w:r w:rsidRPr="00791E11">
        <w:rPr>
          <w:rStyle w:val="StyleUnderline"/>
        </w:rPr>
        <w:t xml:space="preserve"> percent of all these deaths: the self-proclaimed Islamic State, Boko Haram, the Taliban, and al-Qaeda.</w:t>
      </w:r>
      <w:r w:rsidRPr="00791E11">
        <w:rPr>
          <w:rStyle w:val="StyleUnderline"/>
          <w:rFonts w:ascii="Lantinghei TC Demibold" w:hAnsi="Lantinghei TC Demibold" w:cs="Lantinghei TC Demibold"/>
        </w:rPr>
        <w:t></w:t>
      </w:r>
      <w:r w:rsidRPr="00791E11">
        <w:rPr>
          <w:rStyle w:val="StyleUnderline"/>
        </w:rPr>
        <w:t> Moreover, many of the signs of “anarchy” today, including death tolls in the Middle East, are the result of failed but avoidable policies pursued by the United States and its key Western allies</w:t>
      </w:r>
      <w:r w:rsidRPr="00791E11">
        <w:t xml:space="preserve">. Examples here might include the </w:t>
      </w:r>
      <w:r w:rsidRPr="00791E11">
        <w:rPr>
          <w:rFonts w:ascii="Lantinghei TC Demibold" w:hAnsi="Lantinghei TC Demibold" w:cs="Lantinghei TC Demibold"/>
        </w:rPr>
        <w:t></w:t>
      </w:r>
      <w:r w:rsidRPr="00791E11">
        <w:t></w:t>
      </w:r>
      <w:r w:rsidRPr="00791E11">
        <w:rPr>
          <w:rFonts w:ascii="Lantinghei TC Demibold" w:hAnsi="Lantinghei TC Demibold" w:cs="Lantinghei TC Demibold"/>
        </w:rPr>
        <w:t></w:t>
      </w:r>
      <w:r w:rsidRPr="00791E11">
        <w:t xml:space="preserve"> U.S. invasion of Iraq, or the </w:t>
      </w:r>
      <w:r w:rsidRPr="00791E11">
        <w:rPr>
          <w:rFonts w:ascii="Lantinghei TC Demibold" w:hAnsi="Lantinghei TC Demibold" w:cs="Lantinghei TC Demibold"/>
        </w:rPr>
        <w:t></w:t>
      </w:r>
      <w:r w:rsidRPr="00791E11">
        <w:t> Anglo-French operation in Libya to effect regime change (thus abusing UN Security Council Resolution </w:t>
      </w:r>
      <w:r w:rsidRPr="00791E11">
        <w:rPr>
          <w:rFonts w:ascii="Lantinghei TC Demibold" w:hAnsi="Lantinghei TC Demibold" w:cs="Lantinghei TC Demibold"/>
        </w:rPr>
        <w:t></w:t>
      </w:r>
      <w:r w:rsidRPr="00791E11">
        <w:t>, which was meant for civilian protection). Further, as some have argued, the Libya case may have been partly responsible for the subsequent failure to intervene in Syria. Estimates published by the International Institute for Strategic Studies found that out of the total </w:t>
      </w:r>
      <w:r w:rsidRPr="00791E11">
        <w:rPr>
          <w:rFonts w:ascii="Lantinghei TC Demibold" w:hAnsi="Lantinghei TC Demibold" w:cs="Lantinghei TC Demibold"/>
        </w:rPr>
        <w:t></w:t>
      </w:r>
      <w:r w:rsidRPr="00791E11">
        <w:t xml:space="preserve">, conflict-related fatalities worldwide in </w:t>
      </w:r>
      <w:r w:rsidRPr="00791E11">
        <w:rPr>
          <w:rFonts w:ascii="Lantinghei TC Demibold" w:hAnsi="Lantinghei TC Demibold" w:cs="Lantinghei TC Demibold"/>
        </w:rPr>
        <w:t></w:t>
      </w:r>
      <w:r w:rsidRPr="00791E11">
        <w:t></w:t>
      </w:r>
      <w:r w:rsidRPr="00791E11">
        <w:rPr>
          <w:rFonts w:ascii="Lantinghei TC Demibold" w:hAnsi="Lantinghei TC Demibold" w:cs="Lantinghei TC Demibold"/>
        </w:rPr>
        <w:t></w:t>
      </w:r>
      <w:r w:rsidRPr="00791E11">
        <w:t>, Iraq and Syria accounted for nearly half.</w:t>
      </w:r>
      <w:r w:rsidRPr="00791E11">
        <w:rPr>
          <w:rFonts w:ascii="Lantinghei TC Demibold" w:hAnsi="Lantinghei TC Demibold" w:cs="Lantinghei TC Demibold"/>
        </w:rPr>
        <w:t></w:t>
      </w:r>
      <w:r w:rsidRPr="00791E11">
        <w:t xml:space="preserve"> Learning from these mistakes is more important to the future of world order than yearning to bring back liberal hegemony. </w:t>
      </w:r>
      <w:r w:rsidRPr="001A33CC">
        <w:rPr>
          <w:rStyle w:val="StyleUnderline"/>
        </w:rPr>
        <w:t>Fifth, give due credit to the contribution of non-Western actors to the marketplace of ideas for global cooperation. Latin American countries championed human rights before the Universal Declaration of Human Rights and had developed a tradition of regional norm and institution building before the EU was conceived</w:t>
      </w:r>
      <w:r w:rsidRPr="00791E11">
        <w:t>.</w:t>
      </w:r>
      <w:r w:rsidRPr="00791E11">
        <w:rPr>
          <w:rFonts w:ascii="Lantinghei TC Demibold" w:hAnsi="Lantinghei TC Demibold" w:cs="Lantinghei TC Demibold"/>
        </w:rPr>
        <w:t></w:t>
      </w:r>
      <w:r w:rsidRPr="00791E11">
        <w:t xml:space="preserve"> </w:t>
      </w:r>
      <w:r w:rsidRPr="001A33CC">
        <w:rPr>
          <w:rStyle w:val="StyleUnderline"/>
        </w:rPr>
        <w:t xml:space="preserve">The East Asian countries, led by Japan, pioneered a path out of postcolonial dependency and underdevelopment. The UN Convention on the Law of the Sea had much to do with the leadership of Southeast Asian diplomats. The ideas of human development and human security were conceived by Pakistani economist Mahbub ul Haq, while the Responsibility to Protect concept was to a large extent an African contribution. </w:t>
      </w:r>
      <w:r w:rsidRPr="00791E11">
        <w:t xml:space="preserve">Sixth, encourage pragmatic globalism in place of ideologically-charged liberal internationalism, a term that is deeply associated with Western hegemony and hypocrisy. History provides many examples of practical, non-ideological, issuebased cooperation among nations of diverse political composition to uphold international stability. Seventh, </w:t>
      </w:r>
      <w:r w:rsidRPr="00F04D0C">
        <w:rPr>
          <w:rStyle w:val="StyleUnderline"/>
        </w:rPr>
        <w:t>embrace G-Plus global governance</w:t>
      </w:r>
      <w:r w:rsidRPr="00791E11">
        <w:t>. The growing complexity of global governance is inevitable due to the proliferation of a variety of new actors and transnational issue areas. It is impossible for the state-centric bureaucratic institutions crafted in the </w:t>
      </w:r>
      <w:r w:rsidRPr="00791E11">
        <w:rPr>
          <w:rFonts w:ascii="Lantinghei TC Demibold" w:hAnsi="Lantinghei TC Demibold" w:cs="Lantinghei TC Demibold"/>
        </w:rPr>
        <w:t></w:t>
      </w:r>
      <w:r w:rsidRPr="00791E11">
        <w:t xml:space="preserve">s to cope with these changes. </w:t>
      </w:r>
      <w:r w:rsidRPr="00F04D0C">
        <w:rPr>
          <w:rStyle w:val="StyleUnderline"/>
        </w:rPr>
        <w:t xml:space="preserve">These institutions should welcome the proliferation of “demanders” of global governance and learn to work with them, avoiding duplication of resources. The ongoing fragmentation in global governance creates new opportunities for closer partnership between intergovernmental institutions, civil society, and the private sector. </w:t>
      </w:r>
      <w:r w:rsidRPr="00791E11">
        <w:t xml:space="preserve">Eighth, take regional powers and regionalism seriously. Regions are crucial sites for both conflict and cooperation. In considering ways to develop a new world order, one should not focus too much on the big emerging powers while </w:t>
      </w:r>
      <w:r w:rsidRPr="00791E11">
        <w:lastRenderedPageBreak/>
        <w:t xml:space="preserve">neglecting the role of other regional powers in the developing world, such as Indonesia, Nigeria, and Turkey. </w:t>
      </w:r>
      <w:r w:rsidRPr="00F04D0C">
        <w:rPr>
          <w:rStyle w:val="StyleUnderline"/>
        </w:rPr>
        <w:t>Not all forms of regionalism are harmful to global cooperation; indeed, they may contribute to it. Many regional organizations share normative concerns about peace and justice and deserve their space in any meaningful scheme for global order. The traditional liberal universalist tendency to associate regionalism with spheres of influence or power balancing is misplaced, since many examples of regionalism today are open, interactive, and inclusive</w:t>
      </w:r>
      <w:r w:rsidRPr="00791E11">
        <w:t>. In sum, the stability of a multiplex world will require many Western nations to give up their free-riding on the United States and accept shared leadership with the rising and regional powers. It will require greater partnership between global and regional bodies, as well as public, private, and civil society groups. A G-Plus world requires a genuinely reformed system of global governance that accords sincere recognition to the voices and aspirations of all. America and its Western allies must give up exclusive privileges such as the French leadership of the IMF, American presidency of the World Bank, and Japanese presidency of the Asian Development Bank in return for the trust and cooperation of the rest.</w:t>
      </w:r>
    </w:p>
    <w:p w:rsidR="00D67F78" w:rsidRDefault="00D67F78" w:rsidP="00AE1CAD">
      <w:pPr>
        <w:pStyle w:val="Heading3"/>
      </w:pPr>
      <w:r>
        <w:lastRenderedPageBreak/>
        <w:t>Impact – Quicker Decline</w:t>
      </w:r>
    </w:p>
    <w:p w:rsidR="00D67F78" w:rsidRDefault="00D67F78" w:rsidP="00D67F78">
      <w:pPr>
        <w:pStyle w:val="Heading4"/>
      </w:pPr>
      <w:r>
        <w:t>Turn – attempts to restore US hegemony will only accelerate its decline, we need to accept the new multipolar world</w:t>
      </w:r>
    </w:p>
    <w:p w:rsidR="00D67F78" w:rsidRPr="00435834" w:rsidRDefault="00D67F78" w:rsidP="00D67F78">
      <w:r w:rsidRPr="00435834">
        <w:rPr>
          <w:rStyle w:val="Heading4Char"/>
        </w:rPr>
        <w:t>Mazarr, a Senior Political Scientist at the RAND Corporation 17</w:t>
      </w:r>
      <w:r>
        <w:t xml:space="preserve"> (Michael J, “The Once and Future Order: What Comes after Hegemony”, </w:t>
      </w:r>
      <w:hyperlink r:id="rId126" w:history="1">
        <w:r w:rsidRPr="00CE631F">
          <w:rPr>
            <w:rStyle w:val="Hyperlink"/>
          </w:rPr>
          <w:t>https://heinonline.org/HOL/Page?handle=hein.journals/fora96&amp;div=8&amp;g_sent=1&amp;casa_token=&amp;collection=journals#</w:t>
        </w:r>
      </w:hyperlink>
      <w:r>
        <w:t xml:space="preserve">, accessed 7-12-18, J.B) </w:t>
      </w:r>
    </w:p>
    <w:p w:rsidR="00D67F78" w:rsidRPr="00540270" w:rsidRDefault="00D67F78" w:rsidP="00D67F78">
      <w:pPr>
        <w:rPr>
          <w:rStyle w:val="StyleUnderline"/>
        </w:rPr>
      </w:pPr>
      <w:r w:rsidRPr="00435834">
        <w:rPr>
          <w:rStyle w:val="StyleUnderline"/>
        </w:rPr>
        <w:t>Few foreign policy issues have attracted more attention in recent years than the problem of sustaining the U.S.-led liberal international order</w:t>
      </w:r>
      <w:r>
        <w:t xml:space="preserve">. After World War II, the United States sponsored a set of institutions, rules, and norms designed to avoid repeating the mistakes of the 1930s and promote peace, prosperity, and democracy. The resulting system has served as the bedrock of U.S. national security strategy ever since. In everything from arms control to peacekeeping to trade to human rights, marrying U.S. power and international norms and institutions has achieved significant results. </w:t>
      </w:r>
      <w:r w:rsidRPr="00540270">
        <w:rPr>
          <w:rStyle w:val="StyleUnderline"/>
        </w:rPr>
        <w:t>Washington continues to put maintaining the international order at the center of the United States' global role.</w:t>
      </w:r>
    </w:p>
    <w:p w:rsidR="00D67F78" w:rsidRPr="00540270" w:rsidRDefault="00D67F78" w:rsidP="00D67F78">
      <w:pPr>
        <w:rPr>
          <w:rStyle w:val="StyleUnderline"/>
        </w:rPr>
      </w:pPr>
      <w:r w:rsidRPr="00540270">
        <w:rPr>
          <w:rStyle w:val="StyleUnderline"/>
        </w:rPr>
        <w:t>Yet the survival of that order-indeed, of any ordering principles at all-now seems in question. Dissatisfied countries such as China and Russia view its operation as unjust, and people around the world are angry about the economic and social price they've had to pay for globalization.</w:t>
      </w:r>
    </w:p>
    <w:p w:rsidR="00D67F78" w:rsidRPr="00D67F78" w:rsidRDefault="00D67F78" w:rsidP="00D67F78">
      <w:pPr>
        <w:rPr>
          <w:sz w:val="22"/>
          <w:u w:val="single"/>
        </w:rPr>
      </w:pPr>
      <w:r>
        <w:t>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w:t>
      </w:r>
      <w:r w:rsidRPr="00540270">
        <w:rPr>
          <w:rStyle w:val="StyleUnderline"/>
        </w:rPr>
        <w:t>. Whatever Trump's own views, the instincts of many in Washington will be to attempt to restore a unified, U.S.-dominated system by confronting the rule breakers and aggressively promoting liberal values. This would be the wrong approach; in trying to hold the old order together, Washington could end up accelerating its dissolution</w:t>
      </w:r>
      <w:r>
        <w:t xml:space="preserve">. </w:t>
      </w:r>
      <w:r w:rsidRPr="00540270">
        <w:rPr>
          <w:rStyle w:val="StyleUnderline"/>
        </w:rPr>
        <w:t>What the United States must learn to do instead is navigate and lead the more diversified, pluralistic system that is now materializing-one with a bigger role for emerging-market powers and more ways for countries other than the United States to lead than the current order provides.</w:t>
      </w:r>
    </w:p>
    <w:p w:rsidR="0020486A" w:rsidRDefault="0020486A" w:rsidP="00AE1CAD">
      <w:pPr>
        <w:pStyle w:val="Heading3"/>
      </w:pPr>
      <w:r>
        <w:lastRenderedPageBreak/>
        <w:t>Impact – Stability</w:t>
      </w:r>
    </w:p>
    <w:p w:rsidR="008E3C3F" w:rsidRPr="00540270" w:rsidRDefault="008E3C3F" w:rsidP="008E3C3F">
      <w:pPr>
        <w:pStyle w:val="Heading4"/>
      </w:pPr>
      <w:r>
        <w:t xml:space="preserve">US hegemony undermines global political and economic entities like the UN that are vital to stop nuclear war, Russia and China rise to power, SCS conflict, and genocide </w:t>
      </w:r>
    </w:p>
    <w:p w:rsidR="008E3C3F" w:rsidRPr="00540270" w:rsidRDefault="008E3C3F" w:rsidP="008E3C3F">
      <w:r w:rsidRPr="00435834">
        <w:rPr>
          <w:rStyle w:val="Heading4Char"/>
        </w:rPr>
        <w:t>Mazarr, a Senior Political Scientist at the RAND Corporation 17</w:t>
      </w:r>
      <w:r>
        <w:t xml:space="preserve"> (Michael J, “The Once and Future Order: What Comes after Hegemony”, </w:t>
      </w:r>
      <w:hyperlink r:id="rId127" w:history="1">
        <w:r w:rsidRPr="00CE631F">
          <w:rPr>
            <w:rStyle w:val="Hyperlink"/>
          </w:rPr>
          <w:t>https://heinonline.org/HOL/Page?handle=hein.journals/fora96&amp;div=8&amp;g_sent=1&amp;casa_token=&amp;collection=journals#</w:t>
        </w:r>
      </w:hyperlink>
      <w:r>
        <w:t xml:space="preserve">, accessed 7-12-18, J.B) </w:t>
      </w:r>
    </w:p>
    <w:p w:rsidR="008E3C3F" w:rsidRDefault="008E3C3F" w:rsidP="008E3C3F">
      <w:r>
        <w:t>The creation of the current order, like that of its two modern predecessors-the Concert of Europe and the League of Nations-was an effort to design the basic architecture of international relations in the wake of a war among major powers. All three orders used a range of toolsorganizations, treaties, informal meetings, and norms-to attain the goals of their creators. The current order's main institutions include the United Nations, NATO, the World Trade Organization, the International Monetary Fund (IME), the World Bank, and the G-20.</w:t>
      </w:r>
    </w:p>
    <w:p w:rsidR="008E3C3F" w:rsidRPr="00540270" w:rsidRDefault="008E3C3F" w:rsidP="008E3C3F">
      <w:pPr>
        <w:rPr>
          <w:rStyle w:val="StyleUnderline"/>
        </w:rPr>
      </w:pPr>
      <w:r>
        <w:t xml:space="preserve">Together, these bodies have influenced almost every aspect of the modern world. </w:t>
      </w:r>
      <w:r w:rsidRPr="00540270">
        <w:rPr>
          <w:rStyle w:val="StyleUnderline"/>
        </w:rPr>
        <w:t>The UN has provided a forum for the international community to rally around shared interests and ratify joint action. The international financial institutions have boosted trade and stabilized the global economy during crises. Multilateral treaties and agreements brokered through various bodies have helped avoid chaotic arms races and uncontrolled nuclear proliferation. And dense global networks of experts, activists, businesses, and nonprofits, operating within the framework of the liberal order, have built consensus and taken action on hundreds of other issues.</w:t>
      </w:r>
    </w:p>
    <w:p w:rsidR="008E3C3F" w:rsidRDefault="008E3C3F" w:rsidP="008E3C3F">
      <w:r>
        <w:t>The rules of any such order are not self-enforcing. When combined with direct state power, however, they encourage governments to accept norms of conduct such as nonaggression, the avoidance of nuclear weapons, and respect for human rights. The United States would be wise to do what it can to sustain these norms in the future. The trick is figuring out how to do so-and what, given all the changes the world is now experiencing, the emerging order should look like.</w:t>
      </w:r>
    </w:p>
    <w:p w:rsidR="008E3C3F" w:rsidRPr="00540270" w:rsidRDefault="008E3C3F" w:rsidP="008E3C3F">
      <w:pPr>
        <w:rPr>
          <w:rStyle w:val="StyleUnderline"/>
        </w:rPr>
      </w:pPr>
      <w:r>
        <w:t xml:space="preserve">THE NOT-SO-LIBERAL ORDER </w:t>
      </w:r>
      <w:r w:rsidRPr="00540270">
        <w:rPr>
          <w:rStyle w:val="StyleUnderline"/>
        </w:rPr>
        <w:t>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w:t>
      </w:r>
    </w:p>
    <w:p w:rsidR="008E3C3F" w:rsidRPr="00540270" w:rsidRDefault="008E3C3F" w:rsidP="008E3C3F">
      <w:pPr>
        <w:rPr>
          <w:rStyle w:val="StyleUnderline"/>
        </w:rPr>
      </w:pPr>
      <w:r>
        <w:t xml:space="preserve">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w:t>
      </w:r>
      <w:r w:rsidRPr="00540270">
        <w:rPr>
          <w:rStyle w:val="StyleUnderline"/>
        </w:rPr>
        <w:t>In the newly unipolar international system, Washington often behaved as if the narrower concept of order had been superseded by the more ambitious one.</w:t>
      </w:r>
    </w:p>
    <w:p w:rsidR="008E3C3F" w:rsidRPr="00540270" w:rsidRDefault="008E3C3F" w:rsidP="008E3C3F">
      <w:pPr>
        <w:rPr>
          <w:rStyle w:val="StyleUnderline"/>
        </w:rPr>
      </w:pPr>
      <w:r w:rsidRPr="00540270">
        <w:rPr>
          <w:rStyle w:val="StyleUnderline"/>
        </w:rPr>
        <w:t>At the same time, the United States often took advantage of its preeminence to sidestep the order's rules and institutions when it found them inconvenient. The problem with this approach, of course, is that international orders gain much of their potency by defining the sources of prestige and status within the system, such as participation in and leadership of international institutions. Their stability depends on leading members abiding-and being seen to abide-by key norms of behavior. When the leader of an order consistently appears to others to interpret the rules as it sees fit, the legitimacy of the system is undermined and other countries come to believe that the order offends, rather than sustains, their dignity</w:t>
      </w:r>
    </w:p>
    <w:p w:rsidR="008E3C3F" w:rsidRPr="00253FD0" w:rsidRDefault="008E3C3F" w:rsidP="008E3C3F">
      <w:pPr>
        <w:rPr>
          <w:rStyle w:val="StyleUnderline"/>
        </w:rPr>
      </w:pPr>
      <w:r w:rsidRPr="00253FD0">
        <w:rPr>
          <w:rStyle w:val="StyleUnderline"/>
        </w:rPr>
        <w:t>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w:t>
      </w:r>
      <w:r w:rsidRPr="0008632D">
        <w:t xml:space="preserve">. </w:t>
      </w:r>
      <w:r w:rsidRPr="00253FD0">
        <w:rPr>
          <w:rStyle w:val="StyleUnderline"/>
        </w:rPr>
        <w:t>Today, a similar story is playing out as some countries see the United States as applying norms selectively and in its own favor</w:t>
      </w:r>
      <w:r>
        <w:t xml:space="preserve">, norms that are already tailored to U.S. interests. </w:t>
      </w:r>
      <w:r w:rsidRPr="00253FD0">
        <w:rPr>
          <w:rStyle w:val="StyleUnderline"/>
        </w:rPr>
        <w:t>This is persuading them that the system's main function is to validate the United States' status and prestige at the expense of their own.</w:t>
      </w:r>
    </w:p>
    <w:p w:rsidR="008E3C3F" w:rsidRDefault="008E3C3F" w:rsidP="008E3C3F">
      <w:r>
        <w:lastRenderedPageBreak/>
        <w:t xml:space="preserve">For years now, a number of countries, including Brazil, India, South Africa, and Turkey, have found various ways to express their frustration with the current rules. But </w:t>
      </w:r>
      <w:r w:rsidRPr="00253FD0">
        <w:rPr>
          <w:rStyle w:val="StyleUnderline"/>
        </w:rPr>
        <w:t>China and Russia have become the two most important dissenters. These two countries view the order very differently and have divergent ambitions and strategies. Yet their broad complaints have much in common. Both countries feel disenfranchised by a U.S.-dominated system that imposes strict conditions on their participation and, they believe, menaces their regimes by promoting democracy</w:t>
      </w:r>
      <w:r>
        <w:t>. And both countries have called for fundamental reforms to make the order less imperial and more pluralistic.</w:t>
      </w:r>
    </w:p>
    <w:p w:rsidR="008E3C3F" w:rsidRDefault="008E3C3F" w:rsidP="008E3C3F">
      <w:r>
        <w:t xml:space="preserve">Russian officials are particularly disillusioned. They believe that they made an honest effort to join Westernled institutions after the fall of the Soviet Union but were spurned by the West,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w:t>
      </w:r>
      <w:r w:rsidRPr="00253FD0">
        <w:rPr>
          <w:rStyle w:val="StyleUnderline"/>
        </w:rPr>
        <w:t>In a June 2016 speech to Russian diplomats, Russian President Vladimir Putin complained that certain Western states "continue stubborn attempts to retain their monopoly on geopolitical domination</w:t>
      </w:r>
      <w:r>
        <w:t>," arguing that this was leading to a "confrontation between different visions of how to build the global governance mechanisms in the 21st century." And Putin hasn't just limited himself to complaining. In recent years, Russia has taken a number of dramatic, sometimes violent steps-especially in Europe-to weaken the U.S.-led order.</w:t>
      </w:r>
    </w:p>
    <w:p w:rsidR="008E3C3F" w:rsidRPr="00253FD0" w:rsidRDefault="008E3C3F" w:rsidP="008E3C3F">
      <w:pPr>
        <w:rPr>
          <w:rStyle w:val="StyleUnderline"/>
        </w:rPr>
      </w:pPr>
      <w:r w:rsidRPr="00253FD0">
        <w:rPr>
          <w:rStyle w:val="StyleUnderline"/>
        </w:rPr>
        <w:t>China also feels disrespected.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Chinese leaders. They still chafe at Western domination of these bodies, perceive U.S. democracy promotion as a threat, and resent the regional network of U.S. alliances that surrounds China</w:t>
      </w:r>
      <w:r>
        <w:t xml:space="preserve">. Beijing has thus undertaken a range of economic initiatives to gain more influence within the current order, including increasing its development aid and founding the Asian Infrastructure Investment Bank, which it clearly intends to compete with the IMF and the World Bank. </w:t>
      </w:r>
      <w:r w:rsidRPr="00253FD0">
        <w:rPr>
          <w:rStyle w:val="StyleUnderline"/>
        </w:rPr>
        <w:t>China has also pursued its interests in defiance of global norms by building islands in contested international waters and harassing U.S. aircraft in the South China Sea.</w:t>
      </w:r>
    </w:p>
    <w:p w:rsidR="008E3C3F" w:rsidRDefault="008E3C3F" w:rsidP="008E3C3F">
      <w:r>
        <w:t>Worrisome as these developments are, it is important not to exaggerate the threats they represent. Neither China nor Russia has declared itself an enemy of the postwar order (although Russia is certainly moving in that direction). Both continue to praise the core UN system and participate actively in a host of institutions, treaties, and diplomatic processes.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neither country seems anxious to challenge the order militarily.</w:t>
      </w:r>
    </w:p>
    <w:p w:rsidR="008E3C3F" w:rsidRDefault="008E3C3F" w:rsidP="008E3C3F">
      <w:pPr>
        <w:rPr>
          <w:rStyle w:val="StyleUnderline"/>
        </w:rPr>
      </w:pPr>
      <w:r w:rsidRPr="00253FD0">
        <w:rPr>
          <w:rStyle w:val="StyleUnderline"/>
        </w:rPr>
        <w:t>Many major countries, including China and Russia, are groping toward roles appropriate to their growing power in a rapidly evolving international system. If that system is going to persevere, their grievances and ambitions must be accommodated. This will require a more flexible, pluralistic approach to institutions, rules, and norms.</w:t>
      </w:r>
    </w:p>
    <w:p w:rsidR="008E3C3F" w:rsidRPr="008E3C3F" w:rsidRDefault="008E3C3F" w:rsidP="008E3C3F">
      <w:bookmarkStart w:id="0" w:name="_GoBack"/>
      <w:bookmarkEnd w:id="0"/>
    </w:p>
    <w:p w:rsidR="0020486A" w:rsidRPr="00357CCB" w:rsidRDefault="0020486A" w:rsidP="0020486A">
      <w:pPr>
        <w:pStyle w:val="Heading4"/>
        <w:rPr>
          <w:rStyle w:val="Style13ptBold"/>
          <w:b/>
        </w:rPr>
      </w:pPr>
      <w:r w:rsidRPr="00357CCB">
        <w:rPr>
          <w:rStyle w:val="Style13ptBold"/>
          <w:b/>
        </w:rPr>
        <w:t xml:space="preserve">A Multipolar world is essential to global stability </w:t>
      </w:r>
    </w:p>
    <w:p w:rsidR="0020486A" w:rsidRPr="00C73E61" w:rsidRDefault="0020486A" w:rsidP="0020486A">
      <w:pPr>
        <w:rPr>
          <w:rStyle w:val="Style13ptBold"/>
        </w:rPr>
      </w:pPr>
      <w:r w:rsidRPr="00C73E61">
        <w:rPr>
          <w:rStyle w:val="Style13ptBold"/>
        </w:rPr>
        <w:t xml:space="preserve">Huchinson, Market Analyst and former  Business and Economics Editor at United Press International,  16 </w:t>
      </w:r>
    </w:p>
    <w:p w:rsidR="0020486A" w:rsidRDefault="0020486A" w:rsidP="0020486A">
      <w:r>
        <w:t xml:space="preserve"> [Martin</w:t>
      </w:r>
      <w:r w:rsidRPr="00D61305">
        <w:t xml:space="preserve">,  </w:t>
      </w:r>
      <w:r>
        <w:t>8/22/18</w:t>
      </w:r>
      <w:r w:rsidRPr="00D61305">
        <w:t xml:space="preserve">,  </w:t>
      </w:r>
      <w:r>
        <w:t>The Bear’s Lair</w:t>
      </w:r>
      <w:r w:rsidRPr="00D61305">
        <w:t>,  “</w:t>
      </w:r>
      <w:r>
        <w:t>The Bear’s Lair: A Multipolar World May be Safest and Best</w:t>
      </w:r>
      <w:r w:rsidRPr="00D61305">
        <w:t xml:space="preserve">,”  https://www.tbwns.com/2016/08/22/bears-lair-multipolar-world-may-safest-best/,  </w:t>
      </w:r>
      <w:r>
        <w:t>7/8/18,  ZFO</w:t>
      </w:r>
      <w:r w:rsidRPr="00D61305">
        <w:t>]</w:t>
      </w:r>
    </w:p>
    <w:p w:rsidR="0020486A" w:rsidRPr="00357CCB" w:rsidRDefault="0020486A" w:rsidP="0020486A">
      <w:pPr>
        <w:rPr>
          <w:rStyle w:val="StyleUnderline"/>
        </w:rPr>
      </w:pPr>
      <w:r>
        <w:rPr>
          <w:rFonts w:ascii="Palatino Linotype" w:hAnsi="Palatino Linotype"/>
          <w:color w:val="333333"/>
        </w:rPr>
        <w:t xml:space="preserve">For a decade now, American foreign policy types have been bemoaning the loss of the “hegemony” that the country appeared to enjoy in the 1990s. They even regret the allegedly stable “bipolar world” of Manichean if “cold” struggle that preceded it. </w:t>
      </w:r>
      <w:r w:rsidRPr="00357CCB">
        <w:rPr>
          <w:rStyle w:val="StyleUnderline"/>
        </w:rPr>
        <w:t>Instead we are now heading into a multi-polar planet</w:t>
      </w:r>
      <w:r>
        <w:rPr>
          <w:rFonts w:ascii="Palatino Linotype" w:hAnsi="Palatino Linotype"/>
          <w:color w:val="333333"/>
        </w:rPr>
        <w:t xml:space="preserve">. Foreign policy pessimists liken this to the pre-1914 “Diplomacy” board game, in which no one power can control the world, and so war is supposedly more likely. This is wrong: </w:t>
      </w:r>
      <w:r w:rsidRPr="00357CCB">
        <w:rPr>
          <w:rStyle w:val="StyleUnderline"/>
        </w:rPr>
        <w:t>a unipolar world is unsustainable in the long run, and a bipolar world highly dangerous. Only in our mew multi-polar future may we be truly safe from cosmic annihilation by war.</w:t>
      </w:r>
    </w:p>
    <w:p w:rsidR="0020486A" w:rsidRPr="00357CCB" w:rsidRDefault="0020486A" w:rsidP="0020486A">
      <w:pPr>
        <w:rPr>
          <w:rStyle w:val="StyleUnderline"/>
        </w:rPr>
      </w:pPr>
      <w:r w:rsidRPr="00357CCB">
        <w:rPr>
          <w:rStyle w:val="StyleUnderline"/>
        </w:rPr>
        <w:t>A unipolar world would be stable if one power had more than 50% of the world’s GDP and population, since in those circumstances the dominant power would be truly unassailable. That has never happened. Instead, the two unipolar periods in the last two centuries have been fleeting.</w:t>
      </w:r>
    </w:p>
    <w:p w:rsidR="0020486A" w:rsidRPr="00357CCB" w:rsidRDefault="0020486A" w:rsidP="0020486A">
      <w:r w:rsidRPr="00357CCB">
        <w:t>Britain’s period as hegemon began with her victory over Napoleonic France in 1815, but her lead over other powers was always a slim one and dependent on sound policy being pursued. Although Britain’s hegemony arguably lasted for several decades, it had certainly ended by 1863-64, when Lord Palmerston as Prime Minister was able to do nothing about the Prussian invasion of Schleswig-Holstein. Rising protectionism worldwide, set against Britain’s self-defeating unilateral free trade, thereafter turned Britain into only the third or fourth most powerful country in Europe, let alone the world.</w:t>
      </w:r>
    </w:p>
    <w:p w:rsidR="0020486A" w:rsidRPr="00E24030" w:rsidRDefault="0020486A" w:rsidP="0020486A">
      <w:r w:rsidRPr="00E24030">
        <w:t>U.S. hegemony began somewhat before the 1991 fall of the Soviet Union, which had arguably ceased to be a serious rival after the first years of President Reagan’s defense buildup and the 1984 death of Yuri Andropov. It definitively ended around 2005, with the failure of the Iraq War campaign and the rise of rival powers Russia and China. President Bush’s appalling Wilsonian Second Inaugural marked the point at which hegemony turned into hubris, as this column pointed out at the time (“The costs of Wilsonism” – 1/24/2005).</w:t>
      </w:r>
    </w:p>
    <w:p w:rsidR="0020486A" w:rsidRPr="00357CCB" w:rsidRDefault="0020486A" w:rsidP="0020486A">
      <w:pPr>
        <w:rPr>
          <w:rStyle w:val="StyleUnderline"/>
        </w:rPr>
      </w:pPr>
      <w:r w:rsidRPr="00357CCB">
        <w:rPr>
          <w:rStyle w:val="StyleUnderline"/>
        </w:rPr>
        <w:t>In both cases, therefore, hegemony lasted only a few decades, and this is not a coincidence.  Both hegemons lacked true economic and demographic dominance over the entire planet. Britain in 1815 lacked such dominance even with its empire (in terms of both GDP and population in 1815 India and China were both larger, and Britain did not yet have control of more than a portion of India). The 1990s United States also never came close to achieving global dominance (U.S. population was never more than about 5% of the world’s total, its GDP in 2000 was about 21% of the world’s total, down from a peak of 25% around 1950.)</w:t>
      </w:r>
    </w:p>
    <w:p w:rsidR="0020486A" w:rsidRPr="00357CCB" w:rsidRDefault="0020486A" w:rsidP="0020486A">
      <w:pPr>
        <w:rPr>
          <w:rStyle w:val="StyleUnderline"/>
        </w:rPr>
      </w:pPr>
      <w:r w:rsidRPr="00357CCB">
        <w:rPr>
          <w:rStyle w:val="StyleUnderline"/>
        </w:rPr>
        <w:t xml:space="preserve">Without such dominance, in order to maintain hegemonic status the hegemon has to pursue an exceptionally able policy, sensitive to the needs of other major powers, or it will see a coalition of rivals that dethrones it. </w:t>
      </w:r>
      <w:r>
        <w:rPr>
          <w:rFonts w:ascii="Palatino Linotype" w:hAnsi="Palatino Linotype"/>
          <w:color w:val="333333"/>
        </w:rPr>
        <w:t xml:space="preserve">Britain had such a policy for about a decade under Liverpool and Castlereagh, but after 1822 Canning’s showy support of the emergent Latin American republics dissipated Britain’s influence among the major Continental powers. </w:t>
      </w:r>
      <w:r w:rsidRPr="00357CCB">
        <w:rPr>
          <w:rStyle w:val="StyleUnderline"/>
        </w:rPr>
        <w:t>As for the United States, its foreign policy was never especially noted for its sensitivity, and its loss of hegemonic status was accelerated by its ineptitude after 2000.</w:t>
      </w:r>
    </w:p>
    <w:p w:rsidR="0020486A" w:rsidRPr="00E24030" w:rsidRDefault="0020486A" w:rsidP="0020486A">
      <w:r w:rsidRPr="00E24030">
        <w:t>We have seen two examples of a bipolar world in recent centuries: the U.S./Soviet rivalry from 1945 until the 1980s and the British/French rivalry of 1688-1815. Both situations involved conflict, in the Anglo-French case more or less constant, in the U.S./Soviet case mostly “cold” and never total, although the world came close to total conflict on a number of occasions. This is unsurprising; a duopoly is of its nature a zero-sum game, gains for one party inevitably involving losses for the other. In 1778, for example, France could not resist taking advantage of Britain’s difficulties with its American colonies, even though war was to bankrupt the fiscally unsound French state and lead to the collapse of a French regime that had persisted for 1,000 years.</w:t>
      </w:r>
    </w:p>
    <w:p w:rsidR="0020486A" w:rsidRPr="00357CCB" w:rsidRDefault="0020486A" w:rsidP="0020486A">
      <w:r w:rsidRPr="00357CCB">
        <w:t>Thus only the threat of total destruction through all-out nuclear war prevents constant conflict in a duopoly situation; the level of rivalry is screwed higher and higher by the zero-sum nature of the relationship. Even a quarter century after the end of the Cold War, Russia’s Vladimir Putin bitterly resents the U.S. victory therein, and is determined to seek revenge against the victor, however great his country’s geopolitical, demographic and economic disadvantages. In the event, 16 years of misguided and feeble U.S. policy have given Putin opportunities he could never have dreamed of in 2000, and Russia is again a “player” on the world stage.</w:t>
      </w:r>
    </w:p>
    <w:p w:rsidR="0020486A" w:rsidRPr="00357CCB" w:rsidRDefault="0020486A" w:rsidP="0020486A">
      <w:pPr>
        <w:rPr>
          <w:rStyle w:val="StyleUnderline"/>
        </w:rPr>
      </w:pPr>
      <w:r w:rsidRPr="00357CCB">
        <w:rPr>
          <w:rStyle w:val="StyleUnderline"/>
        </w:rPr>
        <w:t>The multi-polar world we have now entered has a number of advantages over both the unipolar and bipolar worlds. At first glance, this assertion appears contradicted by the notorious outcome of the world of “Diplomacy,” which ended in the catastrophe of World War I. However, I would suggest that the multipolar world of Diplomacy in fact survived peacefully for several decades, from about 1860 until 1910 or so. It only broke down through the disastrous decision by Britain to join the Franco-Russian alliance against Germany and Austria (themselves natural allies after 1870) thus converting the multipolar world into a very dangerous bipolar one, in which the paranoia of Kaiser Wilhelm II and the German General Staff about “encirclement” was massively reinforced.</w:t>
      </w:r>
    </w:p>
    <w:p w:rsidR="0020486A" w:rsidRPr="00E24030" w:rsidRDefault="0020486A" w:rsidP="0020486A">
      <w:r w:rsidRPr="00E24030">
        <w:t>After 1905, every petty dispute became a Manichean struggle between the two great alliance groups, and the mutual hatred engendered by the bipolar system escalated until war became inevitable. If Gavrilo Princip had been thwarted in his attempt to assassinate the Archduke Franz Ferdinand, something else would have precipitated war unless the bipolar alliance system had been dissolved.</w:t>
      </w:r>
    </w:p>
    <w:p w:rsidR="0020486A" w:rsidRPr="00357CCB" w:rsidRDefault="0020486A" w:rsidP="0020486A">
      <w:pPr>
        <w:pStyle w:val="Heading4"/>
      </w:pPr>
      <w:r w:rsidRPr="00357CCB">
        <w:t xml:space="preserve">Emerging world powers must promote a multi-polar world </w:t>
      </w:r>
    </w:p>
    <w:p w:rsidR="0020486A" w:rsidRPr="00357CCB" w:rsidRDefault="0020486A" w:rsidP="0020486A">
      <w:pPr>
        <w:rPr>
          <w:rStyle w:val="Style13ptBold"/>
        </w:rPr>
      </w:pPr>
      <w:r w:rsidRPr="00357CCB">
        <w:rPr>
          <w:rStyle w:val="Style13ptBold"/>
        </w:rPr>
        <w:t xml:space="preserve">Huchinson, Market Analyst and former  Business and Economics Editor at United Press International,  16 </w:t>
      </w:r>
    </w:p>
    <w:p w:rsidR="0020486A" w:rsidRPr="00395959" w:rsidRDefault="0020486A" w:rsidP="0020486A">
      <w:r>
        <w:t xml:space="preserve"> [Martin</w:t>
      </w:r>
      <w:r w:rsidRPr="00D61305">
        <w:t xml:space="preserve">,  </w:t>
      </w:r>
      <w:r>
        <w:t>8/22/18</w:t>
      </w:r>
      <w:r w:rsidRPr="00D61305">
        <w:t xml:space="preserve">,  </w:t>
      </w:r>
      <w:r>
        <w:t>The Bear’s Lair</w:t>
      </w:r>
      <w:r w:rsidRPr="00D61305">
        <w:t>,  “</w:t>
      </w:r>
      <w:r>
        <w:t>The Bear’s Lair: A Multipolar World May be Safest and Best</w:t>
      </w:r>
      <w:r w:rsidRPr="00D61305">
        <w:t xml:space="preserve">,”  https://www.tbwns.com/2016/08/22/bears-lair-multipolar-world-may-safest-best/,  </w:t>
      </w:r>
      <w:r>
        <w:t>7/8/18,  ZFO</w:t>
      </w:r>
      <w:r w:rsidRPr="00D61305">
        <w:t>]</w:t>
      </w:r>
    </w:p>
    <w:p w:rsidR="0020486A" w:rsidRPr="00357CCB" w:rsidRDefault="0020486A" w:rsidP="0020486A">
      <w:pPr>
        <w:rPr>
          <w:rStyle w:val="StyleUnderline"/>
        </w:rPr>
      </w:pPr>
      <w:r w:rsidRPr="00357CCB">
        <w:rPr>
          <w:rStyle w:val="StyleUnderline"/>
        </w:rPr>
        <w:t>It is thus essential that we not allow the emerging multi-polar world to become a bipolar one. The United States should make every effort to ensure that the world does not divide into “pro-American” and “anti-American” powers, for example by Russia and China combining in an anti-American alliance, forcing the world again into bipolarity. The U.S. should welcome or at least not oppose initiatives such as Russia’s foray into Syria, using Iranian bases from which to fly missions against ISIS and its allies.</w:t>
      </w:r>
    </w:p>
    <w:p w:rsidR="0020486A" w:rsidRPr="00357CCB" w:rsidRDefault="0020486A" w:rsidP="0020486A">
      <w:pPr>
        <w:pStyle w:val="NormalWeb"/>
        <w:shd w:val="clear" w:color="auto" w:fill="FFFFFF"/>
        <w:spacing w:before="0" w:beforeAutospacing="0" w:after="0" w:afterAutospacing="0"/>
        <w:rPr>
          <w:rStyle w:val="StyleUnderline"/>
          <w:rFonts w:ascii="Georgia" w:hAnsi="Georgia"/>
        </w:rPr>
      </w:pPr>
      <w:r w:rsidRPr="00357CCB">
        <w:rPr>
          <w:rFonts w:ascii="Georgia" w:hAnsi="Georgia"/>
          <w:color w:val="333333"/>
          <w:sz w:val="16"/>
          <w:szCs w:val="16"/>
        </w:rPr>
        <w:t>By such missions</w:t>
      </w:r>
      <w:r w:rsidRPr="00357CCB">
        <w:rPr>
          <w:rStyle w:val="StyleUnderline"/>
          <w:rFonts w:ascii="Georgia" w:hAnsi="Georgia"/>
          <w:sz w:val="16"/>
          <w:szCs w:val="16"/>
        </w:rPr>
        <w:t>,</w:t>
      </w:r>
      <w:r w:rsidRPr="00357CCB">
        <w:rPr>
          <w:rStyle w:val="StyleUnderline"/>
          <w:rFonts w:ascii="Georgia" w:hAnsi="Georgia"/>
        </w:rPr>
        <w:t xml:space="preserve"> Russia achieves two things, both of which would be welcomed by enlightened U.S. policymakers. They prop up Syrian president Bashir Assad, the only available alternative to ISIS, the destabilizing of whom in 2011 by supplying arms to the “moderate rebels” was a huge U.S. policy blunder</w:t>
      </w:r>
      <w:r w:rsidRPr="00357CCB">
        <w:t xml:space="preserve">.  </w:t>
      </w:r>
      <w:r w:rsidRPr="00357CCB">
        <w:rPr>
          <w:rFonts w:ascii="Georgia" w:hAnsi="Georgia"/>
          <w:sz w:val="16"/>
          <w:szCs w:val="16"/>
        </w:rPr>
        <w:t>They</w:t>
      </w:r>
      <w:r w:rsidRPr="00357CCB">
        <w:t xml:space="preserve"> </w:t>
      </w:r>
      <w:r w:rsidRPr="00357CCB">
        <w:rPr>
          <w:rStyle w:val="StyleUnderline"/>
          <w:rFonts w:ascii="Georgia" w:hAnsi="Georgia"/>
        </w:rPr>
        <w:t>also give Iran a non-Moslem ally, which the Iranian regime can feel will protect the country against the “Great Satan” United States. In a unipolar world, smaller countries that have offended the global hegemon in a fundamental way are faced with an existential struggle for their beliefs and independence, which may lead them to desperate actions that in today’s world can be hugely damaging. With powerful Russia as an ally, Iran’s existence is no longer in danger; it can therefore turn to developing its economy while remaining secure in its independence and in its religious and social beliefs.</w:t>
      </w:r>
    </w:p>
    <w:p w:rsidR="0020486A" w:rsidRPr="00357CCB" w:rsidRDefault="0020486A" w:rsidP="0020486A">
      <w:pPr>
        <w:rPr>
          <w:rStyle w:val="StyleUnderline"/>
        </w:rPr>
      </w:pPr>
      <w:r>
        <w:rPr>
          <w:rFonts w:ascii="Palatino Linotype" w:hAnsi="Palatino Linotype"/>
          <w:color w:val="333333"/>
        </w:rPr>
        <w:t xml:space="preserve">The same applies to North Korea. </w:t>
      </w:r>
      <w:r w:rsidRPr="00357CCB">
        <w:rPr>
          <w:rStyle w:val="StyleUnderline"/>
        </w:rPr>
        <w:t>The North Korean regime doubtless regards the United States and</w:t>
      </w:r>
      <w:r>
        <w:rPr>
          <w:rFonts w:ascii="Palatino Linotype" w:hAnsi="Palatino Linotype"/>
          <w:color w:val="333333"/>
        </w:rPr>
        <w:t xml:space="preserve"> its client South Korea as irreconcilable enemies; this belief will have been exacerbated both by the fall of Communism elsewhere and by President Bush’s amazingly foolish “axis of evil” speech in 2002, linking North Korea with terrorist powers with which it had nothing in common. However, </w:t>
      </w:r>
      <w:r w:rsidRPr="00357CCB">
        <w:rPr>
          <w:rStyle w:val="StyleUnderline"/>
        </w:rPr>
        <w:t>with the immense power of China as a quasi-ally, the North Korean regime can feel reasonably secure, lessening the chance of it undertaking some suicidally aggressive nuclear attack.</w:t>
      </w:r>
    </w:p>
    <w:p w:rsidR="0020486A" w:rsidRPr="00357CCB" w:rsidRDefault="0020486A" w:rsidP="0020486A">
      <w:pPr>
        <w:rPr>
          <w:rStyle w:val="StyleUnderline"/>
        </w:rPr>
      </w:pPr>
      <w:r w:rsidRPr="00357CCB">
        <w:rPr>
          <w:rStyle w:val="StyleUnderline"/>
        </w:rPr>
        <w:t>With a multi-polar world, a power that engages in more than minor unjustified aggression risks bringing on itself the wrath of the other major powers. While any power is comparable in strength to any other single power, it is unable to face down a combination of powers, and hence deterrence is achieved.</w:t>
      </w:r>
      <w:r>
        <w:rPr>
          <w:rFonts w:ascii="Palatino Linotype" w:hAnsi="Palatino Linotype"/>
          <w:color w:val="333333"/>
        </w:rPr>
        <w:t xml:space="preserve"> </w:t>
      </w:r>
      <w:r w:rsidRPr="00357CCB">
        <w:rPr>
          <w:rStyle w:val="StyleUnderline"/>
        </w:rPr>
        <w:t>It appears that Vladimir Putin understands this; he is the enemy of Europe</w:t>
      </w:r>
      <w:r>
        <w:rPr>
          <w:rFonts w:ascii="Palatino Linotype" w:hAnsi="Palatino Linotype"/>
          <w:color w:val="333333"/>
        </w:rPr>
        <w:t xml:space="preserve"> and the </w:t>
      </w:r>
      <w:r w:rsidRPr="00357CCB">
        <w:rPr>
          <w:rStyle w:val="StyleUnderline"/>
        </w:rPr>
        <w:t>U.S. in Ukraine</w:t>
      </w:r>
      <w:r>
        <w:rPr>
          <w:rFonts w:ascii="Palatino Linotype" w:hAnsi="Palatino Linotype"/>
          <w:color w:val="333333"/>
        </w:rPr>
        <w:t xml:space="preserve">, where he is undertaking only “salami-slice” aggression, </w:t>
      </w:r>
      <w:r w:rsidRPr="00357CCB">
        <w:rPr>
          <w:rStyle w:val="StyleUnderline"/>
        </w:rPr>
        <w:t>but the friend of Europe and the U.S. in Syria. There are two main dangers. First, a weak or naïve President could tempt Putin to an over-aggressive foray, for example into the Baltic states. Second, an over-aggressive President could turn Putin into a permanent enemy, perhaps pushing him to ally with China in an anti-American coalition and recreate a bipolar world.</w:t>
      </w:r>
    </w:p>
    <w:p w:rsidR="0020486A" w:rsidRPr="00E24030" w:rsidRDefault="0020486A" w:rsidP="0020486A">
      <w:r w:rsidRPr="00E24030">
        <w:t>As Palmerston said in 1848, each power should have “no eternal allies, and no perpetual enemies. Our interests are eternal and perpetual, and those interests it is our duty to follow.” Long-term alliances like the Triple Entente of 1907 should thus be regarded as illegitimate, since they run the risk of turning a stable multi-polar world into a highly unstable and belligerent bipolar one.</w:t>
      </w:r>
    </w:p>
    <w:p w:rsidR="0020486A" w:rsidRPr="00357CCB" w:rsidRDefault="0020486A" w:rsidP="0020486A">
      <w:pPr>
        <w:rPr>
          <w:rStyle w:val="StyleUnderline"/>
        </w:rPr>
      </w:pPr>
      <w:r w:rsidRPr="00357CCB">
        <w:rPr>
          <w:rStyle w:val="StyleUnderline"/>
        </w:rPr>
        <w:t>The new multi-polar world will require skill to navigate; its nature must be recognized and the end of U.S. hegemony must be accepted. Some actions such as drone strikes that may appear an acceptable way of preserving an otherwise shaky hegemony may become illegitimate in a world in which there are several contenders for influence. There will be no “Axis of Evil,” just other powers with which U.S. interests clash in certain areas.</w:t>
      </w:r>
    </w:p>
    <w:p w:rsidR="0020486A" w:rsidRPr="00357CCB" w:rsidRDefault="0020486A" w:rsidP="0020486A">
      <w:pPr>
        <w:rPr>
          <w:rStyle w:val="StyleUnderline"/>
        </w:rPr>
      </w:pPr>
      <w:r w:rsidRPr="00357CCB">
        <w:rPr>
          <w:rStyle w:val="StyleUnderline"/>
        </w:rPr>
        <w:lastRenderedPageBreak/>
        <w:t>Once it has settled into a stable form, the new multi-polar world is likely to provide us with a much longer and more stable period of general peace than we have previously seen. Small powers will no longer be threatened by an apparently hostile hegemon, because they can ally themselves with one of its rivals. Hence they too will develop an interest in the existing world order and will attempt to put down rather than nurture terrorist groups that appear within their borders.</w:t>
      </w:r>
    </w:p>
    <w:p w:rsidR="0020486A" w:rsidRPr="00E24030" w:rsidRDefault="0020486A" w:rsidP="0020486A">
      <w:r w:rsidRPr="00E24030">
        <w:t>Moderate conflicts will occur in areas where the interests of two or more powers clash, but aggression that sets off a major conflagration will be too dangerous to contemplate, because it will bring the aggressor up against a coalition of other powers outraged at the world’s peace being disturbed.</w:t>
      </w:r>
    </w:p>
    <w:p w:rsidR="0020486A" w:rsidRPr="0020486A" w:rsidRDefault="0020486A" w:rsidP="0020486A">
      <w:pPr>
        <w:rPr>
          <w:sz w:val="22"/>
          <w:u w:val="single"/>
        </w:rPr>
      </w:pPr>
      <w:r w:rsidRPr="00357CCB">
        <w:rPr>
          <w:rStyle w:val="StyleUnderline"/>
        </w:rPr>
        <w:t>Hegemony might be tolerable by the non-hegemons in a world of infinitely wise Platonic rulers. In the world we inhabit, where most leaders are elected by highly fallible democratic systems, we are much better off if the multi-polar system’s checks and balances provide curbs on those leaders’ foolishness.</w:t>
      </w:r>
    </w:p>
    <w:p w:rsidR="00AE1CAD" w:rsidRDefault="00AE1CAD" w:rsidP="00AE1CAD">
      <w:pPr>
        <w:pStyle w:val="Heading3"/>
      </w:pPr>
      <w:r>
        <w:lastRenderedPageBreak/>
        <w:t>Impact – Income Inequality</w:t>
      </w:r>
    </w:p>
    <w:p w:rsidR="00AE1CAD" w:rsidRDefault="00AE1CAD" w:rsidP="00AE1CAD">
      <w:pPr>
        <w:pStyle w:val="Heading4"/>
      </w:pPr>
      <w:r>
        <w:t>The multipolar economy improves prosperity for lower earning workers and helps develop countries</w:t>
      </w:r>
    </w:p>
    <w:p w:rsidR="00AE1CAD" w:rsidRPr="00CA73D8" w:rsidRDefault="00AE1CAD" w:rsidP="00AE1CAD">
      <w:pPr>
        <w:rPr>
          <w:rStyle w:val="Style13ptBold"/>
        </w:rPr>
      </w:pPr>
      <w:r w:rsidRPr="00CA73D8">
        <w:rPr>
          <w:rStyle w:val="Style13ptBold"/>
        </w:rPr>
        <w:t>Kant, Asia Times, 18</w:t>
      </w:r>
    </w:p>
    <w:p w:rsidR="00AE1CAD" w:rsidRDefault="00AE1CAD" w:rsidP="00AE1CAD">
      <w:r>
        <w:t xml:space="preserve">[Ravi, 6-7-2018, Asia Times, "Multipolarity: The foundation of a new world order," </w:t>
      </w:r>
      <w:hyperlink r:id="rId128" w:history="1">
        <w:r w:rsidRPr="00AB5BDF">
          <w:rPr>
            <w:rStyle w:val="Hyperlink"/>
          </w:rPr>
          <w:t>http://www.atimes.com/multipolarity-the-foundation-of-a-new-world-order/?cn-reloaded=1</w:t>
        </w:r>
      </w:hyperlink>
      <w:r>
        <w:t xml:space="preserve"> , accessed 7-8-18, EJA]</w:t>
      </w:r>
    </w:p>
    <w:p w:rsidR="00AE1CAD" w:rsidRPr="009853C9" w:rsidRDefault="00AE1CAD" w:rsidP="00AE1CAD">
      <w:pPr>
        <w:rPr>
          <w:rStyle w:val="StyleUnderline"/>
        </w:rPr>
      </w:pPr>
      <w:r w:rsidRPr="009853C9">
        <w:rPr>
          <w:rStyle w:val="StyleUnderline"/>
        </w:rPr>
        <w:t>Multipolarity is a system based on shared values – the idea that each credible nation has a moral responsibility to help to collectively maintain peace and prosperity in the world. There is an urgent need for a global institution that reflects the current realities of the global power structure.</w:t>
      </w:r>
    </w:p>
    <w:p w:rsidR="00AE1CAD" w:rsidRPr="009853C9" w:rsidRDefault="00AE1CAD" w:rsidP="00AE1CAD">
      <w:pPr>
        <w:rPr>
          <w:rStyle w:val="StyleUnderline"/>
        </w:rPr>
      </w:pPr>
      <w:r w:rsidRPr="009853C9">
        <w:rPr>
          <w:rStyle w:val="StyleUnderline"/>
        </w:rPr>
        <w:t>Key institutions like the IMF, the UN and the World Bank must recognize the legitimacy of the new power club in order to maintain their authority.</w:t>
      </w:r>
      <w:r>
        <w:t xml:space="preserve"> Emerging nations must be given a substantial say in how these leading institutions are </w:t>
      </w:r>
      <w:r w:rsidRPr="009853C9">
        <w:rPr>
          <w:rStyle w:val="StyleUnderline"/>
        </w:rPr>
        <w:t>run. It’s time to change the nature of the global economy – from one that is war-based to one based on sharing. The sharing economy will not bring about the end of capitalism, but it will certainly redefine the system by creating more prosperity at the bottom of the socioeconomic ladder.</w:t>
      </w:r>
    </w:p>
    <w:p w:rsidR="00AE1CAD" w:rsidRPr="009853C9" w:rsidRDefault="00AE1CAD" w:rsidP="00AE1CAD">
      <w:pPr>
        <w:rPr>
          <w:rStyle w:val="StyleUnderline"/>
        </w:rPr>
      </w:pPr>
      <w:r w:rsidRPr="009853C9">
        <w:rPr>
          <w:rStyle w:val="StyleUnderline"/>
        </w:rPr>
        <w:t>New institutions should be established to redefine the global agenda and order. The world at a large will be better off if we make a transition from globalization to multilateralism. In order to make this happen, developed countries should focus on increasing their flexibility to adjust their changing comparative advantages resulting from rapid technological change and cheap labor rather than pursuing protectionism.</w:t>
      </w:r>
    </w:p>
    <w:p w:rsidR="00AE1CAD" w:rsidRDefault="00AE1CAD" w:rsidP="00AE1CAD">
      <w:pPr>
        <w:rPr>
          <w:rStyle w:val="StyleUnderline"/>
        </w:rPr>
      </w:pPr>
      <w:r w:rsidRPr="009853C9">
        <w:rPr>
          <w:rStyle w:val="StyleUnderline"/>
        </w:rPr>
        <w:t>While developing countries must focus on enhancing the quality of education, infrastructure, and technological capability rather than playing the blame game with developed nations. A shared value based on shared interest and shared respect for each other can help us meet the challenges of the 21st century without any conflicts arising.</w:t>
      </w:r>
    </w:p>
    <w:p w:rsidR="006D3B99" w:rsidRDefault="006D3B99" w:rsidP="006D3B99">
      <w:pPr>
        <w:pStyle w:val="Heading2"/>
      </w:pPr>
      <w:r>
        <w:lastRenderedPageBreak/>
        <w:t>Heg Good Indict</w:t>
      </w:r>
    </w:p>
    <w:p w:rsidR="0020486A" w:rsidRDefault="0020486A" w:rsidP="008043BF">
      <w:pPr>
        <w:pStyle w:val="Heading3"/>
      </w:pPr>
      <w:r>
        <w:lastRenderedPageBreak/>
        <w:t>Err Neg</w:t>
      </w:r>
    </w:p>
    <w:p w:rsidR="0020486A" w:rsidRPr="00357CCB" w:rsidRDefault="0020486A" w:rsidP="0020486A">
      <w:pPr>
        <w:pStyle w:val="Heading4"/>
        <w:rPr>
          <w:rStyle w:val="Style13ptBold"/>
          <w:b/>
        </w:rPr>
      </w:pPr>
      <w:r>
        <w:rPr>
          <w:rStyle w:val="Style13ptBold"/>
          <w:b/>
        </w:rPr>
        <w:t xml:space="preserve">Err neg – </w:t>
      </w:r>
      <w:r w:rsidRPr="00357CCB">
        <w:rPr>
          <w:rStyle w:val="Style13ptBold"/>
          <w:b/>
        </w:rPr>
        <w:t xml:space="preserve">The American Empire creates its own realities </w:t>
      </w:r>
    </w:p>
    <w:p w:rsidR="0020486A" w:rsidRPr="00E24030" w:rsidRDefault="0020486A" w:rsidP="0020486A">
      <w:pPr>
        <w:rPr>
          <w:rStyle w:val="Style13ptBold"/>
        </w:rPr>
      </w:pPr>
      <w:r>
        <w:rPr>
          <w:rStyle w:val="Style13ptBold"/>
        </w:rPr>
        <w:t xml:space="preserve">Hendrickson, </w:t>
      </w:r>
      <w:r w:rsidRPr="00E24030">
        <w:rPr>
          <w:rStyle w:val="Style13ptBold"/>
        </w:rPr>
        <w:t>Professor of political science at Colorado College and member of the Coalition f</w:t>
      </w:r>
      <w:r w:rsidR="00FA44A3">
        <w:rPr>
          <w:rStyle w:val="Style13ptBold"/>
        </w:rPr>
        <w:t xml:space="preserve">or a Realistic Foreign Policy, </w:t>
      </w:r>
      <w:r w:rsidRPr="00E24030">
        <w:rPr>
          <w:rStyle w:val="Style13ptBold"/>
        </w:rPr>
        <w:t>05</w:t>
      </w:r>
    </w:p>
    <w:p w:rsidR="0020486A" w:rsidRPr="00E24030" w:rsidRDefault="0020486A" w:rsidP="0020486A">
      <w:r>
        <w:t xml:space="preserve">[David, June 2005, </w:t>
      </w:r>
      <w:r w:rsidRPr="00E24030">
        <w:t>World Policy Journal,  “The Curious Case of</w:t>
      </w:r>
      <w:r>
        <w:t xml:space="preserve"> American Hegemony,”  Volume: 22, Issue 2</w:t>
      </w:r>
      <w:r w:rsidRPr="00E24030">
        <w:t xml:space="preserve">,  </w:t>
      </w:r>
      <w:hyperlink r:id="rId129" w:history="1">
        <w:r w:rsidRPr="00962B43">
          <w:rPr>
            <w:rStyle w:val="Hyperlink"/>
          </w:rPr>
          <w:t>http://bev.berkeley.edu/ipe/readings/American%20hegemony%202005.pdf</w:t>
        </w:r>
      </w:hyperlink>
      <w:r>
        <w:t xml:space="preserve">, accessed 7-12-18, </w:t>
      </w:r>
      <w:r w:rsidRPr="00E24030">
        <w:t xml:space="preserve"> ZFO]  </w:t>
      </w:r>
    </w:p>
    <w:p w:rsidR="0020486A" w:rsidRPr="00E24030" w:rsidRDefault="0020486A" w:rsidP="0020486A">
      <w:r w:rsidRPr="00E24030">
        <w:t xml:space="preserve">Bush broke out of these constraints and created a new reality every bit as revolutionary for world politics, and just as disturbing for conventional paradigms in political science, as the Soviet collapse. </w:t>
      </w:r>
      <w:r w:rsidRPr="00357CCB">
        <w:rPr>
          <w:rStyle w:val="StyleUnderline"/>
        </w:rPr>
        <w:t>The new outlook was well expressed by a senior Bush administration official in a conversation with a journalist in the summer of 2002. People in the “reality-based community,” the aide said, “believe that solutions emerge from your judicious study of discernible reality.... That’s not the way the world really works anymore. We’re an empire now, and when we act, we create our own reality. And while you’re studying that reality—judiciously, as you will—we’ll act again, creating other new realities, which you can study too, and that’s how things will sort out. We’re history’s actors...and you, all of you, will be left to just study what we do</w:t>
      </w:r>
      <w:r w:rsidRPr="00E24030">
        <w:t xml:space="preserve">.”5 </w:t>
      </w:r>
      <w:r w:rsidRPr="00DA1A38">
        <w:t>This statement subsequently was held up to great ridicule, particularly the bit about the “reality-based community,” but there is little doubt that this senior administration official spoke a fundamental truth when he said that “when we act, we create our own reality,” and that the rest of us are left to follow in its wake.</w:t>
      </w:r>
      <w:r w:rsidRPr="00E24030">
        <w:t xml:space="preserve"> </w:t>
      </w:r>
    </w:p>
    <w:p w:rsidR="0020486A" w:rsidRPr="00E24030" w:rsidRDefault="0020486A" w:rsidP="0020486A">
      <w:r w:rsidRPr="00357CCB">
        <w:rPr>
          <w:rStyle w:val="StyleUnderline"/>
        </w:rPr>
        <w:t>As the senior administration official suggested, the Bush Doctrine is indeed an imperial program, one that must be placed on the ideological terrain of “universal empire.” Critics, it may be conceded, are perfectly irrelevant to its trajectory, but they may find busy-work in soberly addressing its prospects.</w:t>
      </w:r>
      <w:r w:rsidRPr="00E24030">
        <w:t xml:space="preserve"> I shall take up that rather inglorious task by examining the empire via a bodily analogy—inquiring into its mind (the coherence of the Bush strategic outlook); its arms (the uses and limits of military power); its legs (the sustainability of the Bush economic program); the rottenness or sweetness of its heart (the perceived legitimacy of America’s justifications); and the energy imparted by its breath6 (the influence of political culture on U.S. external conduct).</w:t>
      </w:r>
    </w:p>
    <w:p w:rsidR="0020486A" w:rsidRPr="0020486A" w:rsidRDefault="0020486A" w:rsidP="0020486A">
      <w:pPr>
        <w:rPr>
          <w:sz w:val="22"/>
          <w:u w:val="single"/>
        </w:rPr>
      </w:pPr>
      <w:r w:rsidRPr="00357CCB">
        <w:rPr>
          <w:rStyle w:val="StyleUnderline"/>
        </w:rPr>
        <w:t>The general thesis is that imperial aspirations produce national decline, and this in both the material and moral realms. Achieving strategic solvency and moral legitimacy, to put the point in policy terms, requires the rejection of universal empire. Despite the weaknesses induced or exposed by the imperial strategy, the United States also enjoys certain intrinsic strengths that make its position far from irretrievable if it were to reject the imperial vision. What was long said of Russia—“not as strong as she seems, not as weak as she looks”—is also true of America.</w:t>
      </w:r>
    </w:p>
    <w:p w:rsidR="00265C1D" w:rsidRDefault="00265C1D" w:rsidP="008043BF">
      <w:pPr>
        <w:pStyle w:val="Heading3"/>
      </w:pPr>
      <w:r>
        <w:lastRenderedPageBreak/>
        <w:t>AT: Key to Multilateralism</w:t>
      </w:r>
    </w:p>
    <w:p w:rsidR="00265C1D" w:rsidRPr="00435FBD" w:rsidRDefault="00265C1D" w:rsidP="00265C1D">
      <w:pPr>
        <w:pStyle w:val="Heading4"/>
      </w:pPr>
      <w:r w:rsidRPr="00435FBD">
        <w:t>Despite crises, global cooperation’s increasing – institutions are communicating to reinvigorate multilateralism</w:t>
      </w:r>
    </w:p>
    <w:p w:rsidR="00265C1D" w:rsidRPr="00435FBD" w:rsidRDefault="00265C1D" w:rsidP="00265C1D">
      <w:pPr>
        <w:rPr>
          <w:rStyle w:val="Style13ptBold"/>
        </w:rPr>
      </w:pPr>
      <w:r w:rsidRPr="00435FBD">
        <w:rPr>
          <w:rStyle w:val="Style13ptBold"/>
        </w:rPr>
        <w:t xml:space="preserve">Gowan, UN Centre for Policy Research Senior Policy Fellow, 18 </w:t>
      </w:r>
    </w:p>
    <w:p w:rsidR="00265C1D" w:rsidRPr="00435FBD" w:rsidRDefault="00265C1D" w:rsidP="00265C1D">
      <w:r w:rsidRPr="00435FBD">
        <w:t>[Richard; 7-9-18; World Politics Review; "Under Assault Multilateralism Needs Big Ideas More Than Ever"; https://www.worldpoliticsreview.com/articles/24974/under-assault-multilateralism-needs-big-ideas-more-than-ever?utm_source=Active+Subscribers&amp;utm_campaign=4e074dc386-Daily_Subscribers_07102018&amp;utm_medium=email&amp;utm_term=0_35c49cbd51-4e074dc386-62627113&amp;mc_cid=4e074dc386&amp;mc_eid=a118663c5e; accessed 7-10-18; GDI-GFerrer-Falto]</w:t>
      </w:r>
    </w:p>
    <w:p w:rsidR="00265C1D" w:rsidRPr="00435FBD" w:rsidRDefault="00265C1D" w:rsidP="00265C1D">
      <w:r w:rsidRPr="00435FBD">
        <w:rPr>
          <w:rStyle w:val="StyleUnderline"/>
        </w:rPr>
        <w:t>It is</w:t>
      </w:r>
      <w:r w:rsidRPr="00435FBD">
        <w:t xml:space="preserve"> now </w:t>
      </w:r>
      <w:r w:rsidRPr="00435FBD">
        <w:rPr>
          <w:rStyle w:val="StyleUnderline"/>
        </w:rPr>
        <w:t>conventional wisdom that international institutions are facing an almost existential crisis. The U.S. president regularly disparages multilateral mechanisms. China and Russia want to roll back many liberal norms. This is</w:t>
      </w:r>
      <w:r w:rsidRPr="00435FBD">
        <w:t xml:space="preserve"> a </w:t>
      </w:r>
      <w:r w:rsidRPr="00435FBD">
        <w:rPr>
          <w:rStyle w:val="StyleUnderline"/>
        </w:rPr>
        <w:t>bleak</w:t>
      </w:r>
      <w:r w:rsidRPr="00435FBD">
        <w:t xml:space="preserve"> scenario </w:t>
      </w:r>
      <w:r w:rsidRPr="00435FBD">
        <w:rPr>
          <w:rStyle w:val="StyleUnderline"/>
        </w:rPr>
        <w:t>for academics and pundits who believe in international cooperation</w:t>
      </w:r>
      <w:r w:rsidRPr="00435FBD">
        <w:t>. Under the circumstances, bright scholars of foreign policy would seem well advised to study realpolitik and interstate war, not how countries can get along better.</w:t>
      </w:r>
    </w:p>
    <w:p w:rsidR="00265C1D" w:rsidRPr="00435FBD" w:rsidRDefault="00265C1D" w:rsidP="00265C1D">
      <w:pPr>
        <w:rPr>
          <w:rStyle w:val="StyleUnderline"/>
        </w:rPr>
      </w:pPr>
      <w:r w:rsidRPr="00435FBD">
        <w:rPr>
          <w:rStyle w:val="StyleUnderline"/>
        </w:rPr>
        <w:t>Yet</w:t>
      </w:r>
      <w:r w:rsidRPr="00435FBD">
        <w:t xml:space="preserve"> counterintuitively, </w:t>
      </w:r>
      <w:r w:rsidRPr="00435FBD">
        <w:rPr>
          <w:rStyle w:val="StyleUnderline"/>
        </w:rPr>
        <w:t>the current political crisis in global cooperation is coinciding with a small surge in serious and honest thinking about how the multilateral system works.</w:t>
      </w:r>
      <w:r w:rsidRPr="00435FBD">
        <w:t xml:space="preserve"> As a policy wonk who has spent over a decade frequenting United Nations-focused events in New York in search of free lunches, I am more cynical than most about conceptual discussions of diplomacy. But </w:t>
      </w:r>
      <w:r w:rsidRPr="00435FBD">
        <w:rPr>
          <w:rStyle w:val="StyleUnderline"/>
        </w:rPr>
        <w:t>there are some real glimmers of hope.</w:t>
      </w:r>
    </w:p>
    <w:p w:rsidR="00265C1D" w:rsidRPr="00265C1D" w:rsidRDefault="00265C1D" w:rsidP="00265C1D">
      <w:pPr>
        <w:rPr>
          <w:sz w:val="22"/>
          <w:u w:val="single"/>
        </w:rPr>
      </w:pPr>
      <w:r w:rsidRPr="00435FBD">
        <w:rPr>
          <w:rStyle w:val="StyleUnderline"/>
        </w:rPr>
        <w:t>Under pressure from the U.S. and other powers to show that international institutions work, officials inside those bodies are growing notably more willing to analyze their own strengths and failings</w:t>
      </w:r>
      <w:r w:rsidRPr="00435FBD">
        <w:t xml:space="preserve">. A cadre of </w:t>
      </w:r>
      <w:r w:rsidRPr="00435FBD">
        <w:rPr>
          <w:rStyle w:val="StyleUnderline"/>
        </w:rPr>
        <w:t>specialists on multilateralism</w:t>
      </w:r>
      <w:r w:rsidRPr="00435FBD">
        <w:t>, having gained heft since the end of the Cold War, is producing solid material for policy people to work with</w:t>
      </w:r>
      <w:r w:rsidRPr="00435FBD">
        <w:rPr>
          <w:rStyle w:val="StyleUnderline"/>
        </w:rPr>
        <w:t>. And a new generation of academics is forcing conservative institutions like the U.N. to confront the ways in which advances in big data and artificial intelligence will affect their work.</w:t>
      </w:r>
    </w:p>
    <w:p w:rsidR="006D3B99" w:rsidRDefault="008043BF" w:rsidP="008043BF">
      <w:pPr>
        <w:pStyle w:val="Heading3"/>
      </w:pPr>
      <w:r>
        <w:lastRenderedPageBreak/>
        <w:t>AT: Soft Power Distinct</w:t>
      </w:r>
    </w:p>
    <w:p w:rsidR="008043BF" w:rsidRDefault="008043BF" w:rsidP="008043BF">
      <w:pPr>
        <w:pStyle w:val="Heading4"/>
      </w:pPr>
      <w:r>
        <w:t>Trump can only use hard power – magnifies all of our turns</w:t>
      </w:r>
    </w:p>
    <w:p w:rsidR="008043BF" w:rsidRDefault="008043BF" w:rsidP="008043BF">
      <w:r w:rsidRPr="00A8442D">
        <w:rPr>
          <w:rStyle w:val="Style13ptBold"/>
        </w:rPr>
        <w:t>Engelhardt</w:t>
      </w:r>
      <w:r>
        <w:rPr>
          <w:rStyle w:val="Style13ptBold"/>
        </w:rPr>
        <w:t xml:space="preserve">, </w:t>
      </w:r>
      <w:r w:rsidRPr="0054452D">
        <w:rPr>
          <w:rStyle w:val="Style13ptBold"/>
        </w:rPr>
        <w:t>master's degree in East Asian Studies from Harvard University, fellow at The Nation</w:t>
      </w:r>
      <w:r w:rsidRPr="00A8442D">
        <w:rPr>
          <w:rStyle w:val="Style13ptBold"/>
        </w:rPr>
        <w:t>, 17</w:t>
      </w:r>
      <w:r w:rsidRPr="00A8442D">
        <w:t xml:space="preserve"> </w:t>
      </w:r>
    </w:p>
    <w:p w:rsidR="008043BF" w:rsidRDefault="008043BF" w:rsidP="008043BF">
      <w:r>
        <w:t xml:space="preserve">[Tom, 6-13-2017, Nation, "Donald Trump Might Set a Record—for the Biggest Decline of American Power in History,", </w:t>
      </w:r>
      <w:hyperlink r:id="rId130" w:history="1">
        <w:r w:rsidRPr="00AB5BDF">
          <w:rPr>
            <w:rStyle w:val="Hyperlink"/>
          </w:rPr>
          <w:t>https://www.thenation.com/article/donald-trump-might-set-a-record-for-the-biggest-decline-of-american-power-in-history/</w:t>
        </w:r>
      </w:hyperlink>
      <w:r>
        <w:t xml:space="preserve"> , accessed 7-9-18, EJA]</w:t>
      </w:r>
    </w:p>
    <w:p w:rsidR="008043BF" w:rsidRPr="00822B97" w:rsidRDefault="008043BF" w:rsidP="008043BF">
      <w:pPr>
        <w:rPr>
          <w:rStyle w:val="StyleUnderline"/>
        </w:rPr>
      </w:pPr>
      <w:r w:rsidRPr="00822B97">
        <w:rPr>
          <w:rStyle w:val="StyleUnderline"/>
        </w:rPr>
        <w:t>As we watch, it seems almost possible to see President Trump, in real time, tweet by tweet, speech by speech, sword dance by sword dance, intervention by intervention, act by act, in the process of dismantling the system of global power—of “soft power,” in particular, and of alliances of every sort—by which the United States made its will felt, made itself a truly global hegemon. Whether his “America first” policies are aimed at creating a future order of autocrats, or petro-states, or are nothing more than the expression of his libidinous urges and secret hatreds, he may already be succeeding in taking down that world order in record fashion.</w:t>
      </w:r>
    </w:p>
    <w:p w:rsidR="008043BF" w:rsidRDefault="008043BF" w:rsidP="008043BF">
      <w:r>
        <w:t xml:space="preserve">Despite the mainstream pieties of the moment about the nature of the system Donald Trump appears to be dismantling in Europe and elsewhere, it was anything but either terribly “liberal” or particularly peaceable. Wars, invasions, occupations, the undermining or overthrow of governments, brutal acts and conflicts of every sort succeeded one another in the years of American glory. </w:t>
      </w:r>
      <w:r w:rsidRPr="00822B97">
        <w:rPr>
          <w:rStyle w:val="StyleUnderline"/>
        </w:rPr>
        <w:t xml:space="preserve">Past administrations in Washington had a notorious weakness for autocrats, just as Donald Trump does today. They regularly had less than no respect for democracy if, from Iran to Guatemala to Chile, the will of the people seemed to stand in Washington’s way. </w:t>
      </w:r>
      <w:r>
        <w:t>(It is, as Vladimir Putin has been only too happy to point out of late, an irony of our moment that the country that has undermined or overthrown or meddled in more electoral systems than any other is in a total snit over the possibility that one of its own elections was meddled with.) To enforce their global system, Americans never shied away from torture, black sites, death squads, assassinations, and other grim practices. In those years, the US planted its military on close to 1,000 overseas military bases, garrisoning the planet as no other country ever had.</w:t>
      </w:r>
    </w:p>
    <w:p w:rsidR="008043BF" w:rsidRPr="008043BF" w:rsidRDefault="008043BF" w:rsidP="008043BF">
      <w:pPr>
        <w:rPr>
          <w:sz w:val="22"/>
          <w:u w:val="single"/>
        </w:rPr>
      </w:pPr>
      <w:r w:rsidRPr="00822B97">
        <w:rPr>
          <w:rStyle w:val="StyleUnderline"/>
        </w:rPr>
        <w:t>Nonetheless, the canceling of the Trans Pacific Partnership trade deal, the withdrawal from the Paris climate accord, threats against NAFTA, the undermining of NATO, the promise of protective tariffs on foreign goods (and the possible trade wars that might go with them) could go a long way toward dismantling the American global system of soft power and economic dominance as it has existed in these last decades</w:t>
      </w:r>
      <w:r>
        <w:t xml:space="preserve">. </w:t>
      </w:r>
      <w:r w:rsidRPr="00822B97">
        <w:rPr>
          <w:rStyle w:val="StyleUnderline"/>
        </w:rPr>
        <w:t>If such acts and others like them prove effective in the months and years to come, they will leave only one kind of power in the American global quiver: hard military power, and its handmaiden, the kind of covert power Washington, through the CIA in particular, has long specialized in</w:t>
      </w:r>
      <w:r>
        <w:t xml:space="preserve">. </w:t>
      </w:r>
      <w:r w:rsidRPr="00822B97">
        <w:rPr>
          <w:rStyle w:val="StyleUnderline"/>
        </w:rPr>
        <w:t>If America’s alliances crack open and its soft power becomes too angry or edgy to pass for dominant power anymore, its massive machinery of destruction will still be left, including its vast nuclear arsenal. While, in the Trump era, a drive to cut domestic spending of every sort is evident, more money is still slated to go to the military, already funded at levels not reached by combinations of other major powers.</w:t>
      </w:r>
    </w:p>
    <w:sectPr w:rsidR="008043BF" w:rsidRPr="00804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notTrueType/>
    <w:pitch w:val="variable"/>
    <w:sig w:usb0="00000003" w:usb1="00000000" w:usb2="00000000" w:usb3="00000000" w:csb0="00000001" w:csb1="00000000"/>
  </w:font>
  <w:font w:name="Lantinghei TC Demibold">
    <w:altName w:val="Arial Unicode MS"/>
    <w:charset w:val="00"/>
    <w:family w:val="auto"/>
    <w:pitch w:val="variable"/>
    <w:sig w:usb0="00000000" w:usb1="080E0000" w:usb2="00000000" w:usb3="00000000" w:csb0="001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FA8790B"/>
    <w:multiLevelType w:val="hybridMultilevel"/>
    <w:tmpl w:val="1ACA286C"/>
    <w:lvl w:ilvl="0" w:tplc="F6F232C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6211E7"/>
    <w:multiLevelType w:val="hybridMultilevel"/>
    <w:tmpl w:val="18C2450A"/>
    <w:lvl w:ilvl="0" w:tplc="15DA9FF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7724956"/>
    <w:docVar w:name="VerbatimVersion" w:val="5.1"/>
  </w:docVars>
  <w:rsids>
    <w:rsidRoot w:val="00063038"/>
    <w:rsid w:val="000101DF"/>
    <w:rsid w:val="000139A3"/>
    <w:rsid w:val="00024C63"/>
    <w:rsid w:val="000564D3"/>
    <w:rsid w:val="00063038"/>
    <w:rsid w:val="000C7E07"/>
    <w:rsid w:val="000F5D30"/>
    <w:rsid w:val="000F72FD"/>
    <w:rsid w:val="00100833"/>
    <w:rsid w:val="00104529"/>
    <w:rsid w:val="00105942"/>
    <w:rsid w:val="00107396"/>
    <w:rsid w:val="00123A15"/>
    <w:rsid w:val="00144A4C"/>
    <w:rsid w:val="00176AB0"/>
    <w:rsid w:val="00177B7D"/>
    <w:rsid w:val="0018322D"/>
    <w:rsid w:val="001B5776"/>
    <w:rsid w:val="001C2BD8"/>
    <w:rsid w:val="001D4708"/>
    <w:rsid w:val="001E527A"/>
    <w:rsid w:val="001F36E7"/>
    <w:rsid w:val="001F78CE"/>
    <w:rsid w:val="00204133"/>
    <w:rsid w:val="0020486A"/>
    <w:rsid w:val="00251FC7"/>
    <w:rsid w:val="00265C1D"/>
    <w:rsid w:val="00277B38"/>
    <w:rsid w:val="002855A7"/>
    <w:rsid w:val="002B146A"/>
    <w:rsid w:val="002B5E17"/>
    <w:rsid w:val="002D1FE3"/>
    <w:rsid w:val="00315690"/>
    <w:rsid w:val="00316B75"/>
    <w:rsid w:val="00325646"/>
    <w:rsid w:val="003460F2"/>
    <w:rsid w:val="0038158C"/>
    <w:rsid w:val="003902BA"/>
    <w:rsid w:val="003A09E2"/>
    <w:rsid w:val="003D1056"/>
    <w:rsid w:val="00407037"/>
    <w:rsid w:val="004605D6"/>
    <w:rsid w:val="004C60E8"/>
    <w:rsid w:val="004E3579"/>
    <w:rsid w:val="004E728B"/>
    <w:rsid w:val="004F39E0"/>
    <w:rsid w:val="00537BD5"/>
    <w:rsid w:val="0056070D"/>
    <w:rsid w:val="0057268A"/>
    <w:rsid w:val="005C155E"/>
    <w:rsid w:val="005D2912"/>
    <w:rsid w:val="005D754A"/>
    <w:rsid w:val="006065BD"/>
    <w:rsid w:val="00645FA9"/>
    <w:rsid w:val="00647866"/>
    <w:rsid w:val="00664F20"/>
    <w:rsid w:val="00665003"/>
    <w:rsid w:val="00684CA8"/>
    <w:rsid w:val="00685B00"/>
    <w:rsid w:val="00691CD6"/>
    <w:rsid w:val="006A0E33"/>
    <w:rsid w:val="006A2AD0"/>
    <w:rsid w:val="006C2375"/>
    <w:rsid w:val="006D3B99"/>
    <w:rsid w:val="006D4ECC"/>
    <w:rsid w:val="006F2725"/>
    <w:rsid w:val="00722258"/>
    <w:rsid w:val="007243E5"/>
    <w:rsid w:val="00766EA0"/>
    <w:rsid w:val="007A2226"/>
    <w:rsid w:val="007F5B66"/>
    <w:rsid w:val="007F6477"/>
    <w:rsid w:val="008043BF"/>
    <w:rsid w:val="00823A1C"/>
    <w:rsid w:val="00834E19"/>
    <w:rsid w:val="00845B9D"/>
    <w:rsid w:val="00860984"/>
    <w:rsid w:val="008B3ECB"/>
    <w:rsid w:val="008B4E85"/>
    <w:rsid w:val="008C1B2E"/>
    <w:rsid w:val="008E0E0C"/>
    <w:rsid w:val="008E3C3F"/>
    <w:rsid w:val="008F6F2A"/>
    <w:rsid w:val="0091627E"/>
    <w:rsid w:val="00944195"/>
    <w:rsid w:val="0095575B"/>
    <w:rsid w:val="0097032B"/>
    <w:rsid w:val="0099055F"/>
    <w:rsid w:val="009D2EAD"/>
    <w:rsid w:val="009D54B2"/>
    <w:rsid w:val="009E1922"/>
    <w:rsid w:val="009F7ED2"/>
    <w:rsid w:val="00A1052B"/>
    <w:rsid w:val="00A114B2"/>
    <w:rsid w:val="00A85FF1"/>
    <w:rsid w:val="00A93661"/>
    <w:rsid w:val="00A95652"/>
    <w:rsid w:val="00AC0AB8"/>
    <w:rsid w:val="00AD10DF"/>
    <w:rsid w:val="00AE1CAD"/>
    <w:rsid w:val="00AE47FD"/>
    <w:rsid w:val="00B013DB"/>
    <w:rsid w:val="00B33C6D"/>
    <w:rsid w:val="00B4508F"/>
    <w:rsid w:val="00B55AD5"/>
    <w:rsid w:val="00B7456F"/>
    <w:rsid w:val="00B8057C"/>
    <w:rsid w:val="00BD6238"/>
    <w:rsid w:val="00BF0C1B"/>
    <w:rsid w:val="00BF593B"/>
    <w:rsid w:val="00BF773A"/>
    <w:rsid w:val="00BF7E81"/>
    <w:rsid w:val="00C04DC3"/>
    <w:rsid w:val="00C13773"/>
    <w:rsid w:val="00C17CC8"/>
    <w:rsid w:val="00C222FF"/>
    <w:rsid w:val="00C60E90"/>
    <w:rsid w:val="00C83417"/>
    <w:rsid w:val="00C9604F"/>
    <w:rsid w:val="00CA19AA"/>
    <w:rsid w:val="00CC5298"/>
    <w:rsid w:val="00CD736E"/>
    <w:rsid w:val="00CD798D"/>
    <w:rsid w:val="00CE161E"/>
    <w:rsid w:val="00CF59A8"/>
    <w:rsid w:val="00D05F41"/>
    <w:rsid w:val="00D325A9"/>
    <w:rsid w:val="00D36A8A"/>
    <w:rsid w:val="00D61409"/>
    <w:rsid w:val="00D6691E"/>
    <w:rsid w:val="00D66E53"/>
    <w:rsid w:val="00D67F78"/>
    <w:rsid w:val="00D71170"/>
    <w:rsid w:val="00D776CD"/>
    <w:rsid w:val="00DA1C92"/>
    <w:rsid w:val="00DA25D4"/>
    <w:rsid w:val="00DA6538"/>
    <w:rsid w:val="00DB320F"/>
    <w:rsid w:val="00E15E75"/>
    <w:rsid w:val="00E21692"/>
    <w:rsid w:val="00E5262C"/>
    <w:rsid w:val="00E87CD6"/>
    <w:rsid w:val="00E94591"/>
    <w:rsid w:val="00EB306C"/>
    <w:rsid w:val="00EC7DC4"/>
    <w:rsid w:val="00ED1D1F"/>
    <w:rsid w:val="00ED30CF"/>
    <w:rsid w:val="00ED550D"/>
    <w:rsid w:val="00F176EF"/>
    <w:rsid w:val="00F25EA2"/>
    <w:rsid w:val="00F45E10"/>
    <w:rsid w:val="00F61F31"/>
    <w:rsid w:val="00F6364A"/>
    <w:rsid w:val="00F71D2D"/>
    <w:rsid w:val="00F9113A"/>
    <w:rsid w:val="00F93C84"/>
    <w:rsid w:val="00FA1699"/>
    <w:rsid w:val="00FA4063"/>
    <w:rsid w:val="00FA44A3"/>
    <w:rsid w:val="00FC7513"/>
    <w:rsid w:val="00FD4780"/>
    <w:rsid w:val="00FE2546"/>
    <w:rsid w:val="00FF0BB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7F78"/>
    <w:pPr>
      <w:spacing w:after="0" w:line="240" w:lineRule="auto"/>
    </w:pPr>
    <w:rPr>
      <w:rFonts w:ascii="Georgia" w:hAnsi="Georgia"/>
      <w:sz w:val="16"/>
    </w:rPr>
  </w:style>
  <w:style w:type="paragraph" w:styleId="Heading1">
    <w:name w:val="heading 1"/>
    <w:aliases w:val="Pocket"/>
    <w:basedOn w:val="Normal"/>
    <w:next w:val="Normal"/>
    <w:link w:val="Heading1Char"/>
    <w:qFormat/>
    <w:rsid w:val="00D67F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7F7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7F7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4,Tags,Card"/>
    <w:basedOn w:val="Normal"/>
    <w:next w:val="Normal"/>
    <w:link w:val="Heading4Char"/>
    <w:uiPriority w:val="3"/>
    <w:unhideWhenUsed/>
    <w:qFormat/>
    <w:rsid w:val="00D67F7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67F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F78"/>
  </w:style>
  <w:style w:type="character" w:customStyle="1" w:styleId="Heading1Char">
    <w:name w:val="Heading 1 Char"/>
    <w:aliases w:val="Pocket Char"/>
    <w:basedOn w:val="DefaultParagraphFont"/>
    <w:link w:val="Heading1"/>
    <w:rsid w:val="00D67F7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67F7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67F78"/>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67F78"/>
    <w:rPr>
      <w:rFonts w:ascii="Georgia" w:eastAsiaTheme="majorEastAsia" w:hAnsi="Georgia" w:cstheme="majorBidi"/>
      <w:b/>
      <w:iCs/>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B"/>
    <w:basedOn w:val="DefaultParagraphFont"/>
    <w:link w:val="textbold"/>
    <w:uiPriority w:val="7"/>
    <w:qFormat/>
    <w:rsid w:val="00D67F7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7F78"/>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D67F78"/>
    <w:rPr>
      <w:b w:val="0"/>
      <w:sz w:val="22"/>
      <w:u w:val="single"/>
    </w:rPr>
  </w:style>
  <w:style w:type="character" w:styleId="Hyperlink">
    <w:name w:val="Hyperlink"/>
    <w:basedOn w:val="DefaultParagraphFont"/>
    <w:uiPriority w:val="99"/>
    <w:unhideWhenUsed/>
    <w:rsid w:val="00D67F78"/>
    <w:rPr>
      <w:color w:val="auto"/>
      <w:u w:val="none"/>
    </w:rPr>
  </w:style>
  <w:style w:type="character" w:styleId="FollowedHyperlink">
    <w:name w:val="FollowedHyperlink"/>
    <w:basedOn w:val="DefaultParagraphFont"/>
    <w:uiPriority w:val="99"/>
    <w:semiHidden/>
    <w:unhideWhenUsed/>
    <w:rsid w:val="00D67F78"/>
    <w:rPr>
      <w:color w:val="auto"/>
      <w:u w:val="none"/>
    </w:rPr>
  </w:style>
  <w:style w:type="paragraph" w:customStyle="1" w:styleId="textbold">
    <w:name w:val="text bold"/>
    <w:basedOn w:val="Normal"/>
    <w:link w:val="Emphasis"/>
    <w:uiPriority w:val="7"/>
    <w:qFormat/>
    <w:rsid w:val="005D754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rPr>
  </w:style>
  <w:style w:type="paragraph" w:styleId="NormalWeb">
    <w:name w:val="Normal (Web)"/>
    <w:basedOn w:val="Normal"/>
    <w:uiPriority w:val="99"/>
    <w:unhideWhenUsed/>
    <w:rsid w:val="0020486A"/>
    <w:pPr>
      <w:spacing w:before="100" w:beforeAutospacing="1" w:after="100" w:afterAutospacing="1"/>
    </w:pPr>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F93C84"/>
    <w:rPr>
      <w:sz w:val="16"/>
      <w:szCs w:val="16"/>
    </w:rPr>
  </w:style>
  <w:style w:type="paragraph" w:styleId="ListParagraph">
    <w:name w:val="List Paragraph"/>
    <w:basedOn w:val="Normal"/>
    <w:uiPriority w:val="99"/>
    <w:unhideWhenUsed/>
    <w:qFormat/>
    <w:rsid w:val="00EB30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67F78"/>
    <w:pPr>
      <w:spacing w:after="0" w:line="240" w:lineRule="auto"/>
    </w:pPr>
    <w:rPr>
      <w:rFonts w:ascii="Georgia" w:hAnsi="Georgia"/>
      <w:sz w:val="16"/>
    </w:rPr>
  </w:style>
  <w:style w:type="paragraph" w:styleId="Heading1">
    <w:name w:val="heading 1"/>
    <w:aliases w:val="Pocket"/>
    <w:basedOn w:val="Normal"/>
    <w:next w:val="Normal"/>
    <w:link w:val="Heading1Char"/>
    <w:qFormat/>
    <w:rsid w:val="00D67F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67F7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67F7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4,Tags,Card"/>
    <w:basedOn w:val="Normal"/>
    <w:next w:val="Normal"/>
    <w:link w:val="Heading4Char"/>
    <w:uiPriority w:val="3"/>
    <w:unhideWhenUsed/>
    <w:qFormat/>
    <w:rsid w:val="00D67F7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67F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F78"/>
  </w:style>
  <w:style w:type="character" w:customStyle="1" w:styleId="Heading1Char">
    <w:name w:val="Heading 1 Char"/>
    <w:aliases w:val="Pocket Char"/>
    <w:basedOn w:val="DefaultParagraphFont"/>
    <w:link w:val="Heading1"/>
    <w:rsid w:val="00D67F7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67F7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67F78"/>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D67F78"/>
    <w:rPr>
      <w:rFonts w:ascii="Georgia" w:eastAsiaTheme="majorEastAsia" w:hAnsi="Georgia" w:cstheme="majorBidi"/>
      <w:b/>
      <w:iCs/>
    </w:rPr>
  </w:style>
  <w:style w:type="character" w:styleId="Emphasis">
    <w:name w:val="Emphasis"/>
    <w:aliases w:val="CD Card,Minimized,minimized,Evidence,Highlighted,tag2,Size 10,emphasis in card,ED - Tag,emphasis,Emphasis!!,small,Underlined,Bold Underline,Qualifications,normal card text,bold underline,Shrunk,qualifications in card,qualifications,Style1,Box,B"/>
    <w:basedOn w:val="DefaultParagraphFont"/>
    <w:link w:val="textbold"/>
    <w:uiPriority w:val="7"/>
    <w:qFormat/>
    <w:rsid w:val="00D67F7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67F78"/>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D67F78"/>
    <w:rPr>
      <w:b w:val="0"/>
      <w:sz w:val="22"/>
      <w:u w:val="single"/>
    </w:rPr>
  </w:style>
  <w:style w:type="character" w:styleId="Hyperlink">
    <w:name w:val="Hyperlink"/>
    <w:basedOn w:val="DefaultParagraphFont"/>
    <w:uiPriority w:val="99"/>
    <w:unhideWhenUsed/>
    <w:rsid w:val="00D67F78"/>
    <w:rPr>
      <w:color w:val="auto"/>
      <w:u w:val="none"/>
    </w:rPr>
  </w:style>
  <w:style w:type="character" w:styleId="FollowedHyperlink">
    <w:name w:val="FollowedHyperlink"/>
    <w:basedOn w:val="DefaultParagraphFont"/>
    <w:uiPriority w:val="99"/>
    <w:semiHidden/>
    <w:unhideWhenUsed/>
    <w:rsid w:val="00D67F78"/>
    <w:rPr>
      <w:color w:val="auto"/>
      <w:u w:val="none"/>
    </w:rPr>
  </w:style>
  <w:style w:type="paragraph" w:customStyle="1" w:styleId="textbold">
    <w:name w:val="text bold"/>
    <w:basedOn w:val="Normal"/>
    <w:link w:val="Emphasis"/>
    <w:uiPriority w:val="7"/>
    <w:qFormat/>
    <w:rsid w:val="005D754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rPr>
  </w:style>
  <w:style w:type="paragraph" w:styleId="NormalWeb">
    <w:name w:val="Normal (Web)"/>
    <w:basedOn w:val="Normal"/>
    <w:uiPriority w:val="99"/>
    <w:unhideWhenUsed/>
    <w:rsid w:val="0020486A"/>
    <w:pPr>
      <w:spacing w:before="100" w:beforeAutospacing="1" w:after="100" w:afterAutospacing="1"/>
    </w:pPr>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F93C84"/>
    <w:rPr>
      <w:sz w:val="16"/>
      <w:szCs w:val="16"/>
    </w:rPr>
  </w:style>
  <w:style w:type="paragraph" w:styleId="ListParagraph">
    <w:name w:val="List Paragraph"/>
    <w:basedOn w:val="Normal"/>
    <w:uiPriority w:val="99"/>
    <w:unhideWhenUsed/>
    <w:qFormat/>
    <w:rsid w:val="00EB30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cfr.wildapricot.org/Resources/Documents/2013-05-20%20Brooks%20Ikenberry%20FA%20Stay%20Engaged%201301.pdf" TargetMode="External"/><Relationship Id="rId117" Type="http://schemas.openxmlformats.org/officeDocument/2006/relationships/hyperlink" Target="http://www.theguardian.com/environment/2014/nov/12/how-us-china-climate-deal-was-done-secret-talks-personal-letter" TargetMode="External"/><Relationship Id="rId21" Type="http://schemas.openxmlformats.org/officeDocument/2006/relationships/hyperlink" Target="http://nationalinterest.org/feature/america-the-geopolitics-upheaval-21258" TargetMode="External"/><Relationship Id="rId42" Type="http://schemas.openxmlformats.org/officeDocument/2006/relationships/hyperlink" Target="http://time.com/4154044/geopolitics-2016/" TargetMode="External"/><Relationship Id="rId47" Type="http://schemas.openxmlformats.org/officeDocument/2006/relationships/hyperlink" Target="http://www.nytimes.com/2015/09/18/world/asia/china-president-xi-jinping-state-visit-to-washington.html" TargetMode="External"/><Relationship Id="rId63" Type="http://schemas.openxmlformats.org/officeDocument/2006/relationships/hyperlink" Target="https://www.theatlantic.com/china/archive/2013/03/interview-lee-kuan-yew-on-the-future-of-us-china-relations/273657/" TargetMode="External"/><Relationship Id="rId68" Type="http://schemas.openxmlformats.org/officeDocument/2006/relationships/hyperlink" Target="https://mcfr.wildapricot.org/Resources/Documents/2013-05-20%20Brooks%20Ikenberry%20FA%20Stay%20Engaged%201301.pdf" TargetMode="External"/><Relationship Id="rId84" Type="http://schemas.openxmlformats.org/officeDocument/2006/relationships/hyperlink" Target="https://muse.jhu.edu/article/693694/pdf" TargetMode="External"/><Relationship Id="rId89" Type="http://schemas.openxmlformats.org/officeDocument/2006/relationships/hyperlink" Target="https://www.opendemocracy.net/raffaele-marchetti/end-of-american-hegemonic-cycle" TargetMode="External"/><Relationship Id="rId112" Type="http://schemas.openxmlformats.org/officeDocument/2006/relationships/hyperlink" Target="http://seattletimes.com/html/opinion/2025372250_stevesopedwealth04xml.html?cmpid=2628" TargetMode="External"/><Relationship Id="rId16" Type="http://schemas.openxmlformats.org/officeDocument/2006/relationships/hyperlink" Target="https://muse.jhu.edu/article/693694/pdf" TargetMode="External"/><Relationship Id="rId107" Type="http://schemas.openxmlformats.org/officeDocument/2006/relationships/hyperlink" Target="http://www.globaltimes.cn/content/907832.shtml" TargetMode="External"/><Relationship Id="rId11" Type="http://schemas.openxmlformats.org/officeDocument/2006/relationships/hyperlink" Target="https://academic.oup.com/ia/article/94/1/7/4762691" TargetMode="External"/><Relationship Id="rId32" Type="http://schemas.openxmlformats.org/officeDocument/2006/relationships/hyperlink" Target="https://academic.oup.com/ia/article/94/1/7/4762691" TargetMode="External"/><Relationship Id="rId37" Type="http://schemas.openxmlformats.org/officeDocument/2006/relationships/hyperlink" Target="http://nationalinterest.org/feature/america-the-geopolitics-upheaval-21258" TargetMode="External"/><Relationship Id="rId53" Type="http://schemas.openxmlformats.org/officeDocument/2006/relationships/hyperlink" Target="http://classics.mit.edu/Thucydides/pelopwar.1.first.html" TargetMode="External"/><Relationship Id="rId58" Type="http://schemas.openxmlformats.org/officeDocument/2006/relationships/hyperlink" Target="http://belfercenter.ksg.harvard.edu/publication/24928/thucydides_trap_case_file.html" TargetMode="External"/><Relationship Id="rId74" Type="http://schemas.openxmlformats.org/officeDocument/2006/relationships/hyperlink" Target="https://mcfr.wildapricot.org/Resources/Documents/2013-05-20%20Brooks%20Ikenberry%20FA%20Stay%20Engaged%201301.pdf" TargetMode="External"/><Relationship Id="rId79" Type="http://schemas.openxmlformats.org/officeDocument/2006/relationships/hyperlink" Target="https://mcfr.wildapricot.org/Resources/Documents/2013-05-20%20Brooks%20Ikenberry%20FA%20Stay%20Engaged%201301.pdf" TargetMode="External"/><Relationship Id="rId102" Type="http://schemas.openxmlformats.org/officeDocument/2006/relationships/hyperlink" Target="http://indigenouspolicy.org/index.php/ipj/article/view/518/501" TargetMode="External"/><Relationship Id="rId123" Type="http://schemas.openxmlformats.org/officeDocument/2006/relationships/hyperlink" Target="https://www.cambridge.org/core/services/aop-cambridge" TargetMode="External"/><Relationship Id="rId128" Type="http://schemas.openxmlformats.org/officeDocument/2006/relationships/hyperlink" Target="http://www.atimes.com/multipolarity-the-foundation-of-a-new-world-order/?cn-reloaded=1" TargetMode="External"/><Relationship Id="rId5" Type="http://schemas.openxmlformats.org/officeDocument/2006/relationships/settings" Target="settings.xml"/><Relationship Id="rId90" Type="http://schemas.openxmlformats.org/officeDocument/2006/relationships/hyperlink" Target="http://risingpowersproject.com/wp-content/uploads/2018/04/Rising-Powers-Quarterly-Volume-3-Issue-1.pdf" TargetMode="External"/><Relationship Id="rId95" Type="http://schemas.openxmlformats.org/officeDocument/2006/relationships/hyperlink" Target="https://www.chathamhouse.org/sites/default/files/images/ia/INTA94_1_6_249_Layne.pdf" TargetMode="External"/><Relationship Id="rId19" Type="http://schemas.openxmlformats.org/officeDocument/2006/relationships/hyperlink" Target="http://nationalinterest.org/feature/america-the-geopolitics-upheaval-21258" TargetMode="External"/><Relationship Id="rId14" Type="http://schemas.openxmlformats.org/officeDocument/2006/relationships/hyperlink" Target="http://nationalinterest.org/feature/america-the-geopolitics-upheaval-21258" TargetMode="External"/><Relationship Id="rId22" Type="http://schemas.openxmlformats.org/officeDocument/2006/relationships/hyperlink" Target="http://nationalinterest.org/feature/america-the-geopolitics-upheaval-21258" TargetMode="External"/><Relationship Id="rId27" Type="http://schemas.openxmlformats.org/officeDocument/2006/relationships/hyperlink" Target="https://academic.oup.com/ia/article/94/1/133/4762689" TargetMode="External"/><Relationship Id="rId30" Type="http://schemas.openxmlformats.org/officeDocument/2006/relationships/hyperlink" Target="https://mcfr.wildapricot.org/Resources/Documents/2013-05-20%20Brooks%20Ikenberry%20FA%20Stay%20Engaged%201301.pdf" TargetMode="External"/><Relationship Id="rId35" Type="http://schemas.openxmlformats.org/officeDocument/2006/relationships/hyperlink" Target="http://nationalinterest.org/feature/america-the-geopolitics-upheaval-21258" TargetMode="External"/><Relationship Id="rId43" Type="http://schemas.openxmlformats.org/officeDocument/2006/relationships/hyperlink" Target="http://time.com/4154044/geopolitics-2016/" TargetMode="External"/><Relationship Id="rId48" Type="http://schemas.openxmlformats.org/officeDocument/2006/relationships/hyperlink" Target="https://www.theatlantic.com/international/archive/2014/07/just-how-likely-is-another-world-war/375320/" TargetMode="External"/><Relationship Id="rId56" Type="http://schemas.openxmlformats.org/officeDocument/2006/relationships/hyperlink" Target="https://books.google.com/books?id=4pFfYliTIMkC&amp;q=Crowe" TargetMode="External"/><Relationship Id="rId64" Type="http://schemas.openxmlformats.org/officeDocument/2006/relationships/hyperlink" Target="https://academic.oup.com/ia/article/93/5/1039/3828446" TargetMode="External"/><Relationship Id="rId69" Type="http://schemas.openxmlformats.org/officeDocument/2006/relationships/hyperlink" Target="http://journals.sagepub.com/doi/abs/10.1177/0738894216674953" TargetMode="External"/><Relationship Id="rId77" Type="http://schemas.openxmlformats.org/officeDocument/2006/relationships/hyperlink" Target="https://mcfr.wildapricot.org/Resources/Documents/2013-05-20%20Brooks%20Ikenberry%20FA%20Stay%20Engaged%201301.pdf" TargetMode="External"/><Relationship Id="rId100" Type="http://schemas.openxmlformats.org/officeDocument/2006/relationships/hyperlink" Target="http://onlinesciencepublishing.com/assets/journal/JOU0015/ART00197/1509341475_GJSSS-2017-3(2)-113-121.pdf" TargetMode="External"/><Relationship Id="rId105" Type="http://schemas.openxmlformats.org/officeDocument/2006/relationships/hyperlink" Target="https://www.csis.org/analysis/pacnet-53-more-selective-us-grand-strategy" TargetMode="External"/><Relationship Id="rId113" Type="http://schemas.openxmlformats.org/officeDocument/2006/relationships/hyperlink" Target="https://www0.gsb.columbia.edu/cfusion/faculty/jstiglitz/bio.cfm" TargetMode="External"/><Relationship Id="rId118" Type="http://schemas.openxmlformats.org/officeDocument/2006/relationships/hyperlink" Target="http://www.hbs.edu/faculty/Pages/profile.aspx?facId=409749" TargetMode="External"/><Relationship Id="rId126" Type="http://schemas.openxmlformats.org/officeDocument/2006/relationships/hyperlink" Target="https://heinonline.org/HOL/Page?handle=hein.journals/fora96&amp;div=8&amp;g_sent=1&amp;casa_token=&amp;collection=journals" TargetMode="External"/><Relationship Id="rId8" Type="http://schemas.openxmlformats.org/officeDocument/2006/relationships/hyperlink" Target="http://nationalinterest.org/feature/america-the-geopolitics-upheaval-21258" TargetMode="External"/><Relationship Id="rId51" Type="http://schemas.openxmlformats.org/officeDocument/2006/relationships/hyperlink" Target="http://belfercenter.ksg.harvard.edu/publication/25760/thucydides_trap_project.html" TargetMode="External"/><Relationship Id="rId72" Type="http://schemas.openxmlformats.org/officeDocument/2006/relationships/hyperlink" Target="https://academic.oup.com/isr/article/20/2/283/4993884" TargetMode="External"/><Relationship Id="rId80" Type="http://schemas.openxmlformats.org/officeDocument/2006/relationships/hyperlink" Target="https://www.thenation.com/article/donald-trump-might-set-a-record-for-the-biggest-decline-of-american-power-in-history/" TargetMode="External"/><Relationship Id="rId85" Type="http://schemas.openxmlformats.org/officeDocument/2006/relationships/hyperlink" Target="https://www.questia.com/library/journal/1P4-1907287115/the-us-dollar-as-the-global-reserve-currency-implications" TargetMode="External"/><Relationship Id="rId93" Type="http://schemas.openxmlformats.org/officeDocument/2006/relationships/hyperlink" Target="http://journals.sagepub.com/doi/pdf/10.1177/0032329211415503" TargetMode="External"/><Relationship Id="rId98" Type="http://schemas.openxmlformats.org/officeDocument/2006/relationships/hyperlink" Target="http://onlinesciencepublishing.com/assets/journal/JOU0015/ART00197/1509341475_GJSSS-2017-3(2)-113-121.pdf" TargetMode="External"/><Relationship Id="rId121" Type="http://schemas.openxmlformats.org/officeDocument/2006/relationships/hyperlink" Target="http://www.economist.com/blogs/analects/2014/04/environmental-protest-chinaEnvironmental%20protest%20in%20China" TargetMode="External"/><Relationship Id="rId3" Type="http://schemas.openxmlformats.org/officeDocument/2006/relationships/styles" Target="styles.xml"/><Relationship Id="rId12" Type="http://schemas.openxmlformats.org/officeDocument/2006/relationships/hyperlink" Target="https://academic.oup.com/ia/article/94/1/7/4762691" TargetMode="External"/><Relationship Id="rId17" Type="http://schemas.openxmlformats.org/officeDocument/2006/relationships/hyperlink" Target="https://academic.oup.com/ia/article/93/5/1039/3828446" TargetMode="External"/><Relationship Id="rId25" Type="http://schemas.openxmlformats.org/officeDocument/2006/relationships/hyperlink" Target="https://www.tandfonline.com/doi/pdf/10.1080/0163660X.2018.1484233?needAccess=true" TargetMode="External"/><Relationship Id="rId33" Type="http://schemas.openxmlformats.org/officeDocument/2006/relationships/hyperlink" Target="https://mcfr.wildapricot.org/Resources/Documents/2013-05-20%20Brooks%20Ikenberry%20FA%20Stay%20Engaged%201301.pdf" TargetMode="External"/><Relationship Id="rId38" Type="http://schemas.openxmlformats.org/officeDocument/2006/relationships/hyperlink" Target="http://wrap.warwick.ac.uk/75738/7/WRAP_9773219-pais-070116-breslin_-_changing_the_world_from_second_place.pdf" TargetMode="External"/><Relationship Id="rId46" Type="http://schemas.openxmlformats.org/officeDocument/2006/relationships/hyperlink" Target="https://www.theatlantic.com/international/archive/2015/09/united-states-china-war-thucydides-trap/406756/" TargetMode="External"/><Relationship Id="rId59" Type="http://schemas.openxmlformats.org/officeDocument/2006/relationships/hyperlink" Target="http://belfercenter.ksg.harvard.edu/publication/25782/thucydides_trap_methodology.html" TargetMode="External"/><Relationship Id="rId67" Type="http://schemas.openxmlformats.org/officeDocument/2006/relationships/hyperlink" Target="https://mcfr.wildapricot.org/Resources/Documents/2013-05-20%20Brooks%20Ikenberry%20FA%20Stay%20Engaged%201301.pdf" TargetMode="External"/><Relationship Id="rId103" Type="http://schemas.openxmlformats.org/officeDocument/2006/relationships/hyperlink" Target="https://www.thenation.com/article/donald-trump-might-set-a-record-for-the-biggest-decline-of-american-power-in-history/" TargetMode="External"/><Relationship Id="rId108" Type="http://schemas.openxmlformats.org/officeDocument/2006/relationships/hyperlink" Target="http://www.globaltimes.cn/db/profiles/xijinping.shtml" TargetMode="External"/><Relationship Id="rId116" Type="http://schemas.openxmlformats.org/officeDocument/2006/relationships/hyperlink" Target="http://www.csrhub.com/content/more-about-special-issues/" TargetMode="External"/><Relationship Id="rId124" Type="http://schemas.openxmlformats.org/officeDocument/2006/relationships/hyperlink" Target="https://www.cambridge.org/core/services/aop-cambridge" TargetMode="External"/><Relationship Id="rId129" Type="http://schemas.openxmlformats.org/officeDocument/2006/relationships/hyperlink" Target="http://bev.berkeley.edu/ipe/readings/American%20hegemony%202005.pdf" TargetMode="External"/><Relationship Id="rId20" Type="http://schemas.openxmlformats.org/officeDocument/2006/relationships/hyperlink" Target="https://mcfr.wildapricot.org/Resources/Documents/2013-05-20%20Brooks%20Ikenberry%20FA%20Stay%20Engaged%201301.pdf" TargetMode="External"/><Relationship Id="rId41" Type="http://schemas.openxmlformats.org/officeDocument/2006/relationships/hyperlink" Target="http://time.com/4154044/geopolitics-2016/" TargetMode="External"/><Relationship Id="rId54" Type="http://schemas.openxmlformats.org/officeDocument/2006/relationships/hyperlink" Target="http://avalon.law.yale.edu/18th_century/washing.asp" TargetMode="External"/><Relationship Id="rId62" Type="http://schemas.openxmlformats.org/officeDocument/2006/relationships/hyperlink" Target="https://www.theatlantic.com/international/archive/2014/07/just-how-likely-is-another-world-war/375320/" TargetMode="External"/><Relationship Id="rId70" Type="http://schemas.openxmlformats.org/officeDocument/2006/relationships/hyperlink" Target="https://mcfr.wildapricot.org/Resources/Documents/2013-05-20%20Brooks%20Ikenberry%20FA%20Stay%20Engaged%201301.pdf" TargetMode="External"/><Relationship Id="rId75" Type="http://schemas.openxmlformats.org/officeDocument/2006/relationships/hyperlink" Target="http://nationalinterest.org/feature/america-the-geopolitics-upheaval-21258" TargetMode="External"/><Relationship Id="rId83" Type="http://schemas.openxmlformats.org/officeDocument/2006/relationships/hyperlink" Target="https://muse.jhu.edu/article/693694/pdf" TargetMode="External"/><Relationship Id="rId88" Type="http://schemas.openxmlformats.org/officeDocument/2006/relationships/hyperlink" Target="https://www.americanprogress.org/issues/security/reports/2018/06/28/452913/destroying-foundations-u-s-foreign-policy/" TargetMode="External"/><Relationship Id="rId91" Type="http://schemas.openxmlformats.org/officeDocument/2006/relationships/hyperlink" Target="https://www.chathamhouse.org/sites/default/files/images/ia/INTA94_1_6_249_Layne.pdf" TargetMode="External"/><Relationship Id="rId96" Type="http://schemas.openxmlformats.org/officeDocument/2006/relationships/hyperlink" Target="https://www.chathamhouse.org/sites/default/files/images/ia/INTA94_1_6_249_Layne.pdf" TargetMode="External"/><Relationship Id="rId111" Type="http://schemas.openxmlformats.org/officeDocument/2006/relationships/hyperlink" Target="http://www.marketwatch.com/story/its-official-america-is-now-no-2-2014-12-04"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cademic.oup.com/ia/article/94/1/133/4762689" TargetMode="External"/><Relationship Id="rId23" Type="http://schemas.openxmlformats.org/officeDocument/2006/relationships/hyperlink" Target="http://nationalinterest.org/feature/america-the-geopolitics-upheaval-21258" TargetMode="External"/><Relationship Id="rId28" Type="http://schemas.openxmlformats.org/officeDocument/2006/relationships/hyperlink" Target="https://academic.oup.com/ia/article/94/1/133/4762689" TargetMode="External"/><Relationship Id="rId36" Type="http://schemas.openxmlformats.org/officeDocument/2006/relationships/hyperlink" Target="http://nationalinterest.org/feature/america-the-geopolitics-upheaval-21258" TargetMode="External"/><Relationship Id="rId49" Type="http://schemas.openxmlformats.org/officeDocument/2006/relationships/hyperlink" Target="http://classics.mit.edu/Thucydides/pelopwar.1.first.html" TargetMode="External"/><Relationship Id="rId57" Type="http://schemas.openxmlformats.org/officeDocument/2006/relationships/hyperlink" Target="https://books.google.com/books?id=EU8FBkL0rLAC&amp;pg=PA253&amp;lpg=PA253&amp;dq=I+was+brought+up+in+England,+very+largely;+I+feel+myself+partly+an+Englishman.+Next+to+Germany+I+care+more+for+England+than+for+any+other+country.%E2%80%9D&amp;source=bl&amp;ots=BHRD8eZMnG&amp;sig=I" TargetMode="External"/><Relationship Id="rId106" Type="http://schemas.openxmlformats.org/officeDocument/2006/relationships/hyperlink" Target="http://digitalcommons.odu.edu/sociology_criminaljustice_etds/6" TargetMode="External"/><Relationship Id="rId114" Type="http://schemas.openxmlformats.org/officeDocument/2006/relationships/hyperlink" Target="http://www.vanityfair.com/business/2015/01/china-worlds-largest-economy" TargetMode="External"/><Relationship Id="rId119" Type="http://schemas.openxmlformats.org/officeDocument/2006/relationships/hyperlink" Target="http://hbswk.hbs.edu/item/7695.html" TargetMode="External"/><Relationship Id="rId127" Type="http://schemas.openxmlformats.org/officeDocument/2006/relationships/hyperlink" Target="https://heinonline.org/HOL/Page?handle=hein.journals/fora96&amp;div=8&amp;g_sent=1&amp;casa_token=&amp;collection=journals" TargetMode="External"/><Relationship Id="rId10" Type="http://schemas.openxmlformats.org/officeDocument/2006/relationships/hyperlink" Target="https://academic.oup.com/ia/article/94/1/7/4762691" TargetMode="External"/><Relationship Id="rId31" Type="http://schemas.openxmlformats.org/officeDocument/2006/relationships/hyperlink" Target="http://internationalstudies.oxfordre.com/view/10.1093/acrefore/9780190846626.001.0001/acrefore-9780190846626-e-208" TargetMode="External"/><Relationship Id="rId44" Type="http://schemas.openxmlformats.org/officeDocument/2006/relationships/hyperlink" Target="https://academic.oup.com/ia/article/93/5/1039/3828446" TargetMode="External"/><Relationship Id="rId52" Type="http://schemas.openxmlformats.org/officeDocument/2006/relationships/hyperlink" Target="http://english.cri.cn/12394/2015/09/24/3746s897214.htm" TargetMode="External"/><Relationship Id="rId60" Type="http://schemas.openxmlformats.org/officeDocument/2006/relationships/hyperlink" Target="http://belfercenter.org/ThucydidesCaseFile" TargetMode="External"/><Relationship Id="rId65" Type="http://schemas.openxmlformats.org/officeDocument/2006/relationships/hyperlink" Target="https://academic.oup.com/ia/article/93/5/1039/3828446" TargetMode="External"/><Relationship Id="rId73" Type="http://schemas.openxmlformats.org/officeDocument/2006/relationships/hyperlink" Target="https://academic.oup.com/isr/article/20/2/283/4993884" TargetMode="External"/><Relationship Id="rId78" Type="http://schemas.openxmlformats.org/officeDocument/2006/relationships/hyperlink" Target="https://mcfr.wildapricot.org/Resources/Documents/2013-05-20%20Brooks%20Ikenberry%20FA%20Stay%20Engaged%201301.pdf" TargetMode="External"/><Relationship Id="rId81" Type="http://schemas.openxmlformats.org/officeDocument/2006/relationships/hyperlink" Target="https://muse.jhu.edu/article/693694/pdf" TargetMode="External"/><Relationship Id="rId86" Type="http://schemas.openxmlformats.org/officeDocument/2006/relationships/hyperlink" Target="https://www.chathamhouse.org/sites/default/files/images/ia/INTA94_1_6_249_Layne.pdf" TargetMode="External"/><Relationship Id="rId94" Type="http://schemas.openxmlformats.org/officeDocument/2006/relationships/hyperlink" Target="https://academic.oup.com/ia/article/94/1/63/4762707" TargetMode="External"/><Relationship Id="rId99" Type="http://schemas.openxmlformats.org/officeDocument/2006/relationships/hyperlink" Target="http://onlinesciencepublishing.com/assets/journal/JOU0015/ART00197/1509341475_GJSSS-2017-3(2)-113-121.pdf" TargetMode="External"/><Relationship Id="rId101" Type="http://schemas.openxmlformats.org/officeDocument/2006/relationships/hyperlink" Target="http://digitalcommons.odu.edu/sociology_criminaljustice_etds/6" TargetMode="External"/><Relationship Id="rId122" Type="http://schemas.openxmlformats.org/officeDocument/2006/relationships/hyperlink" Target="http://risingpowersproject.com/quarterly/world-ready-cooperative-multipolarity/" TargetMode="External"/><Relationship Id="rId130" Type="http://schemas.openxmlformats.org/officeDocument/2006/relationships/hyperlink" Target="https://www.thenation.com/article/donald-trump-might-set-a-record-for-the-biggest-decline-of-american-power-in-history/" TargetMode="External"/><Relationship Id="rId4" Type="http://schemas.microsoft.com/office/2007/relationships/stylesWithEffects" Target="stylesWithEffects.xml"/><Relationship Id="rId9" Type="http://schemas.openxmlformats.org/officeDocument/2006/relationships/hyperlink" Target="https://academic.oup.com/ia/article/94/1/7/4762691" TargetMode="External"/><Relationship Id="rId13" Type="http://schemas.openxmlformats.org/officeDocument/2006/relationships/hyperlink" Target="http://nationalinterest.org/feature/america-the-geopolitics-upheaval-21258" TargetMode="External"/><Relationship Id="rId18" Type="http://schemas.openxmlformats.org/officeDocument/2006/relationships/hyperlink" Target="http://nationalinterest.org/feature/america-the-geopolitics-upheaval-21258" TargetMode="External"/><Relationship Id="rId39" Type="http://schemas.openxmlformats.org/officeDocument/2006/relationships/hyperlink" Target="https://curis.ku.dk/ws/files/189666870/After_Abdication.pdf" TargetMode="External"/><Relationship Id="rId109" Type="http://schemas.openxmlformats.org/officeDocument/2006/relationships/hyperlink" Target="https://blog.csrhub.com/2015/01/chinas-new-economic-dominance-may-offer-silver-lining-to-environmentalists.html" TargetMode="External"/><Relationship Id="rId34" Type="http://schemas.openxmlformats.org/officeDocument/2006/relationships/hyperlink" Target="http://nationalinterest.org/feature/america-the-geopolitics-upheaval-21258" TargetMode="External"/><Relationship Id="rId50" Type="http://schemas.openxmlformats.org/officeDocument/2006/relationships/hyperlink" Target="http://belfercenter.ksg.harvard.edu/publication/25760/thucydides_trap_project.html" TargetMode="External"/><Relationship Id="rId55" Type="http://schemas.openxmlformats.org/officeDocument/2006/relationships/hyperlink" Target="http://germanhistorydocs.ghi-dc.org/pdf/eng/603_Percept%20Germ%20For%20Policy_107.pdf" TargetMode="External"/><Relationship Id="rId76" Type="http://schemas.openxmlformats.org/officeDocument/2006/relationships/hyperlink" Target="https://mcfr.wildapricot.org/Resources/Documents/2013-05-20%20Brooks%20Ikenberry%20FA%20Stay%20Engaged%201301.pdf" TargetMode="External"/><Relationship Id="rId97" Type="http://schemas.openxmlformats.org/officeDocument/2006/relationships/hyperlink" Target="https://www.chathamhouse.org/sites/default/files/images/ia/INTA94_1_6_249_Layne.pdf" TargetMode="External"/><Relationship Id="rId104" Type="http://schemas.openxmlformats.org/officeDocument/2006/relationships/hyperlink" Target="http://www.scmp.com/comment/insight-opinion/article/2058723/how-trumps-america-first-approach-can-ease-great-power" TargetMode="External"/><Relationship Id="rId120" Type="http://schemas.openxmlformats.org/officeDocument/2006/relationships/hyperlink" Target="https://hbr.org/product/China-s-Environmental-Cha/an/315026-PDF-ENG" TargetMode="External"/><Relationship Id="rId125" Type="http://schemas.openxmlformats.org/officeDocument/2006/relationships/hyperlink" Target="https://www.cambridge.org/core/services/aop-cambridge" TargetMode="External"/><Relationship Id="rId7" Type="http://schemas.openxmlformats.org/officeDocument/2006/relationships/hyperlink" Target="https://academic.oup.com/ia/article/94/1/133/4762689" TargetMode="External"/><Relationship Id="rId71" Type="http://schemas.openxmlformats.org/officeDocument/2006/relationships/hyperlink" Target="https://mcfr.wildapricot.org/Resources/Documents/2013-05-20%20Brooks%20Ikenberry%20FA%20Stay%20Engaged%201301.pdf" TargetMode="External"/><Relationship Id="rId92" Type="http://schemas.openxmlformats.org/officeDocument/2006/relationships/hyperlink" Target="https://www.chathamhouse.org/sites/default/files/images/ia/INTA94_1_6_249_Layne.pdf" TargetMode="External"/><Relationship Id="rId2" Type="http://schemas.openxmlformats.org/officeDocument/2006/relationships/numbering" Target="numbering.xml"/><Relationship Id="rId29" Type="http://schemas.openxmlformats.org/officeDocument/2006/relationships/hyperlink" Target="https://academic.oup.com/ia/article/94/1/133/4762689" TargetMode="External"/><Relationship Id="rId24" Type="http://schemas.openxmlformats.org/officeDocument/2006/relationships/hyperlink" Target="https://www.tandfonline.com/doi/pdf/10.1080/0163660X.2018.1484233?needAccess=true" TargetMode="External"/><Relationship Id="rId40" Type="http://schemas.openxmlformats.org/officeDocument/2006/relationships/hyperlink" Target="http://wrap.warwick.ac.uk/75738/7/WRAP_9773219-pais-070116-breslin_-_changing_the_world_from_second_place.pdf" TargetMode="External"/><Relationship Id="rId45" Type="http://schemas.openxmlformats.org/officeDocument/2006/relationships/hyperlink" Target="http://wrap.warwick.ac.uk/75738/7/WRAP_9773219-pais-070116-breslin_-_changing_the_world_from_second_place.pdf" TargetMode="External"/><Relationship Id="rId66" Type="http://schemas.openxmlformats.org/officeDocument/2006/relationships/hyperlink" Target="https://mcfr.wildapricot.org/Resources/Documents/2013-05-20%20Brooks%20Ikenberry%20FA%20Stay%20Engaged%201301.pdf" TargetMode="External"/><Relationship Id="rId87" Type="http://schemas.openxmlformats.org/officeDocument/2006/relationships/hyperlink" Target="https://www.cambridge.org/core/services/aop-cambridge" TargetMode="External"/><Relationship Id="rId110" Type="http://schemas.openxmlformats.org/officeDocument/2006/relationships/hyperlink" Target="http://www.imf.org/external/pubs/ft/weo/2014/02/weodata/index.aspx" TargetMode="External"/><Relationship Id="rId115" Type="http://schemas.openxmlformats.org/officeDocument/2006/relationships/hyperlink" Target="http://www.csrhub.com/content/more-about-special-issues/" TargetMode="External"/><Relationship Id="rId131" Type="http://schemas.openxmlformats.org/officeDocument/2006/relationships/fontTable" Target="fontTable.xml"/><Relationship Id="rId61" Type="http://schemas.openxmlformats.org/officeDocument/2006/relationships/hyperlink" Target="http://belfercenter.ksg.harvard.edu/publication/25760/thucydides_trap_project.html" TargetMode="External"/><Relationship Id="rId82" Type="http://schemas.openxmlformats.org/officeDocument/2006/relationships/hyperlink" Target="https://muse.jhu.edu/article/69369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r%20Co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8A31B-C84C-4C71-BA56-FAB4D1212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117</Pages>
  <Words>58262</Words>
  <Characters>332095</Characters>
  <Application>Microsoft Office Word</Application>
  <DocSecurity>0</DocSecurity>
  <Lines>2767</Lines>
  <Paragraphs>779</Paragraphs>
  <ScaleCrop>false</ScaleCrop>
  <HeadingPairs>
    <vt:vector size="2" baseType="variant">
      <vt:variant>
        <vt:lpstr>Title</vt:lpstr>
      </vt:variant>
      <vt:variant>
        <vt:i4>1</vt:i4>
      </vt:variant>
    </vt:vector>
  </HeadingPairs>
  <TitlesOfParts>
    <vt:vector size="1" baseType="lpstr">
      <vt:lpstr/>
    </vt:vector>
  </TitlesOfParts>
  <Company>Berry Petroleum Company</Company>
  <LinksUpToDate>false</LinksUpToDate>
  <CharactersWithSpaces>389578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Coon</dc:creator>
  <cp:keywords>5.1.1</cp:keywords>
  <cp:lastModifiedBy>Parker Coon</cp:lastModifiedBy>
  <cp:revision>12</cp:revision>
  <dcterms:created xsi:type="dcterms:W3CDTF">2018-07-09T23:20:00Z</dcterms:created>
  <dcterms:modified xsi:type="dcterms:W3CDTF">2018-07-13T23:36:00Z</dcterms:modified>
</cp:coreProperties>
</file>