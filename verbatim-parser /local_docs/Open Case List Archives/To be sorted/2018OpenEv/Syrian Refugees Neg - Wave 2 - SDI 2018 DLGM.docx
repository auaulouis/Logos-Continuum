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574A" w:rsidRDefault="00F2574A" w:rsidP="00F2574A">
      <w:pPr>
        <w:pStyle w:val="Heading2"/>
      </w:pPr>
      <w:r>
        <w:t>1NC’s</w:t>
      </w:r>
    </w:p>
    <w:p w:rsidR="00F2574A" w:rsidRDefault="00F2574A" w:rsidP="00F2574A">
      <w:pPr>
        <w:pStyle w:val="Heading3"/>
      </w:pPr>
      <w:r>
        <w:t>Non LPR Counterplan</w:t>
      </w:r>
    </w:p>
    <w:p w:rsidR="00F2574A" w:rsidRDefault="00F2574A" w:rsidP="00F2574A">
      <w:pPr>
        <w:rPr>
          <w:rStyle w:val="Style13ptBold"/>
        </w:rPr>
      </w:pPr>
      <w:r>
        <w:t>Text:</w:t>
      </w:r>
      <w:r w:rsidRPr="00F2574A">
        <w:rPr>
          <w:rStyle w:val="Style13ptBold"/>
        </w:rPr>
        <w:t xml:space="preserve"> </w:t>
      </w:r>
      <w:r>
        <w:rPr>
          <w:rStyle w:val="Style13ptBold"/>
        </w:rPr>
        <w:t xml:space="preserve">The United States federal government </w:t>
      </w:r>
      <w:bookmarkStart w:id="0" w:name="_Hlk519629143"/>
      <w:r>
        <w:rPr>
          <w:rStyle w:val="Style13ptBold"/>
        </w:rPr>
        <w:t>should provide non-immigrant visas to displaced people from Syri</w:t>
      </w:r>
      <w:bookmarkEnd w:id="0"/>
      <w:r>
        <w:rPr>
          <w:rStyle w:val="Style13ptBold"/>
        </w:rPr>
        <w:t>a.</w:t>
      </w:r>
    </w:p>
    <w:p w:rsidR="00F2574A" w:rsidRDefault="00F2574A" w:rsidP="00F2574A"/>
    <w:p w:rsidR="00372FA3" w:rsidRPr="00AA4328" w:rsidRDefault="00372FA3" w:rsidP="00372FA3">
      <w:pPr>
        <w:pStyle w:val="Heading4"/>
      </w:pPr>
      <w:r w:rsidRPr="00AA4328">
        <w:t>All</w:t>
      </w:r>
      <w:r>
        <w:t>owing Syrians into the country is the economically smart thing to do</w:t>
      </w:r>
      <w:r w:rsidR="00F2574A">
        <w:t xml:space="preserve"> – and it is ethical even if we don’t provide safety net benefits.</w:t>
      </w:r>
    </w:p>
    <w:p w:rsidR="00372FA3" w:rsidRPr="00AA4328" w:rsidRDefault="00372FA3" w:rsidP="00372FA3">
      <w:pPr>
        <w:rPr>
          <w:rStyle w:val="Style13ptBold"/>
        </w:rPr>
      </w:pPr>
      <w:proofErr w:type="spellStart"/>
      <w:r w:rsidRPr="00AA4328">
        <w:rPr>
          <w:rStyle w:val="Style13ptBold"/>
        </w:rPr>
        <w:t>Nowrasteh</w:t>
      </w:r>
      <w:proofErr w:type="spellEnd"/>
      <w:r w:rsidRPr="00AA4328">
        <w:rPr>
          <w:rStyle w:val="Style13ptBold"/>
        </w:rPr>
        <w:t xml:space="preserve"> 15</w:t>
      </w:r>
    </w:p>
    <w:p w:rsidR="00372FA3" w:rsidRDefault="00372FA3" w:rsidP="00372FA3">
      <w:r>
        <w:t>(Alex, “</w:t>
      </w:r>
      <w:r w:rsidRPr="00AA4328">
        <w:t>Syrian refugees could help America. We should welcome them.</w:t>
      </w:r>
      <w:r>
        <w:t xml:space="preserve">”, </w:t>
      </w:r>
      <w:r w:rsidRPr="00AA4328">
        <w:t>https://www.washingtonpost.com/posteverything/wp/2015/09/09/syrian-refugees-could-help-america-we-should-welcome-them/?utm_term=.5a9d2ef6f6a7</w:t>
      </w:r>
      <w:r>
        <w:t>, 9/9/15, DW)</w:t>
      </w:r>
    </w:p>
    <w:p w:rsidR="00372FA3" w:rsidRDefault="00372FA3" w:rsidP="00372FA3"/>
    <w:p w:rsidR="00372FA3" w:rsidRDefault="00372FA3" w:rsidP="00372FA3">
      <w:pPr>
        <w:rPr>
          <w:rStyle w:val="StyleUnderline"/>
        </w:rPr>
      </w:pPr>
      <w:r w:rsidRPr="00F136B4">
        <w:rPr>
          <w:sz w:val="16"/>
        </w:rPr>
        <w:t>Thousands of Syrians are fleeing their war-torn country in the hopes of securing safety and asylum in Europe or the United States. All too often, their desperate journey results in more suffering and struggle. At least 2,000 Syrians have drowned in their attempt to reach Europe since the civil war began in 2011; at least 3,000 including many Libyans, Afghans, and other Africans are in one Greek refugee camp on the island of Lesbos with other camps popping up. The United States and European governments need to do a lot less to alleviate these problems. Yes, you read that right. The problem isn’t that the United States and European governments aren’t doing enough to help Syrians – they’re doing much too much to block them from coming here. We should stop. Unless there is a legitimate security, criminal or health concern, we should let the Syrians in. When refugees trying to save themselves are stopped by governments using their own resources, those governments bear part of the blame for the often tragic and heart-rending results. If you try to flee from a murderer and a third person breaks your legs so you can’t run away, that third person bears some of the responsibility for your fate.</w:t>
      </w:r>
      <w:r>
        <w:rPr>
          <w:rStyle w:val="StyleUnderline"/>
        </w:rPr>
        <w:t xml:space="preserve"> </w:t>
      </w:r>
      <w:r w:rsidRPr="00F136B4">
        <w:rPr>
          <w:sz w:val="16"/>
        </w:rPr>
        <w:t xml:space="preserve">And Europeans aren’t the only ones bearing some of the responsibility for the fate of refugees. </w:t>
      </w:r>
      <w:r w:rsidRPr="00290365">
        <w:rPr>
          <w:rStyle w:val="StyleUnderline"/>
        </w:rPr>
        <w:t>The United States has accepted a measly 1000 Syrian refugees – fewer than Brazil</w:t>
      </w:r>
      <w:r w:rsidRPr="00F136B4">
        <w:rPr>
          <w:sz w:val="16"/>
        </w:rPr>
        <w:t xml:space="preserve"> – and has committed to accepting 8,000 eventually. </w:t>
      </w:r>
      <w:r w:rsidRPr="00372FA3">
        <w:rPr>
          <w:szCs w:val="24"/>
          <w:u w:val="single"/>
        </w:rPr>
        <w:t>Why aren’t we accepting more? The most common worry is that refugees will consume welfare and be a burden on American taxpayers. Fine, cancel welfare for them and admit more.</w:t>
      </w:r>
      <w:r w:rsidRPr="00F136B4">
        <w:rPr>
          <w:sz w:val="16"/>
        </w:rPr>
        <w:t xml:space="preserve"> Their </w:t>
      </w:r>
      <w:r w:rsidRPr="00F136B4">
        <w:rPr>
          <w:rStyle w:val="StyleUnderline"/>
          <w:sz w:val="16"/>
          <w:u w:val="none"/>
        </w:rPr>
        <w:t>children will attend American public school and those born here will be citizens and able to receive benefits.</w:t>
      </w:r>
      <w:r w:rsidRPr="00AA4328">
        <w:rPr>
          <w:rStyle w:val="StyleUnderline"/>
        </w:rPr>
        <w:t xml:space="preserve"> </w:t>
      </w:r>
      <w:r w:rsidRPr="00F136B4">
        <w:rPr>
          <w:sz w:val="16"/>
        </w:rPr>
        <w:t xml:space="preserve">In 1990, the Council of Jewish Federations and the Hebrew Immigrant Aid Society ran a pilot program to privately finance the admission and resettlement of 8,000 Jews fleeing the Soviet Union. Those refugees could not receive welfare and the program received no taxpayer support. Many Soviet Jews settled in different parts of the country – </w:t>
      </w:r>
      <w:proofErr w:type="spellStart"/>
      <w:r w:rsidRPr="00F136B4">
        <w:rPr>
          <w:sz w:val="16"/>
        </w:rPr>
        <w:t>some where</w:t>
      </w:r>
      <w:proofErr w:type="spellEnd"/>
      <w:r w:rsidRPr="00F136B4">
        <w:rPr>
          <w:sz w:val="16"/>
        </w:rPr>
        <w:t xml:space="preserve"> welfare payments were high and others where it was limited. Their incomes grew everywhere over time but resettled Soviet Jews who ended up in high-welfare New York were less likely to work and learn English than those who settled in lower-welfare Maryland. Working and learning English were the key to refugee self-sufficiency – it can work for Syrians too. Let’s try that again. Refugees want safety, not handouts. As a first step,</w:t>
      </w:r>
      <w:r w:rsidRPr="00AA4328">
        <w:rPr>
          <w:rStyle w:val="StyleUnderline"/>
        </w:rPr>
        <w:t xml:space="preserve"> we should let individual Americans and charities sponsor refugees without any quota.</w:t>
      </w:r>
      <w:r>
        <w:rPr>
          <w:rStyle w:val="StyleUnderline"/>
        </w:rPr>
        <w:t xml:space="preserve"> </w:t>
      </w:r>
      <w:r w:rsidRPr="00F136B4">
        <w:rPr>
          <w:rStyle w:val="StyleUnderline"/>
          <w:sz w:val="16"/>
          <w:u w:val="none"/>
        </w:rPr>
        <w:t>When Iceland’s government only wanted to admit 50 Syrian refugees, 11,000 Icelandic citizens offered to share their homes in response the government is reconsidering its quota.</w:t>
      </w:r>
      <w:r w:rsidRPr="00AA4328">
        <w:rPr>
          <w:rStyle w:val="StyleUnderline"/>
        </w:rPr>
        <w:t xml:space="preserve"> Americans gave over $350 billion to private charities in 2014 – $1,100 per American and the most generous in the world. It’s hard to imagine that they wouldn’t be willing to aid refugees in their new life here. If only the government would let them.</w:t>
      </w:r>
      <w:r>
        <w:rPr>
          <w:rStyle w:val="StyleUnderline"/>
        </w:rPr>
        <w:t xml:space="preserve"> </w:t>
      </w:r>
      <w:r w:rsidRPr="00AA4328">
        <w:rPr>
          <w:rStyle w:val="StyleUnderline"/>
        </w:rPr>
        <w:t>There are over 150,000 Americans of Syrian descent, with a median household income of over $65,000,</w:t>
      </w:r>
      <w:r w:rsidRPr="00F136B4">
        <w:rPr>
          <w:sz w:val="16"/>
        </w:rPr>
        <w:t xml:space="preserve"> compared to about $53,000 for native-born Americans. </w:t>
      </w:r>
      <w:r w:rsidRPr="00AA4328">
        <w:rPr>
          <w:rStyle w:val="StyleUnderline"/>
        </w:rPr>
        <w:t>They can help ease Syrian refugees into life in the United States either through charity or job opportunities.</w:t>
      </w:r>
      <w:r>
        <w:rPr>
          <w:rStyle w:val="StyleUnderline"/>
        </w:rPr>
        <w:t xml:space="preserve"> </w:t>
      </w:r>
      <w:r w:rsidRPr="00F136B4">
        <w:rPr>
          <w:rStyle w:val="StyleUnderline"/>
          <w:sz w:val="16"/>
          <w:u w:val="none"/>
        </w:rPr>
        <w:t xml:space="preserve">But </w:t>
      </w:r>
      <w:r w:rsidRPr="00AA4328">
        <w:rPr>
          <w:rStyle w:val="StyleUnderline"/>
        </w:rPr>
        <w:t>how will the refugees and asylum seekers support themselves once they are here, many</w:t>
      </w:r>
      <w:r w:rsidRPr="00F136B4">
        <w:rPr>
          <w:sz w:val="16"/>
        </w:rPr>
        <w:t xml:space="preserve"> conservatives </w:t>
      </w:r>
      <w:r w:rsidRPr="00AA4328">
        <w:rPr>
          <w:rStyle w:val="StyleUnderline"/>
        </w:rPr>
        <w:t>demand to know? By working. The U.S. government restricts work permits. Allow the refugees to come here and work, immediately and without complicating regulations, to support themselves and their families.</w:t>
      </w:r>
      <w:r>
        <w:rPr>
          <w:rStyle w:val="StyleUnderline"/>
        </w:rPr>
        <w:t xml:space="preserve"> </w:t>
      </w:r>
      <w:r w:rsidRPr="00AA4328">
        <w:rPr>
          <w:rStyle w:val="StyleUnderline"/>
        </w:rPr>
        <w:t>A</w:t>
      </w:r>
      <w:r w:rsidRPr="00F136B4">
        <w:rPr>
          <w:sz w:val="16"/>
        </w:rPr>
        <w:t xml:space="preserve"> 2013 International Labor Organization </w:t>
      </w:r>
      <w:r w:rsidRPr="00AA4328">
        <w:rPr>
          <w:rStyle w:val="StyleUnderline"/>
        </w:rPr>
        <w:t>survey of Syrian refugees</w:t>
      </w:r>
      <w:r w:rsidRPr="00F136B4">
        <w:rPr>
          <w:sz w:val="16"/>
        </w:rPr>
        <w:t xml:space="preserve"> in Lebanon </w:t>
      </w:r>
      <w:r w:rsidRPr="00AA4328">
        <w:rPr>
          <w:rStyle w:val="StyleUnderline"/>
        </w:rPr>
        <w:t>found they had a wide range of skills</w:t>
      </w:r>
      <w:r w:rsidRPr="00F136B4">
        <w:rPr>
          <w:sz w:val="16"/>
        </w:rPr>
        <w:t xml:space="preserve">. </w:t>
      </w:r>
      <w:r w:rsidRPr="00AA4328">
        <w:rPr>
          <w:rStyle w:val="StyleUnderline"/>
        </w:rPr>
        <w:t>Half of the workers were skilled or semi-skilled while the other half were low-skilled workers in agricultural or personal services such as cleaning. Few spoke English but lower-skilled jobs in the United States require more manual strength than English ability.</w:t>
      </w:r>
      <w:r>
        <w:rPr>
          <w:rStyle w:val="StyleUnderline"/>
        </w:rPr>
        <w:t xml:space="preserve"> </w:t>
      </w:r>
      <w:r w:rsidRPr="00F136B4">
        <w:rPr>
          <w:sz w:val="16"/>
        </w:rPr>
        <w:t xml:space="preserve">Many of them will earn low pay in America’s labor market – at least initially – but </w:t>
      </w:r>
      <w:r w:rsidRPr="00AA4328">
        <w:rPr>
          <w:rStyle w:val="StyleUnderline"/>
        </w:rPr>
        <w:t>an influx of lower-skilled workers could actually help Americans with less skill. The United States does not have a fixed supply of jobs.</w:t>
      </w:r>
      <w:r>
        <w:rPr>
          <w:rStyle w:val="StyleUnderline"/>
        </w:rPr>
        <w:t xml:space="preserve"> </w:t>
      </w:r>
      <w:r w:rsidRPr="00AA4328">
        <w:rPr>
          <w:rStyle w:val="StyleUnderline"/>
        </w:rPr>
        <w:t>By working in the United States and consuming goods and services, more jobs will be created to supply them.</w:t>
      </w:r>
      <w:r>
        <w:rPr>
          <w:rStyle w:val="StyleUnderline"/>
        </w:rPr>
        <w:t xml:space="preserve"> </w:t>
      </w:r>
      <w:r w:rsidRPr="00F136B4">
        <w:rPr>
          <w:sz w:val="16"/>
        </w:rPr>
        <w:t xml:space="preserve">Also, </w:t>
      </w:r>
      <w:r w:rsidRPr="00AA4328">
        <w:rPr>
          <w:rStyle w:val="StyleUnderline"/>
        </w:rPr>
        <w:t>because these workers will have different skills than most Americans, they won’t compete much with Americans for jobs but may actually complement us. Vi</w:t>
      </w:r>
      <w:r w:rsidRPr="00F136B4">
        <w:rPr>
          <w:sz w:val="16"/>
        </w:rPr>
        <w:t xml:space="preserve">a a phenomenon called </w:t>
      </w:r>
      <w:r w:rsidRPr="00AA4328">
        <w:rPr>
          <w:rStyle w:val="StyleUnderline"/>
        </w:rPr>
        <w:t>complementary task specialization, an increase in the number of non-English speaking immigrants who specialize in manual labor jobs pushes Americans who speak English but have few other skills into higher paid jobs that require communication</w:t>
      </w:r>
      <w:r w:rsidRPr="00F136B4">
        <w:rPr>
          <w:sz w:val="16"/>
        </w:rPr>
        <w:t xml:space="preserve">. For instance, low-skilled English-speaking Americans used to be dishwashers and now they are waiters, but this is only possible because of lower skilled immigrants. </w:t>
      </w:r>
      <w:r w:rsidRPr="00F136B4">
        <w:rPr>
          <w:rStyle w:val="StyleUnderline"/>
          <w:sz w:val="16"/>
          <w:u w:val="none"/>
        </w:rPr>
        <w:t xml:space="preserve">By fitting into our labor market, complementing existing American workers, and not consuming welfare benefits, Syrian refugees will help the economy grow. </w:t>
      </w:r>
      <w:r w:rsidRPr="00372FA3">
        <w:rPr>
          <w:szCs w:val="24"/>
          <w:u w:val="single"/>
        </w:rPr>
        <w:t xml:space="preserve">Citizens in </w:t>
      </w:r>
      <w:r w:rsidRPr="00372FA3">
        <w:rPr>
          <w:rStyle w:val="StyleUnderline"/>
          <w:sz w:val="24"/>
          <w:szCs w:val="24"/>
        </w:rPr>
        <w:t>Western governments don’t have a duty to help refugees but we have a duty to stop hurting them</w:t>
      </w:r>
      <w:r w:rsidRPr="00372FA3">
        <w:rPr>
          <w:szCs w:val="24"/>
          <w:u w:val="single"/>
        </w:rPr>
        <w:t>.</w:t>
      </w:r>
      <w:r w:rsidRPr="00F136B4">
        <w:rPr>
          <w:sz w:val="16"/>
        </w:rPr>
        <w:t xml:space="preserve"> </w:t>
      </w:r>
      <w:r w:rsidRPr="00AA4328">
        <w:rPr>
          <w:rStyle w:val="StyleUnderline"/>
        </w:rPr>
        <w:t>Our immigration restrictions are making a humanitarian catastrophe even worse by preventing them from saving their own lives. Let’s get out of the way and let them do that while empowering those among us to voluntarily lend a helping hand.</w:t>
      </w:r>
    </w:p>
    <w:p w:rsidR="00A95652" w:rsidRDefault="00A95652" w:rsidP="00B55AD5"/>
    <w:p w:rsidR="00F2574A" w:rsidRDefault="00F2574A" w:rsidP="00F2574A">
      <w:pPr>
        <w:pStyle w:val="Heading3"/>
      </w:pPr>
      <w:r>
        <w:t>EU Counterplan</w:t>
      </w:r>
    </w:p>
    <w:p w:rsidR="00F2574A" w:rsidRDefault="00F2574A" w:rsidP="00F2574A">
      <w:pPr>
        <w:pStyle w:val="Heading4"/>
        <w:rPr>
          <w:rStyle w:val="Style13ptBold"/>
        </w:rPr>
      </w:pPr>
      <w:bookmarkStart w:id="1" w:name="_Hlk519628532"/>
      <w:r>
        <w:rPr>
          <w:rStyle w:val="Style13ptBold"/>
        </w:rPr>
        <w:t>The European Union should substantially reduce its restrictions on the number of displaced people from Syria allowed into the United States.</w:t>
      </w:r>
    </w:p>
    <w:p w:rsidR="00F2574A" w:rsidRDefault="00F2574A" w:rsidP="00F2574A">
      <w:pPr>
        <w:rPr>
          <w:rStyle w:val="Style13ptBold"/>
        </w:rPr>
      </w:pPr>
    </w:p>
    <w:p w:rsidR="00F2574A" w:rsidRPr="008C628F" w:rsidRDefault="00F2574A" w:rsidP="00F2574A">
      <w:pPr>
        <w:pStyle w:val="Heading4"/>
      </w:pPr>
      <w:r w:rsidRPr="008C628F">
        <w:t>EU solves</w:t>
      </w:r>
      <w:r>
        <w:t xml:space="preserve"> and avoids our midterms DA and our economy turn.</w:t>
      </w:r>
    </w:p>
    <w:p w:rsidR="00F2574A" w:rsidRPr="00456CDE" w:rsidRDefault="00F2574A" w:rsidP="00F2574A">
      <w:pPr>
        <w:rPr>
          <w:b/>
          <w:bCs/>
          <w:sz w:val="26"/>
        </w:rPr>
      </w:pPr>
      <w:proofErr w:type="spellStart"/>
      <w:r w:rsidRPr="00927F8B">
        <w:rPr>
          <w:rStyle w:val="Style13ptBold"/>
        </w:rPr>
        <w:t>Fargues</w:t>
      </w:r>
      <w:proofErr w:type="spellEnd"/>
      <w:r>
        <w:rPr>
          <w:rStyle w:val="Style13ptBold"/>
        </w:rPr>
        <w:t>,</w:t>
      </w:r>
      <w:r>
        <w:rPr>
          <w:rStyle w:val="Style13ptBold"/>
          <w:b w:val="0"/>
        </w:rPr>
        <w:t xml:space="preserve"> Director of Migration Policy Centre,</w:t>
      </w:r>
      <w:r w:rsidRPr="00927F8B">
        <w:rPr>
          <w:rStyle w:val="Style13ptBold"/>
        </w:rPr>
        <w:t xml:space="preserve"> 14</w:t>
      </w:r>
      <w:r>
        <w:rPr>
          <w:rStyle w:val="Style13ptBold"/>
        </w:rPr>
        <w:br/>
      </w:r>
      <w:r w:rsidRPr="00B75C22">
        <w:t xml:space="preserve">Philippe </w:t>
      </w:r>
      <w:proofErr w:type="spellStart"/>
      <w:r w:rsidRPr="00B75C22">
        <w:t>Fargues</w:t>
      </w:r>
      <w:proofErr w:type="spellEnd"/>
      <w:r w:rsidRPr="00B75C22">
        <w:t xml:space="preserve"> is the Director of Migration Policy Centre in Europe with papers published in the European University Institute as well as the Robert Schuman Centre for Advanced Studies. </w:t>
      </w:r>
      <w:r>
        <w:t xml:space="preserve">“Europe Must Take on its Share of the Syrian Refugee Burden, but How?” </w:t>
      </w:r>
      <w:r w:rsidRPr="00B75C22">
        <w:t xml:space="preserve">February 14, 2014 </w:t>
      </w:r>
      <w:r>
        <w:t>–</w:t>
      </w:r>
      <w:hyperlink r:id="rId6" w:history="1">
        <w:r w:rsidRPr="00A76D42">
          <w:rPr>
            <w:rStyle w:val="Hyperlink"/>
          </w:rPr>
          <w:t>http://cadmus.eui.eu/bitstream/handle/1814/29919/MPC_PB_2014_01.pdf?sequence=3&amp;isAllowed=y</w:t>
        </w:r>
      </w:hyperlink>
      <w:r>
        <w:t>, AT</w:t>
      </w:r>
    </w:p>
    <w:bookmarkEnd w:id="1"/>
    <w:p w:rsidR="00F2574A" w:rsidRDefault="00F2574A" w:rsidP="00F2574A">
      <w:pPr>
        <w:rPr>
          <w:szCs w:val="24"/>
        </w:rPr>
      </w:pPr>
    </w:p>
    <w:p w:rsidR="00F2574A" w:rsidRDefault="00F2574A" w:rsidP="00F2574A">
      <w:pPr>
        <w:rPr>
          <w:sz w:val="16"/>
          <w:szCs w:val="24"/>
        </w:rPr>
      </w:pPr>
      <w:r w:rsidRPr="00B547F7">
        <w:rPr>
          <w:szCs w:val="24"/>
          <w:u w:val="single"/>
        </w:rPr>
        <w:t>It is high time for Europe to find a proper response to the current refugee crisis</w:t>
      </w:r>
      <w:r w:rsidRPr="008C628F">
        <w:rPr>
          <w:sz w:val="16"/>
          <w:szCs w:val="24"/>
        </w:rPr>
        <w:t xml:space="preserve"> and consider sharing the burden of the crisis more effectively with the countries of first asylum. What burden should be shared —the refugees or their cost— remains to be seen. Burden-sharing could consist of taking more refugees currently hosted in the Arab countries and Turkey into the EU. Various tools already exist for this, such as: resettling more of the refugees currently hosted in </w:t>
      </w:r>
      <w:r w:rsidRPr="008C628F">
        <w:rPr>
          <w:sz w:val="16"/>
        </w:rPr>
        <w:t>countries neighboring on Syria; delivering asylum or humanitarian visas in European embassies in the Middle East to avoid obstacles set up at the EU’s external border; exempting Syrian citizens from visa requirements while the conflict is active; or using the existing channels of family reunification for legal entry into the EU. While all these solutions must be seriously explored and, as far as possible, implemented, it is important to remember that: not all Syrian refugees can be admitted to the EU (they are too numerous); not all of them would want to go to Europe were they offered a place (e.g. families with children who are to be taught in Arabic); and what is good for individuals may do harm to the society of origin (for example, if those admitted to Europe happen to be those most needed to rebuild Syria once the war there ends). Burden-sharing must also mean solidarity with countries of first asylum so that there is the determination to jointly bear the costs of the refugee crisis. Through which actors should humanitarian aid be channeled in order to best serve the refugees themselves and at the same time prevent their presence generating social and political tensions? In addition to the usual recipients —international organizations, NGOs and governments— municipalities and local administrations should be targeted, for they are tasked with helping the daily lives of people and are ideally placed to bridge the gap between refugees and their hosts. Just as the Syrian peace talks in Geneva take place against the backdrop of Switzerland voting for immigration quotas, the Syrian refugee crisis reaches Europe during the deepest economic crisis since World War II, with citizens’ income plummeting, unemployment soaring and public opinion lumping asylum seekers and irregular migrants together. However,</w:t>
      </w:r>
      <w:r w:rsidRPr="00B547F7">
        <w:rPr>
          <w:szCs w:val="24"/>
          <w:u w:val="single"/>
        </w:rPr>
        <w:t xml:space="preserve"> Europe must open the door wider to Syrian refugees for the sake of its defining values</w:t>
      </w:r>
      <w:r w:rsidRPr="008C628F">
        <w:rPr>
          <w:sz w:val="16"/>
          <w:szCs w:val="24"/>
        </w:rPr>
        <w:t xml:space="preserve">. For the sake of regional security in the Eastern Mediterranean, it must open its cash till wider, too, so as to be able to give humanitarian aid. In both instances there is the duty to inform EU citizens about the need for asylum and international solidarity, but no politician seems ready to take on that particular task. </w:t>
      </w:r>
    </w:p>
    <w:p w:rsidR="00F2574A" w:rsidRDefault="00F2574A" w:rsidP="00F2574A">
      <w:pPr>
        <w:rPr>
          <w:sz w:val="16"/>
          <w:szCs w:val="24"/>
        </w:rPr>
      </w:pPr>
    </w:p>
    <w:p w:rsidR="005764A4" w:rsidRDefault="005764A4" w:rsidP="005764A4">
      <w:pPr>
        <w:pStyle w:val="Heading3"/>
      </w:pPr>
      <w:proofErr w:type="spellStart"/>
      <w:r>
        <w:t>Saudia</w:t>
      </w:r>
      <w:proofErr w:type="spellEnd"/>
      <w:r>
        <w:t xml:space="preserve"> Arabia Counterplan</w:t>
      </w:r>
    </w:p>
    <w:p w:rsidR="005764A4" w:rsidRPr="005764A4" w:rsidRDefault="005764A4" w:rsidP="005764A4"/>
    <w:p w:rsidR="005764A4" w:rsidRPr="005764A4" w:rsidRDefault="005764A4" w:rsidP="00F2574A">
      <w:pPr>
        <w:rPr>
          <w:szCs w:val="24"/>
        </w:rPr>
      </w:pPr>
      <w:r w:rsidRPr="005764A4">
        <w:rPr>
          <w:szCs w:val="24"/>
        </w:rPr>
        <w:t xml:space="preserve">Text: </w:t>
      </w:r>
      <w:proofErr w:type="spellStart"/>
      <w:r w:rsidRPr="005764A4">
        <w:rPr>
          <w:szCs w:val="24"/>
        </w:rPr>
        <w:t>Saudia</w:t>
      </w:r>
      <w:proofErr w:type="spellEnd"/>
      <w:r w:rsidRPr="005764A4">
        <w:rPr>
          <w:szCs w:val="24"/>
        </w:rPr>
        <w:t xml:space="preserve"> Arabia should substantially reduce its restrictions on the number of displaced people from Syria allowed into the United States.</w:t>
      </w:r>
    </w:p>
    <w:p w:rsidR="005764A4" w:rsidRDefault="005764A4" w:rsidP="005764A4"/>
    <w:p w:rsidR="005764A4" w:rsidRPr="005764A4" w:rsidRDefault="005764A4" w:rsidP="005764A4">
      <w:pPr>
        <w:pStyle w:val="Heading4"/>
      </w:pPr>
      <w:proofErr w:type="spellStart"/>
      <w:r w:rsidRPr="005764A4">
        <w:t>Saudia</w:t>
      </w:r>
      <w:proofErr w:type="spellEnd"/>
      <w:r w:rsidRPr="005764A4">
        <w:t xml:space="preserve"> Arabia is better equipped to solve the Syrian refugee crisis</w:t>
      </w:r>
    </w:p>
    <w:p w:rsidR="005764A4" w:rsidRDefault="005764A4" w:rsidP="005764A4">
      <w:r>
        <w:t xml:space="preserve">Andrew </w:t>
      </w:r>
      <w:r w:rsidRPr="002F21C6">
        <w:rPr>
          <w:rStyle w:val="Style13ptBold"/>
        </w:rPr>
        <w:t>Vitelli, 2018</w:t>
      </w:r>
      <w:r>
        <w:t xml:space="preserve"> (journalist covering global infrastructure transactions), Should the US Accept Syrian Refugees?  2018.  Retrieved Apr. 7, 2018 from </w:t>
      </w:r>
      <w:hyperlink r:id="rId7" w:history="1">
        <w:r w:rsidRPr="00F40B10">
          <w:rPr>
            <w:rStyle w:val="Hyperlink"/>
          </w:rPr>
          <w:t>https://www.theperspective.com/debates/politics/us-accept-syrian-refugees/</w:t>
        </w:r>
      </w:hyperlink>
    </w:p>
    <w:p w:rsidR="005764A4" w:rsidRDefault="005764A4" w:rsidP="005764A4">
      <w:r w:rsidRPr="000F31EA">
        <w:rPr>
          <w:rStyle w:val="StyleUnderline"/>
          <w:highlight w:val="yellow"/>
        </w:rPr>
        <w:t>Syria’s neighbors should bear the responsibility</w:t>
      </w:r>
      <w:r>
        <w:t xml:space="preserve">  While countries like Lebanon and Jordan have taken in their fair share of refugees, </w:t>
      </w:r>
      <w:r w:rsidRPr="000F31EA">
        <w:rPr>
          <w:rStyle w:val="StyleUnderline"/>
          <w:highlight w:val="yellow"/>
        </w:rPr>
        <w:t>others can do much more. Saudi Arabia, for example, is ten times Syria’s size and has a GDP per capita comparable to the US.  This is preferable for more than just selfish reasons. While Syrians would likely experience differences in Arabic dialects and local traditions if they were to be settled in neighboring Arab countries, the culture shock would be minor when compared to the vast changes they would experience in America’s Westernized culture. They could be much more easily absorbed and have a greater chance of success in other Arab countries</w:t>
      </w:r>
      <w:r>
        <w:t>.</w:t>
      </w:r>
    </w:p>
    <w:p w:rsidR="005764A4" w:rsidRDefault="005764A4" w:rsidP="00F2574A">
      <w:pPr>
        <w:rPr>
          <w:sz w:val="16"/>
          <w:szCs w:val="24"/>
        </w:rPr>
      </w:pPr>
    </w:p>
    <w:p w:rsidR="00F2574A" w:rsidRDefault="00F2574A" w:rsidP="00F2574A">
      <w:pPr>
        <w:pStyle w:val="Heading3"/>
      </w:pPr>
      <w:r>
        <w:t>Safe Zones Counterplan</w:t>
      </w:r>
    </w:p>
    <w:p w:rsidR="00F2574A" w:rsidRPr="0079616B" w:rsidRDefault="00F2574A" w:rsidP="00F2574A">
      <w:pPr>
        <w:rPr>
          <w:szCs w:val="24"/>
        </w:rPr>
      </w:pPr>
      <w:r w:rsidRPr="0079616B">
        <w:rPr>
          <w:szCs w:val="24"/>
        </w:rPr>
        <w:t>Text: the United States federal government should provide sufficient assistance to allow the creation of additional safe zones for displaced persons from Syria.</w:t>
      </w:r>
    </w:p>
    <w:p w:rsidR="00F2574A" w:rsidRDefault="00F2574A" w:rsidP="00F2574A">
      <w:pPr>
        <w:rPr>
          <w:sz w:val="16"/>
          <w:szCs w:val="24"/>
        </w:rPr>
      </w:pPr>
    </w:p>
    <w:p w:rsidR="00F2574A" w:rsidRDefault="00F2574A" w:rsidP="00F2574A">
      <w:pPr>
        <w:pStyle w:val="Heading4"/>
      </w:pPr>
      <w:r>
        <w:t>The US should get Syrian refugees to safe zones rather than letting them into the US which solves the Syrian refugee problem while avoiding our midterms DA, our economy turns and the legalism K.</w:t>
      </w:r>
    </w:p>
    <w:p w:rsidR="00F2574A" w:rsidRDefault="00F2574A" w:rsidP="00F2574A">
      <w:pPr>
        <w:rPr>
          <w:rStyle w:val="Style13ptBold"/>
        </w:rPr>
      </w:pPr>
      <w:proofErr w:type="spellStart"/>
      <w:r>
        <w:rPr>
          <w:rStyle w:val="Style13ptBold"/>
        </w:rPr>
        <w:t>Babin</w:t>
      </w:r>
      <w:proofErr w:type="spellEnd"/>
      <w:r>
        <w:rPr>
          <w:rStyle w:val="Style13ptBold"/>
        </w:rPr>
        <w:t xml:space="preserve"> 16</w:t>
      </w:r>
    </w:p>
    <w:p w:rsidR="00F2574A" w:rsidRPr="002654DF" w:rsidRDefault="00F2574A" w:rsidP="00F2574A">
      <w:r w:rsidRPr="002654DF">
        <w:t>(</w:t>
      </w:r>
      <w:r>
        <w:t xml:space="preserve">Brian </w:t>
      </w:r>
      <w:proofErr w:type="spellStart"/>
      <w:r>
        <w:t>Babin</w:t>
      </w:r>
      <w:proofErr w:type="spellEnd"/>
      <w:r>
        <w:t>, 8/18/16, “</w:t>
      </w:r>
      <w:r w:rsidRPr="002654DF">
        <w:t>America’s Refugee Program: A Clear and Present Danger</w:t>
      </w:r>
      <w:r>
        <w:t xml:space="preserve">,” </w:t>
      </w:r>
      <w:hyperlink r:id="rId8" w:history="1">
        <w:r w:rsidRPr="00DD4BF2">
          <w:rPr>
            <w:rStyle w:val="Hyperlink"/>
          </w:rPr>
          <w:t>https://www.nationalreview.com/2016/08/syrian-refugee-program-national-security-risk-must-reform-now/</w:t>
        </w:r>
      </w:hyperlink>
      <w:r>
        <w:t>, Accessed 4/25/18, FAA</w:t>
      </w:r>
      <w:r w:rsidRPr="002654DF">
        <w:t>)</w:t>
      </w:r>
    </w:p>
    <w:p w:rsidR="00F2574A" w:rsidRPr="002654DF" w:rsidRDefault="00F2574A" w:rsidP="00F2574A">
      <w:pPr>
        <w:rPr>
          <w:rStyle w:val="Style13ptBold"/>
        </w:rPr>
      </w:pPr>
    </w:p>
    <w:p w:rsidR="00F2574A" w:rsidRDefault="00F2574A" w:rsidP="00F2574A">
      <w:pPr>
        <w:rPr>
          <w:sz w:val="16"/>
        </w:rPr>
      </w:pPr>
      <w:r w:rsidRPr="002654DF">
        <w:rPr>
          <w:u w:val="single"/>
        </w:rPr>
        <w:t>For the cost of bringing one refugee into the U.S. on a path to citizenship, we can help many more than that in safe zones.</w:t>
      </w:r>
      <w:r>
        <w:rPr>
          <w:u w:val="single"/>
        </w:rPr>
        <w:t xml:space="preserve"> </w:t>
      </w:r>
      <w:r w:rsidRPr="002654DF">
        <w:rPr>
          <w:sz w:val="16"/>
        </w:rPr>
        <w:t xml:space="preserve">As compassionate </w:t>
      </w:r>
      <w:r w:rsidRPr="002654DF">
        <w:rPr>
          <w:u w:val="single"/>
        </w:rPr>
        <w:t xml:space="preserve">Americans, </w:t>
      </w:r>
      <w:r w:rsidRPr="002654DF">
        <w:rPr>
          <w:sz w:val="16"/>
        </w:rPr>
        <w:t>we</w:t>
      </w:r>
      <w:r w:rsidRPr="002654DF">
        <w:rPr>
          <w:u w:val="single"/>
        </w:rPr>
        <w:t xml:space="preserve"> can help displaced refugees in safe zones near their own homeland. Indeed, for the cost of bringing one refugee into the U.S. on a path to citizenship, we can help many more than that in safe zones.</w:t>
      </w:r>
      <w:r>
        <w:rPr>
          <w:u w:val="single"/>
        </w:rPr>
        <w:t xml:space="preserve"> </w:t>
      </w:r>
      <w:r w:rsidRPr="00844F56">
        <w:rPr>
          <w:sz w:val="16"/>
        </w:rPr>
        <w:t>In our history, thousands of people have found refuge in America and have contributed enormously to its greatness. America has always been a country of immigrants celebrating their individual heritages alongside the ideals of freedom and liberty that bind us together as Americans. But the world has changed, and a refugee policy that casts aside the safety of American citizens must also change. Innocent lives are at stake</w:t>
      </w:r>
      <w:r w:rsidRPr="002654DF">
        <w:rPr>
          <w:u w:val="single"/>
        </w:rPr>
        <w:t>.</w:t>
      </w:r>
      <w:r w:rsidRPr="00844F56">
        <w:rPr>
          <w:sz w:val="16"/>
        </w:rPr>
        <w:t xml:space="preserve"> H.R. 3314 must be brought to the floor of the U. S. Congress, passed, and signed into law. Although a veto by Obama is likely, it would be an absolute dereliction of our sworn duty not to try.</w:t>
      </w:r>
    </w:p>
    <w:p w:rsidR="00F2574A" w:rsidRPr="00B55AD5" w:rsidRDefault="00F2574A" w:rsidP="00B55AD5"/>
    <w:p w:rsidR="00F2574A" w:rsidRDefault="00771C09" w:rsidP="00F2574A">
      <w:pPr>
        <w:pStyle w:val="Heading3"/>
      </w:pPr>
      <w:r>
        <w:t>Midterms DA</w:t>
      </w:r>
    </w:p>
    <w:p w:rsidR="00F2574A" w:rsidRDefault="00F2574A" w:rsidP="00F2574A"/>
    <w:p w:rsidR="00F2574A" w:rsidRPr="0057311F" w:rsidRDefault="00F2574A" w:rsidP="00F2574A">
      <w:pPr>
        <w:pStyle w:val="Heading4"/>
        <w:rPr>
          <w:b w:val="0"/>
        </w:rPr>
      </w:pPr>
      <w:r>
        <w:t xml:space="preserve">Blue wave now, but it’s not locked-in – </w:t>
      </w:r>
      <w:r>
        <w:rPr>
          <w:b w:val="0"/>
        </w:rPr>
        <w:t>Dem enthusiasm, lack of GOP strategy, structural characteristics of midterms, models, special election trends, momentum and national favor</w:t>
      </w:r>
    </w:p>
    <w:p w:rsidR="00F2574A" w:rsidRDefault="00F2574A" w:rsidP="00F2574A">
      <w:r>
        <w:rPr>
          <w:rStyle w:val="Style13ptBold"/>
        </w:rPr>
        <w:t xml:space="preserve">Gaillard 6/13 </w:t>
      </w:r>
      <w:r w:rsidRPr="0057311F">
        <w:t xml:space="preserve">---- Scott, former Senior Legislative Assistant in the US House of Representatives, politics correspondent, J.D. (Florida State University College of Law), B.A. in Political Science (University of Florida), </w:t>
      </w:r>
      <w:r>
        <w:t xml:space="preserve">“Democrats Predict Sweeping Elections in November … but Maybe Only They Can Screw It Up,” </w:t>
      </w:r>
      <w:r>
        <w:rPr>
          <w:i/>
        </w:rPr>
        <w:t xml:space="preserve">Folio Magazine, </w:t>
      </w:r>
      <w:r>
        <w:t xml:space="preserve">2018, </w:t>
      </w:r>
      <w:hyperlink r:id="rId9" w:history="1">
        <w:r w:rsidRPr="0004329C">
          <w:rPr>
            <w:rStyle w:val="Hyperlink"/>
          </w:rPr>
          <w:t>http://folioweekly.com/stories/is-the-blue-wave-for-real,19973</w:t>
        </w:r>
      </w:hyperlink>
    </w:p>
    <w:p w:rsidR="00F2574A" w:rsidRDefault="00F2574A" w:rsidP="00F2574A"/>
    <w:p w:rsidR="00F2574A" w:rsidRPr="0038788E" w:rsidRDefault="00F2574A" w:rsidP="00F2574A">
      <w:pPr>
        <w:rPr>
          <w:sz w:val="14"/>
        </w:rPr>
      </w:pPr>
      <w:r w:rsidRPr="0038788E">
        <w:rPr>
          <w:sz w:val="14"/>
        </w:rPr>
        <w:t xml:space="preserve">Asked about the Blue Wave, </w:t>
      </w:r>
      <w:r w:rsidRPr="0057311F">
        <w:rPr>
          <w:rStyle w:val="StyleUnderline"/>
        </w:rPr>
        <w:t>local</w:t>
      </w:r>
      <w:r w:rsidRPr="0038788E">
        <w:rPr>
          <w:sz w:val="14"/>
        </w:rPr>
        <w:t xml:space="preserve"> Democratic </w:t>
      </w:r>
      <w:r w:rsidRPr="0057311F">
        <w:rPr>
          <w:rStyle w:val="StyleUnderline"/>
        </w:rPr>
        <w:t>activist</w:t>
      </w:r>
      <w:r w:rsidRPr="0038788E">
        <w:rPr>
          <w:sz w:val="14"/>
        </w:rPr>
        <w:t xml:space="preserve"> Luis </w:t>
      </w:r>
      <w:proofErr w:type="spellStart"/>
      <w:r w:rsidRPr="0057311F">
        <w:rPr>
          <w:rStyle w:val="StyleUnderline"/>
        </w:rPr>
        <w:t>Zaldivar</w:t>
      </w:r>
      <w:proofErr w:type="spellEnd"/>
      <w:r w:rsidRPr="0057311F">
        <w:rPr>
          <w:rStyle w:val="StyleUnderline"/>
        </w:rPr>
        <w:t xml:space="preserve"> says, </w:t>
      </w:r>
      <w:r w:rsidRPr="0038788E">
        <w:rPr>
          <w:sz w:val="14"/>
        </w:rPr>
        <w:t xml:space="preserve">"I can answer straight-up; </w:t>
      </w:r>
      <w:r w:rsidRPr="000F31EA">
        <w:rPr>
          <w:rStyle w:val="StyleUnderline"/>
          <w:highlight w:val="yellow"/>
        </w:rPr>
        <w:t>the Wave is</w:t>
      </w:r>
      <w:r w:rsidRPr="0038788E">
        <w:rPr>
          <w:sz w:val="14"/>
        </w:rPr>
        <w:t xml:space="preserve"> </w:t>
      </w:r>
      <w:r w:rsidRPr="0057311F">
        <w:rPr>
          <w:rStyle w:val="Emphasis"/>
        </w:rPr>
        <w:t xml:space="preserve">100 percent for </w:t>
      </w:r>
      <w:r w:rsidRPr="000F31EA">
        <w:rPr>
          <w:rStyle w:val="Emphasis"/>
          <w:highlight w:val="yellow"/>
        </w:rPr>
        <w:t>real</w:t>
      </w:r>
      <w:r w:rsidRPr="0038788E">
        <w:rPr>
          <w:sz w:val="14"/>
        </w:rPr>
        <w:t xml:space="preserve">, </w:t>
      </w:r>
      <w:r w:rsidRPr="0057311F">
        <w:rPr>
          <w:rStyle w:val="StyleUnderline"/>
        </w:rPr>
        <w:t xml:space="preserve">especially because </w:t>
      </w:r>
      <w:r w:rsidRPr="000F31EA">
        <w:rPr>
          <w:rStyle w:val="StyleUnderline"/>
          <w:highlight w:val="yellow"/>
        </w:rPr>
        <w:t>Republicans</w:t>
      </w:r>
      <w:r w:rsidRPr="0038788E">
        <w:rPr>
          <w:sz w:val="14"/>
        </w:rPr>
        <w:t xml:space="preserve"> </w:t>
      </w:r>
      <w:r w:rsidRPr="0057311F">
        <w:rPr>
          <w:rStyle w:val="Emphasis"/>
        </w:rPr>
        <w:t>don't have anything going on</w:t>
      </w:r>
      <w:r w:rsidRPr="0038788E">
        <w:rPr>
          <w:sz w:val="14"/>
        </w:rPr>
        <w:t xml:space="preserve">; </w:t>
      </w:r>
      <w:r w:rsidRPr="0057311F">
        <w:rPr>
          <w:rStyle w:val="StyleUnderline"/>
        </w:rPr>
        <w:t xml:space="preserve">they </w:t>
      </w:r>
      <w:r w:rsidRPr="000F31EA">
        <w:rPr>
          <w:rStyle w:val="StyleUnderline"/>
          <w:highlight w:val="yellow"/>
        </w:rPr>
        <w:t>are</w:t>
      </w:r>
      <w:r w:rsidRPr="000F31EA">
        <w:rPr>
          <w:sz w:val="14"/>
          <w:highlight w:val="yellow"/>
        </w:rPr>
        <w:t xml:space="preserve"> </w:t>
      </w:r>
      <w:r w:rsidRPr="000F31EA">
        <w:rPr>
          <w:rStyle w:val="Emphasis"/>
          <w:highlight w:val="yellow"/>
        </w:rPr>
        <w:t>deeply divided</w:t>
      </w:r>
      <w:r w:rsidRPr="0038788E">
        <w:rPr>
          <w:sz w:val="14"/>
        </w:rPr>
        <w:t xml:space="preserve">." </w:t>
      </w:r>
      <w:proofErr w:type="spellStart"/>
      <w:r w:rsidRPr="0038788E">
        <w:rPr>
          <w:sz w:val="14"/>
        </w:rPr>
        <w:t>Zaldivar</w:t>
      </w:r>
      <w:proofErr w:type="spellEnd"/>
      <w:r w:rsidRPr="0038788E">
        <w:rPr>
          <w:sz w:val="14"/>
        </w:rPr>
        <w:t xml:space="preserve">, who has knocked on thousands of doors in the last two years, is president of the local Democratic Progressive Caucus. Democratic National Committee Chairman Tom </w:t>
      </w:r>
      <w:r w:rsidRPr="0038788E">
        <w:rPr>
          <w:rStyle w:val="StyleUnderline"/>
        </w:rPr>
        <w:t xml:space="preserve">Perez recently stated, "We are </w:t>
      </w:r>
      <w:r w:rsidRPr="0038788E">
        <w:rPr>
          <w:rStyle w:val="Emphasis"/>
        </w:rPr>
        <w:t>winning everywhere</w:t>
      </w:r>
      <w:r w:rsidRPr="0038788E">
        <w:rPr>
          <w:sz w:val="14"/>
        </w:rPr>
        <w:t>."</w:t>
      </w:r>
    </w:p>
    <w:p w:rsidR="00F2574A" w:rsidRPr="0038788E" w:rsidRDefault="00F2574A" w:rsidP="00F2574A">
      <w:pPr>
        <w:rPr>
          <w:sz w:val="14"/>
        </w:rPr>
      </w:pPr>
      <w:r w:rsidRPr="0038788E">
        <w:rPr>
          <w:sz w:val="14"/>
        </w:rPr>
        <w:t>Democrats are hoping this year's election will resemble the one in 2006, when they regained majorities in the U.S. House and Senate, and among governorships. Democrats also won a majority of state legislatures and picked up seven seats in the Republican-dominated Florida House.</w:t>
      </w:r>
    </w:p>
    <w:p w:rsidR="00F2574A" w:rsidRPr="0038788E" w:rsidRDefault="00F2574A" w:rsidP="00F2574A">
      <w:pPr>
        <w:rPr>
          <w:sz w:val="14"/>
        </w:rPr>
      </w:pPr>
      <w:r w:rsidRPr="0038788E">
        <w:rPr>
          <w:sz w:val="14"/>
        </w:rPr>
        <w:t>There's a lot of enthusiasm among activists, but what do the numbers say?</w:t>
      </w:r>
    </w:p>
    <w:p w:rsidR="00F2574A" w:rsidRPr="0038788E" w:rsidRDefault="00F2574A" w:rsidP="00F2574A">
      <w:pPr>
        <w:rPr>
          <w:rStyle w:val="Emphasis"/>
        </w:rPr>
      </w:pPr>
      <w:r w:rsidRPr="0038788E">
        <w:rPr>
          <w:rStyle w:val="StyleUnderline"/>
        </w:rPr>
        <w:t>Democrats need 24 victories to take the</w:t>
      </w:r>
      <w:r w:rsidRPr="0038788E">
        <w:rPr>
          <w:sz w:val="14"/>
        </w:rPr>
        <w:t xml:space="preserve"> majority in the U.S. </w:t>
      </w:r>
      <w:r w:rsidRPr="0038788E">
        <w:rPr>
          <w:rStyle w:val="StyleUnderline"/>
        </w:rPr>
        <w:t>House</w:t>
      </w:r>
      <w:r w:rsidRPr="0038788E">
        <w:rPr>
          <w:sz w:val="14"/>
        </w:rPr>
        <w:t xml:space="preserve"> of Representatives </w:t>
      </w:r>
      <w:r w:rsidRPr="0038788E">
        <w:rPr>
          <w:rStyle w:val="StyleUnderline"/>
        </w:rPr>
        <w:t>and two</w:t>
      </w:r>
      <w:r w:rsidRPr="0038788E">
        <w:rPr>
          <w:sz w:val="14"/>
        </w:rPr>
        <w:t xml:space="preserve"> victories </w:t>
      </w:r>
      <w:r w:rsidRPr="0038788E">
        <w:rPr>
          <w:rStyle w:val="StyleUnderline"/>
        </w:rPr>
        <w:t>to take</w:t>
      </w:r>
      <w:r w:rsidRPr="0038788E">
        <w:rPr>
          <w:sz w:val="14"/>
        </w:rPr>
        <w:t xml:space="preserve"> back </w:t>
      </w:r>
      <w:r w:rsidRPr="0038788E">
        <w:rPr>
          <w:rStyle w:val="StyleUnderline"/>
        </w:rPr>
        <w:t>the</w:t>
      </w:r>
      <w:r w:rsidRPr="0038788E">
        <w:rPr>
          <w:sz w:val="14"/>
        </w:rPr>
        <w:t xml:space="preserve"> U.S. </w:t>
      </w:r>
      <w:r w:rsidRPr="0038788E">
        <w:rPr>
          <w:rStyle w:val="StyleUnderline"/>
        </w:rPr>
        <w:t>S</w:t>
      </w:r>
      <w:r w:rsidRPr="002C753E">
        <w:rPr>
          <w:rStyle w:val="StyleUnderline"/>
        </w:rPr>
        <w:t>enate. This is an off-year, aka mid-term election</w:t>
      </w:r>
      <w:r w:rsidRPr="002C753E">
        <w:rPr>
          <w:sz w:val="14"/>
        </w:rPr>
        <w:t xml:space="preserve">, in which the presidency is not on the ballot, </w:t>
      </w:r>
      <w:r w:rsidRPr="002C753E">
        <w:rPr>
          <w:rStyle w:val="StyleUnderline"/>
        </w:rPr>
        <w:t>which is</w:t>
      </w:r>
      <w:r w:rsidRPr="002C753E">
        <w:rPr>
          <w:sz w:val="14"/>
        </w:rPr>
        <w:t xml:space="preserve"> typically </w:t>
      </w:r>
      <w:r w:rsidRPr="002C753E">
        <w:rPr>
          <w:rStyle w:val="Emphasis"/>
        </w:rPr>
        <w:t>better for the party out of power.</w:t>
      </w:r>
    </w:p>
    <w:p w:rsidR="00F2574A" w:rsidRPr="0038788E" w:rsidRDefault="00F2574A" w:rsidP="00F2574A">
      <w:pPr>
        <w:rPr>
          <w:sz w:val="14"/>
        </w:rPr>
      </w:pPr>
      <w:r w:rsidRPr="000F31EA">
        <w:rPr>
          <w:rStyle w:val="StyleUnderline"/>
          <w:highlight w:val="yellow"/>
        </w:rPr>
        <w:t>Since World War II, the opposition</w:t>
      </w:r>
      <w:r w:rsidRPr="0038788E">
        <w:rPr>
          <w:rStyle w:val="StyleUnderline"/>
        </w:rPr>
        <w:t xml:space="preserve"> party </w:t>
      </w:r>
      <w:r w:rsidRPr="000F31EA">
        <w:rPr>
          <w:rStyle w:val="StyleUnderline"/>
          <w:highlight w:val="yellow"/>
        </w:rPr>
        <w:t>has</w:t>
      </w:r>
      <w:r w:rsidRPr="0038788E">
        <w:rPr>
          <w:rStyle w:val="StyleUnderline"/>
        </w:rPr>
        <w:t xml:space="preserve">, on average, </w:t>
      </w:r>
      <w:r w:rsidRPr="000F31EA">
        <w:rPr>
          <w:rStyle w:val="StyleUnderline"/>
          <w:highlight w:val="yellow"/>
        </w:rPr>
        <w:t>gained</w:t>
      </w:r>
      <w:r w:rsidRPr="000F31EA">
        <w:rPr>
          <w:sz w:val="14"/>
          <w:highlight w:val="yellow"/>
        </w:rPr>
        <w:t xml:space="preserve"> </w:t>
      </w:r>
      <w:r w:rsidRPr="000F31EA">
        <w:rPr>
          <w:rStyle w:val="Emphasis"/>
          <w:highlight w:val="yellow"/>
        </w:rPr>
        <w:t>26 seats</w:t>
      </w:r>
      <w:r w:rsidRPr="000F31EA">
        <w:rPr>
          <w:sz w:val="14"/>
          <w:highlight w:val="yellow"/>
        </w:rPr>
        <w:t xml:space="preserve"> </w:t>
      </w:r>
      <w:r w:rsidRPr="000F31EA">
        <w:rPr>
          <w:rStyle w:val="StyleUnderline"/>
          <w:highlight w:val="yellow"/>
        </w:rPr>
        <w:t>in off-year elections. One</w:t>
      </w:r>
      <w:r w:rsidRPr="0038788E">
        <w:rPr>
          <w:sz w:val="14"/>
        </w:rPr>
        <w:t xml:space="preserve"> prediction </w:t>
      </w:r>
      <w:r w:rsidRPr="000F31EA">
        <w:rPr>
          <w:rStyle w:val="StyleUnderline"/>
          <w:highlight w:val="yellow"/>
        </w:rPr>
        <w:t>model</w:t>
      </w:r>
      <w:r w:rsidRPr="000F31EA">
        <w:rPr>
          <w:sz w:val="14"/>
          <w:highlight w:val="yellow"/>
        </w:rPr>
        <w:t xml:space="preserve"> </w:t>
      </w:r>
      <w:r w:rsidRPr="000F31EA">
        <w:rPr>
          <w:rStyle w:val="StyleUnderline"/>
          <w:highlight w:val="yellow"/>
        </w:rPr>
        <w:t>suggests</w:t>
      </w:r>
      <w:r w:rsidRPr="0038788E">
        <w:rPr>
          <w:rStyle w:val="StyleUnderline"/>
        </w:rPr>
        <w:t xml:space="preserve"> Democrats will gain</w:t>
      </w:r>
      <w:r w:rsidRPr="0038788E">
        <w:rPr>
          <w:sz w:val="14"/>
        </w:rPr>
        <w:t xml:space="preserve"> between 45 and </w:t>
      </w:r>
      <w:r w:rsidRPr="000F31EA">
        <w:rPr>
          <w:rStyle w:val="Emphasis"/>
          <w:highlight w:val="yellow"/>
        </w:rPr>
        <w:t>50</w:t>
      </w:r>
      <w:r w:rsidRPr="0038788E">
        <w:rPr>
          <w:rStyle w:val="Emphasis"/>
        </w:rPr>
        <w:t xml:space="preserve"> seats</w:t>
      </w:r>
      <w:r w:rsidRPr="0038788E">
        <w:rPr>
          <w:sz w:val="14"/>
        </w:rPr>
        <w:t xml:space="preserve"> </w:t>
      </w:r>
      <w:r w:rsidRPr="000F31EA">
        <w:rPr>
          <w:rStyle w:val="StyleUnderline"/>
          <w:highlight w:val="yellow"/>
        </w:rPr>
        <w:t>in the</w:t>
      </w:r>
      <w:r w:rsidRPr="0038788E">
        <w:rPr>
          <w:sz w:val="14"/>
        </w:rPr>
        <w:t xml:space="preserve"> U.S. </w:t>
      </w:r>
      <w:r w:rsidRPr="000F31EA">
        <w:rPr>
          <w:rStyle w:val="StyleUnderline"/>
          <w:highlight w:val="yellow"/>
        </w:rPr>
        <w:t>House</w:t>
      </w:r>
      <w:r w:rsidRPr="0038788E">
        <w:rPr>
          <w:sz w:val="14"/>
        </w:rPr>
        <w:t xml:space="preserve"> of Representatives. It also predicts the Democrats will flip between 15 and 20 state legislatures. </w:t>
      </w:r>
      <w:r w:rsidRPr="000F31EA">
        <w:rPr>
          <w:rStyle w:val="StyleUnderline"/>
          <w:highlight w:val="yellow"/>
        </w:rPr>
        <w:t>This</w:t>
      </w:r>
      <w:r w:rsidRPr="0038788E">
        <w:rPr>
          <w:rStyle w:val="StyleUnderline"/>
        </w:rPr>
        <w:t xml:space="preserve"> </w:t>
      </w:r>
      <w:r w:rsidRPr="000F31EA">
        <w:rPr>
          <w:rStyle w:val="StyleUnderline"/>
          <w:highlight w:val="yellow"/>
        </w:rPr>
        <w:t>model accurately predicted</w:t>
      </w:r>
      <w:r w:rsidRPr="0038788E">
        <w:rPr>
          <w:sz w:val="14"/>
        </w:rPr>
        <w:t xml:space="preserve"> big </w:t>
      </w:r>
      <w:r w:rsidRPr="0038788E">
        <w:rPr>
          <w:rStyle w:val="StyleUnderline"/>
        </w:rPr>
        <w:t>Democratic gains in 2006 and Republican</w:t>
      </w:r>
      <w:r w:rsidRPr="0038788E">
        <w:rPr>
          <w:sz w:val="14"/>
        </w:rPr>
        <w:t xml:space="preserve"> </w:t>
      </w:r>
      <w:r w:rsidRPr="0038788E">
        <w:rPr>
          <w:rStyle w:val="StyleUnderline"/>
        </w:rPr>
        <w:t xml:space="preserve">wins in 2010, and has been </w:t>
      </w:r>
      <w:r w:rsidRPr="0038788E">
        <w:rPr>
          <w:rStyle w:val="Emphasis"/>
        </w:rPr>
        <w:t xml:space="preserve">correct about </w:t>
      </w:r>
      <w:r w:rsidRPr="000F31EA">
        <w:rPr>
          <w:rStyle w:val="Emphasis"/>
          <w:highlight w:val="yellow"/>
        </w:rPr>
        <w:t>most elections</w:t>
      </w:r>
      <w:r w:rsidRPr="0038788E">
        <w:rPr>
          <w:rStyle w:val="Emphasis"/>
        </w:rPr>
        <w:t xml:space="preserve"> since 1950.</w:t>
      </w:r>
    </w:p>
    <w:p w:rsidR="00F2574A" w:rsidRPr="0038788E" w:rsidRDefault="00F2574A" w:rsidP="00F2574A">
      <w:pPr>
        <w:rPr>
          <w:rStyle w:val="Emphasis"/>
        </w:rPr>
      </w:pPr>
      <w:r w:rsidRPr="0038788E">
        <w:rPr>
          <w:rStyle w:val="Emphasis"/>
        </w:rPr>
        <w:t>A Swelling Wake</w:t>
      </w:r>
    </w:p>
    <w:p w:rsidR="00F2574A" w:rsidRPr="0038788E" w:rsidRDefault="00F2574A" w:rsidP="00F2574A">
      <w:pPr>
        <w:rPr>
          <w:sz w:val="14"/>
        </w:rPr>
      </w:pPr>
      <w:r w:rsidRPr="0038788E">
        <w:rPr>
          <w:rStyle w:val="StyleUnderline"/>
        </w:rPr>
        <w:t>Some</w:t>
      </w:r>
      <w:r w:rsidRPr="0038788E">
        <w:rPr>
          <w:sz w:val="14"/>
        </w:rPr>
        <w:t xml:space="preserve"> of the </w:t>
      </w:r>
      <w:r w:rsidRPr="0038788E">
        <w:rPr>
          <w:rStyle w:val="StyleUnderline"/>
        </w:rPr>
        <w:t>early races</w:t>
      </w:r>
      <w:r w:rsidRPr="0038788E">
        <w:rPr>
          <w:sz w:val="14"/>
        </w:rPr>
        <w:t xml:space="preserve"> after Trump's inauguration </w:t>
      </w:r>
      <w:r w:rsidRPr="0038788E">
        <w:rPr>
          <w:rStyle w:val="StyleUnderline"/>
        </w:rPr>
        <w:t>were disappointing, but by November</w:t>
      </w:r>
      <w:r w:rsidRPr="0038788E">
        <w:rPr>
          <w:sz w:val="14"/>
        </w:rPr>
        <w:t xml:space="preserve"> 2017, </w:t>
      </w:r>
      <w:r w:rsidRPr="000F31EA">
        <w:rPr>
          <w:rStyle w:val="StyleUnderline"/>
          <w:highlight w:val="yellow"/>
        </w:rPr>
        <w:t>Democrats</w:t>
      </w:r>
      <w:r w:rsidRPr="0038788E">
        <w:rPr>
          <w:rStyle w:val="StyleUnderline"/>
        </w:rPr>
        <w:t xml:space="preserve"> had </w:t>
      </w:r>
      <w:r w:rsidRPr="000F31EA">
        <w:rPr>
          <w:rStyle w:val="StyleUnderline"/>
          <w:highlight w:val="yellow"/>
        </w:rPr>
        <w:t>snapped</w:t>
      </w:r>
      <w:r w:rsidRPr="0038788E">
        <w:rPr>
          <w:sz w:val="14"/>
        </w:rPr>
        <w:t xml:space="preserve"> </w:t>
      </w:r>
      <w:r w:rsidRPr="0038788E">
        <w:rPr>
          <w:rStyle w:val="StyleUnderline"/>
        </w:rPr>
        <w:t xml:space="preserve">back, </w:t>
      </w:r>
      <w:r w:rsidRPr="000F31EA">
        <w:rPr>
          <w:rStyle w:val="StyleUnderline"/>
          <w:highlight w:val="yellow"/>
        </w:rPr>
        <w:t>winning</w:t>
      </w:r>
      <w:r w:rsidRPr="0038788E">
        <w:rPr>
          <w:rStyle w:val="StyleUnderline"/>
        </w:rPr>
        <w:t xml:space="preserve"> gubernatorial elections in </w:t>
      </w:r>
      <w:r w:rsidRPr="000F31EA">
        <w:rPr>
          <w:rStyle w:val="StyleUnderline"/>
          <w:highlight w:val="yellow"/>
        </w:rPr>
        <w:t>New Jersey and Virginia</w:t>
      </w:r>
      <w:r w:rsidRPr="0038788E">
        <w:rPr>
          <w:sz w:val="14"/>
        </w:rPr>
        <w:t>.</w:t>
      </w:r>
    </w:p>
    <w:p w:rsidR="00F2574A" w:rsidRPr="0038788E" w:rsidRDefault="00F2574A" w:rsidP="00F2574A">
      <w:pPr>
        <w:rPr>
          <w:sz w:val="14"/>
        </w:rPr>
      </w:pPr>
      <w:r w:rsidRPr="000F31EA">
        <w:rPr>
          <w:rStyle w:val="StyleUnderline"/>
          <w:highlight w:val="yellow"/>
        </w:rPr>
        <w:t>A</w:t>
      </w:r>
      <w:r w:rsidRPr="000F31EA">
        <w:rPr>
          <w:sz w:val="14"/>
          <w:highlight w:val="yellow"/>
        </w:rPr>
        <w:t xml:space="preserve"> </w:t>
      </w:r>
      <w:r w:rsidRPr="000F31EA">
        <w:rPr>
          <w:rStyle w:val="Emphasis"/>
          <w:highlight w:val="yellow"/>
        </w:rPr>
        <w:t>political earthquake</w:t>
      </w:r>
      <w:r w:rsidRPr="000F31EA">
        <w:rPr>
          <w:sz w:val="14"/>
          <w:highlight w:val="yellow"/>
        </w:rPr>
        <w:t xml:space="preserve"> </w:t>
      </w:r>
      <w:r w:rsidRPr="000F31EA">
        <w:rPr>
          <w:rStyle w:val="StyleUnderline"/>
          <w:highlight w:val="yellow"/>
        </w:rPr>
        <w:t>sent aftershocks</w:t>
      </w:r>
      <w:r w:rsidRPr="0038788E">
        <w:rPr>
          <w:sz w:val="14"/>
        </w:rPr>
        <w:t xml:space="preserve"> around America </w:t>
      </w:r>
      <w:r w:rsidRPr="000F31EA">
        <w:rPr>
          <w:rStyle w:val="StyleUnderline"/>
          <w:highlight w:val="yellow"/>
        </w:rPr>
        <w:t>when</w:t>
      </w:r>
      <w:r w:rsidRPr="0038788E">
        <w:rPr>
          <w:sz w:val="14"/>
        </w:rPr>
        <w:t xml:space="preserve"> Democrat </w:t>
      </w:r>
      <w:r w:rsidRPr="0038788E">
        <w:rPr>
          <w:rStyle w:val="StyleUnderline"/>
        </w:rPr>
        <w:t xml:space="preserve">Doug </w:t>
      </w:r>
      <w:r w:rsidRPr="000F31EA">
        <w:rPr>
          <w:rStyle w:val="StyleUnderline"/>
          <w:highlight w:val="yellow"/>
        </w:rPr>
        <w:t>Jones bested</w:t>
      </w:r>
      <w:r w:rsidRPr="0038788E">
        <w:rPr>
          <w:rStyle w:val="StyleUnderline"/>
        </w:rPr>
        <w:t xml:space="preserve"> Roy </w:t>
      </w:r>
      <w:r w:rsidRPr="000F31EA">
        <w:rPr>
          <w:rStyle w:val="StyleUnderline"/>
          <w:highlight w:val="yellow"/>
        </w:rPr>
        <w:t>Moore</w:t>
      </w:r>
      <w:r w:rsidRPr="0038788E">
        <w:rPr>
          <w:sz w:val="14"/>
        </w:rPr>
        <w:t xml:space="preserve"> in the Alabama special election to replace Jeff Sessions in the U.S. Senate. </w:t>
      </w:r>
      <w:r w:rsidRPr="0038788E">
        <w:rPr>
          <w:rStyle w:val="StyleUnderline"/>
        </w:rPr>
        <w:t>Alabama had not voted</w:t>
      </w:r>
      <w:r w:rsidRPr="0038788E">
        <w:rPr>
          <w:sz w:val="14"/>
        </w:rPr>
        <w:t xml:space="preserve"> for a </w:t>
      </w:r>
      <w:r w:rsidRPr="0038788E">
        <w:rPr>
          <w:rStyle w:val="StyleUnderline"/>
        </w:rPr>
        <w:t>Democratic</w:t>
      </w:r>
      <w:r w:rsidRPr="0038788E">
        <w:rPr>
          <w:sz w:val="14"/>
        </w:rPr>
        <w:t xml:space="preserve"> presidential candidate </w:t>
      </w:r>
      <w:r w:rsidRPr="0038788E">
        <w:rPr>
          <w:rStyle w:val="Emphasis"/>
        </w:rPr>
        <w:t>in more than 30 years</w:t>
      </w:r>
      <w:r w:rsidRPr="0038788E">
        <w:rPr>
          <w:sz w:val="14"/>
        </w:rPr>
        <w:t xml:space="preserve"> </w:t>
      </w:r>
      <w:r w:rsidRPr="0038788E">
        <w:rPr>
          <w:rStyle w:val="StyleUnderline"/>
        </w:rPr>
        <w:t>and was considered among the safest states</w:t>
      </w:r>
      <w:r w:rsidRPr="0038788E">
        <w:rPr>
          <w:sz w:val="14"/>
        </w:rPr>
        <w:t xml:space="preserve"> for Republicans.</w:t>
      </w:r>
    </w:p>
    <w:p w:rsidR="00F2574A" w:rsidRPr="0038788E" w:rsidRDefault="00F2574A" w:rsidP="00F2574A">
      <w:pPr>
        <w:rPr>
          <w:sz w:val="14"/>
        </w:rPr>
      </w:pPr>
      <w:r w:rsidRPr="0038788E">
        <w:rPr>
          <w:sz w:val="14"/>
        </w:rPr>
        <w:t>Jones' support came from all over the U.S., including from local activist Nathan McKay, who contacted nearly 10,000 voters urging them to support Jones and to turn out to vote. McKay explained, "I got inspired to get involved because someone has to do it." He spoke of the danger of "sitting on the sidelines," mistaking social media posts for genuine activism.</w:t>
      </w:r>
    </w:p>
    <w:p w:rsidR="00F2574A" w:rsidRPr="0038788E" w:rsidRDefault="00F2574A" w:rsidP="00F2574A">
      <w:pPr>
        <w:rPr>
          <w:sz w:val="14"/>
        </w:rPr>
      </w:pPr>
      <w:r w:rsidRPr="0038788E">
        <w:rPr>
          <w:sz w:val="14"/>
        </w:rPr>
        <w:t xml:space="preserve">Republicans hoped Jones' victory was simply because they had a weak candidate in the former judge who faced multiple accusations that he'd sexually preyed on teenaged girls when he was a prosecutor in his 30s. Though Moore strenuously denied any predatory or inappropriate behavior, many believed the scandal tanked his candidacy. Three months later, </w:t>
      </w:r>
      <w:r w:rsidRPr="000F31EA">
        <w:rPr>
          <w:rStyle w:val="StyleUnderline"/>
          <w:highlight w:val="yellow"/>
        </w:rPr>
        <w:t>Democrats scored</w:t>
      </w:r>
      <w:r w:rsidRPr="0038788E">
        <w:rPr>
          <w:rStyle w:val="StyleUnderline"/>
        </w:rPr>
        <w:t xml:space="preserve"> </w:t>
      </w:r>
      <w:r w:rsidRPr="000F31EA">
        <w:rPr>
          <w:rStyle w:val="Emphasis"/>
          <w:highlight w:val="yellow"/>
        </w:rPr>
        <w:t>another upset</w:t>
      </w:r>
      <w:r w:rsidRPr="000F31EA">
        <w:rPr>
          <w:sz w:val="14"/>
          <w:highlight w:val="yellow"/>
        </w:rPr>
        <w:t xml:space="preserve"> </w:t>
      </w:r>
      <w:r w:rsidRPr="000F31EA">
        <w:rPr>
          <w:rStyle w:val="StyleUnderline"/>
          <w:highlight w:val="yellow"/>
        </w:rPr>
        <w:t>in</w:t>
      </w:r>
      <w:r w:rsidRPr="0038788E">
        <w:rPr>
          <w:rStyle w:val="StyleUnderline"/>
        </w:rPr>
        <w:t xml:space="preserve"> a </w:t>
      </w:r>
      <w:r w:rsidRPr="000F31EA">
        <w:rPr>
          <w:rStyle w:val="StyleUnderline"/>
          <w:highlight w:val="yellow"/>
        </w:rPr>
        <w:t>Pennsylvania</w:t>
      </w:r>
      <w:r w:rsidRPr="0038788E">
        <w:rPr>
          <w:rStyle w:val="StyleUnderline"/>
        </w:rPr>
        <w:t xml:space="preserve"> district heavily favoring Republicans. The district is gerrymandered</w:t>
      </w:r>
      <w:r w:rsidRPr="0038788E">
        <w:rPr>
          <w:sz w:val="14"/>
        </w:rPr>
        <w:t xml:space="preserve"> to elect Republicans-Donald </w:t>
      </w:r>
      <w:r w:rsidRPr="0038788E">
        <w:rPr>
          <w:rStyle w:val="StyleUnderline"/>
        </w:rPr>
        <w:t>Trump carried it by</w:t>
      </w:r>
      <w:r w:rsidRPr="0038788E">
        <w:rPr>
          <w:sz w:val="14"/>
        </w:rPr>
        <w:t xml:space="preserve"> nearly </w:t>
      </w:r>
      <w:r w:rsidRPr="0038788E">
        <w:rPr>
          <w:rStyle w:val="Emphasis"/>
        </w:rPr>
        <w:t>20 percent</w:t>
      </w:r>
      <w:r w:rsidRPr="0038788E">
        <w:rPr>
          <w:sz w:val="14"/>
        </w:rPr>
        <w:t xml:space="preserve"> in 2016—</w:t>
      </w:r>
      <w:r w:rsidRPr="0038788E">
        <w:rPr>
          <w:rStyle w:val="StyleUnderline"/>
        </w:rPr>
        <w:t>plus their candidate</w:t>
      </w:r>
      <w:r w:rsidRPr="0038788E">
        <w:rPr>
          <w:sz w:val="14"/>
        </w:rPr>
        <w:t xml:space="preserve">, Rick </w:t>
      </w:r>
      <w:proofErr w:type="spellStart"/>
      <w:r w:rsidRPr="0038788E">
        <w:rPr>
          <w:sz w:val="14"/>
        </w:rPr>
        <w:t>Saccone</w:t>
      </w:r>
      <w:proofErr w:type="spellEnd"/>
      <w:r w:rsidRPr="0038788E">
        <w:rPr>
          <w:sz w:val="14"/>
        </w:rPr>
        <w:t xml:space="preserve">, </w:t>
      </w:r>
      <w:r w:rsidRPr="0038788E">
        <w:rPr>
          <w:rStyle w:val="StyleUnderline"/>
        </w:rPr>
        <w:t>had no</w:t>
      </w:r>
      <w:r w:rsidRPr="0038788E">
        <w:rPr>
          <w:sz w:val="14"/>
        </w:rPr>
        <w:t xml:space="preserve"> such </w:t>
      </w:r>
      <w:r w:rsidRPr="0038788E">
        <w:rPr>
          <w:rStyle w:val="StyleUnderline"/>
        </w:rPr>
        <w:t>scandal</w:t>
      </w:r>
      <w:r w:rsidRPr="0038788E">
        <w:rPr>
          <w:sz w:val="14"/>
        </w:rPr>
        <w:t xml:space="preserve">. Nevertheless, Democratic former Assistant U.S. Attorney </w:t>
      </w:r>
      <w:proofErr w:type="spellStart"/>
      <w:r w:rsidRPr="0038788E">
        <w:rPr>
          <w:sz w:val="14"/>
        </w:rPr>
        <w:t>Conor</w:t>
      </w:r>
      <w:proofErr w:type="spellEnd"/>
      <w:r w:rsidRPr="0038788E">
        <w:rPr>
          <w:sz w:val="14"/>
        </w:rPr>
        <w:t xml:space="preserve"> Lamb defeated </w:t>
      </w:r>
      <w:proofErr w:type="spellStart"/>
      <w:r w:rsidRPr="0038788E">
        <w:rPr>
          <w:sz w:val="14"/>
        </w:rPr>
        <w:t>Saccone</w:t>
      </w:r>
      <w:proofErr w:type="spellEnd"/>
      <w:r w:rsidRPr="0038788E">
        <w:rPr>
          <w:sz w:val="14"/>
        </w:rPr>
        <w:t>, a candidate who'd claimed he was "Trump before Trump was Trump."</w:t>
      </w:r>
    </w:p>
    <w:p w:rsidR="00F2574A" w:rsidRPr="0038788E" w:rsidRDefault="00F2574A" w:rsidP="00F2574A">
      <w:pPr>
        <w:rPr>
          <w:sz w:val="14"/>
        </w:rPr>
      </w:pPr>
      <w:r w:rsidRPr="000F31EA">
        <w:rPr>
          <w:rStyle w:val="StyleUnderline"/>
          <w:highlight w:val="yellow"/>
        </w:rPr>
        <w:t>The</w:t>
      </w:r>
      <w:r w:rsidRPr="002C753E">
        <w:rPr>
          <w:rStyle w:val="StyleUnderline"/>
        </w:rPr>
        <w:t xml:space="preserve"> Blue</w:t>
      </w:r>
      <w:r w:rsidRPr="0038788E">
        <w:rPr>
          <w:rStyle w:val="StyleUnderline"/>
        </w:rPr>
        <w:t xml:space="preserve"> </w:t>
      </w:r>
      <w:r w:rsidRPr="000F31EA">
        <w:rPr>
          <w:rStyle w:val="StyleUnderline"/>
          <w:highlight w:val="yellow"/>
        </w:rPr>
        <w:t>Wave appeared to be</w:t>
      </w:r>
      <w:r w:rsidRPr="000F31EA">
        <w:rPr>
          <w:sz w:val="14"/>
          <w:highlight w:val="yellow"/>
        </w:rPr>
        <w:t xml:space="preserve"> </w:t>
      </w:r>
      <w:r w:rsidRPr="000F31EA">
        <w:rPr>
          <w:rStyle w:val="Emphasis"/>
          <w:highlight w:val="yellow"/>
        </w:rPr>
        <w:t>gaining momentum</w:t>
      </w:r>
      <w:r w:rsidRPr="0038788E">
        <w:rPr>
          <w:sz w:val="14"/>
        </w:rPr>
        <w:t xml:space="preserve">. In a widely cited article, FiveThirtyEight's Henry </w:t>
      </w:r>
      <w:proofErr w:type="spellStart"/>
      <w:r w:rsidRPr="0038788E">
        <w:rPr>
          <w:rStyle w:val="StyleUnderline"/>
        </w:rPr>
        <w:t>Enten</w:t>
      </w:r>
      <w:proofErr w:type="spellEnd"/>
      <w:r w:rsidRPr="0038788E">
        <w:rPr>
          <w:rStyle w:val="StyleUnderline"/>
        </w:rPr>
        <w:t xml:space="preserve"> wrote, "You</w:t>
      </w:r>
      <w:r w:rsidRPr="0038788E">
        <w:rPr>
          <w:sz w:val="14"/>
        </w:rPr>
        <w:t xml:space="preserve"> </w:t>
      </w:r>
      <w:r w:rsidRPr="0038788E">
        <w:rPr>
          <w:rStyle w:val="StyleUnderline"/>
        </w:rPr>
        <w:t>don't see this</w:t>
      </w:r>
      <w:r w:rsidRPr="0038788E">
        <w:rPr>
          <w:sz w:val="14"/>
        </w:rPr>
        <w:t xml:space="preserve"> type of consistent outperformance </w:t>
      </w:r>
      <w:r w:rsidRPr="0038788E">
        <w:rPr>
          <w:rStyle w:val="StyleUnderline"/>
        </w:rPr>
        <w:t>unless there's an overriding</w:t>
      </w:r>
      <w:r w:rsidRPr="0038788E">
        <w:rPr>
          <w:sz w:val="14"/>
        </w:rPr>
        <w:t xml:space="preserve"> </w:t>
      </w:r>
      <w:r w:rsidRPr="0038788E">
        <w:rPr>
          <w:rStyle w:val="Emphasis"/>
        </w:rPr>
        <w:t>pro-Democratic national factor."</w:t>
      </w:r>
    </w:p>
    <w:p w:rsidR="00F2574A" w:rsidRPr="0038788E" w:rsidRDefault="00F2574A" w:rsidP="00F2574A">
      <w:pPr>
        <w:rPr>
          <w:sz w:val="14"/>
        </w:rPr>
      </w:pPr>
      <w:r w:rsidRPr="0038788E">
        <w:rPr>
          <w:rStyle w:val="StyleUnderline"/>
        </w:rPr>
        <w:t>Another special election was</w:t>
      </w:r>
      <w:r w:rsidRPr="0038788E">
        <w:rPr>
          <w:sz w:val="14"/>
        </w:rPr>
        <w:t xml:space="preserve"> held </w:t>
      </w:r>
      <w:r w:rsidRPr="0038788E">
        <w:rPr>
          <w:rStyle w:val="StyleUnderline"/>
        </w:rPr>
        <w:t>near Sarasota</w:t>
      </w:r>
      <w:r w:rsidRPr="0038788E">
        <w:rPr>
          <w:sz w:val="14"/>
        </w:rPr>
        <w:t xml:space="preserve"> to elect a new member to the Florida legislature. </w:t>
      </w:r>
      <w:r w:rsidRPr="0038788E">
        <w:rPr>
          <w:rStyle w:val="StyleUnderline"/>
        </w:rPr>
        <w:t>Republican voters</w:t>
      </w:r>
      <w:r w:rsidRPr="0038788E">
        <w:rPr>
          <w:sz w:val="14"/>
        </w:rPr>
        <w:t xml:space="preserve"> </w:t>
      </w:r>
      <w:r w:rsidRPr="0038788E">
        <w:rPr>
          <w:rStyle w:val="StyleUnderline"/>
        </w:rPr>
        <w:t>outnumbered Democrats by 10 percent</w:t>
      </w:r>
      <w:r w:rsidRPr="0038788E">
        <w:rPr>
          <w:sz w:val="14"/>
        </w:rPr>
        <w:t xml:space="preserve">age points and had carried the district in the last two presidential elections. </w:t>
      </w:r>
      <w:r w:rsidRPr="0038788E">
        <w:rPr>
          <w:rStyle w:val="Emphasis"/>
        </w:rPr>
        <w:t>Yet</w:t>
      </w:r>
      <w:r w:rsidRPr="0038788E">
        <w:rPr>
          <w:sz w:val="14"/>
        </w:rPr>
        <w:t xml:space="preserve"> Democratic attorney Margaret </w:t>
      </w:r>
      <w:r w:rsidRPr="0038788E">
        <w:rPr>
          <w:rStyle w:val="StyleUnderline"/>
        </w:rPr>
        <w:t xml:space="preserve">Good won by a </w:t>
      </w:r>
      <w:r w:rsidRPr="0038788E">
        <w:rPr>
          <w:rStyle w:val="Emphasis"/>
        </w:rPr>
        <w:t>comfortable margin</w:t>
      </w:r>
      <w:r w:rsidRPr="0038788E">
        <w:rPr>
          <w:sz w:val="14"/>
        </w:rPr>
        <w:t xml:space="preserve"> in a race that included appearances by national figures from both parties.</w:t>
      </w:r>
    </w:p>
    <w:p w:rsidR="00F2574A" w:rsidRPr="0038788E" w:rsidRDefault="00F2574A" w:rsidP="00F2574A">
      <w:pPr>
        <w:rPr>
          <w:sz w:val="14"/>
        </w:rPr>
      </w:pPr>
      <w:r w:rsidRPr="0038788E">
        <w:rPr>
          <w:sz w:val="14"/>
        </w:rPr>
        <w:t xml:space="preserve">The </w:t>
      </w:r>
      <w:r w:rsidRPr="000F31EA">
        <w:rPr>
          <w:rStyle w:val="StyleUnderline"/>
          <w:highlight w:val="yellow"/>
        </w:rPr>
        <w:t>Democrats</w:t>
      </w:r>
      <w:r w:rsidRPr="0038788E">
        <w:rPr>
          <w:rStyle w:val="StyleUnderline"/>
        </w:rPr>
        <w:t xml:space="preserve"> also </w:t>
      </w:r>
      <w:r w:rsidRPr="000F31EA">
        <w:rPr>
          <w:rStyle w:val="StyleUnderline"/>
          <w:highlight w:val="yellow"/>
        </w:rPr>
        <w:t>pulled off</w:t>
      </w:r>
      <w:r w:rsidRPr="0038788E">
        <w:rPr>
          <w:sz w:val="14"/>
        </w:rPr>
        <w:t xml:space="preserve"> </w:t>
      </w:r>
      <w:r w:rsidRPr="0038788E">
        <w:rPr>
          <w:rStyle w:val="Emphasis"/>
        </w:rPr>
        <w:t>impressive</w:t>
      </w:r>
      <w:r w:rsidRPr="0038788E">
        <w:rPr>
          <w:sz w:val="14"/>
        </w:rPr>
        <w:t xml:space="preserve"> </w:t>
      </w:r>
      <w:r w:rsidRPr="0038788E">
        <w:rPr>
          <w:rStyle w:val="StyleUnderline"/>
        </w:rPr>
        <w:t xml:space="preserve">state legislative </w:t>
      </w:r>
      <w:r w:rsidRPr="000F31EA">
        <w:rPr>
          <w:rStyle w:val="StyleUnderline"/>
          <w:highlight w:val="yellow"/>
        </w:rPr>
        <w:t>elections in</w:t>
      </w:r>
      <w:r w:rsidRPr="0038788E">
        <w:rPr>
          <w:rStyle w:val="StyleUnderline"/>
        </w:rPr>
        <w:t xml:space="preserve"> deeply red </w:t>
      </w:r>
      <w:r w:rsidRPr="000F31EA">
        <w:rPr>
          <w:rStyle w:val="StyleUnderline"/>
          <w:highlight w:val="yellow"/>
        </w:rPr>
        <w:t>Oklahoma and</w:t>
      </w:r>
      <w:r w:rsidRPr="0038788E">
        <w:rPr>
          <w:sz w:val="14"/>
        </w:rPr>
        <w:t xml:space="preserve"> conservative </w:t>
      </w:r>
      <w:r w:rsidRPr="000F31EA">
        <w:rPr>
          <w:rStyle w:val="StyleUnderline"/>
          <w:highlight w:val="yellow"/>
        </w:rPr>
        <w:t>Iowa</w:t>
      </w:r>
      <w:r w:rsidRPr="0038788E">
        <w:rPr>
          <w:sz w:val="14"/>
        </w:rPr>
        <w:t>.</w:t>
      </w:r>
    </w:p>
    <w:p w:rsidR="00F2574A" w:rsidRPr="0038788E" w:rsidRDefault="00F2574A" w:rsidP="00F2574A">
      <w:pPr>
        <w:rPr>
          <w:sz w:val="14"/>
        </w:rPr>
      </w:pPr>
      <w:r w:rsidRPr="0038788E">
        <w:rPr>
          <w:sz w:val="14"/>
        </w:rPr>
        <w:t xml:space="preserve">Trump's former campaign manager Cory </w:t>
      </w:r>
      <w:r w:rsidRPr="0038788E">
        <w:rPr>
          <w:rStyle w:val="StyleUnderline"/>
        </w:rPr>
        <w:t>Lewandowski complained</w:t>
      </w:r>
      <w:r w:rsidRPr="0038788E">
        <w:rPr>
          <w:sz w:val="14"/>
        </w:rPr>
        <w:t>, "</w:t>
      </w:r>
      <w:r w:rsidRPr="0038788E">
        <w:rPr>
          <w:rStyle w:val="Emphasis"/>
        </w:rPr>
        <w:t>Fifty seats have already changed hands</w:t>
      </w:r>
      <w:r w:rsidRPr="0038788E">
        <w:rPr>
          <w:sz w:val="14"/>
        </w:rPr>
        <w:t xml:space="preserve"> from Republican to Democrats </w:t>
      </w:r>
      <w:r w:rsidRPr="0038788E">
        <w:rPr>
          <w:rStyle w:val="StyleUnderline"/>
        </w:rPr>
        <w:t>since</w:t>
      </w:r>
      <w:r w:rsidRPr="0038788E">
        <w:rPr>
          <w:sz w:val="14"/>
        </w:rPr>
        <w:t xml:space="preserve"> Donald </w:t>
      </w:r>
      <w:r w:rsidRPr="0038788E">
        <w:rPr>
          <w:rStyle w:val="StyleUnderline"/>
        </w:rPr>
        <w:t>Trump was elected</w:t>
      </w:r>
      <w:r w:rsidRPr="0038788E">
        <w:rPr>
          <w:sz w:val="14"/>
        </w:rPr>
        <w:t>."</w:t>
      </w:r>
    </w:p>
    <w:p w:rsidR="00F2574A" w:rsidRPr="0038788E" w:rsidRDefault="00F2574A" w:rsidP="00F2574A">
      <w:pPr>
        <w:rPr>
          <w:sz w:val="14"/>
        </w:rPr>
      </w:pPr>
      <w:r w:rsidRPr="0038788E">
        <w:rPr>
          <w:sz w:val="14"/>
        </w:rPr>
        <w:t xml:space="preserve">On April 8, Republican pollster Frank </w:t>
      </w:r>
      <w:proofErr w:type="spellStart"/>
      <w:r w:rsidRPr="0038788E">
        <w:rPr>
          <w:rStyle w:val="StyleUnderline"/>
        </w:rPr>
        <w:t>Luntz</w:t>
      </w:r>
      <w:proofErr w:type="spellEnd"/>
      <w:r w:rsidRPr="0038788E">
        <w:rPr>
          <w:rStyle w:val="StyleUnderline"/>
        </w:rPr>
        <w:t xml:space="preserve"> said the Republicans would lose the House and Senate if the election were held today. "I think the </w:t>
      </w:r>
      <w:r w:rsidRPr="000F31EA">
        <w:rPr>
          <w:rStyle w:val="StyleUnderline"/>
          <w:highlight w:val="yellow"/>
        </w:rPr>
        <w:t xml:space="preserve">Republicans are in </w:t>
      </w:r>
      <w:r w:rsidRPr="000F31EA">
        <w:rPr>
          <w:rStyle w:val="Emphasis"/>
          <w:highlight w:val="yellow"/>
        </w:rPr>
        <w:t>deep trouble</w:t>
      </w:r>
      <w:r w:rsidRPr="0038788E">
        <w:rPr>
          <w:rStyle w:val="StyleUnderline"/>
        </w:rPr>
        <w:t xml:space="preserve"> ... ," </w:t>
      </w:r>
      <w:proofErr w:type="spellStart"/>
      <w:r w:rsidRPr="000F31EA">
        <w:rPr>
          <w:rStyle w:val="StyleUnderline"/>
          <w:highlight w:val="yellow"/>
        </w:rPr>
        <w:t>Luntz</w:t>
      </w:r>
      <w:proofErr w:type="spellEnd"/>
      <w:r w:rsidRPr="000F31EA">
        <w:rPr>
          <w:rStyle w:val="StyleUnderline"/>
          <w:highlight w:val="yellow"/>
        </w:rPr>
        <w:t xml:space="preserve"> mused</w:t>
      </w:r>
      <w:r w:rsidRPr="0038788E">
        <w:rPr>
          <w:sz w:val="14"/>
        </w:rPr>
        <w:t>.</w:t>
      </w:r>
    </w:p>
    <w:p w:rsidR="00F2574A" w:rsidRPr="0038788E" w:rsidRDefault="00F2574A" w:rsidP="00F2574A">
      <w:pPr>
        <w:rPr>
          <w:sz w:val="14"/>
        </w:rPr>
      </w:pPr>
      <w:r w:rsidRPr="0038788E">
        <w:rPr>
          <w:sz w:val="14"/>
        </w:rPr>
        <w:t>Locally: Ripples or a Swell?</w:t>
      </w:r>
    </w:p>
    <w:p w:rsidR="00F2574A" w:rsidRPr="0038788E" w:rsidRDefault="00F2574A" w:rsidP="00F2574A">
      <w:pPr>
        <w:rPr>
          <w:sz w:val="14"/>
        </w:rPr>
      </w:pPr>
      <w:r w:rsidRPr="0038788E">
        <w:rPr>
          <w:sz w:val="14"/>
        </w:rPr>
        <w:t>State legislative and Jacksonville City Council seats in Northeast Florida have been gerrymandered to elect a majority of Republicans and a minority of black Democrats.</w:t>
      </w:r>
    </w:p>
    <w:p w:rsidR="00F2574A" w:rsidRPr="0038788E" w:rsidRDefault="00F2574A" w:rsidP="00F2574A">
      <w:pPr>
        <w:rPr>
          <w:sz w:val="14"/>
        </w:rPr>
      </w:pPr>
      <w:r w:rsidRPr="0038788E">
        <w:rPr>
          <w:sz w:val="14"/>
        </w:rPr>
        <w:t>This year, a number of candidates are looking to storm the gates of the status quo. Local Democratic Party Chair Lisa King is excited that the party has fielded candidates for every Florida House seat in Duval County for the first time in years.</w:t>
      </w:r>
    </w:p>
    <w:p w:rsidR="00F2574A" w:rsidRPr="0038788E" w:rsidRDefault="00F2574A" w:rsidP="00F2574A">
      <w:pPr>
        <w:rPr>
          <w:sz w:val="14"/>
        </w:rPr>
      </w:pPr>
      <w:r w:rsidRPr="0038788E">
        <w:rPr>
          <w:sz w:val="14"/>
        </w:rPr>
        <w:t xml:space="preserve">Democratic hopefuls Navy veteran Tim Yost and Dr. </w:t>
      </w:r>
      <w:proofErr w:type="spellStart"/>
      <w:r w:rsidRPr="0038788E">
        <w:rPr>
          <w:sz w:val="14"/>
        </w:rPr>
        <w:t>Tracye</w:t>
      </w:r>
      <w:proofErr w:type="spellEnd"/>
      <w:r w:rsidRPr="0038788E">
        <w:rPr>
          <w:sz w:val="14"/>
        </w:rPr>
        <w:t xml:space="preserve"> Polson are running for State House seats held by Republicans for many years. Polson leads the race in fundraising and the polls. A.G. </w:t>
      </w:r>
      <w:proofErr w:type="spellStart"/>
      <w:r w:rsidRPr="0038788E">
        <w:rPr>
          <w:sz w:val="14"/>
        </w:rPr>
        <w:t>Gancarski</w:t>
      </w:r>
      <w:proofErr w:type="spellEnd"/>
      <w:r w:rsidRPr="0038788E">
        <w:rPr>
          <w:sz w:val="14"/>
        </w:rPr>
        <w:t xml:space="preserve"> recently wrote, "[T]here are early suggestions that a Blue Wave may splash onto Jacksonville shores."</w:t>
      </w:r>
    </w:p>
    <w:p w:rsidR="00F2574A" w:rsidRPr="0038788E" w:rsidRDefault="00F2574A" w:rsidP="00F2574A">
      <w:pPr>
        <w:rPr>
          <w:sz w:val="14"/>
        </w:rPr>
      </w:pPr>
      <w:r w:rsidRPr="0038788E">
        <w:rPr>
          <w:sz w:val="14"/>
        </w:rPr>
        <w:t>Since November 2016, nationally and locally, the country has seen increased activism by liberals and other progressives. The Women's March in Washington, D.C. in January 2017 included more than four million participants worldwide. February's mass murder in Parkland galvanized gun safety advocates, including many progressives. The March For Our Lives events brought many passionate and dedicated young activists together for a cause that's considered more in tune with progressives. Inspired by marches and events, many more have joined the ranks of progressive organizations and election teams.</w:t>
      </w:r>
    </w:p>
    <w:p w:rsidR="00F2574A" w:rsidRPr="000F31EA" w:rsidRDefault="00F2574A" w:rsidP="00F2574A">
      <w:pPr>
        <w:rPr>
          <w:sz w:val="14"/>
          <w:highlight w:val="yellow"/>
        </w:rPr>
      </w:pPr>
      <w:r w:rsidRPr="0038788E">
        <w:rPr>
          <w:sz w:val="14"/>
        </w:rPr>
        <w:t xml:space="preserve">With the wind at their backs, millions of activists lining up to make dramatic changes, and the president's historically low approval ratings, </w:t>
      </w:r>
      <w:r w:rsidRPr="000F31EA">
        <w:rPr>
          <w:rStyle w:val="StyleUnderline"/>
          <w:highlight w:val="yellow"/>
        </w:rPr>
        <w:t>what could</w:t>
      </w:r>
      <w:r w:rsidRPr="0038788E">
        <w:rPr>
          <w:rStyle w:val="StyleUnderline"/>
        </w:rPr>
        <w:t xml:space="preserve"> possibly </w:t>
      </w:r>
      <w:r w:rsidRPr="000F31EA">
        <w:rPr>
          <w:rStyle w:val="StyleUnderline"/>
          <w:highlight w:val="yellow"/>
        </w:rPr>
        <w:t>go wrong?</w:t>
      </w:r>
    </w:p>
    <w:p w:rsidR="00F2574A" w:rsidRPr="0038788E" w:rsidRDefault="00F2574A" w:rsidP="00F2574A">
      <w:pPr>
        <w:rPr>
          <w:u w:val="single"/>
        </w:rPr>
      </w:pPr>
      <w:r w:rsidRPr="000F31EA">
        <w:rPr>
          <w:rStyle w:val="Emphasis"/>
          <w:highlight w:val="yellow"/>
        </w:rPr>
        <w:t>Everything</w:t>
      </w:r>
      <w:r w:rsidRPr="000F31EA">
        <w:rPr>
          <w:sz w:val="14"/>
          <w:highlight w:val="yellow"/>
        </w:rPr>
        <w:t xml:space="preserve">. </w:t>
      </w:r>
      <w:r w:rsidRPr="000F31EA">
        <w:rPr>
          <w:rStyle w:val="StyleUnderline"/>
          <w:highlight w:val="yellow"/>
        </w:rPr>
        <w:t>This is the Democratic Party</w:t>
      </w:r>
      <w:r w:rsidRPr="0038788E">
        <w:rPr>
          <w:rStyle w:val="StyleUnderline"/>
        </w:rPr>
        <w:t xml:space="preserve"> </w:t>
      </w:r>
      <w:r w:rsidRPr="000F31EA">
        <w:rPr>
          <w:rStyle w:val="StyleUnderline"/>
          <w:highlight w:val="yellow"/>
        </w:rPr>
        <w:t xml:space="preserve">and </w:t>
      </w:r>
      <w:proofErr w:type="spellStart"/>
      <w:r w:rsidRPr="000F31EA">
        <w:rPr>
          <w:rStyle w:val="StyleUnderline"/>
          <w:highlight w:val="yellow"/>
        </w:rPr>
        <w:t>it's</w:t>
      </w:r>
      <w:proofErr w:type="spellEnd"/>
      <w:r w:rsidRPr="000F31EA">
        <w:rPr>
          <w:rStyle w:val="StyleUnderline"/>
          <w:highlight w:val="yellow"/>
        </w:rPr>
        <w:t xml:space="preserve"> fully capable of screwing up</w:t>
      </w:r>
      <w:r w:rsidRPr="0038788E">
        <w:rPr>
          <w:rStyle w:val="StyleUnderline"/>
        </w:rPr>
        <w:t xml:space="preserve"> a one-car parade</w:t>
      </w:r>
      <w:r w:rsidRPr="0038788E">
        <w:rPr>
          <w:sz w:val="14"/>
        </w:rPr>
        <w:t>. Ideological, racial and gender purity tests are being conducted among members across the nation, including here in Jacksonville. (See "The Fall Guys," Folio Weekly, April 11.) As political analyst Michael Kinsley once said, "</w:t>
      </w:r>
      <w:r w:rsidRPr="0038788E">
        <w:rPr>
          <w:rStyle w:val="StyleUnderline"/>
        </w:rPr>
        <w:t>Conservatives are always looking for converts; liberals are always looking for heretics."</w:t>
      </w:r>
    </w:p>
    <w:p w:rsidR="00F2574A" w:rsidRPr="0038788E" w:rsidRDefault="00F2574A" w:rsidP="00F2574A">
      <w:pPr>
        <w:rPr>
          <w:sz w:val="14"/>
        </w:rPr>
      </w:pPr>
      <w:r w:rsidRPr="0038788E">
        <w:rPr>
          <w:sz w:val="14"/>
        </w:rPr>
        <w:t>When the Constitution was written, Benjamin Franklin was asked what type of government it included. He responded, "A Republic, if you can keep it."</w:t>
      </w:r>
    </w:p>
    <w:p w:rsidR="00F2574A" w:rsidRDefault="00F2574A" w:rsidP="00F2574A">
      <w:pPr>
        <w:rPr>
          <w:sz w:val="16"/>
        </w:rPr>
      </w:pPr>
      <w:r w:rsidRPr="0038788E">
        <w:rPr>
          <w:rStyle w:val="StyleUnderline"/>
        </w:rPr>
        <w:t>Have the Democrats been handed an election victory? The answer will be clear in November</w:t>
      </w:r>
      <w:r w:rsidRPr="0038788E">
        <w:rPr>
          <w:sz w:val="16"/>
        </w:rPr>
        <w:t>.</w:t>
      </w:r>
    </w:p>
    <w:p w:rsidR="00F2574A" w:rsidRDefault="00F2574A" w:rsidP="00F2574A"/>
    <w:p w:rsidR="00F2574A" w:rsidRDefault="00F2574A" w:rsidP="00F2574A">
      <w:pPr>
        <w:pStyle w:val="Heading4"/>
      </w:pPr>
      <w:r>
        <w:t>Pro-immigration policies doom Dems.</w:t>
      </w:r>
    </w:p>
    <w:p w:rsidR="00F2574A" w:rsidRDefault="00F2574A" w:rsidP="00F2574A">
      <w:r w:rsidRPr="00EF0CA7">
        <w:rPr>
          <w:rStyle w:val="Style13ptBold"/>
        </w:rPr>
        <w:t>Schoen 18</w:t>
      </w:r>
      <w:r>
        <w:rPr>
          <w:rStyle w:val="Style13ptBold"/>
        </w:rPr>
        <w:t>---</w:t>
      </w:r>
      <w:r w:rsidRPr="00EF0CA7">
        <w:t>Douglas, political consultant, former pollster for President Clinton, Andrew</w:t>
      </w:r>
      <w:r>
        <w:t xml:space="preserve"> Stein</w:t>
      </w:r>
      <w:r w:rsidRPr="00EF0CA7">
        <w:t>, former president of the New York City Council and a former president of Manhattan Borough, "Democrats will lose this fall by fighting over immigration now" The Hill</w:t>
      </w:r>
      <w:r>
        <w:t xml:space="preserve">, </w:t>
      </w:r>
      <w:r w:rsidRPr="00EF0CA7">
        <w:t>February 14</w:t>
      </w:r>
      <w:r>
        <w:t xml:space="preserve">, </w:t>
      </w:r>
      <w:r w:rsidRPr="00EF0CA7">
        <w:t>thehill.com/opinion/campaign/373883-democrats-will-lose-this-fall-by-fighting-over-immigration-now</w:t>
      </w:r>
      <w:r>
        <w:t>]</w:t>
      </w:r>
    </w:p>
    <w:p w:rsidR="00F2574A" w:rsidRPr="00F2189B" w:rsidRDefault="00F2574A" w:rsidP="00F2574A">
      <w:pPr>
        <w:rPr>
          <w:sz w:val="16"/>
        </w:rPr>
      </w:pPr>
      <w:r w:rsidRPr="00F2189B">
        <w:rPr>
          <w:sz w:val="16"/>
        </w:rPr>
        <w:t xml:space="preserve">As Congress prepares to debate immigration this week, </w:t>
      </w:r>
      <w:r w:rsidRPr="00F2189B">
        <w:rPr>
          <w:rStyle w:val="StyleUnderline"/>
        </w:rPr>
        <w:t xml:space="preserve">the Democrats have an opportunity to solve </w:t>
      </w:r>
      <w:r w:rsidRPr="000F31EA">
        <w:rPr>
          <w:rStyle w:val="StyleUnderline"/>
          <w:highlight w:val="yellow"/>
        </w:rPr>
        <w:t xml:space="preserve">a political problem that could </w:t>
      </w:r>
      <w:r w:rsidRPr="000F31EA">
        <w:rPr>
          <w:rStyle w:val="Emphasis"/>
          <w:highlight w:val="yellow"/>
        </w:rPr>
        <w:t>make or break their chances to regain power</w:t>
      </w:r>
      <w:r w:rsidRPr="00F2189B">
        <w:rPr>
          <w:rStyle w:val="StyleUnderline"/>
        </w:rPr>
        <w:t xml:space="preserve"> in Washington. </w:t>
      </w:r>
      <w:r w:rsidRPr="000F31EA">
        <w:rPr>
          <w:rStyle w:val="StyleUnderline"/>
          <w:highlight w:val="yellow"/>
        </w:rPr>
        <w:t>That</w:t>
      </w:r>
      <w:r w:rsidRPr="00F2189B">
        <w:rPr>
          <w:rStyle w:val="StyleUnderline"/>
        </w:rPr>
        <w:t xml:space="preserve"> political </w:t>
      </w:r>
      <w:r w:rsidRPr="000F31EA">
        <w:rPr>
          <w:rStyle w:val="StyleUnderline"/>
          <w:highlight w:val="yellow"/>
        </w:rPr>
        <w:t>problem is</w:t>
      </w:r>
      <w:r w:rsidRPr="00F2189B">
        <w:rPr>
          <w:rStyle w:val="StyleUnderline"/>
        </w:rPr>
        <w:t xml:space="preserve"> the role of </w:t>
      </w:r>
      <w:r w:rsidRPr="000F31EA">
        <w:rPr>
          <w:rStyle w:val="StyleUnderline"/>
          <w:highlight w:val="yellow"/>
        </w:rPr>
        <w:t>immigration</w:t>
      </w:r>
      <w:r w:rsidRPr="00F2189B">
        <w:rPr>
          <w:rStyle w:val="StyleUnderline"/>
        </w:rPr>
        <w:t xml:space="preserve"> </w:t>
      </w:r>
      <w:r w:rsidRPr="000F31EA">
        <w:rPr>
          <w:rStyle w:val="StyleUnderline"/>
          <w:highlight w:val="yellow"/>
        </w:rPr>
        <w:t>in the</w:t>
      </w:r>
      <w:r w:rsidRPr="00F2189B">
        <w:rPr>
          <w:rStyle w:val="StyleUnderline"/>
        </w:rPr>
        <w:t xml:space="preserve"> 2018 </w:t>
      </w:r>
      <w:r w:rsidRPr="000F31EA">
        <w:rPr>
          <w:rStyle w:val="StyleUnderline"/>
          <w:highlight w:val="yellow"/>
        </w:rPr>
        <w:t>midterms</w:t>
      </w:r>
      <w:r w:rsidRPr="00F2189B">
        <w:rPr>
          <w:sz w:val="16"/>
        </w:rPr>
        <w:t xml:space="preserve"> and 2020 presidential election. Put directly, </w:t>
      </w:r>
      <w:r w:rsidRPr="00F2189B">
        <w:rPr>
          <w:rStyle w:val="Emphasis"/>
        </w:rPr>
        <w:t xml:space="preserve">the </w:t>
      </w:r>
      <w:r w:rsidRPr="000F31EA">
        <w:rPr>
          <w:rStyle w:val="Emphasis"/>
          <w:highlight w:val="yellow"/>
        </w:rPr>
        <w:t>data shows</w:t>
      </w:r>
      <w:r w:rsidRPr="00F2189B">
        <w:rPr>
          <w:rStyle w:val="Emphasis"/>
        </w:rPr>
        <w:t xml:space="preserve"> that </w:t>
      </w:r>
      <w:r w:rsidRPr="000F31EA">
        <w:rPr>
          <w:rStyle w:val="Emphasis"/>
          <w:highlight w:val="yellow"/>
        </w:rPr>
        <w:t>immigration</w:t>
      </w:r>
      <w:r w:rsidRPr="00F2189B">
        <w:rPr>
          <w:rStyle w:val="Emphasis"/>
        </w:rPr>
        <w:t xml:space="preserve"> probably </w:t>
      </w:r>
      <w:r w:rsidRPr="000F31EA">
        <w:rPr>
          <w:rStyle w:val="Emphasis"/>
          <w:highlight w:val="yellow"/>
        </w:rPr>
        <w:t>cost the Democrats</w:t>
      </w:r>
      <w:r w:rsidRPr="00F2189B">
        <w:rPr>
          <w:rStyle w:val="Emphasis"/>
        </w:rPr>
        <w:t xml:space="preserve"> the presidency </w:t>
      </w:r>
      <w:r w:rsidRPr="000F31EA">
        <w:rPr>
          <w:rStyle w:val="Emphasis"/>
          <w:highlight w:val="yellow"/>
        </w:rPr>
        <w:t>in 2016</w:t>
      </w:r>
      <w:r w:rsidRPr="000F31EA">
        <w:rPr>
          <w:sz w:val="16"/>
          <w:highlight w:val="yellow"/>
        </w:rPr>
        <w:t>,</w:t>
      </w:r>
      <w:r w:rsidRPr="00F2189B">
        <w:rPr>
          <w:sz w:val="16"/>
        </w:rPr>
        <w:t xml:space="preserve"> </w:t>
      </w:r>
      <w:r w:rsidRPr="000F31EA">
        <w:rPr>
          <w:rStyle w:val="StyleUnderline"/>
          <w:highlight w:val="yellow"/>
        </w:rPr>
        <w:t>particularly in states like Michigan, Pennsylvania and Wisconsin with a high percentage of noncollege-educated whites who switched their support from</w:t>
      </w:r>
      <w:r w:rsidRPr="00F2189B">
        <w:rPr>
          <w:sz w:val="16"/>
        </w:rPr>
        <w:t xml:space="preserve"> President </w:t>
      </w:r>
      <w:r w:rsidRPr="000F31EA">
        <w:rPr>
          <w:rStyle w:val="StyleUnderline"/>
          <w:highlight w:val="yellow"/>
        </w:rPr>
        <w:t>Obama to</w:t>
      </w:r>
      <w:r w:rsidRPr="00F2189B">
        <w:rPr>
          <w:sz w:val="16"/>
        </w:rPr>
        <w:t xml:space="preserve"> Donald </w:t>
      </w:r>
      <w:r w:rsidRPr="000F31EA">
        <w:rPr>
          <w:rStyle w:val="StyleUnderline"/>
          <w:highlight w:val="yellow"/>
        </w:rPr>
        <w:t>Trump</w:t>
      </w:r>
      <w:r w:rsidRPr="00F2189B">
        <w:rPr>
          <w:sz w:val="16"/>
        </w:rPr>
        <w:t xml:space="preserve">. By agreeing to a deal on immigration, whether it be one that the president has proposed or one that Congress is now working on, the Democrats can simultaneously take the issue off the table and score what will be perceived as a victory on Deferred Action for Childhood Arrivals (DACA) for individuals whose parents brought them to the United States as minors and through no fault of their own find themselves here illegally. Despite vocal resistance to the president, the party appears to have not learned its lesson from 2016. House Minority Leader Nancy Pelosi’s (D-Calif.) eight-and-a-half-hour speech last week and Senate Minority Leader Chuck Schumer’s (D-N.Y.) federal government shutdown in late January were not only wrongheaded, but were politically destructive. </w:t>
      </w:r>
      <w:r w:rsidRPr="000F31EA">
        <w:rPr>
          <w:rStyle w:val="StyleUnderline"/>
          <w:highlight w:val="yellow"/>
        </w:rPr>
        <w:t>By</w:t>
      </w:r>
      <w:r w:rsidRPr="00F2189B">
        <w:rPr>
          <w:sz w:val="16"/>
        </w:rPr>
        <w:t xml:space="preserve"> focusing exclusively on the Dreamers and </w:t>
      </w:r>
      <w:r w:rsidRPr="000F31EA">
        <w:rPr>
          <w:rStyle w:val="StyleUnderline"/>
          <w:highlight w:val="yellow"/>
        </w:rPr>
        <w:t>offering no practical limits on immigration</w:t>
      </w:r>
      <w:r w:rsidRPr="00F2189B">
        <w:rPr>
          <w:sz w:val="16"/>
        </w:rPr>
        <w:t xml:space="preserve">, much less any border security, </w:t>
      </w:r>
      <w:r w:rsidRPr="000F31EA">
        <w:rPr>
          <w:rStyle w:val="Emphasis"/>
          <w:highlight w:val="yellow"/>
        </w:rPr>
        <w:t>the Democrats are in the process of writing their own political obituary for November</w:t>
      </w:r>
      <w:r w:rsidRPr="00F2189B">
        <w:rPr>
          <w:sz w:val="16"/>
        </w:rPr>
        <w:t xml:space="preserve"> and beyond. But a deal with President Trump can turn this perennially difficult issue into an electoral benefit. Here’s how.</w:t>
      </w:r>
    </w:p>
    <w:p w:rsidR="00F2574A" w:rsidRDefault="00F2574A" w:rsidP="00F2574A"/>
    <w:p w:rsidR="00F2574A" w:rsidRDefault="00F2574A" w:rsidP="00F2574A"/>
    <w:p w:rsidR="00F2574A" w:rsidRPr="00B32E61" w:rsidRDefault="00F2574A" w:rsidP="00F2574A">
      <w:pPr>
        <w:pStyle w:val="Heading4"/>
      </w:pPr>
      <w:r>
        <w:t xml:space="preserve">Dem House win </w:t>
      </w:r>
      <w:r w:rsidRPr="00DA47CF">
        <w:rPr>
          <w:u w:val="single"/>
        </w:rPr>
        <w:t>guarantees impeachment</w:t>
      </w:r>
      <w:r>
        <w:rPr>
          <w:u w:val="single"/>
        </w:rPr>
        <w:t xml:space="preserve"> and removal</w:t>
      </w:r>
    </w:p>
    <w:p w:rsidR="00F2574A" w:rsidRPr="0073406C" w:rsidRDefault="00F2574A" w:rsidP="00F2574A">
      <w:r w:rsidRPr="0073406C">
        <w:rPr>
          <w:rStyle w:val="Style13ptBold"/>
        </w:rPr>
        <w:t>Goldberg 17</w:t>
      </w:r>
      <w:r w:rsidRPr="0073406C">
        <w:t xml:space="preserve"> (Jonah, 6-14-2017, National Review senior editor, bestselling author and columnist and fellow of the National Review Institute, Robert J. Novak Journalist of the Year at the Conservative Political Action Conference (CPAC), "Trump Will Probably Be Impeached if Republicans Lose the House" National Review, http://www.nationalreview.com/article/448590/democrats-take-back-house-2018-trump-probably-impeached)</w:t>
      </w:r>
    </w:p>
    <w:p w:rsidR="00F2574A" w:rsidRDefault="00F2574A" w:rsidP="00F2574A">
      <w:pPr>
        <w:rPr>
          <w:rFonts w:eastAsia="Calibri"/>
          <w:color w:val="000000"/>
          <w:sz w:val="16"/>
        </w:rPr>
      </w:pPr>
      <w:r w:rsidRPr="00DF2812">
        <w:rPr>
          <w:rStyle w:val="StyleUnderline"/>
        </w:rPr>
        <w:t>Unless it steps up soon, Democrats will probably take back the majority in 2018 — and take down the president</w:t>
      </w:r>
      <w:r w:rsidRPr="00960228">
        <w:rPr>
          <w:rFonts w:eastAsia="Calibri"/>
          <w:color w:val="000000"/>
          <w:sz w:val="16"/>
        </w:rPr>
        <w:t xml:space="preserve">. The 1998 midterm election was a debacle for Republicans, particularly then-speaker of the House Newt Gingrich. Since Reconstruction, no president had seen his party gain seats in the House in a midterm election six years into his presidency. Gingrich, who made the election a referendum on impeaching President Bill Clinton, resigned after the loss. Clearly, voters had sent the signal, “Don’t do it.” The White House thought it had dodged a bullet. But one morning, over Thanksgiving break, then–White House chief of staff John Podesta was running in Washington’s Rock Creek park when it hit him: GOP leaders are “not going to let their members off the hook. They’re going to beat and beat and beat on them until they vote for impeachment.” It fell to Podesta to tell the still-celebrating White House staff that the midterms meant nothing, that the push to impeach the president in the House was a runaway train that could not be derailed. “This thing is rigged,” Podesta announced at a Monday-morning staff meeting. “We are going to lose.” President Trump’s White House could use a John Podesta about now. Because </w:t>
      </w:r>
      <w:r w:rsidRPr="00960228">
        <w:rPr>
          <w:rFonts w:eastAsia="Calibri"/>
          <w:u w:val="single"/>
        </w:rPr>
        <w:t xml:space="preserve">no one seems to have told Trump’s team that the </w:t>
      </w:r>
      <w:r w:rsidRPr="000F31EA">
        <w:rPr>
          <w:rFonts w:eastAsia="Calibri"/>
          <w:highlight w:val="yellow"/>
          <w:u w:val="single"/>
        </w:rPr>
        <w:t>Dem</w:t>
      </w:r>
      <w:r w:rsidRPr="00960228">
        <w:rPr>
          <w:rFonts w:eastAsia="Calibri"/>
          <w:u w:val="single"/>
        </w:rPr>
        <w:t>ocrat</w:t>
      </w:r>
      <w:r w:rsidRPr="000F31EA">
        <w:rPr>
          <w:rFonts w:eastAsia="Calibri"/>
          <w:highlight w:val="yellow"/>
          <w:u w:val="single"/>
        </w:rPr>
        <w:t>s</w:t>
      </w:r>
      <w:r w:rsidRPr="00960228">
        <w:rPr>
          <w:rFonts w:eastAsia="Calibri"/>
          <w:u w:val="single"/>
        </w:rPr>
        <w:t xml:space="preserve"> </w:t>
      </w:r>
      <w:r w:rsidRPr="000F31EA">
        <w:rPr>
          <w:rFonts w:eastAsia="Calibri"/>
          <w:highlight w:val="yellow"/>
          <w:u w:val="single"/>
        </w:rPr>
        <w:t>are every bit</w:t>
      </w:r>
      <w:r w:rsidRPr="00960228">
        <w:rPr>
          <w:rFonts w:eastAsia="Calibri"/>
          <w:u w:val="single"/>
        </w:rPr>
        <w:t xml:space="preserve"> as </w:t>
      </w:r>
      <w:r w:rsidRPr="000F31EA">
        <w:rPr>
          <w:rFonts w:eastAsia="Calibri"/>
          <w:highlight w:val="yellow"/>
          <w:u w:val="single"/>
        </w:rPr>
        <w:t>committed to impeaching Trump</w:t>
      </w:r>
      <w:r w:rsidRPr="00960228">
        <w:rPr>
          <w:rFonts w:eastAsia="Calibri"/>
          <w:u w:val="single"/>
        </w:rPr>
        <w:t xml:space="preserve"> as the GOP was to impeaching Clinton. The difference, of course, is that the </w:t>
      </w:r>
      <w:r w:rsidRPr="000F31EA">
        <w:rPr>
          <w:rFonts w:eastAsia="Calibri"/>
          <w:highlight w:val="yellow"/>
          <w:u w:val="single"/>
        </w:rPr>
        <w:t>Dem</w:t>
      </w:r>
      <w:r w:rsidRPr="00960228">
        <w:rPr>
          <w:rFonts w:eastAsia="Calibri"/>
          <w:u w:val="single"/>
        </w:rPr>
        <w:t xml:space="preserve">ocrats </w:t>
      </w:r>
      <w:r w:rsidRPr="000F31EA">
        <w:rPr>
          <w:rFonts w:eastAsia="Calibri"/>
          <w:highlight w:val="yellow"/>
          <w:u w:val="single"/>
        </w:rPr>
        <w:t>don’t control the House</w:t>
      </w:r>
      <w:r w:rsidRPr="00960228">
        <w:rPr>
          <w:rFonts w:eastAsia="Calibri"/>
          <w:u w:val="single"/>
        </w:rPr>
        <w:t xml:space="preserve"> — yet</w:t>
      </w:r>
      <w:r w:rsidRPr="00960228">
        <w:rPr>
          <w:rFonts w:eastAsia="Calibri"/>
          <w:color w:val="000000"/>
          <w:sz w:val="16"/>
        </w:rPr>
        <w:t xml:space="preserve">. </w:t>
      </w:r>
      <w:r w:rsidRPr="000F31EA">
        <w:rPr>
          <w:rFonts w:eastAsia="Calibri"/>
          <w:highlight w:val="yellow"/>
          <w:u w:val="single"/>
        </w:rPr>
        <w:t>If they did</w:t>
      </w:r>
      <w:r w:rsidRPr="00960228">
        <w:rPr>
          <w:rFonts w:eastAsia="Calibri"/>
          <w:color w:val="000000"/>
          <w:sz w:val="16"/>
        </w:rPr>
        <w:t xml:space="preserve">, as the Washington Examiner’s Byron York rightly noted recently, </w:t>
      </w:r>
      <w:r w:rsidRPr="00960228">
        <w:rPr>
          <w:rFonts w:eastAsia="Calibri"/>
          <w:u w:val="single"/>
        </w:rPr>
        <w:t xml:space="preserve">impeachment </w:t>
      </w:r>
      <w:r w:rsidRPr="000F31EA">
        <w:rPr>
          <w:rFonts w:eastAsia="Calibri"/>
          <w:highlight w:val="yellow"/>
          <w:u w:val="single"/>
        </w:rPr>
        <w:t>proceedings would already be underway</w:t>
      </w:r>
      <w:r w:rsidRPr="00960228">
        <w:rPr>
          <w:rFonts w:eastAsia="Calibri"/>
          <w:color w:val="000000"/>
          <w:sz w:val="16"/>
        </w:rPr>
        <w:t xml:space="preserve">. And </w:t>
      </w:r>
      <w:r w:rsidRPr="00FC5877">
        <w:rPr>
          <w:rStyle w:val="StyleUnderline"/>
        </w:rPr>
        <w:t>if the Democrats take back the House in 2018, it won’t matter to most members whether the country as a whole supports impeachment, because the voters who elected them — and the donors who supported them — will be in favor of it.</w:t>
      </w:r>
      <w:r w:rsidRPr="00960228">
        <w:rPr>
          <w:rFonts w:eastAsia="Calibri"/>
          <w:color w:val="000000"/>
          <w:sz w:val="16"/>
        </w:rPr>
        <w:t xml:space="preserve"> (A recent Public Policy Polling survey found that 47 percent of Americans support impeachment while 43 percent oppose it.) Personally, I think it would be folly to impeach the president given what we know now. But that’s meaningless. The phrase “high crimes and misdemeanors” notwithstanding, the criteria for impeachment have little to do with criminal law and everything to do with politics. </w:t>
      </w:r>
      <w:r w:rsidRPr="00960228">
        <w:rPr>
          <w:rFonts w:eastAsia="Calibri"/>
          <w:u w:val="single"/>
        </w:rPr>
        <w:t>If 218 members of the House think it is right — or simply in their political interest — to impeach the president, he can be impeached. Whether two-thirds of the Senate decides to remove the president from office is also an entirely political decision.</w:t>
      </w:r>
      <w:r w:rsidRPr="00960228">
        <w:rPr>
          <w:rFonts w:eastAsia="Calibri"/>
          <w:color w:val="000000"/>
          <w:sz w:val="16"/>
        </w:rPr>
        <w:t xml:space="preserve"> Given the likely composition of the Senate after the next election, however, that remains unlikely. Then again, who knows? Given how Trump responds to criticism and political pressure, would you want to bet that the tweeter-in-chief would be a model of statesmanlike restraint during an impeachment ordeal? So many of his current problems are the direct result of letting his ego or frustration get the better of him. What fresh troubles would he mint when faced with removal from office? What might he say under oath to the special counsel? Clinton, recall, was impeached and disbarred because he perjured himself in a deposition. </w:t>
      </w:r>
      <w:r w:rsidRPr="000F31EA">
        <w:rPr>
          <w:rFonts w:eastAsia="Calibri"/>
          <w:b/>
          <w:highlight w:val="yellow"/>
          <w:u w:val="single"/>
        </w:rPr>
        <w:t>The only hope for</w:t>
      </w:r>
      <w:r w:rsidRPr="001520E1">
        <w:rPr>
          <w:rFonts w:eastAsia="Calibri"/>
          <w:b/>
          <w:u w:val="single"/>
        </w:rPr>
        <w:t xml:space="preserve"> the </w:t>
      </w:r>
      <w:r w:rsidRPr="000F31EA">
        <w:rPr>
          <w:rFonts w:eastAsia="Calibri"/>
          <w:b/>
          <w:highlight w:val="yellow"/>
          <w:u w:val="single"/>
        </w:rPr>
        <w:t>Trump presidency is for</w:t>
      </w:r>
      <w:r w:rsidRPr="001520E1">
        <w:rPr>
          <w:rFonts w:eastAsia="Calibri"/>
          <w:b/>
          <w:u w:val="single"/>
        </w:rPr>
        <w:t xml:space="preserve"> the </w:t>
      </w:r>
      <w:r w:rsidRPr="000F31EA">
        <w:rPr>
          <w:rFonts w:eastAsia="Calibri"/>
          <w:b/>
          <w:highlight w:val="yellow"/>
          <w:u w:val="single"/>
        </w:rPr>
        <w:t>GOP to maintain</w:t>
      </w:r>
      <w:r w:rsidRPr="001520E1">
        <w:rPr>
          <w:rFonts w:eastAsia="Calibri"/>
          <w:b/>
          <w:u w:val="single"/>
        </w:rPr>
        <w:t xml:space="preserve"> control of </w:t>
      </w:r>
      <w:r w:rsidRPr="000F31EA">
        <w:rPr>
          <w:rFonts w:eastAsia="Calibri"/>
          <w:b/>
          <w:highlight w:val="yellow"/>
          <w:u w:val="single"/>
        </w:rPr>
        <w:t>the House</w:t>
      </w:r>
      <w:r w:rsidRPr="00960228">
        <w:rPr>
          <w:rFonts w:eastAsia="Calibri"/>
          <w:u w:val="single"/>
        </w:rPr>
        <w:t>.</w:t>
      </w:r>
      <w:r w:rsidRPr="00960228">
        <w:rPr>
          <w:rFonts w:eastAsia="Calibri"/>
          <w:color w:val="000000"/>
          <w:sz w:val="16"/>
        </w:rPr>
        <w:t xml:space="preserve"> House minority leader Nancy Pelosi has cautioned against making the midterms a referendum on impeachment. But that is an electoral strategy, not a plan for when she gets the speaker’s gavel. And even if she declines to go straight to impeachment hearings on Day One, a Democratic-controlled House would still be a nightmare for the White House. Any hope of passing a conservative agenda would die instantaneously. Worse, once Democrats gained the power to subpoena documents and compel testimony from members of the administration, the Hobbesian internal politics of today’s White House would look like a company picnic by comparison. In short, the only hope for the Trump presidency is for the GOP to maintain control of the House. According to various reports, the GOP thinks it can hold on by running “against the media” in 2018. As pathetic as that would be, it might work. Though I doubt it. A better strategy would be to actually get things done. And the only way for that to happen is for both houses of Congress to get their act together. Voting bills out of the House may be enough to justify a Rose Garden party, but it will do little to sway voters who’ve been told for years that the GOP needs control of all three branches to do big things. </w:t>
      </w:r>
      <w:r w:rsidRPr="000F31EA">
        <w:rPr>
          <w:rFonts w:eastAsia="Calibri"/>
          <w:highlight w:val="yellow"/>
          <w:u w:val="single"/>
        </w:rPr>
        <w:t xml:space="preserve">Trump won’t be on the ballot in 2018, but </w:t>
      </w:r>
      <w:r w:rsidRPr="000F31EA">
        <w:rPr>
          <w:rFonts w:eastAsia="Calibri"/>
          <w:b/>
          <w:highlight w:val="yellow"/>
          <w:u w:val="single"/>
        </w:rPr>
        <w:t>his presidency will hang in the balance</w:t>
      </w:r>
      <w:r w:rsidRPr="000F31EA">
        <w:rPr>
          <w:rFonts w:eastAsia="Calibri"/>
          <w:color w:val="000000"/>
          <w:sz w:val="16"/>
          <w:highlight w:val="yellow"/>
        </w:rPr>
        <w:t>.</w:t>
      </w:r>
    </w:p>
    <w:p w:rsidR="00F2574A" w:rsidRDefault="00F2574A" w:rsidP="00F2574A"/>
    <w:p w:rsidR="00F2574A" w:rsidRDefault="00F2574A" w:rsidP="00F2574A"/>
    <w:p w:rsidR="00F2574A" w:rsidRPr="00590CCC" w:rsidRDefault="00F2574A" w:rsidP="00F2574A">
      <w:pPr>
        <w:pStyle w:val="Heading4"/>
        <w:rPr>
          <w:rFonts w:cs="Times New Roman"/>
          <w:sz w:val="16"/>
          <w:u w:val="single"/>
        </w:rPr>
      </w:pPr>
      <w:r>
        <w:rPr>
          <w:rFonts w:cs="Times New Roman"/>
        </w:rPr>
        <w:t>Trump</w:t>
      </w:r>
      <w:r w:rsidRPr="000142FB">
        <w:rPr>
          <w:rFonts w:cs="Times New Roman"/>
        </w:rPr>
        <w:t xml:space="preserve"> foreign policy </w:t>
      </w:r>
      <w:r w:rsidRPr="00590CCC">
        <w:rPr>
          <w:rFonts w:cs="Times New Roman"/>
          <w:u w:val="single"/>
        </w:rPr>
        <w:t>implodes liberal order</w:t>
      </w:r>
      <w:r w:rsidRPr="000142FB">
        <w:rPr>
          <w:rFonts w:cs="Times New Roman"/>
        </w:rPr>
        <w:t xml:space="preserve"> and causes </w:t>
      </w:r>
      <w:r w:rsidRPr="00590CCC">
        <w:rPr>
          <w:rFonts w:cs="Times New Roman"/>
          <w:u w:val="single"/>
        </w:rPr>
        <w:t>global war</w:t>
      </w:r>
    </w:p>
    <w:p w:rsidR="00F2574A" w:rsidRPr="000142FB" w:rsidRDefault="00F2574A" w:rsidP="00F2574A">
      <w:proofErr w:type="spellStart"/>
      <w:r w:rsidRPr="000142FB">
        <w:rPr>
          <w:rStyle w:val="Style13ptBold"/>
        </w:rPr>
        <w:t>Rosendorf</w:t>
      </w:r>
      <w:proofErr w:type="spellEnd"/>
      <w:r w:rsidRPr="000142FB">
        <w:rPr>
          <w:rStyle w:val="Style13ptBold"/>
        </w:rPr>
        <w:t xml:space="preserve"> 17 –</w:t>
      </w:r>
      <w:r w:rsidRPr="000142FB">
        <w:t xml:space="preserve"> Neal </w:t>
      </w:r>
      <w:proofErr w:type="spellStart"/>
      <w:r w:rsidRPr="000142FB">
        <w:t>Rosendorf</w:t>
      </w:r>
      <w:proofErr w:type="spellEnd"/>
      <w:r w:rsidRPr="000142FB">
        <w:t>, Associate Professor of International Relations, New Mexico State University, Ph.D., Harvard University, “ÜBERMAN AMERICA: THE SINISTER SOFT POWER OF TRUMP’S FOREIGN POLICY”, CPD Blog, 2-27, https://uscpublicdiplomacy.org/blog/%C3%BCberman-america-sinister-soft-power-trump%E2%80%99s-foreign-policy</w:t>
      </w:r>
    </w:p>
    <w:p w:rsidR="00F2574A" w:rsidRDefault="00F2574A" w:rsidP="00F2574A">
      <w:pPr>
        <w:rPr>
          <w:sz w:val="12"/>
        </w:rPr>
      </w:pPr>
      <w:r w:rsidRPr="000142FB">
        <w:rPr>
          <w:sz w:val="12"/>
        </w:rPr>
        <w:t xml:space="preserve">Hence </w:t>
      </w:r>
      <w:r w:rsidRPr="000F31EA">
        <w:rPr>
          <w:rStyle w:val="StyleUnderline"/>
          <w:highlight w:val="yellow"/>
        </w:rPr>
        <w:t>soft power</w:t>
      </w:r>
      <w:r w:rsidRPr="000142FB">
        <w:rPr>
          <w:rStyle w:val="StyleUnderline"/>
        </w:rPr>
        <w:t xml:space="preserve">, undergirded by American values, </w:t>
      </w:r>
      <w:r w:rsidRPr="000F31EA">
        <w:rPr>
          <w:rStyle w:val="StyleUnderline"/>
          <w:highlight w:val="yellow"/>
        </w:rPr>
        <w:t>has</w:t>
      </w:r>
      <w:r w:rsidRPr="000142FB">
        <w:rPr>
          <w:sz w:val="12"/>
        </w:rPr>
        <w:t xml:space="preserve"> correctly </w:t>
      </w:r>
      <w:r w:rsidRPr="000F31EA">
        <w:rPr>
          <w:rStyle w:val="StyleUnderline"/>
          <w:highlight w:val="yellow"/>
        </w:rPr>
        <w:t>been</w:t>
      </w:r>
      <w:r w:rsidRPr="000142FB">
        <w:rPr>
          <w:rStyle w:val="StyleUnderline"/>
        </w:rPr>
        <w:t xml:space="preserve"> seen as </w:t>
      </w:r>
      <w:r w:rsidRPr="000F31EA">
        <w:rPr>
          <w:rStyle w:val="StyleUnderline"/>
          <w:highlight w:val="yellow"/>
        </w:rPr>
        <w:t>a</w:t>
      </w:r>
      <w:r w:rsidRPr="000142FB">
        <w:rPr>
          <w:rStyle w:val="StyleUnderline"/>
        </w:rPr>
        <w:t xml:space="preserve"> preponderantly </w:t>
      </w:r>
      <w:r w:rsidRPr="000F31EA">
        <w:rPr>
          <w:rStyle w:val="StyleUnderline"/>
          <w:highlight w:val="yellow"/>
        </w:rPr>
        <w:t xml:space="preserve">positive force in </w:t>
      </w:r>
      <w:r w:rsidRPr="000F31EA">
        <w:rPr>
          <w:rStyle w:val="Emphasis"/>
          <w:highlight w:val="yellow"/>
        </w:rPr>
        <w:t>i</w:t>
      </w:r>
      <w:r w:rsidRPr="000142FB">
        <w:rPr>
          <w:rStyle w:val="StyleUnderline"/>
        </w:rPr>
        <w:t xml:space="preserve">nternational </w:t>
      </w:r>
      <w:r w:rsidRPr="000F31EA">
        <w:rPr>
          <w:rStyle w:val="Emphasis"/>
          <w:highlight w:val="yellow"/>
        </w:rPr>
        <w:t>r</w:t>
      </w:r>
      <w:r w:rsidRPr="000142FB">
        <w:rPr>
          <w:rStyle w:val="StyleUnderline"/>
        </w:rPr>
        <w:t>elations, in which transparent, free-market, representative democracies that are open to the world have a baked-in advantage over repressive autocratic regimes</w:t>
      </w:r>
      <w:r w:rsidRPr="000142FB">
        <w:rPr>
          <w:sz w:val="12"/>
        </w:rPr>
        <w:t xml:space="preserve">. But </w:t>
      </w:r>
      <w:r w:rsidRPr="000142FB">
        <w:rPr>
          <w:rStyle w:val="StyleUnderline"/>
        </w:rPr>
        <w:t xml:space="preserve">what happens if the U.S. becomes one of the world's leading bad guys? </w:t>
      </w:r>
      <w:r w:rsidRPr="000F31EA">
        <w:rPr>
          <w:rStyle w:val="StyleUnderline"/>
          <w:highlight w:val="yellow"/>
        </w:rPr>
        <w:t>Can the U.S.</w:t>
      </w:r>
      <w:r w:rsidRPr="000142FB">
        <w:rPr>
          <w:rStyle w:val="StyleUnderline"/>
        </w:rPr>
        <w:t xml:space="preserve"> still </w:t>
      </w:r>
      <w:r w:rsidRPr="000F31EA">
        <w:rPr>
          <w:rStyle w:val="StyleUnderline"/>
          <w:highlight w:val="yellow"/>
        </w:rPr>
        <w:t>maintain</w:t>
      </w:r>
      <w:r w:rsidRPr="000142FB">
        <w:rPr>
          <w:rStyle w:val="StyleUnderline"/>
        </w:rPr>
        <w:t xml:space="preserve"> soft power </w:t>
      </w:r>
      <w:r w:rsidRPr="000F31EA">
        <w:rPr>
          <w:rStyle w:val="StyleUnderline"/>
          <w:highlight w:val="yellow"/>
        </w:rPr>
        <w:t>if</w:t>
      </w:r>
      <w:r w:rsidRPr="000142FB">
        <w:rPr>
          <w:rStyle w:val="StyleUnderline"/>
        </w:rPr>
        <w:t xml:space="preserve"> it is </w:t>
      </w:r>
      <w:r w:rsidRPr="000F31EA">
        <w:rPr>
          <w:rStyle w:val="StyleUnderline"/>
          <w:highlight w:val="yellow"/>
        </w:rPr>
        <w:t>extolling</w:t>
      </w:r>
      <w:r w:rsidRPr="000142FB">
        <w:rPr>
          <w:rStyle w:val="StyleUnderline"/>
        </w:rPr>
        <w:t xml:space="preserve"> hard-edged </w:t>
      </w:r>
      <w:r w:rsidRPr="000F31EA">
        <w:rPr>
          <w:rStyle w:val="StyleUnderline"/>
          <w:highlight w:val="yellow"/>
        </w:rPr>
        <w:t>nationalism</w:t>
      </w:r>
      <w:r w:rsidRPr="000142FB">
        <w:rPr>
          <w:rStyle w:val="StyleUnderline"/>
        </w:rPr>
        <w:t xml:space="preserve"> and xenophobia, </w:t>
      </w:r>
      <w:r w:rsidRPr="000F31EA">
        <w:rPr>
          <w:rStyle w:val="Emphasis"/>
          <w:highlight w:val="yellow"/>
        </w:rPr>
        <w:t>disdaining</w:t>
      </w:r>
      <w:r w:rsidRPr="000142FB">
        <w:rPr>
          <w:rStyle w:val="Emphasis"/>
        </w:rPr>
        <w:t xml:space="preserve"> longstanding </w:t>
      </w:r>
      <w:r w:rsidRPr="000F31EA">
        <w:rPr>
          <w:rStyle w:val="Emphasis"/>
          <w:highlight w:val="yellow"/>
        </w:rPr>
        <w:t>alliances</w:t>
      </w:r>
      <w:r w:rsidRPr="000F31EA">
        <w:rPr>
          <w:rStyle w:val="StyleUnderline"/>
          <w:highlight w:val="yellow"/>
        </w:rPr>
        <w:t xml:space="preserve"> and </w:t>
      </w:r>
      <w:r w:rsidRPr="000F31EA">
        <w:rPr>
          <w:rStyle w:val="Emphasis"/>
          <w:highlight w:val="yellow"/>
        </w:rPr>
        <w:t xml:space="preserve">fomenting </w:t>
      </w:r>
      <w:r w:rsidRPr="000142FB">
        <w:rPr>
          <w:rStyle w:val="Emphasis"/>
        </w:rPr>
        <w:t>the</w:t>
      </w:r>
      <w:r w:rsidRPr="000F31EA">
        <w:rPr>
          <w:rStyle w:val="Emphasis"/>
          <w:highlight w:val="yellow"/>
        </w:rPr>
        <w:t xml:space="preserve"> breakup of the entire</w:t>
      </w:r>
      <w:r w:rsidRPr="000142FB">
        <w:rPr>
          <w:rStyle w:val="Emphasis"/>
        </w:rPr>
        <w:t xml:space="preserve"> post-World War II </w:t>
      </w:r>
      <w:r w:rsidRPr="000F31EA">
        <w:rPr>
          <w:rStyle w:val="Emphasis"/>
          <w:highlight w:val="yellow"/>
        </w:rPr>
        <w:t>system</w:t>
      </w:r>
      <w:r w:rsidRPr="000142FB">
        <w:rPr>
          <w:rStyle w:val="StyleUnderline"/>
        </w:rPr>
        <w:t xml:space="preserve"> that America put in place seven decades ago?</w:t>
      </w:r>
      <w:r w:rsidRPr="000142FB">
        <w:rPr>
          <w:sz w:val="12"/>
        </w:rPr>
        <w:t xml:space="preserve"> What would it look like? Who would it attract? And where will it take the world? In fact, although a number of prominent figures have warned against the American abdication of liberal world order leadership and the related erosion, or even the end, of American soft power, I would argue that </w:t>
      </w:r>
      <w:r w:rsidRPr="000142FB">
        <w:rPr>
          <w:rStyle w:val="StyleUnderline"/>
        </w:rPr>
        <w:t>in hewing to the Trump foreign policy line the US will in fact continue to maintain a considerable “ability to shape the preferences of others”.</w:t>
      </w:r>
      <w:r w:rsidRPr="000142FB">
        <w:rPr>
          <w:sz w:val="12"/>
        </w:rPr>
        <w:t xml:space="preserve"> </w:t>
      </w:r>
      <w:r w:rsidRPr="000142FB">
        <w:rPr>
          <w:rStyle w:val="StyleUnderline"/>
        </w:rPr>
        <w:t>But it won’t be via</w:t>
      </w:r>
      <w:r w:rsidRPr="000142FB">
        <w:rPr>
          <w:sz w:val="12"/>
        </w:rPr>
        <w:t xml:space="preserve"> the sort of </w:t>
      </w:r>
      <w:r w:rsidRPr="000142FB">
        <w:rPr>
          <w:rStyle w:val="StyleUnderline"/>
        </w:rPr>
        <w:t>attraction</w:t>
      </w:r>
      <w:r w:rsidRPr="000142FB">
        <w:rPr>
          <w:sz w:val="12"/>
        </w:rPr>
        <w:t xml:space="preserve">, persuasion, ideas and ideals that analysts and policy formulators weaned on postwar bipartisan consensus U.S. internationalism (this writer included) will be remotely comfortable with, nor will they (we) celebrate the sort of leaders, activists and publics who respond positively to this version of American soft power. They (we) won’t like the results, to put it exceedingly mildly. </w:t>
      </w:r>
      <w:r w:rsidRPr="000142FB">
        <w:rPr>
          <w:rStyle w:val="StyleUnderline"/>
        </w:rPr>
        <w:t>With</w:t>
      </w:r>
      <w:r w:rsidRPr="000142FB">
        <w:rPr>
          <w:sz w:val="12"/>
        </w:rPr>
        <w:t xml:space="preserve"> the </w:t>
      </w:r>
      <w:r w:rsidRPr="000142FB">
        <w:rPr>
          <w:rStyle w:val="StyleUnderline"/>
        </w:rPr>
        <w:t>Trump</w:t>
      </w:r>
      <w:r w:rsidRPr="000142FB">
        <w:rPr>
          <w:sz w:val="12"/>
        </w:rPr>
        <w:t xml:space="preserve"> administration violently casting off U.S. fealty to such watchwords of the </w:t>
      </w:r>
      <w:proofErr w:type="spellStart"/>
      <w:r w:rsidRPr="000142FB">
        <w:rPr>
          <w:sz w:val="12"/>
        </w:rPr>
        <w:t>exceptionalist</w:t>
      </w:r>
      <w:proofErr w:type="spellEnd"/>
      <w:r w:rsidRPr="000142FB">
        <w:rPr>
          <w:sz w:val="12"/>
        </w:rPr>
        <w:t xml:space="preserve"> American faith as “Life, Liberty, and the pursuit of Happiness,” “the last best hope of earth,” “Give me your tired, your poor, Your huddled masses yearning to breathe free,” or “a tall, proud city built on rocks stronger than oceans, windswept, God-blessed, and teeming with people of all kinds living in harmony and peace,” </w:t>
      </w:r>
      <w:r w:rsidRPr="000142FB">
        <w:rPr>
          <w:rStyle w:val="StyleUnderline"/>
        </w:rPr>
        <w:t>it can be hard to imagine that the U.S. could still hold soft power</w:t>
      </w:r>
      <w:r w:rsidRPr="000142FB">
        <w:rPr>
          <w:sz w:val="12"/>
        </w:rPr>
        <w:t>, albeit of a dramatically different cast, attractive to a disturbingly different audience. As an aid to the (nightmare) imagination-challenged, an apt metaphor for what lies ahead for U.S. soft power, should the Trump Administration succeed in its radical recasting of American values and policies at home and abroad, can be found in the Classics—of comedy, that is: Saturday Night Live, and a hilarious, terrifying sketch featuring “</w:t>
      </w:r>
      <w:proofErr w:type="spellStart"/>
      <w:r w:rsidRPr="000142FB">
        <w:rPr>
          <w:sz w:val="12"/>
        </w:rPr>
        <w:t>Überman</w:t>
      </w:r>
      <w:proofErr w:type="spellEnd"/>
      <w:r w:rsidRPr="000142FB">
        <w:rPr>
          <w:sz w:val="12"/>
        </w:rPr>
        <w:t xml:space="preserve">.” No, this has nothing to do with a car ride service. </w:t>
      </w:r>
      <w:proofErr w:type="spellStart"/>
      <w:r w:rsidRPr="000142FB">
        <w:rPr>
          <w:sz w:val="12"/>
        </w:rPr>
        <w:t>Überman</w:t>
      </w:r>
      <w:proofErr w:type="spellEnd"/>
      <w:r w:rsidRPr="000142FB">
        <w:rPr>
          <w:sz w:val="12"/>
        </w:rPr>
        <w:t xml:space="preserve"> was the brainchild of Al Franken, an SNL writer-performer before his election to the U.S. Senate. In 1979 Franken posed the counterfactual question, “What If….Superman Grew Up in Germany instead of America?” In Franken’s re-imagination of Superman’s origin story, young </w:t>
      </w:r>
      <w:proofErr w:type="spellStart"/>
      <w:r w:rsidRPr="000142FB">
        <w:rPr>
          <w:sz w:val="12"/>
        </w:rPr>
        <w:t>Kal-El’s</w:t>
      </w:r>
      <w:proofErr w:type="spellEnd"/>
      <w:r w:rsidRPr="000142FB">
        <w:rPr>
          <w:sz w:val="12"/>
        </w:rPr>
        <w:t xml:space="preserve"> rocket lands during the interwar years in Prussia rather than Kansas, where he is raised by ardent Nazis who, as his adoptive father reminds him, “taught you how the Fatherland was stabbed in the back at Versailles, how Jews are parasites, how Germany will one day bring order to the world!” Thus inspired, Klaus Kent, “a mild-mannered clerk for the Ministry of Propaganda,” becomes </w:t>
      </w:r>
      <w:proofErr w:type="spellStart"/>
      <w:r w:rsidRPr="000142FB">
        <w:rPr>
          <w:sz w:val="12"/>
        </w:rPr>
        <w:t>Überman</w:t>
      </w:r>
      <w:proofErr w:type="spellEnd"/>
      <w:r w:rsidRPr="000142FB">
        <w:rPr>
          <w:sz w:val="12"/>
        </w:rPr>
        <w:t xml:space="preserve">, proudly declaring to Adolf Hitler his fight for “Untruth, Injustice and the Nazi Way,” saving Der Führer from a hidden bomb he discovers with his X-ray vision, and denouncing Jimmy </w:t>
      </w:r>
      <w:proofErr w:type="spellStart"/>
      <w:r w:rsidRPr="000142FB">
        <w:rPr>
          <w:sz w:val="12"/>
        </w:rPr>
        <w:t>Olsteyn</w:t>
      </w:r>
      <w:proofErr w:type="spellEnd"/>
      <w:r w:rsidRPr="000142FB">
        <w:rPr>
          <w:sz w:val="12"/>
        </w:rPr>
        <w:t xml:space="preserve"> as a Jew—whose secret he also uncovers with his X-ray vision (get it?). After depositing the hapless Jimmy at Auschwitz </w:t>
      </w:r>
      <w:proofErr w:type="spellStart"/>
      <w:r w:rsidRPr="000142FB">
        <w:rPr>
          <w:sz w:val="12"/>
        </w:rPr>
        <w:t>Überman</w:t>
      </w:r>
      <w:proofErr w:type="spellEnd"/>
      <w:r w:rsidRPr="000142FB">
        <w:rPr>
          <w:sz w:val="12"/>
        </w:rPr>
        <w:t xml:space="preserve"> wins the Battle of Stalingrad in five minutes, singlehandedly rounds up two million Jews, and “Kills Every Person in England—U.S. Next”, as the headline blares in Der Daily Planet. </w:t>
      </w:r>
      <w:r w:rsidRPr="000F31EA">
        <w:rPr>
          <w:rStyle w:val="Emphasis"/>
          <w:highlight w:val="yellow"/>
        </w:rPr>
        <w:t>The longer</w:t>
      </w:r>
      <w:r w:rsidRPr="000142FB">
        <w:rPr>
          <w:rStyle w:val="Emphasis"/>
        </w:rPr>
        <w:t xml:space="preserve"> Donald </w:t>
      </w:r>
      <w:r w:rsidRPr="000F31EA">
        <w:rPr>
          <w:rStyle w:val="Emphasis"/>
          <w:highlight w:val="yellow"/>
        </w:rPr>
        <w:t>Trump holds</w:t>
      </w:r>
      <w:r w:rsidRPr="000142FB">
        <w:rPr>
          <w:rStyle w:val="Emphasis"/>
        </w:rPr>
        <w:t xml:space="preserve"> on to </w:t>
      </w:r>
      <w:r w:rsidRPr="000F31EA">
        <w:rPr>
          <w:rStyle w:val="Emphasis"/>
          <w:highlight w:val="yellow"/>
        </w:rPr>
        <w:t>power</w:t>
      </w:r>
      <w:r w:rsidRPr="000142FB">
        <w:rPr>
          <w:rStyle w:val="StyleUnderline"/>
        </w:rPr>
        <w:t xml:space="preserve">, and hence the longer the sinister soft power Trumpism manifests is projected around the world, </w:t>
      </w:r>
      <w:r w:rsidRPr="000F31EA">
        <w:rPr>
          <w:rStyle w:val="StyleUnderline"/>
          <w:highlight w:val="yellow"/>
        </w:rPr>
        <w:t xml:space="preserve">the </w:t>
      </w:r>
      <w:r w:rsidRPr="000F31EA">
        <w:rPr>
          <w:rStyle w:val="Emphasis"/>
          <w:highlight w:val="yellow"/>
        </w:rPr>
        <w:t>greater the</w:t>
      </w:r>
      <w:r w:rsidRPr="000142FB">
        <w:rPr>
          <w:rStyle w:val="Emphasis"/>
        </w:rPr>
        <w:t xml:space="preserve"> encouragement to, and </w:t>
      </w:r>
      <w:r w:rsidRPr="000F31EA">
        <w:rPr>
          <w:rStyle w:val="Emphasis"/>
          <w:highlight w:val="yellow"/>
        </w:rPr>
        <w:t>impact on</w:t>
      </w:r>
      <w:r w:rsidRPr="000142FB">
        <w:rPr>
          <w:rStyle w:val="StyleUnderline"/>
        </w:rPr>
        <w:t xml:space="preserve">, the unsavory populist nationalist movements and </w:t>
      </w:r>
      <w:r w:rsidRPr="000F31EA">
        <w:rPr>
          <w:rStyle w:val="StyleUnderline"/>
          <w:highlight w:val="yellow"/>
        </w:rPr>
        <w:t>authoritarian regimes</w:t>
      </w:r>
      <w:r w:rsidRPr="000142FB">
        <w:rPr>
          <w:rStyle w:val="StyleUnderline"/>
        </w:rPr>
        <w:t xml:space="preserve"> to which America is now perversely offering inspiration</w:t>
      </w:r>
      <w:r w:rsidRPr="000142FB">
        <w:rPr>
          <w:sz w:val="12"/>
        </w:rPr>
        <w:t xml:space="preserve">. Donald Trump’s unabashed “America First” foreign policy is the metaphorical equivalent of </w:t>
      </w:r>
      <w:proofErr w:type="spellStart"/>
      <w:r w:rsidRPr="000142FB">
        <w:rPr>
          <w:sz w:val="12"/>
        </w:rPr>
        <w:t>Überman’s</w:t>
      </w:r>
      <w:proofErr w:type="spellEnd"/>
      <w:r w:rsidRPr="000142FB">
        <w:rPr>
          <w:sz w:val="12"/>
        </w:rPr>
        <w:t xml:space="preserve"> gruesome reversal of Superman’s biography and principles. Al Franken’s sketch encapsulates the unfolding Up-Is-Down, Black-Is-White, Good-Is-Evil and Evil-Is-Good disjunction and the </w:t>
      </w:r>
      <w:r w:rsidRPr="000F31EA">
        <w:rPr>
          <w:rStyle w:val="Emphasis"/>
          <w:highlight w:val="yellow"/>
        </w:rPr>
        <w:t>global havoc</w:t>
      </w:r>
      <w:r w:rsidRPr="000F31EA">
        <w:rPr>
          <w:rStyle w:val="StyleUnderline"/>
          <w:highlight w:val="yellow"/>
        </w:rPr>
        <w:t xml:space="preserve"> the U.S. is</w:t>
      </w:r>
      <w:r w:rsidRPr="000142FB">
        <w:rPr>
          <w:rStyle w:val="StyleUnderline"/>
        </w:rPr>
        <w:t xml:space="preserve"> in the process of </w:t>
      </w:r>
      <w:r w:rsidRPr="000F31EA">
        <w:rPr>
          <w:rStyle w:val="StyleUnderline"/>
          <w:highlight w:val="yellow"/>
        </w:rPr>
        <w:t>wreaking</w:t>
      </w:r>
      <w:r w:rsidRPr="000142FB">
        <w:rPr>
          <w:sz w:val="12"/>
        </w:rPr>
        <w:t xml:space="preserve">. It isn’t necessary to rehearse at length the list of the Trump administration’s head-snapping, system-shattering statements and policy shifts that is by now painfully well-known to readers even as it grows daily like The Blob (Steve McQueen’s, not Ben Rhodes’). The last time influential Americans and their supporters among the public unapologetically embraced unpalatable policies and values like immigration restriction, racism and anti-Semitism, the results included Adolf Hitler sending a fan letter to the anti-immigrant “scientific” eugenicist Madison Grant, a Nazi medal for Henry Ford in honor of his vicious published attacks on Jews, and the modeling of the Nuremberg Laws on Jim Crow segregation codes —indeed, there was more than a touch of </w:t>
      </w:r>
      <w:proofErr w:type="spellStart"/>
      <w:r w:rsidRPr="000142FB">
        <w:rPr>
          <w:sz w:val="12"/>
        </w:rPr>
        <w:t>Überman</w:t>
      </w:r>
      <w:proofErr w:type="spellEnd"/>
      <w:r w:rsidRPr="000142FB">
        <w:rPr>
          <w:sz w:val="12"/>
        </w:rPr>
        <w:t xml:space="preserve"> to the United States even at the dawn of the Age of Superman. But at least at America’s helm during most of the decade prior to U.S. entry into World War II was Franklin D. Roosevelt, his wife Eleanor and a host of New Dealers, who endorsed, if disappointingly imperfectly at times, equality and inclusiveness for African-Americans, Jews and recent immigrants —rather than far-right incubus counterfactual presidents like Buzz </w:t>
      </w:r>
      <w:proofErr w:type="spellStart"/>
      <w:r w:rsidRPr="000142FB">
        <w:rPr>
          <w:sz w:val="12"/>
        </w:rPr>
        <w:t>Windrip</w:t>
      </w:r>
      <w:proofErr w:type="spellEnd"/>
      <w:r w:rsidRPr="000142FB">
        <w:rPr>
          <w:sz w:val="12"/>
        </w:rPr>
        <w:t xml:space="preserve"> in Sinclair Lewis’s It Can’t Happen Here and Charles Lindbergh in Philip Roth’s The Plot Against America. However, with Donald Trump in the White House there is no presidential moral counterpoise, but rather a celebration of some of the most disturbing pathologies embedded deep in American politics and society, raging back in the open after many decades of disreputability. And as </w:t>
      </w:r>
      <w:proofErr w:type="spellStart"/>
      <w:r w:rsidRPr="000142FB">
        <w:rPr>
          <w:sz w:val="12"/>
        </w:rPr>
        <w:t>Überman</w:t>
      </w:r>
      <w:proofErr w:type="spellEnd"/>
      <w:r w:rsidRPr="000142FB">
        <w:rPr>
          <w:sz w:val="12"/>
        </w:rPr>
        <w:t xml:space="preserve"> doesn’t cease to be, well, super, because of his malevolent predilections, </w:t>
      </w:r>
      <w:r w:rsidRPr="000F31EA">
        <w:rPr>
          <w:rStyle w:val="StyleUnderline"/>
          <w:highlight w:val="yellow"/>
        </w:rPr>
        <w:t>Trumpian</w:t>
      </w:r>
      <w:r w:rsidRPr="000142FB">
        <w:rPr>
          <w:rStyle w:val="StyleUnderline"/>
        </w:rPr>
        <w:t xml:space="preserve"> America will not</w:t>
      </w:r>
      <w:r w:rsidRPr="000142FB">
        <w:rPr>
          <w:sz w:val="12"/>
        </w:rPr>
        <w:t xml:space="preserve"> </w:t>
      </w:r>
      <w:proofErr w:type="spellStart"/>
      <w:r w:rsidRPr="000142FB">
        <w:rPr>
          <w:sz w:val="12"/>
        </w:rPr>
        <w:t>not</w:t>
      </w:r>
      <w:proofErr w:type="spellEnd"/>
      <w:r w:rsidRPr="000142FB">
        <w:rPr>
          <w:sz w:val="12"/>
        </w:rPr>
        <w:t xml:space="preserve"> ce</w:t>
      </w:r>
      <w:r w:rsidRPr="000142FB">
        <w:rPr>
          <w:rStyle w:val="StyleUnderline"/>
        </w:rPr>
        <w:t xml:space="preserve">ase to possess </w:t>
      </w:r>
      <w:r w:rsidRPr="000F31EA">
        <w:rPr>
          <w:rStyle w:val="StyleUnderline"/>
          <w:highlight w:val="yellow"/>
        </w:rPr>
        <w:t>soft power</w:t>
      </w:r>
      <w:r w:rsidRPr="000142FB">
        <w:rPr>
          <w:rStyle w:val="StyleUnderline"/>
        </w:rPr>
        <w:t xml:space="preserve">. But it </w:t>
      </w:r>
      <w:r w:rsidRPr="000F31EA">
        <w:rPr>
          <w:rStyle w:val="StyleUnderline"/>
          <w:highlight w:val="yellow"/>
        </w:rPr>
        <w:t>will be</w:t>
      </w:r>
      <w:r w:rsidRPr="000142FB">
        <w:rPr>
          <w:rStyle w:val="StyleUnderline"/>
        </w:rPr>
        <w:t xml:space="preserve"> of a </w:t>
      </w:r>
      <w:r w:rsidRPr="000142FB">
        <w:rPr>
          <w:rStyle w:val="Emphasis"/>
        </w:rPr>
        <w:t xml:space="preserve">dark, </w:t>
      </w:r>
      <w:r w:rsidRPr="000F31EA">
        <w:rPr>
          <w:rStyle w:val="Emphasis"/>
          <w:highlight w:val="yellow"/>
        </w:rPr>
        <w:t>sinister</w:t>
      </w:r>
      <w:r w:rsidRPr="000142FB">
        <w:rPr>
          <w:rStyle w:val="Emphasis"/>
        </w:rPr>
        <w:t xml:space="preserve"> cast</w:t>
      </w:r>
      <w:r w:rsidRPr="000142FB">
        <w:rPr>
          <w:rStyle w:val="StyleUnderline"/>
        </w:rPr>
        <w:t>:</w:t>
      </w:r>
      <w:r w:rsidRPr="000142FB">
        <w:rPr>
          <w:u w:val="single"/>
        </w:rPr>
        <w:t xml:space="preserve"> </w:t>
      </w:r>
      <w:r w:rsidRPr="000142FB">
        <w:rPr>
          <w:rStyle w:val="StyleUnderline"/>
        </w:rPr>
        <w:t xml:space="preserve">Lionizing, legitimating and </w:t>
      </w:r>
      <w:r w:rsidRPr="000F31EA">
        <w:rPr>
          <w:rStyle w:val="Emphasis"/>
          <w:highlight w:val="yellow"/>
        </w:rPr>
        <w:t>inspiring</w:t>
      </w:r>
      <w:r w:rsidRPr="000142FB">
        <w:rPr>
          <w:rStyle w:val="Emphasis"/>
        </w:rPr>
        <w:t xml:space="preserve"> populist </w:t>
      </w:r>
      <w:r w:rsidRPr="000F31EA">
        <w:rPr>
          <w:rStyle w:val="Emphasis"/>
          <w:highlight w:val="yellow"/>
        </w:rPr>
        <w:t>nationalist leaders</w:t>
      </w:r>
      <w:r w:rsidRPr="000142FB">
        <w:rPr>
          <w:sz w:val="12"/>
        </w:rPr>
        <w:t xml:space="preserve"> (Austrian far-right party head Harald </w:t>
      </w:r>
      <w:proofErr w:type="spellStart"/>
      <w:r w:rsidRPr="000142FB">
        <w:rPr>
          <w:sz w:val="12"/>
        </w:rPr>
        <w:t>Vilimsky</w:t>
      </w:r>
      <w:proofErr w:type="spellEnd"/>
      <w:r w:rsidRPr="000142FB">
        <w:rPr>
          <w:sz w:val="12"/>
        </w:rPr>
        <w:t xml:space="preserve"> preened after Trump’s inauguration, “He is a winner, we are winners: </w:t>
      </w:r>
      <w:proofErr w:type="spellStart"/>
      <w:r w:rsidRPr="000142FB">
        <w:rPr>
          <w:sz w:val="12"/>
        </w:rPr>
        <w:t>Frauke</w:t>
      </w:r>
      <w:proofErr w:type="spellEnd"/>
      <w:r w:rsidRPr="000142FB">
        <w:rPr>
          <w:sz w:val="12"/>
        </w:rPr>
        <w:t xml:space="preserve"> </w:t>
      </w:r>
      <w:proofErr w:type="spellStart"/>
      <w:r w:rsidRPr="000142FB">
        <w:rPr>
          <w:sz w:val="12"/>
        </w:rPr>
        <w:t>Petry</w:t>
      </w:r>
      <w:proofErr w:type="spellEnd"/>
      <w:r w:rsidRPr="000142FB">
        <w:rPr>
          <w:sz w:val="12"/>
        </w:rPr>
        <w:t xml:space="preserve">, Marine Le Pen, Geert Wilders, all of us here are winners”); </w:t>
      </w:r>
      <w:r w:rsidRPr="000142FB">
        <w:rPr>
          <w:rStyle w:val="StyleUnderline"/>
        </w:rPr>
        <w:t>Providing moral cover for foreign publics’ xenophobia</w:t>
      </w:r>
      <w:r w:rsidRPr="000142FB">
        <w:rPr>
          <w:sz w:val="12"/>
        </w:rPr>
        <w:t xml:space="preserve">; </w:t>
      </w:r>
      <w:r w:rsidRPr="000142FB">
        <w:rPr>
          <w:rStyle w:val="StyleUnderline"/>
        </w:rPr>
        <w:t>Setting an example for would-be strongmen of delegitimizing the press</w:t>
      </w:r>
      <w:r w:rsidRPr="000142FB">
        <w:rPr>
          <w:sz w:val="12"/>
        </w:rPr>
        <w:t xml:space="preserve"> (“the enemy of the American people”) and demonstrating the efficacy and impunity of pedaling the most brazen disinformation; Confirming longstanding extreme left- and right-wing accusations that the U.S. has no special redeeming qualities, even vis-à-vis the autocratic, sanguinary Putin regime (“We’ve got a lot of killers—you think our country is so innocent?”); </w:t>
      </w:r>
      <w:r w:rsidRPr="000142FB">
        <w:rPr>
          <w:rStyle w:val="StyleUnderline"/>
        </w:rPr>
        <w:t xml:space="preserve">Encouraging and steering the weakening or even the </w:t>
      </w:r>
      <w:r w:rsidRPr="000F31EA">
        <w:rPr>
          <w:rStyle w:val="Emphasis"/>
          <w:highlight w:val="yellow"/>
        </w:rPr>
        <w:t xml:space="preserve">break-up </w:t>
      </w:r>
      <w:r w:rsidRPr="000142FB">
        <w:rPr>
          <w:rStyle w:val="Emphasis"/>
        </w:rPr>
        <w:t xml:space="preserve">of the European Union, NATO and the </w:t>
      </w:r>
      <w:r w:rsidRPr="000F31EA">
        <w:rPr>
          <w:rStyle w:val="Emphasis"/>
          <w:highlight w:val="yellow"/>
        </w:rPr>
        <w:t>WTO</w:t>
      </w:r>
      <w:r w:rsidRPr="000142FB">
        <w:rPr>
          <w:sz w:val="12"/>
        </w:rPr>
        <w:t xml:space="preserve">; </w:t>
      </w:r>
      <w:r w:rsidRPr="000F31EA">
        <w:rPr>
          <w:rStyle w:val="StyleUnderline"/>
          <w:highlight w:val="yellow"/>
        </w:rPr>
        <w:t>Legitimating</w:t>
      </w:r>
      <w:r w:rsidRPr="000142FB">
        <w:rPr>
          <w:sz w:val="12"/>
        </w:rPr>
        <w:t xml:space="preserve"> Vladimir </w:t>
      </w:r>
      <w:r w:rsidRPr="000F31EA">
        <w:rPr>
          <w:rStyle w:val="StyleUnderline"/>
          <w:highlight w:val="yellow"/>
        </w:rPr>
        <w:t>Putin’s Russia</w:t>
      </w:r>
      <w:r w:rsidRPr="000142FB">
        <w:rPr>
          <w:rStyle w:val="StyleUnderline"/>
        </w:rPr>
        <w:t xml:space="preserve"> as a defender of Western values</w:t>
      </w:r>
      <w:r w:rsidRPr="000142FB">
        <w:rPr>
          <w:sz w:val="12"/>
        </w:rPr>
        <w:t xml:space="preserve">; </w:t>
      </w:r>
      <w:r w:rsidRPr="000142FB">
        <w:rPr>
          <w:rStyle w:val="StyleUnderline"/>
        </w:rPr>
        <w:t>And stoking a racial-ethnic-religious Western civilizational antipathy toward Islam</w:t>
      </w:r>
      <w:r w:rsidRPr="000142FB">
        <w:rPr>
          <w:sz w:val="12"/>
        </w:rPr>
        <w:t xml:space="preserve"> in toto </w:t>
      </w:r>
      <w:r w:rsidRPr="000142FB">
        <w:rPr>
          <w:rStyle w:val="StyleUnderline"/>
        </w:rPr>
        <w:t>and the broader non-Western world</w:t>
      </w:r>
      <w:r w:rsidRPr="000142FB">
        <w:rPr>
          <w:sz w:val="12"/>
        </w:rPr>
        <w:t xml:space="preserve">. If you think all of this is dispiriting to read, imagine what it was like to write it—Sad! (Utterly heartbreaking, actually.) But is all in fact lost? </w:t>
      </w:r>
      <w:r w:rsidRPr="000F31EA">
        <w:rPr>
          <w:rStyle w:val="StyleUnderline"/>
          <w:highlight w:val="yellow"/>
        </w:rPr>
        <w:t>Is America</w:t>
      </w:r>
      <w:r w:rsidRPr="000142FB">
        <w:rPr>
          <w:rStyle w:val="StyleUnderline"/>
        </w:rPr>
        <w:t xml:space="preserve">n soft power </w:t>
      </w:r>
      <w:r w:rsidRPr="000F31EA">
        <w:rPr>
          <w:rStyle w:val="StyleUnderline"/>
          <w:highlight w:val="yellow"/>
        </w:rPr>
        <w:t>destined to</w:t>
      </w:r>
      <w:r w:rsidRPr="000142FB">
        <w:rPr>
          <w:rStyle w:val="StyleUnderline"/>
        </w:rPr>
        <w:t xml:space="preserve"> henceforth </w:t>
      </w:r>
      <w:r w:rsidRPr="000F31EA">
        <w:rPr>
          <w:rStyle w:val="StyleUnderline"/>
          <w:highlight w:val="yellow"/>
        </w:rPr>
        <w:t>be</w:t>
      </w:r>
      <w:r w:rsidRPr="00590CCC">
        <w:rPr>
          <w:rStyle w:val="StyleUnderline"/>
        </w:rPr>
        <w:t xml:space="preserve"> a</w:t>
      </w:r>
      <w:r w:rsidRPr="000142FB">
        <w:rPr>
          <w:rStyle w:val="StyleUnderline"/>
        </w:rPr>
        <w:t xml:space="preserve"> malign, </w:t>
      </w:r>
      <w:r w:rsidRPr="000F31EA">
        <w:rPr>
          <w:rStyle w:val="Emphasis"/>
          <w:highlight w:val="yellow"/>
        </w:rPr>
        <w:t xml:space="preserve">destabilizing </w:t>
      </w:r>
      <w:r w:rsidRPr="00590CCC">
        <w:rPr>
          <w:rStyle w:val="Emphasis"/>
        </w:rPr>
        <w:t>force</w:t>
      </w:r>
      <w:r w:rsidRPr="00590CCC">
        <w:rPr>
          <w:rStyle w:val="StyleUnderline"/>
        </w:rPr>
        <w:t xml:space="preserve"> </w:t>
      </w:r>
      <w:r w:rsidRPr="000142FB">
        <w:rPr>
          <w:rStyle w:val="StyleUnderline"/>
        </w:rPr>
        <w:t xml:space="preserve">in the </w:t>
      </w:r>
      <w:r w:rsidRPr="000142FB">
        <w:rPr>
          <w:rStyle w:val="Emphasis"/>
        </w:rPr>
        <w:t>world</w:t>
      </w:r>
      <w:r w:rsidRPr="000142FB">
        <w:rPr>
          <w:rStyle w:val="StyleUnderline"/>
        </w:rPr>
        <w:t>?</w:t>
      </w:r>
      <w:r w:rsidRPr="000142FB">
        <w:rPr>
          <w:u w:val="single"/>
        </w:rPr>
        <w:t xml:space="preserve"> </w:t>
      </w:r>
      <w:r w:rsidRPr="000142FB">
        <w:rPr>
          <w:rStyle w:val="StyleUnderline"/>
        </w:rPr>
        <w:t xml:space="preserve">Perhaps </w:t>
      </w:r>
      <w:r w:rsidRPr="000F31EA">
        <w:rPr>
          <w:rStyle w:val="StyleUnderline"/>
          <w:highlight w:val="yellow"/>
        </w:rPr>
        <w:t xml:space="preserve">not. </w:t>
      </w:r>
      <w:r w:rsidRPr="000F31EA">
        <w:rPr>
          <w:rStyle w:val="Emphasis"/>
          <w:highlight w:val="yellow"/>
        </w:rPr>
        <w:t>If</w:t>
      </w:r>
      <w:r w:rsidRPr="000142FB">
        <w:rPr>
          <w:rStyle w:val="Emphasis"/>
        </w:rPr>
        <w:t xml:space="preserve"> Donald </w:t>
      </w:r>
      <w:r w:rsidRPr="000F31EA">
        <w:rPr>
          <w:rStyle w:val="Emphasis"/>
          <w:highlight w:val="yellow"/>
        </w:rPr>
        <w:t xml:space="preserve">Trump rapidly falls </w:t>
      </w:r>
      <w:r w:rsidRPr="000142FB">
        <w:rPr>
          <w:rStyle w:val="Emphasis"/>
        </w:rPr>
        <w:t>out of favor with the bulk of the American electorate</w:t>
      </w:r>
      <w:r w:rsidRPr="000142FB">
        <w:rPr>
          <w:sz w:val="12"/>
        </w:rPr>
        <w:t>—and remember, he’s already rather more than halfway home in this regard—</w:t>
      </w:r>
      <w:r w:rsidRPr="000142FB">
        <w:rPr>
          <w:rStyle w:val="StyleUnderline"/>
        </w:rPr>
        <w:t xml:space="preserve">he could be </w:t>
      </w:r>
      <w:r w:rsidRPr="00590CCC">
        <w:rPr>
          <w:rStyle w:val="Emphasis"/>
        </w:rPr>
        <w:t>rendered a political loser in short order</w:t>
      </w:r>
      <w:r w:rsidRPr="00590CCC">
        <w:rPr>
          <w:rStyle w:val="StyleUnderline"/>
        </w:rPr>
        <w:t xml:space="preserve"> and </w:t>
      </w:r>
      <w:r w:rsidRPr="00590CCC">
        <w:rPr>
          <w:rStyle w:val="Emphasis"/>
        </w:rPr>
        <w:t>tossed out</w:t>
      </w:r>
      <w:r w:rsidRPr="000142FB">
        <w:rPr>
          <w:rStyle w:val="StyleUnderline"/>
        </w:rPr>
        <w:t xml:space="preserve"> of the White House, </w:t>
      </w:r>
      <w:r w:rsidRPr="000F31EA">
        <w:rPr>
          <w:rStyle w:val="Emphasis"/>
          <w:highlight w:val="yellow"/>
        </w:rPr>
        <w:t>taking</w:t>
      </w:r>
      <w:r w:rsidRPr="000142FB">
        <w:rPr>
          <w:rStyle w:val="Emphasis"/>
        </w:rPr>
        <w:t xml:space="preserve"> foreign policy </w:t>
      </w:r>
      <w:r w:rsidRPr="000F31EA">
        <w:rPr>
          <w:rStyle w:val="Emphasis"/>
          <w:highlight w:val="yellow"/>
        </w:rPr>
        <w:t>Trumpism</w:t>
      </w:r>
      <w:r w:rsidRPr="000142FB">
        <w:rPr>
          <w:rStyle w:val="Emphasis"/>
        </w:rPr>
        <w:t xml:space="preserve"> down</w:t>
      </w:r>
      <w:r w:rsidRPr="000142FB">
        <w:rPr>
          <w:rStyle w:val="StyleUnderline"/>
        </w:rPr>
        <w:t xml:space="preserve"> </w:t>
      </w:r>
      <w:r w:rsidRPr="000F31EA">
        <w:rPr>
          <w:rStyle w:val="StyleUnderline"/>
          <w:highlight w:val="yellow"/>
        </w:rPr>
        <w:t xml:space="preserve">with him. </w:t>
      </w:r>
      <w:r w:rsidRPr="000142FB">
        <w:rPr>
          <w:rStyle w:val="StyleUnderline"/>
        </w:rPr>
        <w:t>The</w:t>
      </w:r>
      <w:r w:rsidRPr="000142FB">
        <w:rPr>
          <w:sz w:val="12"/>
        </w:rPr>
        <w:t xml:space="preserve"> </w:t>
      </w:r>
      <w:r w:rsidRPr="00590CCC">
        <w:rPr>
          <w:rStyle w:val="StyleUnderline"/>
        </w:rPr>
        <w:t>20</w:t>
      </w:r>
      <w:r w:rsidRPr="000F31EA">
        <w:rPr>
          <w:rStyle w:val="StyleUnderline"/>
          <w:highlight w:val="yellow"/>
        </w:rPr>
        <w:t>18</w:t>
      </w:r>
      <w:r w:rsidRPr="000142FB">
        <w:rPr>
          <w:sz w:val="12"/>
        </w:rPr>
        <w:t xml:space="preserve"> and especially 2020 </w:t>
      </w:r>
      <w:r w:rsidRPr="000F31EA">
        <w:rPr>
          <w:rStyle w:val="Emphasis"/>
          <w:highlight w:val="yellow"/>
        </w:rPr>
        <w:t>elections will be pivotal</w:t>
      </w:r>
      <w:r w:rsidRPr="000142FB">
        <w:rPr>
          <w:rStyle w:val="StyleUnderline"/>
        </w:rPr>
        <w:t xml:space="preserve"> in this regard</w:t>
      </w:r>
      <w:r w:rsidRPr="000142FB">
        <w:rPr>
          <w:sz w:val="12"/>
        </w:rPr>
        <w:t xml:space="preserve">. </w:t>
      </w:r>
      <w:r w:rsidRPr="000142FB">
        <w:rPr>
          <w:rStyle w:val="StyleUnderline"/>
        </w:rPr>
        <w:t xml:space="preserve">It would be essential </w:t>
      </w:r>
      <w:r w:rsidRPr="000F31EA">
        <w:rPr>
          <w:rStyle w:val="StyleUnderline"/>
          <w:highlight w:val="yellow"/>
        </w:rPr>
        <w:t xml:space="preserve">for </w:t>
      </w:r>
      <w:r w:rsidRPr="000142FB">
        <w:rPr>
          <w:rStyle w:val="StyleUnderline"/>
        </w:rPr>
        <w:t xml:space="preserve">the </w:t>
      </w:r>
      <w:r w:rsidRPr="000F31EA">
        <w:rPr>
          <w:rStyle w:val="Emphasis"/>
          <w:highlight w:val="yellow"/>
        </w:rPr>
        <w:t>speediest</w:t>
      </w:r>
      <w:r w:rsidRPr="000142FB">
        <w:rPr>
          <w:rStyle w:val="Emphasis"/>
        </w:rPr>
        <w:t xml:space="preserve"> possible </w:t>
      </w:r>
      <w:r w:rsidRPr="000F31EA">
        <w:rPr>
          <w:rStyle w:val="Emphasis"/>
          <w:highlight w:val="yellow"/>
        </w:rPr>
        <w:t>resuscitation</w:t>
      </w:r>
      <w:r w:rsidRPr="000F31EA">
        <w:rPr>
          <w:rStyle w:val="StyleUnderline"/>
          <w:highlight w:val="yellow"/>
        </w:rPr>
        <w:t xml:space="preserve"> of</w:t>
      </w:r>
      <w:r w:rsidRPr="000142FB">
        <w:rPr>
          <w:rStyle w:val="StyleUnderline"/>
        </w:rPr>
        <w:t xml:space="preserve"> U.S. </w:t>
      </w:r>
      <w:r w:rsidRPr="000F31EA">
        <w:rPr>
          <w:rStyle w:val="StyleUnderline"/>
          <w:highlight w:val="yellow"/>
        </w:rPr>
        <w:t>soft power</w:t>
      </w:r>
      <w:r w:rsidRPr="000142FB">
        <w:rPr>
          <w:sz w:val="12"/>
        </w:rPr>
        <w:t xml:space="preserve"> that Trump as a one-termer (or less) be succeeded by a president, whether Republican or Democratic, dedicated to a firm re-commitment to the traditional American values, ideas and ideals that Trump &amp; Co. have so blithely cast aside. In this scenario, the U.S. would still be dealing with long-term fallout from its misadventure in international illiberalism. As Warren Buffett famously noted, “It takes 20 years to build a reputation and five minutes to ruin it. If you think about that, you'll do things differently.” Still, while it would indeed probably take a couple of decades to well and truly live down the damage done even in four years (or less) by the Trump administration, </w:t>
      </w:r>
      <w:r w:rsidRPr="000142FB">
        <w:rPr>
          <w:rStyle w:val="StyleUnderline"/>
        </w:rPr>
        <w:t>it would not be the most difficult national reputation-rebuilding effort ever undertaken</w:t>
      </w:r>
      <w:r w:rsidRPr="000142FB">
        <w:rPr>
          <w:sz w:val="12"/>
        </w:rPr>
        <w:t>—think of what West Germany faced in the years following World War II. However, if Donald Trump is re-elected in 2020 and is thus given a mandate by the American public</w:t>
      </w:r>
      <w:r w:rsidRPr="000142FB">
        <w:rPr>
          <w:rStyle w:val="StyleUnderline"/>
        </w:rPr>
        <w:t xml:space="preserve"> to continue the radical recasting of U.S. foreign policy—and with it the </w:t>
      </w:r>
      <w:r w:rsidRPr="000142FB">
        <w:rPr>
          <w:rStyle w:val="Emphasis"/>
        </w:rPr>
        <w:t>overturning of the extant international order</w:t>
      </w:r>
      <w:r w:rsidRPr="000142FB">
        <w:rPr>
          <w:rStyle w:val="StyleUnderline"/>
        </w:rPr>
        <w:t xml:space="preserve">—then the fundamental shift in the nature and effects of American soft power is likely to be, in practical terms, </w:t>
      </w:r>
      <w:r w:rsidRPr="000142FB">
        <w:rPr>
          <w:rStyle w:val="Emphasis"/>
        </w:rPr>
        <w:t>permanent</w:t>
      </w:r>
      <w:r w:rsidRPr="000142FB">
        <w:rPr>
          <w:rStyle w:val="StyleUnderline"/>
        </w:rPr>
        <w:t xml:space="preserve"> for a half-century or more. This will be especially so if this shift is accompanied by an incremental domestic turn toward authoritarianism and the concomitant erosion of the political opposition's ability to reclaim power</w:t>
      </w:r>
      <w:r w:rsidRPr="000142FB">
        <w:rPr>
          <w:sz w:val="12"/>
        </w:rPr>
        <w:t xml:space="preserve">. There's another factor to reckon with as well: </w:t>
      </w:r>
      <w:r w:rsidRPr="000F31EA">
        <w:rPr>
          <w:rStyle w:val="StyleUnderline"/>
          <w:highlight w:val="yellow"/>
        </w:rPr>
        <w:t xml:space="preserve">the </w:t>
      </w:r>
      <w:r w:rsidRPr="000F31EA">
        <w:rPr>
          <w:rStyle w:val="Emphasis"/>
          <w:highlight w:val="yellow"/>
        </w:rPr>
        <w:t>longer</w:t>
      </w:r>
      <w:r w:rsidRPr="000142FB">
        <w:rPr>
          <w:rStyle w:val="Emphasis"/>
        </w:rPr>
        <w:t xml:space="preserve"> Donald </w:t>
      </w:r>
      <w:r w:rsidRPr="000F31EA">
        <w:rPr>
          <w:rStyle w:val="Emphasis"/>
          <w:highlight w:val="yellow"/>
        </w:rPr>
        <w:t>Trump holds</w:t>
      </w:r>
      <w:r w:rsidRPr="000142FB">
        <w:rPr>
          <w:rStyle w:val="Emphasis"/>
        </w:rPr>
        <w:t xml:space="preserve"> on to </w:t>
      </w:r>
      <w:r w:rsidRPr="000F31EA">
        <w:rPr>
          <w:rStyle w:val="Emphasis"/>
          <w:highlight w:val="yellow"/>
        </w:rPr>
        <w:t>power</w:t>
      </w:r>
      <w:r w:rsidRPr="000142FB">
        <w:rPr>
          <w:rStyle w:val="StyleUnderline"/>
        </w:rPr>
        <w:t xml:space="preserve">, and hence the longer the sinister soft power Trumpism manifests is projected around the world, the </w:t>
      </w:r>
      <w:r w:rsidRPr="000142FB">
        <w:rPr>
          <w:rStyle w:val="Emphasis"/>
        </w:rPr>
        <w:t>greater the encouragement to, and impact on, the unsavory populist nationalist movements</w:t>
      </w:r>
      <w:r w:rsidRPr="000142FB">
        <w:rPr>
          <w:rStyle w:val="StyleUnderline"/>
        </w:rPr>
        <w:t xml:space="preserve"> and </w:t>
      </w:r>
      <w:r w:rsidRPr="000142FB">
        <w:rPr>
          <w:rStyle w:val="Emphasis"/>
        </w:rPr>
        <w:t>authoritarian r</w:t>
      </w:r>
      <w:r w:rsidRPr="000142FB">
        <w:rPr>
          <w:rStyle w:val="StyleUnderline"/>
        </w:rPr>
        <w:t>egimes to which America is now perversely offering inspiration</w:t>
      </w:r>
      <w:r w:rsidRPr="000142FB">
        <w:rPr>
          <w:sz w:val="12"/>
        </w:rPr>
        <w:t xml:space="preserve">. Even if </w:t>
      </w:r>
      <w:r w:rsidRPr="000142FB">
        <w:rPr>
          <w:rStyle w:val="StyleUnderline"/>
        </w:rPr>
        <w:t xml:space="preserve">the </w:t>
      </w:r>
      <w:r w:rsidRPr="000F31EA">
        <w:rPr>
          <w:rStyle w:val="StyleUnderline"/>
          <w:highlight w:val="yellow"/>
        </w:rPr>
        <w:t>U.S.</w:t>
      </w:r>
      <w:r w:rsidRPr="000142FB">
        <w:rPr>
          <w:sz w:val="12"/>
        </w:rPr>
        <w:t xml:space="preserve"> were to rapidly regain its ideological bearings once a hypothetical two-term Donald Trump has left office and go back to manifesting its traditional values-based soft power, it </w:t>
      </w:r>
      <w:r w:rsidRPr="000F31EA">
        <w:rPr>
          <w:rStyle w:val="StyleUnderline"/>
          <w:highlight w:val="yellow"/>
        </w:rPr>
        <w:t>could find</w:t>
      </w:r>
      <w:r w:rsidRPr="000142FB">
        <w:rPr>
          <w:rStyle w:val="StyleUnderline"/>
        </w:rPr>
        <w:t xml:space="preserve"> itself up against </w:t>
      </w:r>
      <w:r w:rsidRPr="000F31EA">
        <w:rPr>
          <w:rStyle w:val="StyleUnderline"/>
          <w:highlight w:val="yellow"/>
        </w:rPr>
        <w:t>a bevy of formerly pro-liberal</w:t>
      </w:r>
      <w:r w:rsidRPr="000142FB">
        <w:rPr>
          <w:rStyle w:val="StyleUnderline"/>
        </w:rPr>
        <w:t xml:space="preserve"> internationalist </w:t>
      </w:r>
      <w:r w:rsidRPr="000F31EA">
        <w:rPr>
          <w:rStyle w:val="StyleUnderline"/>
          <w:highlight w:val="yellow"/>
        </w:rPr>
        <w:t>states</w:t>
      </w:r>
      <w:r w:rsidRPr="000142FB">
        <w:rPr>
          <w:rStyle w:val="StyleUnderline"/>
        </w:rPr>
        <w:t xml:space="preserve"> that have </w:t>
      </w:r>
      <w:r w:rsidRPr="000F31EA">
        <w:rPr>
          <w:rStyle w:val="Emphasis"/>
          <w:highlight w:val="yellow"/>
        </w:rPr>
        <w:t>metastasized</w:t>
      </w:r>
      <w:r w:rsidRPr="000142FB">
        <w:rPr>
          <w:sz w:val="12"/>
        </w:rPr>
        <w:t xml:space="preserve"> into Trumpian soft power-inspired illiberal democracies or cold-out dictatorships now cleaving to Russia and/or China—which will remain autocracies </w:t>
      </w:r>
      <w:r w:rsidRPr="000142FB">
        <w:rPr>
          <w:rStyle w:val="StyleUnderline"/>
        </w:rPr>
        <w:t xml:space="preserve">seeking </w:t>
      </w:r>
      <w:r w:rsidRPr="000F31EA">
        <w:rPr>
          <w:rStyle w:val="StyleUnderline"/>
          <w:highlight w:val="yellow"/>
        </w:rPr>
        <w:t xml:space="preserve">to </w:t>
      </w:r>
      <w:r w:rsidRPr="000F31EA">
        <w:rPr>
          <w:rStyle w:val="Emphasis"/>
          <w:highlight w:val="yellow"/>
        </w:rPr>
        <w:t>undermine U.S.</w:t>
      </w:r>
      <w:r w:rsidRPr="000142FB">
        <w:rPr>
          <w:rStyle w:val="Emphasis"/>
        </w:rPr>
        <w:t xml:space="preserve"> global </w:t>
      </w:r>
      <w:r w:rsidRPr="000F31EA">
        <w:rPr>
          <w:rStyle w:val="Emphasis"/>
          <w:highlight w:val="yellow"/>
        </w:rPr>
        <w:t>power</w:t>
      </w:r>
      <w:r w:rsidRPr="000142FB">
        <w:rPr>
          <w:sz w:val="12"/>
        </w:rPr>
        <w:t xml:space="preserve">. Thus, a resuscitated Superman America might well end up facing the daunting threat of </w:t>
      </w:r>
      <w:proofErr w:type="spellStart"/>
      <w:r w:rsidRPr="000142FB">
        <w:rPr>
          <w:sz w:val="12"/>
        </w:rPr>
        <w:t>Überman</w:t>
      </w:r>
      <w:proofErr w:type="spellEnd"/>
      <w:r w:rsidRPr="000142FB">
        <w:rPr>
          <w:sz w:val="12"/>
        </w:rPr>
        <w:t xml:space="preserve"> World.</w:t>
      </w:r>
    </w:p>
    <w:p w:rsidR="00F2574A" w:rsidRDefault="00F2574A" w:rsidP="00F2574A">
      <w:pPr>
        <w:rPr>
          <w:sz w:val="12"/>
        </w:rPr>
      </w:pPr>
    </w:p>
    <w:p w:rsidR="00F2574A" w:rsidRPr="00590CCC" w:rsidRDefault="00F2574A" w:rsidP="00F2574A">
      <w:pPr>
        <w:rPr>
          <w:sz w:val="12"/>
        </w:rPr>
      </w:pPr>
    </w:p>
    <w:p w:rsidR="00F2574A" w:rsidRDefault="00F2574A" w:rsidP="00F2574A">
      <w:pPr>
        <w:pStyle w:val="Heading3"/>
      </w:pPr>
      <w:r>
        <w:t>Economy DA</w:t>
      </w:r>
    </w:p>
    <w:p w:rsidR="00F2574A" w:rsidRDefault="00F2574A" w:rsidP="00F2574A">
      <w:pPr>
        <w:pStyle w:val="Heading4"/>
      </w:pPr>
      <w:r>
        <w:t xml:space="preserve">Spending isn’t always bad – but </w:t>
      </w:r>
      <w:r w:rsidRPr="006E1B0D">
        <w:rPr>
          <w:i/>
          <w:u w:val="single"/>
        </w:rPr>
        <w:t>now</w:t>
      </w:r>
      <w:r>
        <w:t xml:space="preserve"> is a unique window where it </w:t>
      </w:r>
      <w:r w:rsidRPr="00D244FF">
        <w:rPr>
          <w:i/>
          <w:u w:val="single"/>
        </w:rPr>
        <w:t>would hurt the US economy</w:t>
      </w:r>
      <w:r>
        <w:t xml:space="preserve">. More deficits </w:t>
      </w:r>
      <w:r w:rsidRPr="00D244FF">
        <w:rPr>
          <w:i/>
          <w:u w:val="single"/>
        </w:rPr>
        <w:t>on top of the tax cut</w:t>
      </w:r>
      <w:r>
        <w:t xml:space="preserve"> would preclude the “fiscal space” needed to check a recession.</w:t>
      </w:r>
    </w:p>
    <w:p w:rsidR="00F2574A" w:rsidRPr="006E1B0D" w:rsidRDefault="00F2574A" w:rsidP="00F2574A">
      <w:pPr>
        <w:rPr>
          <w:rStyle w:val="Style13ptBold"/>
        </w:rPr>
      </w:pPr>
      <w:r w:rsidRPr="006E1B0D">
        <w:rPr>
          <w:rStyle w:val="Style13ptBold"/>
        </w:rPr>
        <w:t>Bernstein ‘18</w:t>
      </w:r>
    </w:p>
    <w:p w:rsidR="00F2574A" w:rsidRPr="006E1B0D" w:rsidRDefault="00F2574A" w:rsidP="00F2574A">
      <w:pPr>
        <w:rPr>
          <w:sz w:val="18"/>
          <w:szCs w:val="18"/>
        </w:rPr>
      </w:pPr>
      <w:r w:rsidRPr="006E1B0D">
        <w:rPr>
          <w:sz w:val="18"/>
          <w:szCs w:val="18"/>
        </w:rPr>
        <w:t xml:space="preserve">Jared Bernstein is a former chief economist to Vice President Joe Biden and is currently a Senior Fellow at the Center on Budget and Policy Priorities - “We're embarking on an unusual fiscal experiment” - Washington Post Blogs - January 11, 2018 – </w:t>
      </w:r>
      <w:r>
        <w:rPr>
          <w:sz w:val="18"/>
          <w:szCs w:val="18"/>
        </w:rPr>
        <w:t xml:space="preserve"> #</w:t>
      </w:r>
      <w:proofErr w:type="spellStart"/>
      <w:r>
        <w:rPr>
          <w:sz w:val="18"/>
          <w:szCs w:val="18"/>
        </w:rPr>
        <w:t>CutWithRJ</w:t>
      </w:r>
      <w:proofErr w:type="spellEnd"/>
      <w:r>
        <w:rPr>
          <w:sz w:val="18"/>
          <w:szCs w:val="18"/>
        </w:rPr>
        <w:t xml:space="preserve">- </w:t>
      </w:r>
      <w:r w:rsidRPr="006E1B0D">
        <w:rPr>
          <w:sz w:val="18"/>
          <w:szCs w:val="18"/>
        </w:rPr>
        <w:t xml:space="preserve">obtained via </w:t>
      </w:r>
      <w:proofErr w:type="spellStart"/>
      <w:r w:rsidRPr="006E1B0D">
        <w:rPr>
          <w:sz w:val="18"/>
          <w:szCs w:val="18"/>
        </w:rPr>
        <w:t>lexis-nexis</w:t>
      </w:r>
      <w:proofErr w:type="spellEnd"/>
      <w:r w:rsidRPr="006E1B0D">
        <w:rPr>
          <w:sz w:val="18"/>
          <w:szCs w:val="18"/>
        </w:rPr>
        <w:t xml:space="preserve"> database</w:t>
      </w:r>
    </w:p>
    <w:p w:rsidR="00F2574A" w:rsidRDefault="00F2574A" w:rsidP="00F2574A"/>
    <w:p w:rsidR="00F2574A" w:rsidRPr="006E1B0D" w:rsidRDefault="00F2574A" w:rsidP="00F2574A">
      <w:pPr>
        <w:rPr>
          <w:sz w:val="16"/>
        </w:rPr>
      </w:pPr>
      <w:r w:rsidRPr="006E1B0D">
        <w:rPr>
          <w:sz w:val="16"/>
        </w:rPr>
        <w:t xml:space="preserve">While there's some question as to their forthcoming political strategy, President </w:t>
      </w:r>
      <w:r w:rsidRPr="000F31EA">
        <w:rPr>
          <w:rStyle w:val="StyleUnderline"/>
          <w:highlight w:val="yellow"/>
        </w:rPr>
        <w:t>Trump and</w:t>
      </w:r>
      <w:r w:rsidRPr="006E1B0D">
        <w:rPr>
          <w:sz w:val="16"/>
        </w:rPr>
        <w:t xml:space="preserve"> the </w:t>
      </w:r>
      <w:r w:rsidRPr="000F31EA">
        <w:rPr>
          <w:rStyle w:val="StyleUnderline"/>
          <w:highlight w:val="yellow"/>
        </w:rPr>
        <w:t>Republicans have maintained that because of rising deficits</w:t>
      </w:r>
      <w:r w:rsidRPr="006E1B0D">
        <w:rPr>
          <w:sz w:val="16"/>
        </w:rPr>
        <w:t xml:space="preserve"> and debt, </w:t>
      </w:r>
      <w:r w:rsidRPr="000F31EA">
        <w:rPr>
          <w:rStyle w:val="StyleUnderline"/>
          <w:highlight w:val="yellow"/>
        </w:rPr>
        <w:t>we need to cut</w:t>
      </w:r>
      <w:r w:rsidRPr="006E1B0D">
        <w:rPr>
          <w:sz w:val="16"/>
        </w:rPr>
        <w:t xml:space="preserve"> safety net and </w:t>
      </w:r>
      <w:r w:rsidRPr="000F31EA">
        <w:rPr>
          <w:rStyle w:val="StyleUnderline"/>
          <w:highlight w:val="yellow"/>
        </w:rPr>
        <w:t>social</w:t>
      </w:r>
      <w:r w:rsidRPr="006E1B0D">
        <w:rPr>
          <w:sz w:val="16"/>
        </w:rPr>
        <w:t xml:space="preserve"> insurance </w:t>
      </w:r>
      <w:r w:rsidRPr="000F31EA">
        <w:rPr>
          <w:rStyle w:val="StyleUnderline"/>
          <w:highlight w:val="yellow"/>
        </w:rPr>
        <w:t>programs.</w:t>
      </w:r>
    </w:p>
    <w:p w:rsidR="00F2574A" w:rsidRPr="006E1B0D" w:rsidRDefault="00F2574A" w:rsidP="00F2574A">
      <w:pPr>
        <w:rPr>
          <w:sz w:val="16"/>
          <w:szCs w:val="16"/>
        </w:rPr>
      </w:pPr>
      <w:r w:rsidRPr="006E1B0D">
        <w:rPr>
          <w:sz w:val="16"/>
          <w:szCs w:val="16"/>
        </w:rPr>
        <w:t>Now, they were the ones who significantly increased the national debt by financing their tax cut with deficit spending. So, to my friends across the aisle, I say: "If you're so upset by all that red ink, then repeal the cuts on wealthy estates, multinational corporations, and high-end pass-through businesses. But you must be blocked from repairing the fiscal damage you've done on the backs of those least advantaged."</w:t>
      </w:r>
    </w:p>
    <w:p w:rsidR="00F2574A" w:rsidRPr="006E1B0D" w:rsidRDefault="00F2574A" w:rsidP="00F2574A">
      <w:pPr>
        <w:rPr>
          <w:sz w:val="16"/>
        </w:rPr>
      </w:pPr>
      <w:r w:rsidRPr="006E1B0D">
        <w:rPr>
          <w:sz w:val="16"/>
        </w:rPr>
        <w:t xml:space="preserve">But </w:t>
      </w:r>
      <w:r w:rsidRPr="000F31EA">
        <w:rPr>
          <w:rStyle w:val="StyleUnderline"/>
          <w:highlight w:val="yellow"/>
        </w:rPr>
        <w:t>this</w:t>
      </w:r>
      <w:r w:rsidRPr="006E1B0D">
        <w:rPr>
          <w:rStyle w:val="StyleUnderline"/>
        </w:rPr>
        <w:t xml:space="preserve"> </w:t>
      </w:r>
      <w:r w:rsidRPr="006E1B0D">
        <w:rPr>
          <w:sz w:val="16"/>
        </w:rPr>
        <w:t xml:space="preserve">all </w:t>
      </w:r>
      <w:r w:rsidRPr="000F31EA">
        <w:rPr>
          <w:rStyle w:val="StyleUnderline"/>
          <w:highlight w:val="yellow"/>
        </w:rPr>
        <w:t>invokes an interesting economic</w:t>
      </w:r>
      <w:r w:rsidRPr="006E1B0D">
        <w:rPr>
          <w:sz w:val="16"/>
        </w:rPr>
        <w:t xml:space="preserve">/fiscal </w:t>
      </w:r>
      <w:r w:rsidRPr="000F31EA">
        <w:rPr>
          <w:rStyle w:val="StyleUnderline"/>
          <w:highlight w:val="yellow"/>
        </w:rPr>
        <w:t>question:</w:t>
      </w:r>
      <w:r w:rsidRPr="006E1B0D">
        <w:rPr>
          <w:sz w:val="16"/>
        </w:rPr>
        <w:t xml:space="preserve"> Should we be upset by all this red budget ink? (For the record, the Republicans are not really upset; they're pretending; see Corker, Bob.) As I wrote on this page, our deficit debate is almost always confusing and frustrating. That's because </w:t>
      </w:r>
      <w:r w:rsidRPr="000F31EA">
        <w:rPr>
          <w:rStyle w:val="StyleUnderline"/>
          <w:highlight w:val="yellow"/>
        </w:rPr>
        <w:t>the answer to the question, "Is the deficit too high?" is situational.</w:t>
      </w:r>
      <w:r w:rsidRPr="006E1B0D">
        <w:rPr>
          <w:sz w:val="16"/>
        </w:rPr>
        <w:t xml:space="preserve"> </w:t>
      </w:r>
      <w:r w:rsidRPr="000F31EA">
        <w:rPr>
          <w:rStyle w:val="Emphasis"/>
          <w:highlight w:val="yellow"/>
        </w:rPr>
        <w:t>It</w:t>
      </w:r>
      <w:r w:rsidRPr="006E1B0D">
        <w:rPr>
          <w:rStyle w:val="Emphasis"/>
        </w:rPr>
        <w:t xml:space="preserve"> </w:t>
      </w:r>
      <w:r w:rsidRPr="006E1B0D">
        <w:rPr>
          <w:sz w:val="16"/>
        </w:rPr>
        <w:t xml:space="preserve">most importantly </w:t>
      </w:r>
      <w:r w:rsidRPr="000F31EA">
        <w:rPr>
          <w:rStyle w:val="Emphasis"/>
          <w:highlight w:val="yellow"/>
        </w:rPr>
        <w:t>depends on economic conditions</w:t>
      </w:r>
      <w:r w:rsidRPr="006E1B0D">
        <w:rPr>
          <w:sz w:val="16"/>
        </w:rPr>
        <w:t xml:space="preserve">, </w:t>
      </w:r>
      <w:r w:rsidRPr="000F31EA">
        <w:rPr>
          <w:rStyle w:val="StyleUnderline"/>
          <w:highlight w:val="yellow"/>
        </w:rPr>
        <w:t xml:space="preserve">and in that regard, we're wading </w:t>
      </w:r>
      <w:r w:rsidRPr="000F31EA">
        <w:rPr>
          <w:rStyle w:val="Emphasis"/>
          <w:highlight w:val="yellow"/>
        </w:rPr>
        <w:t>into unusual fiscal waters</w:t>
      </w:r>
      <w:r w:rsidRPr="006E1B0D">
        <w:rPr>
          <w:rStyle w:val="Emphasis"/>
        </w:rPr>
        <w:t>.</w:t>
      </w:r>
    </w:p>
    <w:p w:rsidR="00F2574A" w:rsidRPr="006E1B0D" w:rsidRDefault="00F2574A" w:rsidP="00F2574A">
      <w:pPr>
        <w:rPr>
          <w:sz w:val="16"/>
          <w:szCs w:val="16"/>
        </w:rPr>
      </w:pPr>
      <w:r w:rsidRPr="006E1B0D">
        <w:rPr>
          <w:sz w:val="16"/>
          <w:szCs w:val="16"/>
        </w:rPr>
        <w:t>The figure below tells the story dramatically (it's by Alec Phillips of Goldman Sachs/Research). The figure is a little tricky, because the unemployment rate is inverted, meaning when the line goes up, unemployment's going down. The reason to do it that way is to show how closely linked the jobless rate usually is with the other line in the picture: the budget deficit as a share of GDP.</w:t>
      </w:r>
    </w:p>
    <w:p w:rsidR="00F2574A" w:rsidRPr="006E1B0D" w:rsidRDefault="00F2574A" w:rsidP="00F2574A">
      <w:pPr>
        <w:rPr>
          <w:sz w:val="16"/>
          <w:szCs w:val="16"/>
        </w:rPr>
      </w:pPr>
      <w:r w:rsidRPr="006E1B0D">
        <w:rPr>
          <w:sz w:val="16"/>
          <w:szCs w:val="16"/>
        </w:rPr>
        <w:t>These are both highly cyclical variables. When unemployment goes up a lot, the deficit tends to go up as well, as various "countercyclical" spending programs kick in, while tax revenue take a hit. So, outside of wars, when deficit spending goes up for noneconomic reasons, the two lines hug each other pretty tightly.</w:t>
      </w:r>
    </w:p>
    <w:p w:rsidR="00F2574A" w:rsidRPr="006E1B0D" w:rsidRDefault="00F2574A" w:rsidP="00F2574A">
      <w:pPr>
        <w:rPr>
          <w:sz w:val="16"/>
        </w:rPr>
      </w:pPr>
      <w:r w:rsidRPr="006E1B0D">
        <w:rPr>
          <w:sz w:val="16"/>
        </w:rPr>
        <w:t xml:space="preserve">Until recently. </w:t>
      </w:r>
      <w:r w:rsidRPr="000F31EA">
        <w:rPr>
          <w:rStyle w:val="StyleUnderline"/>
          <w:highlight w:val="yellow"/>
        </w:rPr>
        <w:t>The timing of the tax cuts is such that they're throwing</w:t>
      </w:r>
      <w:r w:rsidRPr="006E1B0D">
        <w:rPr>
          <w:sz w:val="16"/>
        </w:rPr>
        <w:t xml:space="preserve"> a lot of fiscal stimulus-</w:t>
      </w:r>
      <w:r w:rsidRPr="000F31EA">
        <w:rPr>
          <w:rStyle w:val="StyleUnderline"/>
          <w:highlight w:val="yellow"/>
        </w:rPr>
        <w:t>hundreds of billions in new</w:t>
      </w:r>
      <w:r w:rsidRPr="006E1B0D">
        <w:rPr>
          <w:sz w:val="16"/>
        </w:rPr>
        <w:t xml:space="preserve">, </w:t>
      </w:r>
      <w:r w:rsidRPr="000F31EA">
        <w:rPr>
          <w:rStyle w:val="StyleUnderline"/>
          <w:highlight w:val="yellow"/>
        </w:rPr>
        <w:t>deficit spending-at an economy that's already</w:t>
      </w:r>
      <w:r w:rsidRPr="006E1B0D">
        <w:rPr>
          <w:sz w:val="16"/>
        </w:rPr>
        <w:t xml:space="preserve">, </w:t>
      </w:r>
      <w:r w:rsidRPr="000F31EA">
        <w:rPr>
          <w:rStyle w:val="StyleUnderline"/>
          <w:highlight w:val="yellow"/>
        </w:rPr>
        <w:t>on its own</w:t>
      </w:r>
      <w:r w:rsidRPr="006E1B0D">
        <w:rPr>
          <w:sz w:val="16"/>
        </w:rPr>
        <w:t xml:space="preserve">, </w:t>
      </w:r>
      <w:r w:rsidRPr="000F31EA">
        <w:rPr>
          <w:rStyle w:val="StyleUnderline"/>
          <w:highlight w:val="yellow"/>
        </w:rPr>
        <w:t>closing in on full employment</w:t>
      </w:r>
      <w:r w:rsidRPr="006E1B0D">
        <w:rPr>
          <w:sz w:val="16"/>
        </w:rPr>
        <w:t>. Based on the already strong, negative trend in the unemployment rate, and the added stimulus, the unemployment rate could be in the mid-3s by the end of this year (it's currently 4.1 percent). That's a jobless rate we haven't seen since the late 1960s.</w:t>
      </w:r>
    </w:p>
    <w:p w:rsidR="00F2574A" w:rsidRPr="006E1B0D" w:rsidRDefault="00F2574A" w:rsidP="00F2574A">
      <w:pPr>
        <w:rPr>
          <w:sz w:val="16"/>
        </w:rPr>
      </w:pPr>
      <w:r w:rsidRPr="000F31EA">
        <w:rPr>
          <w:rStyle w:val="StyleUnderline"/>
          <w:highlight w:val="yellow"/>
        </w:rPr>
        <w:t>As someone who constantly longs for very low unemployment</w:t>
      </w:r>
      <w:r w:rsidRPr="006E1B0D">
        <w:rPr>
          <w:sz w:val="16"/>
        </w:rPr>
        <w:t xml:space="preserve">, </w:t>
      </w:r>
      <w:r w:rsidRPr="000F31EA">
        <w:rPr>
          <w:rStyle w:val="StyleUnderline"/>
          <w:highlight w:val="yellow"/>
        </w:rPr>
        <w:t>I welcome this development</w:t>
      </w:r>
      <w:r w:rsidRPr="006E1B0D">
        <w:rPr>
          <w:sz w:val="16"/>
        </w:rPr>
        <w:t xml:space="preserve">, should it come to pass. The tax cut is very poorly targeted; if I wanted to use the tax code to help those who've been left behind, I wouldn't cut the estate tax. I'd significantly increase tax credits for low-income workers. But </w:t>
      </w:r>
      <w:r w:rsidRPr="000F31EA">
        <w:rPr>
          <w:rStyle w:val="StyleUnderline"/>
          <w:highlight w:val="yellow"/>
        </w:rPr>
        <w:t>the Republicans</w:t>
      </w:r>
      <w:r w:rsidRPr="006E1B0D">
        <w:rPr>
          <w:sz w:val="16"/>
        </w:rPr>
        <w:t xml:space="preserve">, because they don't care about the deficit when it comes to tax cuts, </w:t>
      </w:r>
      <w:r w:rsidRPr="000F31EA">
        <w:rPr>
          <w:rStyle w:val="StyleUnderline"/>
          <w:highlight w:val="yellow"/>
        </w:rPr>
        <w:t>are engaging in an experiment that the more fiscally responsible Democrats would be unlikely to undertake</w:t>
      </w:r>
      <w:r w:rsidRPr="006E1B0D">
        <w:rPr>
          <w:sz w:val="16"/>
        </w:rPr>
        <w:t xml:space="preserve">: </w:t>
      </w:r>
      <w:r w:rsidRPr="000F31EA">
        <w:rPr>
          <w:rStyle w:val="StyleUnderline"/>
          <w:highlight w:val="yellow"/>
        </w:rPr>
        <w:t>aggressive deficit spending at low unemployment.</w:t>
      </w:r>
    </w:p>
    <w:p w:rsidR="00F2574A" w:rsidRPr="006E1B0D" w:rsidRDefault="00F2574A" w:rsidP="00F2574A">
      <w:pPr>
        <w:rPr>
          <w:sz w:val="16"/>
          <w:szCs w:val="16"/>
        </w:rPr>
      </w:pPr>
      <w:r w:rsidRPr="006E1B0D">
        <w:rPr>
          <w:sz w:val="16"/>
          <w:szCs w:val="16"/>
        </w:rPr>
        <w:t>How unusual is that? Well, looking at data back to the late 1940s, the average deficit-to-GDP ratio when unemployment was below 5 percent was close to zero. Since 1980, that same calculation yields an average deficit-to-GDP ratio of 0.5 percent. As I mentioned, the jobless rate this year may average less than 4 percent while the deficit-to-GDP ratio could be about the same, and closer to 5 percent next year. So, pretty unusual.</w:t>
      </w:r>
    </w:p>
    <w:p w:rsidR="00F2574A" w:rsidRPr="006E1B0D" w:rsidRDefault="00F2574A" w:rsidP="00F2574A">
      <w:pPr>
        <w:rPr>
          <w:sz w:val="16"/>
          <w:szCs w:val="16"/>
        </w:rPr>
      </w:pPr>
      <w:r w:rsidRPr="006E1B0D">
        <w:rPr>
          <w:sz w:val="16"/>
          <w:szCs w:val="16"/>
        </w:rPr>
        <w:t>Again, I welcome the very low unemployment and don't worry too much about economic overheating. And yet I still think there are reckless aspects to this fiscal policy.</w:t>
      </w:r>
    </w:p>
    <w:p w:rsidR="00F2574A" w:rsidRPr="006E1B0D" w:rsidRDefault="00F2574A" w:rsidP="00F2574A">
      <w:pPr>
        <w:rPr>
          <w:sz w:val="16"/>
          <w:szCs w:val="16"/>
        </w:rPr>
      </w:pPr>
      <w:r w:rsidRPr="006E1B0D">
        <w:rPr>
          <w:sz w:val="16"/>
          <w:szCs w:val="16"/>
        </w:rPr>
        <w:t>First, there's the targeting problem noted above. We're wasting the fiscal stimulus on the wrong people.</w:t>
      </w:r>
    </w:p>
    <w:p w:rsidR="00F2574A" w:rsidRPr="006E1B0D" w:rsidRDefault="00F2574A" w:rsidP="00F2574A">
      <w:pPr>
        <w:rPr>
          <w:sz w:val="16"/>
        </w:rPr>
      </w:pPr>
      <w:r w:rsidRPr="006E1B0D">
        <w:rPr>
          <w:sz w:val="16"/>
        </w:rPr>
        <w:t xml:space="preserve">Second, </w:t>
      </w:r>
      <w:r w:rsidRPr="000F31EA">
        <w:rPr>
          <w:rStyle w:val="StyleUnderline"/>
          <w:highlight w:val="yellow"/>
        </w:rPr>
        <w:t>a good principle of fiscal policy is that when you hit full employment</w:t>
      </w:r>
      <w:r w:rsidRPr="006E1B0D">
        <w:rPr>
          <w:sz w:val="16"/>
        </w:rPr>
        <w:t xml:space="preserve"> (</w:t>
      </w:r>
      <w:r w:rsidRPr="000F31EA">
        <w:rPr>
          <w:rStyle w:val="StyleUnderline"/>
          <w:highlight w:val="yellow"/>
        </w:rPr>
        <w:t>we're not there yet, but we're close</w:t>
      </w:r>
      <w:r w:rsidRPr="006E1B0D">
        <w:rPr>
          <w:sz w:val="16"/>
        </w:rPr>
        <w:t xml:space="preserve">), </w:t>
      </w:r>
      <w:r w:rsidRPr="000F31EA">
        <w:rPr>
          <w:rStyle w:val="StyleUnderline"/>
          <w:highlight w:val="yellow"/>
        </w:rPr>
        <w:t>your revenue take should be moving closer</w:t>
      </w:r>
      <w:r w:rsidRPr="006E1B0D">
        <w:rPr>
          <w:sz w:val="16"/>
        </w:rPr>
        <w:t xml:space="preserve">, not further away, </w:t>
      </w:r>
      <w:r w:rsidRPr="000F31EA">
        <w:rPr>
          <w:rStyle w:val="StyleUnderline"/>
          <w:highlight w:val="yellow"/>
        </w:rPr>
        <w:t>from your spending</w:t>
      </w:r>
      <w:r w:rsidRPr="006E1B0D">
        <w:rPr>
          <w:sz w:val="16"/>
        </w:rPr>
        <w:t xml:space="preserve">. </w:t>
      </w:r>
      <w:r w:rsidRPr="000F31EA">
        <w:rPr>
          <w:rStyle w:val="StyleUnderline"/>
          <w:highlight w:val="yellow"/>
        </w:rPr>
        <w:t xml:space="preserve">One reason that's important is that </w:t>
      </w:r>
      <w:r w:rsidRPr="000F31EA">
        <w:rPr>
          <w:rStyle w:val="Emphasis"/>
          <w:highlight w:val="yellow"/>
        </w:rPr>
        <w:t>there's a recession out there somewhere,</w:t>
      </w:r>
      <w:r w:rsidRPr="006E1B0D">
        <w:rPr>
          <w:sz w:val="16"/>
        </w:rPr>
        <w:t xml:space="preserve"> </w:t>
      </w:r>
      <w:r w:rsidRPr="000F31EA">
        <w:rPr>
          <w:rStyle w:val="Emphasis"/>
          <w:highlight w:val="yellow"/>
        </w:rPr>
        <w:t>and you want the "fiscal space" to push back on it,</w:t>
      </w:r>
      <w:r w:rsidRPr="006E1B0D">
        <w:rPr>
          <w:sz w:val="16"/>
        </w:rPr>
        <w:t xml:space="preserve"> </w:t>
      </w:r>
      <w:r w:rsidRPr="000F31EA">
        <w:rPr>
          <w:rStyle w:val="StyleUnderline"/>
          <w:highlight w:val="yellow"/>
        </w:rPr>
        <w:t>which is a fancy way of saying Congress is more likely to administer discretionary fiscal policy in a recession when you enter it with a 40 percent debt-to-GDP ratio than an 80 percent ratio</w:t>
      </w:r>
      <w:r w:rsidRPr="006E1B0D">
        <w:rPr>
          <w:sz w:val="16"/>
        </w:rPr>
        <w:t xml:space="preserve"> (this is a global tendency, as shown in a new paper by Christy and David Romer). That's more political than economic - </w:t>
      </w:r>
      <w:r w:rsidRPr="000F31EA">
        <w:rPr>
          <w:rStyle w:val="StyleUnderline"/>
          <w:highlight w:val="yellow"/>
        </w:rPr>
        <w:t>fiscal authorities should throw water on the fire even at high debt levels - but politics is dispositive in these cases</w:t>
      </w:r>
      <w:r w:rsidRPr="006E1B0D">
        <w:rPr>
          <w:sz w:val="16"/>
        </w:rPr>
        <w:t>.</w:t>
      </w:r>
    </w:p>
    <w:p w:rsidR="00F2574A" w:rsidRPr="006E1B0D" w:rsidRDefault="00F2574A" w:rsidP="00F2574A">
      <w:pPr>
        <w:rPr>
          <w:sz w:val="16"/>
        </w:rPr>
      </w:pPr>
      <w:r w:rsidRPr="000F31EA">
        <w:rPr>
          <w:rStyle w:val="StyleUnderline"/>
          <w:highlight w:val="yellow"/>
        </w:rPr>
        <w:t>This</w:t>
      </w:r>
      <w:r w:rsidRPr="006E1B0D">
        <w:rPr>
          <w:rStyle w:val="StyleUnderline"/>
        </w:rPr>
        <w:t xml:space="preserve"> </w:t>
      </w:r>
      <w:r w:rsidRPr="006E1B0D">
        <w:rPr>
          <w:sz w:val="16"/>
        </w:rPr>
        <w:t xml:space="preserve">fiscal rationale </w:t>
      </w:r>
      <w:r w:rsidRPr="000F31EA">
        <w:rPr>
          <w:rStyle w:val="StyleUnderline"/>
          <w:highlight w:val="yellow"/>
        </w:rPr>
        <w:t xml:space="preserve">is particularly important because there may well be </w:t>
      </w:r>
      <w:r w:rsidRPr="000F31EA">
        <w:rPr>
          <w:rStyle w:val="Emphasis"/>
          <w:highlight w:val="yellow"/>
        </w:rPr>
        <w:t>too little "monetary space"</w:t>
      </w:r>
      <w:r w:rsidRPr="006E1B0D">
        <w:rPr>
          <w:sz w:val="16"/>
        </w:rPr>
        <w:t xml:space="preserve"> </w:t>
      </w:r>
      <w:r w:rsidRPr="000F31EA">
        <w:rPr>
          <w:rStyle w:val="StyleUnderline"/>
          <w:highlight w:val="yellow"/>
        </w:rPr>
        <w:t>when we hit the next downturn</w:t>
      </w:r>
      <w:r w:rsidRPr="006E1B0D">
        <w:rPr>
          <w:sz w:val="16"/>
        </w:rPr>
        <w:t>, meaning the interest rate controlled by the Federal Reserve might not be high enough to provide room for much monetary stimulus.</w:t>
      </w:r>
    </w:p>
    <w:p w:rsidR="00F2574A" w:rsidRDefault="00F2574A" w:rsidP="00F2574A"/>
    <w:p w:rsidR="00F2574A" w:rsidRDefault="00F2574A" w:rsidP="00F2574A">
      <w:pPr>
        <w:pStyle w:val="Heading4"/>
        <w:rPr>
          <w:rStyle w:val="Style13ptBold"/>
          <w:b/>
          <w:bCs w:val="0"/>
        </w:rPr>
      </w:pPr>
      <w:r>
        <w:rPr>
          <w:rStyle w:val="Style13ptBold"/>
          <w:b/>
          <w:bCs w:val="0"/>
        </w:rPr>
        <w:t>Resettling refugees is too expensive to do in large quantities – the plan wrecks the economy.</w:t>
      </w:r>
    </w:p>
    <w:p w:rsidR="00F2574A" w:rsidRDefault="00F2574A" w:rsidP="00F2574A">
      <w:pPr>
        <w:rPr>
          <w:rStyle w:val="Style13ptBold"/>
        </w:rPr>
      </w:pPr>
      <w:r>
        <w:rPr>
          <w:rStyle w:val="Style13ptBold"/>
        </w:rPr>
        <w:t xml:space="preserve">O’Brien and </w:t>
      </w:r>
      <w:proofErr w:type="spellStart"/>
      <w:r>
        <w:rPr>
          <w:rStyle w:val="Style13ptBold"/>
        </w:rPr>
        <w:t>Raley</w:t>
      </w:r>
      <w:proofErr w:type="spellEnd"/>
      <w:r>
        <w:rPr>
          <w:rStyle w:val="Style13ptBold"/>
        </w:rPr>
        <w:t xml:space="preserve"> 18</w:t>
      </w:r>
    </w:p>
    <w:p w:rsidR="00F2574A" w:rsidRDefault="00F2574A" w:rsidP="00F2574A">
      <w:pPr>
        <w:rPr>
          <w:rStyle w:val="Style13ptBold"/>
          <w:b w:val="0"/>
          <w:bCs w:val="0"/>
          <w:sz w:val="22"/>
          <w:szCs w:val="18"/>
        </w:rPr>
      </w:pPr>
      <w:r>
        <w:rPr>
          <w:rStyle w:val="Style13ptBold"/>
          <w:b w:val="0"/>
          <w:bCs w:val="0"/>
          <w:sz w:val="22"/>
          <w:szCs w:val="18"/>
        </w:rPr>
        <w:t xml:space="preserve">(Matthew O’Brien and Spencer </w:t>
      </w:r>
      <w:proofErr w:type="spellStart"/>
      <w:r>
        <w:rPr>
          <w:rStyle w:val="Style13ptBold"/>
          <w:b w:val="0"/>
          <w:bCs w:val="0"/>
          <w:sz w:val="22"/>
          <w:szCs w:val="18"/>
        </w:rPr>
        <w:t>Raley</w:t>
      </w:r>
      <w:proofErr w:type="spellEnd"/>
      <w:r>
        <w:rPr>
          <w:rStyle w:val="Style13ptBold"/>
          <w:b w:val="0"/>
          <w:bCs w:val="0"/>
          <w:sz w:val="22"/>
          <w:szCs w:val="18"/>
        </w:rPr>
        <w:t xml:space="preserve">, “Report by Matthew O’Brien and Spencer </w:t>
      </w:r>
      <w:proofErr w:type="spellStart"/>
      <w:r>
        <w:rPr>
          <w:rStyle w:val="Style13ptBold"/>
          <w:b w:val="0"/>
          <w:bCs w:val="0"/>
          <w:sz w:val="22"/>
          <w:szCs w:val="18"/>
        </w:rPr>
        <w:t>Raley</w:t>
      </w:r>
      <w:proofErr w:type="spellEnd"/>
      <w:r>
        <w:rPr>
          <w:rStyle w:val="Style13ptBold"/>
          <w:b w:val="0"/>
          <w:bCs w:val="0"/>
          <w:sz w:val="22"/>
          <w:szCs w:val="18"/>
        </w:rPr>
        <w:t xml:space="preserve">”, </w:t>
      </w:r>
      <w:hyperlink r:id="rId10" w:history="1">
        <w:r w:rsidRPr="00E5024C">
          <w:rPr>
            <w:rStyle w:val="Hyperlink"/>
            <w:szCs w:val="18"/>
          </w:rPr>
          <w:t>http://www.fairus.org/issue/legal-immigration/fiscal-cost-resettling-refugees-united-states</w:t>
        </w:r>
      </w:hyperlink>
      <w:r>
        <w:rPr>
          <w:rStyle w:val="Style13ptBold"/>
          <w:b w:val="0"/>
          <w:bCs w:val="0"/>
          <w:sz w:val="22"/>
          <w:szCs w:val="18"/>
        </w:rPr>
        <w:t xml:space="preserve">, Published February 5, 2018, Accessed May 16, 2018, </w:t>
      </w:r>
      <w:proofErr w:type="spellStart"/>
      <w:r>
        <w:rPr>
          <w:rStyle w:val="Style13ptBold"/>
          <w:b w:val="0"/>
          <w:bCs w:val="0"/>
          <w:sz w:val="22"/>
          <w:szCs w:val="18"/>
        </w:rPr>
        <w:t>njt</w:t>
      </w:r>
      <w:proofErr w:type="spellEnd"/>
      <w:r>
        <w:rPr>
          <w:rStyle w:val="Style13ptBold"/>
          <w:b w:val="0"/>
          <w:bCs w:val="0"/>
          <w:sz w:val="22"/>
          <w:szCs w:val="18"/>
        </w:rPr>
        <w:t>)</w:t>
      </w:r>
    </w:p>
    <w:p w:rsidR="00F2574A" w:rsidRDefault="00F2574A" w:rsidP="00F2574A">
      <w:pPr>
        <w:rPr>
          <w:rStyle w:val="Style13ptBold"/>
          <w:b w:val="0"/>
          <w:bCs w:val="0"/>
          <w:sz w:val="22"/>
          <w:szCs w:val="18"/>
        </w:rPr>
      </w:pPr>
    </w:p>
    <w:p w:rsidR="00F2574A" w:rsidRPr="00B8541B" w:rsidRDefault="00F2574A" w:rsidP="00F2574A">
      <w:pPr>
        <w:rPr>
          <w:rStyle w:val="StyleUnderline"/>
        </w:rPr>
      </w:pPr>
      <w:r w:rsidRPr="00B8541B">
        <w:rPr>
          <w:rStyle w:val="Style13ptBold"/>
          <w:b w:val="0"/>
          <w:bCs w:val="0"/>
          <w:sz w:val="16"/>
          <w:szCs w:val="18"/>
        </w:rPr>
        <w:t xml:space="preserve">Based on the above data, </w:t>
      </w:r>
      <w:r w:rsidRPr="00B8541B">
        <w:rPr>
          <w:rStyle w:val="StyleUnderline"/>
        </w:rPr>
        <w:t>refugees</w:t>
      </w:r>
      <w:r w:rsidRPr="00B8541B">
        <w:rPr>
          <w:rStyle w:val="Style13ptBold"/>
          <w:b w:val="0"/>
          <w:bCs w:val="0"/>
          <w:sz w:val="16"/>
          <w:szCs w:val="18"/>
        </w:rPr>
        <w:t xml:space="preserve"> (including recipients of political asylum) </w:t>
      </w:r>
      <w:r w:rsidRPr="00B8541B">
        <w:rPr>
          <w:rStyle w:val="StyleUnderline"/>
        </w:rPr>
        <w:t>cost American taxpayers nearly $1.8 billion, annually, or approximately $8.8 billion over five years.</w:t>
      </w:r>
      <w:r>
        <w:rPr>
          <w:rStyle w:val="StyleUnderline"/>
        </w:rPr>
        <w:t xml:space="preserve"> </w:t>
      </w:r>
      <w:r w:rsidRPr="00B8541B">
        <w:rPr>
          <w:rStyle w:val="StyleUnderline"/>
        </w:rPr>
        <w:t>This totals $15,900 per refugee, annually, or just under $79,600 per refugee over their first five years in America.</w:t>
      </w:r>
      <w:r>
        <w:rPr>
          <w:rStyle w:val="StyleUnderline"/>
        </w:rPr>
        <w:t xml:space="preserve"> </w:t>
      </w:r>
      <w:r w:rsidRPr="00B8541B">
        <w:rPr>
          <w:rStyle w:val="StyleUnderline"/>
        </w:rPr>
        <w:t xml:space="preserve">While the United States certainly has an interest in assisting those who are truly in dire </w:t>
      </w:r>
      <w:proofErr w:type="spellStart"/>
      <w:r w:rsidRPr="00B8541B">
        <w:rPr>
          <w:rStyle w:val="StyleUnderline"/>
        </w:rPr>
        <w:t>straights</w:t>
      </w:r>
      <w:proofErr w:type="spellEnd"/>
      <w:r w:rsidRPr="00B8541B">
        <w:rPr>
          <w:rStyle w:val="StyleUnderline"/>
        </w:rPr>
        <w:t xml:space="preserve">, it is now doing so in a manner that is increasing the already crushing burden that state, local and federal governments impose on American taxpayers. </w:t>
      </w:r>
      <w:r w:rsidRPr="00B8541B">
        <w:rPr>
          <w:rStyle w:val="Style13ptBold"/>
          <w:b w:val="0"/>
          <w:bCs w:val="0"/>
          <w:sz w:val="16"/>
          <w:szCs w:val="18"/>
        </w:rPr>
        <w:t xml:space="preserve">Most of the charitable ethnic and religious groups which once helped to assimilate refugees into our way of life have morphed into contractors who earn significant sums of money by billing the government for services provided to refugees. Therefore, these groups have a vested interest in keeping refugee numbers high. And taxpayers are footing the bill. </w:t>
      </w:r>
      <w:r w:rsidRPr="00B8541B">
        <w:rPr>
          <w:rStyle w:val="StyleUnderline"/>
        </w:rPr>
        <w:t>In addition, refugees are often resettled in small to mid-sized communities without any attempt to consult with local political officials, educational administrators or public safety officers. This results in additional strains on already tight school, public health and social services budgets as communities attempt to cope with a rapid influx of individuals who may lack the language, cultural and job skills needed to integrate into the life of American cities and towns.</w:t>
      </w:r>
      <w:r>
        <w:rPr>
          <w:rStyle w:val="StyleUnderline"/>
        </w:rPr>
        <w:t xml:space="preserve"> </w:t>
      </w:r>
      <w:r w:rsidRPr="00B8541B">
        <w:rPr>
          <w:rStyle w:val="StyleUnderline"/>
        </w:rPr>
        <w:t>Increasingly, some refugees also pose national security and public safety costs that are difficult to quantify.</w:t>
      </w:r>
      <w:r w:rsidRPr="00B8541B">
        <w:rPr>
          <w:rStyle w:val="Style13ptBold"/>
          <w:b w:val="0"/>
          <w:bCs w:val="0"/>
          <w:sz w:val="16"/>
          <w:szCs w:val="18"/>
        </w:rPr>
        <w:t xml:space="preserve"> These include vetting and screening expenditures, law enforcement and criminal justice costs, and federal homeland security assistance to state and local agencies. They also include funding for intelligence community agencies, which play an increasingly important role in checking the background of refugees who come from countries with significant terrorist activity. </w:t>
      </w:r>
      <w:r w:rsidRPr="00B8541B">
        <w:rPr>
          <w:rStyle w:val="StyleUnderline"/>
        </w:rPr>
        <w:t>America is currently faced with massive budget deficits, a tense global security climate, and an economy that, while improving, is still experiencing growing pains. Accordingly, government policy should shift away from relocating refugees to the United States. The costs, both fiscal and social, outweigh the benefits provided to a relatively small portion of the overall refugee population in the world.</w:t>
      </w:r>
    </w:p>
    <w:p w:rsidR="00F2574A" w:rsidRDefault="00F2574A" w:rsidP="00F2574A"/>
    <w:p w:rsidR="00D5282F" w:rsidRDefault="00D5282F" w:rsidP="00D5282F">
      <w:pPr>
        <w:pStyle w:val="Heading4"/>
      </w:pPr>
      <w:r>
        <w:t>The US is key to the global economy.</w:t>
      </w:r>
    </w:p>
    <w:p w:rsidR="00D5282F" w:rsidRDefault="00D5282F" w:rsidP="00D5282F">
      <w:proofErr w:type="spellStart"/>
      <w:r w:rsidRPr="003F3B24">
        <w:rPr>
          <w:rStyle w:val="Style13ptBold"/>
        </w:rPr>
        <w:t>Kose</w:t>
      </w:r>
      <w:proofErr w:type="spellEnd"/>
      <w:r w:rsidRPr="003F3B24">
        <w:rPr>
          <w:rStyle w:val="Style13ptBold"/>
        </w:rPr>
        <w:t xml:space="preserve"> et al. 17</w:t>
      </w:r>
      <w:r>
        <w:t xml:space="preserve"> (“Understanding the global role of the US economy”, M. </w:t>
      </w:r>
      <w:proofErr w:type="spellStart"/>
      <w:r>
        <w:t>Ayhan</w:t>
      </w:r>
      <w:proofErr w:type="spellEnd"/>
      <w:r>
        <w:t xml:space="preserve"> </w:t>
      </w:r>
      <w:proofErr w:type="spellStart"/>
      <w:r>
        <w:t>Kose</w:t>
      </w:r>
      <w:proofErr w:type="spellEnd"/>
      <w:r>
        <w:t xml:space="preserve"> </w:t>
      </w:r>
      <w:r w:rsidRPr="00BF5CD4">
        <w:t>Director of the Development Prospects Group, World Bank Group</w:t>
      </w:r>
      <w:r>
        <w:t xml:space="preserve">, </w:t>
      </w:r>
      <w:proofErr w:type="spellStart"/>
      <w:r>
        <w:t>Csilla</w:t>
      </w:r>
      <w:proofErr w:type="spellEnd"/>
      <w:r>
        <w:t xml:space="preserve"> </w:t>
      </w:r>
      <w:proofErr w:type="spellStart"/>
      <w:r>
        <w:t>Lakatos</w:t>
      </w:r>
      <w:proofErr w:type="spellEnd"/>
      <w:r>
        <w:t xml:space="preserve"> </w:t>
      </w:r>
      <w:r w:rsidRPr="003B57C9">
        <w:t>Economist in the Development Prospects Group (DECPG) of the World Bank</w:t>
      </w:r>
      <w:r>
        <w:t xml:space="preserve">, </w:t>
      </w:r>
      <w:proofErr w:type="spellStart"/>
      <w:r>
        <w:t>Franziska</w:t>
      </w:r>
      <w:proofErr w:type="spellEnd"/>
      <w:r>
        <w:t xml:space="preserve"> </w:t>
      </w:r>
      <w:proofErr w:type="spellStart"/>
      <w:r>
        <w:t>Ohnsorge</w:t>
      </w:r>
      <w:proofErr w:type="spellEnd"/>
      <w:r>
        <w:t xml:space="preserve"> </w:t>
      </w:r>
      <w:r w:rsidRPr="003B57C9">
        <w:t>Lead Economist in the Development Economics (DEC) Vice Presidency, World Bank</w:t>
      </w:r>
      <w:r>
        <w:t xml:space="preserve">, Marc Stocker  </w:t>
      </w:r>
      <w:r w:rsidRPr="003B57C9">
        <w:t>Senior Economist, Development Prospects Group, World Bank</w:t>
      </w:r>
      <w:r>
        <w:t xml:space="preserve">, 27 February 2017, </w:t>
      </w:r>
      <w:r w:rsidRPr="003B57C9">
        <w:t>https://voxeu.org/article/understanding-global-role-us-economy</w:t>
      </w:r>
    </w:p>
    <w:p w:rsidR="00D5282F" w:rsidRPr="003F3B24" w:rsidRDefault="00D5282F" w:rsidP="00D5282F">
      <w:pPr>
        <w:rPr>
          <w:sz w:val="12"/>
        </w:rPr>
      </w:pPr>
      <w:r w:rsidRPr="000F31EA">
        <w:rPr>
          <w:b/>
          <w:highlight w:val="yellow"/>
          <w:u w:val="single"/>
        </w:rPr>
        <w:t>Because of its size and interconnectedness, developments in</w:t>
      </w:r>
      <w:r w:rsidRPr="0033286D">
        <w:rPr>
          <w:b/>
          <w:u w:val="single"/>
        </w:rPr>
        <w:t xml:space="preserve"> the </w:t>
      </w:r>
      <w:r w:rsidRPr="000F31EA">
        <w:rPr>
          <w:b/>
          <w:highlight w:val="yellow"/>
          <w:u w:val="single"/>
        </w:rPr>
        <w:t>US econ</w:t>
      </w:r>
      <w:r w:rsidRPr="0033286D">
        <w:rPr>
          <w:b/>
          <w:u w:val="single"/>
        </w:rPr>
        <w:t xml:space="preserve">omy </w:t>
      </w:r>
      <w:r w:rsidRPr="000F31EA">
        <w:rPr>
          <w:b/>
          <w:highlight w:val="yellow"/>
          <w:u w:val="single"/>
        </w:rPr>
        <w:t>are bound to have important effects around</w:t>
      </w:r>
      <w:r w:rsidRPr="0033286D">
        <w:rPr>
          <w:b/>
          <w:u w:val="single"/>
        </w:rPr>
        <w:t xml:space="preserve"> the </w:t>
      </w:r>
      <w:r w:rsidRPr="000F31EA">
        <w:rPr>
          <w:b/>
          <w:highlight w:val="yellow"/>
          <w:u w:val="single"/>
        </w:rPr>
        <w:t>world</w:t>
      </w:r>
      <w:r w:rsidRPr="003F3B24">
        <w:rPr>
          <w:sz w:val="12"/>
        </w:rPr>
        <w:t xml:space="preserve">. The </w:t>
      </w:r>
      <w:r w:rsidRPr="000F31EA">
        <w:rPr>
          <w:highlight w:val="yellow"/>
          <w:u w:val="single"/>
        </w:rPr>
        <w:t>US</w:t>
      </w:r>
      <w:r w:rsidRPr="0033286D">
        <w:rPr>
          <w:u w:val="single"/>
        </w:rPr>
        <w:t xml:space="preserve"> has the </w:t>
      </w:r>
      <w:r w:rsidRPr="000F31EA">
        <w:rPr>
          <w:highlight w:val="yellow"/>
          <w:u w:val="single"/>
        </w:rPr>
        <w:t>world’s single largest economy</w:t>
      </w:r>
      <w:r w:rsidRPr="0033286D">
        <w:rPr>
          <w:u w:val="single"/>
        </w:rPr>
        <w:t xml:space="preserve">, accounting for almost a </w:t>
      </w:r>
      <w:r w:rsidRPr="000F31EA">
        <w:rPr>
          <w:highlight w:val="yellow"/>
          <w:u w:val="single"/>
        </w:rPr>
        <w:t>quarter of global GDP</w:t>
      </w:r>
      <w:r w:rsidRPr="003F3B24">
        <w:rPr>
          <w:sz w:val="12"/>
        </w:rPr>
        <w:t xml:space="preserve"> (at market exchange rates), </w:t>
      </w:r>
      <w:r w:rsidRPr="000F31EA">
        <w:rPr>
          <w:highlight w:val="yellow"/>
          <w:u w:val="single"/>
        </w:rPr>
        <w:t>one-fifth of global FDI</w:t>
      </w:r>
      <w:r w:rsidRPr="0033286D">
        <w:rPr>
          <w:u w:val="single"/>
        </w:rPr>
        <w:t xml:space="preserve">, and </w:t>
      </w:r>
      <w:r w:rsidRPr="000F31EA">
        <w:rPr>
          <w:highlight w:val="yellow"/>
          <w:u w:val="single"/>
        </w:rPr>
        <w:t>more than</w:t>
      </w:r>
      <w:r w:rsidRPr="0033286D">
        <w:rPr>
          <w:u w:val="single"/>
        </w:rPr>
        <w:t xml:space="preserve"> a </w:t>
      </w:r>
      <w:r w:rsidRPr="000F31EA">
        <w:rPr>
          <w:highlight w:val="yellow"/>
          <w:u w:val="single"/>
        </w:rPr>
        <w:t xml:space="preserve">third of stock market </w:t>
      </w:r>
      <w:proofErr w:type="spellStart"/>
      <w:r w:rsidRPr="000F31EA">
        <w:rPr>
          <w:highlight w:val="yellow"/>
          <w:u w:val="single"/>
        </w:rPr>
        <w:t>capitalisation</w:t>
      </w:r>
      <w:proofErr w:type="spellEnd"/>
      <w:r w:rsidRPr="0033286D">
        <w:rPr>
          <w:u w:val="single"/>
        </w:rPr>
        <w:t xml:space="preserve">. It is the </w:t>
      </w:r>
      <w:r w:rsidRPr="000F31EA">
        <w:rPr>
          <w:b/>
          <w:highlight w:val="yellow"/>
          <w:u w:val="single"/>
        </w:rPr>
        <w:t>most important</w:t>
      </w:r>
      <w:r w:rsidRPr="000F31EA">
        <w:rPr>
          <w:highlight w:val="yellow"/>
          <w:u w:val="single"/>
        </w:rPr>
        <w:t xml:space="preserve"> export destination</w:t>
      </w:r>
      <w:r w:rsidRPr="0033286D">
        <w:rPr>
          <w:u w:val="single"/>
        </w:rPr>
        <w:t xml:space="preserve"> for one-fifth of countries around the world.</w:t>
      </w:r>
      <w:r w:rsidRPr="003F3B24">
        <w:rPr>
          <w:sz w:val="12"/>
        </w:rPr>
        <w:t xml:space="preserve"> The </w:t>
      </w:r>
      <w:r w:rsidRPr="0033286D">
        <w:rPr>
          <w:u w:val="single"/>
        </w:rPr>
        <w:t xml:space="preserve">US </w:t>
      </w:r>
      <w:r w:rsidRPr="000F31EA">
        <w:rPr>
          <w:highlight w:val="yellow"/>
          <w:u w:val="single"/>
        </w:rPr>
        <w:t>dollar</w:t>
      </w:r>
      <w:r w:rsidRPr="0033286D">
        <w:rPr>
          <w:u w:val="single"/>
        </w:rPr>
        <w:t xml:space="preserve"> is the </w:t>
      </w:r>
      <w:r w:rsidRPr="000F31EA">
        <w:rPr>
          <w:highlight w:val="yellow"/>
          <w:u w:val="single"/>
        </w:rPr>
        <w:t>most widely used currency</w:t>
      </w:r>
      <w:r w:rsidRPr="0033286D">
        <w:rPr>
          <w:u w:val="single"/>
        </w:rPr>
        <w:t xml:space="preserve"> in global trade and financial transactions, and changes in </w:t>
      </w:r>
      <w:r w:rsidRPr="000F31EA">
        <w:rPr>
          <w:highlight w:val="yellow"/>
          <w:u w:val="single"/>
        </w:rPr>
        <w:t>US</w:t>
      </w:r>
      <w:r w:rsidRPr="0033286D">
        <w:rPr>
          <w:u w:val="single"/>
        </w:rPr>
        <w:t xml:space="preserve"> monetary policy and investor sentiment </w:t>
      </w:r>
      <w:r w:rsidRPr="000F31EA">
        <w:rPr>
          <w:highlight w:val="yellow"/>
          <w:u w:val="single"/>
        </w:rPr>
        <w:t>play</w:t>
      </w:r>
      <w:r w:rsidRPr="0033286D">
        <w:rPr>
          <w:u w:val="single"/>
        </w:rPr>
        <w:t xml:space="preserve"> a </w:t>
      </w:r>
      <w:r w:rsidRPr="000F31EA">
        <w:rPr>
          <w:highlight w:val="yellow"/>
          <w:u w:val="single"/>
        </w:rPr>
        <w:t>major role in driving global financing conditions</w:t>
      </w:r>
      <w:r w:rsidRPr="0033286D">
        <w:rPr>
          <w:u w:val="single"/>
        </w:rPr>
        <w:t xml:space="preserve"> </w:t>
      </w:r>
      <w:r w:rsidRPr="003F3B24">
        <w:rPr>
          <w:sz w:val="12"/>
        </w:rPr>
        <w:t xml:space="preserve">(World Bank 2016). At the same time, the global economy is important for the US as well. Affiliates of US multinationals operating abroad, and affiliates of foreign companies located in the US account for a large share of US output, employment, cross-border trade and financial flows, and stock market </w:t>
      </w:r>
      <w:proofErr w:type="spellStart"/>
      <w:r w:rsidRPr="003F3B24">
        <w:rPr>
          <w:sz w:val="12"/>
        </w:rPr>
        <w:t>capitalisation</w:t>
      </w:r>
      <w:proofErr w:type="spellEnd"/>
      <w:r w:rsidRPr="003F3B24">
        <w:rPr>
          <w:sz w:val="12"/>
        </w:rPr>
        <w:t>. Recent studies have examined the importance of global growth for the US economy (</w:t>
      </w:r>
      <w:proofErr w:type="spellStart"/>
      <w:r w:rsidRPr="003F3B24">
        <w:rPr>
          <w:sz w:val="12"/>
        </w:rPr>
        <w:t>Shambaugh</w:t>
      </w:r>
      <w:proofErr w:type="spellEnd"/>
      <w:r w:rsidRPr="003F3B24">
        <w:rPr>
          <w:sz w:val="12"/>
        </w:rPr>
        <w:t xml:space="preserve"> 2016), the global impact of changes in US monetary policy (Rey 2013), or the global effect of changing US trade policies (Furman et al. 2017, Crowley et al. 2017). It is likely that there will be shifts in US growth, monetary and fiscal policies, as well as uncertainty in US financial markets. What will be the global spillovers? Our recent work (</w:t>
      </w:r>
      <w:proofErr w:type="spellStart"/>
      <w:r w:rsidRPr="003F3B24">
        <w:rPr>
          <w:sz w:val="12"/>
        </w:rPr>
        <w:t>Kose</w:t>
      </w:r>
      <w:proofErr w:type="spellEnd"/>
      <w:r w:rsidRPr="003F3B24">
        <w:rPr>
          <w:sz w:val="12"/>
        </w:rPr>
        <w:t xml:space="preserve"> et al. 2017) attempts to answer these questions: How </w:t>
      </w:r>
      <w:proofErr w:type="spellStart"/>
      <w:r w:rsidRPr="003F3B24">
        <w:rPr>
          <w:sz w:val="12"/>
        </w:rPr>
        <w:t>synchronised</w:t>
      </w:r>
      <w:proofErr w:type="spellEnd"/>
      <w:r w:rsidRPr="003F3B24">
        <w:rPr>
          <w:sz w:val="12"/>
        </w:rPr>
        <w:t xml:space="preserve"> are US and global business cycles? How large are global spillovers from US growth and policy shocks? How important is the global economy for the US? How </w:t>
      </w:r>
      <w:proofErr w:type="spellStart"/>
      <w:r w:rsidRPr="003F3B24">
        <w:rPr>
          <w:sz w:val="12"/>
        </w:rPr>
        <w:t>synchronised</w:t>
      </w:r>
      <w:proofErr w:type="spellEnd"/>
      <w:r w:rsidRPr="003F3B24">
        <w:rPr>
          <w:sz w:val="12"/>
        </w:rPr>
        <w:t xml:space="preserve"> are US and global business cycles? Business cycles in the US, other advanced economies (AEs), and emerging market and developing economies (EMDEs) have been highly synchronous (Figure 1.A). This partly reflects the strength of global trade and financial linkages of the US economy with the rest of the world, but also that global shocks drive common cyclical fluctuations. This was particularly the case at the time of the 2008-09 Global Crisis. It is not a new phenomenon, however. Although the four recessions the global economy experienced since 1960 (1975, 1982, 1991, and 2009) were driven by many problems in many places, they all overlapped with severe recessions in the US (</w:t>
      </w:r>
      <w:proofErr w:type="spellStart"/>
      <w:r w:rsidRPr="003F3B24">
        <w:rPr>
          <w:sz w:val="12"/>
        </w:rPr>
        <w:t>Kose</w:t>
      </w:r>
      <w:proofErr w:type="spellEnd"/>
      <w:r w:rsidRPr="003F3B24">
        <w:rPr>
          <w:sz w:val="12"/>
        </w:rPr>
        <w:t xml:space="preserve"> and </w:t>
      </w:r>
      <w:proofErr w:type="spellStart"/>
      <w:r w:rsidRPr="003F3B24">
        <w:rPr>
          <w:sz w:val="12"/>
        </w:rPr>
        <w:t>Terrones</w:t>
      </w:r>
      <w:proofErr w:type="spellEnd"/>
      <w:r w:rsidRPr="003F3B24">
        <w:rPr>
          <w:sz w:val="12"/>
        </w:rPr>
        <w:t xml:space="preserve"> 2015). Other countries tend to be in the same business cycle phase as the US roughly 80% of the time (Figure 1.B). The degree of </w:t>
      </w:r>
      <w:proofErr w:type="spellStart"/>
      <w:r w:rsidRPr="003F3B24">
        <w:rPr>
          <w:sz w:val="12"/>
        </w:rPr>
        <w:t>synchronisation</w:t>
      </w:r>
      <w:proofErr w:type="spellEnd"/>
      <w:r w:rsidRPr="003F3B24">
        <w:rPr>
          <w:sz w:val="12"/>
        </w:rPr>
        <w:t xml:space="preserve">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recent research indicates that the US appears to influence the timing and duration of recessions in many major economies (Francis et al. 2015). Figure 1 </w:t>
      </w:r>
      <w:proofErr w:type="spellStart"/>
      <w:r w:rsidRPr="003F3B24">
        <w:rPr>
          <w:sz w:val="12"/>
        </w:rPr>
        <w:t>Synchronisation</w:t>
      </w:r>
      <w:proofErr w:type="spellEnd"/>
      <w:r w:rsidRPr="003F3B24">
        <w:rPr>
          <w:sz w:val="12"/>
        </w:rPr>
        <w:t xml:space="preserve"> of business cycles Sources: Haver Analytics; World Bank; </w:t>
      </w:r>
      <w:proofErr w:type="spellStart"/>
      <w:r w:rsidRPr="003F3B24">
        <w:rPr>
          <w:sz w:val="12"/>
        </w:rPr>
        <w:t>Kose</w:t>
      </w:r>
      <w:proofErr w:type="spellEnd"/>
      <w:r w:rsidRPr="003F3B24">
        <w:rPr>
          <w:sz w:val="12"/>
        </w:rPr>
        <w:t xml:space="preserve"> and </w:t>
      </w:r>
      <w:proofErr w:type="spellStart"/>
      <w:r w:rsidRPr="003F3B24">
        <w:rPr>
          <w:sz w:val="12"/>
        </w:rPr>
        <w:t>Terrones</w:t>
      </w:r>
      <w:proofErr w:type="spellEnd"/>
      <w:r w:rsidRPr="003F3B24">
        <w:rPr>
          <w:sz w:val="12"/>
        </w:rPr>
        <w:t xml:space="preserve"> (2015); IMF. Notes: Average share of years in which business cycles in the US and all economies were in the same phase. A higher share suggests more synchronization between two countries. </w:t>
      </w:r>
      <w:r w:rsidRPr="0033286D">
        <w:rPr>
          <w:u w:val="single"/>
        </w:rPr>
        <w:t>How large are global spillovers from US growth and policy shocks?</w:t>
      </w:r>
      <w:r>
        <w:rPr>
          <w:u w:val="single"/>
        </w:rPr>
        <w:t xml:space="preserve"> </w:t>
      </w:r>
      <w:r w:rsidRPr="0033286D">
        <w:rPr>
          <w:u w:val="single"/>
        </w:rPr>
        <w:t xml:space="preserve">A </w:t>
      </w:r>
      <w:r w:rsidRPr="000F31EA">
        <w:rPr>
          <w:highlight w:val="yellow"/>
          <w:u w:val="single"/>
        </w:rPr>
        <w:t>surge in US growth</w:t>
      </w:r>
      <w:r w:rsidRPr="003F3B24">
        <w:rPr>
          <w:sz w:val="12"/>
        </w:rPr>
        <w:t xml:space="preserve"> – whether due to expansionary fiscal policies or other reasons – </w:t>
      </w:r>
      <w:r w:rsidRPr="0033286D">
        <w:rPr>
          <w:u w:val="single"/>
        </w:rPr>
        <w:t xml:space="preserve">could </w:t>
      </w:r>
      <w:r w:rsidRPr="000F31EA">
        <w:rPr>
          <w:highlight w:val="yellow"/>
          <w:u w:val="single"/>
        </w:rPr>
        <w:t>provide</w:t>
      </w:r>
      <w:r w:rsidRPr="0033286D">
        <w:rPr>
          <w:u w:val="single"/>
        </w:rPr>
        <w:t xml:space="preserve"> a </w:t>
      </w:r>
      <w:r w:rsidRPr="000F31EA">
        <w:rPr>
          <w:b/>
          <w:highlight w:val="yellow"/>
          <w:u w:val="single"/>
        </w:rPr>
        <w:t>significant bo</w:t>
      </w:r>
      <w:r w:rsidRPr="000F31EA">
        <w:rPr>
          <w:highlight w:val="yellow"/>
          <w:u w:val="single"/>
        </w:rPr>
        <w:t>ost to</w:t>
      </w:r>
      <w:r w:rsidRPr="0033286D">
        <w:rPr>
          <w:u w:val="single"/>
        </w:rPr>
        <w:t xml:space="preserve"> the </w:t>
      </w:r>
      <w:r w:rsidRPr="000F31EA">
        <w:rPr>
          <w:highlight w:val="yellow"/>
          <w:u w:val="single"/>
        </w:rPr>
        <w:t>global economy</w:t>
      </w:r>
      <w:r w:rsidRPr="003F3B24">
        <w:rPr>
          <w:sz w:val="12"/>
        </w:rPr>
        <w:t xml:space="preserve">. </w:t>
      </w:r>
      <w:r w:rsidRPr="000F31EA">
        <w:rPr>
          <w:b/>
          <w:highlight w:val="yellow"/>
          <w:u w:val="single"/>
        </w:rPr>
        <w:t>Shocks to</w:t>
      </w:r>
      <w:r w:rsidRPr="0033286D">
        <w:rPr>
          <w:b/>
          <w:u w:val="single"/>
        </w:rPr>
        <w:t xml:space="preserve"> the </w:t>
      </w:r>
      <w:r w:rsidRPr="000F31EA">
        <w:rPr>
          <w:b/>
          <w:highlight w:val="yellow"/>
          <w:u w:val="single"/>
        </w:rPr>
        <w:t>US</w:t>
      </w:r>
      <w:r w:rsidRPr="0033286D">
        <w:rPr>
          <w:b/>
          <w:u w:val="single"/>
        </w:rPr>
        <w:t xml:space="preserve"> economy </w:t>
      </w:r>
      <w:r w:rsidRPr="000F31EA">
        <w:rPr>
          <w:b/>
          <w:highlight w:val="yellow"/>
          <w:u w:val="single"/>
        </w:rPr>
        <w:t>transmit to the rest of the world</w:t>
      </w:r>
      <w:r w:rsidRPr="0033286D">
        <w:rPr>
          <w:b/>
          <w:u w:val="single"/>
        </w:rPr>
        <w:t xml:space="preserve"> through three main channels</w:t>
      </w:r>
      <w:r w:rsidRPr="003F3B24">
        <w:rPr>
          <w:sz w:val="12"/>
        </w:rPr>
        <w:t xml:space="preserve">. </w:t>
      </w:r>
      <w:r w:rsidRPr="0033286D">
        <w:rPr>
          <w:u w:val="single"/>
        </w:rPr>
        <w:t xml:space="preserve">An </w:t>
      </w:r>
      <w:r w:rsidRPr="000F31EA">
        <w:rPr>
          <w:highlight w:val="yellow"/>
          <w:u w:val="single"/>
        </w:rPr>
        <w:t>acceleration in US activity can lift growth in trading partners</w:t>
      </w:r>
      <w:r w:rsidRPr="0033286D">
        <w:rPr>
          <w:u w:val="single"/>
        </w:rPr>
        <w:t xml:space="preserve"> directly </w:t>
      </w:r>
      <w:r w:rsidRPr="000F31EA">
        <w:rPr>
          <w:highlight w:val="yellow"/>
          <w:u w:val="single"/>
        </w:rPr>
        <w:t>through</w:t>
      </w:r>
      <w:r w:rsidRPr="0033286D">
        <w:rPr>
          <w:u w:val="single"/>
        </w:rPr>
        <w:t xml:space="preserve"> an </w:t>
      </w:r>
      <w:r w:rsidRPr="000F31EA">
        <w:rPr>
          <w:b/>
          <w:highlight w:val="yellow"/>
          <w:u w:val="single"/>
        </w:rPr>
        <w:t>increase in import demand</w:t>
      </w:r>
      <w:r w:rsidRPr="000F31EA">
        <w:rPr>
          <w:highlight w:val="yellow"/>
          <w:u w:val="single"/>
        </w:rPr>
        <w:t>, and</w:t>
      </w:r>
      <w:r w:rsidRPr="0033286D">
        <w:rPr>
          <w:u w:val="single"/>
        </w:rPr>
        <w:t xml:space="preserve"> </w:t>
      </w:r>
      <w:r w:rsidRPr="0033286D">
        <w:rPr>
          <w:b/>
          <w:u w:val="single"/>
        </w:rPr>
        <w:t xml:space="preserve">indirectly </w:t>
      </w:r>
      <w:r w:rsidRPr="000F31EA">
        <w:rPr>
          <w:b/>
          <w:highlight w:val="yellow"/>
          <w:u w:val="single"/>
        </w:rPr>
        <w:t>by strengthening productivity spillovers embedded in trade</w:t>
      </w:r>
      <w:r w:rsidRPr="0033286D">
        <w:rPr>
          <w:b/>
          <w:u w:val="single"/>
        </w:rPr>
        <w:t>.</w:t>
      </w:r>
      <w:r>
        <w:rPr>
          <w:b/>
          <w:u w:val="single"/>
        </w:rPr>
        <w:t xml:space="preserve"> </w:t>
      </w:r>
      <w:r w:rsidRPr="003F3B24">
        <w:rPr>
          <w:sz w:val="12"/>
        </w:rPr>
        <w:t xml:space="preserve">Financial </w:t>
      </w:r>
      <w:r w:rsidRPr="000F31EA">
        <w:rPr>
          <w:highlight w:val="yellow"/>
          <w:u w:val="single"/>
        </w:rPr>
        <w:t>market developments in</w:t>
      </w:r>
      <w:r w:rsidRPr="0033286D">
        <w:rPr>
          <w:u w:val="single"/>
        </w:rPr>
        <w:t xml:space="preserve"> the </w:t>
      </w:r>
      <w:r w:rsidRPr="000F31EA">
        <w:rPr>
          <w:highlight w:val="yellow"/>
          <w:u w:val="single"/>
        </w:rPr>
        <w:t>US</w:t>
      </w:r>
      <w:r w:rsidRPr="0033286D">
        <w:rPr>
          <w:u w:val="single"/>
        </w:rPr>
        <w:t xml:space="preserve"> may </w:t>
      </w:r>
      <w:r w:rsidRPr="000F31EA">
        <w:rPr>
          <w:b/>
          <w:highlight w:val="yellow"/>
          <w:u w:val="single"/>
        </w:rPr>
        <w:t>have even wider global implications</w:t>
      </w:r>
      <w:r w:rsidRPr="003F3B24">
        <w:rPr>
          <w:sz w:val="12"/>
        </w:rPr>
        <w:t>. US bond and equity markets are the largest and most liquid in the world and the US dollar is the currency mostly widely used in trade and financial transactions. This makes US monetary policy and investor confidence important drivers of global financial conditions (</w:t>
      </w:r>
      <w:proofErr w:type="spellStart"/>
      <w:r w:rsidRPr="003F3B24">
        <w:rPr>
          <w:sz w:val="12"/>
        </w:rPr>
        <w:t>Arteta</w:t>
      </w:r>
      <w:proofErr w:type="spellEnd"/>
      <w:r w:rsidRPr="003F3B24">
        <w:rPr>
          <w:sz w:val="12"/>
        </w:rPr>
        <w:t xml:space="preserve"> et al. 2015, IMF2015). </w:t>
      </w:r>
      <w:r w:rsidRPr="0033286D">
        <w:rPr>
          <w:u w:val="single"/>
        </w:rPr>
        <w:t>Given its role in global commodity markets</w:t>
      </w:r>
      <w:r w:rsidRPr="003F3B24">
        <w:rPr>
          <w:sz w:val="12"/>
        </w:rPr>
        <w:t xml:space="preserve"> (the US is both the world’s largest gas and oil consumer and producer), changes in </w:t>
      </w:r>
      <w:r w:rsidRPr="0033286D">
        <w:rPr>
          <w:u w:val="single"/>
        </w:rPr>
        <w:t>US growth</w:t>
      </w:r>
      <w:r w:rsidRPr="003F3B24">
        <w:rPr>
          <w:sz w:val="12"/>
        </w:rPr>
        <w:t xml:space="preserve"> prospects </w:t>
      </w:r>
      <w:r w:rsidRPr="0033286D">
        <w:rPr>
          <w:u w:val="single"/>
        </w:rPr>
        <w:t xml:space="preserve">can </w:t>
      </w:r>
      <w:r w:rsidRPr="000F31EA">
        <w:rPr>
          <w:highlight w:val="yellow"/>
          <w:u w:val="single"/>
        </w:rPr>
        <w:t>affect global commodity prices</w:t>
      </w:r>
      <w:r w:rsidRPr="0033286D">
        <w:rPr>
          <w:u w:val="single"/>
        </w:rPr>
        <w:t>. This affects activity, fiscal and balance of payment developments in commodity exporters</w:t>
      </w:r>
      <w:r w:rsidRPr="003F3B24">
        <w:rPr>
          <w:sz w:val="12"/>
        </w:rPr>
        <w:t xml:space="preserve">. Estimates indicate that a percentage-point increase in US growth could boost growth in advanced economies by 0.8 of a percentage point, and in emerging market and developing economies by 0.6 of a percentage point after one year (Figure 2.A). Investment could respond even more strongly. A boost to investment could come for instance from fiscal stimulus measures – but the effect would largely depend on the circumstances of the implementation of these measures, including the amount of remaining economic slack, the response of monetary policy, and the adjustment of household and business expectations to the prospect of higher deficit and debt levels. A faster tightening of US monetary policy than previously expected could, for instance, lead to sudden increases in borrowing costs, currency pressures, financial market volatility, and capital outflows for more vulnerable emerging market and developing economies. Even in the absence of actual policy changes, heightened uncertainty driven by financial market volatility or ambiguity about the direction and scope of US policies could discourage investment both in the US and in the rest of the world. Empirical estimates suggest that a sustained 10% increase in US stock market volatility (specifically, the VIX) could, after one year, reduce investment growth in the US by about 0.6 of a percentage point, in other advanced economies by around 0.5 of a percentage point, and in emerging market and developing economies by 0.6 of a percentage point (Figure 2.B). Figure 2 US growth and uncertainty spillovers A. Growth spillovers Notes: Cumulative impulse responses of GDP growth in other advanced economies (AEs) and EMDEs to a percentage-point increase in growth in real GDP in the US. Growth spillovers are based on a Bayesian vector </w:t>
      </w:r>
      <w:proofErr w:type="spellStart"/>
      <w:r w:rsidRPr="003F3B24">
        <w:rPr>
          <w:sz w:val="12"/>
        </w:rPr>
        <w:t>autoregression</w:t>
      </w:r>
      <w:proofErr w:type="spellEnd"/>
      <w:r w:rsidRPr="003F3B24">
        <w:rPr>
          <w:sz w:val="12"/>
        </w:rPr>
        <w:t xml:space="preserve"> model. The sample for other AEs includes Eurozone (19 countries), Canada, Japan, and the UK and 19 EMDEs for 1998Q1-2016Q2. B. Uncertainty spillovers on investment growth Sources: Haver, Bloomberg, World Bank estimates. Notes: Cumulative impulse responses after one year of investment growth in the US, 23 other AEs, and 18 EMDEs to a 10% increase in the US VIX. Vector </w:t>
      </w:r>
      <w:proofErr w:type="spellStart"/>
      <w:r w:rsidRPr="003F3B24">
        <w:rPr>
          <w:sz w:val="12"/>
        </w:rPr>
        <w:t>autoregressions</w:t>
      </w:r>
      <w:proofErr w:type="spellEnd"/>
      <w:r w:rsidRPr="003F3B24">
        <w:rPr>
          <w:sz w:val="12"/>
        </w:rPr>
        <w:t xml:space="preserve"> were estimated for 1998Q1-2016Q2 with two lags. How important is the global economy for the US? Important as the US is to the global economy, the US economy is also affected by its trade and financial linkages with the rest of the world. Global economic developments play an important role in driving activity and financial markets in the US. US multinationals account for a large share of US output and </w:t>
      </w:r>
      <w:proofErr w:type="spellStart"/>
      <w:r w:rsidRPr="003F3B24">
        <w:rPr>
          <w:sz w:val="12"/>
        </w:rPr>
        <w:t>labour</w:t>
      </w:r>
      <w:proofErr w:type="spellEnd"/>
      <w:r w:rsidRPr="003F3B24">
        <w:rPr>
          <w:sz w:val="12"/>
        </w:rPr>
        <w:t xml:space="preserve"> productivity growth, and their presence in financial markets is large. In turn, foreign multinationals operating in the US provide a large share of US employment and exports (Figure 3.A). Much of the global value chain activity is conducted through US multinational corporations and their affiliates abroad. Overall, one-quarter of US exports represents US value added embedded in other countries' exports. This ‘forward participation’ is particularly high in chemicals, business services, and electronics, and with China, Canada, and Mexico. ‘Backward participation’ is more limited: the average import content of US exports was 13% in 2014, well below the average for other advanced economies (27%). This interconnectedness is an important source of spillovers between the US and the global economy. As a result, growth setbacks originating in other economies, or policy changes affecting market access of US companies, can have detrimental effects on the US. These effects are particularly noticeable in the more globally integrated manufacturing sector (Figure 3.B). Figure 3. Importance of the global economy for the US economy Role of foreign multinational corporations in the US Sources: Bureau of Economic Analysis, World Bank estimates. Notes: Share of multinational corporations in US sales, exports and imports of goods and employment. "Sales" indicates sales of multinational corporations in gross output of US private sector industries. Data covers 2010-2013. Spillover to US from 1 percentage point increase in global, advanced economy, and emerging market and developing economy growth Sources: Bureau of Economic Analysis, World Bank estimates. Notes: Cumulative impulse responses after one year of GDP or industrial production (IP) growth in the US following a 1 percentage point increase in GDP or industrial production growth in 22 other AEs and 19 EMDEs (13 EMDEs for industrial production). ‘Global’ indicates the weighted average impact of AEs and EMDEs. Vertical lines indicate 16th-84th percentile confidence bands. Vector </w:t>
      </w:r>
      <w:proofErr w:type="spellStart"/>
      <w:r w:rsidRPr="003F3B24">
        <w:rPr>
          <w:sz w:val="12"/>
        </w:rPr>
        <w:t>autoregression</w:t>
      </w:r>
      <w:proofErr w:type="spellEnd"/>
      <w:r w:rsidRPr="003F3B24">
        <w:rPr>
          <w:sz w:val="12"/>
        </w:rPr>
        <w:t xml:space="preserve"> models are estimated for 1998Q1-2016Q2 with four lags. Acceleration or uncertainty? </w:t>
      </w:r>
      <w:r w:rsidRPr="000F31EA">
        <w:rPr>
          <w:b/>
          <w:highlight w:val="yellow"/>
          <w:u w:val="single"/>
        </w:rPr>
        <w:t>Given its size and</w:t>
      </w:r>
      <w:r w:rsidRPr="0033286D">
        <w:rPr>
          <w:b/>
          <w:u w:val="single"/>
        </w:rPr>
        <w:t xml:space="preserve"> the </w:t>
      </w:r>
      <w:r w:rsidRPr="000F31EA">
        <w:rPr>
          <w:b/>
          <w:highlight w:val="yellow"/>
          <w:u w:val="single"/>
        </w:rPr>
        <w:t>strength of its ties with</w:t>
      </w:r>
      <w:r w:rsidRPr="0033286D">
        <w:rPr>
          <w:b/>
          <w:u w:val="single"/>
        </w:rPr>
        <w:t xml:space="preserve"> the </w:t>
      </w:r>
      <w:r w:rsidRPr="000F31EA">
        <w:rPr>
          <w:b/>
          <w:highlight w:val="yellow"/>
          <w:u w:val="single"/>
        </w:rPr>
        <w:t>global economy, shocks to</w:t>
      </w:r>
      <w:r w:rsidRPr="0033286D">
        <w:rPr>
          <w:b/>
          <w:u w:val="single"/>
        </w:rPr>
        <w:t xml:space="preserve"> the </w:t>
      </w:r>
      <w:r w:rsidRPr="000F31EA">
        <w:rPr>
          <w:b/>
          <w:highlight w:val="yellow"/>
          <w:u w:val="single"/>
        </w:rPr>
        <w:t>US</w:t>
      </w:r>
      <w:r w:rsidRPr="0033286D">
        <w:rPr>
          <w:b/>
          <w:u w:val="single"/>
        </w:rPr>
        <w:t xml:space="preserve"> economy </w:t>
      </w:r>
      <w:r w:rsidRPr="000F31EA">
        <w:rPr>
          <w:b/>
          <w:highlight w:val="yellow"/>
          <w:u w:val="single"/>
        </w:rPr>
        <w:t>are transmitted globally through many channels.</w:t>
      </w:r>
      <w:r w:rsidRPr="003F3B24">
        <w:rPr>
          <w:sz w:val="12"/>
        </w:rPr>
        <w:t xml:space="preserve"> On the one hand, an acceleration in US growth could be expected to have positive effects for the rest of the world, if not counterbalanced by increased trade barriers or an unexpected tightening of global financing conditions. On the other hand, persistent policy uncertainty </w:t>
      </w:r>
      <w:r w:rsidRPr="0033286D">
        <w:rPr>
          <w:u w:val="single"/>
        </w:rPr>
        <w:t>could hamper growth throughout the global economy</w:t>
      </w:r>
      <w:r w:rsidRPr="003F3B24">
        <w:rPr>
          <w:sz w:val="12"/>
        </w:rPr>
        <w:t xml:space="preserve">, and </w:t>
      </w:r>
      <w:r w:rsidRPr="0033286D">
        <w:rPr>
          <w:u w:val="single"/>
        </w:rPr>
        <w:t>could have particularly adverse effects on investment growth in emerging market and developing economies</w:t>
      </w:r>
      <w:r w:rsidRPr="003F3B24">
        <w:rPr>
          <w:sz w:val="12"/>
        </w:rPr>
        <w:t>, which have already showed weakness in recent years (World Bank 2017).</w:t>
      </w:r>
    </w:p>
    <w:p w:rsidR="00D5282F" w:rsidRDefault="00D5282F" w:rsidP="00D5282F"/>
    <w:p w:rsidR="00D5282F" w:rsidRPr="009B4D90" w:rsidRDefault="00D5282F" w:rsidP="00D5282F">
      <w:pPr>
        <w:pStyle w:val="Heading4"/>
      </w:pPr>
      <w:r>
        <w:t>Economic collapse causes e</w:t>
      </w:r>
      <w:r w:rsidRPr="009B4D90">
        <w:t>xtinction</w:t>
      </w:r>
    </w:p>
    <w:p w:rsidR="00D5282F" w:rsidRDefault="00D5282F" w:rsidP="00D5282F">
      <w:proofErr w:type="spellStart"/>
      <w:r>
        <w:rPr>
          <w:rStyle w:val="Style13ptBold"/>
        </w:rPr>
        <w:t>Ausl</w:t>
      </w:r>
      <w:r w:rsidRPr="009B4D90">
        <w:rPr>
          <w:rStyle w:val="Style13ptBold"/>
        </w:rPr>
        <w:t>in</w:t>
      </w:r>
      <w:proofErr w:type="spellEnd"/>
      <w:r w:rsidRPr="009B4D90">
        <w:rPr>
          <w:rStyle w:val="Style13ptBold"/>
        </w:rPr>
        <w:t xml:space="preserve"> </w:t>
      </w:r>
      <w:r>
        <w:rPr>
          <w:rStyle w:val="Style13ptBold"/>
        </w:rPr>
        <w:t>‘</w:t>
      </w:r>
      <w:r w:rsidRPr="009B4D90">
        <w:rPr>
          <w:rStyle w:val="Style13ptBold"/>
        </w:rPr>
        <w:t>9</w:t>
      </w:r>
    </w:p>
    <w:p w:rsidR="00D5282F" w:rsidRPr="007336AB" w:rsidRDefault="00D5282F" w:rsidP="00D5282F">
      <w:pPr>
        <w:rPr>
          <w:sz w:val="18"/>
          <w:szCs w:val="18"/>
        </w:rPr>
      </w:pPr>
      <w:r w:rsidRPr="007336AB">
        <w:rPr>
          <w:sz w:val="18"/>
          <w:szCs w:val="18"/>
        </w:rPr>
        <w:t xml:space="preserve">Michael </w:t>
      </w:r>
      <w:proofErr w:type="spellStart"/>
      <w:r w:rsidRPr="007336AB">
        <w:rPr>
          <w:sz w:val="18"/>
          <w:szCs w:val="18"/>
        </w:rPr>
        <w:t>Auslin</w:t>
      </w:r>
      <w:proofErr w:type="spellEnd"/>
      <w:r w:rsidRPr="007336AB">
        <w:rPr>
          <w:sz w:val="18"/>
          <w:szCs w:val="18"/>
        </w:rPr>
        <w:t>, Resident Scholar at the American Enterprise Institute, and Desmond Lachman, Resident Fellow at the American Enterprise Institute, “The Global Economy Unravels”, Forbes, 3-6, http://www.aei.org/article/100187</w:t>
      </w:r>
    </w:p>
    <w:p w:rsidR="00D5282F" w:rsidRPr="004C3812" w:rsidRDefault="00D5282F" w:rsidP="00D5282F">
      <w:pPr>
        <w:rPr>
          <w:sz w:val="16"/>
          <w:szCs w:val="20"/>
        </w:rPr>
      </w:pPr>
      <w:r w:rsidRPr="00BE2F60">
        <w:rPr>
          <w:sz w:val="16"/>
          <w:szCs w:val="20"/>
        </w:rPr>
        <w:t xml:space="preserve">What do these trends mean in the short and medium term? The Great Depression showed how social and </w:t>
      </w:r>
      <w:r w:rsidRPr="000F31EA">
        <w:rPr>
          <w:rStyle w:val="Emphasis"/>
          <w:szCs w:val="20"/>
          <w:highlight w:val="yellow"/>
        </w:rPr>
        <w:t>global chaos</w:t>
      </w:r>
      <w:r w:rsidRPr="000F31EA">
        <w:rPr>
          <w:rStyle w:val="TitleChar"/>
          <w:szCs w:val="20"/>
          <w:highlight w:val="yellow"/>
        </w:rPr>
        <w:t xml:space="preserve"> followed</w:t>
      </w:r>
      <w:r w:rsidRPr="00B343AE">
        <w:rPr>
          <w:rStyle w:val="TitleChar"/>
          <w:szCs w:val="20"/>
        </w:rPr>
        <w:t xml:space="preserve"> hard on </w:t>
      </w:r>
      <w:r w:rsidRPr="000F31EA">
        <w:rPr>
          <w:rStyle w:val="TitleChar"/>
          <w:szCs w:val="20"/>
          <w:highlight w:val="yellow"/>
        </w:rPr>
        <w:t>economic collapse</w:t>
      </w:r>
      <w:r w:rsidRPr="00BE2F60">
        <w:rPr>
          <w:sz w:val="16"/>
          <w:szCs w:val="20"/>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B343AE">
        <w:rPr>
          <w:rStyle w:val="TitleChar"/>
          <w:szCs w:val="20"/>
        </w:rPr>
        <w:t>The threat of instability is a pressing concern</w:t>
      </w:r>
      <w:r w:rsidRPr="00BE2F60">
        <w:rPr>
          <w:sz w:val="16"/>
          <w:szCs w:val="20"/>
        </w:rPr>
        <w:t xml:space="preserve">. China, until last year the world's fastest growing economy, just reported that 20 million migrant laborers lost their jobs. Even in the flush times of recent years, </w:t>
      </w:r>
      <w:r w:rsidRPr="00B343AE">
        <w:rPr>
          <w:rStyle w:val="TitleChar"/>
          <w:szCs w:val="20"/>
        </w:rPr>
        <w:t>China faced</w:t>
      </w:r>
      <w:r w:rsidRPr="00BE2F60">
        <w:rPr>
          <w:sz w:val="16"/>
          <w:szCs w:val="20"/>
        </w:rPr>
        <w:t xml:space="preserve"> upward of </w:t>
      </w:r>
      <w:r w:rsidRPr="00B343AE">
        <w:rPr>
          <w:rStyle w:val="TitleChar"/>
          <w:szCs w:val="20"/>
        </w:rPr>
        <w:t xml:space="preserve">70,000 labor uprisings a year. </w:t>
      </w:r>
      <w:r w:rsidRPr="000F31EA">
        <w:rPr>
          <w:rStyle w:val="TitleChar"/>
          <w:szCs w:val="20"/>
          <w:highlight w:val="yellow"/>
        </w:rPr>
        <w:t>A</w:t>
      </w:r>
      <w:r w:rsidRPr="00B343AE">
        <w:rPr>
          <w:rStyle w:val="TitleChar"/>
          <w:szCs w:val="20"/>
        </w:rPr>
        <w:t xml:space="preserve"> sustained </w:t>
      </w:r>
      <w:r w:rsidRPr="000F31EA">
        <w:rPr>
          <w:rStyle w:val="TitleChar"/>
          <w:szCs w:val="20"/>
          <w:highlight w:val="yellow"/>
        </w:rPr>
        <w:t>downturn poses grave</w:t>
      </w:r>
      <w:r w:rsidRPr="00B343AE">
        <w:rPr>
          <w:rStyle w:val="TitleChar"/>
          <w:szCs w:val="20"/>
        </w:rPr>
        <w:t xml:space="preserve"> and possibly immediate </w:t>
      </w:r>
      <w:r w:rsidRPr="000F31EA">
        <w:rPr>
          <w:rStyle w:val="TitleChar"/>
          <w:szCs w:val="20"/>
          <w:highlight w:val="yellow"/>
        </w:rPr>
        <w:t>threats to Chinese</w:t>
      </w:r>
      <w:r w:rsidRPr="001E4C2D">
        <w:rPr>
          <w:rStyle w:val="TitleChar"/>
          <w:szCs w:val="20"/>
        </w:rPr>
        <w:t xml:space="preserve"> internal </w:t>
      </w:r>
      <w:r w:rsidRPr="000F31EA">
        <w:rPr>
          <w:rStyle w:val="TitleChar"/>
          <w:szCs w:val="20"/>
          <w:highlight w:val="yellow"/>
        </w:rPr>
        <w:t>stability</w:t>
      </w:r>
      <w:r w:rsidRPr="00BE2F60">
        <w:rPr>
          <w:sz w:val="16"/>
          <w:szCs w:val="20"/>
        </w:rPr>
        <w:t xml:space="preserve">. The regime in Beijing may be faced with a choice of repressing its own people or diverting their energies outward, leading to conflict with China's neighbors. </w:t>
      </w:r>
      <w:r w:rsidRPr="00B343AE">
        <w:rPr>
          <w:rStyle w:val="TitleChar"/>
          <w:szCs w:val="20"/>
        </w:rPr>
        <w:t>Russia</w:t>
      </w:r>
      <w:r w:rsidRPr="00BE2F60">
        <w:rPr>
          <w:sz w:val="16"/>
          <w:szCs w:val="20"/>
        </w:rPr>
        <w:t xml:space="preserve">, an oil state completely dependent on energy sales, </w:t>
      </w:r>
      <w:r w:rsidRPr="00B343AE">
        <w:rPr>
          <w:rStyle w:val="TitleChar"/>
          <w:szCs w:val="20"/>
        </w:rPr>
        <w:t>has had to put down riots in its Far East as well as in downtown Moscow</w:t>
      </w:r>
      <w:r w:rsidRPr="00BE2F60">
        <w:rPr>
          <w:sz w:val="16"/>
          <w:szCs w:val="20"/>
        </w:rPr>
        <w:t xml:space="preserve">. Vladimir Putin's rule has been predicated on squeezing civil liberties while providing economic largesse. If that devil's bargain falls apart, then </w:t>
      </w:r>
      <w:r w:rsidRPr="00F04BA7">
        <w:rPr>
          <w:rStyle w:val="TitleChar"/>
          <w:szCs w:val="20"/>
        </w:rPr>
        <w:t xml:space="preserve">wide-scale </w:t>
      </w:r>
      <w:r w:rsidRPr="000F31EA">
        <w:rPr>
          <w:rStyle w:val="TitleChar"/>
          <w:szCs w:val="20"/>
          <w:highlight w:val="yellow"/>
        </w:rPr>
        <w:t>repression inside Russia, along with</w:t>
      </w:r>
      <w:r w:rsidRPr="001E4C2D">
        <w:rPr>
          <w:rStyle w:val="TitleChar"/>
          <w:szCs w:val="20"/>
        </w:rPr>
        <w:t xml:space="preserve"> a</w:t>
      </w:r>
      <w:r w:rsidRPr="00B343AE">
        <w:rPr>
          <w:rStyle w:val="TitleChar"/>
          <w:szCs w:val="20"/>
        </w:rPr>
        <w:t xml:space="preserve"> continuing </w:t>
      </w:r>
      <w:r w:rsidRPr="000F31EA">
        <w:rPr>
          <w:rStyle w:val="TitleChar"/>
          <w:szCs w:val="20"/>
          <w:highlight w:val="yellow"/>
        </w:rPr>
        <w:t>threatening</w:t>
      </w:r>
      <w:r w:rsidRPr="001E4C2D">
        <w:rPr>
          <w:rStyle w:val="TitleChar"/>
          <w:szCs w:val="20"/>
        </w:rPr>
        <w:t xml:space="preserve"> posture toward</w:t>
      </w:r>
      <w:r w:rsidRPr="0037330C">
        <w:rPr>
          <w:rStyle w:val="TitleChar"/>
          <w:szCs w:val="20"/>
        </w:rPr>
        <w:t xml:space="preserve"> </w:t>
      </w:r>
      <w:r w:rsidRPr="00B343AE">
        <w:rPr>
          <w:rStyle w:val="TitleChar"/>
          <w:szCs w:val="20"/>
        </w:rPr>
        <w:t xml:space="preserve">Russia's </w:t>
      </w:r>
      <w:r w:rsidRPr="000F31EA">
        <w:rPr>
          <w:rStyle w:val="TitleChar"/>
          <w:szCs w:val="20"/>
          <w:highlight w:val="yellow"/>
        </w:rPr>
        <w:t>neighbors, is likely</w:t>
      </w:r>
      <w:r w:rsidRPr="00BE2F60">
        <w:rPr>
          <w:sz w:val="16"/>
          <w:szCs w:val="20"/>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0F31EA">
        <w:rPr>
          <w:rStyle w:val="TitleChar"/>
          <w:szCs w:val="20"/>
          <w:highlight w:val="yellow"/>
        </w:rPr>
        <w:t>Europe</w:t>
      </w:r>
      <w:r w:rsidRPr="00B343AE">
        <w:rPr>
          <w:rStyle w:val="TitleChar"/>
          <w:szCs w:val="20"/>
        </w:rPr>
        <w:t xml:space="preserve"> as a whole </w:t>
      </w:r>
      <w:r w:rsidRPr="000F31EA">
        <w:rPr>
          <w:rStyle w:val="TitleChar"/>
          <w:szCs w:val="20"/>
          <w:highlight w:val="yellow"/>
        </w:rPr>
        <w:t>will face</w:t>
      </w:r>
      <w:r w:rsidRPr="001E4C2D">
        <w:rPr>
          <w:rStyle w:val="TitleChar"/>
          <w:szCs w:val="20"/>
        </w:rPr>
        <w:t xml:space="preserve"> dangerously</w:t>
      </w:r>
      <w:r w:rsidRPr="00B343AE">
        <w:rPr>
          <w:rStyle w:val="TitleChar"/>
          <w:szCs w:val="20"/>
        </w:rPr>
        <w:t xml:space="preserve"> increasing </w:t>
      </w:r>
      <w:r w:rsidRPr="000F31EA">
        <w:rPr>
          <w:rStyle w:val="TitleChar"/>
          <w:szCs w:val="20"/>
          <w:highlight w:val="yellow"/>
        </w:rPr>
        <w:t>tensions</w:t>
      </w:r>
      <w:r w:rsidRPr="00BE2F60">
        <w:rPr>
          <w:sz w:val="16"/>
          <w:szCs w:val="20"/>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0F31EA">
        <w:rPr>
          <w:rStyle w:val="TitleChar"/>
          <w:szCs w:val="20"/>
          <w:highlight w:val="yellow"/>
        </w:rPr>
        <w:t>A</w:t>
      </w:r>
      <w:r w:rsidRPr="00B343AE">
        <w:rPr>
          <w:rStyle w:val="TitleChar"/>
          <w:szCs w:val="20"/>
        </w:rPr>
        <w:t xml:space="preserve"> prolonged </w:t>
      </w:r>
      <w:r w:rsidRPr="00F04BA7">
        <w:rPr>
          <w:rStyle w:val="TitleChar"/>
          <w:szCs w:val="20"/>
        </w:rPr>
        <w:t>global</w:t>
      </w:r>
      <w:r w:rsidRPr="00B343AE">
        <w:rPr>
          <w:rStyle w:val="TitleChar"/>
          <w:szCs w:val="20"/>
        </w:rPr>
        <w:t xml:space="preserve"> </w:t>
      </w:r>
      <w:r w:rsidRPr="000F31EA">
        <w:rPr>
          <w:rStyle w:val="TitleChar"/>
          <w:szCs w:val="20"/>
          <w:highlight w:val="yellow"/>
        </w:rPr>
        <w:t>downturn</w:t>
      </w:r>
      <w:r w:rsidRPr="00B343AE">
        <w:rPr>
          <w:rStyle w:val="TitleChar"/>
          <w:szCs w:val="20"/>
        </w:rPr>
        <w:t xml:space="preserve">, let alone a </w:t>
      </w:r>
      <w:r w:rsidRPr="00F04BA7">
        <w:rPr>
          <w:rStyle w:val="TitleChar"/>
          <w:szCs w:val="20"/>
        </w:rPr>
        <w:t xml:space="preserve">collapse, </w:t>
      </w:r>
      <w:r w:rsidRPr="000F31EA">
        <w:rPr>
          <w:rStyle w:val="TitleChar"/>
          <w:szCs w:val="20"/>
          <w:highlight w:val="yellow"/>
        </w:rPr>
        <w:t xml:space="preserve">would </w:t>
      </w:r>
      <w:r w:rsidRPr="00F04BA7">
        <w:rPr>
          <w:rStyle w:val="Emphasis"/>
          <w:szCs w:val="20"/>
        </w:rPr>
        <w:t xml:space="preserve">dramatically </w:t>
      </w:r>
      <w:r w:rsidRPr="000F31EA">
        <w:rPr>
          <w:rStyle w:val="Emphasis"/>
          <w:szCs w:val="20"/>
          <w:highlight w:val="yellow"/>
        </w:rPr>
        <w:t>raise tensions</w:t>
      </w:r>
      <w:r w:rsidRPr="00B343AE">
        <w:rPr>
          <w:rStyle w:val="TitleChar"/>
          <w:szCs w:val="20"/>
        </w:rPr>
        <w:t xml:space="preserve"> inside these countries. </w:t>
      </w:r>
      <w:r w:rsidRPr="000F31EA">
        <w:rPr>
          <w:rStyle w:val="TitleChar"/>
          <w:szCs w:val="20"/>
          <w:highlight w:val="yellow"/>
        </w:rPr>
        <w:t>Couple</w:t>
      </w:r>
      <w:r w:rsidRPr="001E4C2D">
        <w:rPr>
          <w:rStyle w:val="TitleChar"/>
          <w:szCs w:val="20"/>
        </w:rPr>
        <w:t xml:space="preserve"> that </w:t>
      </w:r>
      <w:r w:rsidRPr="000F31EA">
        <w:rPr>
          <w:rStyle w:val="TitleChar"/>
          <w:szCs w:val="20"/>
          <w:highlight w:val="yellow"/>
        </w:rPr>
        <w:t>with</w:t>
      </w:r>
      <w:r w:rsidRPr="00BE2F60">
        <w:rPr>
          <w:sz w:val="16"/>
          <w:szCs w:val="20"/>
        </w:rPr>
        <w:t xml:space="preserve"> possible protectionist legislation in the United States, </w:t>
      </w:r>
      <w:r w:rsidRPr="00B343AE">
        <w:rPr>
          <w:rStyle w:val="TitleChar"/>
          <w:szCs w:val="20"/>
        </w:rPr>
        <w:t xml:space="preserve">unresolved ethnic and territorial </w:t>
      </w:r>
      <w:r w:rsidRPr="000F31EA">
        <w:rPr>
          <w:rStyle w:val="TitleChar"/>
          <w:szCs w:val="20"/>
          <w:highlight w:val="yellow"/>
        </w:rPr>
        <w:t xml:space="preserve">disputes in </w:t>
      </w:r>
      <w:r w:rsidRPr="000F31EA">
        <w:rPr>
          <w:rStyle w:val="Emphasis"/>
          <w:szCs w:val="20"/>
          <w:highlight w:val="yellow"/>
        </w:rPr>
        <w:t>all regions</w:t>
      </w:r>
      <w:r w:rsidRPr="00F04BA7">
        <w:rPr>
          <w:rStyle w:val="Emphasis"/>
          <w:szCs w:val="20"/>
        </w:rPr>
        <w:t xml:space="preserve"> of the globe</w:t>
      </w:r>
      <w:r w:rsidRPr="00BE2F60">
        <w:rPr>
          <w:sz w:val="16"/>
          <w:szCs w:val="20"/>
        </w:rPr>
        <w:t xml:space="preserve"> and a loss of confidence that world leaders actually know what they are doing. </w:t>
      </w:r>
      <w:r w:rsidRPr="000F31EA">
        <w:rPr>
          <w:rStyle w:val="TitleChar"/>
          <w:szCs w:val="20"/>
          <w:highlight w:val="yellow"/>
        </w:rPr>
        <w:t>The result may be</w:t>
      </w:r>
      <w:r w:rsidRPr="00B343AE">
        <w:rPr>
          <w:rStyle w:val="TitleChar"/>
          <w:szCs w:val="20"/>
        </w:rPr>
        <w:t xml:space="preserve"> a series of </w:t>
      </w:r>
      <w:r w:rsidRPr="00F04BA7">
        <w:rPr>
          <w:rStyle w:val="TitleChar"/>
          <w:szCs w:val="20"/>
        </w:rPr>
        <w:t xml:space="preserve">small </w:t>
      </w:r>
      <w:r w:rsidRPr="000F31EA">
        <w:rPr>
          <w:rStyle w:val="TitleChar"/>
          <w:szCs w:val="20"/>
          <w:highlight w:val="yellow"/>
        </w:rPr>
        <w:t xml:space="preserve">explosions that coalesce into a </w:t>
      </w:r>
      <w:r w:rsidRPr="000F31EA">
        <w:rPr>
          <w:rStyle w:val="Emphasis"/>
          <w:szCs w:val="20"/>
          <w:highlight w:val="yellow"/>
        </w:rPr>
        <w:t>big bang</w:t>
      </w:r>
      <w:r w:rsidRPr="00BE2F60">
        <w:rPr>
          <w:sz w:val="16"/>
          <w:szCs w:val="20"/>
        </w:rPr>
        <w:t xml:space="preserve">. </w:t>
      </w:r>
    </w:p>
    <w:p w:rsidR="00D5282F" w:rsidRDefault="00D5282F" w:rsidP="00F2574A"/>
    <w:p w:rsidR="00771C09" w:rsidRPr="00771C09" w:rsidRDefault="00771C09" w:rsidP="00771C09">
      <w:pPr>
        <w:pStyle w:val="Heading3"/>
      </w:pPr>
      <w:r w:rsidRPr="00771C09">
        <w:t>Terrorism DA</w:t>
      </w:r>
    </w:p>
    <w:p w:rsidR="00771C09" w:rsidRPr="00931D0E" w:rsidRDefault="00771C09" w:rsidP="00771C09">
      <w:pPr>
        <w:pStyle w:val="Heading4"/>
      </w:pPr>
      <w:r>
        <w:t>Terrorism is decreasing now—there has been a turning point in the fight against Islamic extremism:</w:t>
      </w:r>
    </w:p>
    <w:p w:rsidR="00771C09" w:rsidRPr="00931D0E" w:rsidRDefault="00771C09" w:rsidP="00771C09">
      <w:r w:rsidRPr="00931D0E">
        <w:t xml:space="preserve">Samuel </w:t>
      </w:r>
      <w:r w:rsidRPr="003405C8">
        <w:rPr>
          <w:rStyle w:val="Style13ptBold"/>
        </w:rPr>
        <w:t>Osborne</w:t>
      </w:r>
      <w:r w:rsidRPr="00931D0E">
        <w:t xml:space="preserve">, </w:t>
      </w:r>
      <w:r>
        <w:t>11/15/20</w:t>
      </w:r>
      <w:r w:rsidRPr="003405C8">
        <w:rPr>
          <w:rStyle w:val="Style13ptBold"/>
        </w:rPr>
        <w:t>17</w:t>
      </w:r>
      <w:r>
        <w:t xml:space="preserve">, </w:t>
      </w:r>
      <w:r w:rsidRPr="00931D0E">
        <w:t xml:space="preserve">(staff writer), THE INDEPENDENT, Nov. 15, 2017.  Retrieved May 8, 2018 from </w:t>
      </w:r>
      <w:hyperlink r:id="rId11" w:history="1">
        <w:r w:rsidRPr="00E425C3">
          <w:rPr>
            <w:rStyle w:val="Hyperlink"/>
          </w:rPr>
          <w:t>https://www.independent.co.uk/news/world/politics/terrorism-deaths-latest-number-fall-islamist-extremism-isis-islamic-state-fight-middle-east-european-a8054266.html</w:t>
        </w:r>
      </w:hyperlink>
      <w:r>
        <w:t xml:space="preserve">, </w:t>
      </w:r>
      <w:proofErr w:type="spellStart"/>
      <w:r>
        <w:t>rwg</w:t>
      </w:r>
      <w:proofErr w:type="spellEnd"/>
    </w:p>
    <w:p w:rsidR="00771C09" w:rsidRDefault="00771C09" w:rsidP="00771C09">
      <w:r w:rsidRPr="000F31EA">
        <w:rPr>
          <w:rStyle w:val="StyleUnderline"/>
          <w:highlight w:val="yellow"/>
        </w:rPr>
        <w:t xml:space="preserve">The number of global deaths from terrorism has fallen for the second year in a row, </w:t>
      </w:r>
      <w:proofErr w:type="spellStart"/>
      <w:r w:rsidRPr="000F31EA">
        <w:rPr>
          <w:rStyle w:val="StyleUnderline"/>
          <w:highlight w:val="yellow"/>
        </w:rPr>
        <w:t>signalling</w:t>
      </w:r>
      <w:proofErr w:type="spellEnd"/>
      <w:r w:rsidRPr="000F31EA">
        <w:rPr>
          <w:rStyle w:val="StyleUnderline"/>
          <w:highlight w:val="yellow"/>
        </w:rPr>
        <w:t xml:space="preserve"> "a turning point in the fight against radical Islamist extremism</w:t>
      </w:r>
      <w:r w:rsidRPr="00931D0E">
        <w:t xml:space="preserve">," a report has concluded. </w:t>
      </w:r>
      <w:r w:rsidRPr="000F31EA">
        <w:rPr>
          <w:rStyle w:val="StyleUnderline"/>
          <w:highlight w:val="yellow"/>
        </w:rPr>
        <w:t>The total number of deaths is down 22 per cent compared to the peak of terror activity in 2014,</w:t>
      </w:r>
      <w:r w:rsidRPr="003405C8">
        <w:rPr>
          <w:rStyle w:val="StyleUnderline"/>
        </w:rPr>
        <w:t xml:space="preserve"> </w:t>
      </w:r>
      <w:r w:rsidRPr="00931D0E">
        <w:t xml:space="preserve">while the year-on-year figure fell by 13 per cent, </w:t>
      </w:r>
      <w:r w:rsidRPr="000F31EA">
        <w:rPr>
          <w:rStyle w:val="StyleUnderline"/>
          <w:highlight w:val="yellow"/>
        </w:rPr>
        <w:t>according to the 2017 Global Terrorism Index. "It's a very positive trend,"</w:t>
      </w:r>
      <w:r w:rsidRPr="00931D0E">
        <w:t xml:space="preserve"> Daniel </w:t>
      </w:r>
      <w:proofErr w:type="spellStart"/>
      <w:r w:rsidRPr="00931D0E">
        <w:t>Hyslop</w:t>
      </w:r>
      <w:proofErr w:type="spellEnd"/>
      <w:r w:rsidRPr="00931D0E">
        <w:t xml:space="preserve">, research director for the Institute for Economics and Peace told The Independent. "The main reason is that </w:t>
      </w:r>
      <w:r w:rsidRPr="000F31EA">
        <w:rPr>
          <w:rStyle w:val="StyleUnderline"/>
          <w:highlight w:val="yellow"/>
        </w:rPr>
        <w:t>four of the five countries most impacted by terrorism, Syria, Pakistan, Afghanistan and Nigeria, all had improvements."</w:t>
      </w:r>
    </w:p>
    <w:p w:rsidR="00771C09" w:rsidRDefault="00771C09" w:rsidP="00771C09"/>
    <w:p w:rsidR="00771C09" w:rsidRDefault="00771C09" w:rsidP="00771C09">
      <w:pPr>
        <w:pStyle w:val="Heading4"/>
      </w:pPr>
      <w:r>
        <w:t xml:space="preserve">Allowing in Syrian refugees causes terrorism—the Paris attacks prove:   </w:t>
      </w:r>
    </w:p>
    <w:p w:rsidR="00771C09" w:rsidRDefault="00771C09" w:rsidP="00771C09">
      <w:r>
        <w:t xml:space="preserve">Ben </w:t>
      </w:r>
      <w:r w:rsidRPr="00933D27">
        <w:rPr>
          <w:rStyle w:val="Style13ptBold"/>
        </w:rPr>
        <w:t>Carson, 2015</w:t>
      </w:r>
      <w:r>
        <w:t xml:space="preserve"> (current United States Secretary of Housing and Urban Development), TIME, Nov. 17, 2015.  Retrieved Apr. 7, 2018 from </w:t>
      </w:r>
      <w:hyperlink r:id="rId12" w:history="1">
        <w:r w:rsidRPr="00F40B10">
          <w:rPr>
            <w:rStyle w:val="Hyperlink"/>
          </w:rPr>
          <w:t>http://time.com/4116014/paris-attacks-ben-carson/</w:t>
        </w:r>
      </w:hyperlink>
    </w:p>
    <w:p w:rsidR="00771C09" w:rsidRDefault="00771C09" w:rsidP="00771C09">
      <w:pPr>
        <w:rPr>
          <w:rStyle w:val="StyleUnderline"/>
        </w:rPr>
      </w:pPr>
      <w:r w:rsidRPr="000F31EA">
        <w:rPr>
          <w:rStyle w:val="StyleUnderline"/>
          <w:highlight w:val="yellow"/>
        </w:rPr>
        <w:t>The carnage in Paris last Friday reminded us all of the evil of Islamic extremism</w:t>
      </w:r>
      <w:r>
        <w:t xml:space="preserve">. President Barack </w:t>
      </w:r>
      <w:r w:rsidRPr="000F31EA">
        <w:rPr>
          <w:rStyle w:val="StyleUnderline"/>
          <w:highlight w:val="yellow"/>
        </w:rPr>
        <w:t>Obama</w:t>
      </w:r>
      <w:r>
        <w:t xml:space="preserve"> has promised to “bring these terrorists to justice.” Yet </w:t>
      </w:r>
      <w:r w:rsidRPr="000F31EA">
        <w:rPr>
          <w:rStyle w:val="StyleUnderline"/>
          <w:highlight w:val="yellow"/>
        </w:rPr>
        <w:t>his administration appears altogether oblivious to the threat posed by an influx of refugees from war-torn Syria into the U.S. homeland</w:t>
      </w:r>
      <w:r>
        <w:t xml:space="preserve">. Furthermore, in the war against Islamic extremism, the President cannot even bring himself to confront the enemy by its name. </w:t>
      </w:r>
      <w:r w:rsidRPr="000F31EA">
        <w:rPr>
          <w:rStyle w:val="StyleUnderline"/>
          <w:highlight w:val="yellow"/>
        </w:rPr>
        <w:t>This Monday, I sent letters</w:t>
      </w:r>
      <w:r>
        <w:t xml:space="preserve"> to Senate Majority Leader Mitch McConnell and Speaker Paul Ryan urging Congress </w:t>
      </w:r>
      <w:r w:rsidRPr="000F31EA">
        <w:rPr>
          <w:rStyle w:val="StyleUnderline"/>
          <w:highlight w:val="yellow"/>
        </w:rPr>
        <w:t>to terminate all public funding for ongoing federal programs that seek to resettle refugees from Syria into the U.S.</w:t>
      </w:r>
      <w:r>
        <w:t xml:space="preserve"> I also call on the American people to stop viewing Islamic extremism through the lens of political correctness. </w:t>
      </w:r>
      <w:r w:rsidRPr="000F31EA">
        <w:rPr>
          <w:rStyle w:val="StyleUnderline"/>
          <w:highlight w:val="yellow"/>
        </w:rPr>
        <w:t>We now know that several teams of ISIS terrorist attacked six different locations in Paris, killing at least 132 people and wounding hundreds more. We have also learned that one of the terrorists responsible for this grotesque attack may have left Syria posing as a migrant and was able to gain safe entry to France</w:t>
      </w:r>
      <w:r>
        <w:t xml:space="preserve">, Belgium and perhaps other central European countries. </w:t>
      </w:r>
      <w:r w:rsidRPr="000F31EA">
        <w:rPr>
          <w:rStyle w:val="StyleUnderline"/>
          <w:highlight w:val="yellow"/>
        </w:rPr>
        <w:t>Given the tragedy in Paris</w:t>
      </w:r>
      <w:r>
        <w:t xml:space="preserve"> last Friday, </w:t>
      </w:r>
      <w:r w:rsidRPr="000F31EA">
        <w:rPr>
          <w:rStyle w:val="StyleUnderline"/>
          <w:highlight w:val="yellow"/>
        </w:rPr>
        <w:t>the U.S. simply cannot, should not and must not accept any Syrian refugees</w:t>
      </w:r>
      <w:r>
        <w:t xml:space="preserve">. Unfortunately, the Obama administration has pledged that the U.S. would accept an additional 45,000 new refugees, mostly from Syria, from 2016 to 2017. This must not happen. Instead of half talk and feel-good promises, </w:t>
      </w:r>
      <w:r w:rsidRPr="000F31EA">
        <w:rPr>
          <w:rStyle w:val="StyleUnderline"/>
          <w:highlight w:val="yellow"/>
        </w:rPr>
        <w:t>the U.S. must defend itself with sound security measures. Paris offers a bloody reminder that we must not be afraid to confront those who harbor the jihadist views that have spread violence and hatred around the world.</w:t>
      </w:r>
    </w:p>
    <w:p w:rsidR="00771C09" w:rsidRDefault="00771C09" w:rsidP="00771C09">
      <w:pPr>
        <w:pStyle w:val="Heading4"/>
      </w:pPr>
    </w:p>
    <w:p w:rsidR="00771C09" w:rsidRDefault="00771C09" w:rsidP="00771C09">
      <w:pPr>
        <w:pStyle w:val="Heading4"/>
      </w:pPr>
      <w:r>
        <w:t>Trump will respond to a terror attack on US soil with nuclear weapons:</w:t>
      </w:r>
    </w:p>
    <w:p w:rsidR="00771C09" w:rsidRDefault="00771C09" w:rsidP="00771C09">
      <w:r>
        <w:t xml:space="preserve">Elizabeth </w:t>
      </w:r>
      <w:proofErr w:type="spellStart"/>
      <w:r w:rsidRPr="001038F1">
        <w:rPr>
          <w:rStyle w:val="Style13ptBold"/>
        </w:rPr>
        <w:t>Borgwardt</w:t>
      </w:r>
      <w:proofErr w:type="spellEnd"/>
      <w:r>
        <w:t>, 3/31/20</w:t>
      </w:r>
      <w:r w:rsidRPr="00931D0E">
        <w:rPr>
          <w:rStyle w:val="Style13ptBold"/>
        </w:rPr>
        <w:t>16</w:t>
      </w:r>
      <w:r>
        <w:t xml:space="preserve"> (history professor at Washington University, “9/11: What Would Trump Do?” </w:t>
      </w:r>
      <w:hyperlink r:id="rId13" w:history="1">
        <w:r w:rsidRPr="00E425C3">
          <w:rPr>
            <w:rStyle w:val="Hyperlink"/>
          </w:rPr>
          <w:t>https://www.politico.com/magazine/story/2016/03/donald-trump-2016-terrorist-attack-foreign-policy-213784</w:t>
        </w:r>
      </w:hyperlink>
      <w:r>
        <w:t xml:space="preserve">, Accessed 7/18/2018, </w:t>
      </w:r>
      <w:proofErr w:type="spellStart"/>
      <w:r>
        <w:t>rwg</w:t>
      </w:r>
      <w:proofErr w:type="spellEnd"/>
      <w:r>
        <w:t>)</w:t>
      </w:r>
    </w:p>
    <w:p w:rsidR="00771C09" w:rsidRDefault="00771C09" w:rsidP="00771C09">
      <w:pPr>
        <w:rPr>
          <w:sz w:val="16"/>
        </w:rPr>
      </w:pPr>
      <w:r w:rsidRPr="001038F1">
        <w:rPr>
          <w:sz w:val="16"/>
        </w:rPr>
        <w:t xml:space="preserve">Donald Trump’s March 21 interview with the Washington Post editorial board should make every potential voter’s blood run cold. After noting that ISIS should be knocked out flat, yet indicating that large numbers of U.S. troops should not be involved, Mr. </w:t>
      </w:r>
      <w:r w:rsidRPr="000F31EA">
        <w:rPr>
          <w:rStyle w:val="StyleUnderline"/>
          <w:highlight w:val="yellow"/>
        </w:rPr>
        <w:t>Trump suggested that it was better to be “unpredictable” in the face of U.S. enemies, before twice dodging a question about whether he would advocate the use of tactical nuclear weapons against ISIS</w:t>
      </w:r>
      <w:r w:rsidRPr="001038F1">
        <w:rPr>
          <w:sz w:val="16"/>
        </w:rPr>
        <w:t xml:space="preserve">. (To be fair, the interview transcript indicates that much more time was spent discussing Mr. Trump’s hand size than anything to do with nuclear weapons.) All this was before the attacks in Belgium; </w:t>
      </w:r>
      <w:r w:rsidRPr="000F31EA">
        <w:rPr>
          <w:rStyle w:val="StyleUnderline"/>
          <w:highlight w:val="yellow"/>
        </w:rPr>
        <w:t>my sense is that a 9/11-style attack on U.S. soil would mean that any remaining restraints to the use of w</w:t>
      </w:r>
      <w:r w:rsidRPr="001038F1">
        <w:rPr>
          <w:sz w:val="16"/>
        </w:rPr>
        <w:t xml:space="preserve">eapons of </w:t>
      </w:r>
      <w:r w:rsidRPr="000F31EA">
        <w:rPr>
          <w:rStyle w:val="StyleUnderline"/>
          <w:highlight w:val="yellow"/>
        </w:rPr>
        <w:t>m</w:t>
      </w:r>
      <w:r w:rsidRPr="001038F1">
        <w:rPr>
          <w:sz w:val="16"/>
        </w:rPr>
        <w:t xml:space="preserve">ass </w:t>
      </w:r>
      <w:r w:rsidRPr="000F31EA">
        <w:rPr>
          <w:rStyle w:val="StyleUnderline"/>
          <w:highlight w:val="yellow"/>
        </w:rPr>
        <w:t>d</w:t>
      </w:r>
      <w:r w:rsidRPr="001038F1">
        <w:rPr>
          <w:sz w:val="16"/>
        </w:rPr>
        <w:t>estruction—</w:t>
      </w:r>
      <w:r w:rsidRPr="000F31EA">
        <w:rPr>
          <w:rStyle w:val="StyleUnderline"/>
          <w:highlight w:val="yellow"/>
        </w:rPr>
        <w:t>including nuclear weapons—would likely be swiftly swept aside.</w:t>
      </w:r>
      <w:r>
        <w:rPr>
          <w:rStyle w:val="StyleUnderline"/>
        </w:rPr>
        <w:t xml:space="preserve"> </w:t>
      </w:r>
      <w:r w:rsidRPr="001038F1">
        <w:rPr>
          <w:sz w:val="16"/>
        </w:rPr>
        <w:t xml:space="preserve">General Douglas MacArthur had notoriously floated the idea of using nuclear weapons against China in the Korean conflict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 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“That makes sense to me!” opined a Trump backer with whom I recently spoke on this topic. And yet, I offered, most Americans today are probably pretty happy that we didn’t use nuclear weapons against China in the Korean war, or would be if they knew anything about that historical interlude. “I guess,” he said. “But why not press your advantage when you have one?” I offer this example because my sense is that </w:t>
      </w:r>
      <w:r w:rsidRPr="000F31EA">
        <w:rPr>
          <w:rStyle w:val="StyleUnderline"/>
          <w:highlight w:val="yellow"/>
        </w:rPr>
        <w:t>in a</w:t>
      </w:r>
      <w:r w:rsidRPr="001038F1">
        <w:rPr>
          <w:sz w:val="16"/>
        </w:rPr>
        <w:t xml:space="preserve"> putative </w:t>
      </w:r>
      <w:r w:rsidRPr="000F31EA">
        <w:rPr>
          <w:rStyle w:val="StyleUnderline"/>
          <w:highlight w:val="yellow"/>
        </w:rPr>
        <w:t>Trump administration, “the gloves would be off” and all barriers—including public opinion—to the first use of various kinds of w</w:t>
      </w:r>
      <w:r w:rsidRPr="001038F1">
        <w:rPr>
          <w:sz w:val="16"/>
        </w:rPr>
        <w:t xml:space="preserve">eapons of </w:t>
      </w:r>
      <w:r w:rsidRPr="000F31EA">
        <w:rPr>
          <w:rStyle w:val="StyleUnderline"/>
          <w:highlight w:val="yellow"/>
        </w:rPr>
        <w:t>m</w:t>
      </w:r>
      <w:r w:rsidRPr="001038F1">
        <w:rPr>
          <w:sz w:val="16"/>
        </w:rPr>
        <w:t xml:space="preserve">ass </w:t>
      </w:r>
      <w:r w:rsidRPr="000F31EA">
        <w:rPr>
          <w:rStyle w:val="StyleUnderline"/>
          <w:highlight w:val="yellow"/>
        </w:rPr>
        <w:t>d</w:t>
      </w:r>
      <w:r w:rsidRPr="001038F1">
        <w:rPr>
          <w:sz w:val="16"/>
        </w:rPr>
        <w:t xml:space="preserve">estruction </w:t>
      </w:r>
      <w:r w:rsidRPr="000F31EA">
        <w:rPr>
          <w:rStyle w:val="StyleUnderline"/>
          <w:highlight w:val="yellow"/>
        </w:rPr>
        <w:t>would likely be at an all-time low.</w:t>
      </w:r>
      <w:r w:rsidRPr="001038F1">
        <w:rPr>
          <w:sz w:val="16"/>
        </w:rPr>
        <w:t xml:space="preserve"> Bruce </w:t>
      </w:r>
      <w:proofErr w:type="spellStart"/>
      <w:r w:rsidRPr="001038F1">
        <w:rPr>
          <w:sz w:val="16"/>
        </w:rPr>
        <w:t>Cumings</w:t>
      </w:r>
      <w:proofErr w:type="spellEnd"/>
      <w:r w:rsidRPr="001038F1">
        <w:rPr>
          <w:sz w:val="16"/>
        </w:rPr>
        <w:t xml:space="preserve">, the leading U.S. historian of Korea, has commented on the MacArthur incident in an analysis from back in 2004. </w:t>
      </w:r>
      <w:proofErr w:type="spellStart"/>
      <w:r w:rsidRPr="001038F1">
        <w:rPr>
          <w:sz w:val="16"/>
        </w:rPr>
        <w:t>Cumings</w:t>
      </w:r>
      <w:proofErr w:type="spellEnd"/>
      <w:r w:rsidRPr="001038F1">
        <w:rPr>
          <w:sz w:val="16"/>
        </w:rPr>
        <w:t xml:space="preserve"> noted that “MacArthur sounds like a warmongering lunatic” for advocating the use of nuclear weapons, but also explained that, astonishing as it might seem, the general actually had some support for his outlandish proposal.</w:t>
      </w:r>
    </w:p>
    <w:p w:rsidR="00E95D92" w:rsidRPr="00316944" w:rsidRDefault="00E95D92" w:rsidP="00E95D92">
      <w:pPr>
        <w:pStyle w:val="Heading3"/>
        <w:rPr>
          <w:rFonts w:cs="Times New Roman"/>
        </w:rPr>
      </w:pPr>
      <w:r w:rsidRPr="00316944">
        <w:rPr>
          <w:rFonts w:cs="Times New Roman"/>
        </w:rPr>
        <w:t>Legalism</w:t>
      </w:r>
      <w:r>
        <w:rPr>
          <w:rFonts w:cs="Times New Roman"/>
        </w:rPr>
        <w:t xml:space="preserve"> K</w:t>
      </w:r>
    </w:p>
    <w:p w:rsidR="00E95D92" w:rsidRPr="00316944" w:rsidRDefault="00E95D92" w:rsidP="00E95D92"/>
    <w:p w:rsidR="00E95D92" w:rsidRPr="00316944" w:rsidRDefault="00E95D92" w:rsidP="00E95D92">
      <w:pPr>
        <w:pStyle w:val="Heading4"/>
        <w:rPr>
          <w:rFonts w:cs="Times New Roman"/>
        </w:rPr>
      </w:pPr>
      <w:r w:rsidRPr="00316944">
        <w:rPr>
          <w:rFonts w:cs="Times New Roman"/>
        </w:rPr>
        <w:t xml:space="preserve">The affirmative operates according to the logics of </w:t>
      </w:r>
      <w:r w:rsidRPr="00316944">
        <w:rPr>
          <w:rFonts w:cs="Times New Roman"/>
          <w:i/>
        </w:rPr>
        <w:t xml:space="preserve">differential inclusion – </w:t>
      </w:r>
      <w:r w:rsidRPr="00316944">
        <w:rPr>
          <w:rFonts w:cs="Times New Roman"/>
          <w:u w:val="single"/>
        </w:rPr>
        <w:t>legal incorporation</w:t>
      </w:r>
      <w:r w:rsidRPr="00316944">
        <w:rPr>
          <w:rFonts w:cs="Times New Roman"/>
        </w:rPr>
        <w:t xml:space="preserve"> of the </w:t>
      </w:r>
      <w:r w:rsidRPr="00316944">
        <w:rPr>
          <w:rFonts w:cs="Times New Roman"/>
          <w:i/>
        </w:rPr>
        <w:t>migrant</w:t>
      </w:r>
      <w:r w:rsidRPr="00316944">
        <w:rPr>
          <w:rFonts w:cs="Times New Roman"/>
        </w:rPr>
        <w:t xml:space="preserve"> serves to underpin </w:t>
      </w:r>
      <w:r w:rsidRPr="00316944">
        <w:rPr>
          <w:rFonts w:cs="Times New Roman"/>
          <w:u w:val="single"/>
        </w:rPr>
        <w:t>sovereign authority</w:t>
      </w:r>
      <w:r w:rsidRPr="00316944">
        <w:rPr>
          <w:rFonts w:cs="Times New Roman"/>
        </w:rPr>
        <w:t xml:space="preserve"> to </w:t>
      </w:r>
      <w:r w:rsidRPr="00316944">
        <w:rPr>
          <w:rFonts w:cs="Times New Roman"/>
          <w:i/>
        </w:rPr>
        <w:t>simultaneously</w:t>
      </w:r>
      <w:r w:rsidRPr="00316944">
        <w:rPr>
          <w:rFonts w:cs="Times New Roman"/>
        </w:rPr>
        <w:t xml:space="preserve"> </w:t>
      </w:r>
      <w:r w:rsidRPr="00316944">
        <w:rPr>
          <w:rFonts w:cs="Times New Roman"/>
          <w:u w:val="single"/>
        </w:rPr>
        <w:t>include</w:t>
      </w:r>
      <w:r w:rsidRPr="00316944">
        <w:rPr>
          <w:rFonts w:cs="Times New Roman"/>
        </w:rPr>
        <w:t xml:space="preserve"> and </w:t>
      </w:r>
      <w:r w:rsidRPr="00316944">
        <w:rPr>
          <w:rFonts w:cs="Times New Roman"/>
          <w:u w:val="single"/>
        </w:rPr>
        <w:t>exclude</w:t>
      </w:r>
      <w:r w:rsidRPr="00316944">
        <w:rPr>
          <w:rFonts w:cs="Times New Roman"/>
        </w:rPr>
        <w:t xml:space="preserve"> difference</w:t>
      </w:r>
    </w:p>
    <w:p w:rsidR="00E95D92" w:rsidRPr="00316944" w:rsidRDefault="00E95D92" w:rsidP="00E95D92">
      <w:r w:rsidRPr="00316944">
        <w:rPr>
          <w:rStyle w:val="Style13ptBold"/>
        </w:rPr>
        <w:t>Rainey 18</w:t>
      </w:r>
      <w:r w:rsidRPr="00316944">
        <w:t xml:space="preserve"> (Mark Justin Rainey, PhD from the School of Geography, Queen Mary and the Centre for Cultural Studies, Goldsmiths, University of London, </w:t>
      </w:r>
      <w:r w:rsidRPr="00316944">
        <w:rPr>
          <w:i/>
        </w:rPr>
        <w:t>Third Text</w:t>
      </w:r>
      <w:r w:rsidRPr="00316944">
        <w:t>, 2018, Vol. 32, No. 1, 150–160, https://doi.org/10.1080/09528822.2018.1452377)</w:t>
      </w:r>
    </w:p>
    <w:p w:rsidR="00E95D92" w:rsidRPr="00316944" w:rsidRDefault="00E95D92" w:rsidP="00E95D92">
      <w:r w:rsidRPr="00316944">
        <w:t xml:space="preserve">To argue that </w:t>
      </w:r>
      <w:r w:rsidRPr="000F31EA">
        <w:rPr>
          <w:rStyle w:val="StyleUnderline"/>
          <w:highlight w:val="yellow"/>
        </w:rPr>
        <w:t>borders</w:t>
      </w:r>
      <w:r w:rsidRPr="00316944">
        <w:t xml:space="preserve"> both </w:t>
      </w:r>
      <w:r w:rsidRPr="000F31EA">
        <w:rPr>
          <w:rStyle w:val="StyleUnderline"/>
          <w:highlight w:val="yellow"/>
        </w:rPr>
        <w:t xml:space="preserve">produce ambiguity and attempt to </w:t>
      </w:r>
      <w:proofErr w:type="spellStart"/>
      <w:r w:rsidRPr="000F31EA">
        <w:rPr>
          <w:rStyle w:val="StyleUnderline"/>
          <w:highlight w:val="yellow"/>
        </w:rPr>
        <w:t>instrumentalise</w:t>
      </w:r>
      <w:proofErr w:type="spellEnd"/>
      <w:r w:rsidRPr="000F31EA">
        <w:rPr>
          <w:rStyle w:val="StyleUnderline"/>
          <w:highlight w:val="yellow"/>
        </w:rPr>
        <w:t xml:space="preserve"> ambiguity</w:t>
      </w:r>
      <w:r w:rsidRPr="00316944">
        <w:rPr>
          <w:rStyle w:val="StyleUnderline"/>
        </w:rPr>
        <w:t xml:space="preserve"> </w:t>
      </w:r>
      <w:r w:rsidRPr="00316944">
        <w:t xml:space="preserve">is to move away from the view that borders are merely fixed lines demarcating the formal boundaries of a nation state and towards viewing </w:t>
      </w:r>
      <w:r w:rsidRPr="000F31EA">
        <w:rPr>
          <w:rStyle w:val="StyleUnderline"/>
          <w:highlight w:val="yellow"/>
        </w:rPr>
        <w:t>borders</w:t>
      </w:r>
      <w:r w:rsidRPr="00316944">
        <w:rPr>
          <w:rStyle w:val="StyleUnderline"/>
        </w:rPr>
        <w:t xml:space="preserve"> as productive zones that </w:t>
      </w:r>
      <w:r w:rsidRPr="000F31EA">
        <w:rPr>
          <w:rStyle w:val="StyleUnderline"/>
          <w:highlight w:val="yellow"/>
        </w:rPr>
        <w:t xml:space="preserve">create </w:t>
      </w:r>
      <w:r w:rsidRPr="000F31EA">
        <w:rPr>
          <w:rStyle w:val="Emphasis"/>
          <w:highlight w:val="yellow"/>
        </w:rPr>
        <w:t>different social</w:t>
      </w:r>
      <w:r w:rsidRPr="000F31EA">
        <w:rPr>
          <w:rStyle w:val="StyleUnderline"/>
          <w:highlight w:val="yellow"/>
        </w:rPr>
        <w:t xml:space="preserve"> and </w:t>
      </w:r>
      <w:r w:rsidRPr="000F31EA">
        <w:rPr>
          <w:rStyle w:val="Emphasis"/>
          <w:highlight w:val="yellow"/>
        </w:rPr>
        <w:t>legal statuses</w:t>
      </w:r>
      <w:r w:rsidRPr="000F31EA">
        <w:rPr>
          <w:rStyle w:val="StyleUnderline"/>
          <w:highlight w:val="yellow"/>
        </w:rPr>
        <w:t xml:space="preserve"> among those who encounter them</w:t>
      </w:r>
      <w:r w:rsidRPr="00316944">
        <w:t xml:space="preserve">. </w:t>
      </w:r>
      <w:r w:rsidRPr="000F31EA">
        <w:rPr>
          <w:rStyle w:val="StyleUnderline"/>
          <w:highlight w:val="yellow"/>
        </w:rPr>
        <w:t xml:space="preserve">At the border </w:t>
      </w:r>
      <w:r w:rsidRPr="000F31EA">
        <w:rPr>
          <w:rStyle w:val="Emphasis"/>
          <w:highlight w:val="yellow"/>
        </w:rPr>
        <w:t>inclusion</w:t>
      </w:r>
      <w:r w:rsidRPr="000F31EA">
        <w:rPr>
          <w:rStyle w:val="StyleUnderline"/>
          <w:highlight w:val="yellow"/>
        </w:rPr>
        <w:t xml:space="preserve"> and </w:t>
      </w:r>
      <w:r w:rsidRPr="000F31EA">
        <w:rPr>
          <w:rStyle w:val="Emphasis"/>
          <w:highlight w:val="yellow"/>
        </w:rPr>
        <w:t>exclusion</w:t>
      </w:r>
      <w:r w:rsidRPr="000F31EA">
        <w:rPr>
          <w:rStyle w:val="StyleUnderline"/>
          <w:highlight w:val="yellow"/>
        </w:rPr>
        <w:t xml:space="preserve"> collapse together to create new forms of ‘</w:t>
      </w:r>
      <w:r w:rsidRPr="000F31EA">
        <w:rPr>
          <w:rStyle w:val="Emphasis"/>
          <w:highlight w:val="yellow"/>
        </w:rPr>
        <w:t>differential inclusion’</w:t>
      </w:r>
      <w:r w:rsidRPr="00316944">
        <w:rPr>
          <w:rStyle w:val="StyleUnderline"/>
        </w:rPr>
        <w:t xml:space="preserve"> </w:t>
      </w:r>
      <w:r w:rsidRPr="000F31EA">
        <w:rPr>
          <w:rStyle w:val="StyleUnderline"/>
          <w:highlight w:val="yellow"/>
        </w:rPr>
        <w:t>that serve to</w:t>
      </w:r>
      <w:r w:rsidRPr="00316944">
        <w:rPr>
          <w:rStyle w:val="StyleUnderline"/>
        </w:rPr>
        <w:t xml:space="preserve"> define, </w:t>
      </w:r>
      <w:r w:rsidRPr="000F31EA">
        <w:rPr>
          <w:rStyle w:val="Emphasis"/>
          <w:highlight w:val="yellow"/>
        </w:rPr>
        <w:t>stratify</w:t>
      </w:r>
      <w:r w:rsidRPr="000F31EA">
        <w:rPr>
          <w:rStyle w:val="StyleUnderline"/>
          <w:highlight w:val="yellow"/>
        </w:rPr>
        <w:t xml:space="preserve"> and </w:t>
      </w:r>
      <w:r w:rsidRPr="000F31EA">
        <w:rPr>
          <w:rStyle w:val="Emphasis"/>
          <w:highlight w:val="yellow"/>
        </w:rPr>
        <w:t>separate people</w:t>
      </w:r>
      <w:r w:rsidRPr="000F31EA">
        <w:rPr>
          <w:rStyle w:val="StyleUnderline"/>
          <w:highlight w:val="yellow"/>
        </w:rPr>
        <w:t xml:space="preserve"> through the imposition of </w:t>
      </w:r>
      <w:r w:rsidRPr="000F31EA">
        <w:rPr>
          <w:rStyle w:val="Emphasis"/>
          <w:highlight w:val="yellow"/>
        </w:rPr>
        <w:t>multiple legal statuses</w:t>
      </w:r>
      <w:r w:rsidRPr="000F31EA">
        <w:rPr>
          <w:rStyle w:val="StyleUnderline"/>
          <w:highlight w:val="yellow"/>
        </w:rPr>
        <w:t>.</w:t>
      </w:r>
      <w:r w:rsidRPr="00316944">
        <w:t xml:space="preserve"> The term ‘differential inclusion’ has been taken up, in varying ways, by migration scholars as a means to describe the deep complexity and ambiguity of border regimes, particularly as the relationship between migrant and state cannot simply be reduced to benign inclusion or straightforward exclusion.5 On the one hand, the term ‘</w:t>
      </w:r>
      <w:r w:rsidRPr="000F31EA">
        <w:rPr>
          <w:rStyle w:val="StyleUnderline"/>
          <w:highlight w:val="yellow"/>
        </w:rPr>
        <w:t>differential inclusion’ questions the</w:t>
      </w:r>
      <w:r w:rsidRPr="00316944">
        <w:rPr>
          <w:rStyle w:val="StyleUnderline"/>
        </w:rPr>
        <w:t xml:space="preserve"> </w:t>
      </w:r>
      <w:r w:rsidRPr="00316944">
        <w:t xml:space="preserve">widespread </w:t>
      </w:r>
      <w:r w:rsidRPr="000F31EA">
        <w:rPr>
          <w:rStyle w:val="StyleUnderline"/>
          <w:highlight w:val="yellow"/>
        </w:rPr>
        <w:t>notion</w:t>
      </w:r>
      <w:r w:rsidRPr="00316944">
        <w:t xml:space="preserve"> </w:t>
      </w:r>
      <w:r w:rsidRPr="000F31EA">
        <w:rPr>
          <w:rStyle w:val="StyleUnderline"/>
          <w:highlight w:val="yellow"/>
        </w:rPr>
        <w:t xml:space="preserve">that inclusion is always an </w:t>
      </w:r>
      <w:r w:rsidRPr="000F31EA">
        <w:rPr>
          <w:rStyle w:val="Emphasis"/>
          <w:highlight w:val="yellow"/>
        </w:rPr>
        <w:t>unequivocal good</w:t>
      </w:r>
      <w:r w:rsidRPr="00316944">
        <w:t xml:space="preserve">, </w:t>
      </w:r>
      <w:r w:rsidRPr="000F31EA">
        <w:rPr>
          <w:rStyle w:val="StyleUnderline"/>
          <w:highlight w:val="yellow"/>
        </w:rPr>
        <w:t xml:space="preserve">given that ‘inclusion in a </w:t>
      </w:r>
      <w:r w:rsidRPr="000F31EA">
        <w:rPr>
          <w:rStyle w:val="Emphasis"/>
          <w:highlight w:val="yellow"/>
        </w:rPr>
        <w:t>sphere</w:t>
      </w:r>
      <w:r w:rsidRPr="000F31EA">
        <w:rPr>
          <w:rStyle w:val="StyleUnderline"/>
          <w:highlight w:val="yellow"/>
        </w:rPr>
        <w:t xml:space="preserve">, society, or realm can be subject to varying degrees of </w:t>
      </w:r>
      <w:r w:rsidRPr="000F31EA">
        <w:rPr>
          <w:rStyle w:val="Emphasis"/>
          <w:highlight w:val="yellow"/>
        </w:rPr>
        <w:t>subordination</w:t>
      </w:r>
      <w:r w:rsidRPr="000F31EA">
        <w:rPr>
          <w:rStyle w:val="StyleUnderline"/>
          <w:highlight w:val="yellow"/>
        </w:rPr>
        <w:t xml:space="preserve">, </w:t>
      </w:r>
      <w:r w:rsidRPr="000F31EA">
        <w:rPr>
          <w:rStyle w:val="Emphasis"/>
          <w:highlight w:val="yellow"/>
        </w:rPr>
        <w:t>rule</w:t>
      </w:r>
      <w:r w:rsidRPr="000F31EA">
        <w:rPr>
          <w:rStyle w:val="StyleUnderline"/>
          <w:highlight w:val="yellow"/>
        </w:rPr>
        <w:t xml:space="preserve">, </w:t>
      </w:r>
      <w:r w:rsidRPr="000F31EA">
        <w:rPr>
          <w:rStyle w:val="Emphasis"/>
          <w:highlight w:val="yellow"/>
        </w:rPr>
        <w:t>discrimination</w:t>
      </w:r>
      <w:r w:rsidRPr="000F31EA">
        <w:rPr>
          <w:rStyle w:val="StyleUnderline"/>
          <w:highlight w:val="yellow"/>
        </w:rPr>
        <w:t xml:space="preserve"> and </w:t>
      </w:r>
      <w:r w:rsidRPr="000F31EA">
        <w:rPr>
          <w:rStyle w:val="Emphasis"/>
          <w:highlight w:val="yellow"/>
        </w:rPr>
        <w:t>segmentation</w:t>
      </w:r>
      <w:r w:rsidRPr="00316944">
        <w:rPr>
          <w:rStyle w:val="Emphasis"/>
        </w:rPr>
        <w:t>’</w:t>
      </w:r>
      <w:r w:rsidRPr="00316944">
        <w:t xml:space="preserve">. 6 As Sandro </w:t>
      </w:r>
      <w:proofErr w:type="spellStart"/>
      <w:r w:rsidRPr="00316944">
        <w:t>Mezzadra</w:t>
      </w:r>
      <w:proofErr w:type="spellEnd"/>
      <w:r w:rsidRPr="00316944">
        <w:t xml:space="preserve"> and Brett Neilson argue, </w:t>
      </w:r>
      <w:r w:rsidRPr="000F31EA">
        <w:rPr>
          <w:rStyle w:val="StyleUnderline"/>
          <w:highlight w:val="yellow"/>
        </w:rPr>
        <w:t>borders</w:t>
      </w:r>
      <w:r w:rsidRPr="00316944">
        <w:t xml:space="preserve"> ‘tend to </w:t>
      </w:r>
      <w:r w:rsidRPr="000F31EA">
        <w:rPr>
          <w:rStyle w:val="StyleUnderline"/>
          <w:highlight w:val="yellow"/>
        </w:rPr>
        <w:t>multiply and</w:t>
      </w:r>
      <w:r w:rsidRPr="00316944">
        <w:t xml:space="preserve"> increasingly stratify the legal statuses of subjects inhabiting the same political space, while at the same time allowing an effective policing of the boundaries between different subject positions’. 7 </w:t>
      </w:r>
      <w:r w:rsidRPr="000F31EA">
        <w:rPr>
          <w:rStyle w:val="Emphasis"/>
          <w:highlight w:val="yellow"/>
        </w:rPr>
        <w:t>Differential inclusion</w:t>
      </w:r>
      <w:r w:rsidRPr="00316944">
        <w:rPr>
          <w:rStyle w:val="StyleUnderline"/>
        </w:rPr>
        <w:t xml:space="preserve"> </w:t>
      </w:r>
      <w:r w:rsidRPr="000F31EA">
        <w:rPr>
          <w:rStyle w:val="StyleUnderline"/>
          <w:highlight w:val="yellow"/>
        </w:rPr>
        <w:t>refers to the submission of migrant subjects to different parameters that purport to measure their worthiness and suitability to obtain certain rights and undertake certain activities</w:t>
      </w:r>
      <w:r w:rsidRPr="00316944">
        <w:t xml:space="preserve"> (and for how long), </w:t>
      </w:r>
      <w:r w:rsidRPr="000F31EA">
        <w:rPr>
          <w:rStyle w:val="StyleUnderline"/>
          <w:highlight w:val="yellow"/>
        </w:rPr>
        <w:t xml:space="preserve">such as </w:t>
      </w:r>
      <w:r w:rsidRPr="000F31EA">
        <w:rPr>
          <w:rStyle w:val="Emphasis"/>
          <w:highlight w:val="yellow"/>
        </w:rPr>
        <w:t>employment</w:t>
      </w:r>
      <w:r w:rsidRPr="000F31EA">
        <w:rPr>
          <w:rStyle w:val="StyleUnderline"/>
          <w:highlight w:val="yellow"/>
        </w:rPr>
        <w:t xml:space="preserve">, </w:t>
      </w:r>
      <w:r w:rsidRPr="000F31EA">
        <w:rPr>
          <w:rStyle w:val="Emphasis"/>
          <w:highlight w:val="yellow"/>
        </w:rPr>
        <w:t>residency</w:t>
      </w:r>
      <w:r w:rsidRPr="000F31EA">
        <w:rPr>
          <w:rStyle w:val="StyleUnderline"/>
          <w:highlight w:val="yellow"/>
        </w:rPr>
        <w:t xml:space="preserve"> or access to healthcare.</w:t>
      </w:r>
      <w:r w:rsidRPr="00316944">
        <w:rPr>
          <w:rStyle w:val="StyleUnderline"/>
        </w:rPr>
        <w:t xml:space="preserve"> </w:t>
      </w:r>
      <w:r w:rsidRPr="00316944">
        <w:t>The multiplication of</w:t>
      </w:r>
      <w:r w:rsidRPr="00316944">
        <w:rPr>
          <w:rStyle w:val="StyleUnderline"/>
        </w:rPr>
        <w:t xml:space="preserve"> </w:t>
      </w:r>
      <w:r w:rsidRPr="000F31EA">
        <w:rPr>
          <w:rStyle w:val="StyleUnderline"/>
          <w:highlight w:val="yellow"/>
        </w:rPr>
        <w:t>legal statuses</w:t>
      </w:r>
      <w:r w:rsidRPr="00316944">
        <w:rPr>
          <w:rStyle w:val="StyleUnderline"/>
        </w:rPr>
        <w:t xml:space="preserve"> produced by the border, for example, could </w:t>
      </w:r>
      <w:r w:rsidRPr="000F31EA">
        <w:rPr>
          <w:rStyle w:val="StyleUnderline"/>
          <w:highlight w:val="yellow"/>
        </w:rPr>
        <w:t>range from the citizen to the asylum seeker</w:t>
      </w:r>
      <w:r w:rsidRPr="00316944">
        <w:rPr>
          <w:rStyle w:val="StyleUnderline"/>
        </w:rPr>
        <w:t xml:space="preserve">, from </w:t>
      </w:r>
      <w:r w:rsidRPr="000F31EA">
        <w:rPr>
          <w:rStyle w:val="StyleUnderline"/>
          <w:highlight w:val="yellow"/>
        </w:rPr>
        <w:t>the</w:t>
      </w:r>
      <w:r w:rsidRPr="00316944">
        <w:rPr>
          <w:rStyle w:val="StyleUnderline"/>
        </w:rPr>
        <w:t xml:space="preserve"> international </w:t>
      </w:r>
      <w:r w:rsidRPr="000F31EA">
        <w:rPr>
          <w:rStyle w:val="Emphasis"/>
          <w:highlight w:val="yellow"/>
        </w:rPr>
        <w:t>student</w:t>
      </w:r>
      <w:r w:rsidRPr="000F31EA">
        <w:rPr>
          <w:rStyle w:val="StyleUnderline"/>
          <w:highlight w:val="yellow"/>
        </w:rPr>
        <w:t xml:space="preserve"> to the </w:t>
      </w:r>
      <w:r w:rsidRPr="000F31EA">
        <w:rPr>
          <w:rStyle w:val="Emphasis"/>
          <w:highlight w:val="yellow"/>
        </w:rPr>
        <w:t>tourist</w:t>
      </w:r>
      <w:r w:rsidRPr="00316944">
        <w:rPr>
          <w:rStyle w:val="StyleUnderline"/>
        </w:rPr>
        <w:t>, and from the diplomat to the temporary worker – each carrying their own set of rights and restrictions</w:t>
      </w:r>
      <w:r w:rsidRPr="00316944">
        <w:t xml:space="preserve">. Étienne </w:t>
      </w:r>
      <w:proofErr w:type="spellStart"/>
      <w:r w:rsidRPr="00316944">
        <w:t>Balibar</w:t>
      </w:r>
      <w:proofErr w:type="spellEnd"/>
      <w:r w:rsidRPr="00316944">
        <w:t xml:space="preserve"> writes that </w:t>
      </w:r>
      <w:r w:rsidRPr="000F31EA">
        <w:rPr>
          <w:rStyle w:val="StyleUnderline"/>
          <w:highlight w:val="yellow"/>
        </w:rPr>
        <w:t>borders</w:t>
      </w:r>
      <w:r w:rsidRPr="00316944">
        <w:rPr>
          <w:rStyle w:val="StyleUnderline"/>
        </w:rPr>
        <w:t xml:space="preserve"> have a ‘polysemic character’ as ‘they </w:t>
      </w:r>
      <w:r w:rsidRPr="000F31EA">
        <w:rPr>
          <w:rStyle w:val="StyleUnderline"/>
          <w:highlight w:val="yellow"/>
        </w:rPr>
        <w:t xml:space="preserve">never exist in the same way for </w:t>
      </w:r>
      <w:r w:rsidRPr="000F31EA">
        <w:rPr>
          <w:rStyle w:val="Emphasis"/>
          <w:highlight w:val="yellow"/>
        </w:rPr>
        <w:t>different social groups’</w:t>
      </w:r>
      <w:r w:rsidRPr="00316944">
        <w:t xml:space="preserve">. 8 They function as </w:t>
      </w:r>
      <w:proofErr w:type="spellStart"/>
      <w:r w:rsidRPr="00316944">
        <w:t>moulds</w:t>
      </w:r>
      <w:proofErr w:type="spellEnd"/>
      <w:r w:rsidRPr="00316944">
        <w:t xml:space="preserve"> that shape and condition particular forms of legality and status and subject those positioned within them to differential modes of power, authority and control.9 </w:t>
      </w:r>
      <w:r w:rsidRPr="000F31EA">
        <w:rPr>
          <w:rStyle w:val="StyleUnderline"/>
          <w:highlight w:val="yellow"/>
        </w:rPr>
        <w:t>Borders</w:t>
      </w:r>
      <w:r w:rsidRPr="00316944">
        <w:rPr>
          <w:rStyle w:val="StyleUnderline"/>
        </w:rPr>
        <w:t xml:space="preserve"> serve to </w:t>
      </w:r>
      <w:r w:rsidRPr="000F31EA">
        <w:rPr>
          <w:rStyle w:val="Emphasis"/>
          <w:highlight w:val="yellow"/>
        </w:rPr>
        <w:t>stratify people</w:t>
      </w:r>
      <w:r w:rsidRPr="00316944">
        <w:rPr>
          <w:rStyle w:val="StyleUnderline"/>
        </w:rPr>
        <w:t xml:space="preserve"> </w:t>
      </w:r>
      <w:r w:rsidRPr="000F31EA">
        <w:rPr>
          <w:rStyle w:val="StyleUnderline"/>
          <w:highlight w:val="yellow"/>
        </w:rPr>
        <w:t>and groups along the lines of race, nationality and class</w:t>
      </w:r>
      <w:r w:rsidRPr="00316944">
        <w:rPr>
          <w:rStyle w:val="StyleUnderline"/>
        </w:rPr>
        <w:t xml:space="preserve"> in a manner </w:t>
      </w:r>
      <w:r w:rsidRPr="000F31EA">
        <w:rPr>
          <w:rStyle w:val="StyleUnderline"/>
          <w:highlight w:val="yellow"/>
        </w:rPr>
        <w:t>that</w:t>
      </w:r>
      <w:r w:rsidRPr="00316944">
        <w:rPr>
          <w:rStyle w:val="StyleUnderline"/>
        </w:rPr>
        <w:t xml:space="preserve"> </w:t>
      </w:r>
      <w:r w:rsidRPr="000F31EA">
        <w:rPr>
          <w:rStyle w:val="StyleUnderline"/>
          <w:highlight w:val="yellow"/>
        </w:rPr>
        <w:t>cuts</w:t>
      </w:r>
      <w:r w:rsidRPr="00316944">
        <w:rPr>
          <w:rStyle w:val="StyleUnderline"/>
        </w:rPr>
        <w:t xml:space="preserve"> through </w:t>
      </w:r>
      <w:r w:rsidRPr="000F31EA">
        <w:rPr>
          <w:rStyle w:val="StyleUnderline"/>
          <w:highlight w:val="yellow"/>
        </w:rPr>
        <w:t>to the very ‘</w:t>
      </w:r>
      <w:r w:rsidRPr="000F31EA">
        <w:rPr>
          <w:rStyle w:val="Emphasis"/>
          <w:highlight w:val="yellow"/>
        </w:rPr>
        <w:t>heart of civic space’</w:t>
      </w:r>
      <w:r w:rsidRPr="00316944">
        <w:rPr>
          <w:rStyle w:val="StyleUnderline"/>
        </w:rPr>
        <w:t xml:space="preserve"> and it is in this respect that </w:t>
      </w:r>
      <w:r w:rsidRPr="000F31EA">
        <w:rPr>
          <w:rStyle w:val="StyleUnderline"/>
          <w:highlight w:val="yellow"/>
        </w:rPr>
        <w:t>borders</w:t>
      </w:r>
      <w:r w:rsidRPr="00316944">
        <w:rPr>
          <w:rStyle w:val="StyleUnderline"/>
        </w:rPr>
        <w:t xml:space="preserve"> cannot be simply understood as a crossing point from one spatial territory to another.</w:t>
      </w:r>
      <w:r w:rsidRPr="00316944">
        <w:t xml:space="preserve">10 Rather, they </w:t>
      </w:r>
      <w:r w:rsidRPr="000F31EA">
        <w:rPr>
          <w:rStyle w:val="StyleUnderline"/>
          <w:highlight w:val="yellow"/>
        </w:rPr>
        <w:t>extend into day-to-day lived experience, shaping</w:t>
      </w:r>
      <w:r w:rsidRPr="00316944">
        <w:rPr>
          <w:rStyle w:val="StyleUnderline"/>
        </w:rPr>
        <w:t xml:space="preserve"> the </w:t>
      </w:r>
      <w:r w:rsidRPr="000F31EA">
        <w:rPr>
          <w:rStyle w:val="StyleUnderline"/>
          <w:highlight w:val="yellow"/>
        </w:rPr>
        <w:t>interactions between different people</w:t>
      </w:r>
      <w:r w:rsidRPr="00316944">
        <w:rPr>
          <w:rStyle w:val="StyleUnderline"/>
        </w:rPr>
        <w:t xml:space="preserve"> in the same social space</w:t>
      </w:r>
      <w:r w:rsidRPr="00316944">
        <w:t xml:space="preserve">. On the other hand, </w:t>
      </w:r>
      <w:r w:rsidRPr="000F31EA">
        <w:rPr>
          <w:rStyle w:val="Emphasis"/>
          <w:highlight w:val="yellow"/>
        </w:rPr>
        <w:t>differential inclusion</w:t>
      </w:r>
      <w:r w:rsidRPr="00316944">
        <w:rPr>
          <w:rStyle w:val="StyleUnderline"/>
        </w:rPr>
        <w:t xml:space="preserve"> </w:t>
      </w:r>
      <w:r w:rsidRPr="000F31EA">
        <w:rPr>
          <w:rStyle w:val="StyleUnderline"/>
          <w:highlight w:val="yellow"/>
        </w:rPr>
        <w:t>can also refer to a form of ‘</w:t>
      </w:r>
      <w:r w:rsidRPr="000F31EA">
        <w:rPr>
          <w:rStyle w:val="Emphasis"/>
          <w:highlight w:val="yellow"/>
        </w:rPr>
        <w:t>inclusive exclusion</w:t>
      </w:r>
      <w:r w:rsidRPr="00316944">
        <w:rPr>
          <w:rStyle w:val="Emphasis"/>
        </w:rPr>
        <w:t>’</w:t>
      </w:r>
      <w:r w:rsidRPr="00316944">
        <w:t xml:space="preserve"> </w:t>
      </w:r>
      <w:r w:rsidRPr="000F31EA">
        <w:rPr>
          <w:rStyle w:val="StyleUnderline"/>
          <w:highlight w:val="yellow"/>
        </w:rPr>
        <w:t>that has its roots in</w:t>
      </w:r>
      <w:r w:rsidRPr="00316944">
        <w:rPr>
          <w:rStyle w:val="StyleUnderline"/>
        </w:rPr>
        <w:t xml:space="preserve"> Giorgio </w:t>
      </w:r>
      <w:proofErr w:type="spellStart"/>
      <w:r w:rsidRPr="00316944">
        <w:rPr>
          <w:rStyle w:val="StyleUnderline"/>
        </w:rPr>
        <w:t>Agamben’s</w:t>
      </w:r>
      <w:proofErr w:type="spellEnd"/>
      <w:r w:rsidRPr="00316944">
        <w:rPr>
          <w:rStyle w:val="StyleUnderline"/>
        </w:rPr>
        <w:t xml:space="preserve"> </w:t>
      </w:r>
      <w:proofErr w:type="spellStart"/>
      <w:r w:rsidRPr="00316944">
        <w:rPr>
          <w:rStyle w:val="StyleUnderline"/>
        </w:rPr>
        <w:t>theorisation</w:t>
      </w:r>
      <w:proofErr w:type="spellEnd"/>
      <w:r w:rsidRPr="00316944">
        <w:rPr>
          <w:rStyle w:val="StyleUnderline"/>
        </w:rPr>
        <w:t xml:space="preserve"> of </w:t>
      </w:r>
      <w:r w:rsidRPr="000F31EA">
        <w:rPr>
          <w:rStyle w:val="Emphasis"/>
          <w:highlight w:val="yellow"/>
        </w:rPr>
        <w:t>sovereign power</w:t>
      </w:r>
      <w:r w:rsidRPr="000F31EA">
        <w:rPr>
          <w:rStyle w:val="StyleUnderline"/>
          <w:highlight w:val="yellow"/>
        </w:rPr>
        <w:t xml:space="preserve"> and </w:t>
      </w:r>
      <w:r w:rsidRPr="000F31EA">
        <w:rPr>
          <w:rStyle w:val="Emphasis"/>
          <w:highlight w:val="yellow"/>
        </w:rPr>
        <w:t>bare life</w:t>
      </w:r>
      <w:r w:rsidRPr="00316944">
        <w:t xml:space="preserve">.11 The term ‘bare life’ designates </w:t>
      </w:r>
      <w:r w:rsidRPr="000F31EA">
        <w:rPr>
          <w:rStyle w:val="StyleUnderline"/>
          <w:highlight w:val="yellow"/>
        </w:rPr>
        <w:t>human existence</w:t>
      </w:r>
      <w:r w:rsidRPr="00316944">
        <w:rPr>
          <w:rStyle w:val="StyleUnderline"/>
        </w:rPr>
        <w:t xml:space="preserve"> when it is ‘</w:t>
      </w:r>
      <w:r w:rsidRPr="000F31EA">
        <w:rPr>
          <w:rStyle w:val="StyleUnderline"/>
          <w:highlight w:val="yellow"/>
        </w:rPr>
        <w:t>stripped of all the encumbrances of social location</w:t>
      </w:r>
      <w:r w:rsidRPr="00316944">
        <w:rPr>
          <w:rStyle w:val="StyleUnderline"/>
        </w:rPr>
        <w:t xml:space="preserve"> </w:t>
      </w:r>
      <w:r w:rsidRPr="000F31EA">
        <w:rPr>
          <w:rStyle w:val="StyleUnderline"/>
          <w:highlight w:val="yellow"/>
        </w:rPr>
        <w:t>and juridical identity</w:t>
      </w:r>
      <w:r w:rsidRPr="00316944">
        <w:rPr>
          <w:rStyle w:val="StyleUnderline"/>
        </w:rPr>
        <w:t xml:space="preserve">, and thus </w:t>
      </w:r>
      <w:r w:rsidRPr="000F31EA">
        <w:rPr>
          <w:rStyle w:val="StyleUnderline"/>
          <w:highlight w:val="yellow"/>
        </w:rPr>
        <w:t>bereft of all the qualifications of properly political inclusion and belonging’</w:t>
      </w:r>
      <w:r w:rsidRPr="00316944">
        <w:t xml:space="preserve">. 12 </w:t>
      </w:r>
      <w:r w:rsidRPr="000F31EA">
        <w:rPr>
          <w:rStyle w:val="StyleUnderline"/>
          <w:highlight w:val="yellow"/>
        </w:rPr>
        <w:t xml:space="preserve">Bare life occupies an </w:t>
      </w:r>
      <w:r w:rsidRPr="000F31EA">
        <w:rPr>
          <w:rStyle w:val="Emphasis"/>
          <w:highlight w:val="yellow"/>
        </w:rPr>
        <w:t>ambiguous position</w:t>
      </w:r>
      <w:r w:rsidRPr="00316944">
        <w:rPr>
          <w:rStyle w:val="StyleUnderline"/>
        </w:rPr>
        <w:t xml:space="preserve"> </w:t>
      </w:r>
      <w:r w:rsidRPr="00316944">
        <w:t xml:space="preserve">that is </w:t>
      </w:r>
      <w:r w:rsidRPr="000F31EA">
        <w:rPr>
          <w:rStyle w:val="Emphasis"/>
          <w:highlight w:val="yellow"/>
        </w:rPr>
        <w:t>outside</w:t>
      </w:r>
      <w:r w:rsidRPr="00316944">
        <w:t xml:space="preserve"> </w:t>
      </w:r>
      <w:r w:rsidRPr="000F31EA">
        <w:rPr>
          <w:rStyle w:val="StyleUnderline"/>
          <w:highlight w:val="yellow"/>
        </w:rPr>
        <w:t>recourse to the law</w:t>
      </w:r>
      <w:r w:rsidRPr="00316944">
        <w:t xml:space="preserve">, </w:t>
      </w:r>
      <w:r w:rsidRPr="000F31EA">
        <w:rPr>
          <w:rStyle w:val="StyleUnderline"/>
          <w:highlight w:val="yellow"/>
        </w:rPr>
        <w:t>but not outside its application or imposition</w:t>
      </w:r>
      <w:r w:rsidRPr="00316944">
        <w:t xml:space="preserve">. </w:t>
      </w:r>
      <w:r w:rsidRPr="00316944">
        <w:rPr>
          <w:rStyle w:val="StyleUnderline"/>
        </w:rPr>
        <w:t>It is outside the protection of the juridical order, but remains subject to its intervention and potential violence</w:t>
      </w:r>
      <w:r w:rsidRPr="00316944">
        <w:t xml:space="preserve">.13 For Nicholas De Genova, </w:t>
      </w:r>
      <w:r w:rsidRPr="000F31EA">
        <w:rPr>
          <w:rStyle w:val="StyleUnderline"/>
          <w:highlight w:val="yellow"/>
        </w:rPr>
        <w:t xml:space="preserve">bare life is a ‘kind of political fiction’ that </w:t>
      </w:r>
      <w:r w:rsidRPr="000F31EA">
        <w:rPr>
          <w:rStyle w:val="Emphasis"/>
          <w:highlight w:val="yellow"/>
        </w:rPr>
        <w:t>state power</w:t>
      </w:r>
      <w:r w:rsidRPr="000F31EA">
        <w:rPr>
          <w:rStyle w:val="StyleUnderline"/>
          <w:highlight w:val="yellow"/>
        </w:rPr>
        <w:t xml:space="preserve"> invokes as a necessary premise for the </w:t>
      </w:r>
      <w:proofErr w:type="spellStart"/>
      <w:r w:rsidRPr="000F31EA">
        <w:rPr>
          <w:rStyle w:val="Emphasis"/>
          <w:highlight w:val="yellow"/>
        </w:rPr>
        <w:t>authorisation</w:t>
      </w:r>
      <w:proofErr w:type="spellEnd"/>
      <w:r w:rsidRPr="000F31EA">
        <w:rPr>
          <w:rStyle w:val="StyleUnderline"/>
          <w:highlight w:val="yellow"/>
        </w:rPr>
        <w:t xml:space="preserve"> of its </w:t>
      </w:r>
      <w:r w:rsidRPr="000F31EA">
        <w:rPr>
          <w:rStyle w:val="Emphasis"/>
          <w:highlight w:val="yellow"/>
        </w:rPr>
        <w:t>own sovereignty</w:t>
      </w:r>
      <w:r w:rsidRPr="000F31EA">
        <w:rPr>
          <w:rStyle w:val="StyleUnderline"/>
          <w:highlight w:val="yellow"/>
        </w:rPr>
        <w:t xml:space="preserve"> in pursuit of partisan political goals</w:t>
      </w:r>
      <w:r w:rsidRPr="00316944">
        <w:t xml:space="preserve">.14 </w:t>
      </w:r>
      <w:proofErr w:type="spellStart"/>
      <w:r w:rsidRPr="00316944">
        <w:t>Agamben</w:t>
      </w:r>
      <w:proofErr w:type="spellEnd"/>
      <w:r w:rsidRPr="00316944">
        <w:t xml:space="preserve"> links the notion to the figure of the refugee.15 However, to follow De Genova and regard bare life as a political fiction is not to say that </w:t>
      </w:r>
      <w:r w:rsidRPr="000F31EA">
        <w:rPr>
          <w:rStyle w:val="StyleUnderline"/>
          <w:highlight w:val="yellow"/>
        </w:rPr>
        <w:t>the legal category of ‘refugee’ and other associated categories such as ‘asylum seeker</w:t>
      </w:r>
      <w:r w:rsidRPr="000F31EA">
        <w:rPr>
          <w:highlight w:val="yellow"/>
        </w:rPr>
        <w:t>’</w:t>
      </w:r>
      <w:r w:rsidRPr="00316944">
        <w:t xml:space="preserve"> are not lived and concrete realities, but rather to say that they </w:t>
      </w:r>
      <w:r w:rsidRPr="000F31EA">
        <w:rPr>
          <w:rStyle w:val="StyleUnderline"/>
          <w:highlight w:val="yellow"/>
        </w:rPr>
        <w:t>are</w:t>
      </w:r>
      <w:r w:rsidRPr="00316944">
        <w:t xml:space="preserve"> also </w:t>
      </w:r>
      <w:r w:rsidRPr="000F31EA">
        <w:rPr>
          <w:rStyle w:val="Emphasis"/>
          <w:highlight w:val="yellow"/>
        </w:rPr>
        <w:t>strategically invoked</w:t>
      </w:r>
      <w:r w:rsidRPr="00316944">
        <w:t xml:space="preserve"> by the media and political establishment </w:t>
      </w:r>
      <w:r w:rsidRPr="000F31EA">
        <w:rPr>
          <w:rStyle w:val="StyleUnderline"/>
          <w:highlight w:val="yellow"/>
        </w:rPr>
        <w:t>as a category of perennial outsiders</w:t>
      </w:r>
      <w:r w:rsidRPr="00316944">
        <w:t xml:space="preserve"> (or ‘strangers’ to return to Bauman’s term) </w:t>
      </w:r>
      <w:r w:rsidRPr="00316944">
        <w:rPr>
          <w:rStyle w:val="StyleUnderline"/>
        </w:rPr>
        <w:t>upon which all sorts of malign and contradictory tropes can be pinned</w:t>
      </w:r>
      <w:r w:rsidRPr="00316944">
        <w:t>, from the helpless victim to the culpable and ‘illegal’ migrant.16 In this respect ‘</w:t>
      </w:r>
      <w:r w:rsidRPr="000F31EA">
        <w:rPr>
          <w:rStyle w:val="StyleUnderline"/>
          <w:highlight w:val="yellow"/>
        </w:rPr>
        <w:t>differential inclusion’ refers to a</w:t>
      </w:r>
      <w:r w:rsidRPr="00316944">
        <w:rPr>
          <w:rStyle w:val="StyleUnderline"/>
        </w:rPr>
        <w:t xml:space="preserve"> sort of ‘</w:t>
      </w:r>
      <w:r w:rsidRPr="000F31EA">
        <w:rPr>
          <w:rStyle w:val="Emphasis"/>
          <w:highlight w:val="yellow"/>
        </w:rPr>
        <w:t>constitutive outside’</w:t>
      </w:r>
      <w:r w:rsidRPr="000F31EA">
        <w:rPr>
          <w:rStyle w:val="StyleUnderline"/>
          <w:highlight w:val="yellow"/>
        </w:rPr>
        <w:t xml:space="preserve"> where the migrant</w:t>
      </w:r>
      <w:r w:rsidRPr="00316944">
        <w:t xml:space="preserve">, according to Vicki Squire, </w:t>
      </w:r>
      <w:r w:rsidRPr="000F31EA">
        <w:rPr>
          <w:rStyle w:val="StyleUnderline"/>
          <w:highlight w:val="yellow"/>
        </w:rPr>
        <w:t>is</w:t>
      </w:r>
      <w:r w:rsidRPr="00316944">
        <w:rPr>
          <w:rStyle w:val="StyleUnderline"/>
        </w:rPr>
        <w:t xml:space="preserve"> ‘temporarily </w:t>
      </w:r>
      <w:r w:rsidRPr="000F31EA">
        <w:rPr>
          <w:rStyle w:val="StyleUnderline"/>
          <w:highlight w:val="yellow"/>
        </w:rPr>
        <w:t xml:space="preserve">incorporated within a </w:t>
      </w:r>
      <w:r w:rsidRPr="000F31EA">
        <w:rPr>
          <w:rStyle w:val="Emphasis"/>
          <w:highlight w:val="yellow"/>
        </w:rPr>
        <w:t>territorial order</w:t>
      </w:r>
      <w:r w:rsidRPr="00316944">
        <w:rPr>
          <w:rStyle w:val="StyleUnderline"/>
        </w:rPr>
        <w:t xml:space="preserve"> through their construction as a “threatening supplement”, </w:t>
      </w:r>
      <w:r w:rsidRPr="000F31EA">
        <w:rPr>
          <w:rStyle w:val="StyleUnderline"/>
          <w:highlight w:val="yellow"/>
        </w:rPr>
        <w:t>whereby they are included through their exclusion</w:t>
      </w:r>
      <w:r w:rsidRPr="00316944">
        <w:rPr>
          <w:rStyle w:val="StyleUnderline"/>
        </w:rPr>
        <w:t>’.</w:t>
      </w:r>
      <w:r w:rsidRPr="00316944">
        <w:t xml:space="preserve"> 17 </w:t>
      </w:r>
      <w:r w:rsidRPr="000F31EA">
        <w:rPr>
          <w:rStyle w:val="StyleUnderline"/>
          <w:highlight w:val="yellow"/>
        </w:rPr>
        <w:t>Differential inclusion</w:t>
      </w:r>
      <w:r w:rsidRPr="00316944">
        <w:t xml:space="preserve"> in its widest sense, including both the proliferation of legal statuses and the summoning of bare life, </w:t>
      </w:r>
      <w:r w:rsidRPr="000F31EA">
        <w:rPr>
          <w:rStyle w:val="StyleUnderline"/>
          <w:highlight w:val="yellow"/>
        </w:rPr>
        <w:t xml:space="preserve">points to the </w:t>
      </w:r>
      <w:r w:rsidRPr="000F31EA">
        <w:rPr>
          <w:rStyle w:val="Emphasis"/>
          <w:highlight w:val="yellow"/>
        </w:rPr>
        <w:t>productive power</w:t>
      </w:r>
      <w:r w:rsidRPr="000F31EA">
        <w:rPr>
          <w:rStyle w:val="StyleUnderline"/>
          <w:highlight w:val="yellow"/>
        </w:rPr>
        <w:t xml:space="preserve"> of </w:t>
      </w:r>
      <w:r w:rsidRPr="000F31EA">
        <w:rPr>
          <w:rStyle w:val="Emphasis"/>
          <w:highlight w:val="yellow"/>
        </w:rPr>
        <w:t>border regimes</w:t>
      </w:r>
      <w:r w:rsidRPr="000F31EA">
        <w:rPr>
          <w:rStyle w:val="StyleUnderline"/>
          <w:highlight w:val="yellow"/>
        </w:rPr>
        <w:t>.</w:t>
      </w:r>
      <w:r w:rsidRPr="00316944">
        <w:t xml:space="preserve"> </w:t>
      </w:r>
      <w:r w:rsidRPr="000F31EA">
        <w:rPr>
          <w:rStyle w:val="StyleUnderline"/>
          <w:highlight w:val="yellow"/>
        </w:rPr>
        <w:t>It</w:t>
      </w:r>
      <w:r w:rsidRPr="00316944">
        <w:t xml:space="preserve"> offers a way into understanding borders without recourse to the neat and simplistic binary of inclusion and exclusion and instead </w:t>
      </w:r>
      <w:r w:rsidRPr="000F31EA">
        <w:rPr>
          <w:rStyle w:val="StyleUnderline"/>
          <w:highlight w:val="yellow"/>
        </w:rPr>
        <w:t>indicates how borders constitute an ambiguous and uncertain zone of stratified social differentiation</w:t>
      </w:r>
      <w:r w:rsidRPr="00316944">
        <w:t xml:space="preserve">. Moments of differential inclusion, in the fullest meaning, underpin the tragedies of </w:t>
      </w:r>
      <w:proofErr w:type="spellStart"/>
      <w:r w:rsidRPr="00316944">
        <w:t>Colonus</w:t>
      </w:r>
      <w:proofErr w:type="spellEnd"/>
      <w:r w:rsidRPr="00316944">
        <w:t xml:space="preserve"> and Lampedusa and it is to these two tragedies of the border that I will now turn. </w:t>
      </w:r>
    </w:p>
    <w:p w:rsidR="00E95D92" w:rsidRPr="00316944" w:rsidRDefault="00E95D92" w:rsidP="00E95D92">
      <w:pPr>
        <w:pStyle w:val="Heading4"/>
        <w:rPr>
          <w:rFonts w:cs="Times New Roman"/>
        </w:rPr>
      </w:pPr>
      <w:r w:rsidRPr="00316944">
        <w:rPr>
          <w:rFonts w:cs="Times New Roman"/>
        </w:rPr>
        <w:t xml:space="preserve">This </w:t>
      </w:r>
      <w:r w:rsidRPr="00CD1D8C">
        <w:rPr>
          <w:rFonts w:cs="Times New Roman"/>
          <w:i/>
        </w:rPr>
        <w:t>form</w:t>
      </w:r>
      <w:r w:rsidRPr="00316944">
        <w:rPr>
          <w:rFonts w:cs="Times New Roman"/>
        </w:rPr>
        <w:t xml:space="preserve"> of </w:t>
      </w:r>
      <w:r w:rsidRPr="00CD1D8C">
        <w:rPr>
          <w:rFonts w:cs="Times New Roman"/>
          <w:u w:val="single"/>
        </w:rPr>
        <w:t>legal incorporation</w:t>
      </w:r>
      <w:r w:rsidRPr="00316944">
        <w:rPr>
          <w:rFonts w:cs="Times New Roman"/>
        </w:rPr>
        <w:t xml:space="preserve"> underpins the </w:t>
      </w:r>
      <w:r w:rsidRPr="00316944">
        <w:rPr>
          <w:rFonts w:cs="Times New Roman"/>
          <w:i/>
        </w:rPr>
        <w:t>global</w:t>
      </w:r>
      <w:r w:rsidRPr="00316944">
        <w:rPr>
          <w:rFonts w:cs="Times New Roman"/>
        </w:rPr>
        <w:t xml:space="preserve"> </w:t>
      </w:r>
      <w:r w:rsidRPr="00316944">
        <w:rPr>
          <w:rFonts w:cs="Times New Roman"/>
          <w:u w:val="single"/>
        </w:rPr>
        <w:t>apartheid system</w:t>
      </w:r>
      <w:r w:rsidRPr="00316944">
        <w:rPr>
          <w:rFonts w:cs="Times New Roman"/>
        </w:rPr>
        <w:t xml:space="preserve"> – </w:t>
      </w:r>
      <w:r w:rsidRPr="00316944">
        <w:rPr>
          <w:rFonts w:cs="Times New Roman"/>
          <w:u w:val="single"/>
        </w:rPr>
        <w:t>turns the case</w:t>
      </w:r>
      <w:r w:rsidRPr="00316944">
        <w:rPr>
          <w:rFonts w:cs="Times New Roman"/>
        </w:rPr>
        <w:t xml:space="preserve"> and causes </w:t>
      </w:r>
      <w:r w:rsidRPr="00316944">
        <w:rPr>
          <w:rFonts w:cs="Times New Roman"/>
          <w:u w:val="single"/>
        </w:rPr>
        <w:t>interventionist wars</w:t>
      </w:r>
      <w:r w:rsidRPr="00316944">
        <w:rPr>
          <w:rFonts w:cs="Times New Roman"/>
        </w:rPr>
        <w:t xml:space="preserve">  </w:t>
      </w:r>
    </w:p>
    <w:p w:rsidR="00E95D92" w:rsidRPr="00316944" w:rsidRDefault="00E95D92" w:rsidP="00E95D92">
      <w:r w:rsidRPr="00316944">
        <w:rPr>
          <w:rStyle w:val="Style13ptBold"/>
        </w:rPr>
        <w:t>Arce 18</w:t>
      </w:r>
      <w:r w:rsidRPr="00316944">
        <w:t xml:space="preserve"> (José Arce, Freedom of Movements Research Collective, and Julia Suárez-</w:t>
      </w:r>
      <w:proofErr w:type="spellStart"/>
      <w:r w:rsidRPr="00316944">
        <w:t>Krabbe</w:t>
      </w:r>
      <w:proofErr w:type="spellEnd"/>
      <w:r w:rsidRPr="00316944">
        <w:t xml:space="preserve">, Associate Professor of Cultural Encounters at the Department of Communication and Arts at Roskilde University, Racism, Global Apartheid and Disobedient Mobilities: The Politics of Detention and Deportation in Europe and Denmark, KULT: Racism in Denmark, vol. 15, June 2018) </w:t>
      </w:r>
    </w:p>
    <w:p w:rsidR="00E95D92" w:rsidRPr="00316944" w:rsidRDefault="00E95D92" w:rsidP="00E95D92">
      <w:pPr>
        <w:rPr>
          <w:rStyle w:val="StyleUnderline"/>
        </w:rPr>
      </w:pPr>
      <w:r w:rsidRPr="000F31EA">
        <w:rPr>
          <w:rStyle w:val="StyleUnderline"/>
          <w:highlight w:val="yellow"/>
        </w:rPr>
        <w:t xml:space="preserve">Racism and </w:t>
      </w:r>
      <w:r w:rsidRPr="000F31EA">
        <w:rPr>
          <w:rStyle w:val="Emphasis"/>
          <w:highlight w:val="yellow"/>
        </w:rPr>
        <w:t>Global Apartheid</w:t>
      </w:r>
      <w:r w:rsidRPr="00316944">
        <w:rPr>
          <w:rStyle w:val="StyleUnderline"/>
        </w:rPr>
        <w:t xml:space="preserve"> </w:t>
      </w:r>
      <w:r w:rsidRPr="00316944">
        <w:t xml:space="preserve">To engage in the discussion above we find it necessary to first present our understanding of racism and global apartheid, and, further, of how these structures work in relation to migration policies. According to the United Nations High Commissioner for Refugees (UNHCR 2017) </w:t>
      </w:r>
      <w:r w:rsidRPr="000F31EA">
        <w:rPr>
          <w:rStyle w:val="StyleUnderline"/>
          <w:highlight w:val="yellow"/>
        </w:rPr>
        <w:t>there are</w:t>
      </w:r>
      <w:r w:rsidRPr="00316944">
        <w:rPr>
          <w:rStyle w:val="StyleUnderline"/>
        </w:rPr>
        <w:t xml:space="preserve"> </w:t>
      </w:r>
      <w:r w:rsidRPr="000F31EA">
        <w:rPr>
          <w:rStyle w:val="StyleUnderline"/>
          <w:highlight w:val="yellow"/>
        </w:rPr>
        <w:t xml:space="preserve">approximately 65.6 million persons worldwide who have been </w:t>
      </w:r>
      <w:r w:rsidRPr="000F31EA">
        <w:rPr>
          <w:rStyle w:val="Emphasis"/>
          <w:highlight w:val="yellow"/>
        </w:rPr>
        <w:t>forcibly displaced</w:t>
      </w:r>
      <w:r w:rsidRPr="000F31EA">
        <w:rPr>
          <w:rStyle w:val="StyleUnderline"/>
          <w:highlight w:val="yellow"/>
        </w:rPr>
        <w:t xml:space="preserve"> as a result of </w:t>
      </w:r>
      <w:r w:rsidRPr="000F31EA">
        <w:rPr>
          <w:rStyle w:val="Emphasis"/>
          <w:highlight w:val="yellow"/>
        </w:rPr>
        <w:t>persecution</w:t>
      </w:r>
      <w:r w:rsidRPr="000F31EA">
        <w:rPr>
          <w:rStyle w:val="StyleUnderline"/>
          <w:highlight w:val="yellow"/>
        </w:rPr>
        <w:t xml:space="preserve">, </w:t>
      </w:r>
      <w:r w:rsidRPr="000F31EA">
        <w:rPr>
          <w:rStyle w:val="Emphasis"/>
          <w:highlight w:val="yellow"/>
        </w:rPr>
        <w:t>conflict</w:t>
      </w:r>
      <w:r w:rsidRPr="000F31EA">
        <w:rPr>
          <w:rStyle w:val="StyleUnderline"/>
          <w:highlight w:val="yellow"/>
        </w:rPr>
        <w:t xml:space="preserve">, </w:t>
      </w:r>
      <w:r w:rsidRPr="000F31EA">
        <w:rPr>
          <w:rStyle w:val="Emphasis"/>
          <w:highlight w:val="yellow"/>
        </w:rPr>
        <w:t>violence</w:t>
      </w:r>
      <w:r w:rsidRPr="000F31EA">
        <w:rPr>
          <w:rStyle w:val="StyleUnderline"/>
          <w:highlight w:val="yellow"/>
        </w:rPr>
        <w:t xml:space="preserve">, or </w:t>
      </w:r>
      <w:r w:rsidRPr="00316944">
        <w:rPr>
          <w:rStyle w:val="StyleUnderline"/>
        </w:rPr>
        <w:t xml:space="preserve">human </w:t>
      </w:r>
      <w:r w:rsidRPr="000F31EA">
        <w:rPr>
          <w:rStyle w:val="Emphasis"/>
          <w:highlight w:val="yellow"/>
        </w:rPr>
        <w:t>rights violations</w:t>
      </w:r>
      <w:r w:rsidRPr="00316944">
        <w:t xml:space="preserve">. </w:t>
      </w:r>
      <w:r w:rsidRPr="000F31EA">
        <w:rPr>
          <w:rStyle w:val="StyleUnderline"/>
          <w:highlight w:val="yellow"/>
        </w:rPr>
        <w:t>A small percentage</w:t>
      </w:r>
      <w:r w:rsidRPr="00316944">
        <w:rPr>
          <w:rStyle w:val="StyleUnderline"/>
        </w:rPr>
        <w:t xml:space="preserve"> of these persons </w:t>
      </w:r>
      <w:r w:rsidRPr="000F31EA">
        <w:rPr>
          <w:rStyle w:val="StyleUnderline"/>
          <w:highlight w:val="yellow"/>
        </w:rPr>
        <w:t>reach the global north</w:t>
      </w:r>
      <w:r w:rsidRPr="00316944">
        <w:t xml:space="preserve">. Many of those who do face militarized borders, armed border guards, indefinite detention in prisons and camps, precarious working conditions, criminalization, racism, and the constant threat of deportation. </w:t>
      </w:r>
      <w:r w:rsidRPr="000F31EA">
        <w:rPr>
          <w:rStyle w:val="StyleUnderline"/>
          <w:highlight w:val="yellow"/>
        </w:rPr>
        <w:t xml:space="preserve">These forms of rejection and expulsion are </w:t>
      </w:r>
      <w:r w:rsidRPr="000F31EA">
        <w:rPr>
          <w:rStyle w:val="Emphasis"/>
          <w:highlight w:val="yellow"/>
        </w:rPr>
        <w:t>rooted</w:t>
      </w:r>
      <w:r w:rsidRPr="000F31EA">
        <w:rPr>
          <w:rStyle w:val="StyleUnderline"/>
          <w:highlight w:val="yellow"/>
        </w:rPr>
        <w:t xml:space="preserve"> in the </w:t>
      </w:r>
      <w:r w:rsidRPr="000F31EA">
        <w:rPr>
          <w:rStyle w:val="Emphasis"/>
          <w:highlight w:val="yellow"/>
        </w:rPr>
        <w:t>colonial encounter</w:t>
      </w:r>
      <w:r w:rsidRPr="00316944">
        <w:rPr>
          <w:rStyle w:val="StyleUnderline"/>
        </w:rPr>
        <w:t xml:space="preserve"> </w:t>
      </w:r>
      <w:r w:rsidRPr="00316944">
        <w:t>(</w:t>
      </w:r>
      <w:proofErr w:type="spellStart"/>
      <w:r w:rsidRPr="00316944">
        <w:t>Tascon</w:t>
      </w:r>
      <w:proofErr w:type="spellEnd"/>
      <w:r w:rsidRPr="00316944">
        <w:t xml:space="preserve"> 2011: 239-240). </w:t>
      </w:r>
      <w:r w:rsidRPr="00316944">
        <w:rPr>
          <w:rStyle w:val="StyleUnderline"/>
        </w:rPr>
        <w:t xml:space="preserve">Colonization and </w:t>
      </w:r>
      <w:r w:rsidRPr="000F31EA">
        <w:rPr>
          <w:rStyle w:val="StyleUnderline"/>
          <w:highlight w:val="yellow"/>
        </w:rPr>
        <w:t>imperialism</w:t>
      </w:r>
      <w:r w:rsidRPr="00316944">
        <w:rPr>
          <w:rStyle w:val="StyleUnderline"/>
        </w:rPr>
        <w:t xml:space="preserve"> have </w:t>
      </w:r>
      <w:r w:rsidRPr="000F31EA">
        <w:rPr>
          <w:rStyle w:val="StyleUnderline"/>
          <w:highlight w:val="yellow"/>
        </w:rPr>
        <w:t>served as a ‘</w:t>
      </w:r>
      <w:r w:rsidRPr="000F31EA">
        <w:rPr>
          <w:rStyle w:val="Emphasis"/>
          <w:highlight w:val="yellow"/>
        </w:rPr>
        <w:t>laboratory’</w:t>
      </w:r>
      <w:r w:rsidRPr="00316944">
        <w:rPr>
          <w:rStyle w:val="StyleUnderline"/>
        </w:rPr>
        <w:t xml:space="preserve"> </w:t>
      </w:r>
      <w:r w:rsidRPr="000F31EA">
        <w:rPr>
          <w:rStyle w:val="StyleUnderline"/>
          <w:highlight w:val="yellow"/>
        </w:rPr>
        <w:t>for</w:t>
      </w:r>
      <w:r w:rsidRPr="00316944">
        <w:rPr>
          <w:rStyle w:val="StyleUnderline"/>
        </w:rPr>
        <w:t xml:space="preserve"> all kinds of </w:t>
      </w:r>
      <w:r w:rsidRPr="000F31EA">
        <w:rPr>
          <w:rStyle w:val="StyleUnderline"/>
          <w:highlight w:val="yellow"/>
        </w:rPr>
        <w:t xml:space="preserve">interventions related to the </w:t>
      </w:r>
      <w:r w:rsidRPr="000F31EA">
        <w:rPr>
          <w:rStyle w:val="Emphasis"/>
          <w:highlight w:val="yellow"/>
        </w:rPr>
        <w:t>management</w:t>
      </w:r>
      <w:r w:rsidRPr="000F31EA">
        <w:rPr>
          <w:rStyle w:val="StyleUnderline"/>
          <w:highlight w:val="yellow"/>
        </w:rPr>
        <w:t xml:space="preserve"> of </w:t>
      </w:r>
      <w:r w:rsidRPr="000F31EA">
        <w:rPr>
          <w:rStyle w:val="Emphasis"/>
          <w:highlight w:val="yellow"/>
        </w:rPr>
        <w:t>displaced populations</w:t>
      </w:r>
      <w:r w:rsidRPr="00316944">
        <w:t xml:space="preserve"> (Walters 2015), </w:t>
      </w:r>
      <w:r w:rsidRPr="000F31EA">
        <w:rPr>
          <w:rStyle w:val="StyleUnderline"/>
          <w:highlight w:val="yellow"/>
        </w:rPr>
        <w:t>laying down the groundwork for the</w:t>
      </w:r>
      <w:r w:rsidRPr="00316944">
        <w:rPr>
          <w:rStyle w:val="StyleUnderline"/>
        </w:rPr>
        <w:t xml:space="preserve"> contemporary </w:t>
      </w:r>
      <w:r w:rsidRPr="000F31EA">
        <w:rPr>
          <w:rStyle w:val="Emphasis"/>
          <w:highlight w:val="yellow"/>
        </w:rPr>
        <w:t>militarization</w:t>
      </w:r>
      <w:r w:rsidRPr="000F31EA">
        <w:rPr>
          <w:rStyle w:val="StyleUnderline"/>
          <w:highlight w:val="yellow"/>
        </w:rPr>
        <w:t xml:space="preserve"> of </w:t>
      </w:r>
      <w:r w:rsidRPr="000F31EA">
        <w:rPr>
          <w:rStyle w:val="Emphasis"/>
          <w:highlight w:val="yellow"/>
        </w:rPr>
        <w:t>borders</w:t>
      </w:r>
      <w:r w:rsidRPr="00316944">
        <w:rPr>
          <w:rStyle w:val="StyleUnderline"/>
        </w:rPr>
        <w:t xml:space="preserve">, proliferation of </w:t>
      </w:r>
      <w:r w:rsidRPr="000F31EA">
        <w:rPr>
          <w:rStyle w:val="StyleUnderline"/>
          <w:highlight w:val="yellow"/>
        </w:rPr>
        <w:t>surveillance</w:t>
      </w:r>
      <w:r w:rsidRPr="00316944">
        <w:rPr>
          <w:rStyle w:val="StyleUnderline"/>
        </w:rPr>
        <w:t xml:space="preserve"> technologies, </w:t>
      </w:r>
      <w:r w:rsidRPr="000F31EA">
        <w:rPr>
          <w:rStyle w:val="StyleUnderline"/>
          <w:highlight w:val="yellow"/>
        </w:rPr>
        <w:t xml:space="preserve">and the </w:t>
      </w:r>
      <w:r w:rsidRPr="000F31EA">
        <w:rPr>
          <w:rStyle w:val="Emphasis"/>
          <w:highlight w:val="yellow"/>
        </w:rPr>
        <w:t>legal formations</w:t>
      </w:r>
      <w:r w:rsidRPr="000F31EA">
        <w:rPr>
          <w:rStyle w:val="StyleUnderline"/>
          <w:highlight w:val="yellow"/>
        </w:rPr>
        <w:t xml:space="preserve"> that undergird dispossession</w:t>
      </w:r>
      <w:r w:rsidRPr="00316944">
        <w:rPr>
          <w:rStyle w:val="StyleUnderline"/>
        </w:rPr>
        <w:t xml:space="preserve">, expropriation, </w:t>
      </w:r>
      <w:r w:rsidRPr="000F31EA">
        <w:rPr>
          <w:rStyle w:val="StyleUnderline"/>
          <w:highlight w:val="yellow"/>
        </w:rPr>
        <w:t>and displacement</w:t>
      </w:r>
      <w:r w:rsidRPr="00316944">
        <w:t xml:space="preserve"> (</w:t>
      </w:r>
      <w:proofErr w:type="spellStart"/>
      <w:r w:rsidRPr="00316944">
        <w:t>Elsheikh</w:t>
      </w:r>
      <w:proofErr w:type="spellEnd"/>
      <w:r w:rsidRPr="00316944">
        <w:t xml:space="preserve"> and </w:t>
      </w:r>
      <w:proofErr w:type="spellStart"/>
      <w:r w:rsidRPr="00316944">
        <w:t>Ayazi</w:t>
      </w:r>
      <w:proofErr w:type="spellEnd"/>
      <w:r w:rsidRPr="00316944">
        <w:t xml:space="preserve"> 2017: 26). </w:t>
      </w:r>
      <w:r w:rsidRPr="00316944">
        <w:rPr>
          <w:rStyle w:val="StyleUnderline"/>
        </w:rPr>
        <w:t>This included state identification practices such</w:t>
      </w:r>
      <w:r w:rsidRPr="00316944">
        <w:t xml:space="preserve"> as the branding of enslaved people (Browne 2015), </w:t>
      </w:r>
      <w:r w:rsidRPr="00316944">
        <w:rPr>
          <w:rStyle w:val="StyleUnderline"/>
        </w:rPr>
        <w:t>the development of administrative (colonial) sciences</w:t>
      </w:r>
      <w:r w:rsidRPr="00316944">
        <w:t xml:space="preserve"> (</w:t>
      </w:r>
      <w:proofErr w:type="spellStart"/>
      <w:r w:rsidRPr="00316944">
        <w:t>Anghie</w:t>
      </w:r>
      <w:proofErr w:type="spellEnd"/>
      <w:r w:rsidRPr="00316944">
        <w:t xml:space="preserve"> 2004); </w:t>
      </w:r>
      <w:r w:rsidRPr="00316944">
        <w:rPr>
          <w:rStyle w:val="StyleUnderline"/>
        </w:rPr>
        <w:t>the making of national borders</w:t>
      </w:r>
      <w:r w:rsidRPr="00316944">
        <w:t xml:space="preserve"> (</w:t>
      </w:r>
      <w:proofErr w:type="spellStart"/>
      <w:r w:rsidRPr="00316944">
        <w:t>Hage</w:t>
      </w:r>
      <w:proofErr w:type="spellEnd"/>
      <w:r w:rsidRPr="00316944">
        <w:t xml:space="preserve"> 2016) </w:t>
      </w:r>
      <w:r w:rsidRPr="00316944">
        <w:rPr>
          <w:rStyle w:val="StyleUnderline"/>
        </w:rPr>
        <w:t>and systems of border control; and the development of technologies of spatial and racial control such as the camps</w:t>
      </w:r>
      <w:r w:rsidRPr="00316944">
        <w:t xml:space="preserve"> (Chari 2008). </w:t>
      </w:r>
      <w:r w:rsidRPr="000F31EA">
        <w:rPr>
          <w:rStyle w:val="StyleUnderline"/>
          <w:highlight w:val="yellow"/>
        </w:rPr>
        <w:t>Today’s migrants</w:t>
      </w:r>
      <w:r w:rsidRPr="00316944">
        <w:rPr>
          <w:rStyle w:val="StyleUnderline"/>
        </w:rPr>
        <w:t xml:space="preserve"> and refugees</w:t>
      </w:r>
      <w:r w:rsidRPr="00316944">
        <w:t xml:space="preserve"> braving through the borders of Europe </w:t>
      </w:r>
      <w:r w:rsidRPr="000F31EA">
        <w:rPr>
          <w:rStyle w:val="StyleUnderline"/>
          <w:highlight w:val="yellow"/>
        </w:rPr>
        <w:t>face</w:t>
      </w:r>
      <w:r w:rsidRPr="00316944">
        <w:t xml:space="preserve"> problems similar to those faced by enslaved Africans and indigenous people (past and present): </w:t>
      </w:r>
      <w:r w:rsidRPr="000F31EA">
        <w:rPr>
          <w:rStyle w:val="StyleUnderline"/>
          <w:highlight w:val="yellow"/>
        </w:rPr>
        <w:t xml:space="preserve">forced </w:t>
      </w:r>
      <w:r w:rsidRPr="000F31EA">
        <w:rPr>
          <w:rStyle w:val="Emphasis"/>
          <w:highlight w:val="yellow"/>
        </w:rPr>
        <w:t>exile</w:t>
      </w:r>
      <w:r w:rsidRPr="00316944">
        <w:t xml:space="preserve">; </w:t>
      </w:r>
      <w:r w:rsidRPr="000F31EA">
        <w:rPr>
          <w:rStyle w:val="Emphasis"/>
          <w:highlight w:val="yellow"/>
        </w:rPr>
        <w:t>displacement</w:t>
      </w:r>
      <w:r w:rsidRPr="00316944">
        <w:t xml:space="preserve">; </w:t>
      </w:r>
      <w:r w:rsidRPr="000F31EA">
        <w:rPr>
          <w:rStyle w:val="StyleUnderline"/>
          <w:highlight w:val="yellow"/>
        </w:rPr>
        <w:t>imposition of non-citizen status codified in law and justified along racial lines</w:t>
      </w:r>
      <w:r w:rsidRPr="00316944">
        <w:rPr>
          <w:rStyle w:val="StyleUnderline"/>
        </w:rPr>
        <w:t xml:space="preserve">; and </w:t>
      </w:r>
      <w:r w:rsidRPr="000F31EA">
        <w:rPr>
          <w:rStyle w:val="Emphasis"/>
          <w:highlight w:val="yellow"/>
        </w:rPr>
        <w:t>labor exploitation</w:t>
      </w:r>
      <w:r w:rsidRPr="00316944">
        <w:rPr>
          <w:rStyle w:val="StyleUnderline"/>
        </w:rPr>
        <w:t xml:space="preserve"> </w:t>
      </w:r>
      <w:r w:rsidRPr="000F31EA">
        <w:rPr>
          <w:rStyle w:val="StyleUnderline"/>
          <w:highlight w:val="yellow"/>
        </w:rPr>
        <w:t xml:space="preserve">and </w:t>
      </w:r>
      <w:r w:rsidRPr="000F31EA">
        <w:rPr>
          <w:rStyle w:val="Emphasis"/>
          <w:highlight w:val="yellow"/>
        </w:rPr>
        <w:t>subjection to laws</w:t>
      </w:r>
      <w:r w:rsidRPr="00316944">
        <w:rPr>
          <w:rStyle w:val="StyleUnderline"/>
        </w:rPr>
        <w:t xml:space="preserve"> </w:t>
      </w:r>
      <w:r w:rsidRPr="000F31EA">
        <w:rPr>
          <w:rStyle w:val="StyleUnderline"/>
          <w:highlight w:val="yellow"/>
        </w:rPr>
        <w:t xml:space="preserve">that </w:t>
      </w:r>
      <w:r w:rsidRPr="000F31EA">
        <w:rPr>
          <w:rStyle w:val="Emphasis"/>
          <w:highlight w:val="yellow"/>
        </w:rPr>
        <w:t>control their movements</w:t>
      </w:r>
      <w:r w:rsidRPr="00316944">
        <w:rPr>
          <w:rStyle w:val="StyleUnderline"/>
        </w:rPr>
        <w:t xml:space="preserve"> and</w:t>
      </w:r>
      <w:r w:rsidRPr="00316944">
        <w:t xml:space="preserve"> mandatorily </w:t>
      </w:r>
      <w:r w:rsidRPr="00316944">
        <w:rPr>
          <w:rStyle w:val="StyleUnderline"/>
        </w:rPr>
        <w:t>detain</w:t>
      </w:r>
      <w:r w:rsidRPr="00316944">
        <w:t xml:space="preserve"> </w:t>
      </w:r>
      <w:r w:rsidRPr="00316944">
        <w:rPr>
          <w:rStyle w:val="StyleUnderline"/>
        </w:rPr>
        <w:t>them in</w:t>
      </w:r>
      <w:r w:rsidRPr="00316944">
        <w:t xml:space="preserve"> particular </w:t>
      </w:r>
      <w:r w:rsidRPr="00316944">
        <w:rPr>
          <w:rStyle w:val="StyleUnderline"/>
        </w:rPr>
        <w:t>racialized spaces such as plantations, reservations and camps</w:t>
      </w:r>
      <w:r w:rsidRPr="00316944">
        <w:t xml:space="preserve"> (</w:t>
      </w:r>
      <w:proofErr w:type="spellStart"/>
      <w:r w:rsidRPr="00316944">
        <w:t>Tascon</w:t>
      </w:r>
      <w:proofErr w:type="spellEnd"/>
      <w:r w:rsidRPr="00316944">
        <w:t xml:space="preserve"> 2011: 239-242). Indeed, </w:t>
      </w:r>
      <w:r w:rsidRPr="00316944">
        <w:rPr>
          <w:rStyle w:val="StyleUnderline"/>
        </w:rPr>
        <w:t>we understand racism as the more than 500 years old socially constructed structural division between ‘fully human’ and ‘less-’ or ‘subhuman’</w:t>
      </w:r>
      <w:r w:rsidRPr="00316944">
        <w:t>. The standard by which people are divided into these hierarchies is the white, Christian, European, property-owning man and woman (</w:t>
      </w:r>
      <w:proofErr w:type="spellStart"/>
      <w:r w:rsidRPr="00316944">
        <w:t>Suaréz-Krabbe</w:t>
      </w:r>
      <w:proofErr w:type="spellEnd"/>
      <w:r w:rsidRPr="00316944">
        <w:t xml:space="preserve">, 2015). This means that religion and spirituality, epistemology and knowledge, economic, social and political organization, and gender and sexuality, are among the criteria by which racist hierarchization happens (Quijano, 2000). </w:t>
      </w:r>
      <w:r w:rsidRPr="00316944">
        <w:rPr>
          <w:rStyle w:val="StyleUnderline"/>
        </w:rPr>
        <w:t>The more ‘alike’ a group is to the white standard, the more privilege it will be offered</w:t>
      </w:r>
      <w:r w:rsidRPr="00316944">
        <w:t xml:space="preserve"> (Gordon, 1999). Consequently, we understand race as a socially constructed rather than an inherently meaningful category, one linked to relations of power and processes of struggle, and one whose meaning changes over time. Race, like gender, is ‘real’ in the sense that it has real, though changing, effects in the world and real, tangible, and complex impacts on individuals’ sense of self and life chances (Frankenberg 1993, 11 – cit. in </w:t>
      </w:r>
      <w:proofErr w:type="spellStart"/>
      <w:r w:rsidRPr="00316944">
        <w:t>Wekker</w:t>
      </w:r>
      <w:proofErr w:type="spellEnd"/>
      <w:r w:rsidRPr="00316944">
        <w:t xml:space="preserve"> 2016). The point is not whether or not racist categorization is true. Rather, what is important is what it does to people, and whose interests it serves. This point is crucial as the </w:t>
      </w:r>
      <w:r w:rsidRPr="000F31EA">
        <w:rPr>
          <w:rStyle w:val="Emphasis"/>
          <w:highlight w:val="yellow"/>
        </w:rPr>
        <w:t>legal terminology</w:t>
      </w:r>
      <w:r w:rsidRPr="00316944">
        <w:t xml:space="preserve"> </w:t>
      </w:r>
      <w:r w:rsidRPr="00316944">
        <w:rPr>
          <w:rStyle w:val="StyleUnderline"/>
        </w:rPr>
        <w:t xml:space="preserve">pertaining displaced people </w:t>
      </w:r>
      <w:r w:rsidRPr="000F31EA">
        <w:rPr>
          <w:rStyle w:val="Emphasis"/>
          <w:highlight w:val="yellow"/>
        </w:rPr>
        <w:t>legitimizes</w:t>
      </w:r>
      <w:r w:rsidRPr="00316944">
        <w:t xml:space="preserve"> European </w:t>
      </w:r>
      <w:r w:rsidRPr="000F31EA">
        <w:rPr>
          <w:rStyle w:val="StyleUnderline"/>
          <w:highlight w:val="yellow"/>
        </w:rPr>
        <w:t>border regimes as they</w:t>
      </w:r>
      <w:r w:rsidRPr="00316944">
        <w:rPr>
          <w:rStyle w:val="StyleUnderline"/>
        </w:rPr>
        <w:t xml:space="preserve"> simultaneously </w:t>
      </w:r>
      <w:r w:rsidRPr="000F31EA">
        <w:rPr>
          <w:rStyle w:val="Emphasis"/>
          <w:highlight w:val="yellow"/>
        </w:rPr>
        <w:t>cover over</w:t>
      </w:r>
      <w:r w:rsidRPr="00316944">
        <w:t xml:space="preserve"> European </w:t>
      </w:r>
      <w:r w:rsidRPr="000F31EA">
        <w:rPr>
          <w:rStyle w:val="StyleUnderline"/>
          <w:highlight w:val="yellow"/>
        </w:rPr>
        <w:t xml:space="preserve">nation-states’ involvement in </w:t>
      </w:r>
      <w:r w:rsidRPr="000F31EA">
        <w:rPr>
          <w:rStyle w:val="Emphasis"/>
          <w:highlight w:val="yellow"/>
        </w:rPr>
        <w:t>imperialism</w:t>
      </w:r>
      <w:r w:rsidRPr="000F31EA">
        <w:rPr>
          <w:rStyle w:val="StyleUnderline"/>
          <w:highlight w:val="yellow"/>
        </w:rPr>
        <w:t xml:space="preserve"> and </w:t>
      </w:r>
      <w:r w:rsidRPr="000F31EA">
        <w:rPr>
          <w:rStyle w:val="Emphasis"/>
          <w:highlight w:val="yellow"/>
        </w:rPr>
        <w:t>coloniality</w:t>
      </w:r>
      <w:r w:rsidRPr="000F31EA">
        <w:rPr>
          <w:rStyle w:val="StyleUnderline"/>
          <w:highlight w:val="yellow"/>
        </w:rPr>
        <w:t>.</w:t>
      </w:r>
      <w:r w:rsidRPr="00316944">
        <w:rPr>
          <w:rStyle w:val="StyleUnderline"/>
        </w:rPr>
        <w:t xml:space="preserve"> </w:t>
      </w:r>
      <w:r w:rsidRPr="00316944">
        <w:t xml:space="preserve">Moreover, </w:t>
      </w:r>
      <w:r w:rsidRPr="00316944">
        <w:rPr>
          <w:rStyle w:val="StyleUnderline"/>
        </w:rPr>
        <w:t>as any other previous terminology and legislation embedded in the racist logic, it dehumanizes and criminalizes migrants, refugees, colonial and imperial subjects, and even colonial citizens throughout the European continent</w:t>
      </w:r>
      <w:r w:rsidRPr="00316944">
        <w:t xml:space="preserve"> (Suárez-</w:t>
      </w:r>
      <w:proofErr w:type="spellStart"/>
      <w:r w:rsidRPr="00316944">
        <w:t>Krabbe</w:t>
      </w:r>
      <w:proofErr w:type="spellEnd"/>
      <w:r w:rsidRPr="00316944">
        <w:t xml:space="preserve"> 2014). Our understanding of </w:t>
      </w:r>
      <w:r w:rsidRPr="000F31EA">
        <w:rPr>
          <w:rStyle w:val="StyleUnderline"/>
          <w:highlight w:val="yellow"/>
        </w:rPr>
        <w:t>the ‘</w:t>
      </w:r>
      <w:r w:rsidRPr="000F31EA">
        <w:rPr>
          <w:rStyle w:val="Emphasis"/>
          <w:highlight w:val="yellow"/>
        </w:rPr>
        <w:t>border regime’</w:t>
      </w:r>
      <w:r w:rsidRPr="00316944">
        <w:t xml:space="preserve"> follows that of Casas-Cortes et. al (2015) that </w:t>
      </w:r>
      <w:r w:rsidRPr="000F31EA">
        <w:rPr>
          <w:rStyle w:val="StyleUnderline"/>
          <w:highlight w:val="yellow"/>
        </w:rPr>
        <w:t xml:space="preserve">emphasizes the </w:t>
      </w:r>
      <w:r w:rsidRPr="000F31EA">
        <w:rPr>
          <w:rStyle w:val="Emphasis"/>
          <w:highlight w:val="yellow"/>
        </w:rPr>
        <w:t>socially constructed</w:t>
      </w:r>
      <w:r w:rsidRPr="000F31EA">
        <w:rPr>
          <w:rStyle w:val="StyleUnderline"/>
          <w:highlight w:val="yellow"/>
        </w:rPr>
        <w:t xml:space="preserve"> character of borders</w:t>
      </w:r>
      <w:r w:rsidRPr="00316944">
        <w:rPr>
          <w:rStyle w:val="StyleUnderline"/>
        </w:rPr>
        <w:t>, including the participation of non-state actors in their making</w:t>
      </w:r>
      <w:r w:rsidRPr="00316944">
        <w:t>. Indeed, through the lens of the border regime, “</w:t>
      </w:r>
      <w:r w:rsidRPr="00316944">
        <w:rPr>
          <w:rStyle w:val="StyleUnderline"/>
        </w:rPr>
        <w:t>migration is a co-constituent of the border as a site of conflict and as a political space”</w:t>
      </w:r>
      <w:r w:rsidRPr="00316944">
        <w:t xml:space="preserve">. As </w:t>
      </w:r>
      <w:r w:rsidRPr="000F31EA">
        <w:rPr>
          <w:rStyle w:val="StyleUnderline"/>
          <w:highlight w:val="yellow"/>
        </w:rPr>
        <w:t>migration</w:t>
      </w:r>
      <w:r w:rsidRPr="00316944">
        <w:rPr>
          <w:rStyle w:val="StyleUnderline"/>
        </w:rPr>
        <w:t xml:space="preserve"> challenges borders, it also </w:t>
      </w:r>
      <w:r w:rsidRPr="000F31EA">
        <w:rPr>
          <w:rStyle w:val="StyleUnderline"/>
          <w:highlight w:val="yellow"/>
        </w:rPr>
        <w:t>provokes reactions of</w:t>
      </w:r>
      <w:r w:rsidRPr="00316944">
        <w:rPr>
          <w:rStyle w:val="StyleUnderline"/>
        </w:rPr>
        <w:t xml:space="preserve"> various </w:t>
      </w:r>
      <w:r w:rsidRPr="000F31EA">
        <w:rPr>
          <w:rStyle w:val="Emphasis"/>
          <w:highlight w:val="yellow"/>
        </w:rPr>
        <w:t>state agencies</w:t>
      </w:r>
      <w:r w:rsidRPr="000F31EA">
        <w:rPr>
          <w:rStyle w:val="StyleUnderline"/>
          <w:highlight w:val="yellow"/>
        </w:rPr>
        <w:t xml:space="preserve"> and </w:t>
      </w:r>
      <w:r w:rsidRPr="000F31EA">
        <w:rPr>
          <w:rStyle w:val="Emphasis"/>
          <w:highlight w:val="yellow"/>
        </w:rPr>
        <w:t>policy schemes</w:t>
      </w:r>
      <w:r w:rsidRPr="000F31EA">
        <w:rPr>
          <w:rStyle w:val="StyleUnderline"/>
          <w:highlight w:val="yellow"/>
        </w:rPr>
        <w:t xml:space="preserve"> to </w:t>
      </w:r>
      <w:r w:rsidRPr="000F31EA">
        <w:rPr>
          <w:rStyle w:val="Emphasis"/>
          <w:highlight w:val="yellow"/>
        </w:rPr>
        <w:t>stabilize</w:t>
      </w:r>
      <w:r w:rsidRPr="000F31EA">
        <w:rPr>
          <w:rStyle w:val="StyleUnderline"/>
          <w:highlight w:val="yellow"/>
        </w:rPr>
        <w:t xml:space="preserve">, control, and manage </w:t>
      </w:r>
      <w:r w:rsidRPr="00316944">
        <w:rPr>
          <w:rStyle w:val="StyleUnderline"/>
        </w:rPr>
        <w:t>these borders “</w:t>
      </w:r>
      <w:r w:rsidRPr="000F31EA">
        <w:rPr>
          <w:rStyle w:val="StyleUnderline"/>
          <w:highlight w:val="yellow"/>
        </w:rPr>
        <w:t>as they seek to invoke the border as a stable, controllable and</w:t>
      </w:r>
      <w:r w:rsidRPr="00316944">
        <w:rPr>
          <w:rStyle w:val="StyleUnderline"/>
        </w:rPr>
        <w:t xml:space="preserve"> </w:t>
      </w:r>
      <w:r w:rsidRPr="000F31EA">
        <w:rPr>
          <w:rStyle w:val="Emphasis"/>
          <w:highlight w:val="yellow"/>
        </w:rPr>
        <w:t>manageable tool</w:t>
      </w:r>
      <w:r w:rsidRPr="000F31EA">
        <w:rPr>
          <w:rStyle w:val="StyleUnderline"/>
          <w:highlight w:val="yellow"/>
        </w:rPr>
        <w:t xml:space="preserve"> of</w:t>
      </w:r>
      <w:r w:rsidRPr="00316944">
        <w:rPr>
          <w:rStyle w:val="StyleUnderline"/>
        </w:rPr>
        <w:t xml:space="preserve"> selective or </w:t>
      </w:r>
      <w:r w:rsidRPr="000F31EA">
        <w:rPr>
          <w:rStyle w:val="Emphasis"/>
          <w:highlight w:val="yellow"/>
        </w:rPr>
        <w:t>differential inclusion</w:t>
      </w:r>
      <w:r w:rsidRPr="00316944">
        <w:t>” (</w:t>
      </w:r>
      <w:proofErr w:type="spellStart"/>
      <w:r w:rsidRPr="00316944">
        <w:t>CasasCortes</w:t>
      </w:r>
      <w:proofErr w:type="spellEnd"/>
      <w:r w:rsidRPr="00316944">
        <w:t xml:space="preserve"> et. al. 2015: 69). </w:t>
      </w:r>
      <w:r w:rsidRPr="000F31EA">
        <w:rPr>
          <w:rStyle w:val="StyleUnderline"/>
          <w:highlight w:val="yellow"/>
        </w:rPr>
        <w:t>The border regime is connected to differential inclusion</w:t>
      </w:r>
      <w:r w:rsidRPr="00316944">
        <w:rPr>
          <w:rStyle w:val="StyleUnderline"/>
        </w:rPr>
        <w:t xml:space="preserve"> and exclusion “</w:t>
      </w:r>
      <w:r w:rsidRPr="000F31EA">
        <w:rPr>
          <w:rStyle w:val="StyleUnderline"/>
          <w:highlight w:val="yellow"/>
        </w:rPr>
        <w:t>that</w:t>
      </w:r>
      <w:r w:rsidRPr="00316944">
        <w:rPr>
          <w:rStyle w:val="StyleUnderline"/>
        </w:rPr>
        <w:t xml:space="preserve"> </w:t>
      </w:r>
      <w:r w:rsidRPr="000F31EA">
        <w:rPr>
          <w:rStyle w:val="StyleUnderline"/>
          <w:highlight w:val="yellow"/>
        </w:rPr>
        <w:t>create different degrees of precarity</w:t>
      </w:r>
      <w:r w:rsidRPr="00316944">
        <w:rPr>
          <w:rStyle w:val="StyleUnderline"/>
        </w:rPr>
        <w:t xml:space="preserve">, </w:t>
      </w:r>
      <w:r w:rsidRPr="000F31EA">
        <w:rPr>
          <w:rStyle w:val="StyleUnderline"/>
          <w:highlight w:val="yellow"/>
        </w:rPr>
        <w:t xml:space="preserve">vulnerability and freedom by </w:t>
      </w:r>
      <w:r w:rsidRPr="000F31EA">
        <w:rPr>
          <w:rStyle w:val="Emphasis"/>
          <w:highlight w:val="yellow"/>
        </w:rPr>
        <w:t>granting</w:t>
      </w:r>
      <w:r w:rsidRPr="00316944">
        <w:rPr>
          <w:rStyle w:val="StyleUnderline"/>
        </w:rPr>
        <w:t xml:space="preserve"> and closing </w:t>
      </w:r>
      <w:r w:rsidRPr="000F31EA">
        <w:rPr>
          <w:rStyle w:val="StyleUnderline"/>
          <w:highlight w:val="yellow"/>
        </w:rPr>
        <w:t>access to</w:t>
      </w:r>
      <w:r w:rsidRPr="00316944">
        <w:rPr>
          <w:rStyle w:val="StyleUnderline"/>
        </w:rPr>
        <w:t xml:space="preserve"> resources and </w:t>
      </w:r>
      <w:r w:rsidRPr="000F31EA">
        <w:rPr>
          <w:rStyle w:val="StyleUnderline"/>
          <w:highlight w:val="yellow"/>
        </w:rPr>
        <w:t>rights according to economic</w:t>
      </w:r>
      <w:r w:rsidRPr="00316944">
        <w:rPr>
          <w:rStyle w:val="StyleUnderline"/>
        </w:rPr>
        <w:t xml:space="preserve">, individualizing, </w:t>
      </w:r>
      <w:r w:rsidRPr="000F31EA">
        <w:rPr>
          <w:rStyle w:val="StyleUnderline"/>
          <w:highlight w:val="yellow"/>
        </w:rPr>
        <w:t xml:space="preserve">and </w:t>
      </w:r>
      <w:r w:rsidRPr="000F31EA">
        <w:rPr>
          <w:rStyle w:val="Emphasis"/>
          <w:highlight w:val="yellow"/>
        </w:rPr>
        <w:t>racist rationales</w:t>
      </w:r>
      <w:r w:rsidRPr="00316944">
        <w:t xml:space="preserve">. (Casas-Cortes et. al., 2015: 79, see also Gilmore 2007). In our understanding, </w:t>
      </w:r>
      <w:r w:rsidRPr="000F31EA">
        <w:rPr>
          <w:rStyle w:val="StyleUnderline"/>
          <w:highlight w:val="yellow"/>
        </w:rPr>
        <w:t>the border regime</w:t>
      </w:r>
      <w:r w:rsidRPr="00316944">
        <w:rPr>
          <w:rStyle w:val="StyleUnderline"/>
        </w:rPr>
        <w:t xml:space="preserve"> and it</w:t>
      </w:r>
      <w:r w:rsidRPr="000F31EA">
        <w:rPr>
          <w:rStyle w:val="StyleUnderline"/>
          <w:highlight w:val="yellow"/>
        </w:rPr>
        <w:t>s</w:t>
      </w:r>
      <w:r w:rsidRPr="00316944">
        <w:rPr>
          <w:rStyle w:val="StyleUnderline"/>
        </w:rPr>
        <w:t xml:space="preserve"> </w:t>
      </w:r>
      <w:r w:rsidRPr="000F31EA">
        <w:rPr>
          <w:rStyle w:val="Emphasis"/>
          <w:highlight w:val="yellow"/>
        </w:rPr>
        <w:t>central role</w:t>
      </w:r>
      <w:r w:rsidRPr="00316944">
        <w:rPr>
          <w:rStyle w:val="StyleUnderline"/>
        </w:rPr>
        <w:t xml:space="preserve"> </w:t>
      </w:r>
      <w:r w:rsidRPr="000F31EA">
        <w:rPr>
          <w:rStyle w:val="StyleUnderline"/>
          <w:highlight w:val="yellow"/>
        </w:rPr>
        <w:t>in the</w:t>
      </w:r>
      <w:r w:rsidRPr="00316944">
        <w:rPr>
          <w:rStyle w:val="StyleUnderline"/>
        </w:rPr>
        <w:t xml:space="preserve"> </w:t>
      </w:r>
      <w:r w:rsidRPr="000F31EA">
        <w:rPr>
          <w:rStyle w:val="StyleUnderline"/>
          <w:highlight w:val="yellow"/>
        </w:rPr>
        <w:t xml:space="preserve">production of </w:t>
      </w:r>
      <w:r w:rsidRPr="000F31EA">
        <w:rPr>
          <w:rStyle w:val="Emphasis"/>
          <w:highlight w:val="yellow"/>
        </w:rPr>
        <w:t>group-differentiated</w:t>
      </w:r>
      <w:r w:rsidRPr="000F31EA">
        <w:rPr>
          <w:rStyle w:val="StyleUnderline"/>
          <w:highlight w:val="yellow"/>
        </w:rPr>
        <w:t xml:space="preserve"> vulnerabilities</w:t>
      </w:r>
      <w:r w:rsidRPr="00316944">
        <w:rPr>
          <w:rStyle w:val="StyleUnderline"/>
        </w:rPr>
        <w:t xml:space="preserve"> to premature death</w:t>
      </w:r>
      <w:r w:rsidRPr="00316944">
        <w:t xml:space="preserve"> (cf. Gilmore 2007) </w:t>
      </w:r>
      <w:r w:rsidRPr="00316944">
        <w:rPr>
          <w:rStyle w:val="StyleUnderline"/>
        </w:rPr>
        <w:t xml:space="preserve">allows speaking of </w:t>
      </w:r>
      <w:r w:rsidRPr="000F31EA">
        <w:rPr>
          <w:rStyle w:val="StyleUnderline"/>
          <w:highlight w:val="yellow"/>
        </w:rPr>
        <w:t>i</w:t>
      </w:r>
      <w:r w:rsidRPr="00316944">
        <w:rPr>
          <w:rStyle w:val="StyleUnderline"/>
        </w:rPr>
        <w:t>t a</w:t>
      </w:r>
      <w:r w:rsidRPr="000F31EA">
        <w:rPr>
          <w:rStyle w:val="StyleUnderline"/>
          <w:highlight w:val="yellow"/>
        </w:rPr>
        <w:t>s</w:t>
      </w:r>
      <w:r w:rsidRPr="00316944">
        <w:rPr>
          <w:rStyle w:val="StyleUnderline"/>
        </w:rPr>
        <w:t xml:space="preserve"> </w:t>
      </w:r>
      <w:r w:rsidRPr="000F31EA">
        <w:rPr>
          <w:rStyle w:val="StyleUnderline"/>
          <w:highlight w:val="yellow"/>
        </w:rPr>
        <w:t xml:space="preserve">an important element in the </w:t>
      </w:r>
      <w:r w:rsidRPr="000F31EA">
        <w:rPr>
          <w:rStyle w:val="Emphasis"/>
          <w:highlight w:val="yellow"/>
        </w:rPr>
        <w:t>global apartheid system</w:t>
      </w:r>
      <w:r w:rsidRPr="00316944">
        <w:t xml:space="preserve">. It is fundamental in this context to remember that </w:t>
      </w:r>
      <w:r w:rsidRPr="00316944">
        <w:rPr>
          <w:rStyle w:val="StyleUnderline"/>
        </w:rPr>
        <w:t>apartheid refers to racism-based policies in any state (</w:t>
      </w:r>
      <w:r w:rsidRPr="00316944">
        <w:t xml:space="preserve">Morton 2000: 27), and not only to the South African version of such system. This fact is also stated in the United Nations’ International Convention on the Suppression and Punishment of the Crime of Apartheid (ICSPCA), which entered into force in 1976. In the Convention (article two), apartheid is defined as “inhuman acts committed for the purpose of establishing and maintaining domination by one racial group of persons over any other racial group of persons and systematically oppressing them.” The list of inhumane acts is worth quoting at length: a. Denial to a member or members of a racial group or groups of the right to life and liberty of person </w:t>
      </w:r>
      <w:proofErr w:type="spellStart"/>
      <w:r w:rsidRPr="00316944">
        <w:t>i</w:t>
      </w:r>
      <w:proofErr w:type="spellEnd"/>
      <w:r w:rsidRPr="00316944">
        <w:t xml:space="preserve">. By murder of members of a racial group or groups; ii. By the infliction upon the members of a racial group or groups of serious bodily or mental harm, by the infringement of their freedom or dignity, or by subjecting them to torture or to cruel, inhuman or degrading treatment or punishment; iii. By arbitrary arrest and illegal imprisonment of the members of a racial group or groups; b. Deliberate imposition on a racial group or groups of living conditions calculated to cause its or their physical destruction in whole or in part; c. Any legislative measures and other measures calculated to prevent a racial group or groups from participation in the political, social, economic and cultural life of the country and the deliberate creation of conditions preventing the full development of such a group or groups, in particular by denying to members of a racial group or groups basic human rights and freedoms, including the right to work, the right to form </w:t>
      </w:r>
      <w:proofErr w:type="spellStart"/>
      <w:r w:rsidRPr="00316944">
        <w:t>recognised</w:t>
      </w:r>
      <w:proofErr w:type="spellEnd"/>
      <w:r w:rsidRPr="00316944">
        <w:t xml:space="preserve"> trade unions, the right to education, the right to leave and to return to their country, the right to a nationality, the right to freedom of movement and residence, the right to freedom of opinion and expression, and the right to freedom of peaceful assembly and association; d. Any measures including legislative measures, designed to divide the population along racial lines by the creation of separate reserves and ghettos for the members of a racial group or groups, the prohibition of mixed marriages among members of various racial groups, the expropriation of landed property belonging to a racial group or groups or to members thereof; e. Exploitation of the </w:t>
      </w:r>
      <w:proofErr w:type="spellStart"/>
      <w:r w:rsidRPr="00316944">
        <w:t>labour</w:t>
      </w:r>
      <w:proofErr w:type="spellEnd"/>
      <w:r w:rsidRPr="00316944">
        <w:t xml:space="preserve"> of the members of a racial group or groups, in particular by submitting them to forced </w:t>
      </w:r>
      <w:proofErr w:type="spellStart"/>
      <w:r w:rsidRPr="00316944">
        <w:t>labour</w:t>
      </w:r>
      <w:proofErr w:type="spellEnd"/>
      <w:r w:rsidRPr="00316944">
        <w:t xml:space="preserve">; f. Persecution of organizations and persons, by depriving them of fundamental rights and freedoms, because they oppose apartheid. The 2002 Rome Statute of the International Criminal Court additionally defines apartheid as a crime against humanity. </w:t>
      </w:r>
      <w:r w:rsidRPr="00316944">
        <w:rPr>
          <w:rStyle w:val="StyleUnderline"/>
        </w:rPr>
        <w:t>Of essential importance to understand the political economy of global apartheid is the fact that none of the western countries</w:t>
      </w:r>
      <w:r w:rsidRPr="00316944">
        <w:t xml:space="preserve">, including Australia, Denmark, Canada, France, Germany, Israel, Italy, the Netherlands, New Zealand, the United Kingdom, and the United States </w:t>
      </w:r>
      <w:r w:rsidRPr="00316944">
        <w:rPr>
          <w:rStyle w:val="StyleUnderline"/>
        </w:rPr>
        <w:t xml:space="preserve">ever ratified the ICSPCA. </w:t>
      </w:r>
      <w:r w:rsidRPr="00316944">
        <w:t xml:space="preserve">This means that even though apartheid is recognized as a crime against humanity, the countries that have not ratified it cannot be held accountable for it. As such, the Convention is legally obsolete, at least to the extent that most of the countries invested in the enforcement of apartheid largely are the same countries that have not signed the Convention. In spite of its legal obsoleteness, the definitions contained in the ICSPCA and the global mechanisms reflected when looking into its history are of central to our conceptualization of global apartheid. </w:t>
      </w:r>
      <w:r w:rsidRPr="00316944">
        <w:rPr>
          <w:rStyle w:val="StyleUnderline"/>
        </w:rPr>
        <w:t>Apartheid is at work in Denmark and in Europe in all of the points mentioned in the convention</w:t>
      </w:r>
      <w:r w:rsidRPr="00316944">
        <w:t xml:space="preserve">. Our global focus allows understanding how Denmark and Europe deny members of different racial groups of the right to life and liberty of person; impose on them physically detrimental conditions; legally prevent their political participation and social development; legally create physical separation along racial lines; exploit their labor; and criminalizes their resistance against the above. </w:t>
      </w:r>
      <w:r w:rsidRPr="000F31EA">
        <w:rPr>
          <w:rStyle w:val="Emphasis"/>
          <w:highlight w:val="yellow"/>
        </w:rPr>
        <w:t>Apartheid</w:t>
      </w:r>
      <w:r w:rsidRPr="00316944">
        <w:t xml:space="preserve">, hence, </w:t>
      </w:r>
      <w:r w:rsidRPr="000F31EA">
        <w:rPr>
          <w:rStyle w:val="StyleUnderline"/>
          <w:highlight w:val="yellow"/>
        </w:rPr>
        <w:t xml:space="preserve">is a </w:t>
      </w:r>
      <w:r w:rsidRPr="000F31EA">
        <w:rPr>
          <w:rStyle w:val="Emphasis"/>
          <w:highlight w:val="yellow"/>
        </w:rPr>
        <w:t>structure</w:t>
      </w:r>
      <w:r w:rsidRPr="000F31EA">
        <w:rPr>
          <w:rStyle w:val="StyleUnderline"/>
          <w:highlight w:val="yellow"/>
        </w:rPr>
        <w:t xml:space="preserve">, </w:t>
      </w:r>
      <w:r w:rsidRPr="000F31EA">
        <w:rPr>
          <w:rStyle w:val="Emphasis"/>
          <w:highlight w:val="yellow"/>
        </w:rPr>
        <w:t>not an event</w:t>
      </w:r>
      <w:r w:rsidRPr="00316944">
        <w:t xml:space="preserve"> (</w:t>
      </w:r>
      <w:proofErr w:type="spellStart"/>
      <w:r w:rsidRPr="00316944">
        <w:t>Hage</w:t>
      </w:r>
      <w:proofErr w:type="spellEnd"/>
      <w:r w:rsidRPr="00316944">
        <w:t xml:space="preserve"> 2016). Inspired by Gilmore (2007), </w:t>
      </w:r>
      <w:r w:rsidRPr="00316944">
        <w:rPr>
          <w:rStyle w:val="StyleUnderline"/>
        </w:rPr>
        <w:t>we understand this structure not as one confined to specific states</w:t>
      </w:r>
      <w:r w:rsidRPr="00316944">
        <w:t xml:space="preserve">. Rather, </w:t>
      </w:r>
      <w:r w:rsidRPr="00316944">
        <w:rPr>
          <w:rStyle w:val="StyleUnderline"/>
        </w:rPr>
        <w:t xml:space="preserve">apartheid is </w:t>
      </w:r>
      <w:r w:rsidRPr="000F31EA">
        <w:rPr>
          <w:rStyle w:val="StyleUnderline"/>
          <w:highlight w:val="yellow"/>
        </w:rPr>
        <w:t>the institutionalization of racism in different spaces</w:t>
      </w:r>
      <w:r w:rsidRPr="00316944">
        <w:rPr>
          <w:rStyle w:val="StyleUnderline"/>
        </w:rPr>
        <w:t xml:space="preserve"> </w:t>
      </w:r>
      <w:r w:rsidRPr="000F31EA">
        <w:rPr>
          <w:rStyle w:val="StyleUnderline"/>
          <w:highlight w:val="yellow"/>
        </w:rPr>
        <w:t>and places</w:t>
      </w:r>
      <w:r w:rsidRPr="00316944">
        <w:rPr>
          <w:rStyle w:val="StyleUnderline"/>
        </w:rPr>
        <w:t xml:space="preserve"> that are,</w:t>
      </w:r>
      <w:r w:rsidRPr="00316944">
        <w:t xml:space="preserve"> however diverse, </w:t>
      </w:r>
      <w:r w:rsidRPr="00316944">
        <w:rPr>
          <w:rStyle w:val="StyleUnderline"/>
        </w:rPr>
        <w:t xml:space="preserve">intimately </w:t>
      </w:r>
      <w:r w:rsidRPr="000F31EA">
        <w:rPr>
          <w:rStyle w:val="StyleUnderline"/>
          <w:highlight w:val="yellow"/>
        </w:rPr>
        <w:t xml:space="preserve">interconnected through </w:t>
      </w:r>
      <w:r w:rsidRPr="000F31EA">
        <w:rPr>
          <w:rStyle w:val="Emphasis"/>
          <w:highlight w:val="yellow"/>
        </w:rPr>
        <w:t>policies</w:t>
      </w:r>
      <w:r w:rsidRPr="00316944">
        <w:rPr>
          <w:rStyle w:val="StyleUnderline"/>
        </w:rPr>
        <w:t xml:space="preserve">, </w:t>
      </w:r>
      <w:r w:rsidRPr="000F31EA">
        <w:rPr>
          <w:rStyle w:val="Emphasis"/>
          <w:highlight w:val="yellow"/>
        </w:rPr>
        <w:t>cooperation</w:t>
      </w:r>
      <w:r w:rsidRPr="00316944">
        <w:rPr>
          <w:rStyle w:val="StyleUnderline"/>
        </w:rPr>
        <w:t xml:space="preserve">, </w:t>
      </w:r>
      <w:r w:rsidRPr="000F31EA">
        <w:rPr>
          <w:rStyle w:val="Emphasis"/>
          <w:highlight w:val="yellow"/>
        </w:rPr>
        <w:t>economic</w:t>
      </w:r>
      <w:r w:rsidRPr="00316944">
        <w:rPr>
          <w:rStyle w:val="StyleUnderline"/>
        </w:rPr>
        <w:t xml:space="preserve"> </w:t>
      </w:r>
      <w:r w:rsidRPr="000F31EA">
        <w:rPr>
          <w:rStyle w:val="Emphasis"/>
          <w:highlight w:val="yellow"/>
        </w:rPr>
        <w:t>interests and exploitation</w:t>
      </w:r>
      <w:r w:rsidRPr="00316944">
        <w:rPr>
          <w:rStyle w:val="StyleUnderline"/>
        </w:rPr>
        <w:t xml:space="preserve">, forced and </w:t>
      </w:r>
      <w:r w:rsidRPr="000F31EA">
        <w:rPr>
          <w:rStyle w:val="Emphasis"/>
          <w:highlight w:val="yellow"/>
        </w:rPr>
        <w:t>voluntary human mobilities</w:t>
      </w:r>
      <w:r w:rsidRPr="00316944">
        <w:rPr>
          <w:rStyle w:val="StyleUnderline"/>
        </w:rPr>
        <w:t xml:space="preserve">, </w:t>
      </w:r>
      <w:r w:rsidRPr="000F31EA">
        <w:rPr>
          <w:rStyle w:val="StyleUnderline"/>
          <w:highlight w:val="yellow"/>
        </w:rPr>
        <w:t xml:space="preserve">and </w:t>
      </w:r>
      <w:r w:rsidRPr="000F31EA">
        <w:rPr>
          <w:rStyle w:val="Emphasis"/>
          <w:highlight w:val="yellow"/>
        </w:rPr>
        <w:t>legal frameworks</w:t>
      </w:r>
      <w:r w:rsidRPr="000F31EA">
        <w:rPr>
          <w:rStyle w:val="StyleUnderline"/>
          <w:highlight w:val="yellow"/>
        </w:rPr>
        <w:t xml:space="preserve"> and </w:t>
      </w:r>
      <w:r w:rsidRPr="000F31EA">
        <w:rPr>
          <w:rStyle w:val="Emphasis"/>
          <w:highlight w:val="yellow"/>
        </w:rPr>
        <w:t>institutions</w:t>
      </w:r>
      <w:r w:rsidRPr="00316944">
        <w:t xml:space="preserve">. Additionally, </w:t>
      </w:r>
      <w:r w:rsidRPr="000F31EA">
        <w:rPr>
          <w:rStyle w:val="StyleUnderline"/>
          <w:highlight w:val="yellow"/>
        </w:rPr>
        <w:t>in apartheid</w:t>
      </w:r>
      <w:r w:rsidRPr="00316944">
        <w:rPr>
          <w:rStyle w:val="StyleUnderline"/>
        </w:rPr>
        <w:t xml:space="preserve">, </w:t>
      </w:r>
      <w:r w:rsidRPr="000F31EA">
        <w:rPr>
          <w:rStyle w:val="StyleUnderline"/>
          <w:highlight w:val="yellow"/>
        </w:rPr>
        <w:t>race and class interact</w:t>
      </w:r>
      <w:r w:rsidRPr="00316944">
        <w:rPr>
          <w:rStyle w:val="StyleUnderline"/>
        </w:rPr>
        <w:t xml:space="preserve"> in complex ways </w:t>
      </w:r>
      <w:r w:rsidRPr="000F31EA">
        <w:rPr>
          <w:rStyle w:val="StyleUnderline"/>
          <w:highlight w:val="yellow"/>
        </w:rPr>
        <w:t>to define differentially the quality</w:t>
      </w:r>
      <w:r w:rsidRPr="00316944">
        <w:rPr>
          <w:rStyle w:val="StyleUnderline"/>
        </w:rPr>
        <w:t xml:space="preserve"> </w:t>
      </w:r>
      <w:r w:rsidRPr="000F31EA">
        <w:rPr>
          <w:rStyle w:val="StyleUnderline"/>
          <w:highlight w:val="yellow"/>
        </w:rPr>
        <w:t>of life</w:t>
      </w:r>
      <w:r w:rsidRPr="00316944">
        <w:rPr>
          <w:rStyle w:val="StyleUnderline"/>
        </w:rPr>
        <w:t xml:space="preserve">, infrastructure, health, </w:t>
      </w:r>
      <w:r w:rsidRPr="000F31EA">
        <w:rPr>
          <w:rStyle w:val="StyleUnderline"/>
          <w:highlight w:val="yellow"/>
        </w:rPr>
        <w:t>and mobility of different groups</w:t>
      </w:r>
      <w:r w:rsidRPr="00316944">
        <w:t xml:space="preserve"> (</w:t>
      </w:r>
      <w:proofErr w:type="spellStart"/>
      <w:r w:rsidRPr="00316944">
        <w:t>Hage</w:t>
      </w:r>
      <w:proofErr w:type="spellEnd"/>
      <w:r w:rsidRPr="00316944">
        <w:t xml:space="preserve"> 2016: 43), </w:t>
      </w:r>
      <w:r w:rsidRPr="000F31EA">
        <w:rPr>
          <w:rStyle w:val="StyleUnderline"/>
          <w:highlight w:val="yellow"/>
        </w:rPr>
        <w:t xml:space="preserve">as well as their </w:t>
      </w:r>
      <w:r w:rsidRPr="000F31EA">
        <w:rPr>
          <w:rStyle w:val="Emphasis"/>
          <w:highlight w:val="yellow"/>
        </w:rPr>
        <w:t>political</w:t>
      </w:r>
      <w:r w:rsidRPr="000F31EA">
        <w:rPr>
          <w:rStyle w:val="StyleUnderline"/>
          <w:highlight w:val="yellow"/>
        </w:rPr>
        <w:t xml:space="preserve"> and </w:t>
      </w:r>
      <w:r w:rsidRPr="000F31EA">
        <w:rPr>
          <w:rStyle w:val="Emphasis"/>
          <w:highlight w:val="yellow"/>
        </w:rPr>
        <w:t>social possibilities</w:t>
      </w:r>
      <w:r w:rsidRPr="000F31EA">
        <w:rPr>
          <w:rStyle w:val="StyleUnderline"/>
          <w:highlight w:val="yellow"/>
        </w:rPr>
        <w:t>.</w:t>
      </w:r>
      <w:r w:rsidRPr="00316944">
        <w:t xml:space="preserve"> In other words, </w:t>
      </w:r>
      <w:r w:rsidRPr="00316944">
        <w:rPr>
          <w:rStyle w:val="StyleUnderline"/>
        </w:rPr>
        <w:t>apartheid systematically exposes racially differentiated groups to premature death</w:t>
      </w:r>
      <w:r w:rsidRPr="00316944">
        <w:t xml:space="preserve"> (Gilmore 2007). This focus of course implies that </w:t>
      </w:r>
      <w:r w:rsidRPr="00316944">
        <w:rPr>
          <w:rStyle w:val="StyleUnderline"/>
        </w:rPr>
        <w:t>any analysis of borders</w:t>
      </w:r>
      <w:r w:rsidRPr="00316944">
        <w:t xml:space="preserve">, </w:t>
      </w:r>
      <w:r w:rsidRPr="00316944">
        <w:rPr>
          <w:rStyle w:val="StyleUnderline"/>
        </w:rPr>
        <w:t>migration</w:t>
      </w:r>
      <w:r w:rsidRPr="00316944">
        <w:t xml:space="preserve"> </w:t>
      </w:r>
      <w:r w:rsidRPr="00316944">
        <w:rPr>
          <w:rStyle w:val="StyleUnderline"/>
        </w:rPr>
        <w:t>and</w:t>
      </w:r>
      <w:r w:rsidRPr="00316944">
        <w:t xml:space="preserve"> </w:t>
      </w:r>
      <w:r w:rsidRPr="00316944">
        <w:rPr>
          <w:rStyle w:val="StyleUnderline"/>
        </w:rPr>
        <w:t>asylum</w:t>
      </w:r>
      <w:r w:rsidRPr="00316944">
        <w:t xml:space="preserve"> that does not take into account the structures of colonial power remains limited and </w:t>
      </w:r>
      <w:proofErr w:type="spellStart"/>
      <w:r w:rsidRPr="00316944">
        <w:t>invisibilizes</w:t>
      </w:r>
      <w:proofErr w:type="spellEnd"/>
      <w:r w:rsidRPr="00316944">
        <w:t xml:space="preserve"> the ways in which histories of domination, exploitation and struggles against oppression are entangled with the practices and institutions that shape the western migration infrastructures. </w:t>
      </w:r>
      <w:r w:rsidRPr="00316944">
        <w:rPr>
          <w:rStyle w:val="StyleUnderline"/>
        </w:rPr>
        <w:t xml:space="preserve">To put it simply, </w:t>
      </w:r>
      <w:r w:rsidRPr="000F31EA">
        <w:rPr>
          <w:rStyle w:val="StyleUnderline"/>
          <w:highlight w:val="yellow"/>
        </w:rPr>
        <w:t>border regimes</w:t>
      </w:r>
      <w:r w:rsidRPr="00316944">
        <w:rPr>
          <w:rStyle w:val="StyleUnderline"/>
        </w:rPr>
        <w:t xml:space="preserve">, camps, and racism </w:t>
      </w:r>
      <w:r w:rsidRPr="000F31EA">
        <w:rPr>
          <w:rStyle w:val="StyleUnderline"/>
          <w:highlight w:val="yellow"/>
        </w:rPr>
        <w:t xml:space="preserve">are intimately connected to the </w:t>
      </w:r>
      <w:r w:rsidRPr="000F31EA">
        <w:rPr>
          <w:rStyle w:val="Emphasis"/>
          <w:highlight w:val="yellow"/>
        </w:rPr>
        <w:t>geopolitics of war</w:t>
      </w:r>
      <w:r w:rsidRPr="000F31EA">
        <w:rPr>
          <w:rStyle w:val="StyleUnderline"/>
          <w:highlight w:val="yellow"/>
        </w:rPr>
        <w:t xml:space="preserve"> and </w:t>
      </w:r>
      <w:r w:rsidRPr="000F31EA">
        <w:rPr>
          <w:rStyle w:val="Emphasis"/>
          <w:highlight w:val="yellow"/>
        </w:rPr>
        <w:t>displacement</w:t>
      </w:r>
      <w:r w:rsidRPr="000F31EA">
        <w:rPr>
          <w:highlight w:val="yellow"/>
        </w:rPr>
        <w:t>,</w:t>
      </w:r>
      <w:r w:rsidRPr="00316944">
        <w:t xml:space="preserve"> </w:t>
      </w:r>
      <w:r w:rsidRPr="00316944">
        <w:rPr>
          <w:rStyle w:val="StyleUnderline"/>
        </w:rPr>
        <w:t>including the imperialist policies of western nation-states through the proliferation of wars, military interventions, and neocolonial occupations across the planet</w:t>
      </w:r>
      <w:r w:rsidRPr="00316944">
        <w:t xml:space="preserve">. Palestine, Afghanistan, Iraq, Syria, Yemen, Mali and Nigeria are a few examples (Genova, 2017). </w:t>
      </w:r>
      <w:r w:rsidRPr="000F31EA">
        <w:rPr>
          <w:rStyle w:val="Emphasis"/>
          <w:highlight w:val="yellow"/>
        </w:rPr>
        <w:t>Border regimes</w:t>
      </w:r>
      <w:r w:rsidRPr="00316944">
        <w:t xml:space="preserve"> </w:t>
      </w:r>
      <w:r w:rsidRPr="000F31EA">
        <w:rPr>
          <w:rStyle w:val="StyleUnderline"/>
          <w:highlight w:val="yellow"/>
        </w:rPr>
        <w:t>are</w:t>
      </w:r>
      <w:r w:rsidRPr="00316944">
        <w:rPr>
          <w:rStyle w:val="StyleUnderline"/>
        </w:rPr>
        <w:t xml:space="preserve"> also </w:t>
      </w:r>
      <w:r w:rsidRPr="000F31EA">
        <w:rPr>
          <w:rStyle w:val="StyleUnderline"/>
          <w:highlight w:val="yellow"/>
        </w:rPr>
        <w:t>entangled in imperial</w:t>
      </w:r>
      <w:r w:rsidRPr="00316944">
        <w:rPr>
          <w:rStyle w:val="StyleUnderline"/>
        </w:rPr>
        <w:t xml:space="preserve"> </w:t>
      </w:r>
      <w:r w:rsidRPr="000F31EA">
        <w:rPr>
          <w:rStyle w:val="StyleUnderline"/>
          <w:highlight w:val="yellow"/>
        </w:rPr>
        <w:t xml:space="preserve">regimes of </w:t>
      </w:r>
      <w:r w:rsidRPr="000F31EA">
        <w:rPr>
          <w:rStyle w:val="Emphasis"/>
          <w:highlight w:val="yellow"/>
        </w:rPr>
        <w:t>accumulation</w:t>
      </w:r>
      <w:r w:rsidRPr="00316944">
        <w:rPr>
          <w:rStyle w:val="StyleUnderline"/>
        </w:rPr>
        <w:t xml:space="preserve"> </w:t>
      </w:r>
      <w:r w:rsidRPr="000F31EA">
        <w:rPr>
          <w:rStyle w:val="StyleUnderline"/>
          <w:highlight w:val="yellow"/>
        </w:rPr>
        <w:t xml:space="preserve">in the form of </w:t>
      </w:r>
      <w:proofErr w:type="spellStart"/>
      <w:r w:rsidRPr="000F31EA">
        <w:rPr>
          <w:rStyle w:val="Emphasis"/>
          <w:highlight w:val="yellow"/>
        </w:rPr>
        <w:t>extractivist</w:t>
      </w:r>
      <w:proofErr w:type="spellEnd"/>
      <w:r w:rsidRPr="000F31EA">
        <w:rPr>
          <w:rStyle w:val="Emphasis"/>
          <w:highlight w:val="yellow"/>
        </w:rPr>
        <w:t xml:space="preserve"> industries</w:t>
      </w:r>
      <w:r w:rsidRPr="00316944">
        <w:rPr>
          <w:rStyle w:val="StyleUnderline"/>
        </w:rPr>
        <w:t xml:space="preserve">, </w:t>
      </w:r>
      <w:r w:rsidRPr="000F31EA">
        <w:rPr>
          <w:rStyle w:val="Emphasis"/>
          <w:highlight w:val="yellow"/>
        </w:rPr>
        <w:t>industrial fishing</w:t>
      </w:r>
      <w:r w:rsidRPr="000F31EA">
        <w:rPr>
          <w:rStyle w:val="StyleUnderline"/>
          <w:highlight w:val="yellow"/>
        </w:rPr>
        <w:t xml:space="preserve"> and ‘</w:t>
      </w:r>
      <w:r w:rsidRPr="000F31EA">
        <w:rPr>
          <w:rStyle w:val="Emphasis"/>
          <w:highlight w:val="yellow"/>
        </w:rPr>
        <w:t>land grabbing’</w:t>
      </w:r>
      <w:r w:rsidRPr="000F31EA">
        <w:rPr>
          <w:rStyle w:val="StyleUnderline"/>
          <w:highlight w:val="yellow"/>
        </w:rPr>
        <w:t xml:space="preserve"> across the global south</w:t>
      </w:r>
      <w:r w:rsidRPr="00316944">
        <w:rPr>
          <w:rStyle w:val="StyleUnderline"/>
        </w:rPr>
        <w:t>.</w:t>
      </w:r>
    </w:p>
    <w:p w:rsidR="00E95D92" w:rsidRPr="00316944" w:rsidRDefault="00E95D92" w:rsidP="00E95D92">
      <w:pPr>
        <w:pStyle w:val="Heading4"/>
        <w:rPr>
          <w:rFonts w:cs="Times New Roman"/>
        </w:rPr>
      </w:pPr>
      <w:r w:rsidRPr="00316944">
        <w:rPr>
          <w:rFonts w:cs="Times New Roman"/>
        </w:rPr>
        <w:t xml:space="preserve">The alternative is to </w:t>
      </w:r>
      <w:r w:rsidRPr="00316944">
        <w:rPr>
          <w:rFonts w:cs="Times New Roman"/>
          <w:i/>
        </w:rPr>
        <w:t>reject</w:t>
      </w:r>
      <w:r w:rsidRPr="00316944">
        <w:rPr>
          <w:rFonts w:cs="Times New Roman"/>
        </w:rPr>
        <w:t xml:space="preserve"> the </w:t>
      </w:r>
      <w:r w:rsidRPr="00316944">
        <w:rPr>
          <w:rFonts w:cs="Times New Roman"/>
          <w:u w:val="single"/>
        </w:rPr>
        <w:t>affirmative</w:t>
      </w:r>
      <w:r w:rsidRPr="00316944">
        <w:rPr>
          <w:rFonts w:cs="Times New Roman"/>
        </w:rPr>
        <w:t xml:space="preserve"> – a micro-politics of </w:t>
      </w:r>
      <w:r w:rsidRPr="00316944">
        <w:rPr>
          <w:rFonts w:cs="Times New Roman"/>
          <w:i/>
        </w:rPr>
        <w:t>mobile</w:t>
      </w:r>
      <w:r w:rsidRPr="00316944">
        <w:rPr>
          <w:rFonts w:cs="Times New Roman"/>
        </w:rPr>
        <w:t xml:space="preserve"> </w:t>
      </w:r>
      <w:r w:rsidRPr="00316944">
        <w:rPr>
          <w:rFonts w:cs="Times New Roman"/>
          <w:u w:val="single"/>
        </w:rPr>
        <w:t>solidarity</w:t>
      </w:r>
      <w:r w:rsidRPr="00316944">
        <w:rPr>
          <w:rFonts w:cs="Times New Roman"/>
        </w:rPr>
        <w:t xml:space="preserve"> with migrants </w:t>
      </w:r>
      <w:r w:rsidRPr="00316944">
        <w:rPr>
          <w:rFonts w:cs="Times New Roman"/>
          <w:i/>
        </w:rPr>
        <w:t>solves</w:t>
      </w:r>
      <w:r w:rsidRPr="00316944">
        <w:rPr>
          <w:rFonts w:cs="Times New Roman"/>
        </w:rPr>
        <w:t xml:space="preserve"> the </w:t>
      </w:r>
      <w:proofErr w:type="spellStart"/>
      <w:r w:rsidRPr="00316944">
        <w:rPr>
          <w:rFonts w:cs="Times New Roman"/>
        </w:rPr>
        <w:t>aff</w:t>
      </w:r>
      <w:proofErr w:type="spellEnd"/>
      <w:r w:rsidRPr="00316944">
        <w:rPr>
          <w:rFonts w:cs="Times New Roman"/>
        </w:rPr>
        <w:t xml:space="preserve"> and </w:t>
      </w:r>
      <w:r w:rsidRPr="00CD1D8C">
        <w:rPr>
          <w:rFonts w:cs="Times New Roman"/>
          <w:i/>
        </w:rPr>
        <w:t>resists</w:t>
      </w:r>
      <w:r w:rsidRPr="00316944">
        <w:rPr>
          <w:rFonts w:cs="Times New Roman"/>
        </w:rPr>
        <w:t xml:space="preserve"> </w:t>
      </w:r>
      <w:r w:rsidRPr="00CD1D8C">
        <w:rPr>
          <w:rFonts w:cs="Times New Roman"/>
          <w:u w:val="single"/>
        </w:rPr>
        <w:t>differential inclusion</w:t>
      </w:r>
    </w:p>
    <w:p w:rsidR="00E95D92" w:rsidRPr="00316944" w:rsidRDefault="00E95D92" w:rsidP="00E95D92">
      <w:r w:rsidRPr="00316944">
        <w:rPr>
          <w:rStyle w:val="Style13ptBold"/>
        </w:rPr>
        <w:t>Rainey 18</w:t>
      </w:r>
      <w:r w:rsidRPr="00316944">
        <w:t xml:space="preserve"> (Mark Justin Rainey, PhD from the School of Geography, Queen Mary and the Centre for Cultural Studies, Goldsmiths, University of London, </w:t>
      </w:r>
      <w:r w:rsidRPr="00316944">
        <w:rPr>
          <w:i/>
        </w:rPr>
        <w:t>Third Text</w:t>
      </w:r>
      <w:r w:rsidRPr="00316944">
        <w:t>, 2018, Vol. 32, No. 1, 150–160, https://doi.org/10.1080/09528822.2018.1452377)</w:t>
      </w:r>
    </w:p>
    <w:p w:rsidR="00E95D92" w:rsidRPr="00316944" w:rsidRDefault="00E95D92" w:rsidP="00E95D92">
      <w:r w:rsidRPr="00316944">
        <w:t xml:space="preserve">The juxtaposition of </w:t>
      </w:r>
      <w:proofErr w:type="spellStart"/>
      <w:r w:rsidRPr="00316944">
        <w:t>Colonus</w:t>
      </w:r>
      <w:proofErr w:type="spellEnd"/>
      <w:r w:rsidRPr="00316944">
        <w:t xml:space="preserve"> and Lampedusa draws parallels between the ancient and the contemporary. Each is a border zone where forms of differential inclusion are played out and where protean and degraded legal and social statuses are formed and re-formed. Each, in its own way, indicates how </w:t>
      </w:r>
      <w:r w:rsidRPr="000F31EA">
        <w:rPr>
          <w:rStyle w:val="StyleUnderline"/>
          <w:highlight w:val="yellow"/>
        </w:rPr>
        <w:t xml:space="preserve">the </w:t>
      </w:r>
      <w:r w:rsidRPr="000F31EA">
        <w:rPr>
          <w:rStyle w:val="Emphasis"/>
          <w:highlight w:val="yellow"/>
        </w:rPr>
        <w:t>ambiguous status</w:t>
      </w:r>
      <w:r w:rsidRPr="000F31EA">
        <w:rPr>
          <w:rStyle w:val="StyleUnderline"/>
          <w:highlight w:val="yellow"/>
        </w:rPr>
        <w:t xml:space="preserve"> of the </w:t>
      </w:r>
      <w:r w:rsidRPr="000F31EA">
        <w:rPr>
          <w:rStyle w:val="Emphasis"/>
          <w:highlight w:val="yellow"/>
        </w:rPr>
        <w:t>migrant</w:t>
      </w:r>
      <w:r w:rsidRPr="000F31EA">
        <w:rPr>
          <w:rStyle w:val="StyleUnderline"/>
          <w:highlight w:val="yellow"/>
        </w:rPr>
        <w:t xml:space="preserve"> is </w:t>
      </w:r>
      <w:proofErr w:type="spellStart"/>
      <w:r w:rsidRPr="000F31EA">
        <w:rPr>
          <w:rStyle w:val="Emphasis"/>
          <w:highlight w:val="yellow"/>
        </w:rPr>
        <w:t>instrumentalised</w:t>
      </w:r>
      <w:proofErr w:type="spellEnd"/>
      <w:r w:rsidRPr="000F31EA">
        <w:rPr>
          <w:rStyle w:val="StyleUnderline"/>
          <w:highlight w:val="yellow"/>
        </w:rPr>
        <w:t xml:space="preserve"> in the projection of a </w:t>
      </w:r>
      <w:r w:rsidRPr="000F31EA">
        <w:rPr>
          <w:rStyle w:val="Emphasis"/>
          <w:highlight w:val="yellow"/>
        </w:rPr>
        <w:t>just</w:t>
      </w:r>
      <w:r w:rsidRPr="000F31EA">
        <w:rPr>
          <w:rStyle w:val="StyleUnderline"/>
          <w:highlight w:val="yellow"/>
        </w:rPr>
        <w:t xml:space="preserve">, </w:t>
      </w:r>
      <w:r w:rsidRPr="000F31EA">
        <w:rPr>
          <w:rStyle w:val="Emphasis"/>
          <w:highlight w:val="yellow"/>
        </w:rPr>
        <w:t>hospitable</w:t>
      </w:r>
      <w:r w:rsidRPr="000F31EA">
        <w:rPr>
          <w:rStyle w:val="StyleUnderline"/>
          <w:highlight w:val="yellow"/>
        </w:rPr>
        <w:t xml:space="preserve"> and </w:t>
      </w:r>
      <w:r w:rsidRPr="000F31EA">
        <w:rPr>
          <w:rStyle w:val="Emphasis"/>
          <w:highlight w:val="yellow"/>
        </w:rPr>
        <w:t>secure state</w:t>
      </w:r>
      <w:r w:rsidRPr="000F31EA">
        <w:rPr>
          <w:rStyle w:val="StyleUnderline"/>
          <w:highlight w:val="yellow"/>
        </w:rPr>
        <w:t>.</w:t>
      </w:r>
      <w:r w:rsidRPr="00316944">
        <w:rPr>
          <w:rStyle w:val="StyleUnderline"/>
        </w:rPr>
        <w:t xml:space="preserve"> </w:t>
      </w:r>
      <w:r w:rsidRPr="00316944">
        <w:t xml:space="preserve">These </w:t>
      </w:r>
      <w:proofErr w:type="spellStart"/>
      <w:r w:rsidRPr="00316944">
        <w:t>idealised</w:t>
      </w:r>
      <w:proofErr w:type="spellEnd"/>
      <w:r w:rsidRPr="00316944">
        <w:rPr>
          <w:rStyle w:val="StyleUnderline"/>
        </w:rPr>
        <w:t xml:space="preserve"> images were produced in moments of crisis and disaster and masked the very uncertainty and ambiguity of the migrant they depended on.</w:t>
      </w:r>
      <w:r w:rsidRPr="00316944">
        <w:t xml:space="preserve"> It is here that </w:t>
      </w:r>
      <w:r w:rsidRPr="00316944">
        <w:rPr>
          <w:rStyle w:val="StyleUnderline"/>
        </w:rPr>
        <w:t>the tragic in both its technical sense of devastating legal uncertainty and in its everyday sense of a calamitous situation merge together</w:t>
      </w:r>
      <w:r w:rsidRPr="00316944">
        <w:t xml:space="preserve">. In view of this, I wish to break from Aristotle’s therapeutic definition of tragedy as a staged drama that purifies the emotions of an audience through the spectacle of violence, and instead </w:t>
      </w:r>
      <w:proofErr w:type="spellStart"/>
      <w:r w:rsidRPr="00316944">
        <w:t>recognise</w:t>
      </w:r>
      <w:proofErr w:type="spellEnd"/>
      <w:r w:rsidRPr="00316944">
        <w:t xml:space="preserve"> it as moments – in their calamity and uncertainty – that begin to shake our taken-for-granted understanding of the world and demand deep decision and political action.52 </w:t>
      </w:r>
      <w:r w:rsidRPr="000F31EA">
        <w:rPr>
          <w:rStyle w:val="Emphasis"/>
          <w:highlight w:val="yellow"/>
        </w:rPr>
        <w:t>Mobile Solidarities</w:t>
      </w:r>
      <w:r w:rsidRPr="00316944">
        <w:t xml:space="preserve"> and the Dialectics of Repair The critical race and legal theorist, Vincent Lloyd, writes that: ‘</w:t>
      </w:r>
      <w:r w:rsidRPr="00316944">
        <w:rPr>
          <w:rStyle w:val="StyleUnderline"/>
        </w:rPr>
        <w:t>The inertia of the ordinary sweeps us along, muting all but the most mundane worries</w:t>
      </w:r>
      <w:r w:rsidRPr="00316944">
        <w:t xml:space="preserve">. But </w:t>
      </w:r>
      <w:r w:rsidRPr="000F31EA">
        <w:rPr>
          <w:rStyle w:val="StyleUnderline"/>
          <w:highlight w:val="yellow"/>
        </w:rPr>
        <w:t xml:space="preserve">in moments of </w:t>
      </w:r>
      <w:r w:rsidRPr="000F31EA">
        <w:rPr>
          <w:rStyle w:val="Emphasis"/>
          <w:highlight w:val="yellow"/>
        </w:rPr>
        <w:t>tragedy</w:t>
      </w:r>
      <w:r w:rsidRPr="00316944">
        <w:t xml:space="preserve">, </w:t>
      </w:r>
      <w:r w:rsidRPr="00316944">
        <w:rPr>
          <w:rStyle w:val="StyleUnderline"/>
        </w:rPr>
        <w:t xml:space="preserve">of deep decision, of disruption, </w:t>
      </w:r>
      <w:r w:rsidRPr="000F31EA">
        <w:rPr>
          <w:rStyle w:val="StyleUnderline"/>
          <w:highlight w:val="yellow"/>
        </w:rPr>
        <w:t>of evil,</w:t>
      </w:r>
      <w:r w:rsidRPr="00316944">
        <w:rPr>
          <w:rStyle w:val="StyleUnderline"/>
        </w:rPr>
        <w:t xml:space="preserve"> in moments when we step out of the pull of the ordinary, w</w:t>
      </w:r>
      <w:r w:rsidRPr="000F31EA">
        <w:rPr>
          <w:rStyle w:val="StyleUnderline"/>
          <w:highlight w:val="yellow"/>
        </w:rPr>
        <w:t>e understand that something is amiss in the world</w:t>
      </w:r>
      <w:r w:rsidRPr="00316944">
        <w:t xml:space="preserve">.’ 53 </w:t>
      </w:r>
      <w:r w:rsidRPr="000F31EA">
        <w:rPr>
          <w:rStyle w:val="StyleUnderline"/>
          <w:highlight w:val="yellow"/>
        </w:rPr>
        <w:t>The ordinary</w:t>
      </w:r>
      <w:r w:rsidRPr="00316944">
        <w:t xml:space="preserve"> can be seductive and enchanting, according to Lloyd. It </w:t>
      </w:r>
      <w:r w:rsidRPr="000F31EA">
        <w:rPr>
          <w:rStyle w:val="StyleUnderline"/>
          <w:highlight w:val="yellow"/>
        </w:rPr>
        <w:t>holds a ‘</w:t>
      </w:r>
      <w:r w:rsidRPr="000F31EA">
        <w:rPr>
          <w:rStyle w:val="Emphasis"/>
          <w:highlight w:val="yellow"/>
        </w:rPr>
        <w:t>normative force</w:t>
      </w:r>
      <w:r w:rsidRPr="000F31EA">
        <w:rPr>
          <w:rStyle w:val="StyleUnderline"/>
          <w:highlight w:val="yellow"/>
        </w:rPr>
        <w:t>’</w:t>
      </w:r>
      <w:r w:rsidRPr="00316944">
        <w:rPr>
          <w:rStyle w:val="StyleUnderline"/>
        </w:rPr>
        <w:t xml:space="preserve"> – </w:t>
      </w:r>
      <w:r w:rsidRPr="000F31EA">
        <w:rPr>
          <w:rStyle w:val="StyleUnderline"/>
          <w:highlight w:val="yellow"/>
        </w:rPr>
        <w:t>producing a soothing resignation</w:t>
      </w:r>
      <w:r w:rsidRPr="00316944">
        <w:rPr>
          <w:rStyle w:val="StyleUnderline"/>
        </w:rPr>
        <w:t xml:space="preserve"> in the face of tragedy </w:t>
      </w:r>
      <w:r w:rsidRPr="000F31EA">
        <w:rPr>
          <w:rStyle w:val="StyleUnderline"/>
          <w:highlight w:val="yellow"/>
        </w:rPr>
        <w:t>that suggests: ‘this is</w:t>
      </w:r>
      <w:r w:rsidRPr="00316944">
        <w:rPr>
          <w:rStyle w:val="StyleUnderline"/>
        </w:rPr>
        <w:t xml:space="preserve"> just </w:t>
      </w:r>
      <w:r w:rsidRPr="000F31EA">
        <w:rPr>
          <w:rStyle w:val="StyleUnderline"/>
          <w:highlight w:val="yellow"/>
        </w:rPr>
        <w:t>how things are’</w:t>
      </w:r>
      <w:r w:rsidRPr="00316944">
        <w:rPr>
          <w:rStyle w:val="StyleUnderline"/>
        </w:rPr>
        <w:t>.</w:t>
      </w:r>
      <w:r w:rsidRPr="00316944">
        <w:t xml:space="preserve"> Things are done as they are done. Tragic situations are </w:t>
      </w:r>
      <w:proofErr w:type="spellStart"/>
      <w:r w:rsidRPr="00316944">
        <w:t>normalised</w:t>
      </w:r>
      <w:proofErr w:type="spellEnd"/>
      <w:r w:rsidRPr="00316944">
        <w:t xml:space="preserve">, </w:t>
      </w:r>
      <w:proofErr w:type="spellStart"/>
      <w:r w:rsidRPr="00316944">
        <w:t>naturalised</w:t>
      </w:r>
      <w:proofErr w:type="spellEnd"/>
      <w:r w:rsidRPr="00316944">
        <w:t xml:space="preserve"> and taken for granted. They become muted and silenced. The task for Lloyd, is to challenge this ‘enchanted ordinary’. I would argue that </w:t>
      </w:r>
      <w:r w:rsidRPr="00316944">
        <w:rPr>
          <w:rStyle w:val="StyleUnderline"/>
        </w:rPr>
        <w:t xml:space="preserve">in order to interrogate this enchanted ordinary </w:t>
      </w:r>
      <w:r w:rsidRPr="000F31EA">
        <w:rPr>
          <w:rStyle w:val="StyleUnderline"/>
          <w:highlight w:val="yellow"/>
        </w:rPr>
        <w:t>we</w:t>
      </w:r>
      <w:r w:rsidRPr="00316944">
        <w:rPr>
          <w:rStyle w:val="StyleUnderline"/>
        </w:rPr>
        <w:t xml:space="preserve"> </w:t>
      </w:r>
      <w:r w:rsidRPr="000F31EA">
        <w:rPr>
          <w:rStyle w:val="StyleUnderline"/>
          <w:highlight w:val="yellow"/>
        </w:rPr>
        <w:t>must</w:t>
      </w:r>
      <w:r w:rsidRPr="00316944">
        <w:rPr>
          <w:rStyle w:val="StyleUnderline"/>
        </w:rPr>
        <w:t xml:space="preserve"> first </w:t>
      </w:r>
      <w:proofErr w:type="spellStart"/>
      <w:r w:rsidRPr="000F31EA">
        <w:rPr>
          <w:rStyle w:val="StyleUnderline"/>
          <w:highlight w:val="yellow"/>
        </w:rPr>
        <w:t>recognise</w:t>
      </w:r>
      <w:proofErr w:type="spellEnd"/>
      <w:r w:rsidRPr="000F31EA">
        <w:rPr>
          <w:rStyle w:val="StyleUnderline"/>
          <w:highlight w:val="yellow"/>
        </w:rPr>
        <w:t xml:space="preserve"> that the ordinary itself can</w:t>
      </w:r>
      <w:r w:rsidRPr="00316944">
        <w:rPr>
          <w:rStyle w:val="StyleUnderline"/>
        </w:rPr>
        <w:t xml:space="preserve"> also </w:t>
      </w:r>
      <w:r w:rsidRPr="000F31EA">
        <w:rPr>
          <w:rStyle w:val="StyleUnderline"/>
          <w:highlight w:val="yellow"/>
        </w:rPr>
        <w:t>be tragic</w:t>
      </w:r>
      <w:r w:rsidRPr="00316944">
        <w:t xml:space="preserve">. The Lampedusa disaster on 3 October 2013 was not an isolated incident. A week later another boat on the same route sank in Italian waters killing over two hundred mainly Syrian nationals.54 On 19 April 2015 an estimated seven hundred people perished in waters south of Lampedusa and this was only days after an estimated four hundred people had perished after a boat capsized in the Mediterranean Sea.55 </w:t>
      </w:r>
      <w:r w:rsidRPr="000F31EA">
        <w:rPr>
          <w:rStyle w:val="StyleUnderline"/>
          <w:highlight w:val="yellow"/>
        </w:rPr>
        <w:t xml:space="preserve">The </w:t>
      </w:r>
      <w:r w:rsidRPr="000F31EA">
        <w:rPr>
          <w:rStyle w:val="Emphasis"/>
          <w:highlight w:val="yellow"/>
        </w:rPr>
        <w:t>Missing Migrants</w:t>
      </w:r>
      <w:r w:rsidRPr="000F31EA">
        <w:rPr>
          <w:rStyle w:val="StyleUnderline"/>
          <w:highlight w:val="yellow"/>
        </w:rPr>
        <w:t xml:space="preserve"> Project estimates that </w:t>
      </w:r>
      <w:r w:rsidRPr="000F31EA">
        <w:rPr>
          <w:rStyle w:val="Emphasis"/>
          <w:highlight w:val="yellow"/>
        </w:rPr>
        <w:t>over three thousand people</w:t>
      </w:r>
      <w:r w:rsidRPr="000F31EA">
        <w:rPr>
          <w:rStyle w:val="StyleUnderline"/>
          <w:highlight w:val="yellow"/>
        </w:rPr>
        <w:t xml:space="preserve"> have died</w:t>
      </w:r>
      <w:r w:rsidRPr="00316944">
        <w:rPr>
          <w:rStyle w:val="StyleUnderline"/>
        </w:rPr>
        <w:t xml:space="preserve"> in the Mediterranean Sea each year between 2014 and 2016</w:t>
      </w:r>
      <w:r w:rsidRPr="00316944">
        <w:t xml:space="preserve">.56 In Gianfranco </w:t>
      </w:r>
      <w:proofErr w:type="spellStart"/>
      <w:r w:rsidRPr="00316944">
        <w:t>Rosi’s</w:t>
      </w:r>
      <w:proofErr w:type="spellEnd"/>
      <w:r w:rsidRPr="00316944">
        <w:t xml:space="preserve"> 2016 documentary Fire at Sea the continuing crisis on the shores of Lampedusa is documented alongside the daily life of an Italian family living on the island.57 The film juxtaposes scenes of the death, rescue and detention of arriving migrants with the everyday life of a family who share meals, work, attend school, listen to the local radio and visit the doctor. It is a depiction of </w:t>
      </w:r>
      <w:r w:rsidRPr="00316944">
        <w:rPr>
          <w:rStyle w:val="StyleUnderline"/>
        </w:rPr>
        <w:t>the extremes of differential inclusion</w:t>
      </w:r>
      <w:r w:rsidRPr="00316944">
        <w:t xml:space="preserve">, </w:t>
      </w:r>
      <w:r w:rsidRPr="00316944">
        <w:rPr>
          <w:rStyle w:val="StyleUnderline"/>
        </w:rPr>
        <w:t>where two worlds co-exist in the same space, but in stark separation</w:t>
      </w:r>
      <w:r w:rsidRPr="00316944">
        <w:t xml:space="preserve">. Lampedusa is simultaneously a detention </w:t>
      </w:r>
      <w:proofErr w:type="spellStart"/>
      <w:r w:rsidRPr="00316944">
        <w:t>centre</w:t>
      </w:r>
      <w:proofErr w:type="spellEnd"/>
      <w:r w:rsidRPr="00316944">
        <w:t xml:space="preserve"> and a family home, and it is a briny graveyard off a shoreline along which children play and people work. The </w:t>
      </w:r>
      <w:r w:rsidRPr="00316944">
        <w:rPr>
          <w:rStyle w:val="StyleUnderline"/>
        </w:rPr>
        <w:t>blunt juxtaposition</w:t>
      </w:r>
      <w:r w:rsidRPr="00316944">
        <w:t xml:space="preserve">, without narration, </w:t>
      </w:r>
      <w:r w:rsidRPr="00316944">
        <w:rPr>
          <w:rStyle w:val="StyleUnderline"/>
        </w:rPr>
        <w:t>works to pull the viewer out of the ‘enchanted ordinary’ to what may be termed the ‘translucent ordinary’.</w:t>
      </w:r>
      <w:r w:rsidRPr="00316944">
        <w:t xml:space="preserve"> </w:t>
      </w:r>
      <w:r w:rsidRPr="000F31EA">
        <w:rPr>
          <w:rStyle w:val="StyleUnderline"/>
          <w:highlight w:val="yellow"/>
        </w:rPr>
        <w:t xml:space="preserve">While the </w:t>
      </w:r>
      <w:r w:rsidRPr="000F31EA">
        <w:rPr>
          <w:rStyle w:val="Emphasis"/>
          <w:highlight w:val="yellow"/>
        </w:rPr>
        <w:t>enchanted ordinary</w:t>
      </w:r>
      <w:r w:rsidRPr="000F31EA">
        <w:rPr>
          <w:rStyle w:val="StyleUnderline"/>
          <w:highlight w:val="yellow"/>
        </w:rPr>
        <w:t xml:space="preserve"> </w:t>
      </w:r>
      <w:r w:rsidRPr="000F31EA">
        <w:rPr>
          <w:rStyle w:val="Emphasis"/>
          <w:highlight w:val="yellow"/>
        </w:rPr>
        <w:t>mutes</w:t>
      </w:r>
      <w:r w:rsidRPr="000F31EA">
        <w:rPr>
          <w:rStyle w:val="StyleUnderline"/>
          <w:highlight w:val="yellow"/>
        </w:rPr>
        <w:t xml:space="preserve"> the </w:t>
      </w:r>
      <w:r w:rsidRPr="000F31EA">
        <w:rPr>
          <w:rStyle w:val="Emphasis"/>
          <w:highlight w:val="yellow"/>
        </w:rPr>
        <w:t>tragic ambiguity</w:t>
      </w:r>
      <w:r w:rsidRPr="000F31EA">
        <w:rPr>
          <w:rStyle w:val="StyleUnderline"/>
          <w:highlight w:val="yellow"/>
        </w:rPr>
        <w:t xml:space="preserve"> and </w:t>
      </w:r>
      <w:r w:rsidRPr="000F31EA">
        <w:rPr>
          <w:rStyle w:val="Emphasis"/>
          <w:highlight w:val="yellow"/>
        </w:rPr>
        <w:t>devastating stratifications</w:t>
      </w:r>
      <w:r w:rsidRPr="000F31EA">
        <w:rPr>
          <w:rStyle w:val="StyleUnderline"/>
          <w:highlight w:val="yellow"/>
        </w:rPr>
        <w:t xml:space="preserve"> of border regimes, the </w:t>
      </w:r>
      <w:r w:rsidRPr="000F31EA">
        <w:rPr>
          <w:rStyle w:val="Emphasis"/>
          <w:highlight w:val="yellow"/>
        </w:rPr>
        <w:t>translucent ordinary</w:t>
      </w:r>
      <w:r w:rsidRPr="000F31EA">
        <w:rPr>
          <w:rStyle w:val="StyleUnderline"/>
          <w:highlight w:val="yellow"/>
        </w:rPr>
        <w:t xml:space="preserve"> </w:t>
      </w:r>
      <w:proofErr w:type="spellStart"/>
      <w:r w:rsidRPr="000F31EA">
        <w:rPr>
          <w:rStyle w:val="StyleUnderline"/>
          <w:highlight w:val="yellow"/>
        </w:rPr>
        <w:t>recognises</w:t>
      </w:r>
      <w:proofErr w:type="spellEnd"/>
      <w:r w:rsidRPr="000F31EA">
        <w:rPr>
          <w:rStyle w:val="StyleUnderline"/>
          <w:highlight w:val="yellow"/>
        </w:rPr>
        <w:t xml:space="preserve"> them and makes them visible in order that we may work to transform them.</w:t>
      </w:r>
      <w:r w:rsidRPr="00316944">
        <w:t xml:space="preserve"> Vincent Lloyd writes about the ‘enchanted ordinary’ and the ‘translucent’ in the introduction to his study on the British philosopher Gillian Rose. Central to the work of Rose is the concept of ‘ethical life’ which is drawn from the writings of G W F Hegel.58 ‘</w:t>
      </w:r>
      <w:r w:rsidRPr="000F31EA">
        <w:rPr>
          <w:rStyle w:val="Emphasis"/>
          <w:highlight w:val="yellow"/>
        </w:rPr>
        <w:t>Ethical life’</w:t>
      </w:r>
      <w:r w:rsidRPr="00316944">
        <w:t xml:space="preserve"> or </w:t>
      </w:r>
      <w:proofErr w:type="spellStart"/>
      <w:r w:rsidRPr="00316944">
        <w:t>Sittlichkeit</w:t>
      </w:r>
      <w:proofErr w:type="spellEnd"/>
      <w:r w:rsidRPr="00316944">
        <w:t xml:space="preserve"> has the root noun of die </w:t>
      </w:r>
      <w:proofErr w:type="spellStart"/>
      <w:r w:rsidRPr="00316944">
        <w:t>Sitte</w:t>
      </w:r>
      <w:proofErr w:type="spellEnd"/>
      <w:r w:rsidRPr="00316944">
        <w:t xml:space="preserve"> or ‘custom’ and, for Hegel, </w:t>
      </w:r>
      <w:r w:rsidRPr="00316944">
        <w:rPr>
          <w:rStyle w:val="StyleUnderline"/>
        </w:rPr>
        <w:t xml:space="preserve">should not be understood as an adherence to abstract ethical principles or universal moral impositions, but </w:t>
      </w:r>
      <w:r w:rsidRPr="000F31EA">
        <w:rPr>
          <w:rStyle w:val="StyleUnderline"/>
          <w:highlight w:val="yellow"/>
        </w:rPr>
        <w:t xml:space="preserve">should </w:t>
      </w:r>
      <w:r w:rsidRPr="00316944">
        <w:rPr>
          <w:rStyle w:val="StyleUnderline"/>
        </w:rPr>
        <w:t xml:space="preserve">instead </w:t>
      </w:r>
      <w:r w:rsidRPr="000F31EA">
        <w:rPr>
          <w:rStyle w:val="StyleUnderline"/>
          <w:highlight w:val="yellow"/>
        </w:rPr>
        <w:t xml:space="preserve">be seen as the </w:t>
      </w:r>
      <w:r w:rsidRPr="000F31EA">
        <w:rPr>
          <w:rStyle w:val="Emphasis"/>
          <w:highlight w:val="yellow"/>
        </w:rPr>
        <w:t>deeply embedded</w:t>
      </w:r>
      <w:r w:rsidRPr="00316944">
        <w:t xml:space="preserve">, </w:t>
      </w:r>
      <w:r w:rsidRPr="000F31EA">
        <w:rPr>
          <w:rStyle w:val="StyleUnderline"/>
          <w:highlight w:val="yellow"/>
        </w:rPr>
        <w:t xml:space="preserve">but also constantly changing, conflicting and ongoing </w:t>
      </w:r>
      <w:r w:rsidRPr="000F31EA">
        <w:rPr>
          <w:rStyle w:val="Emphasis"/>
          <w:highlight w:val="yellow"/>
        </w:rPr>
        <w:t>practices of a community</w:t>
      </w:r>
      <w:r w:rsidRPr="00316944">
        <w:t>.59 For Hegel, ‘</w:t>
      </w:r>
      <w:r w:rsidRPr="00316944">
        <w:rPr>
          <w:rStyle w:val="StyleUnderline"/>
        </w:rPr>
        <w:t xml:space="preserve">ethical life’ is </w:t>
      </w:r>
      <w:r w:rsidRPr="000F31EA">
        <w:rPr>
          <w:rStyle w:val="StyleUnderline"/>
          <w:highlight w:val="yellow"/>
        </w:rPr>
        <w:t xml:space="preserve">rooted in the </w:t>
      </w:r>
      <w:r w:rsidRPr="000F31EA">
        <w:rPr>
          <w:rStyle w:val="Emphasis"/>
          <w:highlight w:val="yellow"/>
        </w:rPr>
        <w:t>tragic</w:t>
      </w:r>
      <w:r w:rsidRPr="00316944">
        <w:rPr>
          <w:rStyle w:val="StyleUnderline"/>
        </w:rPr>
        <w:t xml:space="preserve"> </w:t>
      </w:r>
      <w:r w:rsidRPr="000F31EA">
        <w:rPr>
          <w:rStyle w:val="StyleUnderline"/>
          <w:highlight w:val="yellow"/>
        </w:rPr>
        <w:t xml:space="preserve">and can become a febrile site of </w:t>
      </w:r>
      <w:r w:rsidRPr="000F31EA">
        <w:rPr>
          <w:rStyle w:val="Emphasis"/>
          <w:highlight w:val="yellow"/>
        </w:rPr>
        <w:t>clashing values</w:t>
      </w:r>
      <w:r w:rsidRPr="000F31EA">
        <w:rPr>
          <w:rStyle w:val="StyleUnderline"/>
          <w:highlight w:val="yellow"/>
        </w:rPr>
        <w:t>, concerns and practices that</w:t>
      </w:r>
      <w:r w:rsidRPr="00316944">
        <w:rPr>
          <w:rStyle w:val="StyleUnderline"/>
        </w:rPr>
        <w:t xml:space="preserve"> ultimately </w:t>
      </w:r>
      <w:r w:rsidRPr="000F31EA">
        <w:rPr>
          <w:rStyle w:val="StyleUnderline"/>
          <w:highlight w:val="yellow"/>
        </w:rPr>
        <w:t>question</w:t>
      </w:r>
      <w:r w:rsidRPr="00316944">
        <w:rPr>
          <w:rStyle w:val="StyleUnderline"/>
        </w:rPr>
        <w:t xml:space="preserve"> </w:t>
      </w:r>
      <w:r w:rsidRPr="000F31EA">
        <w:rPr>
          <w:rStyle w:val="StyleUnderline"/>
          <w:highlight w:val="yellow"/>
        </w:rPr>
        <w:t xml:space="preserve">the </w:t>
      </w:r>
      <w:r w:rsidRPr="000F31EA">
        <w:rPr>
          <w:rStyle w:val="Emphasis"/>
          <w:highlight w:val="yellow"/>
        </w:rPr>
        <w:t>accepted fabric of social life</w:t>
      </w:r>
      <w:r w:rsidRPr="00316944">
        <w:rPr>
          <w:rStyle w:val="StyleUnderline"/>
        </w:rPr>
        <w:t xml:space="preserve">, </w:t>
      </w:r>
      <w:r w:rsidRPr="000F31EA">
        <w:rPr>
          <w:rStyle w:val="StyleUnderline"/>
          <w:highlight w:val="yellow"/>
        </w:rPr>
        <w:t xml:space="preserve">that </w:t>
      </w:r>
      <w:r w:rsidRPr="000F31EA">
        <w:rPr>
          <w:rStyle w:val="Emphasis"/>
          <w:highlight w:val="yellow"/>
        </w:rPr>
        <w:t>question</w:t>
      </w:r>
      <w:r w:rsidRPr="000F31EA">
        <w:rPr>
          <w:rStyle w:val="StyleUnderline"/>
          <w:highlight w:val="yellow"/>
        </w:rPr>
        <w:t xml:space="preserve"> the enchanted ordinary</w:t>
      </w:r>
      <w:r w:rsidRPr="00316944">
        <w:t xml:space="preserve">.60 By drawing on ‘ethical life’, Rose advocates a ‘radical Hegel’, with emphasis on his method of speculative dialectics.61 </w:t>
      </w:r>
      <w:r w:rsidRPr="000F31EA">
        <w:rPr>
          <w:rStyle w:val="StyleUnderline"/>
          <w:highlight w:val="yellow"/>
        </w:rPr>
        <w:t>Central to speculative dialectics</w:t>
      </w:r>
      <w:r w:rsidRPr="00316944">
        <w:rPr>
          <w:rStyle w:val="StyleUnderline"/>
        </w:rPr>
        <w:t xml:space="preserve"> </w:t>
      </w:r>
      <w:r w:rsidRPr="00316944">
        <w:t xml:space="preserve">– and ethical life – </w:t>
      </w:r>
      <w:r w:rsidRPr="000F31EA">
        <w:rPr>
          <w:rStyle w:val="StyleUnderline"/>
          <w:highlight w:val="yellow"/>
        </w:rPr>
        <w:t>is the operation of ‘</w:t>
      </w:r>
      <w:proofErr w:type="spellStart"/>
      <w:r w:rsidRPr="000F31EA">
        <w:rPr>
          <w:rStyle w:val="Emphasis"/>
          <w:highlight w:val="yellow"/>
        </w:rPr>
        <w:t>sublation</w:t>
      </w:r>
      <w:proofErr w:type="spellEnd"/>
      <w:r w:rsidRPr="000F31EA">
        <w:rPr>
          <w:rStyle w:val="Emphasis"/>
          <w:highlight w:val="yellow"/>
        </w:rPr>
        <w:t>’</w:t>
      </w:r>
      <w:r w:rsidRPr="00316944">
        <w:t xml:space="preserve"> or </w:t>
      </w:r>
      <w:proofErr w:type="spellStart"/>
      <w:r w:rsidRPr="00316944">
        <w:t>Aufhebung</w:t>
      </w:r>
      <w:proofErr w:type="spellEnd"/>
      <w:r w:rsidRPr="00316944">
        <w:t xml:space="preserve">, which Hegel describes, with deliberate equivocation, as ‘at once </w:t>
      </w:r>
      <w:r w:rsidRPr="000F31EA">
        <w:rPr>
          <w:rStyle w:val="StyleUnderline"/>
          <w:highlight w:val="yellow"/>
        </w:rPr>
        <w:t xml:space="preserve">a </w:t>
      </w:r>
      <w:r w:rsidRPr="000F31EA">
        <w:rPr>
          <w:rStyle w:val="Emphasis"/>
          <w:highlight w:val="yellow"/>
        </w:rPr>
        <w:t>negating</w:t>
      </w:r>
      <w:r w:rsidRPr="000F31EA">
        <w:rPr>
          <w:rStyle w:val="StyleUnderline"/>
          <w:highlight w:val="yellow"/>
        </w:rPr>
        <w:t xml:space="preserve"> and a </w:t>
      </w:r>
      <w:r w:rsidRPr="000F31EA">
        <w:rPr>
          <w:rStyle w:val="Emphasis"/>
          <w:highlight w:val="yellow"/>
        </w:rPr>
        <w:t>preserving’</w:t>
      </w:r>
      <w:r w:rsidRPr="00316944">
        <w:t xml:space="preserve">. 62 </w:t>
      </w:r>
      <w:r w:rsidRPr="000F31EA">
        <w:rPr>
          <w:rStyle w:val="StyleUnderline"/>
          <w:highlight w:val="yellow"/>
        </w:rPr>
        <w:t>Speculative dialectics is an open and conflicting</w:t>
      </w:r>
      <w:r w:rsidRPr="00316944">
        <w:rPr>
          <w:rStyle w:val="StyleUnderline"/>
        </w:rPr>
        <w:t xml:space="preserve"> </w:t>
      </w:r>
      <w:r w:rsidRPr="000F31EA">
        <w:rPr>
          <w:rStyle w:val="StyleUnderline"/>
          <w:highlight w:val="yellow"/>
        </w:rPr>
        <w:t>process of</w:t>
      </w:r>
      <w:r w:rsidRPr="00316944">
        <w:rPr>
          <w:rStyle w:val="StyleUnderline"/>
        </w:rPr>
        <w:t xml:space="preserve"> cancellation, preservation and </w:t>
      </w:r>
      <w:r w:rsidRPr="000F31EA">
        <w:rPr>
          <w:rStyle w:val="StyleUnderline"/>
          <w:highlight w:val="yellow"/>
        </w:rPr>
        <w:t xml:space="preserve">transformation where </w:t>
      </w:r>
      <w:r w:rsidRPr="000F31EA">
        <w:rPr>
          <w:rStyle w:val="Emphasis"/>
          <w:highlight w:val="yellow"/>
        </w:rPr>
        <w:t>meaning in social life</w:t>
      </w:r>
      <w:r w:rsidRPr="00316944">
        <w:rPr>
          <w:rStyle w:val="StyleUnderline"/>
        </w:rPr>
        <w:t xml:space="preserve"> </w:t>
      </w:r>
      <w:r w:rsidRPr="000F31EA">
        <w:rPr>
          <w:rStyle w:val="StyleUnderline"/>
          <w:highlight w:val="yellow"/>
        </w:rPr>
        <w:t xml:space="preserve">is gained through </w:t>
      </w:r>
      <w:r w:rsidRPr="000F31EA">
        <w:rPr>
          <w:rStyle w:val="Emphasis"/>
          <w:highlight w:val="yellow"/>
        </w:rPr>
        <w:t>practice</w:t>
      </w:r>
      <w:r w:rsidRPr="000F31EA">
        <w:rPr>
          <w:rStyle w:val="StyleUnderline"/>
          <w:highlight w:val="yellow"/>
        </w:rPr>
        <w:t xml:space="preserve"> and is </w:t>
      </w:r>
      <w:r w:rsidRPr="000F31EA">
        <w:rPr>
          <w:rStyle w:val="Emphasis"/>
          <w:highlight w:val="yellow"/>
        </w:rPr>
        <w:t>continually revised</w:t>
      </w:r>
      <w:r w:rsidRPr="000F31EA">
        <w:rPr>
          <w:rStyle w:val="StyleUnderline"/>
          <w:highlight w:val="yellow"/>
        </w:rPr>
        <w:t xml:space="preserve"> and reworked in concrete circumstances.</w:t>
      </w:r>
      <w:r w:rsidRPr="00316944">
        <w:t xml:space="preserve"> Ethical life, as a speculative practice, is our </w:t>
      </w:r>
      <w:proofErr w:type="spellStart"/>
      <w:r w:rsidRPr="00316944">
        <w:t>situatedness</w:t>
      </w:r>
      <w:proofErr w:type="spellEnd"/>
      <w:r w:rsidRPr="00316944">
        <w:t xml:space="preserve"> in the present, in its social forms and institutions – institutions such as the border – that need to be continually worked through and challenged. These acts of ‘challenging’ and ‘working through’ are acts of justice. </w:t>
      </w:r>
      <w:r w:rsidRPr="00316944">
        <w:rPr>
          <w:rStyle w:val="StyleUnderline"/>
        </w:rPr>
        <w:t xml:space="preserve">For Rose, justice requires that we ‘redraw again and again’ the boundaries that define the way we live, while </w:t>
      </w:r>
      <w:proofErr w:type="spellStart"/>
      <w:r w:rsidRPr="00316944">
        <w:rPr>
          <w:rStyle w:val="StyleUnderline"/>
        </w:rPr>
        <w:t>recognising</w:t>
      </w:r>
      <w:proofErr w:type="spellEnd"/>
      <w:r w:rsidRPr="00316944">
        <w:rPr>
          <w:rStyle w:val="StyleUnderline"/>
        </w:rPr>
        <w:t xml:space="preserve"> the impossibility of perfect arrangements in a contingent and changing world</w:t>
      </w:r>
      <w:r w:rsidRPr="00316944">
        <w:t xml:space="preserve">.63 It is an arduous and anxious work that must be constantly revised and </w:t>
      </w:r>
      <w:proofErr w:type="spellStart"/>
      <w:r w:rsidRPr="00316944">
        <w:t>concretised</w:t>
      </w:r>
      <w:proofErr w:type="spellEnd"/>
      <w:r w:rsidRPr="00316944">
        <w:t xml:space="preserve"> in everyday practice. As Kate Schick writes, Rose calls for a ‘dogged acceptance of uncertainty and equivocation’ as the ground for political action.64 </w:t>
      </w:r>
      <w:r w:rsidRPr="00316944">
        <w:rPr>
          <w:rStyle w:val="StyleUnderline"/>
        </w:rPr>
        <w:t>Ethical life – and the accompanying work of justice – points towards an alternative mode of repair that is entirely different to, and at odds with, the work of border regimes that attempt to both fix and mask the ambiguity of the stranger through an uneven and often devastating relation to the state</w:t>
      </w:r>
      <w:r w:rsidRPr="00316944">
        <w:t xml:space="preserve">. </w:t>
      </w:r>
      <w:r w:rsidRPr="000F31EA">
        <w:rPr>
          <w:rStyle w:val="Emphasis"/>
          <w:highlight w:val="yellow"/>
        </w:rPr>
        <w:t>Ethical life</w:t>
      </w:r>
      <w:r w:rsidRPr="00316944">
        <w:t xml:space="preserve"> </w:t>
      </w:r>
      <w:r w:rsidRPr="000F31EA">
        <w:rPr>
          <w:rStyle w:val="StyleUnderline"/>
          <w:highlight w:val="yellow"/>
        </w:rPr>
        <w:t xml:space="preserve">is the recognition of </w:t>
      </w:r>
      <w:r w:rsidRPr="000F31EA">
        <w:rPr>
          <w:rStyle w:val="Emphasis"/>
          <w:highlight w:val="yellow"/>
        </w:rPr>
        <w:t>tragic ambiguity</w:t>
      </w:r>
      <w:r w:rsidRPr="00316944">
        <w:t xml:space="preserve"> – of the translucent ordinary – </w:t>
      </w:r>
      <w:r w:rsidRPr="000F31EA">
        <w:rPr>
          <w:rStyle w:val="StyleUnderline"/>
          <w:highlight w:val="yellow"/>
        </w:rPr>
        <w:t>as the starting point for a new ethics</w:t>
      </w:r>
      <w:r w:rsidRPr="00316944">
        <w:rPr>
          <w:rStyle w:val="StyleUnderline"/>
        </w:rPr>
        <w:t xml:space="preserve"> of repair</w:t>
      </w:r>
      <w:r w:rsidRPr="00316944">
        <w:t xml:space="preserve">. </w:t>
      </w:r>
      <w:r w:rsidRPr="000F31EA">
        <w:rPr>
          <w:rStyle w:val="StyleUnderline"/>
          <w:highlight w:val="yellow"/>
        </w:rPr>
        <w:t xml:space="preserve">This </w:t>
      </w:r>
      <w:r w:rsidRPr="00316944">
        <w:rPr>
          <w:rStyle w:val="StyleUnderline"/>
        </w:rPr>
        <w:t xml:space="preserve">ethics of repair </w:t>
      </w:r>
      <w:r w:rsidRPr="000F31EA">
        <w:rPr>
          <w:rStyle w:val="StyleUnderline"/>
          <w:highlight w:val="yellow"/>
        </w:rPr>
        <w:t xml:space="preserve">would </w:t>
      </w:r>
      <w:r w:rsidRPr="000F31EA">
        <w:rPr>
          <w:rStyle w:val="Emphasis"/>
          <w:highlight w:val="yellow"/>
        </w:rPr>
        <w:t>affirm ambiguity</w:t>
      </w:r>
      <w:r w:rsidRPr="00316944">
        <w:rPr>
          <w:rStyle w:val="StyleUnderline"/>
        </w:rPr>
        <w:t xml:space="preserve"> </w:t>
      </w:r>
      <w:r w:rsidRPr="000F31EA">
        <w:rPr>
          <w:rStyle w:val="StyleUnderline"/>
          <w:highlight w:val="yellow"/>
        </w:rPr>
        <w:t xml:space="preserve">rather than attempt to fix and erase it, using it as the grounds for </w:t>
      </w:r>
      <w:r w:rsidRPr="000F31EA">
        <w:rPr>
          <w:rStyle w:val="Emphasis"/>
          <w:highlight w:val="yellow"/>
        </w:rPr>
        <w:t>new relations</w:t>
      </w:r>
      <w:r w:rsidRPr="000F31EA">
        <w:rPr>
          <w:rStyle w:val="StyleUnderline"/>
          <w:highlight w:val="yellow"/>
        </w:rPr>
        <w:t xml:space="preserve"> that </w:t>
      </w:r>
      <w:r w:rsidRPr="000F31EA">
        <w:rPr>
          <w:rStyle w:val="Emphasis"/>
          <w:highlight w:val="yellow"/>
        </w:rPr>
        <w:t>challenge</w:t>
      </w:r>
      <w:r w:rsidRPr="000F31EA">
        <w:rPr>
          <w:rStyle w:val="StyleUnderline"/>
          <w:highlight w:val="yellow"/>
        </w:rPr>
        <w:t xml:space="preserve"> the </w:t>
      </w:r>
      <w:r w:rsidRPr="000F31EA">
        <w:rPr>
          <w:rStyle w:val="Emphasis"/>
          <w:highlight w:val="yellow"/>
        </w:rPr>
        <w:t>social stratifications</w:t>
      </w:r>
      <w:r w:rsidRPr="000F31EA">
        <w:rPr>
          <w:rStyle w:val="StyleUnderline"/>
          <w:highlight w:val="yellow"/>
        </w:rPr>
        <w:t xml:space="preserve"> of the border.</w:t>
      </w:r>
      <w:r w:rsidRPr="00316944">
        <w:rPr>
          <w:rStyle w:val="StyleUnderline"/>
        </w:rPr>
        <w:t xml:space="preserve"> </w:t>
      </w:r>
      <w:r w:rsidRPr="00316944">
        <w:t xml:space="preserve">In her recent work on </w:t>
      </w:r>
      <w:r w:rsidRPr="000F31EA">
        <w:rPr>
          <w:rStyle w:val="StyleUnderline"/>
          <w:highlight w:val="yellow"/>
        </w:rPr>
        <w:t xml:space="preserve">grassroots responses to the </w:t>
      </w:r>
      <w:r w:rsidRPr="000F31EA">
        <w:rPr>
          <w:rStyle w:val="Emphasis"/>
          <w:highlight w:val="yellow"/>
        </w:rPr>
        <w:t>U</w:t>
      </w:r>
      <w:r w:rsidRPr="00316944">
        <w:t xml:space="preserve">nited </w:t>
      </w:r>
      <w:r w:rsidRPr="000F31EA">
        <w:rPr>
          <w:rStyle w:val="Emphasis"/>
          <w:highlight w:val="yellow"/>
        </w:rPr>
        <w:t>K</w:t>
      </w:r>
      <w:r w:rsidRPr="00316944">
        <w:t>ingdom</w:t>
      </w:r>
      <w:r w:rsidRPr="000F31EA">
        <w:rPr>
          <w:rStyle w:val="StyleUnderline"/>
          <w:highlight w:val="yellow"/>
        </w:rPr>
        <w:t>’s</w:t>
      </w:r>
      <w:r w:rsidRPr="00316944">
        <w:t xml:space="preserve"> </w:t>
      </w:r>
      <w:r w:rsidRPr="000F31EA">
        <w:rPr>
          <w:rStyle w:val="StyleUnderline"/>
          <w:highlight w:val="yellow"/>
        </w:rPr>
        <w:t>border regime</w:t>
      </w:r>
      <w:r w:rsidRPr="00316944">
        <w:t>, Vicki Squire introduces the notion of ‘</w:t>
      </w:r>
      <w:r w:rsidRPr="000F31EA">
        <w:rPr>
          <w:rStyle w:val="Emphasis"/>
          <w:highlight w:val="yellow"/>
        </w:rPr>
        <w:t>mobile solidarities’</w:t>
      </w:r>
      <w:r w:rsidRPr="000F31EA">
        <w:rPr>
          <w:rStyle w:val="StyleUnderline"/>
          <w:highlight w:val="yellow"/>
        </w:rPr>
        <w:t>.</w:t>
      </w:r>
      <w:r w:rsidRPr="00316944">
        <w:rPr>
          <w:rStyle w:val="StyleUnderline"/>
        </w:rPr>
        <w:t xml:space="preserve"> </w:t>
      </w:r>
      <w:r w:rsidRPr="00316944">
        <w:t xml:space="preserve">In their broadest sense mobile solidarities </w:t>
      </w:r>
      <w:r w:rsidRPr="000F31EA">
        <w:rPr>
          <w:rStyle w:val="StyleUnderline"/>
          <w:highlight w:val="yellow"/>
        </w:rPr>
        <w:t>are ‘enactments</w:t>
      </w:r>
      <w:r w:rsidRPr="00316944">
        <w:t xml:space="preserve"> of solidarity </w:t>
      </w:r>
      <w:r w:rsidRPr="000F31EA">
        <w:rPr>
          <w:rStyle w:val="StyleUnderline"/>
          <w:highlight w:val="yellow"/>
        </w:rPr>
        <w:t xml:space="preserve">in which </w:t>
      </w:r>
      <w:r w:rsidRPr="000F31EA">
        <w:rPr>
          <w:rStyle w:val="Emphasis"/>
          <w:highlight w:val="yellow"/>
        </w:rPr>
        <w:t>cultural categories</w:t>
      </w:r>
      <w:r w:rsidRPr="000F31EA">
        <w:rPr>
          <w:rStyle w:val="StyleUnderline"/>
          <w:highlight w:val="yellow"/>
        </w:rPr>
        <w:t xml:space="preserve"> and </w:t>
      </w:r>
      <w:r w:rsidRPr="000F31EA">
        <w:rPr>
          <w:rStyle w:val="Emphasis"/>
          <w:highlight w:val="yellow"/>
        </w:rPr>
        <w:t>legal distinctions</w:t>
      </w:r>
      <w:r w:rsidRPr="00316944">
        <w:t xml:space="preserve"> </w:t>
      </w:r>
      <w:r w:rsidRPr="000F31EA">
        <w:rPr>
          <w:rStyle w:val="StyleUnderline"/>
          <w:highlight w:val="yellow"/>
        </w:rPr>
        <w:t xml:space="preserve">disappear or are </w:t>
      </w:r>
      <w:r w:rsidRPr="000F31EA">
        <w:rPr>
          <w:rStyle w:val="Emphasis"/>
          <w:highlight w:val="yellow"/>
        </w:rPr>
        <w:t>relatively unimportant’</w:t>
      </w:r>
      <w:r w:rsidRPr="000F31EA">
        <w:rPr>
          <w:rStyle w:val="StyleUnderline"/>
          <w:highlight w:val="yellow"/>
        </w:rPr>
        <w:t>.</w:t>
      </w:r>
      <w:r w:rsidRPr="00316944">
        <w:rPr>
          <w:rStyle w:val="StyleUnderline"/>
        </w:rPr>
        <w:t xml:space="preserve"> </w:t>
      </w:r>
      <w:r w:rsidRPr="00316944">
        <w:t xml:space="preserve">65 </w:t>
      </w:r>
      <w:r w:rsidRPr="000F31EA">
        <w:rPr>
          <w:rStyle w:val="StyleUnderline"/>
          <w:highlight w:val="yellow"/>
        </w:rPr>
        <w:t xml:space="preserve">They involve </w:t>
      </w:r>
      <w:r w:rsidRPr="000F31EA">
        <w:rPr>
          <w:rStyle w:val="Emphasis"/>
          <w:highlight w:val="yellow"/>
        </w:rPr>
        <w:t>dynamic engagements</w:t>
      </w:r>
      <w:r w:rsidRPr="000F31EA">
        <w:rPr>
          <w:rStyle w:val="StyleUnderline"/>
          <w:highlight w:val="yellow"/>
        </w:rPr>
        <w:t xml:space="preserve"> between arriving migrants and ‘established’ residents, while also contributing to the formation of solidarities that </w:t>
      </w:r>
      <w:r w:rsidRPr="000F31EA">
        <w:rPr>
          <w:rStyle w:val="Emphasis"/>
          <w:highlight w:val="yellow"/>
        </w:rPr>
        <w:t>collapse such distinctions</w:t>
      </w:r>
      <w:r w:rsidRPr="00316944">
        <w:t xml:space="preserve">.66 Under the terms that I have developed in this article, </w:t>
      </w:r>
      <w:r w:rsidRPr="00316944">
        <w:rPr>
          <w:rStyle w:val="StyleUnderline"/>
        </w:rPr>
        <w:t xml:space="preserve">they are </w:t>
      </w:r>
      <w:r w:rsidRPr="000F31EA">
        <w:rPr>
          <w:rStyle w:val="StyleUnderline"/>
          <w:highlight w:val="yellow"/>
        </w:rPr>
        <w:t>works of justice</w:t>
      </w:r>
      <w:r w:rsidRPr="00316944">
        <w:rPr>
          <w:rStyle w:val="StyleUnderline"/>
        </w:rPr>
        <w:t xml:space="preserve"> that </w:t>
      </w:r>
      <w:r w:rsidRPr="000F31EA">
        <w:rPr>
          <w:rStyle w:val="StyleUnderline"/>
          <w:highlight w:val="yellow"/>
        </w:rPr>
        <w:t>actively</w:t>
      </w:r>
      <w:r w:rsidRPr="00316944">
        <w:rPr>
          <w:rStyle w:val="StyleUnderline"/>
        </w:rPr>
        <w:t xml:space="preserve"> </w:t>
      </w:r>
      <w:r w:rsidRPr="000F31EA">
        <w:rPr>
          <w:rStyle w:val="StyleUnderline"/>
          <w:highlight w:val="yellow"/>
        </w:rPr>
        <w:t>disrupt or overturn</w:t>
      </w:r>
      <w:r w:rsidRPr="00316944">
        <w:rPr>
          <w:rStyle w:val="StyleUnderline"/>
        </w:rPr>
        <w:t xml:space="preserve">, even if only momentarily, </w:t>
      </w:r>
      <w:r w:rsidRPr="000F31EA">
        <w:rPr>
          <w:rStyle w:val="StyleUnderline"/>
          <w:highlight w:val="yellow"/>
        </w:rPr>
        <w:t xml:space="preserve">the </w:t>
      </w:r>
      <w:r w:rsidRPr="000F31EA">
        <w:rPr>
          <w:rStyle w:val="Emphasis"/>
          <w:highlight w:val="yellow"/>
        </w:rPr>
        <w:t>over-determinations</w:t>
      </w:r>
      <w:r w:rsidRPr="000F31EA">
        <w:rPr>
          <w:rStyle w:val="StyleUnderline"/>
          <w:highlight w:val="yellow"/>
        </w:rPr>
        <w:t xml:space="preserve"> of </w:t>
      </w:r>
      <w:r w:rsidRPr="000F31EA">
        <w:rPr>
          <w:rStyle w:val="Emphasis"/>
          <w:highlight w:val="yellow"/>
        </w:rPr>
        <w:t>differential inclusion</w:t>
      </w:r>
      <w:r w:rsidRPr="00316944">
        <w:t xml:space="preserve">. Alongside Jonathan Darling, Squire has turned towards </w:t>
      </w:r>
      <w:r w:rsidRPr="000F31EA">
        <w:rPr>
          <w:rStyle w:val="StyleUnderline"/>
          <w:highlight w:val="yellow"/>
        </w:rPr>
        <w:t>the City of Sanctuary movement in the UK</w:t>
      </w:r>
      <w:r w:rsidRPr="00316944">
        <w:rPr>
          <w:rStyle w:val="StyleUnderline"/>
        </w:rPr>
        <w:t xml:space="preserve"> to locate and develop this notion of mobile solidarity. City of Sanctuary</w:t>
      </w:r>
      <w:r w:rsidRPr="00316944">
        <w:t xml:space="preserve"> is a movement that originated in Sheffield in 2005 and </w:t>
      </w:r>
      <w:r w:rsidRPr="000F31EA">
        <w:rPr>
          <w:rStyle w:val="StyleUnderline"/>
          <w:highlight w:val="yellow"/>
        </w:rPr>
        <w:t>has</w:t>
      </w:r>
      <w:r w:rsidRPr="00316944">
        <w:rPr>
          <w:rStyle w:val="StyleUnderline"/>
        </w:rPr>
        <w:t xml:space="preserve"> since </w:t>
      </w:r>
      <w:r w:rsidRPr="000F31EA">
        <w:rPr>
          <w:rStyle w:val="StyleUnderline"/>
          <w:highlight w:val="yellow"/>
        </w:rPr>
        <w:t>expanded to over sixty towns</w:t>
      </w:r>
      <w:r w:rsidRPr="00316944">
        <w:rPr>
          <w:rStyle w:val="StyleUnderline"/>
        </w:rPr>
        <w:t xml:space="preserve"> and cities across the UK. </w:t>
      </w:r>
      <w:r w:rsidRPr="000F31EA">
        <w:rPr>
          <w:rStyle w:val="StyleUnderline"/>
          <w:highlight w:val="yellow"/>
        </w:rPr>
        <w:t>It</w:t>
      </w:r>
      <w:r w:rsidRPr="00316944">
        <w:t xml:space="preserve"> </w:t>
      </w:r>
      <w:r w:rsidRPr="000F31EA">
        <w:rPr>
          <w:rStyle w:val="StyleUnderline"/>
          <w:highlight w:val="yellow"/>
        </w:rPr>
        <w:t>seeks</w:t>
      </w:r>
      <w:r w:rsidRPr="00316944">
        <w:t xml:space="preserve"> to affect subtle </w:t>
      </w:r>
      <w:r w:rsidRPr="000F31EA">
        <w:rPr>
          <w:rStyle w:val="StyleUnderline"/>
          <w:highlight w:val="yellow"/>
        </w:rPr>
        <w:t xml:space="preserve">changes at a </w:t>
      </w:r>
      <w:r w:rsidRPr="000F31EA">
        <w:rPr>
          <w:rStyle w:val="Emphasis"/>
          <w:highlight w:val="yellow"/>
        </w:rPr>
        <w:t>local level</w:t>
      </w:r>
      <w:r w:rsidRPr="00316944">
        <w:t xml:space="preserve"> through community activities, workshops, and events that bring together local residents and those seeking asylum in the UK and living in its cities.67 </w:t>
      </w:r>
      <w:r w:rsidRPr="000F31EA">
        <w:rPr>
          <w:rStyle w:val="StyleUnderline"/>
          <w:highlight w:val="yellow"/>
        </w:rPr>
        <w:t>The activities</w:t>
      </w:r>
      <w:r w:rsidRPr="00316944">
        <w:rPr>
          <w:rStyle w:val="StyleUnderline"/>
        </w:rPr>
        <w:t xml:space="preserve"> and workshops </w:t>
      </w:r>
      <w:r w:rsidRPr="000F31EA">
        <w:rPr>
          <w:rStyle w:val="StyleUnderline"/>
          <w:highlight w:val="yellow"/>
        </w:rPr>
        <w:t>offer</w:t>
      </w:r>
      <w:r w:rsidRPr="00316944">
        <w:rPr>
          <w:rStyle w:val="StyleUnderline"/>
        </w:rPr>
        <w:t xml:space="preserve"> volunteer and </w:t>
      </w:r>
      <w:r w:rsidRPr="000F31EA">
        <w:rPr>
          <w:rStyle w:val="StyleUnderline"/>
          <w:highlight w:val="yellow"/>
        </w:rPr>
        <w:t>leadership positions to</w:t>
      </w:r>
      <w:r w:rsidRPr="00316944">
        <w:rPr>
          <w:rStyle w:val="StyleUnderline"/>
        </w:rPr>
        <w:t xml:space="preserve"> those </w:t>
      </w:r>
      <w:proofErr w:type="spellStart"/>
      <w:r w:rsidRPr="00316944">
        <w:rPr>
          <w:rStyle w:val="StyleUnderline"/>
        </w:rPr>
        <w:t>categorised</w:t>
      </w:r>
      <w:proofErr w:type="spellEnd"/>
      <w:r w:rsidRPr="00316944">
        <w:rPr>
          <w:rStyle w:val="StyleUnderline"/>
        </w:rPr>
        <w:t xml:space="preserve"> as ‘asylum seekers’ or ‘</w:t>
      </w:r>
      <w:r w:rsidRPr="000F31EA">
        <w:rPr>
          <w:rStyle w:val="Emphasis"/>
          <w:highlight w:val="yellow"/>
        </w:rPr>
        <w:t>refused asylum seekers’</w:t>
      </w:r>
      <w:r w:rsidRPr="00316944">
        <w:rPr>
          <w:rStyle w:val="StyleUnderline"/>
        </w:rPr>
        <w:t xml:space="preserve">, </w:t>
      </w:r>
      <w:r w:rsidRPr="000F31EA">
        <w:rPr>
          <w:rStyle w:val="StyleUnderline"/>
          <w:highlight w:val="yellow"/>
        </w:rPr>
        <w:t xml:space="preserve">who are </w:t>
      </w:r>
      <w:r w:rsidRPr="000F31EA">
        <w:rPr>
          <w:rStyle w:val="Emphasis"/>
          <w:highlight w:val="yellow"/>
        </w:rPr>
        <w:t>without the right</w:t>
      </w:r>
      <w:r w:rsidRPr="000F31EA">
        <w:rPr>
          <w:rStyle w:val="StyleUnderline"/>
          <w:highlight w:val="yellow"/>
        </w:rPr>
        <w:t xml:space="preserve"> to work in the UK and are </w:t>
      </w:r>
      <w:r w:rsidRPr="000F31EA">
        <w:rPr>
          <w:rStyle w:val="Emphasis"/>
          <w:highlight w:val="yellow"/>
        </w:rPr>
        <w:t>subject to immigration controls</w:t>
      </w:r>
      <w:r w:rsidRPr="00316944">
        <w:t xml:space="preserve">, </w:t>
      </w:r>
      <w:r w:rsidRPr="000F31EA">
        <w:rPr>
          <w:rStyle w:val="StyleUnderline"/>
          <w:highlight w:val="yellow"/>
        </w:rPr>
        <w:t>and serve to enact</w:t>
      </w:r>
      <w:r w:rsidRPr="00316944">
        <w:rPr>
          <w:rStyle w:val="StyleUnderline"/>
        </w:rPr>
        <w:t xml:space="preserve"> ‘equal </w:t>
      </w:r>
      <w:r w:rsidRPr="000F31EA">
        <w:rPr>
          <w:rStyle w:val="StyleUnderline"/>
          <w:highlight w:val="yellow"/>
        </w:rPr>
        <w:t>participation in the life of the city</w:t>
      </w:r>
      <w:r w:rsidRPr="00316944">
        <w:rPr>
          <w:rStyle w:val="StyleUnderline"/>
        </w:rPr>
        <w:t xml:space="preserve"> for those seeking sanctuary’</w:t>
      </w:r>
      <w:r w:rsidRPr="00316944">
        <w:t xml:space="preserve">. 68 Squire and Darling argue that </w:t>
      </w:r>
      <w:r w:rsidRPr="00316944">
        <w:rPr>
          <w:rStyle w:val="StyleUnderline"/>
        </w:rPr>
        <w:t>rather than being viewed through a ‘major’ concept such as hospitality</w:t>
      </w:r>
      <w:r w:rsidRPr="00316944">
        <w:t xml:space="preserve">, which presumes an uneven ‘host’ and ‘guest’ dynamic and can also be incorporated into the strictures of ‘state thought’, </w:t>
      </w:r>
      <w:r w:rsidRPr="00316944">
        <w:rPr>
          <w:rStyle w:val="StyleUnderline"/>
        </w:rPr>
        <w:t xml:space="preserve">the City of Sanctuary movement can better be understood as </w:t>
      </w:r>
      <w:r w:rsidRPr="000F31EA">
        <w:rPr>
          <w:rStyle w:val="StyleUnderline"/>
          <w:highlight w:val="yellow"/>
        </w:rPr>
        <w:t>engaging in a ‘minor’ politics of ‘</w:t>
      </w:r>
      <w:r w:rsidRPr="000F31EA">
        <w:rPr>
          <w:rStyle w:val="Emphasis"/>
          <w:highlight w:val="yellow"/>
        </w:rPr>
        <w:t>rightful presence’</w:t>
      </w:r>
      <w:r w:rsidRPr="000F31EA">
        <w:rPr>
          <w:highlight w:val="yellow"/>
        </w:rPr>
        <w:t>.</w:t>
      </w:r>
      <w:r w:rsidRPr="00316944">
        <w:t xml:space="preserve"> 69 </w:t>
      </w:r>
      <w:r w:rsidRPr="000F31EA">
        <w:rPr>
          <w:rStyle w:val="StyleUnderline"/>
          <w:highlight w:val="yellow"/>
        </w:rPr>
        <w:t>This</w:t>
      </w:r>
      <w:r w:rsidRPr="00316944">
        <w:rPr>
          <w:rStyle w:val="StyleUnderline"/>
        </w:rPr>
        <w:t xml:space="preserve"> minor </w:t>
      </w:r>
      <w:r w:rsidRPr="000F31EA">
        <w:rPr>
          <w:rStyle w:val="StyleUnderline"/>
          <w:highlight w:val="yellow"/>
        </w:rPr>
        <w:t xml:space="preserve">politics includes everyday acts of </w:t>
      </w:r>
      <w:r w:rsidRPr="000F31EA">
        <w:rPr>
          <w:rStyle w:val="Emphasis"/>
          <w:highlight w:val="yellow"/>
        </w:rPr>
        <w:t>sharing</w:t>
      </w:r>
      <w:r w:rsidRPr="000F31EA">
        <w:rPr>
          <w:rStyle w:val="StyleUnderline"/>
          <w:highlight w:val="yellow"/>
        </w:rPr>
        <w:t xml:space="preserve">, </w:t>
      </w:r>
      <w:r w:rsidRPr="000F31EA">
        <w:rPr>
          <w:rStyle w:val="Emphasis"/>
          <w:highlight w:val="yellow"/>
        </w:rPr>
        <w:t>engagement</w:t>
      </w:r>
      <w:r w:rsidRPr="00316944">
        <w:rPr>
          <w:rStyle w:val="StyleUnderline"/>
        </w:rPr>
        <w:t xml:space="preserve"> </w:t>
      </w:r>
      <w:r w:rsidRPr="000F31EA">
        <w:rPr>
          <w:rStyle w:val="StyleUnderline"/>
          <w:highlight w:val="yellow"/>
        </w:rPr>
        <w:t xml:space="preserve">and </w:t>
      </w:r>
      <w:r w:rsidRPr="000F31EA">
        <w:rPr>
          <w:rStyle w:val="Emphasis"/>
          <w:highlight w:val="yellow"/>
        </w:rPr>
        <w:t>co-presence</w:t>
      </w:r>
      <w:r w:rsidRPr="00316944">
        <w:rPr>
          <w:rStyle w:val="StyleUnderline"/>
        </w:rPr>
        <w:t xml:space="preserve"> </w:t>
      </w:r>
      <w:r w:rsidRPr="000F31EA">
        <w:rPr>
          <w:rStyle w:val="StyleUnderline"/>
          <w:highlight w:val="yellow"/>
        </w:rPr>
        <w:t xml:space="preserve">that make ‘present’ the </w:t>
      </w:r>
      <w:r w:rsidRPr="000F31EA">
        <w:rPr>
          <w:rStyle w:val="Emphasis"/>
          <w:highlight w:val="yellow"/>
        </w:rPr>
        <w:t>injustices</w:t>
      </w:r>
      <w:r w:rsidRPr="000F31EA">
        <w:rPr>
          <w:rStyle w:val="StyleUnderline"/>
          <w:highlight w:val="yellow"/>
        </w:rPr>
        <w:t xml:space="preserve"> of the </w:t>
      </w:r>
      <w:r w:rsidRPr="000F31EA">
        <w:rPr>
          <w:rStyle w:val="Emphasis"/>
          <w:highlight w:val="yellow"/>
        </w:rPr>
        <w:t>border regime</w:t>
      </w:r>
      <w:r w:rsidRPr="000F31EA">
        <w:rPr>
          <w:rStyle w:val="StyleUnderline"/>
          <w:highlight w:val="yellow"/>
        </w:rPr>
        <w:t xml:space="preserve"> and its forms of </w:t>
      </w:r>
      <w:r w:rsidRPr="000F31EA">
        <w:rPr>
          <w:rStyle w:val="Emphasis"/>
          <w:highlight w:val="yellow"/>
        </w:rPr>
        <w:t>differential inclusion</w:t>
      </w:r>
      <w:r w:rsidRPr="00316944">
        <w:t xml:space="preserve">. </w:t>
      </w:r>
      <w:r w:rsidRPr="00316944">
        <w:rPr>
          <w:rStyle w:val="StyleUnderline"/>
        </w:rPr>
        <w:t>It brings to bear the fraught histories and disparities around which struggles over sanctuary are played out in a way that is both disruptive of statist politics and grounded in concrete contexts</w:t>
      </w:r>
      <w:r w:rsidRPr="00316944">
        <w:t xml:space="preserve">.70 </w:t>
      </w:r>
      <w:r w:rsidRPr="000F31EA">
        <w:rPr>
          <w:rStyle w:val="Emphasis"/>
          <w:highlight w:val="yellow"/>
        </w:rPr>
        <w:t>Mobile solidarities</w:t>
      </w:r>
      <w:r w:rsidRPr="00316944">
        <w:t xml:space="preserve"> and ‘minor’ politics </w:t>
      </w:r>
      <w:r w:rsidRPr="000F31EA">
        <w:rPr>
          <w:rStyle w:val="StyleUnderline"/>
          <w:highlight w:val="yellow"/>
        </w:rPr>
        <w:t xml:space="preserve">advocate a dispersed and </w:t>
      </w:r>
      <w:r w:rsidRPr="000F31EA">
        <w:rPr>
          <w:rStyle w:val="Emphasis"/>
          <w:highlight w:val="yellow"/>
        </w:rPr>
        <w:t>bottom-up</w:t>
      </w:r>
      <w:r w:rsidRPr="000F31EA">
        <w:rPr>
          <w:rStyle w:val="StyleUnderline"/>
          <w:highlight w:val="yellow"/>
        </w:rPr>
        <w:t xml:space="preserve"> approach to </w:t>
      </w:r>
      <w:r w:rsidRPr="000F31EA">
        <w:rPr>
          <w:rStyle w:val="Emphasis"/>
          <w:highlight w:val="yellow"/>
        </w:rPr>
        <w:t>political change</w:t>
      </w:r>
      <w:r w:rsidRPr="00316944">
        <w:t xml:space="preserve">.71 They are acts of justice in Gillian Rose’s sense of the word. Yet </w:t>
      </w:r>
      <w:r w:rsidRPr="00316944">
        <w:rPr>
          <w:rStyle w:val="StyleUnderline"/>
        </w:rPr>
        <w:t xml:space="preserve">this also means that </w:t>
      </w:r>
      <w:r w:rsidRPr="000F31EA">
        <w:rPr>
          <w:rStyle w:val="StyleUnderline"/>
          <w:highlight w:val="yellow"/>
        </w:rPr>
        <w:t>mobile solidarities</w:t>
      </w:r>
      <w:r w:rsidRPr="00316944">
        <w:rPr>
          <w:rStyle w:val="StyleUnderline"/>
        </w:rPr>
        <w:t xml:space="preserve"> must be attentive to the tensions of ‘ethical life’. The speculative </w:t>
      </w:r>
      <w:r w:rsidRPr="000F31EA">
        <w:rPr>
          <w:rStyle w:val="StyleUnderline"/>
          <w:highlight w:val="yellow"/>
        </w:rPr>
        <w:t>ethics</w:t>
      </w:r>
      <w:r w:rsidRPr="00316944">
        <w:rPr>
          <w:rStyle w:val="StyleUnderline"/>
        </w:rPr>
        <w:t xml:space="preserve"> of repair, grounded in the translucent ordinary and the affirmation of ambiguity, </w:t>
      </w:r>
      <w:r w:rsidRPr="000F31EA">
        <w:rPr>
          <w:rStyle w:val="StyleUnderline"/>
          <w:highlight w:val="yellow"/>
        </w:rPr>
        <w:t xml:space="preserve">is an always ongoing work of </w:t>
      </w:r>
      <w:r w:rsidRPr="000F31EA">
        <w:rPr>
          <w:rStyle w:val="Emphasis"/>
          <w:highlight w:val="yellow"/>
        </w:rPr>
        <w:t>justice</w:t>
      </w:r>
      <w:r w:rsidRPr="000F31EA">
        <w:rPr>
          <w:rStyle w:val="StyleUnderline"/>
          <w:highlight w:val="yellow"/>
        </w:rPr>
        <w:t xml:space="preserve"> and </w:t>
      </w:r>
      <w:r w:rsidRPr="000F31EA">
        <w:rPr>
          <w:rStyle w:val="Emphasis"/>
          <w:highlight w:val="yellow"/>
        </w:rPr>
        <w:t>continued struggle</w:t>
      </w:r>
      <w:r w:rsidRPr="00316944">
        <w:t>.</w:t>
      </w:r>
    </w:p>
    <w:p w:rsidR="00E95D92" w:rsidRDefault="00E95D92" w:rsidP="00F2574A"/>
    <w:p w:rsidR="00771C09" w:rsidRDefault="00771C09" w:rsidP="00771C09">
      <w:pPr>
        <w:pStyle w:val="Heading1"/>
      </w:pPr>
      <w:r>
        <w:t>Negative</w:t>
      </w:r>
    </w:p>
    <w:p w:rsidR="00771C09" w:rsidRDefault="00771C09" w:rsidP="00771C09">
      <w:pPr>
        <w:pStyle w:val="Heading2"/>
      </w:pPr>
      <w:proofErr w:type="spellStart"/>
      <w:r>
        <w:t>Disad</w:t>
      </w:r>
      <w:proofErr w:type="spellEnd"/>
      <w:r>
        <w:t xml:space="preserve"> Links</w:t>
      </w:r>
    </w:p>
    <w:p w:rsidR="00771C09" w:rsidRDefault="00771C09" w:rsidP="00771C09">
      <w:pPr>
        <w:pStyle w:val="Heading3"/>
      </w:pPr>
      <w:r>
        <w:t>Politics Links:  Syria</w:t>
      </w:r>
    </w:p>
    <w:p w:rsidR="00771C09" w:rsidRDefault="00771C09" w:rsidP="00771C09">
      <w:pPr>
        <w:pStyle w:val="Heading4"/>
      </w:pPr>
      <w:r>
        <w:t>Resettling Syrian refugees faces strong political headwinds:</w:t>
      </w:r>
    </w:p>
    <w:p w:rsidR="00771C09" w:rsidRDefault="00771C09" w:rsidP="00771C09">
      <w:r w:rsidRPr="00D35660">
        <w:rPr>
          <w:rStyle w:val="Style13ptBold"/>
        </w:rPr>
        <w:t>WASHINGTON POST</w:t>
      </w:r>
      <w:r>
        <w:t>, Sept. 2, 20</w:t>
      </w:r>
      <w:r w:rsidRPr="00D35660">
        <w:rPr>
          <w:rStyle w:val="Style13ptBold"/>
        </w:rPr>
        <w:t>16</w:t>
      </w:r>
      <w:r>
        <w:t xml:space="preserve">.  Retrieved Apr. 7, 2018 from </w:t>
      </w:r>
      <w:hyperlink r:id="rId14" w:history="1">
        <w:r w:rsidRPr="00316FBD">
          <w:rPr>
            <w:rStyle w:val="Hyperlink"/>
          </w:rPr>
          <w:t>https://www.washingtonpost.com/opinions/global-opinions/america-has-accepted-10000-syrian-refugees-thats-still-too-few/2016/09/02/470446e2-6fc0-11e6-8533-6b0b0ded0253_story.html?utm_term=.eef51a0cbe2f</w:t>
        </w:r>
      </w:hyperlink>
      <w:r>
        <w:rPr>
          <w:rStyle w:val="Hyperlink"/>
        </w:rPr>
        <w:t xml:space="preserve">, </w:t>
      </w:r>
      <w:proofErr w:type="spellStart"/>
      <w:r>
        <w:rPr>
          <w:rStyle w:val="Hyperlink"/>
        </w:rPr>
        <w:t>rwg</w:t>
      </w:r>
      <w:proofErr w:type="spellEnd"/>
    </w:p>
    <w:p w:rsidR="00771C09" w:rsidRPr="00D35660" w:rsidRDefault="00771C09" w:rsidP="00771C09">
      <w:pPr>
        <w:rPr>
          <w:rStyle w:val="StyleUnderline"/>
        </w:rPr>
      </w:pPr>
      <w:r w:rsidRPr="000F31EA">
        <w:rPr>
          <w:rStyle w:val="StyleUnderline"/>
          <w:highlight w:val="yellow"/>
        </w:rPr>
        <w:t>National security adviser</w:t>
      </w:r>
      <w:r>
        <w:t xml:space="preserve"> Susan </w:t>
      </w:r>
      <w:r w:rsidRPr="000F31EA">
        <w:rPr>
          <w:rStyle w:val="StyleUnderline"/>
          <w:highlight w:val="yellow"/>
        </w:rPr>
        <w:t>Rice heralded the arrival of the 10,000th refugee by releasing a statement lauding the “important message”</w:t>
      </w:r>
      <w:r>
        <w:t xml:space="preserve"> President </w:t>
      </w:r>
      <w:r w:rsidRPr="000F31EA">
        <w:rPr>
          <w:rStyle w:val="StyleUnderline"/>
          <w:highlight w:val="yellow"/>
        </w:rPr>
        <w:t>Obama had sent. Given the craven resistance to any resettlement, especially among some Republican governors</w:t>
      </w:r>
      <w:r>
        <w:t xml:space="preserve">, the self-congratulation was understandable. Yet the United States could do much more. Hundreds of thousands of Vietnamese were resettled in this country after the war there. More than 120,000 Cubans came to the United States in the course of a few months during the Mariel boatlift in 1980. As former Maryland governor Martin O’Malley has noted, if the United States, a country of 320 million, granted asylum to 65,000 Syrians, it would be statistically akin to adding 6½ people to a baseball stadium holding 32,000. And </w:t>
      </w:r>
      <w:r w:rsidRPr="000F31EA">
        <w:rPr>
          <w:rStyle w:val="StyleUnderline"/>
          <w:highlight w:val="yellow"/>
        </w:rPr>
        <w:t>notwithstanding grandstanding politicians who depict the refugees as a grave threat,</w:t>
      </w:r>
      <w:r w:rsidRPr="00D35660">
        <w:rPr>
          <w:rStyle w:val="StyleUnderline"/>
        </w:rPr>
        <w:t xml:space="preserve"> </w:t>
      </w:r>
      <w:r>
        <w:t xml:space="preserve">many of those who have been resettled, in towns and smaller cities in nearly 40 states, say they have been treated well by their new American neighbors. </w:t>
      </w:r>
      <w:r w:rsidRPr="000F31EA">
        <w:rPr>
          <w:rStyle w:val="StyleUnderline"/>
          <w:highlight w:val="yellow"/>
        </w:rPr>
        <w:t>The political headwinds have more to do with xenophobia</w:t>
      </w:r>
      <w:r>
        <w:t xml:space="preserve">, especially regarding the Middle East and Muslims, </w:t>
      </w:r>
      <w:r w:rsidRPr="000F31EA">
        <w:rPr>
          <w:rStyle w:val="StyleUnderline"/>
          <w:highlight w:val="yellow"/>
        </w:rPr>
        <w:t>and a generalized fear of terrorist attacks, than with any specific or real threat posed by Syrian refugees.</w:t>
      </w:r>
    </w:p>
    <w:p w:rsidR="00771C09" w:rsidRDefault="00771C09" w:rsidP="00771C09">
      <w:pPr>
        <w:pStyle w:val="Heading4"/>
      </w:pPr>
      <w:r>
        <w:t>Protecting Syrian refugees will be politically contentious—the refugees will be vilified:</w:t>
      </w:r>
    </w:p>
    <w:p w:rsidR="00771C09" w:rsidRDefault="00771C09" w:rsidP="00771C09">
      <w:r>
        <w:t xml:space="preserve">E. </w:t>
      </w:r>
      <w:proofErr w:type="spellStart"/>
      <w:r>
        <w:t>Tendayi</w:t>
      </w:r>
      <w:proofErr w:type="spellEnd"/>
      <w:r>
        <w:t xml:space="preserve"> </w:t>
      </w:r>
      <w:proofErr w:type="spellStart"/>
      <w:r w:rsidRPr="00D35660">
        <w:rPr>
          <w:rStyle w:val="Style13ptBold"/>
        </w:rPr>
        <w:t>Achiumet</w:t>
      </w:r>
      <w:proofErr w:type="spellEnd"/>
      <w:r w:rsidRPr="00D35660">
        <w:rPr>
          <w:rStyle w:val="Style13ptBold"/>
        </w:rPr>
        <w:t>, 2015</w:t>
      </w:r>
      <w:r>
        <w:t xml:space="preserve"> (Assistant Professor of Law, UCLA School of Law), Syria, Cost-sharing, and the  Responsibility to Protect Refugees, MINNESOTA LAW REVIEW, 2015.  Retrieved Apr. 4, 2018 from </w:t>
      </w:r>
      <w:proofErr w:type="spellStart"/>
      <w:r>
        <w:t>HeinOnline</w:t>
      </w:r>
      <w:proofErr w:type="spellEnd"/>
      <w:r>
        <w:t xml:space="preserve">, </w:t>
      </w:r>
      <w:proofErr w:type="spellStart"/>
      <w:r>
        <w:t>rwg</w:t>
      </w:r>
      <w:proofErr w:type="spellEnd"/>
      <w:r>
        <w:t>.</w:t>
      </w:r>
    </w:p>
    <w:p w:rsidR="00771C09" w:rsidRDefault="00771C09" w:rsidP="00771C09">
      <w:r w:rsidRPr="000F31EA">
        <w:rPr>
          <w:rStyle w:val="StyleUnderline"/>
          <w:highlight w:val="yellow"/>
        </w:rPr>
        <w:t>Already there have been questionable efforts by lawmakers in the United States to limit its assistance to Syrian refugees on account of ostensible terrorism-related concerns</w:t>
      </w:r>
      <w:r>
        <w:t xml:space="preserve">, despite ex- </w:t>
      </w:r>
      <w:proofErr w:type="spellStart"/>
      <w:r>
        <w:t>ecutive</w:t>
      </w:r>
      <w:proofErr w:type="spellEnd"/>
      <w:r>
        <w:t xml:space="preserve"> branch assurances that assistance can be extended without jeopardizing US national security.282 It will fall to is- sue-linking actors such as the UN Refugee Agency, with the as- </w:t>
      </w:r>
      <w:proofErr w:type="spellStart"/>
      <w:r>
        <w:t>sistance</w:t>
      </w:r>
      <w:proofErr w:type="spellEnd"/>
      <w:r>
        <w:t xml:space="preserve"> of domestic and international refugee protection "norm entrepreneurs" to refocus attention on how the failure of inter- national cooperation itself is a key threat. Already </w:t>
      </w:r>
      <w:r w:rsidRPr="000F31EA">
        <w:rPr>
          <w:rStyle w:val="StyleUnderline"/>
          <w:highlight w:val="yellow"/>
        </w:rPr>
        <w:t xml:space="preserve">private </w:t>
      </w:r>
      <w:proofErr w:type="spellStart"/>
      <w:r w:rsidRPr="000F31EA">
        <w:rPr>
          <w:rStyle w:val="StyleUnderline"/>
          <w:highlight w:val="yellow"/>
        </w:rPr>
        <w:t>citi</w:t>
      </w:r>
      <w:proofErr w:type="spellEnd"/>
      <w:r w:rsidRPr="000F31EA">
        <w:rPr>
          <w:rStyle w:val="StyleUnderline"/>
          <w:highlight w:val="yellow"/>
        </w:rPr>
        <w:t xml:space="preserve">- </w:t>
      </w:r>
      <w:proofErr w:type="spellStart"/>
      <w:r w:rsidRPr="000F31EA">
        <w:rPr>
          <w:rStyle w:val="StyleUnderline"/>
          <w:highlight w:val="yellow"/>
        </w:rPr>
        <w:t>zens</w:t>
      </w:r>
      <w:proofErr w:type="spellEnd"/>
      <w:r>
        <w:t xml:space="preserve">, civic organizations and even mayors in the United States </w:t>
      </w:r>
      <w:r w:rsidRPr="000F31EA">
        <w:rPr>
          <w:rStyle w:val="StyleUnderline"/>
          <w:highlight w:val="yellow"/>
        </w:rPr>
        <w:t>have begun to articulate a counter-narrative rejecting Islamophobic opposition to Syrian refugees</w:t>
      </w:r>
      <w:r>
        <w:t xml:space="preserve">, emphasizing com- mon humanity and their government's capacity to screen </w:t>
      </w:r>
      <w:proofErr w:type="spellStart"/>
      <w:r>
        <w:t>na</w:t>
      </w:r>
      <w:proofErr w:type="spellEnd"/>
      <w:r>
        <w:t xml:space="preserve">- </w:t>
      </w:r>
      <w:proofErr w:type="spellStart"/>
      <w:r>
        <w:t>tional</w:t>
      </w:r>
      <w:proofErr w:type="spellEnd"/>
      <w:r>
        <w:t xml:space="preserve"> security threats while assisting refugees."' </w:t>
      </w:r>
      <w:r w:rsidRPr="000F31EA">
        <w:rPr>
          <w:rStyle w:val="StyleUnderline"/>
          <w:highlight w:val="yellow"/>
        </w:rPr>
        <w:t>These actors will have the difficult task of highlighting the dangers of a poorly managed refugee crisis while at the same time combat- ting attempts to vilify refugees</w:t>
      </w:r>
      <w:r>
        <w:t xml:space="preserve">. </w:t>
      </w:r>
    </w:p>
    <w:p w:rsidR="00771C09" w:rsidRDefault="00771C09" w:rsidP="00771C09">
      <w:pPr>
        <w:pStyle w:val="Heading4"/>
      </w:pPr>
      <w:r>
        <w:t>Refugee resettlement triggers powerful political backlash:</w:t>
      </w:r>
    </w:p>
    <w:p w:rsidR="00771C09" w:rsidRDefault="00771C09" w:rsidP="00771C09">
      <w:r>
        <w:t xml:space="preserve">Jeremy </w:t>
      </w:r>
      <w:r w:rsidRPr="00D35660">
        <w:rPr>
          <w:rStyle w:val="Style13ptBold"/>
        </w:rPr>
        <w:t>Weinstein &amp;</w:t>
      </w:r>
      <w:r>
        <w:t xml:space="preserve"> Jeremy </w:t>
      </w:r>
      <w:proofErr w:type="spellStart"/>
      <w:r w:rsidRPr="00D35660">
        <w:rPr>
          <w:rStyle w:val="Style13ptBold"/>
        </w:rPr>
        <w:t>Ferwerda</w:t>
      </w:r>
      <w:proofErr w:type="spellEnd"/>
      <w:r w:rsidRPr="00D35660">
        <w:rPr>
          <w:rStyle w:val="Style13ptBold"/>
        </w:rPr>
        <w:t>, 2018</w:t>
      </w:r>
      <w:r>
        <w:t xml:space="preserve"> (Professor of Political Science and Senior Fellow at the Freeman </w:t>
      </w:r>
      <w:proofErr w:type="spellStart"/>
      <w:r>
        <w:t>Spogli</w:t>
      </w:r>
      <w:proofErr w:type="spellEnd"/>
      <w:r>
        <w:t xml:space="preserve"> Institute for International Studies @ Stanford &amp;  Ph. D. Massachusetts Institute of Technology), FOREIGN POLICY, Feb. 12, 2018.  Retrieved Apr. 7, 2018 from </w:t>
      </w:r>
      <w:hyperlink r:id="rId15" w:history="1">
        <w:r w:rsidRPr="00F40B10">
          <w:rPr>
            <w:rStyle w:val="Hyperlink"/>
          </w:rPr>
          <w:t>http://foreignpolicy.com/2018/ 02/12/trump-has-undercut-u-s-refugee-resettlement-heres-one-way-to-restore-it/</w:t>
        </w:r>
      </w:hyperlink>
      <w:r>
        <w:rPr>
          <w:rStyle w:val="Hyperlink"/>
        </w:rPr>
        <w:t xml:space="preserve">, </w:t>
      </w:r>
      <w:proofErr w:type="spellStart"/>
      <w:r>
        <w:rPr>
          <w:rStyle w:val="Hyperlink"/>
        </w:rPr>
        <w:t>rwg</w:t>
      </w:r>
      <w:proofErr w:type="spellEnd"/>
    </w:p>
    <w:p w:rsidR="00771C09" w:rsidRDefault="00771C09" w:rsidP="00771C09">
      <w:r w:rsidRPr="000F31EA">
        <w:rPr>
          <w:rStyle w:val="StyleUnderline"/>
          <w:highlight w:val="yellow"/>
        </w:rPr>
        <w:t>Refugee resettlement also triggers economic anxieties. Because refugees are selected based on vulnerability</w:t>
      </w:r>
      <w:r>
        <w:t xml:space="preserve"> — in particular, a well-founded fear of persecution — </w:t>
      </w:r>
      <w:r w:rsidRPr="000F31EA">
        <w:rPr>
          <w:rStyle w:val="StyleUnderline"/>
          <w:highlight w:val="yellow"/>
        </w:rPr>
        <w:t>many arrive without the English proficiency or professional skills they need to succeed in the U</w:t>
      </w:r>
      <w:r>
        <w:t xml:space="preserve">nited </w:t>
      </w:r>
      <w:r w:rsidRPr="000F31EA">
        <w:rPr>
          <w:rStyle w:val="StyleUnderline"/>
          <w:highlight w:val="yellow"/>
        </w:rPr>
        <w:t>S</w:t>
      </w:r>
      <w:r>
        <w:t xml:space="preserve">tates. </w:t>
      </w:r>
      <w:r w:rsidRPr="000F31EA">
        <w:rPr>
          <w:rStyle w:val="StyleUnderline"/>
          <w:highlight w:val="yellow"/>
        </w:rPr>
        <w:t>Most of them initially must rely on social services to get on their feet. Taken together, refugees’ cultural difference and economic dependence are powerful ingredients for political backlash. And this isn’t unique to America: Just witness the nationalist hostility toward asylum seekers in Europe</w:t>
      </w:r>
      <w:r>
        <w:t>.</w:t>
      </w:r>
    </w:p>
    <w:p w:rsidR="00771C09" w:rsidRDefault="00771C09" w:rsidP="00771C09">
      <w:pPr>
        <w:pStyle w:val="Heading4"/>
      </w:pPr>
      <w:r>
        <w:t>Increasing admission to 100,000 Syrian refugees will be a political uphill battle:</w:t>
      </w:r>
    </w:p>
    <w:p w:rsidR="00771C09" w:rsidRDefault="00771C09" w:rsidP="00771C09">
      <w:r>
        <w:t xml:space="preserve">Kathleen </w:t>
      </w:r>
      <w:r w:rsidRPr="00D35660">
        <w:rPr>
          <w:rStyle w:val="Style13ptBold"/>
        </w:rPr>
        <w:t>Newland, 2015</w:t>
      </w:r>
      <w:r>
        <w:t xml:space="preserve"> (Senior Fellow and Co-Founder of the Migration Policy Institute), October 2015.  Retrieved Apr. 7, 2018 from </w:t>
      </w:r>
      <w:hyperlink r:id="rId16" w:history="1">
        <w:r w:rsidRPr="00E425C3">
          <w:rPr>
            <w:rStyle w:val="Hyperlink"/>
          </w:rPr>
          <w:t>https://www.migrationpolicy.org/news/us-record-shows-refugees-are-not-threat?gclid=Cj0KCQjwkpfWBRDZARIsAAfeXaoh56SndSFNT1Izj1WbNPn6SMN0i 3AQlxxDaFNMARF pHlww3THXLVQaAuL2EALw_wcB</w:t>
        </w:r>
      </w:hyperlink>
      <w:r>
        <w:rPr>
          <w:rStyle w:val="Hyperlink"/>
        </w:rPr>
        <w:t xml:space="preserve">, </w:t>
      </w:r>
      <w:proofErr w:type="spellStart"/>
      <w:r>
        <w:rPr>
          <w:rStyle w:val="Hyperlink"/>
        </w:rPr>
        <w:t>rwg</w:t>
      </w:r>
      <w:proofErr w:type="spellEnd"/>
    </w:p>
    <w:p w:rsidR="00771C09" w:rsidRDefault="00771C09" w:rsidP="00771C09">
      <w:r w:rsidRPr="000F31EA">
        <w:rPr>
          <w:rStyle w:val="StyleUnderline"/>
          <w:highlight w:val="yellow"/>
        </w:rPr>
        <w:t>Voluntary agencies are calling for admission of 100,000 Syrians</w:t>
      </w:r>
      <w:r w:rsidRPr="00D35660">
        <w:rPr>
          <w:rStyle w:val="StyleUnderline"/>
        </w:rPr>
        <w:t xml:space="preserve"> </w:t>
      </w:r>
      <w:r>
        <w:t xml:space="preserve">alone in FY 2016. </w:t>
      </w:r>
      <w:r w:rsidRPr="000F31EA">
        <w:rPr>
          <w:rStyle w:val="StyleUnderline"/>
          <w:highlight w:val="yellow"/>
        </w:rPr>
        <w:t>There is bipartisan support on Capitol Hill for a more generous admissions policy</w:t>
      </w:r>
      <w:r w:rsidRPr="00933D27">
        <w:rPr>
          <w:rStyle w:val="StyleUnderline"/>
        </w:rPr>
        <w:t xml:space="preserve"> </w:t>
      </w:r>
      <w:r>
        <w:t xml:space="preserve">for Syrians. </w:t>
      </w:r>
      <w:r w:rsidRPr="000F31EA">
        <w:rPr>
          <w:rStyle w:val="StyleUnderline"/>
          <w:highlight w:val="yellow"/>
        </w:rPr>
        <w:t>But these voices, and the administration, will face an uphill battle with opponents who have not awakened from the nightmare of 9/11,</w:t>
      </w:r>
      <w:r w:rsidRPr="00933D27">
        <w:rPr>
          <w:rStyle w:val="StyleUnderline"/>
        </w:rPr>
        <w:t xml:space="preserve"> </w:t>
      </w:r>
      <w:r>
        <w:t>despite all evidence that the refugee resettlement program is not a source of risk.</w:t>
      </w:r>
    </w:p>
    <w:p w:rsidR="00771C09" w:rsidRDefault="00771C09" w:rsidP="00771C09">
      <w:pPr>
        <w:pStyle w:val="Heading4"/>
      </w:pPr>
      <w:r>
        <w:t>Allowing in Syrian refugees would create a political firestorm:</w:t>
      </w:r>
    </w:p>
    <w:p w:rsidR="00771C09" w:rsidRDefault="00771C09" w:rsidP="00771C09">
      <w:r>
        <w:t xml:space="preserve">Katy </w:t>
      </w:r>
      <w:r w:rsidRPr="00933D27">
        <w:rPr>
          <w:rStyle w:val="Style13ptBold"/>
        </w:rPr>
        <w:t>Long, 2015</w:t>
      </w:r>
      <w:r>
        <w:t xml:space="preserve"> (visiting fellow at Stanford University), Why America Could—And Should—Admit More Syrian Refugees, Dec. 16, 2015.  Retrieved Apr. 7, 2018 from </w:t>
      </w:r>
      <w:hyperlink r:id="rId17" w:history="1">
        <w:r w:rsidRPr="00F40B10">
          <w:rPr>
            <w:rStyle w:val="Hyperlink"/>
          </w:rPr>
          <w:t>https://tcf.org/assets/downloads/Long_Syria2.pdf</w:t>
        </w:r>
      </w:hyperlink>
    </w:p>
    <w:p w:rsidR="00771C09" w:rsidRDefault="00771C09" w:rsidP="00771C09">
      <w:r w:rsidRPr="000F31EA">
        <w:rPr>
          <w:rStyle w:val="StyleUnderline"/>
          <w:highlight w:val="yellow"/>
        </w:rPr>
        <w:t>Every Republican governor except</w:t>
      </w:r>
      <w:r>
        <w:t xml:space="preserve"> Gary </w:t>
      </w:r>
      <w:r w:rsidRPr="000F31EA">
        <w:rPr>
          <w:rStyle w:val="StyleUnderline"/>
          <w:highlight w:val="yellow"/>
        </w:rPr>
        <w:t>Herbert of Utah affirmed their opposition to Syrian resettlement</w:t>
      </w:r>
      <w:r>
        <w:t xml:space="preserve">. Only one Democratic governor—Maggie Hassan, of New Hampshire—joined them. It is important to note that, </w:t>
      </w:r>
      <w:r w:rsidRPr="000F31EA">
        <w:rPr>
          <w:rStyle w:val="StyleUnderline"/>
          <w:highlight w:val="yellow"/>
        </w:rPr>
        <w:t>despite the political storm, state governors have no power to actually refuse Syrian refugees</w:t>
      </w:r>
      <w:r>
        <w:t xml:space="preserve"> entry.14 </w:t>
      </w:r>
      <w:r w:rsidRPr="000F31EA">
        <w:rPr>
          <w:rStyle w:val="StyleUnderline"/>
          <w:highlight w:val="yellow"/>
        </w:rPr>
        <w:t>Yet their campaign created considerable political pressure for the federal government and fanned a populist wave of anti-immigrant sentiment</w:t>
      </w:r>
      <w:r>
        <w:t>. Other commentators— including Republican presidential candidates Donald Trump, Jeb Bush, and Ted Cruz—suggested that the United States should halt the program, or admit only Christian Syrians.15</w:t>
      </w:r>
    </w:p>
    <w:p w:rsidR="00771C09" w:rsidRDefault="00771C09" w:rsidP="00771C09">
      <w:pPr>
        <w:pStyle w:val="Heading4"/>
      </w:pPr>
      <w:r>
        <w:t>Admission of Syrian refugees generates public controversy:</w:t>
      </w:r>
    </w:p>
    <w:p w:rsidR="00771C09" w:rsidRDefault="00771C09" w:rsidP="00771C09">
      <w:r>
        <w:t xml:space="preserve">Andorra </w:t>
      </w:r>
      <w:r w:rsidRPr="00D35660">
        <w:rPr>
          <w:rStyle w:val="Style13ptBold"/>
        </w:rPr>
        <w:t>Bruno, 2016</w:t>
      </w:r>
      <w:r>
        <w:t xml:space="preserve"> (Specialist in Immigration Policy), CONGRESSIONAL RESEARCH SERVICE, Syrian Refugee Admissions and Resettlement in  the United States: In Brief, September 16, 2016, Retrieved Apr. 7, 2018 from </w:t>
      </w:r>
      <w:proofErr w:type="spellStart"/>
      <w:r>
        <w:t>HeinOnline</w:t>
      </w:r>
      <w:proofErr w:type="spellEnd"/>
      <w:r>
        <w:t xml:space="preserve">, </w:t>
      </w:r>
      <w:proofErr w:type="spellStart"/>
      <w:r>
        <w:t>rwg</w:t>
      </w:r>
      <w:proofErr w:type="spellEnd"/>
      <w:r>
        <w:t>.</w:t>
      </w:r>
    </w:p>
    <w:p w:rsidR="00771C09" w:rsidRDefault="00771C09" w:rsidP="00771C09">
      <w:r w:rsidRPr="000F31EA">
        <w:rPr>
          <w:rStyle w:val="StyleUnderline"/>
          <w:highlight w:val="yellow"/>
        </w:rPr>
        <w:t>The admission of Syrian refugees to the United States has generated public controversy, with opponents citing concerns chiefly about terrorism and national security</w:t>
      </w:r>
      <w:r>
        <w:t>. As of August 31, 2016, the United States has admitted 10,740 Syrian refugees in FY2016, meeting the Obama Administration's fiscal year goal. These new arrivals have been placed in 40 states. From October 1, 2010, through August 31, 2016, the United States admitted a total of 12,623 Syrian refugees.</w:t>
      </w:r>
    </w:p>
    <w:p w:rsidR="00771C09" w:rsidRDefault="00771C09" w:rsidP="00771C09">
      <w:pPr>
        <w:pStyle w:val="Heading3"/>
      </w:pPr>
      <w:r>
        <w:t>Public Popularity Links</w:t>
      </w:r>
    </w:p>
    <w:p w:rsidR="00771C09" w:rsidRDefault="00771C09" w:rsidP="00771C09">
      <w:pPr>
        <w:pStyle w:val="Heading4"/>
      </w:pPr>
      <w:r>
        <w:t>Americans oppose taking in Syrian refugees:</w:t>
      </w:r>
    </w:p>
    <w:p w:rsidR="00771C09" w:rsidRDefault="00771C09" w:rsidP="00771C09">
      <w:r>
        <w:t xml:space="preserve">Danny </w:t>
      </w:r>
      <w:r w:rsidRPr="00933D27">
        <w:rPr>
          <w:rStyle w:val="Style13ptBold"/>
        </w:rPr>
        <w:t>Nguyen, 2016</w:t>
      </w:r>
      <w:r>
        <w:t xml:space="preserve"> (West Point cadet), Jan. 13, 2016.  Retrieved Apr. 7, 2018 from </w:t>
      </w:r>
      <w:hyperlink r:id="rId18" w:history="1">
        <w:r w:rsidRPr="00316FBD">
          <w:rPr>
            <w:rStyle w:val="Hyperlink"/>
          </w:rPr>
          <w:t>https://taskandpurpose.com/why-we-should-accept-syrian-refugees-into-the-united-states/</w:t>
        </w:r>
      </w:hyperlink>
    </w:p>
    <w:p w:rsidR="00771C09" w:rsidRDefault="00771C09" w:rsidP="00771C09">
      <w:r>
        <w:t xml:space="preserve">However, </w:t>
      </w:r>
      <w:r w:rsidRPr="000F31EA">
        <w:rPr>
          <w:rStyle w:val="StyleUnderline"/>
          <w:highlight w:val="yellow"/>
        </w:rPr>
        <w:t>like the tepid response to the Vietnamese in 1975, the reception of Syrian refugees in America has been less than welcoming</w:t>
      </w:r>
      <w:r>
        <w:t xml:space="preserve">. A 1979 Gallup poll found that 57% of Americans did not support allowing Vietnamese refugees to immigrate into the United States. </w:t>
      </w:r>
      <w:r w:rsidRPr="000F31EA">
        <w:rPr>
          <w:rStyle w:val="StyleUnderline"/>
          <w:highlight w:val="yellow"/>
        </w:rPr>
        <w:t>A poll in November of this past year found that 60% did not support taking in at least 10,000 of the Syrian refugees</w:t>
      </w:r>
      <w:r>
        <w:t>.</w:t>
      </w:r>
    </w:p>
    <w:p w:rsidR="00771C09" w:rsidRDefault="00771C09" w:rsidP="00771C09">
      <w:pPr>
        <w:pStyle w:val="Heading3"/>
      </w:pPr>
      <w:r>
        <w:t>Politics Links:  Base Links</w:t>
      </w:r>
    </w:p>
    <w:p w:rsidR="00771C09" w:rsidRDefault="00771C09" w:rsidP="00771C09">
      <w:pPr>
        <w:pStyle w:val="Heading4"/>
      </w:pPr>
      <w:r>
        <w:t>Allowing in Syrian refugees would upset Trump’s political base:</w:t>
      </w:r>
    </w:p>
    <w:p w:rsidR="00771C09" w:rsidRDefault="00771C09" w:rsidP="00771C09">
      <w:r>
        <w:t xml:space="preserve">Katy </w:t>
      </w:r>
      <w:r w:rsidRPr="00933D27">
        <w:rPr>
          <w:rStyle w:val="Style13ptBold"/>
        </w:rPr>
        <w:t>Long, 2015</w:t>
      </w:r>
      <w:r>
        <w:t xml:space="preserve"> (visiting fellow at Stanford University), Why America Could—And Should—Admit More Syrian Refugees, Dec. 16, 2015.  Retrieved Apr. 7, 2018 from </w:t>
      </w:r>
      <w:hyperlink r:id="rId19" w:history="1">
        <w:r w:rsidRPr="00F40B10">
          <w:rPr>
            <w:rStyle w:val="Hyperlink"/>
          </w:rPr>
          <w:t>https://tcf.org/assets/downloads/Long_Syria2.pdf</w:t>
        </w:r>
      </w:hyperlink>
      <w:r>
        <w:rPr>
          <w:rStyle w:val="Hyperlink"/>
        </w:rPr>
        <w:t xml:space="preserve">, </w:t>
      </w:r>
      <w:proofErr w:type="spellStart"/>
      <w:r>
        <w:rPr>
          <w:rStyle w:val="Hyperlink"/>
        </w:rPr>
        <w:t>rwg</w:t>
      </w:r>
      <w:proofErr w:type="spellEnd"/>
    </w:p>
    <w:p w:rsidR="00771C09" w:rsidRDefault="00771C09" w:rsidP="00771C09">
      <w:r w:rsidRPr="000F31EA">
        <w:rPr>
          <w:rStyle w:val="StyleUnderline"/>
          <w:highlight w:val="yellow"/>
        </w:rPr>
        <w:t>In the U</w:t>
      </w:r>
      <w:r>
        <w:t xml:space="preserve">nited </w:t>
      </w:r>
      <w:r w:rsidRPr="000F31EA">
        <w:rPr>
          <w:rStyle w:val="StyleUnderline"/>
          <w:highlight w:val="yellow"/>
        </w:rPr>
        <w:t>S</w:t>
      </w:r>
      <w:r>
        <w:t xml:space="preserve">tates, </w:t>
      </w:r>
      <w:r w:rsidRPr="000F31EA">
        <w:rPr>
          <w:rStyle w:val="StyleUnderline"/>
          <w:highlight w:val="yellow"/>
        </w:rPr>
        <w:t>the tactic of linking Syrian refugees to fears of terrorism has had a measure of success for those politicians seeking to tap into the xenophobic tendencies of their base. Following the Paris attacks, repeated calls were made for the U</w:t>
      </w:r>
      <w:r>
        <w:t xml:space="preserve">nited </w:t>
      </w:r>
      <w:r w:rsidRPr="000F31EA">
        <w:rPr>
          <w:rStyle w:val="StyleUnderline"/>
          <w:highlight w:val="yellow"/>
        </w:rPr>
        <w:t>S</w:t>
      </w:r>
      <w:r>
        <w:t>tates t</w:t>
      </w:r>
      <w:r w:rsidRPr="000F31EA">
        <w:rPr>
          <w:rStyle w:val="StyleUnderline"/>
          <w:highlight w:val="yellow"/>
        </w:rPr>
        <w:t>o suspend all resettlement of Syrian refugees. Governors from thirty-one states publicly declared they would not accept Syrian refugees under the current resettlement program,</w:t>
      </w:r>
      <w:r w:rsidRPr="00933D27">
        <w:rPr>
          <w:rStyle w:val="StyleUnderline"/>
        </w:rPr>
        <w:t xml:space="preserve"> </w:t>
      </w:r>
      <w:r>
        <w:t>due to security fears.</w:t>
      </w:r>
    </w:p>
    <w:p w:rsidR="00771C09" w:rsidRDefault="00771C09" w:rsidP="00771C09"/>
    <w:p w:rsidR="00771C09" w:rsidRDefault="00771C09" w:rsidP="00771C09">
      <w:pPr>
        <w:pStyle w:val="Heading3"/>
      </w:pPr>
      <w:r>
        <w:t>Politics:  Trump Gets Blame</w:t>
      </w:r>
    </w:p>
    <w:p w:rsidR="00771C09" w:rsidRDefault="00771C09" w:rsidP="00771C09">
      <w:pPr>
        <w:pStyle w:val="Heading4"/>
      </w:pPr>
      <w:r>
        <w:t>Refugee ceiling is set by the President of the United States.</w:t>
      </w:r>
    </w:p>
    <w:p w:rsidR="00771C09" w:rsidRDefault="00771C09" w:rsidP="00771C09">
      <w:r>
        <w:t xml:space="preserve">Andorra </w:t>
      </w:r>
      <w:r w:rsidRPr="00D35660">
        <w:rPr>
          <w:rStyle w:val="Style13ptBold"/>
        </w:rPr>
        <w:t>Bruno, 2016</w:t>
      </w:r>
      <w:r>
        <w:t xml:space="preserve"> (Specialist in Immigration Policy), CONGRESSIONAL RESEARCH SERVICE, Syrian Refugee Admissions and Resettlement in  the United States: In Brief, September 16, 2016, Retrieved Apr. 7, 2018 from </w:t>
      </w:r>
      <w:proofErr w:type="spellStart"/>
      <w:r>
        <w:t>HeinOnline</w:t>
      </w:r>
      <w:proofErr w:type="spellEnd"/>
      <w:r>
        <w:t xml:space="preserve">, </w:t>
      </w:r>
      <w:proofErr w:type="spellStart"/>
      <w:r>
        <w:t>rwg</w:t>
      </w:r>
      <w:proofErr w:type="spellEnd"/>
      <w:r>
        <w:t>.</w:t>
      </w:r>
    </w:p>
    <w:p w:rsidR="00771C09" w:rsidRDefault="00771C09" w:rsidP="00771C09">
      <w:r w:rsidRPr="000F31EA">
        <w:rPr>
          <w:rStyle w:val="StyleUnderline"/>
          <w:highlight w:val="yellow"/>
        </w:rPr>
        <w:t>Under INA Section 207, the maximum annual number of refugee admissions</w:t>
      </w:r>
      <w:r>
        <w:t xml:space="preserve"> (refugee ceiling) </w:t>
      </w:r>
      <w:r w:rsidRPr="000F31EA">
        <w:rPr>
          <w:rStyle w:val="StyleUnderline"/>
          <w:highlight w:val="yellow"/>
        </w:rPr>
        <w:t>and the allocation of these numbers by region of the world are set by the President after consultation by Cabinet-level representatives with members of the House and Senate Judiciary Committees</w:t>
      </w:r>
      <w:r>
        <w:t xml:space="preserve">. INA Section 207(a)(3) further directs that "admissions ... shall be allocated among refugees of special humanitarian concern to the United States." </w:t>
      </w:r>
      <w:r w:rsidRPr="000F31EA">
        <w:rPr>
          <w:rStyle w:val="StyleUnderline"/>
          <w:highlight w:val="yellow"/>
        </w:rPr>
        <w:t>Typically, the Administration submits a refugee proposal before the start of the new fiscal year that serves as the basis for the congressional consultations. The law requires congressional consultation but not congressional approval</w:t>
      </w:r>
      <w:r>
        <w:t>.</w:t>
      </w:r>
    </w:p>
    <w:p w:rsidR="00771C09" w:rsidRDefault="00771C09" w:rsidP="00771C09"/>
    <w:p w:rsidR="000F31EA" w:rsidRDefault="000F31EA" w:rsidP="000F31EA">
      <w:pPr>
        <w:pStyle w:val="Heading3"/>
      </w:pPr>
      <w:r>
        <w:t>Midterms: Plan Helps GOP</w:t>
      </w:r>
    </w:p>
    <w:p w:rsidR="000F31EA" w:rsidRPr="0024226E" w:rsidRDefault="000F31EA" w:rsidP="000F31EA">
      <w:pPr>
        <w:pStyle w:val="Heading4"/>
        <w:rPr>
          <w:rStyle w:val="Style13ptBold"/>
          <w:b/>
        </w:rPr>
      </w:pPr>
      <w:r w:rsidRPr="0024226E">
        <w:rPr>
          <w:rStyle w:val="Style13ptBold"/>
          <w:b/>
        </w:rPr>
        <w:t xml:space="preserve">Refugee policy currently dooms the GOP in suburban districts which are Key to win the house – plan flips this and saves the GOP </w:t>
      </w:r>
    </w:p>
    <w:p w:rsidR="000F31EA" w:rsidRPr="0024226E" w:rsidRDefault="000F31EA" w:rsidP="000F31EA">
      <w:pPr>
        <w:rPr>
          <w:rStyle w:val="Style13ptBold"/>
          <w:sz w:val="22"/>
        </w:rPr>
      </w:pPr>
      <w:proofErr w:type="spellStart"/>
      <w:r>
        <w:rPr>
          <w:rStyle w:val="Style13ptBold"/>
        </w:rPr>
        <w:t>Bradner</w:t>
      </w:r>
      <w:proofErr w:type="spellEnd"/>
      <w:r>
        <w:rPr>
          <w:rStyle w:val="Style13ptBold"/>
        </w:rPr>
        <w:t xml:space="preserve"> 6-19 </w:t>
      </w:r>
      <w:r w:rsidRPr="00390326">
        <w:t xml:space="preserve">Eric </w:t>
      </w:r>
      <w:proofErr w:type="spellStart"/>
      <w:r w:rsidRPr="00390326">
        <w:t>Bradner</w:t>
      </w:r>
      <w:proofErr w:type="spellEnd"/>
      <w:r w:rsidRPr="00390326">
        <w:t xml:space="preserve">, 6-19-2018, politics reporter for CNN, based in Washington and focused on the 2018 midterm elections and the 2020 Democratic presidential contest, ("Most vulnerable Republicans in 2018 taking heat over family separation," CNN, available online at: </w:t>
      </w:r>
      <w:hyperlink r:id="rId20" w:history="1">
        <w:r w:rsidRPr="00390326">
          <w:rPr>
            <w:rStyle w:val="Hyperlink"/>
          </w:rPr>
          <w:t>https://www.cnn.com/2018/06/19/politics/democrats-suburbs-2018-midterms-family-separations/index.html</w:t>
        </w:r>
      </w:hyperlink>
      <w:r w:rsidRPr="00390326">
        <w:t xml:space="preserve"> accessed: 7-19-18, CJM)</w:t>
      </w:r>
    </w:p>
    <w:p w:rsidR="000F31EA" w:rsidRPr="0024226E" w:rsidRDefault="000F31EA" w:rsidP="000F31EA">
      <w:pPr>
        <w:rPr>
          <w:rStyle w:val="StyleUnderline"/>
        </w:rPr>
      </w:pPr>
      <w:r w:rsidRPr="00390326">
        <w:t xml:space="preserve">While President Donald Trump doubles down on the incendiary immigration rhetoric that excited his base in 2016, </w:t>
      </w:r>
      <w:r w:rsidRPr="0024226E">
        <w:rPr>
          <w:rStyle w:val="StyleUnderline"/>
        </w:rPr>
        <w:t xml:space="preserve">the most </w:t>
      </w:r>
      <w:r w:rsidRPr="000F31EA">
        <w:rPr>
          <w:rStyle w:val="StyleUnderline"/>
          <w:highlight w:val="yellow"/>
        </w:rPr>
        <w:t>vulnerable Republicans</w:t>
      </w:r>
      <w:r w:rsidRPr="0024226E">
        <w:rPr>
          <w:rStyle w:val="StyleUnderline"/>
        </w:rPr>
        <w:t xml:space="preserve"> in 2018 </w:t>
      </w:r>
      <w:r w:rsidRPr="000F31EA">
        <w:rPr>
          <w:rStyle w:val="StyleUnderline"/>
          <w:highlight w:val="yellow"/>
        </w:rPr>
        <w:t>find themselves under renewed attack from Democrats over the administration's</w:t>
      </w:r>
      <w:r w:rsidRPr="0024226E">
        <w:rPr>
          <w:rStyle w:val="StyleUnderline"/>
        </w:rPr>
        <w:t xml:space="preserve"> "zero tolerance" </w:t>
      </w:r>
      <w:r w:rsidRPr="000F31EA">
        <w:rPr>
          <w:rStyle w:val="StyleUnderline"/>
          <w:highlight w:val="yellow"/>
        </w:rPr>
        <w:t>policy at the border</w:t>
      </w:r>
      <w:r w:rsidRPr="0024226E">
        <w:rPr>
          <w:rStyle w:val="StyleUnderline"/>
        </w:rPr>
        <w:t>.</w:t>
      </w:r>
    </w:p>
    <w:p w:rsidR="000F31EA" w:rsidRPr="00390326" w:rsidRDefault="000F31EA" w:rsidP="000F31EA">
      <w:r w:rsidRPr="0024226E">
        <w:rPr>
          <w:rStyle w:val="StyleUnderline"/>
        </w:rPr>
        <w:t xml:space="preserve">The battle is being waged </w:t>
      </w:r>
      <w:r w:rsidRPr="000F31EA">
        <w:rPr>
          <w:rStyle w:val="StyleUnderline"/>
          <w:highlight w:val="yellow"/>
        </w:rPr>
        <w:t>in suburban House districts currently represented by Republicans</w:t>
      </w:r>
      <w:r w:rsidRPr="0024226E">
        <w:rPr>
          <w:rStyle w:val="StyleUnderline"/>
        </w:rPr>
        <w:t xml:space="preserve">, arguably </w:t>
      </w:r>
      <w:r w:rsidRPr="000F31EA">
        <w:rPr>
          <w:rStyle w:val="StyleUnderline"/>
          <w:highlight w:val="yellow"/>
        </w:rPr>
        <w:t>the most important districts in the fight for control of the House.</w:t>
      </w:r>
      <w:r w:rsidRPr="00390326">
        <w:t xml:space="preserve"> There, members of the President's party are facing pressure to distance themselves from the Trump administration's policy that has led to the separation of children from their parents at the southern border.</w:t>
      </w:r>
    </w:p>
    <w:p w:rsidR="000F31EA" w:rsidRPr="00390326" w:rsidRDefault="000F31EA" w:rsidP="000F31EA">
      <w:r w:rsidRPr="00390326">
        <w:t xml:space="preserve">Particularly worrisome, Republican operatives say, is that </w:t>
      </w:r>
      <w:r w:rsidRPr="0024226E">
        <w:rPr>
          <w:rStyle w:val="StyleUnderline"/>
        </w:rPr>
        <w:t xml:space="preserve">the images and sound of children in </w:t>
      </w:r>
      <w:r w:rsidRPr="000F31EA">
        <w:rPr>
          <w:rStyle w:val="StyleUnderline"/>
          <w:highlight w:val="yellow"/>
        </w:rPr>
        <w:t>detention facilities could have a lasting impact with suburban women and drown out the economic-success</w:t>
      </w:r>
      <w:r w:rsidRPr="0024226E">
        <w:rPr>
          <w:rStyle w:val="StyleUnderline"/>
        </w:rPr>
        <w:t xml:space="preserve"> message </w:t>
      </w:r>
      <w:r w:rsidRPr="000F31EA">
        <w:rPr>
          <w:rStyle w:val="StyleUnderline"/>
          <w:highlight w:val="yellow"/>
        </w:rPr>
        <w:t>the party has been pushing</w:t>
      </w:r>
      <w:r w:rsidRPr="0024226E">
        <w:rPr>
          <w:rStyle w:val="StyleUnderline"/>
        </w:rPr>
        <w:t>.</w:t>
      </w:r>
    </w:p>
    <w:p w:rsidR="000F31EA" w:rsidRPr="0024226E" w:rsidRDefault="000F31EA" w:rsidP="000F31EA">
      <w:pPr>
        <w:rPr>
          <w:rStyle w:val="StyleUnderline"/>
        </w:rPr>
      </w:pPr>
      <w:r w:rsidRPr="00390326">
        <w:t xml:space="preserve">The responses from </w:t>
      </w:r>
      <w:r w:rsidRPr="000F31EA">
        <w:rPr>
          <w:highlight w:val="yellow"/>
        </w:rPr>
        <w:t>Republican members</w:t>
      </w:r>
      <w:r w:rsidRPr="00390326">
        <w:t xml:space="preserve"> in these districts to Trump's policy have varied drastically. </w:t>
      </w:r>
      <w:r w:rsidRPr="0024226E">
        <w:rPr>
          <w:rStyle w:val="StyleUnderline"/>
        </w:rPr>
        <w:t xml:space="preserve">Some have broken with the administration completely. Others have criticized the policy but not the President or the administration, </w:t>
      </w:r>
      <w:r w:rsidRPr="000F31EA">
        <w:rPr>
          <w:rStyle w:val="StyleUnderline"/>
          <w:highlight w:val="yellow"/>
        </w:rPr>
        <w:t>instead pointing blame at Washington inaction on immigration in general.</w:t>
      </w:r>
    </w:p>
    <w:p w:rsidR="000F31EA" w:rsidRPr="00390326" w:rsidRDefault="000F31EA" w:rsidP="000F31EA">
      <w:r w:rsidRPr="00390326">
        <w:t>In her suburban district outside of DC, Virginia's Rep. Barbara Comstock released a three-paragraph statement in which she called for "a humane, bipartisan solution for all of these children and families," but made no direct mention of Trump, instead pointing to the "status quo" and the "broken immigration system" as causes for the family separations.</w:t>
      </w:r>
    </w:p>
    <w:p w:rsidR="000F31EA" w:rsidRPr="00390326" w:rsidRDefault="000F31EA" w:rsidP="000F31EA">
      <w:r w:rsidRPr="00390326">
        <w:t xml:space="preserve">Democratic state Sen. Jennifer </w:t>
      </w:r>
      <w:proofErr w:type="spellStart"/>
      <w:r w:rsidRPr="00390326">
        <w:t>Wexton</w:t>
      </w:r>
      <w:proofErr w:type="spellEnd"/>
      <w:r w:rsidRPr="00390326">
        <w:t>, Comstock's challenger, responded to the statement by saying Comstock used "many words to say nothing."</w:t>
      </w:r>
    </w:p>
    <w:p w:rsidR="000F31EA" w:rsidRPr="00390326" w:rsidRDefault="000F31EA" w:rsidP="000F31EA">
      <w:r w:rsidRPr="00390326">
        <w:t xml:space="preserve">"POTUS can end this awful policy today, but by lacking the courage to demand that, she supports these innocent children being used as political pawns," </w:t>
      </w:r>
      <w:proofErr w:type="spellStart"/>
      <w:r w:rsidRPr="00390326">
        <w:t>Wexton</w:t>
      </w:r>
      <w:proofErr w:type="spellEnd"/>
      <w:r w:rsidRPr="00390326">
        <w:t xml:space="preserve"> tweeted.</w:t>
      </w:r>
    </w:p>
    <w:p w:rsidR="000F31EA" w:rsidRPr="00390326" w:rsidRDefault="000F31EA" w:rsidP="000F31EA">
      <w:r w:rsidRPr="00390326">
        <w:t>Republican Rep. Mike Coffman, who represents the suburbs outside of Denver, took a drastically different approach, saying he'd spoken with California's Democratic Sen. Dianne Feinstein about backing her bill to halt the family separations.</w:t>
      </w:r>
    </w:p>
    <w:p w:rsidR="000F31EA" w:rsidRPr="00390326" w:rsidRDefault="000F31EA" w:rsidP="000F31EA">
      <w:r w:rsidRPr="00390326">
        <w:t>"This isn't who we are," he said in a statement. "My colleagues should mark their words and this moment -- history won't remember well those who support the continuation of this policy."</w:t>
      </w:r>
    </w:p>
    <w:p w:rsidR="000F31EA" w:rsidRPr="00390326" w:rsidRDefault="000F31EA" w:rsidP="000F31EA">
      <w:r w:rsidRPr="00390326">
        <w:t>Coffman's opponent, Democrat Jason Crow, said his campaign is holding a protest outside a US Immigration and Customs Enforcement facility in Aurora on Wednesday, where he'll read Coffman's voting record and the Republican's own words from previous immigration debates.</w:t>
      </w:r>
    </w:p>
    <w:p w:rsidR="000F31EA" w:rsidRPr="00390326" w:rsidRDefault="000F31EA" w:rsidP="000F31EA">
      <w:r w:rsidRPr="00390326">
        <w:t>"We're going to hold Mike Coffman accountable for helping create this mess," Crow said. He said Coffman "likes to talk a game when he's in the district, and then he goes to DC and falls in line behind Trump and Paul Ryan."</w:t>
      </w:r>
    </w:p>
    <w:p w:rsidR="000F31EA" w:rsidRPr="00390326" w:rsidRDefault="000F31EA" w:rsidP="000F31EA">
      <w:r w:rsidRPr="00390326">
        <w:t>He pointed out that Coffman "never mentioned the word Trump in that statement. So he seems to be more afraid of Donald Trump than he is (concerned) about doing the right thing."</w:t>
      </w:r>
    </w:p>
    <w:p w:rsidR="000F31EA" w:rsidRPr="00390326" w:rsidRDefault="000F31EA" w:rsidP="000F31EA">
      <w:r w:rsidRPr="000F31EA">
        <w:rPr>
          <w:rStyle w:val="StyleUnderline"/>
          <w:highlight w:val="yellow"/>
        </w:rPr>
        <w:t>The national backlash over the Trump administration's immigration policy has given Democrats an immigration focus the</w:t>
      </w:r>
      <w:r w:rsidRPr="0024226E">
        <w:rPr>
          <w:rStyle w:val="StyleUnderline"/>
        </w:rPr>
        <w:t xml:space="preserve"> entire </w:t>
      </w:r>
      <w:r w:rsidRPr="000F31EA">
        <w:rPr>
          <w:rStyle w:val="StyleUnderline"/>
          <w:highlight w:val="yellow"/>
        </w:rPr>
        <w:t>party can rally around</w:t>
      </w:r>
      <w:r w:rsidRPr="0024226E">
        <w:rPr>
          <w:rStyle w:val="StyleUnderline"/>
        </w:rPr>
        <w:t xml:space="preserve">. </w:t>
      </w:r>
      <w:r w:rsidRPr="000F31EA">
        <w:rPr>
          <w:rStyle w:val="StyleUnderline"/>
          <w:highlight w:val="yellow"/>
        </w:rPr>
        <w:t>Until now, the party faced divisions over the issue,</w:t>
      </w:r>
      <w:r w:rsidRPr="0024226E">
        <w:rPr>
          <w:rStyle w:val="StyleUnderline"/>
        </w:rPr>
        <w:t xml:space="preserve"> with 10 Democratic senators up for re-election in states Trump won facing a much different calculation from the House challengers in the 23 GOP-held seats in districts that Hillary Clinton won in 2016</w:t>
      </w:r>
      <w:r w:rsidRPr="00390326">
        <w:t>.</w:t>
      </w:r>
    </w:p>
    <w:p w:rsidR="000F31EA" w:rsidRPr="0024226E" w:rsidRDefault="000F31EA" w:rsidP="000F31EA">
      <w:pPr>
        <w:rPr>
          <w:rStyle w:val="StyleUnderline"/>
        </w:rPr>
      </w:pPr>
      <w:r w:rsidRPr="000F31EA">
        <w:rPr>
          <w:rStyle w:val="StyleUnderline"/>
          <w:highlight w:val="yellow"/>
        </w:rPr>
        <w:t>Democratic candidates and operatives are taking an approach</w:t>
      </w:r>
      <w:r w:rsidRPr="0024226E">
        <w:rPr>
          <w:rStyle w:val="StyleUnderline"/>
        </w:rPr>
        <w:t xml:space="preserve"> similar to the party's handling of the Russia investigation, saying the issue is beyond politics while allowing news coverage and Trump's own </w:t>
      </w:r>
      <w:r w:rsidRPr="000F31EA">
        <w:rPr>
          <w:rStyle w:val="StyleUnderline"/>
          <w:highlight w:val="yellow"/>
        </w:rPr>
        <w:t>highlighting of it every day on Twitter to drive voters' attention and focus</w:t>
      </w:r>
      <w:r w:rsidRPr="0024226E">
        <w:rPr>
          <w:rStyle w:val="StyleUnderline"/>
        </w:rPr>
        <w:t>.</w:t>
      </w:r>
    </w:p>
    <w:p w:rsidR="000F31EA" w:rsidRPr="00390326" w:rsidRDefault="000F31EA" w:rsidP="000F31EA">
      <w:r w:rsidRPr="00390326">
        <w:t>"This comes back to the larger fact about Donald Trump and his administration, which is that they talk about their scandals and their self-made crises better than anyone and with a bigger megaphone than anyone," said one Democratic strategist involved in midterm races, who was granted anonymity to frankly discuss the politics of the family separations.</w:t>
      </w:r>
    </w:p>
    <w:p w:rsidR="000F31EA" w:rsidRPr="00390326" w:rsidRDefault="000F31EA" w:rsidP="000F31EA">
      <w:r w:rsidRPr="00390326">
        <w:t>"Voters are well aware of what the Trump administration is doing to young children on the border."</w:t>
      </w:r>
    </w:p>
    <w:p w:rsidR="000F31EA" w:rsidRPr="00390326" w:rsidRDefault="000F31EA" w:rsidP="000F31EA">
      <w:r w:rsidRPr="00390326">
        <w:t>For Republicans, fears are mounting that the controversy will drown out their ability to sell voters on a humming economy.</w:t>
      </w:r>
    </w:p>
    <w:p w:rsidR="000F31EA" w:rsidRPr="0024226E" w:rsidRDefault="000F31EA" w:rsidP="000F31EA">
      <w:pPr>
        <w:rPr>
          <w:rStyle w:val="StyleUnderline"/>
        </w:rPr>
      </w:pPr>
      <w:r w:rsidRPr="0024226E">
        <w:rPr>
          <w:rStyle w:val="StyleUnderline"/>
        </w:rPr>
        <w:t>"</w:t>
      </w:r>
      <w:r w:rsidRPr="000F31EA">
        <w:rPr>
          <w:rStyle w:val="StyleUnderline"/>
          <w:highlight w:val="yellow"/>
        </w:rPr>
        <w:t>This</w:t>
      </w:r>
      <w:r w:rsidRPr="0024226E">
        <w:rPr>
          <w:rStyle w:val="StyleUnderline"/>
        </w:rPr>
        <w:t xml:space="preserve"> runs the risk of </w:t>
      </w:r>
      <w:r w:rsidRPr="000F31EA">
        <w:rPr>
          <w:rStyle w:val="StyleUnderline"/>
          <w:highlight w:val="yellow"/>
        </w:rPr>
        <w:t>undercutting the progress Republicans have made with these independent, suburban women who were already turned off by some of the President's rhetoric,</w:t>
      </w:r>
      <w:r w:rsidRPr="0024226E">
        <w:rPr>
          <w:rStyle w:val="StyleUnderline"/>
        </w:rPr>
        <w:t>" said one Republican strategist working on midterm races. "</w:t>
      </w:r>
      <w:r w:rsidRPr="000F31EA">
        <w:rPr>
          <w:rStyle w:val="StyleUnderline"/>
          <w:highlight w:val="yellow"/>
        </w:rPr>
        <w:t>This ties into the refugee issue, too -- the more humanitarian issues</w:t>
      </w:r>
      <w:r w:rsidRPr="0024226E">
        <w:rPr>
          <w:rStyle w:val="StyleUnderline"/>
        </w:rPr>
        <w:t>. Heartstrings issues, if you will."</w:t>
      </w:r>
    </w:p>
    <w:p w:rsidR="000F31EA" w:rsidRPr="000F31EA" w:rsidRDefault="000F31EA" w:rsidP="000F31EA"/>
    <w:p w:rsidR="00771C09" w:rsidRDefault="00771C09" w:rsidP="00771C09">
      <w:pPr>
        <w:pStyle w:val="Heading2"/>
      </w:pPr>
      <w:r>
        <w:t>Advantage Answers</w:t>
      </w:r>
    </w:p>
    <w:p w:rsidR="00771C09" w:rsidRDefault="00771C09" w:rsidP="00771C09">
      <w:pPr>
        <w:pStyle w:val="Heading3"/>
      </w:pPr>
      <w:r>
        <w:t>Moral Responsibility Advantage Answers</w:t>
      </w:r>
    </w:p>
    <w:p w:rsidR="00771C09" w:rsidRDefault="00771C09" w:rsidP="00771C09">
      <w:pPr>
        <w:pStyle w:val="Heading4"/>
      </w:pPr>
      <w:r>
        <w:t>Resettling refugees trades off with helping American citizens—undermining the primary moral obligation of the United States:</w:t>
      </w:r>
    </w:p>
    <w:p w:rsidR="00771C09" w:rsidRDefault="00771C09" w:rsidP="00771C09">
      <w:r>
        <w:t xml:space="preserve">Andrew </w:t>
      </w:r>
      <w:r w:rsidRPr="002F21C6">
        <w:rPr>
          <w:rStyle w:val="Style13ptBold"/>
        </w:rPr>
        <w:t>Vitelli, 2018</w:t>
      </w:r>
      <w:r>
        <w:t xml:space="preserve"> (journalist covering global infrastructure transactions), Should the US Accept Syrian Refugees?  2018.  Retrieved Apr. 7, 2018 from </w:t>
      </w:r>
      <w:hyperlink r:id="rId21" w:history="1">
        <w:r w:rsidRPr="00F40B10">
          <w:rPr>
            <w:rStyle w:val="Hyperlink"/>
          </w:rPr>
          <w:t>https://www.theperspective.com/debates/politics/us-accept-syrian-refugees/</w:t>
        </w:r>
      </w:hyperlink>
      <w:r>
        <w:rPr>
          <w:rStyle w:val="Hyperlink"/>
        </w:rPr>
        <w:t xml:space="preserve">, </w:t>
      </w:r>
      <w:proofErr w:type="spellStart"/>
      <w:r>
        <w:rPr>
          <w:rStyle w:val="Hyperlink"/>
        </w:rPr>
        <w:t>rwg</w:t>
      </w:r>
      <w:proofErr w:type="spellEnd"/>
    </w:p>
    <w:p w:rsidR="00771C09" w:rsidRDefault="00771C09" w:rsidP="00771C09">
      <w:r w:rsidRPr="000F31EA">
        <w:rPr>
          <w:rStyle w:val="StyleUnderline"/>
          <w:highlight w:val="yellow"/>
        </w:rPr>
        <w:t>Resettling refugees is not cheap</w:t>
      </w:r>
      <w:r>
        <w:t xml:space="preserve"> – one think tank estimates that </w:t>
      </w:r>
      <w:r w:rsidRPr="000F31EA">
        <w:rPr>
          <w:rStyle w:val="StyleUnderline"/>
          <w:highlight w:val="yellow"/>
        </w:rPr>
        <w:t xml:space="preserve">a Middle Eastern refugee resettled in the US costs more than $60,000. The Office of Refugee Resettlement spends upwards of $1.5 billion a year, and adding more refugees will likely drive these costs up. Also, refugees are likely to need government assistance, </w:t>
      </w:r>
      <w:r w:rsidRPr="002F21C6">
        <w:t>at least in the first years after their arrival in the country.</w:t>
      </w:r>
      <w:r w:rsidRPr="000F31EA">
        <w:rPr>
          <w:rStyle w:val="StyleUnderline"/>
          <w:highlight w:val="yellow"/>
        </w:rPr>
        <w:t xml:space="preserve">  Were the US flush with cash, this kind of spending may be reasonable. But with $20 trillion in debt, every dollar spent on refugee resettlement is a dollar that is not going to help those already living there. With more than 40 million Americans living in poverty, the US is not in a position to spend billions of dollars on refugee resettlement. Our primary moral responsibility is to take care of Americans already in the country – to spend billions on refugees while veterans sleep in the streets would be unconscionable</w:t>
      </w:r>
      <w:r>
        <w:t>.</w:t>
      </w:r>
    </w:p>
    <w:p w:rsidR="00771C09" w:rsidRDefault="00771C09" w:rsidP="00771C09">
      <w:pPr>
        <w:pStyle w:val="Heading4"/>
      </w:pPr>
      <w:r>
        <w:t>Government only has the obligation to protect rights of those within proximity to it.</w:t>
      </w:r>
    </w:p>
    <w:p w:rsidR="00771C09" w:rsidRDefault="00771C09" w:rsidP="00771C09">
      <w:r>
        <w:t xml:space="preserve">Doug </w:t>
      </w:r>
      <w:r w:rsidRPr="002F21C6">
        <w:rPr>
          <w:rStyle w:val="Style13ptBold"/>
        </w:rPr>
        <w:t>Reich, 2018</w:t>
      </w:r>
      <w:r>
        <w:t xml:space="preserve"> (political analyst), Immigration: The Case Against Open Borders, Aug. 28, 2015.  Retrieved Apr. 9, 2018 from </w:t>
      </w:r>
      <w:hyperlink r:id="rId22" w:history="1">
        <w:r w:rsidRPr="008024BC">
          <w:rPr>
            <w:rStyle w:val="Hyperlink"/>
          </w:rPr>
          <w:t>http://capitalismmagazine.com/2015/08/principles-immigration-free-society/</w:t>
        </w:r>
      </w:hyperlink>
      <w:r>
        <w:rPr>
          <w:rStyle w:val="Hyperlink"/>
        </w:rPr>
        <w:t xml:space="preserve">, </w:t>
      </w:r>
      <w:proofErr w:type="spellStart"/>
      <w:r>
        <w:rPr>
          <w:rStyle w:val="Hyperlink"/>
        </w:rPr>
        <w:t>rwg</w:t>
      </w:r>
      <w:proofErr w:type="spellEnd"/>
    </w:p>
    <w:p w:rsidR="00771C09" w:rsidRPr="002F21C6" w:rsidRDefault="00771C09" w:rsidP="00771C09">
      <w:pPr>
        <w:rPr>
          <w:rStyle w:val="StyleUnderline"/>
        </w:rPr>
      </w:pPr>
      <w:r w:rsidRPr="000F31EA">
        <w:rPr>
          <w:rStyle w:val="StyleUnderline"/>
          <w:highlight w:val="yellow"/>
        </w:rPr>
        <w:t>While individuals have inalienable rights by their nature</w:t>
      </w:r>
      <w:r>
        <w:t xml:space="preserve">, not as a privilege bestowed by government, </w:t>
      </w:r>
      <w:r w:rsidRPr="000F31EA">
        <w:rPr>
          <w:rStyle w:val="StyleUnderline"/>
          <w:highlight w:val="yellow"/>
        </w:rPr>
        <w:t>it is a fact that the government which protects those rights must exist somewhere within proximity to those it represents.</w:t>
      </w:r>
      <w:r>
        <w:t xml:space="preserve">  Local governments are necessary because they are closer to the people they represent.  </w:t>
      </w:r>
      <w:r w:rsidRPr="000F31EA">
        <w:rPr>
          <w:rStyle w:val="StyleUnderline"/>
          <w:highlight w:val="yellow"/>
        </w:rPr>
        <w:t>A government, by its nature, is limited to a certain jurisdiction,</w:t>
      </w:r>
      <w:r>
        <w:t xml:space="preserve"> i.e., </w:t>
      </w:r>
      <w:r w:rsidRPr="000F31EA">
        <w:rPr>
          <w:rStyle w:val="StyleUnderline"/>
          <w:highlight w:val="yellow"/>
        </w:rPr>
        <w:t>a geographical boundary within which it may apply the laws agreed to by individuals within it.  The purpose of such a boundary is that it provides an objective legal demarcation line within which it can define and execute its legal jurisdiction. Anyone residing within that jurisdiction accedes to its laws</w:t>
      </w:r>
      <w:r>
        <w:t xml:space="preserve"> and agrees that issues pertaining to the jurisdiction as a whole are managed by elected representatives.  </w:t>
      </w:r>
      <w:r w:rsidRPr="000F31EA">
        <w:rPr>
          <w:rStyle w:val="StyleUnderline"/>
          <w:highlight w:val="yellow"/>
        </w:rPr>
        <w:t>This allows its representatives to engage in agreements with neighboring jurisdictions over various issues.</w:t>
      </w:r>
    </w:p>
    <w:p w:rsidR="00771C09" w:rsidRDefault="00771C09" w:rsidP="00771C09">
      <w:pPr>
        <w:pStyle w:val="Heading4"/>
      </w:pPr>
      <w:r>
        <w:t>We must assess consequences: failure to do so leads to moral blindness—it is morally irresponsible to not assess consequences:</w:t>
      </w:r>
    </w:p>
    <w:p w:rsidR="00771C09" w:rsidRPr="002F21C6" w:rsidRDefault="00771C09" w:rsidP="00771C09">
      <w:r w:rsidRPr="002F21C6">
        <w:t xml:space="preserve">Jeffrey </w:t>
      </w:r>
      <w:proofErr w:type="spellStart"/>
      <w:r w:rsidRPr="002F21C6">
        <w:rPr>
          <w:rStyle w:val="Style13ptBold"/>
        </w:rPr>
        <w:t>Issac</w:t>
      </w:r>
      <w:proofErr w:type="spellEnd"/>
      <w:r w:rsidRPr="002F21C6">
        <w:rPr>
          <w:rStyle w:val="Style13ptBold"/>
        </w:rPr>
        <w:t xml:space="preserve"> 2002</w:t>
      </w:r>
      <w:r w:rsidRPr="002F21C6">
        <w:t xml:space="preserve"> (professor of political science @ Indiana University) Dissent, Spring 2002, 49: 2, p. 32. </w:t>
      </w:r>
    </w:p>
    <w:p w:rsidR="00771C09" w:rsidRPr="002F21C6" w:rsidRDefault="00771C09" w:rsidP="00771C09">
      <w:pPr>
        <w:rPr>
          <w:rStyle w:val="StyleUnderline"/>
        </w:rPr>
      </w:pPr>
      <w:r w:rsidRPr="001B412B">
        <w:t xml:space="preserve">Power is not a dirty word or an unfortunate feature of the world. It is the core of politics. Power is the ability to effect outcomes in the world. Politics, in large part, involves contests over the distribution and use of power. </w:t>
      </w:r>
      <w:r w:rsidRPr="000F31EA">
        <w:rPr>
          <w:rStyle w:val="StyleUnderline"/>
          <w:highlight w:val="yellow"/>
        </w:rPr>
        <w:t>To accomplish anything</w:t>
      </w:r>
      <w:r w:rsidRPr="001B412B">
        <w:t xml:space="preserve"> in the political world, </w:t>
      </w:r>
      <w:r w:rsidRPr="000F31EA">
        <w:rPr>
          <w:rStyle w:val="StyleUnderline"/>
          <w:highlight w:val="yellow"/>
        </w:rPr>
        <w:t>one must attend to the means that are necessary to bring it about</w:t>
      </w:r>
      <w:r w:rsidRPr="001B412B">
        <w:t xml:space="preserve">. And to develop such means is to develop, and to exercise, power. To say this is not to say that power is beyond morality. It is to say that power is not reducible to morality. As writers such as Niccolo Machiavelli, Max Weber, Reinhold Niebuhr, and Hannah Arendt have taught, </w:t>
      </w:r>
      <w:r w:rsidRPr="000F31EA">
        <w:rPr>
          <w:rStyle w:val="StyleUnderline"/>
          <w:highlight w:val="yellow"/>
        </w:rPr>
        <w:t>an unyielding concern with moral goodness undercuts political responsibility. The concern may be morally laudable</w:t>
      </w:r>
      <w:r w:rsidRPr="001B412B">
        <w:t xml:space="preserve">, reflecting a kind of personal integrity, </w:t>
      </w:r>
      <w:r w:rsidRPr="000F31EA">
        <w:rPr>
          <w:rStyle w:val="StyleUnderline"/>
          <w:highlight w:val="yellow"/>
        </w:rPr>
        <w:t>but it suffers from three fatal flaws: (1) It fails to see that the purity of one’s intention does not ensure the achievement of what one intends</w:t>
      </w:r>
      <w:r w:rsidRPr="001B412B">
        <w:t xml:space="preserve">. Abjuring violence or refusing to make </w:t>
      </w:r>
      <w:proofErr w:type="spellStart"/>
      <w:r w:rsidRPr="001B412B">
        <w:t>commoncause</w:t>
      </w:r>
      <w:proofErr w:type="spellEnd"/>
      <w:r w:rsidRPr="001B412B">
        <w:t xml:space="preserve"> with morally compromised parties may seem like the right thing; but </w:t>
      </w:r>
      <w:r w:rsidRPr="000F31EA">
        <w:rPr>
          <w:rStyle w:val="StyleUnderline"/>
          <w:highlight w:val="yellow"/>
        </w:rPr>
        <w:t>if such tactics entail impotence, then it is hard to view them as serving any moral good beyond the clean conscience of their supporters</w:t>
      </w:r>
      <w:r w:rsidRPr="001B412B">
        <w:t xml:space="preserve"> ; (2) </w:t>
      </w:r>
      <w:r w:rsidRPr="000F31EA">
        <w:rPr>
          <w:rStyle w:val="StyleUnderline"/>
          <w:highlight w:val="yellow"/>
        </w:rPr>
        <w:t>it fails to see that in a world of real violence and injustice, moral purity is not simply a form of powerlessness; it is often a form of complicity in injustice</w:t>
      </w:r>
      <w:r w:rsidRPr="001B412B">
        <w:t xml:space="preserve">. This is why, from the standpoint of politics — as opposed to religion— pacifism is always a potentially immoral stand. In categorically repudiating violence, it refuses in principle to oppose certain violent injustices with any effect; and (3) </w:t>
      </w:r>
      <w:r w:rsidRPr="000F31EA">
        <w:rPr>
          <w:rStyle w:val="StyleUnderline"/>
          <w:highlight w:val="yellow"/>
        </w:rPr>
        <w:t>it fails to see that politics is as much about unintended consequences as it is about intentions; it is the effects of action, rather than the motives of action, that is most significant</w:t>
      </w:r>
      <w:r w:rsidRPr="001B412B">
        <w:t xml:space="preserve">. Just as the alignment with “good” may engender impotence, </w:t>
      </w:r>
      <w:r w:rsidRPr="000F31EA">
        <w:rPr>
          <w:rStyle w:val="StyleUnderline"/>
          <w:highlight w:val="yellow"/>
        </w:rPr>
        <w:t>it is often the pursuit of “good” that generates evil</w:t>
      </w:r>
      <w:r w:rsidRPr="001B412B">
        <w:t xml:space="preserve">. This is the lesson of communism in the twentieth century : </w:t>
      </w:r>
      <w:r w:rsidRPr="000F31EA">
        <w:rPr>
          <w:rStyle w:val="StyleUnderline"/>
          <w:highlight w:val="yellow"/>
        </w:rPr>
        <w:t>it is not enough that one’s goals be sincere</w:t>
      </w:r>
      <w:r w:rsidRPr="001B412B">
        <w:t xml:space="preserve"> or idealistic; </w:t>
      </w:r>
      <w:r w:rsidRPr="000F31EA">
        <w:rPr>
          <w:rStyle w:val="StyleUnderline"/>
          <w:highlight w:val="yellow"/>
        </w:rPr>
        <w:t>it is equally important</w:t>
      </w:r>
      <w:r w:rsidRPr="001B412B">
        <w:t xml:space="preserve">, always, </w:t>
      </w:r>
      <w:r w:rsidRPr="000F31EA">
        <w:rPr>
          <w:rStyle w:val="StyleUnderline"/>
          <w:highlight w:val="yellow"/>
        </w:rPr>
        <w:t>to ask about the effects of pursuing these goals</w:t>
      </w:r>
      <w:r w:rsidRPr="001B412B">
        <w:t xml:space="preserve"> and to judge these effects </w:t>
      </w:r>
      <w:r w:rsidRPr="000F31EA">
        <w:rPr>
          <w:rStyle w:val="StyleUnderline"/>
          <w:highlight w:val="yellow"/>
        </w:rPr>
        <w:t>in pragmatic and historically contextualized ways. Moral absolutism inhibits this judgment</w:t>
      </w:r>
      <w:r w:rsidRPr="001B412B">
        <w:t xml:space="preserve">. It alienates those who are not true believers. It promotes arrogance. </w:t>
      </w:r>
      <w:r w:rsidRPr="000F31EA">
        <w:rPr>
          <w:rStyle w:val="StyleUnderline"/>
          <w:highlight w:val="yellow"/>
        </w:rPr>
        <w:t>And it undermines political effectiveness.</w:t>
      </w:r>
    </w:p>
    <w:p w:rsidR="00771C09" w:rsidRPr="00140E61" w:rsidRDefault="00771C09" w:rsidP="00771C09"/>
    <w:p w:rsidR="00771C09" w:rsidRDefault="00771C09" w:rsidP="00771C09">
      <w:pPr>
        <w:pStyle w:val="Heading3"/>
      </w:pPr>
      <w:r>
        <w:t>Syrian Conflict Advantage Answers</w:t>
      </w:r>
    </w:p>
    <w:p w:rsidR="00771C09" w:rsidRDefault="00771C09" w:rsidP="00771C09">
      <w:pPr>
        <w:pStyle w:val="Heading4"/>
      </w:pPr>
      <w:r>
        <w:t>Can’t swiftly resolve the Syrian conflict:</w:t>
      </w:r>
    </w:p>
    <w:p w:rsidR="00771C09" w:rsidRDefault="00771C09" w:rsidP="00771C09">
      <w:r>
        <w:t xml:space="preserve">E. </w:t>
      </w:r>
      <w:proofErr w:type="spellStart"/>
      <w:r>
        <w:t>Tendayi</w:t>
      </w:r>
      <w:proofErr w:type="spellEnd"/>
      <w:r>
        <w:t xml:space="preserve"> </w:t>
      </w:r>
      <w:proofErr w:type="spellStart"/>
      <w:r w:rsidRPr="002F21C6">
        <w:rPr>
          <w:rStyle w:val="Style13ptBold"/>
        </w:rPr>
        <w:t>Achiumet</w:t>
      </w:r>
      <w:proofErr w:type="spellEnd"/>
      <w:r w:rsidRPr="002F21C6">
        <w:rPr>
          <w:rStyle w:val="Style13ptBold"/>
        </w:rPr>
        <w:t>, 2015</w:t>
      </w:r>
      <w:r>
        <w:t xml:space="preserve"> (Assistant Professor of Law, UCLA School of Law), Syria, Cost-sharing, and the  Responsibility to Protect Refugees, MINNESOTA LAW REVIEW, 2015.  Retrieved Apr. 4, 2018 from </w:t>
      </w:r>
      <w:proofErr w:type="spellStart"/>
      <w:r>
        <w:t>HeinOnline</w:t>
      </w:r>
      <w:proofErr w:type="spellEnd"/>
      <w:r>
        <w:t xml:space="preserve">, </w:t>
      </w:r>
      <w:proofErr w:type="spellStart"/>
      <w:r>
        <w:t>rwg</w:t>
      </w:r>
      <w:proofErr w:type="spellEnd"/>
    </w:p>
    <w:p w:rsidR="00771C09" w:rsidRDefault="00771C09" w:rsidP="00771C09">
      <w:r w:rsidRPr="000F31EA">
        <w:rPr>
          <w:rStyle w:val="StyleUnderline"/>
          <w:highlight w:val="yellow"/>
        </w:rPr>
        <w:t>The conflict has steadily worsened over the last four years</w:t>
      </w:r>
      <w:r>
        <w:t xml:space="preserve"> and credible sources report continuing war crimes, crimes against humanity, and other gross human rights violations." The expansion of the hostilities across the country has resulted in unprecedented massacres and destruction, including the use of chemical weapons on civilians." It has also resulted in a massive internal displacement crisis.31 </w:t>
      </w:r>
      <w:r w:rsidRPr="000F31EA">
        <w:rPr>
          <w:rStyle w:val="StyleUnderline"/>
          <w:highlight w:val="yellow"/>
        </w:rPr>
        <w:t xml:space="preserve">Both the Assad regime and opposition forces are deeply implicated in the continuing violence, and the complexity of the numerous factions now in- </w:t>
      </w:r>
      <w:proofErr w:type="spellStart"/>
      <w:r w:rsidRPr="000F31EA">
        <w:rPr>
          <w:rStyle w:val="StyleUnderline"/>
          <w:highlight w:val="yellow"/>
        </w:rPr>
        <w:t>volved</w:t>
      </w:r>
      <w:proofErr w:type="spellEnd"/>
      <w:r w:rsidRPr="000F31EA">
        <w:rPr>
          <w:rStyle w:val="StyleUnderline"/>
          <w:highlight w:val="yellow"/>
        </w:rPr>
        <w:t xml:space="preserve"> further diminishes any prospect of the conflict's swift resolution. Further complicating matters is the sustained par- </w:t>
      </w:r>
      <w:proofErr w:type="spellStart"/>
      <w:r w:rsidRPr="000F31EA">
        <w:rPr>
          <w:rStyle w:val="StyleUnderline"/>
          <w:highlight w:val="yellow"/>
        </w:rPr>
        <w:t>ticipation</w:t>
      </w:r>
      <w:proofErr w:type="spellEnd"/>
      <w:r w:rsidRPr="000F31EA">
        <w:rPr>
          <w:rStyle w:val="StyleUnderline"/>
          <w:highlight w:val="yellow"/>
        </w:rPr>
        <w:t xml:space="preserve"> of foreign states such as the U</w:t>
      </w:r>
      <w:r>
        <w:t xml:space="preserve">nited </w:t>
      </w:r>
      <w:r w:rsidRPr="000F31EA">
        <w:rPr>
          <w:rStyle w:val="StyleUnderline"/>
          <w:highlight w:val="yellow"/>
        </w:rPr>
        <w:t>S</w:t>
      </w:r>
      <w:r>
        <w:t xml:space="preserve">tates, </w:t>
      </w:r>
      <w:r w:rsidRPr="000F31EA">
        <w:rPr>
          <w:rStyle w:val="StyleUnderline"/>
          <w:highlight w:val="yellow"/>
        </w:rPr>
        <w:t>Russia, Iran, Saudi Arabia and other nations in the armed conflict</w:t>
      </w:r>
      <w:r>
        <w:t>.</w:t>
      </w:r>
    </w:p>
    <w:p w:rsidR="00771C09" w:rsidRDefault="00771C09" w:rsidP="00771C09">
      <w:pPr>
        <w:pStyle w:val="Heading4"/>
      </w:pPr>
      <w:r>
        <w:t>Increasing resettlement of Syrian refugees is insufficient to solve the Syrian crisis:</w:t>
      </w:r>
    </w:p>
    <w:p w:rsidR="00771C09" w:rsidRDefault="00771C09" w:rsidP="00771C09">
      <w:r>
        <w:t xml:space="preserve">Matthew </w:t>
      </w:r>
      <w:r w:rsidRPr="00D35660">
        <w:rPr>
          <w:rStyle w:val="Style13ptBold"/>
        </w:rPr>
        <w:t>La Corte, 2018</w:t>
      </w:r>
      <w:r>
        <w:t xml:space="preserve"> (Immigration Policy Analyst, </w:t>
      </w:r>
      <w:proofErr w:type="spellStart"/>
      <w:r>
        <w:t>Niskanen</w:t>
      </w:r>
      <w:proofErr w:type="spellEnd"/>
      <w:r>
        <w:t xml:space="preserve"> Center), HUFFINGTON POST, Apr 12, 2017.  Retrieved Apr. 7, 2018 from </w:t>
      </w:r>
      <w:hyperlink r:id="rId23" w:history="1">
        <w:r w:rsidRPr="00316FBD">
          <w:rPr>
            <w:rStyle w:val="Hyperlink"/>
          </w:rPr>
          <w:t>https://www.huffingtonpost.com/entry/how-the-united-states-can-help-the-syrian-people_us_58ee540fe4b071388b4d6c08</w:t>
        </w:r>
      </w:hyperlink>
      <w:r>
        <w:rPr>
          <w:rStyle w:val="Hyperlink"/>
        </w:rPr>
        <w:t xml:space="preserve">, </w:t>
      </w:r>
      <w:proofErr w:type="spellStart"/>
      <w:r>
        <w:rPr>
          <w:rStyle w:val="Hyperlink"/>
        </w:rPr>
        <w:t>rwg</w:t>
      </w:r>
      <w:proofErr w:type="spellEnd"/>
    </w:p>
    <w:p w:rsidR="00771C09" w:rsidRDefault="00771C09" w:rsidP="00771C09">
      <w:r>
        <w:t xml:space="preserve">However, </w:t>
      </w:r>
      <w:r w:rsidRPr="000F31EA">
        <w:rPr>
          <w:rStyle w:val="StyleUnderline"/>
          <w:highlight w:val="yellow"/>
        </w:rPr>
        <w:t>the reality is that even if the U.S. dramatically increases resettlement, the size and scope of the Syrian crisis requires much more than just American involvement. Therefore, the U.S. must provide support—from funding to expertise on processing—to the frontline countries in the region that are hosting the highest number of refugees</w:t>
      </w:r>
      <w:r>
        <w:t xml:space="preserve">. </w:t>
      </w:r>
    </w:p>
    <w:p w:rsidR="00771C09" w:rsidRDefault="00771C09" w:rsidP="00771C09"/>
    <w:p w:rsidR="00771C09" w:rsidRDefault="00771C09" w:rsidP="00771C09"/>
    <w:p w:rsidR="00771C09" w:rsidRDefault="00771C09" w:rsidP="00771C09">
      <w:pPr>
        <w:pStyle w:val="Heading2"/>
      </w:pPr>
      <w:r>
        <w:t>Resettlement Efforts Fail</w:t>
      </w:r>
    </w:p>
    <w:p w:rsidR="00771C09" w:rsidRDefault="00771C09" w:rsidP="00771C09">
      <w:pPr>
        <w:pStyle w:val="Heading4"/>
      </w:pPr>
      <w:r>
        <w:t>Slow processing means refugees deal with further violence &amp; persecution:</w:t>
      </w:r>
    </w:p>
    <w:p w:rsidR="00771C09" w:rsidRDefault="00771C09" w:rsidP="00771C09">
      <w:r>
        <w:t xml:space="preserve">Katy </w:t>
      </w:r>
      <w:r w:rsidRPr="001127AF">
        <w:rPr>
          <w:rStyle w:val="Style13ptBold"/>
        </w:rPr>
        <w:t>Long, 2015</w:t>
      </w:r>
      <w:r>
        <w:t xml:space="preserve"> (visiting fellow at Stanford University), Why America Could—And Should—Admit More Syrian Refugees, Dec. 16, 2015.  Retrieved Apr. 7, 2018 from </w:t>
      </w:r>
      <w:hyperlink r:id="rId24" w:history="1">
        <w:r w:rsidRPr="00F40B10">
          <w:rPr>
            <w:rStyle w:val="Hyperlink"/>
          </w:rPr>
          <w:t>https://tcf.org/assets/downloads/Long_Syria2.pdf</w:t>
        </w:r>
      </w:hyperlink>
      <w:r>
        <w:rPr>
          <w:rStyle w:val="Hyperlink"/>
        </w:rPr>
        <w:t xml:space="preserve">, </w:t>
      </w:r>
      <w:proofErr w:type="spellStart"/>
      <w:r>
        <w:rPr>
          <w:rStyle w:val="Hyperlink"/>
        </w:rPr>
        <w:t>rwg</w:t>
      </w:r>
      <w:proofErr w:type="spellEnd"/>
    </w:p>
    <w:p w:rsidR="00771C09" w:rsidRDefault="00771C09" w:rsidP="00771C09">
      <w:r>
        <w:t xml:space="preserve">However, questions have been raised about the capacity of USRAP to process referrals effectively. </w:t>
      </w:r>
      <w:r w:rsidRPr="000F31EA">
        <w:rPr>
          <w:rStyle w:val="StyleUnderline"/>
          <w:highlight w:val="yellow"/>
        </w:rPr>
        <w:t>Many refugee advocates argue that long processing times reflect not only thorough vetting, but also delays due to resource and staffing constraints. If large numbers of Syrian refugees are to be resettled, Congress must allocate sufficient resources to ensure the program can meet humanitarian need through timely processing. Currently, delays in resettlement processing leave many refugees’ lives in limbo</w:t>
      </w:r>
      <w:r>
        <w:t xml:space="preserve"> between initial USCIS approval and departure, waiting months and in some cases years before finally being able to begin their new lives. </w:t>
      </w:r>
      <w:r w:rsidRPr="000F31EA">
        <w:rPr>
          <w:rStyle w:val="StyleUnderline"/>
          <w:highlight w:val="yellow"/>
        </w:rPr>
        <w:t>The slow pace of resettlement means that, in many cases, refugees must continue to live with the threat of further violence and persecution</w:t>
      </w:r>
      <w:r>
        <w:t xml:space="preserve">.46 </w:t>
      </w:r>
      <w:r w:rsidRPr="000F31EA">
        <w:rPr>
          <w:rStyle w:val="StyleUnderline"/>
          <w:highlight w:val="yellow"/>
        </w:rPr>
        <w:t>It has been clear for many years that in some cases, refugees die while waiting for resettlement processing to be completed</w:t>
      </w:r>
      <w:r>
        <w:t xml:space="preserve">.47 </w:t>
      </w:r>
    </w:p>
    <w:p w:rsidR="00771C09" w:rsidRDefault="00771C09" w:rsidP="00771C09">
      <w:pPr>
        <w:pStyle w:val="Heading4"/>
      </w:pPr>
      <w:r>
        <w:t>Refugee resettlement efforts are underfunded &amp; overstretched:</w:t>
      </w:r>
    </w:p>
    <w:p w:rsidR="00771C09" w:rsidRDefault="00771C09" w:rsidP="00771C09">
      <w:r>
        <w:t xml:space="preserve">Katy </w:t>
      </w:r>
      <w:r w:rsidRPr="001127AF">
        <w:rPr>
          <w:rStyle w:val="Style13ptBold"/>
        </w:rPr>
        <w:t>Long, 2015</w:t>
      </w:r>
      <w:r>
        <w:t xml:space="preserve"> (visiting fellow at Stanford University), Why America Could—And Should—Admit More Syrian Refugees, Dec. 16, 2015.  Retrieved Apr. 7, 2018 from </w:t>
      </w:r>
      <w:hyperlink r:id="rId25" w:history="1">
        <w:r w:rsidRPr="00F40B10">
          <w:rPr>
            <w:rStyle w:val="Hyperlink"/>
          </w:rPr>
          <w:t>https://tcf.org/assets/downloads/Long_Syria2.pdf</w:t>
        </w:r>
      </w:hyperlink>
      <w:r>
        <w:rPr>
          <w:rStyle w:val="Hyperlink"/>
        </w:rPr>
        <w:t xml:space="preserve">, </w:t>
      </w:r>
      <w:proofErr w:type="spellStart"/>
      <w:r>
        <w:rPr>
          <w:rStyle w:val="Hyperlink"/>
        </w:rPr>
        <w:t>rwg</w:t>
      </w:r>
      <w:proofErr w:type="spellEnd"/>
    </w:p>
    <w:p w:rsidR="00771C09" w:rsidRDefault="00771C09" w:rsidP="00771C09">
      <w:r w:rsidRPr="000F31EA">
        <w:rPr>
          <w:rStyle w:val="StyleUnderline"/>
          <w:highlight w:val="yellow"/>
        </w:rPr>
        <w:t>The result of this demographic shift has been to increase refugees’ social marginalization</w:t>
      </w:r>
      <w:r>
        <w:t xml:space="preserve"> and reduce community cohesion—</w:t>
      </w:r>
      <w:r w:rsidRPr="000F31EA">
        <w:rPr>
          <w:rStyle w:val="StyleUnderline"/>
          <w:highlight w:val="yellow"/>
        </w:rPr>
        <w:t>which has in turn fed hostility in local resettlement communities. As a 2010 Senate report concluded, “resettlement efforts in many U.S. cities are underfunded, overstretched, and failing to meet the basic needs of the refugee populations they are currently asked to assist</w:t>
      </w:r>
      <w:r>
        <w:t>.”51</w:t>
      </w:r>
    </w:p>
    <w:p w:rsidR="00771C09" w:rsidRDefault="00771C09" w:rsidP="00771C09">
      <w:pPr>
        <w:pStyle w:val="Heading3"/>
      </w:pPr>
      <w:r>
        <w:t>Extensions:  Slow Processing Time</w:t>
      </w:r>
    </w:p>
    <w:p w:rsidR="00771C09" w:rsidRDefault="00771C09" w:rsidP="00771C09">
      <w:pPr>
        <w:pStyle w:val="Heading4"/>
      </w:pPr>
      <w:r>
        <w:t>Huge processing backlog prevents effective resettlement of Syrian refugees:</w:t>
      </w:r>
    </w:p>
    <w:p w:rsidR="00771C09" w:rsidRDefault="00771C09" w:rsidP="00771C09">
      <w:r>
        <w:t xml:space="preserve">Eleanor </w:t>
      </w:r>
      <w:r w:rsidRPr="00140E61">
        <w:rPr>
          <w:rStyle w:val="Style13ptBold"/>
        </w:rPr>
        <w:t>Acer</w:t>
      </w:r>
      <w:r>
        <w:t xml:space="preserve"> et al., 20</w:t>
      </w:r>
      <w:r w:rsidRPr="00140E61">
        <w:rPr>
          <w:rStyle w:val="Style13ptBold"/>
        </w:rPr>
        <w:t>16</w:t>
      </w:r>
      <w:r>
        <w:t xml:space="preserve"> (Human Rights First), The Syrian Refugee Crisis and the Need for U.S. Leadership, Feb. 2016.  Retrieved Apr. 7, 2018 from </w:t>
      </w:r>
      <w:hyperlink r:id="rId26" w:history="1">
        <w:r w:rsidRPr="00F40B10">
          <w:rPr>
            <w:rStyle w:val="Hyperlink"/>
          </w:rPr>
          <w:t>https://www.humanrightsfirst.org/sites/default /files/HRFSyrianRefCrisis.pdf</w:t>
        </w:r>
      </w:hyperlink>
      <w:r>
        <w:rPr>
          <w:rStyle w:val="Hyperlink"/>
        </w:rPr>
        <w:t xml:space="preserve">, </w:t>
      </w:r>
      <w:proofErr w:type="spellStart"/>
      <w:r>
        <w:rPr>
          <w:rStyle w:val="Hyperlink"/>
        </w:rPr>
        <w:t>rwg</w:t>
      </w:r>
      <w:proofErr w:type="spellEnd"/>
    </w:p>
    <w:p w:rsidR="00771C09" w:rsidRDefault="00771C09" w:rsidP="00771C09">
      <w:r>
        <w:t xml:space="preserve">Backlogs in Review of Hold Cases </w:t>
      </w:r>
      <w:r w:rsidRPr="000F31EA">
        <w:rPr>
          <w:rStyle w:val="StyleUnderline"/>
          <w:highlight w:val="yellow"/>
        </w:rPr>
        <w:t>After DHS officers conduct their lengthy interviews with Syrian refugees, a majority of these cases go into a limbo where they remain stuck in a backlog, with no decision made, often for extended periods of time,</w:t>
      </w:r>
      <w:r>
        <w:t xml:space="preserve"> waiting their turn for time from a DHS officer to conduct additional review of the case. </w:t>
      </w:r>
      <w:r w:rsidRPr="000F31EA">
        <w:rPr>
          <w:rStyle w:val="StyleUnderline"/>
          <w:highlight w:val="yellow"/>
        </w:rPr>
        <w:t>About 4,000 to 5,000 Syrian refugees were estimated to be in this “no decision” limbo</w:t>
      </w:r>
      <w:r>
        <w:t xml:space="preserve"> as of January 2016. </w:t>
      </w:r>
      <w:r w:rsidRPr="000F31EA">
        <w:rPr>
          <w:rStyle w:val="StyleUnderline"/>
          <w:highlight w:val="yellow"/>
        </w:rPr>
        <w:t>Cases may be referred into this hold category for various reasons, including to sort through legal or factual issues relating to issues such as detention by the Syrian government</w:t>
      </w:r>
      <w:r>
        <w:t xml:space="preserve">. In addition, </w:t>
      </w:r>
      <w:r w:rsidRPr="000F31EA">
        <w:rPr>
          <w:rStyle w:val="StyleUnderline"/>
          <w:highlight w:val="yellow"/>
        </w:rPr>
        <w:t>many peaceful pro- democracy advocates have been jailed and tortured by the regime</w:t>
      </w:r>
      <w:r>
        <w:t xml:space="preserve">, and never engaged in activity aimed at supporting ISIL or other terrorist groups, </w:t>
      </w:r>
      <w:r w:rsidRPr="000F31EA">
        <w:rPr>
          <w:rStyle w:val="StyleUnderline"/>
          <w:highlight w:val="yellow"/>
        </w:rPr>
        <w:t>yet their cases can be delayed for many months or longer as they wait in the backlog</w:t>
      </w:r>
      <w:r>
        <w:t>.</w:t>
      </w:r>
    </w:p>
    <w:p w:rsidR="00771C09" w:rsidRDefault="00771C09" w:rsidP="00771C09">
      <w:pPr>
        <w:pStyle w:val="Heading4"/>
      </w:pPr>
      <w:r>
        <w:t>Long processing time causes Syrians to pull out of the US resettlement process:</w:t>
      </w:r>
    </w:p>
    <w:p w:rsidR="00771C09" w:rsidRDefault="00771C09" w:rsidP="00771C09">
      <w:r>
        <w:t xml:space="preserve">Eleanor </w:t>
      </w:r>
      <w:r w:rsidRPr="00140E61">
        <w:rPr>
          <w:rStyle w:val="Style13ptBold"/>
        </w:rPr>
        <w:t xml:space="preserve">Acer </w:t>
      </w:r>
      <w:r>
        <w:t>et al., 20</w:t>
      </w:r>
      <w:r w:rsidRPr="00140E61">
        <w:rPr>
          <w:rStyle w:val="Style13ptBold"/>
        </w:rPr>
        <w:t>16</w:t>
      </w:r>
      <w:r>
        <w:t xml:space="preserve"> (Human Rights First), The Syrian Refugee Crisis and the Need for U.S. Leadership, Feb. 2016.  Retrieved Apr. 7, 2018 from </w:t>
      </w:r>
      <w:hyperlink r:id="rId27" w:history="1">
        <w:r w:rsidRPr="00F40B10">
          <w:rPr>
            <w:rStyle w:val="Hyperlink"/>
          </w:rPr>
          <w:t>https://www.humanrightsfirst.org/sites/default /files/HRFSyrianRefCrisis.pdf</w:t>
        </w:r>
      </w:hyperlink>
      <w:r>
        <w:rPr>
          <w:rStyle w:val="Hyperlink"/>
        </w:rPr>
        <w:t xml:space="preserve">, </w:t>
      </w:r>
      <w:proofErr w:type="spellStart"/>
      <w:r>
        <w:rPr>
          <w:rStyle w:val="Hyperlink"/>
        </w:rPr>
        <w:t>rwg</w:t>
      </w:r>
      <w:proofErr w:type="spellEnd"/>
    </w:p>
    <w:p w:rsidR="00771C09" w:rsidRDefault="00771C09" w:rsidP="00771C09">
      <w:r w:rsidRPr="000F31EA">
        <w:rPr>
          <w:rStyle w:val="StyleUnderline"/>
          <w:highlight w:val="yellow"/>
        </w:rPr>
        <w:t>An additional factor that could hamper U.S. resettlement of Syrians is the decision of some families—who have already been struggling to survive for years in Turkey and other countries in the region—to pull out of the prolonged U.S. resettlement process, in some cases because they have given up hope while waiting and decided to take the dangerous trip to Europe</w:t>
      </w:r>
      <w:r>
        <w:t xml:space="preserve">. Aid workers and </w:t>
      </w:r>
      <w:r w:rsidRPr="000F31EA">
        <w:rPr>
          <w:rStyle w:val="StyleUnderline"/>
          <w:highlight w:val="yellow"/>
        </w:rPr>
        <w:t>resettlement experts</w:t>
      </w:r>
      <w:r>
        <w:t xml:space="preserve"> in the region </w:t>
      </w:r>
      <w:r w:rsidRPr="000F31EA">
        <w:rPr>
          <w:rStyle w:val="StyleUnderline"/>
          <w:highlight w:val="yellow"/>
        </w:rPr>
        <w:t>report that some Syrian refugees who have been referred to the U</w:t>
      </w:r>
      <w:r>
        <w:t xml:space="preserve">nited </w:t>
      </w:r>
      <w:r w:rsidRPr="000F31EA">
        <w:rPr>
          <w:rStyle w:val="StyleUnderline"/>
          <w:highlight w:val="yellow"/>
        </w:rPr>
        <w:t>S</w:t>
      </w:r>
      <w:r>
        <w:t xml:space="preserve">tates </w:t>
      </w:r>
      <w:r w:rsidRPr="000F31EA">
        <w:rPr>
          <w:rStyle w:val="StyleUnderline"/>
          <w:highlight w:val="yellow"/>
        </w:rPr>
        <w:t>for resettlement</w:t>
      </w:r>
      <w:r>
        <w:t xml:space="preserve"> consideration </w:t>
      </w:r>
      <w:r w:rsidRPr="000F31EA">
        <w:rPr>
          <w:rStyle w:val="StyleUnderline"/>
          <w:highlight w:val="yellow"/>
        </w:rPr>
        <w:t>have pulled out of the process or taken steps that result in their cases being pulled out of the process. The U.S. process takes nearly two years and often much longer to complete. In some cases, refugees—</w:t>
      </w:r>
      <w:r>
        <w:t>who were already living in exile in Turkey or elsewhere for years—</w:t>
      </w:r>
      <w:r w:rsidRPr="000F31EA">
        <w:rPr>
          <w:rStyle w:val="StyleUnderline"/>
          <w:highlight w:val="yellow"/>
        </w:rPr>
        <w:t>have lost hope in the process.</w:t>
      </w:r>
      <w:r>
        <w:t xml:space="preserve"> In Turkey, an estimated 20 to 30 percent of cases in the U.S. resettlement pipeline have pulled out of the process or not shown up for interviews. While there are some similar reports in Jordan and Egypt, the numbers are much lower. As detailed earlier in this report, </w:t>
      </w:r>
      <w:r w:rsidRPr="000F31EA">
        <w:rPr>
          <w:rStyle w:val="StyleUnderline"/>
          <w:highlight w:val="yellow"/>
        </w:rPr>
        <w:t>Syrian refugees are increasingly unable to survive in front-line refugee-hosting states. In other cases, one or more members of a family that was waiting for resettlement consideration have decided to risk the dangerous trip to Europe as they believe their family can’t survive for another year or two</w:t>
      </w:r>
      <w:r>
        <w:t>.</w:t>
      </w:r>
    </w:p>
    <w:p w:rsidR="00771C09" w:rsidRDefault="00771C09" w:rsidP="00771C09">
      <w:pPr>
        <w:pStyle w:val="Heading4"/>
      </w:pPr>
      <w:r>
        <w:t>Slow US resettlement process prevents effective resettlement even when the US has made a commitment:</w:t>
      </w:r>
    </w:p>
    <w:p w:rsidR="00771C09" w:rsidRDefault="00771C09" w:rsidP="00771C09">
      <w:r>
        <w:t xml:space="preserve">Eleanor </w:t>
      </w:r>
      <w:r w:rsidRPr="00140E61">
        <w:rPr>
          <w:rStyle w:val="Style13ptBold"/>
        </w:rPr>
        <w:t>Acer</w:t>
      </w:r>
      <w:r>
        <w:t xml:space="preserve"> et al., 20</w:t>
      </w:r>
      <w:r w:rsidRPr="00140E61">
        <w:rPr>
          <w:rStyle w:val="Style13ptBold"/>
        </w:rPr>
        <w:t>16</w:t>
      </w:r>
      <w:r>
        <w:t xml:space="preserve"> (Human Rights First), The Syrian Refugee Crisis and the Need for U.S. Leadership, Feb. 2016.  Retrieved Apr. 7, 2018 from </w:t>
      </w:r>
      <w:hyperlink r:id="rId28" w:history="1">
        <w:r w:rsidRPr="00F40B10">
          <w:rPr>
            <w:rStyle w:val="Hyperlink"/>
          </w:rPr>
          <w:t>https://www.humanrightsfirst.org/sites/default /files/HRFSyrianRefCrisis.pdf</w:t>
        </w:r>
      </w:hyperlink>
    </w:p>
    <w:p w:rsidR="00771C09" w:rsidRDefault="00771C09" w:rsidP="00771C09">
      <w:r w:rsidRPr="000F31EA">
        <w:rPr>
          <w:rStyle w:val="StyleUnderline"/>
          <w:highlight w:val="yellow"/>
        </w:rPr>
        <w:t>The U</w:t>
      </w:r>
      <w:r>
        <w:t xml:space="preserve">nited </w:t>
      </w:r>
      <w:r w:rsidRPr="000F31EA">
        <w:rPr>
          <w:rStyle w:val="StyleUnderline"/>
          <w:highlight w:val="yellow"/>
        </w:rPr>
        <w:t>S</w:t>
      </w:r>
      <w:r>
        <w:t xml:space="preserve">tates </w:t>
      </w:r>
      <w:r w:rsidRPr="000F31EA">
        <w:rPr>
          <w:rStyle w:val="StyleUnderline"/>
          <w:highlight w:val="yellow"/>
        </w:rPr>
        <w:t>committed to resettle 85,000 refugees from around the world during fiscal year 2016, including “at least” 10,000 Syrian refugees. As of</w:t>
      </w:r>
      <w:r>
        <w:t xml:space="preserve"> January 31, </w:t>
      </w:r>
      <w:r w:rsidRPr="000F31EA">
        <w:rPr>
          <w:rStyle w:val="StyleUnderline"/>
          <w:highlight w:val="yellow"/>
        </w:rPr>
        <w:t>four full months in to the fiscal year, the U</w:t>
      </w:r>
      <w:r>
        <w:t xml:space="preserve">nited </w:t>
      </w:r>
      <w:r w:rsidRPr="000F31EA">
        <w:rPr>
          <w:rStyle w:val="StyleUnderline"/>
          <w:highlight w:val="yellow"/>
        </w:rPr>
        <w:t>S</w:t>
      </w:r>
      <w:r>
        <w:t xml:space="preserve">tates </w:t>
      </w:r>
      <w:r w:rsidRPr="000F31EA">
        <w:rPr>
          <w:rStyle w:val="StyleUnderline"/>
          <w:highlight w:val="yellow"/>
        </w:rPr>
        <w:t>has resettled only 841 Syrian refugees during the 2016 fiscal year</w:t>
      </w:r>
      <w:r>
        <w:t>, which will end on September 30, 2016.</w:t>
      </w:r>
    </w:p>
    <w:p w:rsidR="00771C09" w:rsidRDefault="00771C09" w:rsidP="00771C09">
      <w:pPr>
        <w:pStyle w:val="Heading3"/>
      </w:pPr>
      <w:r>
        <w:t>Extensions:  Resettlement Efforts are Understaffed &amp; Underfunded</w:t>
      </w:r>
    </w:p>
    <w:p w:rsidR="00771C09" w:rsidRDefault="00771C09" w:rsidP="00771C09">
      <w:pPr>
        <w:pStyle w:val="Heading4"/>
      </w:pPr>
      <w:r>
        <w:t>Understaffing prevents effective resettlement of Syrian refugees:</w:t>
      </w:r>
    </w:p>
    <w:p w:rsidR="00771C09" w:rsidRDefault="00771C09" w:rsidP="00771C09">
      <w:r>
        <w:t xml:space="preserve">Eleanor </w:t>
      </w:r>
      <w:r w:rsidRPr="00140E61">
        <w:rPr>
          <w:rStyle w:val="Style13ptBold"/>
        </w:rPr>
        <w:t>Acer</w:t>
      </w:r>
      <w:r>
        <w:t xml:space="preserve"> et al., 20</w:t>
      </w:r>
      <w:r w:rsidRPr="00140E61">
        <w:rPr>
          <w:rStyle w:val="Style13ptBold"/>
        </w:rPr>
        <w:t>16</w:t>
      </w:r>
      <w:r>
        <w:t xml:space="preserve"> (Human Rights First), The Syrian Refugee Crisis and the Need for U.S. Leadership, Feb. 2016.  Retrieved Apr. 7, 2018 from </w:t>
      </w:r>
      <w:hyperlink r:id="rId29" w:history="1">
        <w:r w:rsidRPr="00F40B10">
          <w:rPr>
            <w:rStyle w:val="Hyperlink"/>
          </w:rPr>
          <w:t>https://www.humanrightsfirst.org/sites/default /files/HRFSyrianRefCrisis.pdf</w:t>
        </w:r>
      </w:hyperlink>
      <w:r>
        <w:rPr>
          <w:rStyle w:val="Hyperlink"/>
        </w:rPr>
        <w:t xml:space="preserve">, </w:t>
      </w:r>
      <w:proofErr w:type="spellStart"/>
      <w:r>
        <w:rPr>
          <w:rStyle w:val="Hyperlink"/>
        </w:rPr>
        <w:t>rwg</w:t>
      </w:r>
      <w:proofErr w:type="spellEnd"/>
    </w:p>
    <w:p w:rsidR="00771C09" w:rsidRPr="00140E61" w:rsidRDefault="00771C09" w:rsidP="00771C09">
      <w:pPr>
        <w:rPr>
          <w:rStyle w:val="StyleUnderline"/>
        </w:rPr>
      </w:pPr>
      <w:r>
        <w:t xml:space="preserve">Despite these significant efforts, </w:t>
      </w:r>
      <w:r w:rsidRPr="000F31EA">
        <w:rPr>
          <w:rStyle w:val="StyleUnderline"/>
          <w:highlight w:val="yellow"/>
        </w:rPr>
        <w:t>a number of factors—primarily relating to understaffing—are unnecessarily delaying parts of the process, which,</w:t>
      </w:r>
      <w:r>
        <w:t xml:space="preserve"> even without lengthy delays, </w:t>
      </w:r>
      <w:r w:rsidRPr="000F31EA">
        <w:rPr>
          <w:rStyle w:val="StyleUnderline"/>
          <w:highlight w:val="yellow"/>
        </w:rPr>
        <w:t>typically takes 18 to 24 months to complete. The factors hampering resettlement</w:t>
      </w:r>
      <w:r>
        <w:t xml:space="preserve">, which are outlined below, </w:t>
      </w:r>
      <w:r w:rsidRPr="000F31EA">
        <w:rPr>
          <w:rStyle w:val="StyleUnderline"/>
          <w:highlight w:val="yellow"/>
        </w:rPr>
        <w:t>include the backlogs</w:t>
      </w:r>
      <w:r>
        <w:t xml:space="preserve"> in review of “hold” cases, </w:t>
      </w:r>
      <w:r w:rsidRPr="000F31EA">
        <w:rPr>
          <w:rStyle w:val="StyleUnderline"/>
          <w:highlight w:val="yellow"/>
        </w:rPr>
        <w:t>the need for additional security vetting staff to timely conduct inquiries on both resettlement and SIV cases and the lack of space for resettlement interviewers at the U.S. Embassy in Beirut.</w:t>
      </w:r>
    </w:p>
    <w:p w:rsidR="00771C09" w:rsidRDefault="00771C09" w:rsidP="00771C09">
      <w:pPr>
        <w:pStyle w:val="Heading4"/>
      </w:pPr>
      <w:r>
        <w:t>Lack of certainty contributes to refugees giving up on the process:</w:t>
      </w:r>
    </w:p>
    <w:p w:rsidR="00771C09" w:rsidRDefault="00771C09" w:rsidP="00771C09">
      <w:r>
        <w:t xml:space="preserve">Eleanor </w:t>
      </w:r>
      <w:r w:rsidRPr="00140E61">
        <w:rPr>
          <w:rStyle w:val="Style13ptBold"/>
        </w:rPr>
        <w:t>Acer</w:t>
      </w:r>
      <w:r>
        <w:t xml:space="preserve"> et al., 20</w:t>
      </w:r>
      <w:r w:rsidRPr="00140E61">
        <w:rPr>
          <w:rStyle w:val="Style13ptBold"/>
        </w:rPr>
        <w:t>16</w:t>
      </w:r>
      <w:r>
        <w:t xml:space="preserve"> (Human Rights First), The Syrian Refugee Crisis and the Need for U.S. Leadership, Feb. 2016.  Retrieved Apr. 7, 2018 from </w:t>
      </w:r>
      <w:hyperlink r:id="rId30" w:history="1">
        <w:r w:rsidRPr="00F40B10">
          <w:rPr>
            <w:rStyle w:val="Hyperlink"/>
          </w:rPr>
          <w:t>https://www.humanrightsfirst.org/sites/default /files/HRFSyrianRefCrisis.pdf</w:t>
        </w:r>
      </w:hyperlink>
      <w:r>
        <w:rPr>
          <w:rStyle w:val="Hyperlink"/>
        </w:rPr>
        <w:t xml:space="preserve">, </w:t>
      </w:r>
      <w:proofErr w:type="spellStart"/>
      <w:r>
        <w:rPr>
          <w:rStyle w:val="Hyperlink"/>
        </w:rPr>
        <w:t>rwg</w:t>
      </w:r>
      <w:proofErr w:type="spellEnd"/>
    </w:p>
    <w:p w:rsidR="00771C09" w:rsidRDefault="00771C09" w:rsidP="00771C09">
      <w:r w:rsidRPr="000F31EA">
        <w:rPr>
          <w:rStyle w:val="StyleUnderline"/>
          <w:highlight w:val="yellow"/>
        </w:rPr>
        <w:t xml:space="preserve">The complete lack of certainty as to how long the process may take in any particular case in the U.S. resettlement system, </w:t>
      </w:r>
      <w:r w:rsidRPr="00140E61">
        <w:t>and the specter of disappearing into an adjudication delay of indefinite duration even after the interview,</w:t>
      </w:r>
      <w:r w:rsidRPr="000F31EA">
        <w:rPr>
          <w:rStyle w:val="StyleUnderline"/>
          <w:highlight w:val="yellow"/>
        </w:rPr>
        <w:t xml:space="preserve"> contribute to refugees’ despairing of the process</w:t>
      </w:r>
      <w:r>
        <w:t>.</w:t>
      </w:r>
    </w:p>
    <w:p w:rsidR="00771C09" w:rsidRDefault="00771C09" w:rsidP="00771C09">
      <w:pPr>
        <w:pStyle w:val="Heading4"/>
      </w:pPr>
      <w:r>
        <w:t>Delays in US resettlement cause refugees to go to Europe:</w:t>
      </w:r>
    </w:p>
    <w:p w:rsidR="00771C09" w:rsidRDefault="00771C09" w:rsidP="00771C09">
      <w:r>
        <w:t xml:space="preserve">Eleanor </w:t>
      </w:r>
      <w:r w:rsidRPr="00140E61">
        <w:rPr>
          <w:rStyle w:val="Style13ptBold"/>
        </w:rPr>
        <w:t>Acer</w:t>
      </w:r>
      <w:r>
        <w:t xml:space="preserve"> et al., 20</w:t>
      </w:r>
      <w:r w:rsidRPr="00140E61">
        <w:rPr>
          <w:rStyle w:val="Style13ptBold"/>
        </w:rPr>
        <w:t>16</w:t>
      </w:r>
      <w:r>
        <w:t xml:space="preserve"> (Human Rights First), The Syrian Refugee Crisis and the Need for U.S. Leadership, Feb. 2016.  Retrieved Apr. 7, 2018 from </w:t>
      </w:r>
      <w:hyperlink r:id="rId31" w:history="1">
        <w:r w:rsidRPr="00F40B10">
          <w:rPr>
            <w:rStyle w:val="Hyperlink"/>
          </w:rPr>
          <w:t>https://www.humanrightsfirst.org/sites/default /files/HRFSyrianRefCrisis.pdf</w:t>
        </w:r>
      </w:hyperlink>
      <w:r>
        <w:rPr>
          <w:rStyle w:val="Hyperlink"/>
        </w:rPr>
        <w:t xml:space="preserve">, </w:t>
      </w:r>
      <w:proofErr w:type="spellStart"/>
      <w:r>
        <w:rPr>
          <w:rStyle w:val="Hyperlink"/>
        </w:rPr>
        <w:t>rwg</w:t>
      </w:r>
      <w:proofErr w:type="spellEnd"/>
    </w:p>
    <w:p w:rsidR="00771C09" w:rsidRDefault="00771C09" w:rsidP="00771C09">
      <w:r w:rsidRPr="000F31EA">
        <w:rPr>
          <w:rStyle w:val="StyleUnderline"/>
          <w:highlight w:val="yellow"/>
        </w:rPr>
        <w:t>The delays in U.S. resettlement</w:t>
      </w:r>
      <w:r>
        <w:t xml:space="preserve">, along with the other factors outlined in this report, </w:t>
      </w:r>
      <w:r w:rsidRPr="000F31EA">
        <w:rPr>
          <w:rStyle w:val="StyleUnderline"/>
          <w:highlight w:val="yellow"/>
        </w:rPr>
        <w:t>have also contributed to the decision of some refugees, who have already waited years for a route to resettlement, to abandon their waits and try to reach Europe.</w:t>
      </w:r>
      <w:r>
        <w:t xml:space="preserve"> As outlined above, </w:t>
      </w:r>
      <w:r w:rsidRPr="000F31EA">
        <w:rPr>
          <w:rStyle w:val="StyleUnderline"/>
          <w:highlight w:val="yellow"/>
        </w:rPr>
        <w:t>some refugees who are waiting for U.S. resettlement—including refugees who are already in the U.S. processing “pipeline”—have pulled out of the process or given up waiting, in some cases traveling on to Europe</w:t>
      </w:r>
      <w:r>
        <w:t xml:space="preserve">. Human Rights First received reports of these “no shows” or pull outs in connection with U.S. resettlement processing in Turkey primarily, but also in Jordan and Egypt. As one aid worker in Jordan explained, the U.S. resettlement process is “very, very long.” </w:t>
      </w:r>
      <w:r w:rsidRPr="000F31EA">
        <w:rPr>
          <w:rStyle w:val="StyleUnderline"/>
          <w:highlight w:val="yellow"/>
        </w:rPr>
        <w:t>U.S. resettlement processing officers are</w:t>
      </w:r>
      <w:r>
        <w:t xml:space="preserve"> however </w:t>
      </w:r>
      <w:r w:rsidRPr="000F31EA">
        <w:rPr>
          <w:rStyle w:val="StyleUnderline"/>
          <w:highlight w:val="yellow"/>
        </w:rPr>
        <w:t>working to increase their communication with refugees during the lengthy processing wait times in an effort to reduce the potential that refugees</w:t>
      </w:r>
      <w:r>
        <w:t>.</w:t>
      </w:r>
    </w:p>
    <w:p w:rsidR="00771C09" w:rsidRDefault="00771C09" w:rsidP="00771C09"/>
    <w:p w:rsidR="00771C09" w:rsidRDefault="00771C09" w:rsidP="00771C09"/>
    <w:p w:rsidR="00771C09" w:rsidRDefault="00771C09" w:rsidP="00771C09"/>
    <w:p w:rsidR="00771C09" w:rsidRDefault="00771C09" w:rsidP="00771C09">
      <w:pPr>
        <w:pStyle w:val="Heading3"/>
      </w:pPr>
      <w:r>
        <w:t>AT:  International Signaling Advantages</w:t>
      </w:r>
    </w:p>
    <w:p w:rsidR="00771C09" w:rsidRDefault="00771C09" w:rsidP="00771C09">
      <w:pPr>
        <w:pStyle w:val="Heading4"/>
      </w:pPr>
      <w:r>
        <w:t xml:space="preserve">Backlogs and lack of staffing undermines the international signal for the AFF:  </w:t>
      </w:r>
    </w:p>
    <w:p w:rsidR="00771C09" w:rsidRDefault="00771C09" w:rsidP="00771C09">
      <w:r>
        <w:t xml:space="preserve">Eleanor </w:t>
      </w:r>
      <w:r w:rsidRPr="001127AF">
        <w:rPr>
          <w:rStyle w:val="Style13ptBold"/>
        </w:rPr>
        <w:t>Acer</w:t>
      </w:r>
      <w:r>
        <w:t xml:space="preserve"> et al., 20</w:t>
      </w:r>
      <w:r w:rsidRPr="001127AF">
        <w:rPr>
          <w:rStyle w:val="Style13ptBold"/>
        </w:rPr>
        <w:t>16</w:t>
      </w:r>
      <w:r>
        <w:t xml:space="preserve"> (Human Rights First), The Syrian Refugee Crisis and the Need for U.S. Leadership, Feb. 2016.  Retrieved Apr. 7, 2018 from </w:t>
      </w:r>
      <w:hyperlink r:id="rId32" w:history="1">
        <w:r w:rsidRPr="00F40B10">
          <w:rPr>
            <w:rStyle w:val="Hyperlink"/>
          </w:rPr>
          <w:t>https://www.humanrightsfirst.org/sites/default /files/HRFSyrianRefCrisis.pdf</w:t>
        </w:r>
      </w:hyperlink>
      <w:r>
        <w:rPr>
          <w:rStyle w:val="Hyperlink"/>
        </w:rPr>
        <w:t xml:space="preserve">, </w:t>
      </w:r>
      <w:proofErr w:type="spellStart"/>
      <w:r>
        <w:rPr>
          <w:rStyle w:val="Hyperlink"/>
        </w:rPr>
        <w:t>rwg</w:t>
      </w:r>
      <w:proofErr w:type="spellEnd"/>
    </w:p>
    <w:p w:rsidR="00771C09" w:rsidRDefault="00771C09" w:rsidP="00771C09">
      <w:r w:rsidRPr="000F31EA">
        <w:rPr>
          <w:rStyle w:val="StyleUnderline"/>
          <w:highlight w:val="yellow"/>
        </w:rPr>
        <w:t>U.S. resettlement processing continues to be hampered by some bottlenecks, backlogs, and staffing gaps, which undermine the United States’ ability to meet its humanitarian, protection, and foreign policy goals</w:t>
      </w:r>
      <w:r w:rsidRPr="000F31EA">
        <w:rPr>
          <w:highlight w:val="yellow"/>
        </w:rPr>
        <w:t xml:space="preserve">. </w:t>
      </w:r>
      <w:r w:rsidRPr="000F31EA">
        <w:rPr>
          <w:rStyle w:val="StyleUnderline"/>
          <w:highlight w:val="yellow"/>
        </w:rPr>
        <w:t>Despite significant U.S. efforts to step up resettlement processing, these backlogs and staffing gaps make it difficult for the U</w:t>
      </w:r>
      <w:r>
        <w:t xml:space="preserve">nited </w:t>
      </w:r>
      <w:r w:rsidRPr="000F31EA">
        <w:rPr>
          <w:rStyle w:val="StyleUnderline"/>
          <w:highlight w:val="yellow"/>
        </w:rPr>
        <w:t>S</w:t>
      </w:r>
      <w:r>
        <w:t xml:space="preserve">tates </w:t>
      </w:r>
      <w:r w:rsidRPr="000F31EA">
        <w:rPr>
          <w:rStyle w:val="StyleUnderline"/>
          <w:highlight w:val="yellow"/>
        </w:rPr>
        <w:t>to meet even its modest commitment to resettle 10,000 Syrian refugees</w:t>
      </w:r>
      <w:r>
        <w:t xml:space="preserve">. As of January 31, </w:t>
      </w:r>
      <w:r w:rsidRPr="000F31EA">
        <w:rPr>
          <w:rStyle w:val="StyleUnderline"/>
          <w:highlight w:val="yellow"/>
        </w:rPr>
        <w:t>one-third of the way through the fiscal year, the U</w:t>
      </w:r>
      <w:r>
        <w:t xml:space="preserve">nited </w:t>
      </w:r>
      <w:r w:rsidRPr="000F31EA">
        <w:rPr>
          <w:rStyle w:val="StyleUnderline"/>
          <w:highlight w:val="yellow"/>
        </w:rPr>
        <w:t>S</w:t>
      </w:r>
      <w:r>
        <w:t xml:space="preserve">tates </w:t>
      </w:r>
      <w:r w:rsidRPr="000F31EA">
        <w:rPr>
          <w:rStyle w:val="StyleUnderline"/>
          <w:highlight w:val="yellow"/>
        </w:rPr>
        <w:t>had resettled only 841 out of the 10,000 Syrian refugees it pledged to resettle by September</w:t>
      </w:r>
      <w:r>
        <w:t xml:space="preserve"> 30, 2016.</w:t>
      </w:r>
    </w:p>
    <w:p w:rsidR="00771C09" w:rsidRDefault="00771C09" w:rsidP="00771C09">
      <w:pPr>
        <w:pStyle w:val="Heading4"/>
      </w:pPr>
      <w:r>
        <w:t>Processing deficiencies prevent the US from helping refugees even if we open our door to them:</w:t>
      </w:r>
    </w:p>
    <w:p w:rsidR="00771C09" w:rsidRDefault="00771C09" w:rsidP="00771C09">
      <w:r>
        <w:t xml:space="preserve">Eleanor </w:t>
      </w:r>
      <w:r w:rsidRPr="001127AF">
        <w:rPr>
          <w:rStyle w:val="Style13ptBold"/>
        </w:rPr>
        <w:t>Acer</w:t>
      </w:r>
      <w:r>
        <w:t xml:space="preserve"> et al., 20</w:t>
      </w:r>
      <w:r w:rsidRPr="001127AF">
        <w:rPr>
          <w:rStyle w:val="Style13ptBold"/>
        </w:rPr>
        <w:t>16</w:t>
      </w:r>
      <w:r>
        <w:t xml:space="preserve"> (Human Rights First), The Syrian Refugee Crisis and the Need for U.S. Leadership, Feb. 2016.  Retrieved Apr. 7, 2018 from </w:t>
      </w:r>
      <w:hyperlink r:id="rId33" w:history="1">
        <w:r w:rsidRPr="00F40B10">
          <w:rPr>
            <w:rStyle w:val="Hyperlink"/>
          </w:rPr>
          <w:t>https://www.humanrightsfirst.org/sites/default /files/HRFSyrianRefCrisis.pdf</w:t>
        </w:r>
      </w:hyperlink>
      <w:r>
        <w:rPr>
          <w:rStyle w:val="Hyperlink"/>
        </w:rPr>
        <w:t xml:space="preserve">, </w:t>
      </w:r>
      <w:proofErr w:type="spellStart"/>
      <w:r>
        <w:rPr>
          <w:rStyle w:val="Hyperlink"/>
        </w:rPr>
        <w:t>rwg</w:t>
      </w:r>
      <w:proofErr w:type="spellEnd"/>
    </w:p>
    <w:p w:rsidR="00771C09" w:rsidRDefault="00771C09" w:rsidP="00771C09">
      <w:pPr>
        <w:rPr>
          <w:rStyle w:val="StyleUnderline"/>
        </w:rPr>
      </w:pPr>
      <w:r w:rsidRPr="000F31EA">
        <w:rPr>
          <w:rStyle w:val="StyleUnderline"/>
          <w:highlight w:val="yellow"/>
        </w:rPr>
        <w:t>Processing deficiencies include: • Backlogs due to insufficient DHS staff</w:t>
      </w:r>
      <w:r w:rsidRPr="00140E61">
        <w:rPr>
          <w:rStyle w:val="StyleUnderline"/>
        </w:rPr>
        <w:t xml:space="preserve"> </w:t>
      </w:r>
      <w:r>
        <w:t xml:space="preserve">to review several thousand cases on hold in which no decision has yet been made • </w:t>
      </w:r>
      <w:r w:rsidRPr="000F31EA">
        <w:rPr>
          <w:rStyle w:val="StyleUnderline"/>
          <w:highlight w:val="yellow"/>
        </w:rPr>
        <w:t>Backlogs due to insufficient DHS and security vetting</w:t>
      </w:r>
      <w:r>
        <w:t xml:space="preserve"> agency staff and prioritization </w:t>
      </w:r>
      <w:r w:rsidRPr="000F31EA">
        <w:rPr>
          <w:rStyle w:val="StyleUnderline"/>
          <w:highlight w:val="yellow"/>
        </w:rPr>
        <w:t>to conduct follow-up inquiries on both refugee cases and cases of S</w:t>
      </w:r>
      <w:r>
        <w:t xml:space="preserve">pecial </w:t>
      </w:r>
      <w:r w:rsidRPr="000F31EA">
        <w:rPr>
          <w:rStyle w:val="StyleUnderline"/>
          <w:highlight w:val="yellow"/>
        </w:rPr>
        <w:t>I</w:t>
      </w:r>
      <w:r>
        <w:t xml:space="preserve">mmigrant </w:t>
      </w:r>
      <w:r w:rsidRPr="000F31EA">
        <w:rPr>
          <w:rStyle w:val="StyleUnderline"/>
          <w:highlight w:val="yellow"/>
        </w:rPr>
        <w:t>V</w:t>
      </w:r>
      <w:r>
        <w:t xml:space="preserve">isa </w:t>
      </w:r>
      <w:r w:rsidRPr="000F31EA">
        <w:rPr>
          <w:rStyle w:val="StyleUnderline"/>
          <w:highlight w:val="yellow"/>
        </w:rPr>
        <w:t>applicants who worked for the U.S. military in Iraq and Afghanistan</w:t>
      </w:r>
      <w:r>
        <w:t xml:space="preserve"> • Lack of space at the U.S. Embassy in Lebanon which has long impeded U.S. resettlement from Lebanon • </w:t>
      </w:r>
      <w:r w:rsidRPr="000F31EA">
        <w:rPr>
          <w:rStyle w:val="StyleUnderline"/>
          <w:highlight w:val="yellow"/>
        </w:rPr>
        <w:t>Cuts in UNHCR funding that may limit its capacity to identify, review, and refer cases and lack of other avenues for referring refugee cases for resettlement</w:t>
      </w:r>
      <w:r>
        <w:t xml:space="preserve"> • </w:t>
      </w:r>
      <w:r w:rsidRPr="000F31EA">
        <w:rPr>
          <w:rStyle w:val="StyleUnderline"/>
          <w:highlight w:val="yellow"/>
        </w:rPr>
        <w:t>Insufficient capacity to expedite protection and resettlement for refugees facing imminent risks of harm, including LGBT refugees</w:t>
      </w:r>
    </w:p>
    <w:p w:rsidR="000F31EA" w:rsidRDefault="000F31EA" w:rsidP="00771C09">
      <w:pPr>
        <w:rPr>
          <w:rStyle w:val="StyleUnderline"/>
        </w:rPr>
      </w:pPr>
    </w:p>
    <w:p w:rsidR="000F31EA" w:rsidRPr="000F31EA" w:rsidRDefault="000F31EA" w:rsidP="000F31EA">
      <w:pPr>
        <w:pStyle w:val="Heading2"/>
      </w:pPr>
      <w:r w:rsidRPr="000F31EA">
        <w:t>Counterplan Extensions</w:t>
      </w:r>
    </w:p>
    <w:p w:rsidR="000F31EA" w:rsidRDefault="000F31EA" w:rsidP="000F31EA">
      <w:pPr>
        <w:pStyle w:val="Heading3"/>
      </w:pPr>
      <w:r>
        <w:t>Saudi Arabia CP Extensions</w:t>
      </w:r>
    </w:p>
    <w:p w:rsidR="000F31EA" w:rsidRDefault="000F31EA" w:rsidP="000F31EA">
      <w:pPr>
        <w:pStyle w:val="Heading4"/>
      </w:pPr>
      <w:r>
        <w:t>Saudi Arabia is prepared to take in Syrian refugees and has taken in 2.5 million</w:t>
      </w:r>
    </w:p>
    <w:p w:rsidR="000F31EA" w:rsidRPr="00037873" w:rsidRDefault="000F31EA" w:rsidP="000F31EA">
      <w:proofErr w:type="spellStart"/>
      <w:r>
        <w:t>Anhvinh</w:t>
      </w:r>
      <w:proofErr w:type="spellEnd"/>
      <w:r>
        <w:t xml:space="preserve"> </w:t>
      </w:r>
      <w:proofErr w:type="spellStart"/>
      <w:r>
        <w:t>Doanvo</w:t>
      </w:r>
      <w:proofErr w:type="spellEnd"/>
      <w:r>
        <w:t xml:space="preserve"> 15 — </w:t>
      </w:r>
      <w:proofErr w:type="spellStart"/>
      <w:r>
        <w:t>Anhvinh</w:t>
      </w:r>
      <w:proofErr w:type="spellEnd"/>
      <w:r>
        <w:t xml:space="preserve"> </w:t>
      </w:r>
      <w:proofErr w:type="spellStart"/>
      <w:r>
        <w:t>Doanvo</w:t>
      </w:r>
      <w:proofErr w:type="spellEnd"/>
      <w:r>
        <w:t xml:space="preserve">, master of science candidate in public policy and management at Carnegie Mellon University,  9-23-2015, "Western Media's Miscount of Saudi Arabia's Syrian Refugees", </w:t>
      </w:r>
      <w:proofErr w:type="spellStart"/>
      <w:r>
        <w:t>HuffPost</w:t>
      </w:r>
      <w:proofErr w:type="spellEnd"/>
      <w:r>
        <w:t>, &lt;span class="skimlinks-unlinked"&gt;https://www.huffingtonpost.com/anhvinh-doanvo/europes-crisis-refugees_b_8175924.html&lt;/span&gt;, Accessed: 7-19-2018, SL</w:t>
      </w:r>
    </w:p>
    <w:p w:rsidR="000F31EA" w:rsidRDefault="000F31EA" w:rsidP="000F31EA">
      <w:r>
        <w:t xml:space="preserve">The unease created by facts on this human rights tragedy has allowed specious analysis on Saudi Arabia’s and other Gulf States’ response to the crisis to proliferate throughout the West’s media. Thanks to a technicality in counting refugees, </w:t>
      </w:r>
      <w:r w:rsidRPr="000F31EA">
        <w:rPr>
          <w:rStyle w:val="StyleUnderline"/>
          <w:highlight w:val="yellow"/>
        </w:rPr>
        <w:t>hundreds of outlets</w:t>
      </w:r>
      <w:r>
        <w:t xml:space="preserve"> from Amnesty International to the Brookings Institution </w:t>
      </w:r>
      <w:r w:rsidRPr="000F31EA">
        <w:rPr>
          <w:rStyle w:val="StyleUnderline"/>
          <w:highlight w:val="yellow"/>
        </w:rPr>
        <w:t>have claimed that Saudi Arabia has taken zero refugees—a ludicrous, but rarely fact-checked statement</w:t>
      </w:r>
      <w:r w:rsidRPr="00037873">
        <w:rPr>
          <w:rStyle w:val="StyleUnderline"/>
        </w:rPr>
        <w:t xml:space="preserve"> </w:t>
      </w:r>
      <w:r>
        <w:t>given the comical lack of a “Great Arabian Wall.”</w:t>
      </w:r>
    </w:p>
    <w:p w:rsidR="000F31EA" w:rsidRDefault="000F31EA" w:rsidP="000F31EA">
      <w:r>
        <w:t xml:space="preserve">Over the past several months, we have been constantly fed graphics and analysis like the one below from </w:t>
      </w:r>
      <w:proofErr w:type="spellStart"/>
      <w:r>
        <w:t>Luay</w:t>
      </w:r>
      <w:proofErr w:type="spellEnd"/>
      <w:r>
        <w:t xml:space="preserve"> Al-</w:t>
      </w:r>
      <w:proofErr w:type="spellStart"/>
      <w:r>
        <w:t>Khatteeb</w:t>
      </w:r>
      <w:proofErr w:type="spellEnd"/>
      <w:r>
        <w:t xml:space="preserve">, a fellow of the Brookings Institution. They have indicated that Saudi Arabia, Kuwait, Qatar, and the UAE have apparently taken zero Syrian refugees. </w:t>
      </w:r>
      <w:r w:rsidRPr="00037873">
        <w:rPr>
          <w:rStyle w:val="StyleUnderline"/>
        </w:rPr>
        <w:t>The claim has been cited by nearly every Western publication. A cursory search returns venerable sources including Foreign Policy, the Washington Post, and CNN all falling for the myth.</w:t>
      </w:r>
    </w:p>
    <w:p w:rsidR="000F31EA" w:rsidRDefault="000F31EA" w:rsidP="000F31EA">
      <w:r>
        <w:t>The data source of all of these publications seems to be the UN High Commission of Refugees (UNHCR) itself, which notes that over 4,000,000 refugees have been registered by the UNHCR in Egypt, Iraq, Jordan, Lebanon, and Turkey. None of these refugees are registered in any of the Gulf States, including Saudi Arabia.</w:t>
      </w:r>
    </w:p>
    <w:p w:rsidR="000F31EA" w:rsidRDefault="000F31EA" w:rsidP="000F31EA">
      <w:r>
        <w:t xml:space="preserve">However, </w:t>
      </w:r>
      <w:r w:rsidRPr="00037873">
        <w:rPr>
          <w:rStyle w:val="StyleUnderline"/>
        </w:rPr>
        <w:t>a look at Saudi Arabia’s UNHCR page has a few curious footnotes that Western publications are conveniently omitting</w:t>
      </w:r>
      <w:r>
        <w:t>. The UNHCR counts refugees by noting only those “persons recognized as refugees under the 1951 UN Convention/1967 Protocol, the 1969 OAU Convention, in accordance with the UNHCR Statute, persons granted a complementary form of protection and those granted temporary protection.“ Saudi Arabia, Kuwait, Qatar, and the UAE are not parties to any of the UN protocols on refugees, and so through this technicality, they, along with most of their refugees, are excluded from many refugee counting mechanisms.</w:t>
      </w:r>
    </w:p>
    <w:p w:rsidR="000F31EA" w:rsidRDefault="000F31EA" w:rsidP="000F31EA">
      <w:r>
        <w:t>And as if the statement that Saudi Arabia has not taken any refugees were not preposterous enough, with the lack of a “Great Arabian Wall” of sorts, numerous commentators have conveniently overlooked the fact that the noted Gulf States are not included in maps of UNHCR progress reports like this one. One would think that such maps might raise the question, why aren’t any of the Gulf States included in the graphics? And given their exclusion from many UN refugee graphics, one might also ask, is the absence of Syrian refugees in Saudi Arabia really due to an astonishingly secure border? Or just a technicality that pundits have deceitfully misinterpreted?</w:t>
      </w:r>
    </w:p>
    <w:p w:rsidR="000F31EA" w:rsidRDefault="000F31EA" w:rsidP="000F31EA">
      <w:r>
        <w:t>Somehow, even in today’s “enlightened” age where information on human rights is democratized and widely disseminated, the complete absence of Syrian refugees in Saudi Arabia is more plausible than the idea of human misinterpretation of statistics. It’s an inconvenient truth that needs to be addressed.</w:t>
      </w:r>
    </w:p>
    <w:p w:rsidR="000F31EA" w:rsidRPr="00037873" w:rsidRDefault="000F31EA" w:rsidP="000F31EA">
      <w:pPr>
        <w:rPr>
          <w:rStyle w:val="StyleUnderline"/>
        </w:rPr>
      </w:pPr>
      <w:r>
        <w:t xml:space="preserve">With Saudi Arabia’s non-signatory status, the </w:t>
      </w:r>
      <w:r w:rsidRPr="00037873">
        <w:rPr>
          <w:rStyle w:val="StyleUnderline"/>
        </w:rPr>
        <w:t xml:space="preserve">Syrians residing in Saudi Arabia are classified as “Arab brothers and sisters in distress” instead of refugees covered by UN treaties. </w:t>
      </w:r>
      <w:r w:rsidRPr="000F31EA">
        <w:rPr>
          <w:rStyle w:val="StyleUnderline"/>
          <w:highlight w:val="yellow"/>
        </w:rPr>
        <w:t>According to</w:t>
      </w:r>
      <w:r w:rsidRPr="00037873">
        <w:rPr>
          <w:rStyle w:val="StyleUnderline"/>
        </w:rPr>
        <w:t xml:space="preserve"> Nabil Othman, </w:t>
      </w:r>
      <w:r w:rsidRPr="000F31EA">
        <w:rPr>
          <w:rStyle w:val="StyleUnderline"/>
          <w:highlight w:val="yellow"/>
        </w:rPr>
        <w:t>the UN</w:t>
      </w:r>
      <w:r w:rsidRPr="00037873">
        <w:rPr>
          <w:rStyle w:val="StyleUnderline"/>
        </w:rPr>
        <w:t xml:space="preserve">HCR </w:t>
      </w:r>
      <w:r w:rsidRPr="000F31EA">
        <w:rPr>
          <w:rStyle w:val="StyleUnderline"/>
          <w:highlight w:val="yellow"/>
        </w:rPr>
        <w:t>regional representative</w:t>
      </w:r>
      <w:r w:rsidRPr="00037873">
        <w:rPr>
          <w:rStyle w:val="StyleUnderline"/>
        </w:rPr>
        <w:t xml:space="preserve"> to the Gulf region, </w:t>
      </w:r>
      <w:r w:rsidRPr="000F31EA">
        <w:rPr>
          <w:rStyle w:val="StyleUnderline"/>
          <w:highlight w:val="yellow"/>
        </w:rPr>
        <w:t>there were 500,000 Syrian refugees in Saudi Arabia at the time of his statement</w:t>
      </w:r>
      <w:r w:rsidRPr="00037873">
        <w:rPr>
          <w:rStyle w:val="StyleUnderline"/>
        </w:rPr>
        <w:t xml:space="preserve">. The government itself of </w:t>
      </w:r>
      <w:r w:rsidRPr="000F31EA">
        <w:rPr>
          <w:rStyle w:val="StyleUnderline"/>
          <w:highlight w:val="yellow"/>
        </w:rPr>
        <w:t>Saudi Arabia has</w:t>
      </w:r>
      <w:r w:rsidRPr="00037873">
        <w:rPr>
          <w:rStyle w:val="StyleUnderline"/>
        </w:rPr>
        <w:t xml:space="preserve"> stated that it has, over the past five years since the start of the conflict </w:t>
      </w:r>
      <w:r w:rsidRPr="000F31EA">
        <w:rPr>
          <w:rStyle w:val="StyleUnderline"/>
          <w:highlight w:val="yellow"/>
        </w:rPr>
        <w:t>hosted 2.5 million refugees</w:t>
      </w:r>
      <w:r w:rsidRPr="00037873">
        <w:rPr>
          <w:rStyle w:val="StyleUnderline"/>
        </w:rPr>
        <w:t>.</w:t>
      </w:r>
    </w:p>
    <w:p w:rsidR="000F31EA" w:rsidRDefault="000F31EA" w:rsidP="000F31EA">
      <w:r>
        <w:t xml:space="preserve">Because the noted treaties establish treatment standards for refugees, </w:t>
      </w:r>
      <w:r w:rsidRPr="00037873">
        <w:rPr>
          <w:rStyle w:val="StyleUnderline"/>
        </w:rPr>
        <w:t>some might raise concerns regarding the conditions that Saudi Arabia’s refugees may be living in. However, Al-Arabiya, a news outlet based in the UAE, has noted that “</w:t>
      </w:r>
      <w:r w:rsidRPr="000F31EA">
        <w:rPr>
          <w:rStyle w:val="StyleUnderline"/>
          <w:highlight w:val="yellow"/>
        </w:rPr>
        <w:t>Saudi authorities granted Syrians the right of residency and work, and provided them with education and health services for free</w:t>
      </w:r>
      <w:r w:rsidRPr="00037873">
        <w:rPr>
          <w:rStyle w:val="StyleUnderline"/>
        </w:rPr>
        <w:t xml:space="preserve">.” According to the Saudi government, </w:t>
      </w:r>
      <w:r w:rsidRPr="000F31EA">
        <w:rPr>
          <w:rStyle w:val="StyleUnderline"/>
          <w:highlight w:val="yellow"/>
        </w:rPr>
        <w:t>over 100,000 children are currently receiving education in the country’s schools</w:t>
      </w:r>
      <w:r w:rsidRPr="00037873">
        <w:rPr>
          <w:rStyle w:val="StyleUnderline"/>
        </w:rPr>
        <w:t>.</w:t>
      </w:r>
      <w:r>
        <w:t xml:space="preserve"> Saudi Arabia is not alone in attempts to provide education for the refugees, with Lebanon now providing schooling for another 100,000 child refugees.</w:t>
      </w:r>
    </w:p>
    <w:p w:rsidR="000F31EA" w:rsidRDefault="000F31EA" w:rsidP="000F31EA">
      <w:r>
        <w:t xml:space="preserve">The silence on this issue has redirected the conversation to an absurd idea instead of progressing towards verification of Saudi Arabia’s treatment of Syrian refugees. </w:t>
      </w:r>
      <w:r w:rsidRPr="00037873">
        <w:rPr>
          <w:rStyle w:val="StyleUnderline"/>
        </w:rPr>
        <w:t>By focusing on a myth that could easily be debunked with even a cursory look at the UN’s procedures for publishing refugee statistics, the West’s media organizations have been too distracted to verify the Saudi government’s claims.</w:t>
      </w:r>
      <w:r>
        <w:t xml:space="preserve"> </w:t>
      </w:r>
    </w:p>
    <w:p w:rsidR="000F31EA" w:rsidRPr="007A54D7" w:rsidRDefault="000F31EA" w:rsidP="000F31EA">
      <w:pPr>
        <w:rPr>
          <w:b/>
        </w:rPr>
      </w:pPr>
    </w:p>
    <w:p w:rsidR="000F31EA" w:rsidRDefault="000F31EA" w:rsidP="000F31EA">
      <w:pPr>
        <w:pStyle w:val="Heading3"/>
      </w:pPr>
      <w:r>
        <w:t>EU CP Extensions</w:t>
      </w:r>
    </w:p>
    <w:p w:rsidR="000F31EA" w:rsidRDefault="000F31EA" w:rsidP="000F31EA">
      <w:pPr>
        <w:pStyle w:val="Heading4"/>
      </w:pPr>
      <w:r>
        <w:t xml:space="preserve">EU structural funds and the cohesion fund solve- countries support each other </w:t>
      </w:r>
    </w:p>
    <w:p w:rsidR="000F31EA" w:rsidRPr="00B71FFF" w:rsidRDefault="000F31EA" w:rsidP="000F31EA">
      <w:r>
        <w:t xml:space="preserve">Marcin </w:t>
      </w:r>
      <w:proofErr w:type="spellStart"/>
      <w:r w:rsidRPr="004D2ECA">
        <w:rPr>
          <w:rStyle w:val="Style13ptBold"/>
        </w:rPr>
        <w:t>Rzegocki</w:t>
      </w:r>
      <w:proofErr w:type="spellEnd"/>
      <w:r w:rsidRPr="004D2ECA">
        <w:rPr>
          <w:rStyle w:val="Style13ptBold"/>
        </w:rPr>
        <w:t xml:space="preserve"> ‘17</w:t>
      </w:r>
      <w:r>
        <w:t xml:space="preserve"> (Ph.D. from the Warsaw School of Economics, “EU refugees: The West pays, the East obeys?,” Acton Institute, June 23, 2017, https://acton.org/publications/transatlantic/2017/06/23/eu-refugees-west-pays-east-obeys, accessed 7-19-2018)</w:t>
      </w:r>
      <w:proofErr w:type="spellStart"/>
      <w:r>
        <w:t>ssk</w:t>
      </w:r>
      <w:proofErr w:type="spellEnd"/>
      <w:r>
        <w:t xml:space="preserve"> </w:t>
      </w:r>
    </w:p>
    <w:p w:rsidR="000F31EA" w:rsidRDefault="000F31EA" w:rsidP="000F31EA">
      <w:pPr>
        <w:rPr>
          <w:sz w:val="16"/>
        </w:rPr>
      </w:pPr>
      <w:r w:rsidRPr="005F55D6">
        <w:rPr>
          <w:rStyle w:val="StyleUnderline"/>
        </w:rPr>
        <w:t xml:space="preserve">The European Structural Funds and the Cohesion Fund are a complex mechanism of international wealth </w:t>
      </w:r>
      <w:r w:rsidRPr="000F31EA">
        <w:rPr>
          <w:rStyle w:val="StyleUnderline"/>
          <w:highlight w:val="yellow"/>
        </w:rPr>
        <w:t>distribution</w:t>
      </w:r>
      <w:r w:rsidRPr="005F55D6">
        <w:rPr>
          <w:rStyle w:val="StyleUnderline"/>
        </w:rPr>
        <w:t xml:space="preserve"> meant to </w:t>
      </w:r>
      <w:r w:rsidRPr="000F31EA">
        <w:rPr>
          <w:rStyle w:val="StyleUnderline"/>
          <w:highlight w:val="yellow"/>
        </w:rPr>
        <w:t>reduce disparities between richer and poorer EU nations</w:t>
      </w:r>
      <w:r w:rsidRPr="005F55D6">
        <w:rPr>
          <w:rStyle w:val="StyleUnderline"/>
        </w:rPr>
        <w:t xml:space="preserve">. The common </w:t>
      </w:r>
      <w:r w:rsidRPr="000F31EA">
        <w:rPr>
          <w:rStyle w:val="StyleUnderline"/>
          <w:highlight w:val="yellow"/>
        </w:rPr>
        <w:t>Eu</w:t>
      </w:r>
      <w:r w:rsidRPr="005F55D6">
        <w:rPr>
          <w:rStyle w:val="StyleUnderline"/>
        </w:rPr>
        <w:t xml:space="preserve">ropean </w:t>
      </w:r>
      <w:r w:rsidRPr="000F31EA">
        <w:rPr>
          <w:rStyle w:val="StyleUnderline"/>
          <w:highlight w:val="yellow"/>
        </w:rPr>
        <w:t>budget is funded by member states according to the size of their economy.</w:t>
      </w:r>
      <w:r w:rsidRPr="005F55D6">
        <w:rPr>
          <w:rStyle w:val="StyleUnderline"/>
        </w:rPr>
        <w:t xml:space="preserve"> These pooled resources are then divided to promote the priorities set out by the European Parliament and the Council of the European Union. </w:t>
      </w:r>
      <w:r w:rsidRPr="005F55D6">
        <w:rPr>
          <w:sz w:val="16"/>
        </w:rPr>
        <w:t xml:space="preserve">The overall budget for the years 2001-2013 was €347 billion. </w:t>
      </w:r>
      <w:r w:rsidRPr="000F31EA">
        <w:rPr>
          <w:rStyle w:val="StyleUnderline"/>
          <w:highlight w:val="yellow"/>
        </w:rPr>
        <w:t>This creates a situation in which the best developed nations are net contributors – paying more money into the system than they receive</w:t>
      </w:r>
      <w:r w:rsidRPr="005F55D6">
        <w:rPr>
          <w:sz w:val="16"/>
        </w:rPr>
        <w:t xml:space="preserve"> – </w:t>
      </w:r>
      <w:r w:rsidRPr="005F55D6">
        <w:rPr>
          <w:rStyle w:val="StyleUnderline"/>
        </w:rPr>
        <w:t>while poorer nations are net beneficiaries.</w:t>
      </w:r>
      <w:r w:rsidRPr="005F55D6">
        <w:rPr>
          <w:sz w:val="16"/>
        </w:rPr>
        <w:t xml:space="preserve"> </w:t>
      </w:r>
      <w:r w:rsidRPr="005F55D6">
        <w:rPr>
          <w:rStyle w:val="StyleUnderline"/>
        </w:rPr>
        <w:t>In 2014, the biggest net contributor was Germany which, according to the European Commission’s calculations, paid €15.5 million more towards the EU’s budget than it received</w:t>
      </w:r>
      <w:r w:rsidRPr="005F55D6">
        <w:rPr>
          <w:sz w:val="16"/>
        </w:rPr>
        <w:t>. Some of the other primary net contributors included France, which contributed €7.16 million more than it collected, and the UK which sustained a net loss of €4.9 million. In the same year the biggest net beneficiary was Poland, which netted €13.75 million in EU funding. (Although Poland is the largest net recipient of EU funds, on a per capita basis it receives less than Lithuania, Slovakia, Estonia, Hungary, and Malta.)</w:t>
      </w:r>
    </w:p>
    <w:p w:rsidR="000F31EA" w:rsidRPr="005F55D6" w:rsidRDefault="000F31EA" w:rsidP="000F31EA">
      <w:pPr>
        <w:rPr>
          <w:sz w:val="16"/>
        </w:rPr>
      </w:pPr>
    </w:p>
    <w:p w:rsidR="000F31EA" w:rsidRDefault="000F31EA" w:rsidP="000F31EA">
      <w:pPr>
        <w:pStyle w:val="Heading4"/>
      </w:pPr>
      <w:r>
        <w:t xml:space="preserve">EU will withdraw funds to provoke yes’ </w:t>
      </w:r>
      <w:bookmarkStart w:id="2" w:name="_GoBack"/>
      <w:bookmarkEnd w:id="2"/>
    </w:p>
    <w:p w:rsidR="000F31EA" w:rsidRDefault="000F31EA" w:rsidP="000F31EA">
      <w:r>
        <w:t xml:space="preserve">Marcin </w:t>
      </w:r>
      <w:proofErr w:type="spellStart"/>
      <w:r w:rsidRPr="004D2ECA">
        <w:rPr>
          <w:rStyle w:val="Style13ptBold"/>
        </w:rPr>
        <w:t>Rzegocki</w:t>
      </w:r>
      <w:proofErr w:type="spellEnd"/>
      <w:r w:rsidRPr="004D2ECA">
        <w:rPr>
          <w:rStyle w:val="Style13ptBold"/>
        </w:rPr>
        <w:t xml:space="preserve"> ‘17</w:t>
      </w:r>
      <w:r>
        <w:t xml:space="preserve"> (Ph.D. from the Warsaw School of Economics, “EU refugees: The West pays, the East obeys?,” Acton Institute, June 23, 2017, https://acton.org/publications/transatlantic/2017/06/23/eu-refugees-west-pays-east-obeys, accessed 7-19-2018)</w:t>
      </w:r>
      <w:proofErr w:type="spellStart"/>
      <w:r>
        <w:t>ssk</w:t>
      </w:r>
      <w:proofErr w:type="spellEnd"/>
      <w:r>
        <w:t xml:space="preserve"> </w:t>
      </w:r>
    </w:p>
    <w:p w:rsidR="000F31EA" w:rsidRDefault="000F31EA" w:rsidP="000F31EA">
      <w:pPr>
        <w:rPr>
          <w:rStyle w:val="StyleUnderline"/>
        </w:rPr>
      </w:pPr>
      <w:r w:rsidRPr="005F55D6">
        <w:rPr>
          <w:sz w:val="16"/>
        </w:rPr>
        <w:t xml:space="preserve">Since the beginning of the refugee crisis, </w:t>
      </w:r>
      <w:r w:rsidRPr="004D2ECA">
        <w:rPr>
          <w:rStyle w:val="StyleUnderline"/>
        </w:rPr>
        <w:t xml:space="preserve">the flow of </w:t>
      </w:r>
      <w:r w:rsidRPr="000F31EA">
        <w:rPr>
          <w:rStyle w:val="StyleUnderline"/>
          <w:highlight w:val="yellow"/>
        </w:rPr>
        <w:t xml:space="preserve">funding from the EU has been used to blackmail </w:t>
      </w:r>
      <w:r w:rsidRPr="004D2ECA">
        <w:rPr>
          <w:rStyle w:val="StyleUnderline"/>
        </w:rPr>
        <w:t xml:space="preserve">more traditional </w:t>
      </w:r>
      <w:r w:rsidRPr="000F31EA">
        <w:rPr>
          <w:rStyle w:val="StyleUnderline"/>
          <w:highlight w:val="yellow"/>
        </w:rPr>
        <w:t>countries.</w:t>
      </w:r>
      <w:r w:rsidRPr="005F55D6">
        <w:rPr>
          <w:sz w:val="16"/>
        </w:rPr>
        <w:t xml:space="preserve"> </w:t>
      </w:r>
      <w:r w:rsidRPr="004D2ECA">
        <w:rPr>
          <w:rStyle w:val="StyleUnderline"/>
        </w:rPr>
        <w:t xml:space="preserve">German Vice-Chancellor </w:t>
      </w:r>
      <w:proofErr w:type="spellStart"/>
      <w:r w:rsidRPr="004D2ECA">
        <w:rPr>
          <w:rStyle w:val="StyleUnderline"/>
        </w:rPr>
        <w:t>Sigmar</w:t>
      </w:r>
      <w:proofErr w:type="spellEnd"/>
      <w:r w:rsidRPr="004D2ECA">
        <w:rPr>
          <w:rStyle w:val="StyleUnderline"/>
        </w:rPr>
        <w:t xml:space="preserve"> Gabriel said in an interview for </w:t>
      </w:r>
      <w:proofErr w:type="spellStart"/>
      <w:r w:rsidRPr="004D2ECA">
        <w:rPr>
          <w:rStyle w:val="StyleUnderline"/>
        </w:rPr>
        <w:t>Bild</w:t>
      </w:r>
      <w:proofErr w:type="spellEnd"/>
      <w:r w:rsidRPr="004D2ECA">
        <w:rPr>
          <w:rStyle w:val="StyleUnderline"/>
        </w:rPr>
        <w:t xml:space="preserve"> in 2015 that</w:t>
      </w:r>
      <w:r w:rsidRPr="005F55D6">
        <w:rPr>
          <w:sz w:val="16"/>
        </w:rPr>
        <w:t xml:space="preserve"> “</w:t>
      </w:r>
      <w:r w:rsidRPr="005F55D6">
        <w:rPr>
          <w:rStyle w:val="StyleUnderline"/>
        </w:rPr>
        <w:t>those countries which do not share German ‘values’ should not count on German financial help</w:t>
      </w:r>
      <w:r w:rsidRPr="005F55D6">
        <w:rPr>
          <w:sz w:val="16"/>
        </w:rPr>
        <w:t xml:space="preserve">.” Almost simultaneously Thomas de </w:t>
      </w:r>
      <w:proofErr w:type="spellStart"/>
      <w:r w:rsidRPr="005F55D6">
        <w:rPr>
          <w:sz w:val="16"/>
        </w:rPr>
        <w:t>Maizière</w:t>
      </w:r>
      <w:proofErr w:type="spellEnd"/>
      <w:r w:rsidRPr="005F55D6">
        <w:rPr>
          <w:sz w:val="16"/>
        </w:rPr>
        <w:t xml:space="preserve">, German federal minister of interior, agreed with EC President Jean-Claude Juncker that the </w:t>
      </w:r>
      <w:r w:rsidRPr="004D2ECA">
        <w:rPr>
          <w:rStyle w:val="StyleUnderline"/>
        </w:rPr>
        <w:t xml:space="preserve">EU needs to talk about </w:t>
      </w:r>
      <w:r w:rsidRPr="005F55D6">
        <w:rPr>
          <w:rStyle w:val="StyleUnderline"/>
        </w:rPr>
        <w:t>limiting EU structural funds for the nations that fail to accept their quota of immigrants.</w:t>
      </w:r>
      <w:r w:rsidRPr="005F55D6">
        <w:rPr>
          <w:sz w:val="16"/>
        </w:rPr>
        <w:t xml:space="preserve"> On May 4, </w:t>
      </w:r>
      <w:r w:rsidRPr="000F31EA">
        <w:rPr>
          <w:rStyle w:val="StyleUnderline"/>
          <w:highlight w:val="yellow"/>
        </w:rPr>
        <w:t xml:space="preserve">EU commissioners warned that countries that did not “show solidarity” by accepting refugees </w:t>
      </w:r>
      <w:r w:rsidRPr="004D2ECA">
        <w:rPr>
          <w:rStyle w:val="StyleUnderline"/>
        </w:rPr>
        <w:t xml:space="preserve">might </w:t>
      </w:r>
      <w:r w:rsidRPr="000F31EA">
        <w:rPr>
          <w:rStyle w:val="StyleUnderline"/>
          <w:highlight w:val="yellow"/>
        </w:rPr>
        <w:t>lose access to EU funds</w:t>
      </w:r>
      <w:r w:rsidRPr="005F55D6">
        <w:rPr>
          <w:sz w:val="16"/>
        </w:rPr>
        <w:t xml:space="preserve"> Perhaps most pointedly, during an EU summit in March, former President of France François Hollande bluntly told Polish Prime Minister </w:t>
      </w:r>
      <w:proofErr w:type="spellStart"/>
      <w:r w:rsidRPr="005F55D6">
        <w:rPr>
          <w:sz w:val="16"/>
        </w:rPr>
        <w:t>Beata</w:t>
      </w:r>
      <w:proofErr w:type="spellEnd"/>
      <w:r w:rsidRPr="005F55D6">
        <w:rPr>
          <w:sz w:val="16"/>
        </w:rPr>
        <w:t xml:space="preserve"> </w:t>
      </w:r>
      <w:proofErr w:type="spellStart"/>
      <w:r w:rsidRPr="005F55D6">
        <w:rPr>
          <w:sz w:val="16"/>
        </w:rPr>
        <w:t>Szydło</w:t>
      </w:r>
      <w:proofErr w:type="spellEnd"/>
      <w:r w:rsidRPr="005F55D6">
        <w:rPr>
          <w:sz w:val="16"/>
        </w:rPr>
        <w:t>, “</w:t>
      </w:r>
      <w:r w:rsidRPr="000F31EA">
        <w:rPr>
          <w:rStyle w:val="StyleUnderline"/>
          <w:highlight w:val="yellow"/>
        </w:rPr>
        <w:t>You have your principles; we have structural funds.”</w:t>
      </w:r>
    </w:p>
    <w:p w:rsidR="000F31EA" w:rsidRPr="000F31EA" w:rsidRDefault="000F31EA" w:rsidP="000F31EA"/>
    <w:p w:rsidR="00771C09" w:rsidRDefault="00771C09" w:rsidP="00771C09">
      <w:pPr>
        <w:pStyle w:val="Heading1"/>
      </w:pPr>
      <w:r>
        <w:t>Terrorism DA</w:t>
      </w:r>
    </w:p>
    <w:p w:rsidR="00771C09" w:rsidRDefault="00771C09" w:rsidP="00771C09"/>
    <w:p w:rsidR="00771C09" w:rsidRDefault="00771C09" w:rsidP="00771C09">
      <w:pPr>
        <w:pStyle w:val="Heading2"/>
      </w:pPr>
      <w:r>
        <w:t>Uniqueness Extensions</w:t>
      </w:r>
    </w:p>
    <w:p w:rsidR="00771C09" w:rsidRPr="00931D0E" w:rsidRDefault="00771C09" w:rsidP="00771C09">
      <w:pPr>
        <w:pStyle w:val="Heading3"/>
      </w:pPr>
      <w:r>
        <w:t>Risk of Terrorism is decreasing now</w:t>
      </w:r>
    </w:p>
    <w:p w:rsidR="00771C09" w:rsidRPr="00931D0E" w:rsidRDefault="00771C09" w:rsidP="00771C09">
      <w:pPr>
        <w:pStyle w:val="Heading4"/>
      </w:pPr>
      <w:r w:rsidRPr="00931D0E">
        <w:t>Terro</w:t>
      </w:r>
      <w:r>
        <w:t>rist attacks are decreasing now</w:t>
      </w:r>
    </w:p>
    <w:p w:rsidR="00771C09" w:rsidRPr="00931D0E" w:rsidRDefault="00771C09" w:rsidP="00771C09">
      <w:r w:rsidRPr="00931D0E">
        <w:t xml:space="preserve">Abigail </w:t>
      </w:r>
      <w:r w:rsidRPr="005512AA">
        <w:rPr>
          <w:rStyle w:val="Style13ptBold"/>
        </w:rPr>
        <w:t>Williams</w:t>
      </w:r>
      <w:r w:rsidRPr="00931D0E">
        <w:t xml:space="preserve">, </w:t>
      </w:r>
      <w:r>
        <w:t>6/2/20</w:t>
      </w:r>
      <w:r w:rsidRPr="005512AA">
        <w:rPr>
          <w:rStyle w:val="Style13ptBold"/>
        </w:rPr>
        <w:t>16</w:t>
      </w:r>
      <w:r>
        <w:t xml:space="preserve"> </w:t>
      </w:r>
      <w:r w:rsidRPr="00931D0E">
        <w:t xml:space="preserve">(reporter), NBC NEWS, June 2, 2016.  Retrieved May 8, 2018 from </w:t>
      </w:r>
      <w:hyperlink r:id="rId34" w:history="1">
        <w:r w:rsidRPr="00E425C3">
          <w:rPr>
            <w:rStyle w:val="Hyperlink"/>
          </w:rPr>
          <w:t>https://www.nbcnews.com/news/us-news/global-terror-attacks-decreased-first-time-2012-report-n584831</w:t>
        </w:r>
      </w:hyperlink>
      <w:r>
        <w:t xml:space="preserve">, </w:t>
      </w:r>
      <w:proofErr w:type="spellStart"/>
      <w:r>
        <w:t>rwg</w:t>
      </w:r>
      <w:proofErr w:type="spellEnd"/>
    </w:p>
    <w:p w:rsidR="00771C09" w:rsidRPr="00931D0E" w:rsidRDefault="00771C09" w:rsidP="00771C09">
      <w:r w:rsidRPr="000F31EA">
        <w:rPr>
          <w:rStyle w:val="StyleUnderline"/>
          <w:highlight w:val="yellow"/>
        </w:rPr>
        <w:t>In 2015, the world saw a decrease in terrorist attacks and resulting fatalities for the first time since 2012, according to a yearly report on global terrorism</w:t>
      </w:r>
      <w:r w:rsidRPr="00931D0E">
        <w:t xml:space="preserve"> released Thursday by the U.S. State Department. </w:t>
      </w:r>
      <w:r w:rsidRPr="000F31EA">
        <w:rPr>
          <w:rStyle w:val="StyleUnderline"/>
          <w:highlight w:val="yellow"/>
        </w:rPr>
        <w:t>The report found that the total number of terrorist attacks went down 13 percent from 2014 with fatalities from attacks decreasing 14 percent</w:t>
      </w:r>
      <w:r w:rsidRPr="005512AA">
        <w:rPr>
          <w:rStyle w:val="StyleUnderline"/>
        </w:rPr>
        <w:t xml:space="preserve"> </w:t>
      </w:r>
      <w:r w:rsidRPr="00931D0E">
        <w:t xml:space="preserve">— despite high profile mass casualty attacks such as those in Paris last November.  Of the terrorist groups, </w:t>
      </w:r>
      <w:r w:rsidRPr="000F31EA">
        <w:rPr>
          <w:rStyle w:val="StyleUnderline"/>
          <w:highlight w:val="yellow"/>
        </w:rPr>
        <w:t>ISIS is the greatest worldwide terrorist threat</w:t>
      </w:r>
      <w:r w:rsidRPr="00931D0E">
        <w:t xml:space="preserve">, although al Qaeda, whose leadership has been severely degraded since 2001 and its affiliates continue to pose a threat, the report said. </w:t>
      </w:r>
      <w:r w:rsidRPr="000F31EA">
        <w:rPr>
          <w:rStyle w:val="StyleUnderline"/>
          <w:highlight w:val="yellow"/>
        </w:rPr>
        <w:t>Yet ISIS lost territory in both Iraq and Syria midway through the year and paralleling the loss, the flow of foreign terrorist fighters to the conflict region also began to decrease</w:t>
      </w:r>
      <w:r w:rsidRPr="00931D0E">
        <w:t>.</w:t>
      </w:r>
    </w:p>
    <w:p w:rsidR="00771C09" w:rsidRPr="00931D0E" w:rsidRDefault="00771C09" w:rsidP="00771C09">
      <w:pPr>
        <w:pStyle w:val="Heading4"/>
      </w:pPr>
      <w:r w:rsidRPr="00931D0E">
        <w:t>ISIS is losing now—terrorist activity will decrease.</w:t>
      </w:r>
    </w:p>
    <w:p w:rsidR="00771C09" w:rsidRPr="00931D0E" w:rsidRDefault="00771C09" w:rsidP="00771C09">
      <w:r w:rsidRPr="00931D0E">
        <w:t xml:space="preserve">Samuel </w:t>
      </w:r>
      <w:r w:rsidRPr="005512AA">
        <w:rPr>
          <w:rStyle w:val="Style13ptBold"/>
        </w:rPr>
        <w:t>Osborne</w:t>
      </w:r>
      <w:r w:rsidRPr="00931D0E">
        <w:t xml:space="preserve">, </w:t>
      </w:r>
      <w:r>
        <w:t>11/15/20</w:t>
      </w:r>
      <w:r w:rsidRPr="005512AA">
        <w:rPr>
          <w:rStyle w:val="Style13ptBold"/>
        </w:rPr>
        <w:t>17</w:t>
      </w:r>
      <w:r>
        <w:t xml:space="preserve"> </w:t>
      </w:r>
      <w:r w:rsidRPr="00931D0E">
        <w:t>(staff writer), THE INDEPENDENT, Nov. 15, 2017.  Retrieved May 8, 2018 from https://www.independent.co.uk/news/world/politics/terrorism-deaths-latest-number-fall-islamist-extremism-isis-islamic-state-fight-middle-east-european-a8054266.html</w:t>
      </w:r>
    </w:p>
    <w:p w:rsidR="00771C09" w:rsidRPr="00931D0E" w:rsidRDefault="00771C09" w:rsidP="00771C09">
      <w:r w:rsidRPr="00931D0E">
        <w:t xml:space="preserve">However, </w:t>
      </w:r>
      <w:r w:rsidRPr="000F31EA">
        <w:rPr>
          <w:rStyle w:val="StyleUnderline"/>
          <w:highlight w:val="yellow"/>
        </w:rPr>
        <w:t>the first half of 2017 saw a significant reduction in deaths compared to last year, the report said, as Isis continued to suffer defeats in Iraq and Syria, diminishing its capacity to carry out terror attacks.  The figure indicates a potential improvement</w:t>
      </w:r>
      <w:r w:rsidRPr="00931D0E">
        <w:t xml:space="preserve">, </w:t>
      </w:r>
      <w:proofErr w:type="spellStart"/>
      <w:r w:rsidRPr="00931D0E">
        <w:t>Mr</w:t>
      </w:r>
      <w:proofErr w:type="spellEnd"/>
      <w:r w:rsidRPr="00931D0E">
        <w:t xml:space="preserve"> </w:t>
      </w:r>
      <w:proofErr w:type="spellStart"/>
      <w:r w:rsidRPr="00931D0E">
        <w:t>Hyslop</w:t>
      </w:r>
      <w:proofErr w:type="spellEnd"/>
      <w:r w:rsidRPr="00931D0E">
        <w:t xml:space="preserve"> said, </w:t>
      </w:r>
      <w:r w:rsidRPr="000F31EA">
        <w:rPr>
          <w:rStyle w:val="StyleUnderline"/>
          <w:highlight w:val="yellow"/>
        </w:rPr>
        <w:t>indicating a trend that may see a decrease in Isis attacks. "When you look at Iraq and Syria, with Isis very close to military defeat, that bodes well for the future of terrorist activity,"</w:t>
      </w:r>
      <w:r w:rsidRPr="00931D0E">
        <w:t xml:space="preserve"> he said.</w:t>
      </w:r>
    </w:p>
    <w:p w:rsidR="00771C09" w:rsidRPr="00931D0E" w:rsidRDefault="00771C09" w:rsidP="00771C09">
      <w:pPr>
        <w:pStyle w:val="Heading4"/>
      </w:pPr>
      <w:r w:rsidRPr="00931D0E">
        <w:t>ISIS is being defeated now.</w:t>
      </w:r>
    </w:p>
    <w:p w:rsidR="00771C09" w:rsidRPr="00931D0E" w:rsidRDefault="00771C09" w:rsidP="00771C09">
      <w:r w:rsidRPr="00931D0E">
        <w:t xml:space="preserve">Samuel </w:t>
      </w:r>
      <w:r w:rsidRPr="005512AA">
        <w:rPr>
          <w:rStyle w:val="Style13ptBold"/>
        </w:rPr>
        <w:t>Osborne</w:t>
      </w:r>
      <w:r w:rsidRPr="00931D0E">
        <w:t xml:space="preserve">, </w:t>
      </w:r>
      <w:r>
        <w:t>11/15/20</w:t>
      </w:r>
      <w:r w:rsidRPr="005512AA">
        <w:rPr>
          <w:rStyle w:val="Style13ptBold"/>
        </w:rPr>
        <w:t>17</w:t>
      </w:r>
      <w:r>
        <w:t xml:space="preserve">, </w:t>
      </w:r>
      <w:r w:rsidRPr="00931D0E">
        <w:t>(staff writer), THE INDEPENDENT, Nov. 15, 2017.  Retrieved May 8, 2018 from https://www.independent.co.uk/news/world/politics/terrorism-deaths-latest-number-fall-islamist-extremism-isis-islamic-state-fight-middle-east-european-a8054266.html</w:t>
      </w:r>
    </w:p>
    <w:p w:rsidR="00771C09" w:rsidRPr="005512AA" w:rsidRDefault="00771C09" w:rsidP="00771C09">
      <w:pPr>
        <w:rPr>
          <w:rStyle w:val="StyleUnderline"/>
        </w:rPr>
      </w:pPr>
      <w:r w:rsidRPr="00931D0E">
        <w:t xml:space="preserve">Although he warned there was a risk the terror group could change its tactics to become more of a guerilla fighting, he said </w:t>
      </w:r>
      <w:r w:rsidRPr="000F31EA">
        <w:rPr>
          <w:rStyle w:val="StyleUnderline"/>
          <w:highlight w:val="yellow"/>
        </w:rPr>
        <w:t>the so-called Islamic State's territorial losses meant it would also lose the revenue it needs to commit violence, recruit followers and spread its propaganda</w:t>
      </w:r>
      <w:r w:rsidRPr="00931D0E">
        <w:t xml:space="preserve">. </w:t>
      </w:r>
      <w:proofErr w:type="spellStart"/>
      <w:r w:rsidRPr="00931D0E">
        <w:t>Mr</w:t>
      </w:r>
      <w:proofErr w:type="spellEnd"/>
      <w:r w:rsidRPr="00931D0E">
        <w:t xml:space="preserve"> </w:t>
      </w:r>
      <w:proofErr w:type="spellStart"/>
      <w:r w:rsidRPr="00931D0E">
        <w:t>Hyslop</w:t>
      </w:r>
      <w:proofErr w:type="spellEnd"/>
      <w:r w:rsidRPr="00931D0E">
        <w:t xml:space="preserve"> added: "</w:t>
      </w:r>
      <w:r w:rsidRPr="000F31EA">
        <w:rPr>
          <w:rStyle w:val="StyleUnderline"/>
          <w:highlight w:val="yellow"/>
        </w:rPr>
        <w:t>The reality is that as the group is being defeated, I think you will see fewer deaths in the places where the majority of deaths occur."</w:t>
      </w:r>
    </w:p>
    <w:p w:rsidR="00771C09" w:rsidRPr="003405C8" w:rsidRDefault="00771C09" w:rsidP="00771C09">
      <w:pPr>
        <w:rPr>
          <w:sz w:val="16"/>
        </w:rPr>
      </w:pPr>
    </w:p>
    <w:p w:rsidR="00771C09" w:rsidRDefault="00771C09" w:rsidP="00771C09">
      <w:pPr>
        <w:pStyle w:val="Heading2"/>
      </w:pPr>
      <w:r>
        <w:t>Link Extensions</w:t>
      </w:r>
    </w:p>
    <w:p w:rsidR="00771C09" w:rsidRDefault="00771C09" w:rsidP="00771C09">
      <w:pPr>
        <w:pStyle w:val="Heading3"/>
      </w:pPr>
      <w:r>
        <w:t>Terrorism Link Extensions</w:t>
      </w:r>
    </w:p>
    <w:p w:rsidR="00771C09" w:rsidRDefault="00771C09" w:rsidP="00771C09">
      <w:pPr>
        <w:pStyle w:val="Heading4"/>
      </w:pPr>
      <w:r>
        <w:t>Letting in Syrian refugees increases the risk of terrorism.</w:t>
      </w:r>
    </w:p>
    <w:p w:rsidR="00771C09" w:rsidRDefault="00771C09" w:rsidP="00771C09">
      <w:r>
        <w:t xml:space="preserve">Andrew </w:t>
      </w:r>
      <w:r w:rsidRPr="00931D0E">
        <w:rPr>
          <w:rStyle w:val="Style13ptBold"/>
        </w:rPr>
        <w:t>Vitelli, 2018</w:t>
      </w:r>
      <w:r>
        <w:t xml:space="preserve"> (journalist covering global infrastructure transactions), Should the US Accept Syrian Refugees?  2018.  Retrieved Apr. 7, 2018 from </w:t>
      </w:r>
      <w:hyperlink r:id="rId35" w:history="1">
        <w:r w:rsidRPr="00F40B10">
          <w:rPr>
            <w:rStyle w:val="Hyperlink"/>
          </w:rPr>
          <w:t>https://www.theperspective.com/debates/politics/us-accept-syrian-refugees/</w:t>
        </w:r>
      </w:hyperlink>
    </w:p>
    <w:p w:rsidR="00771C09" w:rsidRDefault="00771C09" w:rsidP="00771C09">
      <w:r w:rsidRPr="000F31EA">
        <w:rPr>
          <w:rStyle w:val="StyleUnderline"/>
          <w:highlight w:val="yellow"/>
        </w:rPr>
        <w:t>Terrorists will slip into the country Polling shows that 13 percent of Syrian refugees have a positive view of ISIS.</w:t>
      </w:r>
      <w:r w:rsidRPr="00931D0E">
        <w:rPr>
          <w:rStyle w:val="StyleUnderline"/>
        </w:rPr>
        <w:t xml:space="preserve"> </w:t>
      </w:r>
      <w:r>
        <w:t xml:space="preserve">That is a low percentage – but </w:t>
      </w:r>
      <w:r w:rsidRPr="000F31EA">
        <w:rPr>
          <w:rStyle w:val="StyleUnderline"/>
          <w:highlight w:val="yellow"/>
        </w:rPr>
        <w:t>out of 10,000 refugees, even if the rigorous vetting process proves effective, hundreds entering the US will be sympathetic towards the terror group. It took just 19 terrorists to carry out the 9/11 attacks, killing thousands of Americans and launching two decades of war. Even a single terrorist can do horrific damage,</w:t>
      </w:r>
      <w:r w:rsidRPr="00931D0E">
        <w:rPr>
          <w:rStyle w:val="StyleUnderline"/>
        </w:rPr>
        <w:t xml:space="preserve"> </w:t>
      </w:r>
      <w:r>
        <w:t xml:space="preserve">as the attack in Nice, France proved. </w:t>
      </w:r>
      <w:r w:rsidRPr="000F31EA">
        <w:rPr>
          <w:rStyle w:val="StyleUnderline"/>
          <w:highlight w:val="yellow"/>
        </w:rPr>
        <w:t>ISIS certainly will look to take advantage of any opportunity to infiltrate the US.</w:t>
      </w:r>
      <w:r>
        <w:t xml:space="preserve"> Former CIA director John Brennan, the commander of NATO, and German intelligence officials have all warned of ISIS fighters disguised as refugees entering western countries.</w:t>
      </w:r>
    </w:p>
    <w:p w:rsidR="00771C09" w:rsidRDefault="00771C09" w:rsidP="00771C09">
      <w:pPr>
        <w:pStyle w:val="Heading4"/>
      </w:pPr>
      <w:r>
        <w:t>Refugee program is a Trojan horse for terrorists:</w:t>
      </w:r>
    </w:p>
    <w:p w:rsidR="00771C09" w:rsidRDefault="00771C09" w:rsidP="00771C09">
      <w:r>
        <w:t xml:space="preserve">Alan </w:t>
      </w:r>
      <w:r w:rsidRPr="00933D27">
        <w:rPr>
          <w:rStyle w:val="Style13ptBold"/>
        </w:rPr>
        <w:t>Gomez, 2017</w:t>
      </w:r>
      <w:r>
        <w:t xml:space="preserve"> (staff writer), USA TODAY, Trump's executive order suspends the entry of Syrian refugees into U.S., Jan. 27, 2017.  Retrieved Apr. 7, 2018 from </w:t>
      </w:r>
      <w:hyperlink r:id="rId36" w:history="1">
        <w:r w:rsidRPr="00F40B10">
          <w:rPr>
            <w:rStyle w:val="Hyperlink"/>
          </w:rPr>
          <w:t>https://www.usatoday.com/story/news /2017/01/27/president-trump-refugee-ban-terrorist-countries/97145776/</w:t>
        </w:r>
      </w:hyperlink>
    </w:p>
    <w:p w:rsidR="00771C09" w:rsidRDefault="00771C09" w:rsidP="00771C09">
      <w:r>
        <w:t xml:space="preserve">Congressional Republicans said they would work with Trump to implement the new vetting procedures. Rep. Michael </w:t>
      </w:r>
      <w:r w:rsidRPr="000F31EA">
        <w:rPr>
          <w:rStyle w:val="StyleUnderline"/>
          <w:highlight w:val="yellow"/>
        </w:rPr>
        <w:t>McCaul</w:t>
      </w:r>
      <w:r>
        <w:t xml:space="preserve">, R-Texas, </w:t>
      </w:r>
      <w:r w:rsidRPr="000F31EA">
        <w:rPr>
          <w:rStyle w:val="StyleUnderline"/>
          <w:highlight w:val="yellow"/>
        </w:rPr>
        <w:t>chair</w:t>
      </w:r>
      <w:r w:rsidRPr="00933D27">
        <w:rPr>
          <w:strike/>
        </w:rPr>
        <w:t>man</w:t>
      </w:r>
      <w:r>
        <w:t xml:space="preserve"> </w:t>
      </w:r>
      <w:r w:rsidRPr="000F31EA">
        <w:rPr>
          <w:rStyle w:val="StyleUnderline"/>
          <w:highlight w:val="yellow"/>
        </w:rPr>
        <w:t>of the House Homeland Security Committee, described the U.S. refugee program as a "Trojan horse" for would-be terrorists that had been ignored by</w:t>
      </w:r>
      <w:r>
        <w:t xml:space="preserve"> President </w:t>
      </w:r>
      <w:r w:rsidRPr="000F31EA">
        <w:rPr>
          <w:rStyle w:val="StyleUnderline"/>
          <w:highlight w:val="yellow"/>
        </w:rPr>
        <w:t>Obama.</w:t>
      </w:r>
      <w:r>
        <w:t xml:space="preserve"> "President </w:t>
      </w:r>
      <w:r w:rsidRPr="000F31EA">
        <w:rPr>
          <w:rStyle w:val="StyleUnderline"/>
          <w:highlight w:val="yellow"/>
        </w:rPr>
        <w:t>Trump signed an order to help prevent jihadists from infiltrating the U</w:t>
      </w:r>
      <w:r>
        <w:t xml:space="preserve">nited </w:t>
      </w:r>
      <w:r w:rsidRPr="000F31EA">
        <w:rPr>
          <w:rStyle w:val="StyleUnderline"/>
          <w:highlight w:val="yellow"/>
        </w:rPr>
        <w:t>S</w:t>
      </w:r>
      <w:r>
        <w:t>tates," McCaul said. "</w:t>
      </w:r>
      <w:r w:rsidRPr="000F31EA">
        <w:rPr>
          <w:rStyle w:val="StyleUnderline"/>
          <w:highlight w:val="yellow"/>
        </w:rPr>
        <w:t>With the stroke of a pen, he is doing more to shut down terrorist pathways into this country than the last administration did in eight years</w:t>
      </w:r>
      <w:r>
        <w:t>."</w:t>
      </w:r>
    </w:p>
    <w:p w:rsidR="00771C09" w:rsidRDefault="00771C09" w:rsidP="00771C09">
      <w:pPr>
        <w:pStyle w:val="Heading4"/>
      </w:pPr>
      <w:r>
        <w:t>ISIS will exploit the refugee process to smuggle in terrorists:</w:t>
      </w:r>
    </w:p>
    <w:p w:rsidR="00771C09" w:rsidRDefault="00771C09" w:rsidP="00771C09">
      <w:r>
        <w:t xml:space="preserve">Brittany </w:t>
      </w:r>
      <w:proofErr w:type="spellStart"/>
      <w:r w:rsidRPr="00931D0E">
        <w:rPr>
          <w:rStyle w:val="Style13ptBold"/>
        </w:rPr>
        <w:t>Abbo</w:t>
      </w:r>
      <w:proofErr w:type="spellEnd"/>
      <w:r w:rsidRPr="00931D0E">
        <w:rPr>
          <w:rStyle w:val="Style13ptBold"/>
        </w:rPr>
        <w:t>, 2016</w:t>
      </w:r>
      <w:r>
        <w:t xml:space="preserve"> (Michigan State University), Why We Shouldn't Allow Syrian Refugees Into The U.S., Aug. 2, 2016.  Retrieved Apr. 7, 2018 from </w:t>
      </w:r>
      <w:hyperlink r:id="rId37" w:history="1">
        <w:r w:rsidRPr="00F40B10">
          <w:rPr>
            <w:rStyle w:val="Hyperlink"/>
          </w:rPr>
          <w:t>https://www.theodysseyonline.com/why-we-shouldnt-allow-syrian-refugees-into-the-us</w:t>
        </w:r>
      </w:hyperlink>
      <w:r>
        <w:rPr>
          <w:rStyle w:val="Hyperlink"/>
        </w:rPr>
        <w:t xml:space="preserve">, </w:t>
      </w:r>
      <w:proofErr w:type="spellStart"/>
      <w:r>
        <w:rPr>
          <w:rStyle w:val="Hyperlink"/>
        </w:rPr>
        <w:t>rwg</w:t>
      </w:r>
      <w:proofErr w:type="spellEnd"/>
    </w:p>
    <w:p w:rsidR="00771C09" w:rsidRDefault="00771C09" w:rsidP="00771C09">
      <w:r w:rsidRPr="000F31EA">
        <w:rPr>
          <w:rStyle w:val="StyleUnderline"/>
          <w:highlight w:val="yellow"/>
        </w:rPr>
        <w:t>Isis has made it very clear that they will smuggle in operatives with refugees coming into our boarders. They have done so with Europe this past November, by including them in the boats bringing in refugees</w:t>
      </w:r>
      <w:r>
        <w:t xml:space="preserve"> and migrants </w:t>
      </w:r>
      <w:r w:rsidRPr="000F31EA">
        <w:rPr>
          <w:rStyle w:val="StyleUnderline"/>
          <w:highlight w:val="yellow"/>
        </w:rPr>
        <w:t>to the Greek Island of Lesbos. This was only a matter of four Isis members out of 198 people coming in, that killed 130.</w:t>
      </w:r>
      <w:r>
        <w:t xml:space="preserve"> To put matters into perspective, President Obama has proposed to bring in 10,000 refugees into the U.S.  The President insists on making this matter about prejudice. </w:t>
      </w:r>
      <w:r w:rsidRPr="000F31EA">
        <w:rPr>
          <w:rStyle w:val="StyleUnderline"/>
          <w:highlight w:val="yellow"/>
        </w:rPr>
        <w:t>This matter is not about prejudice. This matter is about security. What Americans should fear is not people who don’t look or practice as we might, but those that want to kill us and our families, those who will stop at nothing to take control over the country we call home</w:t>
      </w:r>
      <w:r>
        <w:t>.</w:t>
      </w:r>
    </w:p>
    <w:p w:rsidR="00771C09" w:rsidRPr="00931D0E" w:rsidRDefault="00771C09" w:rsidP="00771C09">
      <w:pPr>
        <w:pStyle w:val="Heading4"/>
      </w:pPr>
      <w:r w:rsidRPr="00931D0E">
        <w:t>Allowing in refugees could allow in agents of ISIL.</w:t>
      </w:r>
    </w:p>
    <w:p w:rsidR="00771C09" w:rsidRPr="00931D0E" w:rsidRDefault="00771C09" w:rsidP="00771C09">
      <w:r w:rsidRPr="00931D0E">
        <w:t xml:space="preserve">Ben </w:t>
      </w:r>
      <w:proofErr w:type="spellStart"/>
      <w:r w:rsidRPr="005512AA">
        <w:rPr>
          <w:rStyle w:val="Style13ptBold"/>
        </w:rPr>
        <w:t>Schreckinger</w:t>
      </w:r>
      <w:proofErr w:type="spellEnd"/>
      <w:r w:rsidRPr="00931D0E">
        <w:t xml:space="preserve">, </w:t>
      </w:r>
      <w:r>
        <w:t>11/15/20</w:t>
      </w:r>
      <w:r w:rsidRPr="005512AA">
        <w:rPr>
          <w:rStyle w:val="Style13ptBold"/>
        </w:rPr>
        <w:t>15</w:t>
      </w:r>
      <w:r>
        <w:t xml:space="preserve"> </w:t>
      </w:r>
      <w:r w:rsidRPr="00931D0E">
        <w:t xml:space="preserve">(staff writer), POLITICO, Nov. 15, 2015.  Retrieved May 7, 2018 from </w:t>
      </w:r>
      <w:hyperlink r:id="rId38" w:history="1">
        <w:r w:rsidRPr="00E425C3">
          <w:rPr>
            <w:rStyle w:val="Hyperlink"/>
          </w:rPr>
          <w:t>https://www.politico.com/story/2015/11/paris-attacks-republicans-immigration-trump-cruz-215895</w:t>
        </w:r>
      </w:hyperlink>
      <w:r>
        <w:t xml:space="preserve">, </w:t>
      </w:r>
      <w:proofErr w:type="spellStart"/>
      <w:r>
        <w:t>rwg</w:t>
      </w:r>
      <w:proofErr w:type="spellEnd"/>
    </w:p>
    <w:p w:rsidR="00771C09" w:rsidRPr="00931D0E" w:rsidRDefault="00771C09" w:rsidP="00771C09">
      <w:r w:rsidRPr="00931D0E">
        <w:t xml:space="preserve">At the Sunshine Summit Republican gathering here, Chris Christie, Rand Paul and Bobby Jindal all tied the attacks to immigration on Saturday and raised the prospect that </w:t>
      </w:r>
      <w:r w:rsidRPr="000F31EA">
        <w:rPr>
          <w:rStyle w:val="StyleUnderline"/>
          <w:highlight w:val="yellow"/>
        </w:rPr>
        <w:t>agents of ISIL had slipped into the U</w:t>
      </w:r>
      <w:r w:rsidRPr="00931D0E">
        <w:t xml:space="preserve">nited </w:t>
      </w:r>
      <w:r w:rsidRPr="000F31EA">
        <w:rPr>
          <w:rStyle w:val="StyleUnderline"/>
          <w:highlight w:val="yellow"/>
        </w:rPr>
        <w:t>S</w:t>
      </w:r>
      <w:r w:rsidRPr="00931D0E">
        <w:t xml:space="preserve">tates </w:t>
      </w:r>
      <w:r w:rsidRPr="000F31EA">
        <w:rPr>
          <w:rStyle w:val="StyleUnderline"/>
          <w:highlight w:val="yellow"/>
        </w:rPr>
        <w:t>already or could do so if the administration proceeds with plans to allow in Syrian refugees</w:t>
      </w:r>
      <w:r w:rsidRPr="00931D0E">
        <w:t xml:space="preserve">. On the campaign trail in Texas and South Carolina, Donald Trump and Ted Cruz did the same. “President </w:t>
      </w:r>
      <w:r w:rsidRPr="000F31EA">
        <w:rPr>
          <w:rStyle w:val="StyleUnderline"/>
          <w:highlight w:val="yellow"/>
        </w:rPr>
        <w:t>Obama and Hillary Clinton’s idea that we should bring tens of thousands of Syrian Muslim refugees to America: it is nothing less than lunacy,</w:t>
      </w:r>
      <w:r w:rsidRPr="00931D0E">
        <w:t>” Cruz told Fox News from the site of his campaign’s “rally for religious liberty” in Greenville.</w:t>
      </w:r>
    </w:p>
    <w:p w:rsidR="00771C09" w:rsidRPr="00931D0E" w:rsidRDefault="00771C09" w:rsidP="00771C09">
      <w:pPr>
        <w:pStyle w:val="Heading4"/>
      </w:pPr>
      <w:r w:rsidRPr="00931D0E">
        <w:t>Islamic leaders will plant terrorists among Syrian refugees.</w:t>
      </w:r>
    </w:p>
    <w:p w:rsidR="00771C09" w:rsidRPr="00931D0E" w:rsidRDefault="00771C09" w:rsidP="00771C09">
      <w:r w:rsidRPr="00931D0E">
        <w:t xml:space="preserve">Ben </w:t>
      </w:r>
      <w:proofErr w:type="spellStart"/>
      <w:r w:rsidRPr="00D5574C">
        <w:rPr>
          <w:rStyle w:val="Style13ptBold"/>
        </w:rPr>
        <w:t>Schreckinger</w:t>
      </w:r>
      <w:proofErr w:type="spellEnd"/>
      <w:r w:rsidRPr="00D5574C">
        <w:rPr>
          <w:rStyle w:val="Style13ptBold"/>
        </w:rPr>
        <w:t>,</w:t>
      </w:r>
      <w:r>
        <w:t xml:space="preserve"> 11/15/20</w:t>
      </w:r>
      <w:r w:rsidRPr="00D5574C">
        <w:rPr>
          <w:rStyle w:val="Style13ptBold"/>
        </w:rPr>
        <w:t>15</w:t>
      </w:r>
      <w:r>
        <w:t xml:space="preserve"> </w:t>
      </w:r>
      <w:r w:rsidRPr="00931D0E">
        <w:t>(staff writer), POLITICO, Nov. 15, 2015.  Retrieved May 7, 2018 from https://www.politico.com/story/2015/11/paris-attacks-republicans-immigration-trump-cruz-215895</w:t>
      </w:r>
    </w:p>
    <w:p w:rsidR="00771C09" w:rsidRPr="00931D0E" w:rsidRDefault="00771C09" w:rsidP="00771C09">
      <w:r w:rsidRPr="00931D0E">
        <w:t xml:space="preserve">Earlier at the summit, at a Friday evening post-speech press conference as the attacks were still unfolding, </w:t>
      </w:r>
      <w:r w:rsidRPr="000F31EA">
        <w:rPr>
          <w:rStyle w:val="StyleUnderline"/>
          <w:highlight w:val="yellow"/>
        </w:rPr>
        <w:t>Carson said he opposed the admission of Syrian refugees into the country. If the administration does proceed with its plan to admit the refugees</w:t>
      </w:r>
      <w:r w:rsidRPr="00931D0E">
        <w:t xml:space="preserve">, Carson said, </w:t>
      </w:r>
      <w:r w:rsidRPr="000F31EA">
        <w:rPr>
          <w:rStyle w:val="StyleUnderline"/>
          <w:highlight w:val="yellow"/>
        </w:rPr>
        <w:t>Islamic State leaders would be stupid not to try to plant terrorists among them. “That would almost be malpractice, you know?”</w:t>
      </w:r>
      <w:r w:rsidRPr="00931D0E">
        <w:t xml:space="preserve"> In his speech at the summit, Paul targeted his Republican rival Marco Rubio as he addressed border security in light of the attacks. “</w:t>
      </w:r>
      <w:r w:rsidRPr="000F31EA">
        <w:rPr>
          <w:rStyle w:val="StyleUnderline"/>
          <w:highlight w:val="yellow"/>
        </w:rPr>
        <w:t>I think one of the lessons we should learn from the tragedy in Paris is that we have to be very careful, and very cautious — extraordinarily cautious — about who comes to visit, who immigrates here and who studies here,”</w:t>
      </w:r>
      <w:r w:rsidRPr="00931D0E">
        <w:t xml:space="preserve"> he said.</w:t>
      </w:r>
    </w:p>
    <w:p w:rsidR="00771C09" w:rsidRPr="00931D0E" w:rsidRDefault="00771C09" w:rsidP="00771C09">
      <w:pPr>
        <w:pStyle w:val="Heading4"/>
      </w:pPr>
      <w:r w:rsidRPr="00931D0E">
        <w:t>Syrian refugees could have the intent to carry out ter</w:t>
      </w:r>
      <w:r>
        <w:t>rorist attacks on American soil</w:t>
      </w:r>
    </w:p>
    <w:p w:rsidR="00771C09" w:rsidRPr="00931D0E" w:rsidRDefault="00771C09" w:rsidP="00771C09">
      <w:r w:rsidRPr="00931D0E">
        <w:t xml:space="preserve">Pamela </w:t>
      </w:r>
      <w:r w:rsidRPr="00D5574C">
        <w:rPr>
          <w:rStyle w:val="Style13ptBold"/>
        </w:rPr>
        <w:t>Chan</w:t>
      </w:r>
      <w:r w:rsidRPr="00931D0E">
        <w:t xml:space="preserve">, </w:t>
      </w:r>
      <w:r>
        <w:t>11/30/20</w:t>
      </w:r>
      <w:r w:rsidRPr="00D5574C">
        <w:rPr>
          <w:rStyle w:val="Style13ptBold"/>
        </w:rPr>
        <w:t>15</w:t>
      </w:r>
      <w:r>
        <w:t xml:space="preserve">, </w:t>
      </w:r>
      <w:r w:rsidRPr="00931D0E">
        <w:t xml:space="preserve">(staff writer), Nov. 30, 2015.  Retrieved May 7, 2018 from </w:t>
      </w:r>
      <w:hyperlink r:id="rId39" w:history="1">
        <w:r w:rsidRPr="00E425C3">
          <w:rPr>
            <w:rStyle w:val="Hyperlink"/>
          </w:rPr>
          <w:t>http://genprogress.org/voices/2015/11/30/41308/amidst-paris-attacks-millennial-views-on-immigration-and-refugee-resettlement-diverge-from-other-generations/</w:t>
        </w:r>
      </w:hyperlink>
      <w:r>
        <w:t xml:space="preserve">, </w:t>
      </w:r>
      <w:proofErr w:type="spellStart"/>
      <w:r>
        <w:t>rwg</w:t>
      </w:r>
      <w:proofErr w:type="spellEnd"/>
    </w:p>
    <w:p w:rsidR="00771C09" w:rsidRPr="00931D0E" w:rsidRDefault="00771C09" w:rsidP="00771C09">
      <w:r w:rsidRPr="000F31EA">
        <w:rPr>
          <w:rStyle w:val="StyleUnderline"/>
          <w:highlight w:val="yellow"/>
        </w:rPr>
        <w:t>The catastrophic terrorist attack in Paris has placed the topic of refugees fleeing Syria up front and center</w:t>
      </w:r>
      <w:r w:rsidRPr="00931D0E">
        <w:t xml:space="preserve"> on Capitol Hill, </w:t>
      </w:r>
      <w:r w:rsidRPr="000F31EA">
        <w:rPr>
          <w:rStyle w:val="StyleUnderline"/>
          <w:highlight w:val="yellow"/>
        </w:rPr>
        <w:t>where leaders from both sides continue to fear that America could face a similar attack</w:t>
      </w:r>
      <w:r w:rsidRPr="00931D0E">
        <w:t xml:space="preserve">. </w:t>
      </w:r>
      <w:r w:rsidRPr="000F31EA">
        <w:rPr>
          <w:rStyle w:val="StyleUnderline"/>
          <w:highlight w:val="yellow"/>
        </w:rPr>
        <w:t>Conservative leaders continue to oppose</w:t>
      </w:r>
      <w:r w:rsidRPr="00931D0E">
        <w:t xml:space="preserve"> President </w:t>
      </w:r>
      <w:r w:rsidRPr="000F31EA">
        <w:rPr>
          <w:rStyle w:val="StyleUnderline"/>
          <w:highlight w:val="yellow"/>
        </w:rPr>
        <w:t>Obama’s efforts to take in 10,000 more Syrian refugees during the next fiscal year, saying that the resettlement plan not only opens America’s borders to people whose backgrounds have not been fully vetted, but is loosely tracked and could have the intent of carrying out terrorist acts on American soil.</w:t>
      </w:r>
      <w:r w:rsidRPr="00931D0E">
        <w:t xml:space="preserve"> More than two dozen governors—mostly Republicans—have raised concerns about Syrian refugees relocating to their state arguing that the safety of Americans was at stake after </w:t>
      </w:r>
      <w:r w:rsidRPr="000F31EA">
        <w:rPr>
          <w:rStyle w:val="StyleUnderline"/>
          <w:highlight w:val="yellow"/>
        </w:rPr>
        <w:t>it was discovered that the carnage in Paris was infiltrated by a man who entered Europe with a Syrian passport, while posing as a migrant. “This is a moment where it is better to be safe than sorry,”</w:t>
      </w:r>
      <w:r w:rsidRPr="00931D0E">
        <w:t xml:space="preserve"> House Speaker Paul Ryan (R-Wisc.) told reporters on Capitol Hill. He later said at a press conference prior to the House voting: “It’s a security test, not a religious test. This reflects our values. This reflects our responsibilities. And this is urgent.”</w:t>
      </w:r>
    </w:p>
    <w:p w:rsidR="00771C09" w:rsidRDefault="00771C09" w:rsidP="00771C09"/>
    <w:p w:rsidR="00771C09" w:rsidRPr="00140E61" w:rsidRDefault="00771C09" w:rsidP="00771C09">
      <w:pPr>
        <w:pStyle w:val="Heading3"/>
      </w:pPr>
      <w:r>
        <w:t>Links--AT:  Security Vetting Solves Terrorism</w:t>
      </w:r>
    </w:p>
    <w:p w:rsidR="00771C09" w:rsidRDefault="00771C09" w:rsidP="00771C09">
      <w:pPr>
        <w:pStyle w:val="Heading4"/>
      </w:pPr>
      <w:r>
        <w:t>US lacks staffing to have adequate security vetting:</w:t>
      </w:r>
    </w:p>
    <w:p w:rsidR="00771C09" w:rsidRDefault="00771C09" w:rsidP="00771C09">
      <w:r>
        <w:t xml:space="preserve">Eleanor </w:t>
      </w:r>
      <w:r w:rsidRPr="00140E61">
        <w:rPr>
          <w:rStyle w:val="Style13ptBold"/>
        </w:rPr>
        <w:t>Acer</w:t>
      </w:r>
      <w:r>
        <w:t xml:space="preserve"> et al., 20</w:t>
      </w:r>
      <w:r w:rsidRPr="00140E61">
        <w:rPr>
          <w:rStyle w:val="Style13ptBold"/>
        </w:rPr>
        <w:t>16</w:t>
      </w:r>
      <w:r>
        <w:t xml:space="preserve"> (Human Rights First), The Syrian Refugee Crisis and the Need for U.S. Leadership, Feb. 2016.  Retrieved Apr. 7, 2018 from </w:t>
      </w:r>
      <w:hyperlink r:id="rId40" w:history="1">
        <w:r w:rsidRPr="00F40B10">
          <w:rPr>
            <w:rStyle w:val="Hyperlink"/>
          </w:rPr>
          <w:t>https://www.humanrightsfirst.org/sites/default /files/HRFSyrianRefCrisis.pdf</w:t>
        </w:r>
      </w:hyperlink>
      <w:r>
        <w:rPr>
          <w:rStyle w:val="Hyperlink"/>
        </w:rPr>
        <w:t xml:space="preserve">, </w:t>
      </w:r>
      <w:proofErr w:type="spellStart"/>
      <w:r>
        <w:rPr>
          <w:rStyle w:val="Hyperlink"/>
        </w:rPr>
        <w:t>rwg</w:t>
      </w:r>
      <w:proofErr w:type="spellEnd"/>
    </w:p>
    <w:p w:rsidR="00771C09" w:rsidRDefault="00771C09" w:rsidP="00771C09">
      <w:r w:rsidRPr="000F31EA">
        <w:rPr>
          <w:rStyle w:val="StyleUnderline"/>
          <w:highlight w:val="yellow"/>
        </w:rPr>
        <w:t>While some steps in the U.S. security vetting process can take some time to complete, the security vetting process is also impacted by delays that are caused by lack of sufficient staffing to conduct inquiries and follow up relating to security vetting</w:t>
      </w:r>
      <w:r>
        <w:t xml:space="preserve">. For instance, if a refugee has a name similar to that of a known terrorist, careful follow up review would need to be conducted. A review of data would often make clear that the refugee was a not in fact that individual. But </w:t>
      </w:r>
      <w:r w:rsidRPr="000F31EA">
        <w:rPr>
          <w:rStyle w:val="StyleUnderline"/>
          <w:highlight w:val="yellow"/>
        </w:rPr>
        <w:t>intelligence and other security vetting agencies often lack enough staff, or do not allocate enough staff, to conduct prompt security vetting follow-up for</w:t>
      </w:r>
      <w:r>
        <w:t xml:space="preserve"> both </w:t>
      </w:r>
      <w:r w:rsidRPr="000F31EA">
        <w:rPr>
          <w:rStyle w:val="StyleUnderline"/>
          <w:highlight w:val="yellow"/>
        </w:rPr>
        <w:t>refugee</w:t>
      </w:r>
      <w:r>
        <w:t xml:space="preserve"> and Special Immigrant Visa applicants. </w:t>
      </w:r>
    </w:p>
    <w:p w:rsidR="00771C09" w:rsidRDefault="00771C09" w:rsidP="00771C09">
      <w:pPr>
        <w:pStyle w:val="Heading4"/>
      </w:pPr>
      <w:r>
        <w:t>Iraq war refugees prove:  vetting fails for Syrian refugees:</w:t>
      </w:r>
    </w:p>
    <w:p w:rsidR="00771C09" w:rsidRDefault="00771C09" w:rsidP="00771C09">
      <w:r>
        <w:t xml:space="preserve">Jerry </w:t>
      </w:r>
      <w:proofErr w:type="spellStart"/>
      <w:r w:rsidRPr="00931D0E">
        <w:rPr>
          <w:rStyle w:val="Style13ptBold"/>
        </w:rPr>
        <w:t>Markon</w:t>
      </w:r>
      <w:proofErr w:type="spellEnd"/>
      <w:r w:rsidRPr="00931D0E">
        <w:rPr>
          <w:rStyle w:val="Style13ptBold"/>
        </w:rPr>
        <w:t>, 2015</w:t>
      </w:r>
      <w:r>
        <w:t xml:space="preserve"> (senior policy adviser to Wisconsin Senator Ron Johnson), WASHINGTON POST, Nov. 17, 2015.  Retrieved Apr. 7, 2018 from </w:t>
      </w:r>
      <w:hyperlink r:id="rId41" w:history="1">
        <w:r w:rsidRPr="00F40B10">
          <w:rPr>
            <w:rStyle w:val="Hyperlink"/>
          </w:rPr>
          <w:t>https://www.washingtonpost.com/news/federal-eye/wp/2015/11/17/senior-obama-officials-have-warned-of-challenges-in-sreening-refugees-from-syria/?utm_term=.6f7c58ea326e</w:t>
        </w:r>
      </w:hyperlink>
    </w:p>
    <w:p w:rsidR="00771C09" w:rsidRDefault="00771C09" w:rsidP="00771C09">
      <w:r>
        <w:t xml:space="preserve">FBI Director James </w:t>
      </w:r>
      <w:proofErr w:type="spellStart"/>
      <w:r w:rsidRPr="000F31EA">
        <w:rPr>
          <w:rStyle w:val="StyleUnderline"/>
          <w:highlight w:val="yellow"/>
        </w:rPr>
        <w:t>Comey</w:t>
      </w:r>
      <w:proofErr w:type="spellEnd"/>
      <w:r w:rsidRPr="000F31EA">
        <w:rPr>
          <w:rStyle w:val="StyleUnderline"/>
          <w:highlight w:val="yellow"/>
        </w:rPr>
        <w:t xml:space="preserve"> added in congressional testimony last month that “a number of people who were of serious concern” slipped through the screening of Iraq War refugees, including two arrested on terrorism-related charges. “There’s no doubt that was the product of a less than excellent vetting</w:t>
      </w:r>
      <w:r>
        <w:t xml:space="preserve">,” he said.  Although </w:t>
      </w:r>
      <w:proofErr w:type="spellStart"/>
      <w:r>
        <w:t>Comey</w:t>
      </w:r>
      <w:proofErr w:type="spellEnd"/>
      <w:r>
        <w:t xml:space="preserve"> said the process has since “improved dramatically,” </w:t>
      </w:r>
      <w:r w:rsidRPr="000F31EA">
        <w:rPr>
          <w:rStyle w:val="StyleUnderline"/>
          <w:highlight w:val="yellow"/>
        </w:rPr>
        <w:t>Syrian refugees will be even harder to check because, unlike in Iraq, U.S. soldiers have not been on the ground collecting information on the local population. “If we don’t know much about somebody, there won’t be anything in our data</w:t>
      </w:r>
      <w:r>
        <w:t>,” he said. “I can’t sit here and offer anybody an absolute assurance that there’s no risk associated with this.”</w:t>
      </w:r>
    </w:p>
    <w:p w:rsidR="00771C09" w:rsidRDefault="00771C09" w:rsidP="00771C09">
      <w:pPr>
        <w:pStyle w:val="Heading4"/>
      </w:pPr>
      <w:r>
        <w:t>US can’t effectively screen Syrian refugees:</w:t>
      </w:r>
    </w:p>
    <w:p w:rsidR="00771C09" w:rsidRDefault="00771C09" w:rsidP="00771C09">
      <w:r>
        <w:t xml:space="preserve">Andorra </w:t>
      </w:r>
      <w:r w:rsidRPr="00933D27">
        <w:rPr>
          <w:rStyle w:val="Style13ptBold"/>
        </w:rPr>
        <w:t>Bruno, 2016</w:t>
      </w:r>
      <w:r>
        <w:t xml:space="preserve"> (Specialist in Immigration Policy), CONGRESSIONAL RESEARCH SERVICE, Syrian Refugee Admissions and Resettlement in  the United States: In Brief, September 16, 2016, Retrieved Apr. 7, 2018 from </w:t>
      </w:r>
      <w:proofErr w:type="spellStart"/>
      <w:r>
        <w:t>HeinOnline</w:t>
      </w:r>
      <w:proofErr w:type="spellEnd"/>
      <w:r>
        <w:t>.</w:t>
      </w:r>
    </w:p>
    <w:p w:rsidR="00771C09" w:rsidRDefault="00771C09" w:rsidP="00771C09">
      <w:r w:rsidRPr="000F31EA">
        <w:rPr>
          <w:rStyle w:val="StyleUnderline"/>
          <w:highlight w:val="yellow"/>
        </w:rPr>
        <w:t>With respect to prospective Syrian refugees, concerns have been raised by some about how effectively the U.S. government can perform security checks in light of the limited data available about this population</w:t>
      </w:r>
      <w:r>
        <w:t xml:space="preserve">.15 </w:t>
      </w:r>
      <w:r w:rsidRPr="000F31EA">
        <w:rPr>
          <w:rStyle w:val="StyleUnderline"/>
          <w:highlight w:val="yellow"/>
        </w:rPr>
        <w:t>The U</w:t>
      </w:r>
      <w:r>
        <w:t xml:space="preserve">nited </w:t>
      </w:r>
      <w:r w:rsidRPr="000F31EA">
        <w:rPr>
          <w:rStyle w:val="StyleUnderline"/>
          <w:highlight w:val="yellow"/>
        </w:rPr>
        <w:t>S</w:t>
      </w:r>
      <w:r>
        <w:t xml:space="preserve">tates </w:t>
      </w:r>
      <w:r w:rsidRPr="000F31EA">
        <w:rPr>
          <w:rStyle w:val="StyleUnderline"/>
          <w:highlight w:val="yellow"/>
        </w:rPr>
        <w:t>does not have diplomatic relations with Syria and thus does not have access to on-the-ground intelligence</w:t>
      </w:r>
      <w:r>
        <w:t>.</w:t>
      </w:r>
    </w:p>
    <w:p w:rsidR="00771C09" w:rsidRPr="00931D0E" w:rsidRDefault="00771C09" w:rsidP="00771C09">
      <w:pPr>
        <w:pStyle w:val="Heading4"/>
      </w:pPr>
      <w:r w:rsidRPr="00931D0E">
        <w:t xml:space="preserve">Federal authorities don’t </w:t>
      </w:r>
      <w:r>
        <w:t>screen out potential terrorists</w:t>
      </w:r>
    </w:p>
    <w:p w:rsidR="00771C09" w:rsidRPr="00931D0E" w:rsidRDefault="00771C09" w:rsidP="00771C09">
      <w:r w:rsidRPr="00931D0E">
        <w:t xml:space="preserve">Ben </w:t>
      </w:r>
      <w:proofErr w:type="spellStart"/>
      <w:r w:rsidRPr="00D5574C">
        <w:rPr>
          <w:rStyle w:val="Style13ptBold"/>
        </w:rPr>
        <w:t>Schreckinger</w:t>
      </w:r>
      <w:proofErr w:type="spellEnd"/>
      <w:r w:rsidRPr="00931D0E">
        <w:t xml:space="preserve">, </w:t>
      </w:r>
      <w:r>
        <w:t>11/15/20</w:t>
      </w:r>
      <w:r w:rsidRPr="00D5574C">
        <w:rPr>
          <w:rStyle w:val="Style13ptBold"/>
        </w:rPr>
        <w:t>15</w:t>
      </w:r>
      <w:r>
        <w:t xml:space="preserve">, </w:t>
      </w:r>
      <w:r w:rsidRPr="00931D0E">
        <w:t>(staff writer), POLITICO, Nov. 15, 2015.  Retrieved May 7, 2018 from https://www.politico.com/story/2015/11/paris-attacks-republicans-immigration-trump-cruz-215895</w:t>
      </w:r>
    </w:p>
    <w:p w:rsidR="00771C09" w:rsidRPr="00931D0E" w:rsidRDefault="00771C09" w:rsidP="00771C09">
      <w:r w:rsidRPr="000F31EA">
        <w:rPr>
          <w:rStyle w:val="StyleUnderline"/>
          <w:highlight w:val="yellow"/>
        </w:rPr>
        <w:t>He recounted the story of two Iraqi refugees who immigrated to his hometown of Bowling Green</w:t>
      </w:r>
      <w:r w:rsidRPr="00931D0E">
        <w:t xml:space="preserve">, Kentucky, </w:t>
      </w:r>
      <w:r w:rsidRPr="000F31EA">
        <w:rPr>
          <w:rStyle w:val="StyleUnderline"/>
          <w:highlight w:val="yellow"/>
        </w:rPr>
        <w:t>and were later arrested for arranging to buy to surface-to-air missiles, saying that federal authorities do not do enough to screen out potential terrorists before allowing them into the country. “Who in the hell is in charge of scrutinizing these people?”</w:t>
      </w:r>
      <w:r w:rsidRPr="00931D0E">
        <w:t xml:space="preserve"> he asked.</w:t>
      </w:r>
    </w:p>
    <w:p w:rsidR="00771C09" w:rsidRPr="00931D0E" w:rsidRDefault="00771C09" w:rsidP="00771C09">
      <w:pPr>
        <w:pStyle w:val="Heading4"/>
      </w:pPr>
      <w:r w:rsidRPr="00931D0E">
        <w:t>Screening challenges make it im</w:t>
      </w:r>
      <w:r>
        <w:t>possible to identify terrorists</w:t>
      </w:r>
    </w:p>
    <w:p w:rsidR="00771C09" w:rsidRPr="00931D0E" w:rsidRDefault="00771C09" w:rsidP="00771C09">
      <w:r w:rsidRPr="00931D0E">
        <w:t xml:space="preserve">Steve </w:t>
      </w:r>
      <w:r w:rsidRPr="00D5574C">
        <w:rPr>
          <w:rStyle w:val="Style13ptBold"/>
        </w:rPr>
        <w:t>Peoples</w:t>
      </w:r>
      <w:r w:rsidRPr="00931D0E">
        <w:t xml:space="preserve">, </w:t>
      </w:r>
      <w:r>
        <w:t>11/18/20</w:t>
      </w:r>
      <w:r w:rsidRPr="00D5574C">
        <w:rPr>
          <w:rStyle w:val="Style13ptBold"/>
        </w:rPr>
        <w:t>15</w:t>
      </w:r>
      <w:r>
        <w:t xml:space="preserve">, </w:t>
      </w:r>
      <w:r w:rsidRPr="00931D0E">
        <w:t>(Associated Press), US NEWS &amp; WORLD REPORT, Nov. 18, 2015.  Retrieved May 7, 2018 from https://www.usnews.com/news/politics/articles/2015/11/18/republican-governors-vow-to-block-syrian-refugees</w:t>
      </w:r>
    </w:p>
    <w:p w:rsidR="00771C09" w:rsidRPr="00931D0E" w:rsidRDefault="00771C09" w:rsidP="00771C09">
      <w:r w:rsidRPr="00931D0E">
        <w:t xml:space="preserve">Defiant Republican governors on Wednesday demanded </w:t>
      </w:r>
      <w:r w:rsidRPr="000F31EA">
        <w:rPr>
          <w:rStyle w:val="StyleUnderline"/>
          <w:highlight w:val="yellow"/>
        </w:rPr>
        <w:t>the Obama administration suspend plans to resettle thousands of Syrian refugees in their states, charging that screening challenges make it all but impossible to identify terrorists among those seeking refuge in the United States so soon after a series of deadly attacks in Paris</w:t>
      </w:r>
      <w:r w:rsidRPr="00931D0E">
        <w:t>.</w:t>
      </w:r>
    </w:p>
    <w:p w:rsidR="00771C09" w:rsidRDefault="00771C09" w:rsidP="00771C09">
      <w:pPr>
        <w:pStyle w:val="Heading2"/>
      </w:pPr>
      <w:r>
        <w:t>Impact Extensions</w:t>
      </w:r>
    </w:p>
    <w:p w:rsidR="00771C09" w:rsidRDefault="00771C09" w:rsidP="00771C09">
      <w:pPr>
        <w:pStyle w:val="Heading3"/>
      </w:pPr>
      <w:r>
        <w:t>Impacts:  Terror Attack Goes Nuclear</w:t>
      </w:r>
    </w:p>
    <w:p w:rsidR="00771C09" w:rsidRDefault="00771C09" w:rsidP="00771C09">
      <w:pPr>
        <w:pStyle w:val="Heading4"/>
      </w:pPr>
      <w:r>
        <w:t>Terrorism leads to nuclear war:</w:t>
      </w:r>
    </w:p>
    <w:p w:rsidR="00771C09" w:rsidRPr="00931D0E" w:rsidRDefault="00771C09" w:rsidP="00771C09">
      <w:r w:rsidRPr="00931D0E">
        <w:t xml:space="preserve">Peter </w:t>
      </w:r>
      <w:r w:rsidRPr="00E3180E">
        <w:rPr>
          <w:rStyle w:val="Style13ptBold"/>
        </w:rPr>
        <w:t>Hayes,</w:t>
      </w:r>
      <w:r w:rsidRPr="00931D0E">
        <w:t xml:space="preserve"> </w:t>
      </w:r>
      <w:r>
        <w:t>1/18/20</w:t>
      </w:r>
      <w:r w:rsidRPr="00E3180E">
        <w:rPr>
          <w:rStyle w:val="Style13ptBold"/>
        </w:rPr>
        <w:t>18</w:t>
      </w:r>
      <w:r>
        <w:t xml:space="preserve"> </w:t>
      </w:r>
      <w:r w:rsidRPr="00931D0E">
        <w:t xml:space="preserve">(Professor at the Centre for International Security Studies at the University of Sydney), NON-STATE TERRORISM AND INADVERTENT NUCLEAR WAR, Jan. 18, 2018.  Retrieved May 8, 2018 from </w:t>
      </w:r>
      <w:hyperlink r:id="rId42" w:history="1">
        <w:r w:rsidRPr="00E425C3">
          <w:rPr>
            <w:rStyle w:val="Hyperlink"/>
          </w:rPr>
          <w:t>https://nautilus.org/napsnet/napsnet-special-reports/non-state-terrorism-and-inadvertent-nuclear-war/</w:t>
        </w:r>
      </w:hyperlink>
      <w:r>
        <w:t xml:space="preserve">, </w:t>
      </w:r>
      <w:proofErr w:type="spellStart"/>
      <w:r>
        <w:t>rwg</w:t>
      </w:r>
      <w:proofErr w:type="spellEnd"/>
    </w:p>
    <w:p w:rsidR="00771C09" w:rsidRDefault="00771C09" w:rsidP="00771C09">
      <w:r w:rsidRPr="00931D0E">
        <w:t xml:space="preserve">In 2010, Robert </w:t>
      </w:r>
      <w:proofErr w:type="spellStart"/>
      <w:r w:rsidRPr="00931D0E">
        <w:t>Ayson</w:t>
      </w:r>
      <w:proofErr w:type="spellEnd"/>
      <w:r w:rsidRPr="00931D0E">
        <w:t xml:space="preserve"> reviewed the potential linkages between inter-state nuclear war and non-state terrorism.  He concluded: “…[</w:t>
      </w:r>
      <w:r w:rsidRPr="000F31EA">
        <w:rPr>
          <w:rStyle w:val="StyleUnderline"/>
          <w:highlight w:val="yellow"/>
        </w:rPr>
        <w:t>T]</w:t>
      </w:r>
      <w:proofErr w:type="spellStart"/>
      <w:r w:rsidRPr="000F31EA">
        <w:rPr>
          <w:rStyle w:val="StyleUnderline"/>
          <w:highlight w:val="yellow"/>
        </w:rPr>
        <w:t>hese</w:t>
      </w:r>
      <w:proofErr w:type="spellEnd"/>
      <w:r w:rsidRPr="000F31EA">
        <w:rPr>
          <w:rStyle w:val="StyleUnderline"/>
          <w:highlight w:val="yellow"/>
        </w:rPr>
        <w:t xml:space="preserve"> two nuclear worlds—a non-state actor nuclear attack and a catastrophic interstate nuclear exchange—are not necessarily separable.  It is just possible that some sort of terrorist attack, and especially an act of nuclear terrorism, could precipitate a chain of events leading to a massive exchange of nuclear weapons between two or more of the states that possess them</w:t>
      </w:r>
      <w:r w:rsidRPr="00931D0E">
        <w:t>.”[5]  How this linkage might unfold is the subject of the next sections of this essay.</w:t>
      </w:r>
    </w:p>
    <w:p w:rsidR="00771C09" w:rsidRDefault="00771C09" w:rsidP="00771C09">
      <w:pPr>
        <w:pStyle w:val="Heading4"/>
      </w:pPr>
      <w:r>
        <w:t>Trump is willing to use nuclear weapons in response to a terrorist attack:</w:t>
      </w:r>
    </w:p>
    <w:p w:rsidR="00771C09" w:rsidRDefault="00771C09" w:rsidP="00771C09">
      <w:r>
        <w:t xml:space="preserve">Joe </w:t>
      </w:r>
      <w:proofErr w:type="spellStart"/>
      <w:r w:rsidRPr="00DB312D">
        <w:rPr>
          <w:rStyle w:val="Style13ptBold"/>
        </w:rPr>
        <w:t>Burgo</w:t>
      </w:r>
      <w:proofErr w:type="spellEnd"/>
      <w:r>
        <w:t>, 3/31/20</w:t>
      </w:r>
      <w:r w:rsidRPr="00DB312D">
        <w:rPr>
          <w:rStyle w:val="Style13ptBold"/>
        </w:rPr>
        <w:t>16</w:t>
      </w:r>
      <w:r>
        <w:t xml:space="preserve"> (practicing psychotherapist and psychoanalyst for more than thirty years, “9/11: What Would Trump Do?” </w:t>
      </w:r>
      <w:hyperlink r:id="rId43" w:history="1">
        <w:r w:rsidRPr="00E425C3">
          <w:rPr>
            <w:rStyle w:val="Hyperlink"/>
          </w:rPr>
          <w:t>https://www.politico.com/magazine/story/2016/03/donald-trump-2016-terrorist-attack-foreign-policy-213784</w:t>
        </w:r>
      </w:hyperlink>
      <w:r>
        <w:t xml:space="preserve">, Accessed 7/18/2018, </w:t>
      </w:r>
      <w:proofErr w:type="spellStart"/>
      <w:r>
        <w:t>rwg</w:t>
      </w:r>
      <w:proofErr w:type="spellEnd"/>
      <w:r>
        <w:t>)</w:t>
      </w:r>
    </w:p>
    <w:p w:rsidR="00771C09" w:rsidRDefault="00771C09" w:rsidP="00771C09">
      <w:pPr>
        <w:rPr>
          <w:sz w:val="16"/>
        </w:rPr>
      </w:pPr>
      <w:r w:rsidRPr="00DB312D">
        <w:rPr>
          <w:sz w:val="16"/>
        </w:rPr>
        <w:t xml:space="preserve">If he were president, Mr. </w:t>
      </w:r>
      <w:r w:rsidRPr="000F31EA">
        <w:rPr>
          <w:rStyle w:val="StyleUnderline"/>
          <w:highlight w:val="yellow"/>
        </w:rPr>
        <w:t>Trump would respond to a 9/11-type terrorist attack much as he has responded to personal attacks throughout the campaign. He would be preoccupied with his self-image and the need to come across as a “winner” and not a “loser” upon the world stage</w:t>
      </w:r>
      <w:r w:rsidRPr="00DB312D">
        <w:rPr>
          <w:sz w:val="16"/>
        </w:rPr>
        <w:t xml:space="preserve">. On some level, he would experience the attack as an assault on his own stature, a blow to his grandiose self-image, and would likely respond with reflexive violence, as he usually does when attacked. In this case, </w:t>
      </w:r>
      <w:r w:rsidRPr="000F31EA">
        <w:rPr>
          <w:rStyle w:val="StyleUnderline"/>
          <w:highlight w:val="yellow"/>
        </w:rPr>
        <w:t>rather than verbal assaults, it might involve massive “carpet bombings”</w:t>
      </w:r>
      <w:r w:rsidRPr="00DB312D">
        <w:rPr>
          <w:sz w:val="16"/>
        </w:rPr>
        <w:t xml:space="preserve"> without adequate intelligence, </w:t>
      </w:r>
      <w:r w:rsidRPr="000F31EA">
        <w:rPr>
          <w:rStyle w:val="StyleUnderline"/>
          <w:highlight w:val="yellow"/>
        </w:rPr>
        <w:t>and an immediate declaration of war.</w:t>
      </w:r>
      <w:r>
        <w:rPr>
          <w:rStyle w:val="StyleUnderline"/>
        </w:rPr>
        <w:t xml:space="preserve"> </w:t>
      </w:r>
      <w:r w:rsidRPr="00DB312D">
        <w:rPr>
          <w:sz w:val="16"/>
        </w:rPr>
        <w:t xml:space="preserve">In times of crisis, frightened citizens need their president to project an image of strength and confidence; at the same time, they need him to remain thoughtful and not respond in a reactionary, thoughtless way that might make matters worse. </w:t>
      </w:r>
      <w:r w:rsidRPr="000F31EA">
        <w:rPr>
          <w:rStyle w:val="StyleUnderline"/>
          <w:highlight w:val="yellow"/>
        </w:rPr>
        <w:t>As president, Mr. Trump would indeed project strength by presenting himself as a take-charge strongman who knows how to deal with terrorists. But he would be incapable of the kind of thoughtful self-restraint we need from our president in a time of crisis: For Trump, an attack requires an immediate and overwhelming assault on the perceived source of the attack</w:t>
      </w:r>
      <w:r w:rsidRPr="00DB312D">
        <w:rPr>
          <w:sz w:val="16"/>
        </w:rPr>
        <w:t xml:space="preserve">. When Megyn Kelly criticized him, he responded with outsized contempt, indignation and blame, the “weapons” he consistently uses to annihilate his enemies. </w:t>
      </w:r>
      <w:r w:rsidRPr="000F31EA">
        <w:rPr>
          <w:rStyle w:val="StyleUnderline"/>
          <w:highlight w:val="yellow"/>
        </w:rPr>
        <w:t>It’s frightening to imagine what he would do to annihilate the source of a terrorist attack were he to have a nuclear arsenal at his disposal</w:t>
      </w:r>
      <w:r w:rsidRPr="00DB312D">
        <w:rPr>
          <w:sz w:val="16"/>
        </w:rPr>
        <w:t>.</w:t>
      </w:r>
    </w:p>
    <w:p w:rsidR="00771C09" w:rsidRPr="00931D0E" w:rsidRDefault="00771C09" w:rsidP="00771C09">
      <w:pPr>
        <w:pStyle w:val="Heading4"/>
      </w:pPr>
      <w:r w:rsidRPr="00931D0E">
        <w:t xml:space="preserve">Terrorist attacks could </w:t>
      </w:r>
      <w:r>
        <w:t>lead to inadvertent nuclear war</w:t>
      </w:r>
    </w:p>
    <w:p w:rsidR="00771C09" w:rsidRPr="00931D0E" w:rsidRDefault="00771C09" w:rsidP="00771C09">
      <w:r w:rsidRPr="00931D0E">
        <w:t xml:space="preserve">Peter </w:t>
      </w:r>
      <w:r w:rsidRPr="00D5574C">
        <w:rPr>
          <w:rStyle w:val="Style13ptBold"/>
        </w:rPr>
        <w:t>Hayes,</w:t>
      </w:r>
      <w:r w:rsidRPr="00931D0E">
        <w:t xml:space="preserve"> </w:t>
      </w:r>
      <w:r>
        <w:t>1/18/20</w:t>
      </w:r>
      <w:r w:rsidRPr="00D5574C">
        <w:rPr>
          <w:rStyle w:val="Style13ptBold"/>
        </w:rPr>
        <w:t>18</w:t>
      </w:r>
      <w:r>
        <w:t xml:space="preserve">, </w:t>
      </w:r>
      <w:r w:rsidRPr="00931D0E">
        <w:t>(Professor at the Centre for International Security Studies at the University of Sydney), NON-STATE TERRORISM AND INADVERTENT NUCLEAR WAR, Jan. 18, 2018.  Retrieved May 8, 2018 from https://nautilus.org/napsnet/napsnet-special-reports/non-state-terrorism-and-inadvertent-nuclear-war/</w:t>
      </w:r>
    </w:p>
    <w:p w:rsidR="00771C09" w:rsidRPr="00931D0E" w:rsidRDefault="00771C09" w:rsidP="00771C09">
      <w:r w:rsidRPr="00931D0E">
        <w:t xml:space="preserve">If such an event coincides with already high levels of tension and even military collisions between the non-nuclear forces of nuclear armed states, then </w:t>
      </w:r>
      <w:r w:rsidRPr="000F31EA">
        <w:rPr>
          <w:rStyle w:val="StyleUnderline"/>
          <w:highlight w:val="yellow"/>
        </w:rPr>
        <w:t>a non-state nuclear terrorist attack could impel a nuclear armed state to escalate its threat or even military actions against other states, in the belief that this targeted state may have sponsored the non-state attack,</w:t>
      </w:r>
      <w:r w:rsidRPr="00931D0E">
        <w:t xml:space="preserve"> or was simply the source of the attack, whatever the declared identity of the attacking non-state entity. </w:t>
      </w:r>
      <w:r w:rsidRPr="000F31EA">
        <w:rPr>
          <w:rStyle w:val="StyleUnderline"/>
          <w:highlight w:val="yellow"/>
        </w:rPr>
        <w:t>This outcome could trigger these states to go onto one or more of the pathways to inadvertent nuclear war,</w:t>
      </w:r>
      <w:r w:rsidRPr="00931D0E">
        <w:t xml:space="preserve"> especially if the terrorist attack was on a high value and high risk nuclear facility or involved the seizure and/or use of fissile material.</w:t>
      </w:r>
    </w:p>
    <w:p w:rsidR="00771C09" w:rsidRPr="00931D0E" w:rsidRDefault="00771C09" w:rsidP="00771C09">
      <w:pPr>
        <w:pStyle w:val="Heading4"/>
      </w:pPr>
      <w:r w:rsidRPr="00931D0E">
        <w:t>A terrorist nuclear attack could lead to nu</w:t>
      </w:r>
      <w:r>
        <w:t>clear war between nation-states</w:t>
      </w:r>
    </w:p>
    <w:p w:rsidR="00771C09" w:rsidRPr="00931D0E" w:rsidRDefault="00771C09" w:rsidP="00771C09">
      <w:r w:rsidRPr="00931D0E">
        <w:t xml:space="preserve">Peter </w:t>
      </w:r>
      <w:r w:rsidRPr="00D5574C">
        <w:rPr>
          <w:rStyle w:val="Style13ptBold"/>
        </w:rPr>
        <w:t>Hayes,</w:t>
      </w:r>
      <w:r w:rsidRPr="00931D0E">
        <w:t xml:space="preserve"> </w:t>
      </w:r>
      <w:r>
        <w:t>1/18/20</w:t>
      </w:r>
      <w:r w:rsidRPr="00D5574C">
        <w:rPr>
          <w:rStyle w:val="Style13ptBold"/>
        </w:rPr>
        <w:t>18</w:t>
      </w:r>
      <w:r>
        <w:t xml:space="preserve">, </w:t>
      </w:r>
      <w:r w:rsidRPr="00931D0E">
        <w:t xml:space="preserve">(Professor at the Centre for International Security Studies at the University of Sydney), NON-STATE TERRORISM AND INADVERTENT NUCLEAR WAR, Jan. 18, 2018.  Retrieved May 8, 2018 from </w:t>
      </w:r>
      <w:hyperlink r:id="rId44" w:history="1">
        <w:r w:rsidRPr="00E425C3">
          <w:rPr>
            <w:rStyle w:val="Hyperlink"/>
          </w:rPr>
          <w:t>https://nautilus.org/napsnet/napsnet-special-reports/non-state-terrorism-and-inadvertent-nuclear-war/</w:t>
        </w:r>
      </w:hyperlink>
      <w:r>
        <w:t xml:space="preserve">, </w:t>
      </w:r>
      <w:proofErr w:type="spellStart"/>
      <w:r>
        <w:t>rwg</w:t>
      </w:r>
      <w:proofErr w:type="spellEnd"/>
    </w:p>
    <w:p w:rsidR="00771C09" w:rsidRPr="00931D0E" w:rsidRDefault="00771C09" w:rsidP="00771C09">
      <w:r w:rsidRPr="00931D0E">
        <w:t xml:space="preserve">The second is that of all the drivers of inadvertent war, state-supported and non-state nuclear terrorism may be the least “directly controllable” by nuclear weapons states.  Moreover, </w:t>
      </w:r>
      <w:r w:rsidRPr="000F31EA">
        <w:rPr>
          <w:rStyle w:val="StyleUnderline"/>
          <w:highlight w:val="yellow"/>
        </w:rPr>
        <w:t>such nuclear terrorist attacks may coincide in the future with the influence of other drivers that could trigger rapid escalation to nuclear first use in conditions of complex nuclear confrontation involving two or more nuclear weapons states.</w:t>
      </w:r>
      <w:r w:rsidRPr="00D5574C">
        <w:rPr>
          <w:rStyle w:val="StyleUnderline"/>
        </w:rPr>
        <w:t xml:space="preserve"> </w:t>
      </w:r>
      <w:r w:rsidRPr="00931D0E">
        <w:t xml:space="preserve"> Thus, </w:t>
      </w:r>
      <w:r w:rsidRPr="000F31EA">
        <w:rPr>
          <w:rStyle w:val="StyleUnderline"/>
          <w:highlight w:val="yellow"/>
        </w:rPr>
        <w:t>the non-state terrorist driver of nuclear war may render “normal” positive and negative controls on nuclear use far less stabilizing than in the past when states were the sole concern in nuclear confrontations, depending on how a terrorist nuclear attack might affect the various contributing pathways to inadvertent nuclear war</w:t>
      </w:r>
      <w:r w:rsidRPr="00931D0E">
        <w:t xml:space="preserve"> (listed in the next section).</w:t>
      </w:r>
    </w:p>
    <w:p w:rsidR="00771C09" w:rsidRPr="00931D0E" w:rsidRDefault="00771C09" w:rsidP="00771C09">
      <w:pPr>
        <w:pStyle w:val="Heading4"/>
      </w:pPr>
      <w:r w:rsidRPr="00931D0E">
        <w:t xml:space="preserve">A terrorist attack could lead to </w:t>
      </w:r>
      <w:r>
        <w:t>inadvertent nuclear war</w:t>
      </w:r>
    </w:p>
    <w:p w:rsidR="00771C09" w:rsidRPr="00931D0E" w:rsidRDefault="00771C09" w:rsidP="00771C09">
      <w:r w:rsidRPr="00931D0E">
        <w:t xml:space="preserve">Peter </w:t>
      </w:r>
      <w:r w:rsidRPr="00D5574C">
        <w:rPr>
          <w:rStyle w:val="Style13ptBold"/>
        </w:rPr>
        <w:t>Hayes</w:t>
      </w:r>
      <w:r w:rsidRPr="00931D0E">
        <w:t xml:space="preserve">, </w:t>
      </w:r>
      <w:r>
        <w:t>1/18/20</w:t>
      </w:r>
      <w:r w:rsidRPr="00D5574C">
        <w:rPr>
          <w:rStyle w:val="Style13ptBold"/>
        </w:rPr>
        <w:t>18</w:t>
      </w:r>
      <w:r>
        <w:t xml:space="preserve">, </w:t>
      </w:r>
      <w:r w:rsidRPr="00931D0E">
        <w:t>(Professor at the Centre for International Security Studies at the University of Sydney), NON-STATE TERRORISM AND INADVERTENT NUCLEAR WAR, Jan. 18, 2018.  Retrieved May 8, 2018 from https://nautilus.org/napsnet/napsnet-special-reports/non-state-terrorism-and-inadvertent-nuclear-war/</w:t>
      </w:r>
    </w:p>
    <w:p w:rsidR="00771C09" w:rsidRPr="00931D0E" w:rsidRDefault="00771C09" w:rsidP="00771C09">
      <w:r w:rsidRPr="00931D0E">
        <w:t xml:space="preserve">The eighth and concluding section argues that </w:t>
      </w:r>
      <w:r w:rsidRPr="000F31EA">
        <w:rPr>
          <w:rStyle w:val="StyleUnderline"/>
          <w:highlight w:val="yellow"/>
        </w:rPr>
        <w:t>in circumstances of nuclear prone conflict and high levels of tension including threat of nuclear war,</w:t>
      </w:r>
      <w:r w:rsidRPr="00931D0E">
        <w:t xml:space="preserve"> that </w:t>
      </w:r>
      <w:r w:rsidRPr="000F31EA">
        <w:rPr>
          <w:rStyle w:val="StyleUnderline"/>
          <w:highlight w:val="yellow"/>
        </w:rPr>
        <w:t>a terrorist nuclear threat or attack could contribute to inadvertent nuclear war via a number of pathways.  It is incumbent for nuclear armed and nuclear umbrella states to reduce the risk that such a trigger event could push states to nuclear first use, both by generally reducing tension and reliance on nuclear threats;</w:t>
      </w:r>
      <w:r w:rsidRPr="00931D0E">
        <w:t xml:space="preserve"> and by anticipating how the fifth tier of non-state nuclear actors may erupt in surprising and massively disruptive ways in the midst of confrontations between nuclear weapons and umbrella states.</w:t>
      </w:r>
    </w:p>
    <w:p w:rsidR="00771C09" w:rsidRPr="00931D0E" w:rsidRDefault="00771C09" w:rsidP="00771C09">
      <w:pPr>
        <w:pStyle w:val="Heading4"/>
      </w:pPr>
      <w:r w:rsidRPr="00931D0E">
        <w:t>Terrorist attacks could lea</w:t>
      </w:r>
      <w:r>
        <w:t>d to escalation between nations</w:t>
      </w:r>
    </w:p>
    <w:p w:rsidR="00771C09" w:rsidRPr="00931D0E" w:rsidRDefault="00771C09" w:rsidP="00771C09">
      <w:r w:rsidRPr="00931D0E">
        <w:t xml:space="preserve">Peter </w:t>
      </w:r>
      <w:r w:rsidRPr="002A0935">
        <w:rPr>
          <w:rStyle w:val="Style13ptBold"/>
        </w:rPr>
        <w:t>Hayes</w:t>
      </w:r>
      <w:r w:rsidRPr="00931D0E">
        <w:t xml:space="preserve">, </w:t>
      </w:r>
      <w:r>
        <w:t>1/18/20</w:t>
      </w:r>
      <w:r w:rsidRPr="002A0935">
        <w:rPr>
          <w:rStyle w:val="Style13ptBold"/>
        </w:rPr>
        <w:t>18</w:t>
      </w:r>
      <w:r>
        <w:t xml:space="preserve">, </w:t>
      </w:r>
      <w:r w:rsidRPr="00931D0E">
        <w:t xml:space="preserve">(Professor at the Centre for International Security Studies at the University of Sydney), NON-STATE TERRORISM AND INADVERTENT NUCLEAR WAR, Jan. 18, 2018.  Retrieved May 8, 2018 from </w:t>
      </w:r>
      <w:hyperlink r:id="rId45" w:history="1">
        <w:r w:rsidRPr="00E425C3">
          <w:rPr>
            <w:rStyle w:val="Hyperlink"/>
          </w:rPr>
          <w:t>https://nautilus.org/napsnet/napsnet-special-reports/non-state-terrorism-and-inadvertent-nuclear-war/</w:t>
        </w:r>
      </w:hyperlink>
      <w:r>
        <w:t xml:space="preserve">, </w:t>
      </w:r>
      <w:proofErr w:type="spellStart"/>
      <w:r>
        <w:t>rwg</w:t>
      </w:r>
      <w:proofErr w:type="spellEnd"/>
    </w:p>
    <w:p w:rsidR="00771C09" w:rsidRDefault="00771C09" w:rsidP="00771C09">
      <w:r w:rsidRPr="00931D0E">
        <w:t>In this essay, Peter Hayes concludes that: “</w:t>
      </w:r>
      <w:r w:rsidRPr="000F31EA">
        <w:rPr>
          <w:rStyle w:val="StyleUnderline"/>
          <w:highlight w:val="yellow"/>
        </w:rPr>
        <w:t>Each nuclear armed state will make its moves in response to the posited terrorist nuclear attack partly in response to its expectations as to how other nuclear armed states will perceive and respond to these moves—and considered together, it is obvious that they may not share a common image of the other states’ motivations and actions in this response, leading to cumulative potential for misinterpretation and rapid subsequent action, reaction, and escalation</w:t>
      </w:r>
      <w:r w:rsidRPr="00931D0E">
        <w:t>.”</w:t>
      </w:r>
    </w:p>
    <w:p w:rsidR="00771C09" w:rsidRPr="00931D0E" w:rsidRDefault="00771C09" w:rsidP="00771C09">
      <w:pPr>
        <w:pStyle w:val="Heading3"/>
      </w:pPr>
      <w:r>
        <w:t>Impacts:  Terrorists Are Seeking Nuclear Weapons</w:t>
      </w:r>
    </w:p>
    <w:p w:rsidR="00771C09" w:rsidRPr="00931D0E" w:rsidRDefault="00771C09" w:rsidP="00771C09">
      <w:pPr>
        <w:pStyle w:val="Heading4"/>
      </w:pPr>
      <w:r w:rsidRPr="00931D0E">
        <w:t xml:space="preserve">Terrorist networks are working to </w:t>
      </w:r>
      <w:r>
        <w:t>acquire and use nuclear weapons</w:t>
      </w:r>
    </w:p>
    <w:p w:rsidR="00771C09" w:rsidRPr="00931D0E" w:rsidRDefault="00771C09" w:rsidP="00771C09">
      <w:r w:rsidRPr="00931D0E">
        <w:t xml:space="preserve">Peter </w:t>
      </w:r>
      <w:r w:rsidRPr="002A0935">
        <w:rPr>
          <w:rStyle w:val="Style13ptBold"/>
        </w:rPr>
        <w:t>Hayes,</w:t>
      </w:r>
      <w:r w:rsidRPr="00931D0E">
        <w:t xml:space="preserve"> </w:t>
      </w:r>
      <w:r>
        <w:t>1/18/20</w:t>
      </w:r>
      <w:r w:rsidRPr="002A0935">
        <w:rPr>
          <w:rStyle w:val="Style13ptBold"/>
        </w:rPr>
        <w:t>18</w:t>
      </w:r>
      <w:r>
        <w:t xml:space="preserve">, </w:t>
      </w:r>
      <w:r w:rsidRPr="00931D0E">
        <w:t xml:space="preserve">(Professor at the Centre for International Security Studies at the University of Sydney), NON-STATE TERRORISM AND INADVERTENT NUCLEAR WAR, Jan. 18, 2018.  Retrieved May 8, 2018 from </w:t>
      </w:r>
      <w:hyperlink r:id="rId46" w:history="1">
        <w:r w:rsidRPr="00E425C3">
          <w:rPr>
            <w:rStyle w:val="Hyperlink"/>
          </w:rPr>
          <w:t>https://nautilus.org/napsnet/napsnet-special-reports/non-state-terrorism-and-inadvertent-nuclear-war/</w:t>
        </w:r>
      </w:hyperlink>
      <w:r>
        <w:t xml:space="preserve">, </w:t>
      </w:r>
      <w:proofErr w:type="spellStart"/>
      <w:r>
        <w:t>rwg</w:t>
      </w:r>
      <w:proofErr w:type="spellEnd"/>
    </w:p>
    <w:p w:rsidR="00771C09" w:rsidRPr="00931D0E" w:rsidRDefault="00771C09" w:rsidP="00771C09">
      <w:r w:rsidRPr="000F31EA">
        <w:rPr>
          <w:rStyle w:val="StyleUnderline"/>
          <w:highlight w:val="yellow"/>
        </w:rPr>
        <w:t>In the U</w:t>
      </w:r>
      <w:r w:rsidRPr="00931D0E">
        <w:t xml:space="preserve">nited </w:t>
      </w:r>
      <w:r w:rsidRPr="000F31EA">
        <w:rPr>
          <w:rStyle w:val="StyleUnderline"/>
          <w:highlight w:val="yellow"/>
        </w:rPr>
        <w:t>S</w:t>
      </w:r>
      <w:r w:rsidRPr="00931D0E">
        <w:t xml:space="preserve">tates </w:t>
      </w:r>
      <w:r w:rsidRPr="000F31EA">
        <w:rPr>
          <w:rStyle w:val="StyleUnderline"/>
          <w:highlight w:val="yellow"/>
        </w:rPr>
        <w:t>and Russia, formal and informal discussion of the importance of avoiding war and nuclear war due to third party nuclear attack</w:t>
      </w:r>
      <w:r w:rsidRPr="000F31EA">
        <w:rPr>
          <w:highlight w:val="yellow"/>
        </w:rPr>
        <w:t>,</w:t>
      </w:r>
      <w:r w:rsidRPr="00931D0E">
        <w:t xml:space="preserve"> by state or non-state actors, </w:t>
      </w:r>
      <w:r w:rsidRPr="000F31EA">
        <w:rPr>
          <w:rStyle w:val="StyleUnderline"/>
          <w:highlight w:val="yellow"/>
        </w:rPr>
        <w:t>took place in diplomatic, military, and private channels, driven in part by the risk of nuclear “mega-terrorism” as the efforts of various insurgencies and global terrorist networks to acquire and use nuclear weapons came to light</w:t>
      </w:r>
      <w:r w:rsidRPr="00931D0E">
        <w:t>.</w:t>
      </w:r>
    </w:p>
    <w:p w:rsidR="00771C09" w:rsidRPr="00931D0E" w:rsidRDefault="00771C09" w:rsidP="00771C09">
      <w:pPr>
        <w:pStyle w:val="Heading4"/>
      </w:pPr>
      <w:r w:rsidRPr="00931D0E">
        <w:t>Terrorists have motivation and capabi</w:t>
      </w:r>
      <w:r>
        <w:t>lity to acquire nuclear weapons</w:t>
      </w:r>
    </w:p>
    <w:p w:rsidR="00771C09" w:rsidRPr="00931D0E" w:rsidRDefault="00771C09" w:rsidP="00771C09">
      <w:r w:rsidRPr="00931D0E">
        <w:t xml:space="preserve">Peter </w:t>
      </w:r>
      <w:r w:rsidRPr="002A0935">
        <w:rPr>
          <w:rStyle w:val="Style13ptBold"/>
        </w:rPr>
        <w:t>Hayes</w:t>
      </w:r>
      <w:r w:rsidRPr="00931D0E">
        <w:t xml:space="preserve">, </w:t>
      </w:r>
      <w:r>
        <w:t>1/18/20</w:t>
      </w:r>
      <w:r w:rsidRPr="002A0935">
        <w:rPr>
          <w:rStyle w:val="Style13ptBold"/>
        </w:rPr>
        <w:t>18</w:t>
      </w:r>
      <w:r>
        <w:t xml:space="preserve">, </w:t>
      </w:r>
      <w:r w:rsidRPr="00931D0E">
        <w:t xml:space="preserve">(Professor at the Centre for International Security Studies at the University of Sydney), NON-STATE TERRORISM AND INADVERTENT NUCLEAR WAR, Jan. 18, 2018.  Retrieved May 8, 2018 from </w:t>
      </w:r>
      <w:hyperlink r:id="rId47" w:history="1">
        <w:r w:rsidRPr="00E425C3">
          <w:rPr>
            <w:rStyle w:val="Hyperlink"/>
          </w:rPr>
          <w:t>https://nautilus.org/napsnet/napsnet-special-reports/non-state-terrorism-and-inadvertent-nuclear-war/</w:t>
        </w:r>
      </w:hyperlink>
      <w:r>
        <w:t xml:space="preserve">, </w:t>
      </w:r>
      <w:proofErr w:type="spellStart"/>
      <w:r>
        <w:t>rwg</w:t>
      </w:r>
      <w:proofErr w:type="spellEnd"/>
    </w:p>
    <w:p w:rsidR="00771C09" w:rsidRPr="00931D0E" w:rsidRDefault="00771C09" w:rsidP="00771C09">
      <w:r w:rsidRPr="000F31EA">
        <w:rPr>
          <w:rStyle w:val="StyleUnderline"/>
          <w:highlight w:val="yellow"/>
        </w:rPr>
        <w:t>Some have argued that the technical, organizational, and funding demanded for a successful nuclear attack, especially involving nuclear weapons, exceeds the capacity of most of the non-state actors with terrorist proclivities.  Unfortunately, this assertion is not true, especially at lower levels of impact</w:t>
      </w:r>
      <w:r w:rsidRPr="00931D0E">
        <w:t xml:space="preserve"> as shown in Figure 1; </w:t>
      </w:r>
      <w:r w:rsidRPr="000F31EA">
        <w:rPr>
          <w:rStyle w:val="StyleUnderline"/>
          <w:highlight w:val="yellow"/>
        </w:rPr>
        <w:t>but even at the highest levels of obtaining authentic nuclear weapons capabilities, a small number of non-state actors already exhibit the motivation and possible capacity to become nuclear-armed</w:t>
      </w:r>
      <w:r w:rsidRPr="00931D0E">
        <w:t xml:space="preserve">. </w:t>
      </w:r>
      <w:proofErr w:type="spellStart"/>
      <w:r w:rsidRPr="00931D0E">
        <w:t>Ellingsen</w:t>
      </w:r>
      <w:proofErr w:type="spellEnd"/>
      <w:r w:rsidRPr="00931D0E">
        <w:t xml:space="preserve"> suggests a useful distinction that </w:t>
      </w:r>
      <w:r w:rsidRPr="000F31EA">
        <w:rPr>
          <w:rStyle w:val="StyleUnderline"/>
          <w:highlight w:val="yellow"/>
        </w:rPr>
        <w:t>nuclear terrorists may be impelled by two divergent motivations,</w:t>
      </w:r>
      <w:r w:rsidRPr="00931D0E">
        <w:t xml:space="preserve"> as shown in Figure 2, </w:t>
      </w:r>
      <w:r w:rsidRPr="000F31EA">
        <w:rPr>
          <w:rStyle w:val="StyleUnderline"/>
          <w:highlight w:val="yellow"/>
        </w:rPr>
        <w:t>creating “opportunistic” and “patient” profiles</w:t>
      </w:r>
      <w:r w:rsidRPr="00931D0E">
        <w:t>.[7] The requirements for an opportunist non-state nuclear terrorist tend towards immediate use and the search for short-term payoffs with only tactical levels of commitment; whereas the patient non-state nuclear terrorist is able and willing to sustain a long-term acquisition effort to deal a strategic blow to an adversary in a manner that could be achieved only with nuclear weapons.</w:t>
      </w:r>
    </w:p>
    <w:p w:rsidR="00771C09" w:rsidRPr="00931D0E" w:rsidRDefault="00771C09" w:rsidP="00771C09">
      <w:pPr>
        <w:pStyle w:val="Heading4"/>
      </w:pPr>
      <w:r w:rsidRPr="00931D0E">
        <w:t>More terrorist groups will seek to acquir</w:t>
      </w:r>
      <w:r>
        <w:t>e nuclear weapons in the future</w:t>
      </w:r>
    </w:p>
    <w:p w:rsidR="00771C09" w:rsidRPr="00931D0E" w:rsidRDefault="00771C09" w:rsidP="00771C09">
      <w:r w:rsidRPr="00931D0E">
        <w:t xml:space="preserve">Peter </w:t>
      </w:r>
      <w:r w:rsidRPr="002A0935">
        <w:rPr>
          <w:rStyle w:val="Style13ptBold"/>
        </w:rPr>
        <w:t>Hayes</w:t>
      </w:r>
      <w:r w:rsidRPr="00931D0E">
        <w:t xml:space="preserve">, </w:t>
      </w:r>
      <w:r>
        <w:t>1/18/20</w:t>
      </w:r>
      <w:r w:rsidRPr="002A0935">
        <w:rPr>
          <w:rStyle w:val="Style13ptBold"/>
        </w:rPr>
        <w:t>18</w:t>
      </w:r>
      <w:r>
        <w:t xml:space="preserve">, </w:t>
      </w:r>
      <w:r w:rsidRPr="00931D0E">
        <w:t xml:space="preserve">(Professor at the Centre for International Security Studies at the University of Sydney), NON-STATE TERRORISM AND INADVERTENT NUCLEAR WAR, Jan. 18, 2018.  Retrieved May 8, 2018 from </w:t>
      </w:r>
      <w:hyperlink r:id="rId48" w:history="1">
        <w:r w:rsidRPr="00E425C3">
          <w:rPr>
            <w:rStyle w:val="Hyperlink"/>
          </w:rPr>
          <w:t>https://nautilus.org/napsnet/napsnet-special-reports/non-state-terrorism-and-inadvertent-nuclear-war/</w:t>
        </w:r>
      </w:hyperlink>
      <w:r>
        <w:t xml:space="preserve">, </w:t>
      </w:r>
      <w:proofErr w:type="spellStart"/>
      <w:r>
        <w:t>rwg</w:t>
      </w:r>
      <w:proofErr w:type="spellEnd"/>
    </w:p>
    <w:p w:rsidR="00771C09" w:rsidRPr="00931D0E" w:rsidRDefault="00771C09" w:rsidP="00771C09">
      <w:r w:rsidRPr="000F31EA">
        <w:rPr>
          <w:rStyle w:val="StyleUnderline"/>
          <w:highlight w:val="yellow"/>
        </w:rPr>
        <w:t>Although only a few non-state actors such as Al Qaeda and Islamic State have exhibited such underlying stamina and organizational capacities and actually attempted to obtain nuclear weapons-related skills, hardware, and materials, the past is not prologue.  An incredibly diverse set of variously motivated terrorist groups exist already,</w:t>
      </w:r>
      <w:r w:rsidRPr="00931D0E">
        <w:t xml:space="preserve">  including politico-ideological, apocalyptic-millenarian, politico-religious, nationalist-separatist, ecological, and political-insurgency entities, </w:t>
      </w:r>
      <w:r w:rsidRPr="000F31EA">
        <w:rPr>
          <w:rStyle w:val="StyleUnderline"/>
          <w:highlight w:val="yellow"/>
        </w:rPr>
        <w:t>some of which converge with criminal-military and criminal-scientist</w:t>
      </w:r>
      <w:r w:rsidRPr="002A0935">
        <w:rPr>
          <w:rStyle w:val="StyleUnderline"/>
        </w:rPr>
        <w:t xml:space="preserve"> </w:t>
      </w:r>
      <w:r w:rsidRPr="00931D0E">
        <w:t xml:space="preserve">(profit based) </w:t>
      </w:r>
      <w:r w:rsidRPr="000F31EA">
        <w:rPr>
          <w:rStyle w:val="StyleUnderline"/>
          <w:highlight w:val="yellow"/>
        </w:rPr>
        <w:t>networks;</w:t>
      </w:r>
      <w:r w:rsidRPr="002A0935">
        <w:rPr>
          <w:rStyle w:val="StyleUnderline"/>
        </w:rPr>
        <w:t xml:space="preserve"> </w:t>
      </w:r>
      <w:r w:rsidRPr="00931D0E">
        <w:t xml:space="preserve">but also </w:t>
      </w:r>
      <w:proofErr w:type="spellStart"/>
      <w:r w:rsidRPr="00931D0E">
        <w:t>pyscho</w:t>
      </w:r>
      <w:proofErr w:type="spellEnd"/>
      <w:r w:rsidRPr="00931D0E">
        <w:t xml:space="preserve">-pathological mass killing cults, lone wolves, and ephemeral copy-cat non-state actors.  The social, economic, and deculturating conditions that generate such entities are likely to persist and even expand. In particular, rapidly growing coastal mega-cities as part of rapid global urbanization offer such actors the ability to sustain themselves as “flow gatekeepers,” possibly in alliance with global criminal networks, thereby supplanting the highland origins of many of today’s non-state violent actors with global reach.[11] </w:t>
      </w:r>
      <w:r w:rsidRPr="000F31EA">
        <w:rPr>
          <w:rStyle w:val="StyleUnderline"/>
          <w:highlight w:val="yellow"/>
        </w:rPr>
        <w:t>Other contributing factors contributing to the supply of possible non-state actors seeking nuclear weapons include new entries such as city states in search of new security strategies, megacities creating their own transnationally active security forces,</w:t>
      </w:r>
      <w:r w:rsidRPr="00931D0E">
        <w:t xml:space="preserve"> non-states with partial or complete territorial control such as Taiwan and various micro-states, failing states, provinces in dissociating, failing states that fall victim to internal chaos and the displacement effects of untrammeled globalization, and altogether failed states resulting in ungoverned spaces.  To this must be added domestic terrorist entities in the advanced industrial states as they hollow out their economies due to economic globalization and restructuring, adjust to cross-border migration, and adapt to cultural and political dislocation.</w:t>
      </w:r>
    </w:p>
    <w:p w:rsidR="00771C09" w:rsidRPr="00931D0E" w:rsidRDefault="00771C09" w:rsidP="00771C09">
      <w:pPr>
        <w:pStyle w:val="Heading4"/>
      </w:pPr>
      <w:r w:rsidRPr="00931D0E">
        <w:t>Terrorists have planned attacks on faciliti</w:t>
      </w:r>
      <w:r>
        <w:t>es containing nuclear materials</w:t>
      </w:r>
    </w:p>
    <w:p w:rsidR="00771C09" w:rsidRPr="00931D0E" w:rsidRDefault="00771C09" w:rsidP="00771C09">
      <w:r w:rsidRPr="00931D0E">
        <w:t xml:space="preserve">Peter </w:t>
      </w:r>
      <w:r w:rsidRPr="002A0935">
        <w:rPr>
          <w:rStyle w:val="Style13ptBold"/>
        </w:rPr>
        <w:t>Hayes</w:t>
      </w:r>
      <w:r w:rsidRPr="00931D0E">
        <w:t xml:space="preserve">, </w:t>
      </w:r>
      <w:r>
        <w:t>1/18/20</w:t>
      </w:r>
      <w:r w:rsidRPr="002A0935">
        <w:rPr>
          <w:rStyle w:val="Style13ptBold"/>
        </w:rPr>
        <w:t>18</w:t>
      </w:r>
      <w:r>
        <w:t xml:space="preserve">, </w:t>
      </w:r>
      <w:r w:rsidRPr="00931D0E">
        <w:t xml:space="preserve">(Professor at the Centre for International Security Studies at the University of Sydney), NON-STATE TERRORISM AND INADVERTENT NUCLEAR WAR, Jan. 18, 2018.  Retrieved May 8, 2018 from </w:t>
      </w:r>
      <w:hyperlink r:id="rId49" w:history="1">
        <w:r w:rsidRPr="00E425C3">
          <w:rPr>
            <w:rStyle w:val="Hyperlink"/>
          </w:rPr>
          <w:t>https://nautilus.org/napsnet/napsnet-special-reports/non-state-terrorism-and-inadvertent-nuclear-war/</w:t>
        </w:r>
      </w:hyperlink>
      <w:r>
        <w:t xml:space="preserve">, </w:t>
      </w:r>
      <w:proofErr w:type="spellStart"/>
      <w:r>
        <w:t>rwg</w:t>
      </w:r>
      <w:proofErr w:type="spellEnd"/>
    </w:p>
    <w:p w:rsidR="00771C09" w:rsidRPr="00931D0E" w:rsidRDefault="00771C09" w:rsidP="00771C09">
      <w:r w:rsidRPr="00931D0E">
        <w:t xml:space="preserve">Nonetheless, those that have occurred demonstrate unambiguously that </w:t>
      </w:r>
      <w:r w:rsidRPr="000F31EA">
        <w:rPr>
          <w:rStyle w:val="StyleUnderline"/>
          <w:highlight w:val="yellow"/>
        </w:rPr>
        <w:t>such threats and attacks are not merely hypothetical,</w:t>
      </w:r>
      <w:r w:rsidRPr="00931D0E">
        <w:t xml:space="preserve"> in spite of the limiting conditions outlined above.  </w:t>
      </w:r>
      <w:r w:rsidRPr="000F31EA">
        <w:rPr>
          <w:rStyle w:val="StyleUnderline"/>
          <w:highlight w:val="yellow"/>
        </w:rPr>
        <w:t>One survey documented eighty actual, planned attacks on nuclear facilities containing nuclear materials between 1961-2016</w:t>
      </w:r>
      <w:r w:rsidRPr="00931D0E">
        <w:t>[13] as follows: 80 attacks in 3 waves (1970s armed assaults, 1990s thefts, post-2010, breaches) High threat attacks: 32/80 attacks posed substantial, verified threat of which 44 percent involved insiders. All types of targets were found in the data set—on reactors, other nuclear facilities, military bases leading Gary Ackerman and to conclude: “</w:t>
      </w:r>
      <w:r w:rsidRPr="000F31EA">
        <w:rPr>
          <w:rStyle w:val="StyleUnderline"/>
          <w:highlight w:val="yellow"/>
        </w:rPr>
        <w:t>Overall, empirical evidence suggests that there are sufficient cases in each of the listed categories that no type of threat can be ignored</w:t>
      </w:r>
      <w:r w:rsidRPr="00931D0E">
        <w:t>.”[14]</w:t>
      </w:r>
    </w:p>
    <w:p w:rsidR="00771C09" w:rsidRPr="00DB312D" w:rsidRDefault="00771C09" w:rsidP="00771C09">
      <w:pPr>
        <w:rPr>
          <w:sz w:val="16"/>
        </w:rPr>
      </w:pPr>
    </w:p>
    <w:p w:rsidR="00771C09" w:rsidRPr="00931D0E" w:rsidRDefault="00771C09" w:rsidP="00771C09"/>
    <w:p w:rsidR="00771C09" w:rsidRPr="00DB312D" w:rsidRDefault="00771C09" w:rsidP="00771C09"/>
    <w:p w:rsidR="00771C09" w:rsidRDefault="00771C09" w:rsidP="00771C09">
      <w:pPr>
        <w:pStyle w:val="Heading3"/>
      </w:pPr>
      <w:r>
        <w:t>Impacts:  Trump Would Lash Out</w:t>
      </w:r>
    </w:p>
    <w:p w:rsidR="00771C09" w:rsidRDefault="00771C09" w:rsidP="00771C09">
      <w:pPr>
        <w:pStyle w:val="Heading4"/>
      </w:pPr>
      <w:r>
        <w:t>Trump will respond to a terror attack with a massive military response:</w:t>
      </w:r>
    </w:p>
    <w:p w:rsidR="00771C09" w:rsidRDefault="00771C09" w:rsidP="00771C09">
      <w:r>
        <w:t xml:space="preserve">Michael </w:t>
      </w:r>
      <w:proofErr w:type="spellStart"/>
      <w:r w:rsidRPr="00E3180E">
        <w:rPr>
          <w:rStyle w:val="Style13ptBold"/>
        </w:rPr>
        <w:t>D’Antonio</w:t>
      </w:r>
      <w:proofErr w:type="spellEnd"/>
      <w:r>
        <w:t>, 3/31/20</w:t>
      </w:r>
      <w:r w:rsidRPr="00931D0E">
        <w:rPr>
          <w:rStyle w:val="Style13ptBold"/>
        </w:rPr>
        <w:t>16</w:t>
      </w:r>
      <w:r>
        <w:t xml:space="preserve"> (author of more than a dozen nonfiction books, “9/11: What Would Trump Do?” </w:t>
      </w:r>
      <w:hyperlink r:id="rId50" w:history="1">
        <w:r w:rsidRPr="00E425C3">
          <w:rPr>
            <w:rStyle w:val="Hyperlink"/>
          </w:rPr>
          <w:t>https://www.politico.com/magazine/story/2016/03/donald-trump-2016-terrorist-attack-foreign-policy-213784</w:t>
        </w:r>
      </w:hyperlink>
      <w:r>
        <w:t xml:space="preserve">, Accessed 7/18/2018, </w:t>
      </w:r>
      <w:proofErr w:type="spellStart"/>
      <w:r>
        <w:t>rwg</w:t>
      </w:r>
      <w:proofErr w:type="spellEnd"/>
      <w:r>
        <w:t>)</w:t>
      </w:r>
    </w:p>
    <w:p w:rsidR="00771C09" w:rsidRPr="001038F1" w:rsidRDefault="00771C09" w:rsidP="00771C09">
      <w:pPr>
        <w:rPr>
          <w:sz w:val="16"/>
        </w:rPr>
      </w:pPr>
      <w:r w:rsidRPr="000F31EA">
        <w:rPr>
          <w:rStyle w:val="StyleUnderline"/>
          <w:highlight w:val="yellow"/>
        </w:rPr>
        <w:t>Within moments of our first meeting</w:t>
      </w:r>
      <w:r w:rsidRPr="001038F1">
        <w:rPr>
          <w:sz w:val="16"/>
        </w:rPr>
        <w:t xml:space="preserve">, Donald </w:t>
      </w:r>
      <w:r w:rsidRPr="000F31EA">
        <w:rPr>
          <w:rStyle w:val="StyleUnderline"/>
          <w:highlight w:val="yellow"/>
        </w:rPr>
        <w:t>Trump told me that if he is guided by any principle it is this: “If you hit me, I’ll hit back, ten times harder.”</w:t>
      </w:r>
      <w:r w:rsidRPr="001038F1">
        <w:rPr>
          <w:sz w:val="16"/>
        </w:rPr>
        <w:t xml:space="preserve"> (I came to think of this as the Trump Rule of Ten.) In subsequent meetings he added to what might be called a personal philosophy with references to how much he enjoyed conflict—“I always loved to fight”—and his belief that people are “inherently dishonest.” Add Trump’s frequent references to the viciousness that dwells in the human heart and his belief that character is fixed at roughly age six, and you can imagine of way Trump could respond to a terror attack on America. </w:t>
      </w:r>
      <w:r w:rsidRPr="000F31EA">
        <w:rPr>
          <w:rStyle w:val="StyleUnderline"/>
          <w:highlight w:val="yellow"/>
        </w:rPr>
        <w:t>The nihilistic Trump,</w:t>
      </w:r>
      <w:r w:rsidRPr="001038F1">
        <w:rPr>
          <w:sz w:val="16"/>
        </w:rPr>
        <w:t xml:space="preserve"> who regards human beings as brutish children, </w:t>
      </w:r>
      <w:r w:rsidRPr="000F31EA">
        <w:rPr>
          <w:rStyle w:val="StyleUnderline"/>
          <w:highlight w:val="yellow"/>
        </w:rPr>
        <w:t>might well react to a terror attack like a brutish child.</w:t>
      </w:r>
      <w:r w:rsidRPr="001038F1">
        <w:rPr>
          <w:sz w:val="16"/>
        </w:rPr>
        <w:t xml:space="preserve"> President </w:t>
      </w:r>
      <w:r w:rsidRPr="000F31EA">
        <w:rPr>
          <w:rStyle w:val="StyleUnderline"/>
          <w:highlight w:val="yellow"/>
        </w:rPr>
        <w:t>Trump would pressure intelligence agencies to immediately identify the source of the attack.</w:t>
      </w:r>
      <w:r w:rsidRPr="001038F1">
        <w:rPr>
          <w:sz w:val="16"/>
        </w:rPr>
        <w:t xml:space="preserve"> Civil liberties may be suspended in the emergency pursuit of information, suspects and conspirators. </w:t>
      </w:r>
      <w:r w:rsidRPr="000F31EA">
        <w:rPr>
          <w:rStyle w:val="StyleUnderline"/>
          <w:highlight w:val="yellow"/>
        </w:rPr>
        <w:t>Those taken into custody would be tortured</w:t>
      </w:r>
      <w:r w:rsidRPr="001038F1">
        <w:rPr>
          <w:sz w:val="16"/>
        </w:rPr>
        <w:t xml:space="preserve">, if Trump deemed it necessary. </w:t>
      </w:r>
      <w:r w:rsidRPr="000F31EA">
        <w:rPr>
          <w:rStyle w:val="StyleUnderline"/>
          <w:highlight w:val="yellow"/>
        </w:rPr>
        <w:t>Speed would be an important part of the Trump response to terror,</w:t>
      </w:r>
      <w:r w:rsidRPr="001038F1">
        <w:rPr>
          <w:rStyle w:val="StyleUnderline"/>
        </w:rPr>
        <w:t xml:space="preserve"> </w:t>
      </w:r>
      <w:r w:rsidRPr="001038F1">
        <w:rPr>
          <w:sz w:val="16"/>
        </w:rPr>
        <w:t xml:space="preserve">so we should not expect much deliberation or consultation with Congress or allies. And </w:t>
      </w:r>
      <w:r w:rsidRPr="000F31EA">
        <w:rPr>
          <w:rStyle w:val="StyleUnderline"/>
          <w:highlight w:val="yellow"/>
        </w:rPr>
        <w:t>given his penchant for disproportional warfare, he would order a massive military response just as soon as he felt confident about a target</w:t>
      </w:r>
      <w:r w:rsidRPr="001038F1">
        <w:rPr>
          <w:sz w:val="16"/>
        </w:rPr>
        <w:t xml:space="preserve">. In such a scenario, </w:t>
      </w:r>
      <w:r w:rsidRPr="000F31EA">
        <w:rPr>
          <w:rStyle w:val="StyleUnderline"/>
          <w:highlight w:val="yellow"/>
        </w:rPr>
        <w:t>the destruction of an office tower in New York would be answered with the annihilation of a city controlled by those Trump deemed to have sponsored the attack</w:t>
      </w:r>
      <w:r w:rsidRPr="001038F1">
        <w:rPr>
          <w:sz w:val="16"/>
        </w:rPr>
        <w:t>. To get a sense of how this might work, imagine the Bush administration’s tragedy in Iraq carried out in a matter of weeks, not years. If the targets of such a crude and violent response follow the established script, they would then attack the West on a scale that would make Brussels, and Paris, and San Bernardino seem like rehearsals. As the fight escalates, according to the Trump Rule of Ten, Americans would truly experience the terror the attackers intend. If the actions of the President Trump that I describe above seem too awful to consider, hope resides in the idea that much of what the man says and does is, to echo a term he recently used on CNN, “show business.” If this is true, then we might discount the bellicose rhetoric and the marginal figures he has named as advisers. However, this wish, that Trump doesn’t mean what he says, is a poor foundation on which to place our confidence in the future. We shouldn’t have to guess about our president’s temper.</w:t>
      </w:r>
    </w:p>
    <w:p w:rsidR="00771C09" w:rsidRDefault="00771C09" w:rsidP="00771C09">
      <w:pPr>
        <w:pStyle w:val="Heading4"/>
      </w:pPr>
      <w:r>
        <w:t>Trump would lash out and start a war in response to a terrorist attack on the US:</w:t>
      </w:r>
    </w:p>
    <w:p w:rsidR="00771C09" w:rsidRDefault="00771C09" w:rsidP="00771C09">
      <w:r>
        <w:t xml:space="preserve">Martha </w:t>
      </w:r>
      <w:r w:rsidRPr="00C80A50">
        <w:rPr>
          <w:rStyle w:val="Style13ptBold"/>
        </w:rPr>
        <w:t>Stout</w:t>
      </w:r>
      <w:r>
        <w:t>, 3/31/20</w:t>
      </w:r>
      <w:r w:rsidRPr="00931D0E">
        <w:rPr>
          <w:rStyle w:val="Style13ptBold"/>
        </w:rPr>
        <w:t>16</w:t>
      </w:r>
      <w:r>
        <w:t xml:space="preserve"> (psychologist and author of The Sociopath Next Door, “9/11: What Would Trump Do?” </w:t>
      </w:r>
      <w:hyperlink r:id="rId51" w:history="1">
        <w:r w:rsidRPr="00E425C3">
          <w:rPr>
            <w:rStyle w:val="Hyperlink"/>
          </w:rPr>
          <w:t>https://www.politico.com/magazine/story/2016/03/donald-trump-2016-terrorist-attack-foreign-policy-213784</w:t>
        </w:r>
      </w:hyperlink>
      <w:r>
        <w:t xml:space="preserve">, Accessed 7/18/2018, </w:t>
      </w:r>
      <w:proofErr w:type="spellStart"/>
      <w:r>
        <w:t>rwg</w:t>
      </w:r>
      <w:proofErr w:type="spellEnd"/>
      <w:r>
        <w:t>)</w:t>
      </w:r>
    </w:p>
    <w:p w:rsidR="00771C09" w:rsidRDefault="00771C09" w:rsidP="00771C09">
      <w:pPr>
        <w:rPr>
          <w:sz w:val="16"/>
        </w:rPr>
      </w:pPr>
      <w:r w:rsidRPr="000F31EA">
        <w:rPr>
          <w:rStyle w:val="StyleUnderline"/>
          <w:highlight w:val="yellow"/>
        </w:rPr>
        <w:t>As a psychologist who has spent her career studying human personality</w:t>
      </w:r>
      <w:r w:rsidRPr="003405C8">
        <w:rPr>
          <w:sz w:val="16"/>
        </w:rPr>
        <w:t xml:space="preserve"> and its variations, </w:t>
      </w:r>
      <w:r w:rsidRPr="000F31EA">
        <w:rPr>
          <w:rStyle w:val="StyleUnderline"/>
          <w:highlight w:val="yellow"/>
        </w:rPr>
        <w:t>I can tell you that personalities don’t have an off switch, not even for dire emergencies. If we suffered another brutal terrorist attack,</w:t>
      </w:r>
      <w:r w:rsidRPr="003405C8">
        <w:rPr>
          <w:sz w:val="16"/>
        </w:rPr>
        <w:t xml:space="preserve"> I fear that President </w:t>
      </w:r>
      <w:r w:rsidRPr="000F31EA">
        <w:rPr>
          <w:rStyle w:val="StyleUnderline"/>
          <w:highlight w:val="yellow"/>
        </w:rPr>
        <w:t>Trump would exhibit the same bombast, rage and impulsivity that he has shown in the campaign trail and imperil his fellow human beings</w:t>
      </w:r>
      <w:r w:rsidRPr="003405C8">
        <w:rPr>
          <w:sz w:val="16"/>
        </w:rPr>
        <w:t xml:space="preserve">, perhaps with even more lasting effects than those of the disaster itself. The personality that underlies Trump’s observable behaviors—a demeanor of personal superiority, a focus on being admired, immediate heated anger when challenged, an emphasis on unlimited success, and an apparent expectation of automatic compliance—would be problematic in a U.S. president at any time, and plainly dangerous should our nation experience another terrorist atrocity. </w:t>
      </w:r>
      <w:r w:rsidRPr="000F31EA">
        <w:rPr>
          <w:rStyle w:val="StyleUnderline"/>
          <w:highlight w:val="yellow"/>
        </w:rPr>
        <w:t>A president with such a personality would experience a large terrorist event as an attack on him personally, an enormous “narcissistic injury”</w:t>
      </w:r>
      <w:r w:rsidRPr="003405C8">
        <w:rPr>
          <w:sz w:val="16"/>
        </w:rPr>
        <w:t>—what psychologists call a perceived threat to self-worth—</w:t>
      </w:r>
      <w:r w:rsidRPr="000F31EA">
        <w:rPr>
          <w:rStyle w:val="StyleUnderline"/>
          <w:highlight w:val="yellow"/>
        </w:rPr>
        <w:t>and his rage would be white-hot.</w:t>
      </w:r>
      <w:r w:rsidRPr="003405C8">
        <w:rPr>
          <w:rStyle w:val="StyleUnderline"/>
        </w:rPr>
        <w:t xml:space="preserve"> </w:t>
      </w:r>
      <w:r w:rsidRPr="003405C8">
        <w:rPr>
          <w:sz w:val="16"/>
        </w:rPr>
        <w:t xml:space="preserve">The anger we have seen directed at protesters during Trump rallies would be multiplied by an unknowable factor. </w:t>
      </w:r>
      <w:r w:rsidRPr="000F31EA">
        <w:rPr>
          <w:rStyle w:val="StyleUnderline"/>
          <w:highlight w:val="yellow"/>
        </w:rPr>
        <w:t>That whisper in the ear from an aide</w:t>
      </w:r>
      <w:r w:rsidRPr="003405C8">
        <w:rPr>
          <w:sz w:val="16"/>
        </w:rPr>
        <w:t xml:space="preserve">, telling him that an event had occurred, </w:t>
      </w:r>
      <w:r w:rsidRPr="000F31EA">
        <w:rPr>
          <w:rStyle w:val="StyleUnderline"/>
          <w:highlight w:val="yellow"/>
        </w:rPr>
        <w:t>would instantly evoke a need for reprisal, a desire to attack and to do so right away, using airstrikes, boots on the ground, torture</w:t>
      </w:r>
      <w:r w:rsidRPr="003405C8">
        <w:rPr>
          <w:sz w:val="16"/>
        </w:rPr>
        <w:t xml:space="preserve"> in interrogations and any other “powerful” tactic that occurred to him. If there is a positive thread in this psychologically predicted scenario, it is that such a huge perceived injury to Trump’s sense of self-worth would compel him to focus utterly on the source of that injury. He would be single-mindedly intent on destroying the terrorists and would have no tolerance for those who might wish to refashion the country’s pain and anger into a willingness to attack a different target. In the aftermath of our waking nightmare in 2001, we might have benefited from some portion of that single-mindedness. Still, with a President Trump, the surge of bigotry and the resulting deportation and internment efforts would do their own inestimable damage. Given a re-terrorized nation, Trump’s famous skill at gaining allegiance from people through their heightened fears might very well sway Congress and result in the actual implementation of some of his ideas: a wholesale military response, a lockdown of Muslim communities, and attempts to deport large groups of people. With an unapologetically self-involved and rage-prone commander-in-chief—which is what we evidently would be getting with a President Trump—nothing would be off the table.</w:t>
      </w:r>
    </w:p>
    <w:p w:rsidR="00771C09" w:rsidRDefault="00771C09" w:rsidP="00771C09">
      <w:pPr>
        <w:pStyle w:val="Heading4"/>
      </w:pPr>
      <w:r>
        <w:t>Trump would lash out and carpet bomb ISIS in response to an attack:</w:t>
      </w:r>
    </w:p>
    <w:p w:rsidR="00771C09" w:rsidRDefault="00771C09" w:rsidP="00771C09">
      <w:r>
        <w:t xml:space="preserve">Dennis </w:t>
      </w:r>
      <w:r w:rsidRPr="003405C8">
        <w:rPr>
          <w:rStyle w:val="Style13ptBold"/>
        </w:rPr>
        <w:t>Ross,</w:t>
      </w:r>
      <w:r>
        <w:t xml:space="preserve"> 3/31/20</w:t>
      </w:r>
      <w:r w:rsidRPr="00931D0E">
        <w:rPr>
          <w:rStyle w:val="Style13ptBold"/>
        </w:rPr>
        <w:t>16</w:t>
      </w:r>
      <w:r>
        <w:t xml:space="preserve"> (long-time U.S. Mideast negotiator, “9/11: What Would Trump Do?” </w:t>
      </w:r>
      <w:hyperlink r:id="rId52" w:history="1">
        <w:r w:rsidRPr="00E425C3">
          <w:rPr>
            <w:rStyle w:val="Hyperlink"/>
          </w:rPr>
          <w:t>https://www.politico.com/magazine/story/2016/03/donald-trump-2016-terrorist-attack-foreign-policy-213784</w:t>
        </w:r>
      </w:hyperlink>
      <w:r>
        <w:t xml:space="preserve">, Accessed 7/18/2018, </w:t>
      </w:r>
      <w:proofErr w:type="spellStart"/>
      <w:r>
        <w:t>rwg</w:t>
      </w:r>
      <w:proofErr w:type="spellEnd"/>
      <w:r>
        <w:t>)</w:t>
      </w:r>
    </w:p>
    <w:p w:rsidR="00771C09" w:rsidRDefault="00771C09" w:rsidP="00771C09">
      <w:pPr>
        <w:rPr>
          <w:sz w:val="16"/>
        </w:rPr>
      </w:pPr>
      <w:r w:rsidRPr="000F31EA">
        <w:rPr>
          <w:rStyle w:val="StyleUnderline"/>
          <w:highlight w:val="yellow"/>
        </w:rPr>
        <w:t>If such an attack takes place</w:t>
      </w:r>
      <w:r w:rsidRPr="003405C8">
        <w:rPr>
          <w:sz w:val="16"/>
        </w:rPr>
        <w:t xml:space="preserve">, it would be clear that Trump’s ill-considered readiness to stop Muslims from gaining entry to the country has not worked—no surprise here, as he is playing to the ISIS playbook that seeks polarization and needs the image of a war on Muslims to attract followers. </w:t>
      </w:r>
      <w:r w:rsidRPr="000F31EA">
        <w:rPr>
          <w:rStyle w:val="StyleUnderline"/>
          <w:highlight w:val="yellow"/>
        </w:rPr>
        <w:t>The fact that Trump has little use for our alliances like NATO also means in the first instance, his response would likely be to go it alone.</w:t>
      </w:r>
      <w:r w:rsidRPr="003405C8">
        <w:rPr>
          <w:sz w:val="16"/>
        </w:rPr>
        <w:t xml:space="preserve"> But against whom? Did the attackers come from ISIS and had they gone to Syria? Was al Qaeda competing with ISIS to show it remains relevant and capable of producing larger mass casualty acts of terror than ISIS? Should it be ISIS, we know from candidate Trump that when it comes to ISIS he will listen to the military. But the military has not been notably more inclined than President Obama to commit forces on the ground. However, </w:t>
      </w:r>
      <w:r w:rsidRPr="000F31EA">
        <w:rPr>
          <w:rStyle w:val="StyleUnderline"/>
          <w:highlight w:val="yellow"/>
        </w:rPr>
        <w:t>should ISIS prove to be responsible for a 9/11 type attack</w:t>
      </w:r>
      <w:r w:rsidRPr="003405C8">
        <w:rPr>
          <w:sz w:val="16"/>
        </w:rPr>
        <w:t xml:space="preserve">—and clearly the events in Brussels show its leaders are trying—we will need a far more dramatic effort against them on the group to demonstrate they are losing, and will lose further from any such attacks. Perhaps </w:t>
      </w:r>
      <w:r w:rsidRPr="000F31EA">
        <w:rPr>
          <w:rStyle w:val="StyleUnderline"/>
          <w:highlight w:val="yellow"/>
        </w:rPr>
        <w:t>Trump, who has made it clear he is reluctant to use ground forces, will call for carpet-bombing as a punishment for ISIS</w:t>
      </w:r>
      <w:r w:rsidRPr="003405C8">
        <w:rPr>
          <w:sz w:val="16"/>
        </w:rPr>
        <w:t>. That will shift the onus onto us without removing ISIS from Mosul or Raqqa—the key symbols of their success to date. In the aftermath of a 9/11 type attack we need to inflict real and symbolic setbacks on ISIS to blunt its appeal and to restore confidence among our own citizenry and that of those very Sunnis we would want to partner with us. Are they likely to partner with us if we can’t offer unmistakable signs of success and of our resolve? They won’t take a new president’s word for it—or buy his “believe me” declarations. Will Trump change and see the value of working with others? Let’s hope so, but there is little in his posture to date that suggests he will do so.</w:t>
      </w:r>
    </w:p>
    <w:p w:rsidR="00771C09" w:rsidRDefault="00771C09" w:rsidP="00771C09">
      <w:pPr>
        <w:pStyle w:val="Heading4"/>
      </w:pPr>
      <w:r>
        <w:t>Trump would lash out by bombing the Middle East in response to a terrorist attack on the US:</w:t>
      </w:r>
    </w:p>
    <w:p w:rsidR="00771C09" w:rsidRDefault="00771C09" w:rsidP="00771C09">
      <w:r>
        <w:t xml:space="preserve">Jacob </w:t>
      </w:r>
      <w:proofErr w:type="spellStart"/>
      <w:r w:rsidRPr="00931D0E">
        <w:rPr>
          <w:rStyle w:val="Style13ptBold"/>
        </w:rPr>
        <w:t>Heilbrunn</w:t>
      </w:r>
      <w:proofErr w:type="spellEnd"/>
      <w:r w:rsidRPr="00931D0E">
        <w:rPr>
          <w:rStyle w:val="Style13ptBold"/>
        </w:rPr>
        <w:t>,</w:t>
      </w:r>
      <w:r>
        <w:t xml:space="preserve"> 3/31/20</w:t>
      </w:r>
      <w:r w:rsidRPr="00931D0E">
        <w:rPr>
          <w:rStyle w:val="Style13ptBold"/>
        </w:rPr>
        <w:t>16</w:t>
      </w:r>
      <w:r>
        <w:t xml:space="preserve"> (editor of the National Interest, “9/11: What Would Trump Do?” </w:t>
      </w:r>
      <w:hyperlink r:id="rId53" w:history="1">
        <w:r w:rsidRPr="00E425C3">
          <w:rPr>
            <w:rStyle w:val="Hyperlink"/>
          </w:rPr>
          <w:t>https://www.politico.com/magazine/story/2016/03/donald-trump-2016-terrorist-attack-foreign-policy-213784</w:t>
        </w:r>
      </w:hyperlink>
      <w:r>
        <w:t xml:space="preserve">, Accessed 7/18/2018, </w:t>
      </w:r>
      <w:proofErr w:type="spellStart"/>
      <w:r>
        <w:t>rwg</w:t>
      </w:r>
      <w:proofErr w:type="spellEnd"/>
      <w:r>
        <w:t>)</w:t>
      </w:r>
    </w:p>
    <w:p w:rsidR="00771C09" w:rsidRDefault="00771C09" w:rsidP="00771C09">
      <w:pPr>
        <w:rPr>
          <w:sz w:val="16"/>
        </w:rPr>
      </w:pPr>
      <w:r w:rsidRPr="00C80A50">
        <w:rPr>
          <w:sz w:val="16"/>
        </w:rPr>
        <w:t xml:space="preserve">Donald Trump has already made it clear that he regards much of the global order that was established by Harry S. Truman and Dean Acheson after World War II as impotent and obsolete. Almost as soon as he’s sworn the oath to serve as commander-in-chief, </w:t>
      </w:r>
      <w:r w:rsidRPr="000F31EA">
        <w:rPr>
          <w:rStyle w:val="StyleUnderline"/>
          <w:highlight w:val="yellow"/>
        </w:rPr>
        <w:t>Trump</w:t>
      </w:r>
      <w:r w:rsidRPr="00C80A50">
        <w:rPr>
          <w:sz w:val="16"/>
        </w:rPr>
        <w:t xml:space="preserve"> will go to work to create a new one based on the exercise of American military power and cooperation with Washington’s traditional adversaries such as Russia. So the real question may be this: </w:t>
      </w:r>
      <w:r w:rsidRPr="000F31EA">
        <w:rPr>
          <w:rStyle w:val="StyleUnderline"/>
          <w:highlight w:val="yellow"/>
        </w:rPr>
        <w:t>How would a 9/11 event accelerate his already existing efforts to upend the American national security establishment?</w:t>
      </w:r>
      <w:r>
        <w:rPr>
          <w:rStyle w:val="StyleUnderline"/>
        </w:rPr>
        <w:t xml:space="preserve"> </w:t>
      </w:r>
      <w:r w:rsidRPr="000F31EA">
        <w:rPr>
          <w:rStyle w:val="StyleUnderline"/>
          <w:highlight w:val="yellow"/>
        </w:rPr>
        <w:t>Following the attack, President Trump builds upon his initial attempts to restore relations with Russia</w:t>
      </w:r>
      <w:r w:rsidRPr="00C80A50">
        <w:rPr>
          <w:sz w:val="16"/>
        </w:rPr>
        <w:t xml:space="preserve">, which included nuclear arms-control negotiations. He now invites President Vladimir Putin to the White House—complete with a state dinner in his honor. Trump, the consummate dealmaker, says that it’s imperative to let bygones be bygones in the interest of a united front with Russia to defeat the Islamic peril. At the same time, Trump announces that America is withdrawing from NATO and concedes Russia’s sphere of influence in Eastern Europe. England, which has already withdrawn from the European Union, joins the U.S-Russia alliance. In following this course, Trump invokes World War II to declare that he’s simply following in Franklin Roosevelt’s footsteps. All of this is music to the Kremlin’s ears, which has consistently bemoaned the fact that the Obama administration has spurned its offers of cooperation. </w:t>
      </w:r>
      <w:r w:rsidRPr="000F31EA">
        <w:rPr>
          <w:rStyle w:val="StyleUnderline"/>
          <w:highlight w:val="yellow"/>
        </w:rPr>
        <w:t>British, Russian and American warplanes bomb targets in Syria and Iraq that served as staging grounds for the Islamic State’s assault on America</w:t>
      </w:r>
      <w:r w:rsidRPr="00C80A50">
        <w:rPr>
          <w:sz w:val="16"/>
        </w:rPr>
        <w:t>. In addition, Trump pivots from America’s traditional alliance with Saudi Arabia to working with Iran; to general astonishment, he visits Tehran to open up a new American embassy. Trump says that the only predictable thing about his presidency is that he will always seek to be unpredictable.</w:t>
      </w:r>
    </w:p>
    <w:p w:rsidR="00771C09" w:rsidRPr="00504076" w:rsidRDefault="00771C09" w:rsidP="00771C09">
      <w:pPr>
        <w:pStyle w:val="Heading3"/>
        <w:rPr>
          <w:rStyle w:val="Style13ptBold"/>
          <w:b/>
          <w:sz w:val="32"/>
          <w:szCs w:val="32"/>
          <w:u w:val="single"/>
        </w:rPr>
      </w:pPr>
      <w:r w:rsidRPr="00504076">
        <w:rPr>
          <w:rStyle w:val="Style13ptBold"/>
          <w:b/>
          <w:sz w:val="32"/>
          <w:szCs w:val="32"/>
          <w:u w:val="single"/>
        </w:rPr>
        <w:t>Impact Module:  Middle East War</w:t>
      </w:r>
    </w:p>
    <w:p w:rsidR="00771C09" w:rsidRPr="00DB312D" w:rsidRDefault="00771C09" w:rsidP="00771C09">
      <w:pPr>
        <w:pStyle w:val="Heading4"/>
        <w:numPr>
          <w:ilvl w:val="0"/>
          <w:numId w:val="15"/>
        </w:numPr>
        <w:rPr>
          <w:rStyle w:val="Style13ptBold"/>
          <w:b/>
        </w:rPr>
      </w:pPr>
      <w:r w:rsidRPr="00DB312D">
        <w:rPr>
          <w:rStyle w:val="Style13ptBold"/>
          <w:b/>
        </w:rPr>
        <w:t>9/11 style attack leads to a Middle East War</w:t>
      </w:r>
    </w:p>
    <w:p w:rsidR="00771C09" w:rsidRDefault="00771C09" w:rsidP="00771C09">
      <w:r w:rsidRPr="00DB312D">
        <w:t xml:space="preserve">Paul </w:t>
      </w:r>
      <w:r w:rsidRPr="00DB312D">
        <w:rPr>
          <w:rStyle w:val="Style13ptBold"/>
        </w:rPr>
        <w:t>Pillar</w:t>
      </w:r>
      <w:r>
        <w:t>, 3/31/20</w:t>
      </w:r>
      <w:r w:rsidRPr="00DB312D">
        <w:rPr>
          <w:rStyle w:val="Style13ptBold"/>
        </w:rPr>
        <w:t>16</w:t>
      </w:r>
      <w:r>
        <w:t xml:space="preserve"> (</w:t>
      </w:r>
      <w:r w:rsidRPr="00DB312D">
        <w:t>nonresident senior fellow at the Brookings Institution</w:t>
      </w:r>
      <w:r>
        <w:t xml:space="preserve">, “9/11: What Would Trump Do?” </w:t>
      </w:r>
      <w:hyperlink r:id="rId54" w:history="1">
        <w:r w:rsidRPr="00E425C3">
          <w:rPr>
            <w:rStyle w:val="Hyperlink"/>
          </w:rPr>
          <w:t>https://www.politico.com/magazine/story/2016/03/donald-trump-2016-terrorist-attack-foreign-policy-213784</w:t>
        </w:r>
      </w:hyperlink>
      <w:r>
        <w:t xml:space="preserve">, Accessed 7/18/2018, </w:t>
      </w:r>
      <w:proofErr w:type="spellStart"/>
      <w:r>
        <w:t>rwg</w:t>
      </w:r>
      <w:proofErr w:type="spellEnd"/>
      <w:r>
        <w:t>)</w:t>
      </w:r>
    </w:p>
    <w:p w:rsidR="00771C09" w:rsidRDefault="00771C09" w:rsidP="00771C09">
      <w:pPr>
        <w:rPr>
          <w:sz w:val="16"/>
        </w:rPr>
      </w:pPr>
      <w:r w:rsidRPr="00DB312D">
        <w:rPr>
          <w:sz w:val="16"/>
        </w:rPr>
        <w:t xml:space="preserve"> “Trump’s foreign policy inexperience and the proven tendency of one thing to lead to another in military interventions could easily mean a protracted U.S. involvement in a ground war in Syria” Paul Pillar is nonresident senior fellow at the Brookings Institution and at the Center for Security Studies at Georgetown University. From 2000 to 2005, as the national intelligence officer for the Near East and South Asia, he was in charge of the analysis of those regions for the CIA and all other American intelligence agencies. In a Trump presidency, </w:t>
      </w:r>
      <w:r w:rsidRPr="000F31EA">
        <w:rPr>
          <w:rStyle w:val="StyleUnderline"/>
          <w:highlight w:val="yellow"/>
        </w:rPr>
        <w:t>the potentially moderating influence of the national security establishment will be far less powerful than Trump’s own ideas and the political demands of a scared, fired-up public in the aftermath of a terrorist attack like 9/11</w:t>
      </w:r>
      <w:r w:rsidRPr="00DB312D">
        <w:rPr>
          <w:sz w:val="16"/>
        </w:rPr>
        <w:t xml:space="preserve">. If we know one thing about Trump, it’s his talent for providing an outlet for cruder, simpler and more emotional demands of the general public—and we will likely see that talent in his counterterrorism policies in the days </w:t>
      </w:r>
      <w:r w:rsidRPr="000F31EA">
        <w:rPr>
          <w:rStyle w:val="StyleUnderline"/>
          <w:highlight w:val="yellow"/>
        </w:rPr>
        <w:t>following an attack on the scale of 9/11</w:t>
      </w:r>
      <w:r w:rsidRPr="00DB312D">
        <w:rPr>
          <w:sz w:val="16"/>
        </w:rPr>
        <w:t xml:space="preserve">. Trump’s statements about the use of torture have been specific enough that after an attack he would feel almost obliged to re-institute it in the military and intelligence agencies if he had not done so already. There would be significant resistance to doing so, of course, and given how the issue has been viewed and discussed in the past couple of years it may seem unlikely that Trump would succeed in making this change. But current public and congressional views of the issue are much different from the views that prevailed in the immediate aftermath of 9/11. In the aftermath of another 9/11-type attack, public moods and thus tolerance of torture are likely to revert to what they were back then. </w:t>
      </w:r>
      <w:r w:rsidRPr="000F31EA">
        <w:rPr>
          <w:rStyle w:val="StyleUnderline"/>
          <w:highlight w:val="yellow"/>
        </w:rPr>
        <w:t>Assuming any connection at all could be made between the attack and a foreign location—such as the ISIL-controlled enclave in Syria—a Trump administration would launch a major military assault on the ostensibly relevant foreign targets</w:t>
      </w:r>
      <w:r w:rsidRPr="00DB312D">
        <w:rPr>
          <w:sz w:val="16"/>
        </w:rPr>
        <w:t xml:space="preserve">. Although some of Trump’s statements during the campaign suggest an aversion to large ground wars and to anything that smacks of nation-building, the subsequent political and operational momentum may overtake the aversion. </w:t>
      </w:r>
      <w:r w:rsidRPr="000F31EA">
        <w:rPr>
          <w:rStyle w:val="StyleUnderline"/>
          <w:highlight w:val="yellow"/>
        </w:rPr>
        <w:t>Trump’s foreign policy inexperience and the proven tendency of one thing to lead to another in military interventions could easily mean a protracted U.S. involvement in a ground war in Syria</w:t>
      </w:r>
      <w:r w:rsidRPr="00DB312D">
        <w:rPr>
          <w:sz w:val="16"/>
        </w:rPr>
        <w:t>. President Trump’s relations with allies and other foreign states in the aftermath of an attack would resemble the “for us or for the terrorists” attitude of the George W. Bush administration but with the addition of a generous dose of Trumpian bombast. There would be much wincing in foreign capitals as governments tried to strike a balance between supporting an America that had just been attacked and not appearing to be bullied by the man in the White House. The rest of what would be a distinctively Trump response to an attack would be felt domestically. This would be the occasion for a President Trump to do whatever he had not already done in restricting immigration. Beyond that, candidate Trump has given us little specific to go on, but it is likely that the status of Muslims in America and their relations with fellow citizens would become as delicate and fraught as they ever have been. Islamophobia will likely surge and relationships between Muslim communities and police will likely worsen. A President Trump would be more likely to exacerbate than to smooth the fears and suspicions involved.</w:t>
      </w:r>
    </w:p>
    <w:p w:rsidR="00771C09" w:rsidRPr="00DB312D" w:rsidRDefault="00771C09" w:rsidP="00771C09">
      <w:pPr>
        <w:pStyle w:val="Heading4"/>
        <w:numPr>
          <w:ilvl w:val="0"/>
          <w:numId w:val="15"/>
        </w:numPr>
      </w:pPr>
      <w:r>
        <w:t>Middle East conflict goes nuclear:</w:t>
      </w:r>
    </w:p>
    <w:p w:rsidR="00771C09" w:rsidRDefault="00771C09" w:rsidP="00771C09">
      <w:r>
        <w:t xml:space="preserve">James </w:t>
      </w:r>
      <w:r w:rsidRPr="00DB312D">
        <w:rPr>
          <w:rStyle w:val="Style13ptBold"/>
        </w:rPr>
        <w:t>Russell, 2009</w:t>
      </w:r>
      <w:r>
        <w:t xml:space="preserve"> (Senior Lecturer in the Department of National Security Affairs – Naval Postgraduate School), Strategic Stability Reconsidered: Prospects for Nuclear War and Escalation in the Middle East, 2009.  Retrieved Apr. 7, 2018 from https://www.ifri.org/sites/default/files/atoms /files/PP26_Russell_2009.pdf</w:t>
      </w:r>
    </w:p>
    <w:p w:rsidR="00771C09" w:rsidRDefault="00771C09" w:rsidP="00771C09">
      <w:r w:rsidRPr="000F31EA">
        <w:rPr>
          <w:rStyle w:val="StyleUnderline"/>
          <w:highlight w:val="yellow"/>
        </w:rPr>
        <w:t>Strategic stability in the region is thus undermined by</w:t>
      </w:r>
      <w:r>
        <w:t xml:space="preserve"> various factors: (1) </w:t>
      </w:r>
      <w:r w:rsidRPr="000F31EA">
        <w:rPr>
          <w:rStyle w:val="StyleUnderline"/>
          <w:highlight w:val="yellow"/>
        </w:rPr>
        <w:t>asymmetric interests in the bargaining framework that can introduce unpredictable behavior</w:t>
      </w:r>
      <w:r>
        <w:t xml:space="preserve"> from actors; (2) </w:t>
      </w:r>
      <w:r w:rsidRPr="000F31EA">
        <w:rPr>
          <w:rStyle w:val="StyleUnderline"/>
          <w:highlight w:val="yellow"/>
        </w:rPr>
        <w:t>the presence of non-state actors that introduce unpredictability into relationships between the antagonists</w:t>
      </w:r>
      <w:r>
        <w:t xml:space="preserve">; (3) </w:t>
      </w:r>
      <w:r w:rsidRPr="000F31EA">
        <w:rPr>
          <w:rStyle w:val="StyleUnderline"/>
          <w:highlight w:val="yellow"/>
        </w:rPr>
        <w:t>incompatible assumptions about the structure of the deterrent relationship that makes the bargaining framework strategically unstable;</w:t>
      </w:r>
      <w:r>
        <w:t xml:space="preserve"> (4) </w:t>
      </w:r>
      <w:r w:rsidRPr="000F31EA">
        <w:rPr>
          <w:rStyle w:val="StyleUnderline"/>
          <w:highlight w:val="yellow"/>
        </w:rPr>
        <w:t>perceptions by Israel and the U</w:t>
      </w:r>
      <w:r>
        <w:t xml:space="preserve">nited </w:t>
      </w:r>
      <w:r w:rsidRPr="000F31EA">
        <w:rPr>
          <w:rStyle w:val="StyleUnderline"/>
          <w:highlight w:val="yellow"/>
        </w:rPr>
        <w:t>S</w:t>
      </w:r>
      <w:r>
        <w:t xml:space="preserve">tates </w:t>
      </w:r>
      <w:r w:rsidRPr="000F31EA">
        <w:rPr>
          <w:rStyle w:val="StyleUnderline"/>
          <w:highlight w:val="yellow"/>
        </w:rPr>
        <w:t>that its window of opportunity for military action is closing, which could prompt a preventive attack</w:t>
      </w:r>
      <w:r>
        <w:t>; (5) t</w:t>
      </w:r>
      <w:r w:rsidRPr="000F31EA">
        <w:rPr>
          <w:rStyle w:val="StyleUnderline"/>
          <w:highlight w:val="yellow"/>
        </w:rPr>
        <w:t>he prospect that Iran’s response to pre-emptive attacks could involve unconventional weapons, which could prompt escalation by Israel and/or the U</w:t>
      </w:r>
      <w:r>
        <w:t xml:space="preserve">nited </w:t>
      </w:r>
      <w:r w:rsidRPr="000F31EA">
        <w:rPr>
          <w:rStyle w:val="StyleUnderline"/>
          <w:highlight w:val="yellow"/>
        </w:rPr>
        <w:t>S</w:t>
      </w:r>
      <w:r>
        <w:t xml:space="preserve">tates; (6) the lack of a communications framework to build trust and cooperation among framework participants. </w:t>
      </w:r>
      <w:r w:rsidRPr="000F31EA">
        <w:rPr>
          <w:rStyle w:val="StyleUnderline"/>
          <w:highlight w:val="yellow"/>
        </w:rPr>
        <w:t>These systemic weaknesses in the coercive bargaining framework all suggest that escalation by any the parties could happen either on purpose or as a result of miscalculation</w:t>
      </w:r>
      <w:r>
        <w:t xml:space="preserve"> or the pressures of wartime circumstance. Given these factors, </w:t>
      </w:r>
      <w:r w:rsidRPr="000F31EA">
        <w:rPr>
          <w:rStyle w:val="StyleUnderline"/>
          <w:highlight w:val="yellow"/>
        </w:rPr>
        <w:t>it is disturbingly easy to imagine scenarios under which a conflict could quickly escalate in which the regional antagonists would consider the use of chemical, biological, or nuclear weapons. It would be a mistake to believe the nuclear taboo can somehow magically keep nuclear weapons from being used in the context of an unstable strategic framework.</w:t>
      </w:r>
      <w:r>
        <w:t xml:space="preserve"> Systemic asymmetries between actors in fact suggest a certain increase in the probability of war – a war in which escalation could happen quickly and from a variety of participants. Once such a war starts, events would likely develop a momentum all their own and decision-making would consequently be shaped in unpredictable ways. The international community must take this possibility seriously, and muster every tool at its disposal to prevent such an outcome, which would be an unprecedented disaster for the peoples of the region, with substantial risk for the entire world.</w:t>
      </w:r>
    </w:p>
    <w:p w:rsidR="00771C09" w:rsidRDefault="00771C09" w:rsidP="00771C09">
      <w:pPr>
        <w:pStyle w:val="Heading2"/>
      </w:pPr>
      <w:r>
        <w:t>DA Turns Case</w:t>
      </w:r>
    </w:p>
    <w:p w:rsidR="00771C09" w:rsidRDefault="00771C09" w:rsidP="00771C09">
      <w:pPr>
        <w:pStyle w:val="Heading3"/>
      </w:pPr>
      <w:r>
        <w:t>DA Turns Case:  Trump Would Restrict Immigration In Response to An Attack</w:t>
      </w:r>
    </w:p>
    <w:p w:rsidR="00771C09" w:rsidRDefault="00771C09" w:rsidP="00771C09">
      <w:pPr>
        <w:pStyle w:val="Heading4"/>
      </w:pPr>
      <w:r>
        <w:t>Trump would restrict immigration in response to a 9/11 attack:</w:t>
      </w:r>
    </w:p>
    <w:p w:rsidR="00771C09" w:rsidRDefault="00771C09" w:rsidP="00771C09">
      <w:r>
        <w:t xml:space="preserve">Stanley </w:t>
      </w:r>
      <w:proofErr w:type="spellStart"/>
      <w:r w:rsidRPr="00504076">
        <w:rPr>
          <w:rStyle w:val="Style13ptBold"/>
        </w:rPr>
        <w:t>Renshon</w:t>
      </w:r>
      <w:proofErr w:type="spellEnd"/>
      <w:r>
        <w:t>, 3/31/20</w:t>
      </w:r>
      <w:r w:rsidRPr="00DB312D">
        <w:rPr>
          <w:rStyle w:val="Style13ptBold"/>
        </w:rPr>
        <w:t>16</w:t>
      </w:r>
      <w:r>
        <w:t xml:space="preserve"> (political science professor at the City University of New York, “9/11: What Would Trump Do?” </w:t>
      </w:r>
      <w:hyperlink r:id="rId55" w:history="1">
        <w:r w:rsidRPr="00E425C3">
          <w:rPr>
            <w:rStyle w:val="Hyperlink"/>
          </w:rPr>
          <w:t>https://www.politico.com/magazine/story/2016/03/donald-trump-2016-terrorist-attack-foreign-policy-213784</w:t>
        </w:r>
      </w:hyperlink>
      <w:r>
        <w:t xml:space="preserve">, Accessed 7/18/2018, </w:t>
      </w:r>
      <w:proofErr w:type="spellStart"/>
      <w:r>
        <w:t>rwg</w:t>
      </w:r>
      <w:proofErr w:type="spellEnd"/>
      <w:r>
        <w:t>)</w:t>
      </w:r>
    </w:p>
    <w:p w:rsidR="00771C09" w:rsidRPr="00504076" w:rsidRDefault="00771C09" w:rsidP="00771C09">
      <w:pPr>
        <w:rPr>
          <w:sz w:val="16"/>
        </w:rPr>
      </w:pPr>
      <w:r w:rsidRPr="000F31EA">
        <w:rPr>
          <w:rStyle w:val="StyleUnderline"/>
          <w:highlight w:val="yellow"/>
        </w:rPr>
        <w:t>Trump would be angry, much as</w:t>
      </w:r>
      <w:r w:rsidRPr="00504076">
        <w:rPr>
          <w:sz w:val="16"/>
        </w:rPr>
        <w:t xml:space="preserve"> George W. </w:t>
      </w:r>
      <w:r w:rsidRPr="000F31EA">
        <w:rPr>
          <w:rStyle w:val="StyleUnderline"/>
          <w:highlight w:val="yellow"/>
        </w:rPr>
        <w:t>Bush was after the 9 /11 attacks</w:t>
      </w:r>
      <w:r w:rsidRPr="00504076">
        <w:rPr>
          <w:sz w:val="16"/>
        </w:rPr>
        <w:t xml:space="preserve">, but much less methodical. </w:t>
      </w:r>
      <w:r w:rsidRPr="000F31EA">
        <w:rPr>
          <w:rStyle w:val="StyleUnderline"/>
          <w:highlight w:val="yellow"/>
        </w:rPr>
        <w:t>He would</w:t>
      </w:r>
      <w:r w:rsidRPr="00504076">
        <w:rPr>
          <w:sz w:val="16"/>
        </w:rPr>
        <w:t xml:space="preserve"> order all available assistance to the victims, take to the airwaves to assure the American people that the attack would not go un-avenged and then proceed to </w:t>
      </w:r>
      <w:r w:rsidRPr="000F31EA">
        <w:rPr>
          <w:rStyle w:val="StyleUnderline"/>
          <w:highlight w:val="yellow"/>
        </w:rPr>
        <w:t>do something dramatic, public and lethal</w:t>
      </w:r>
      <w:r w:rsidRPr="00504076">
        <w:rPr>
          <w:sz w:val="16"/>
        </w:rPr>
        <w:t>. There would be with Mr. Trump no publically drawn red lines that he takes pride later in not crossing. There would be no telegraphing of policy decisions to allow those responsible to adjust. And there would be public justifications about “limits” and “proportionality.” At minimum, the response would involve dramatic airstrikes against previously off-limit targets—oil rigs, training grounds and even targets within urban areas, if necessary—and ramped-up commando raids against those enemies and their supporters, primarily in Syria, but world-wide as well.</w:t>
      </w:r>
      <w:r w:rsidRPr="000F31EA">
        <w:rPr>
          <w:rStyle w:val="StyleUnderline"/>
          <w:highlight w:val="yellow"/>
        </w:rPr>
        <w:t xml:space="preserve"> If the attacks were committed by immigrants or Americans, I wouldn’t rule out his asking Congress for much tighter controls on immigration and even the loss of legal status and citizenship for any supporters found to be involved</w:t>
      </w:r>
      <w:r w:rsidRPr="00504076">
        <w:rPr>
          <w:sz w:val="16"/>
        </w:rPr>
        <w:t xml:space="preserve">. </w:t>
      </w:r>
      <w:r w:rsidRPr="000F31EA">
        <w:rPr>
          <w:rStyle w:val="StyleUnderline"/>
          <w:highlight w:val="yellow"/>
        </w:rPr>
        <w:t>The intended message would be stark: attack us and you and those who support you will pay an unbearable price</w:t>
      </w:r>
      <w:r w:rsidRPr="00504076">
        <w:rPr>
          <w:sz w:val="16"/>
        </w:rPr>
        <w:t>.</w:t>
      </w:r>
    </w:p>
    <w:p w:rsidR="00771C09" w:rsidRPr="00C80A50" w:rsidRDefault="00771C09" w:rsidP="00771C09">
      <w:pPr>
        <w:rPr>
          <w:sz w:val="16"/>
        </w:rPr>
      </w:pPr>
    </w:p>
    <w:p w:rsidR="00771C09" w:rsidRDefault="00771C09" w:rsidP="00771C09">
      <w:pPr>
        <w:pStyle w:val="Heading3"/>
      </w:pPr>
      <w:r>
        <w:t>DA Turns Case:  Terrorist Attack Turns Rights Advantage</w:t>
      </w:r>
    </w:p>
    <w:p w:rsidR="00771C09" w:rsidRDefault="00771C09" w:rsidP="00771C09">
      <w:pPr>
        <w:pStyle w:val="Heading4"/>
      </w:pPr>
      <w:r>
        <w:t>Trump would crack down on civil liberties in the event of another 9/11:</w:t>
      </w:r>
    </w:p>
    <w:p w:rsidR="00771C09" w:rsidRDefault="00771C09" w:rsidP="00771C09">
      <w:r>
        <w:t xml:space="preserve">Ian </w:t>
      </w:r>
      <w:proofErr w:type="spellStart"/>
      <w:r w:rsidRPr="00C80A50">
        <w:rPr>
          <w:rStyle w:val="Style13ptBold"/>
        </w:rPr>
        <w:t>Bremmer</w:t>
      </w:r>
      <w:proofErr w:type="spellEnd"/>
      <w:r w:rsidRPr="00C80A50">
        <w:rPr>
          <w:rStyle w:val="Style13ptBold"/>
        </w:rPr>
        <w:t>,</w:t>
      </w:r>
      <w:r>
        <w:t xml:space="preserve"> 3/31/20</w:t>
      </w:r>
      <w:r w:rsidRPr="00931D0E">
        <w:rPr>
          <w:rStyle w:val="Style13ptBold"/>
        </w:rPr>
        <w:t>16</w:t>
      </w:r>
      <w:r>
        <w:t xml:space="preserve"> (president of Eurasia Group and a global research professor at New York University, “9/11: What Would Trump Do?” </w:t>
      </w:r>
      <w:hyperlink r:id="rId56" w:history="1">
        <w:r w:rsidRPr="00E425C3">
          <w:rPr>
            <w:rStyle w:val="Hyperlink"/>
          </w:rPr>
          <w:t>https://www.politico.com/magazine/story/2016/03/donald-trump-2016-terrorist-attack-foreign-policy-213784</w:t>
        </w:r>
      </w:hyperlink>
      <w:r>
        <w:t xml:space="preserve">, Accessed 7/18/2018, </w:t>
      </w:r>
      <w:proofErr w:type="spellStart"/>
      <w:r>
        <w:t>rwg</w:t>
      </w:r>
      <w:proofErr w:type="spellEnd"/>
      <w:r>
        <w:t>)</w:t>
      </w:r>
    </w:p>
    <w:p w:rsidR="00771C09" w:rsidRPr="00C80A50" w:rsidRDefault="00771C09" w:rsidP="00771C09">
      <w:pPr>
        <w:rPr>
          <w:sz w:val="16"/>
        </w:rPr>
      </w:pPr>
      <w:r w:rsidRPr="00C80A50">
        <w:rPr>
          <w:sz w:val="16"/>
        </w:rPr>
        <w:t xml:space="preserve">It’s not an easy thing to say, but </w:t>
      </w:r>
      <w:r w:rsidRPr="000F31EA">
        <w:rPr>
          <w:rStyle w:val="StyleUnderline"/>
          <w:highlight w:val="yellow"/>
        </w:rPr>
        <w:t>America was fortunate that 9/11 happened when it did. The U</w:t>
      </w:r>
      <w:r w:rsidRPr="00C80A50">
        <w:rPr>
          <w:sz w:val="16"/>
        </w:rPr>
        <w:t xml:space="preserve">nited </w:t>
      </w:r>
      <w:r w:rsidRPr="000F31EA">
        <w:rPr>
          <w:rStyle w:val="StyleUnderline"/>
          <w:highlight w:val="yellow"/>
        </w:rPr>
        <w:t>S</w:t>
      </w:r>
      <w:r w:rsidRPr="00C80A50">
        <w:rPr>
          <w:sz w:val="16"/>
        </w:rPr>
        <w:t xml:space="preserve">tates </w:t>
      </w:r>
      <w:r w:rsidRPr="000F31EA">
        <w:rPr>
          <w:rStyle w:val="StyleUnderline"/>
          <w:highlight w:val="yellow"/>
        </w:rPr>
        <w:t>was in great shape back then, as was its economy. There was no serious social discontent bubbling beneath the surface, and inequality was nowhere near the wedge issue it is today</w:t>
      </w:r>
      <w:r w:rsidRPr="00C80A50">
        <w:rPr>
          <w:sz w:val="16"/>
        </w:rPr>
        <w:t xml:space="preserve">. Washington’s alliances around the world were strong back then, and China was still weak. Washington even had decent relations with Moscow—and they improved after the tragedy. So when 9/11 happened, the entire country—and the world—rallied around the president. </w:t>
      </w:r>
      <w:r w:rsidRPr="000F31EA">
        <w:rPr>
          <w:rStyle w:val="StyleUnderline"/>
          <w:highlight w:val="yellow"/>
        </w:rPr>
        <w:t>That’s a far cry from where the U</w:t>
      </w:r>
      <w:r w:rsidRPr="00C80A50">
        <w:rPr>
          <w:sz w:val="16"/>
        </w:rPr>
        <w:t xml:space="preserve">nited </w:t>
      </w:r>
      <w:r w:rsidRPr="000F31EA">
        <w:rPr>
          <w:rStyle w:val="StyleUnderline"/>
          <w:highlight w:val="yellow"/>
        </w:rPr>
        <w:t>S</w:t>
      </w:r>
      <w:r w:rsidRPr="00C80A50">
        <w:rPr>
          <w:sz w:val="16"/>
        </w:rPr>
        <w:t xml:space="preserve">tates is today. And let’s be honest—Trump in the White House during a real national security crisis is as close to a near-dystopian America as can be imagined. </w:t>
      </w:r>
      <w:r w:rsidRPr="000F31EA">
        <w:rPr>
          <w:rStyle w:val="StyleUnderline"/>
          <w:highlight w:val="yellow"/>
        </w:rPr>
        <w:t>If terrorists were to hit the U</w:t>
      </w:r>
      <w:r w:rsidRPr="00C80A50">
        <w:rPr>
          <w:sz w:val="16"/>
        </w:rPr>
        <w:t xml:space="preserve">nited </w:t>
      </w:r>
      <w:r w:rsidRPr="000F31EA">
        <w:rPr>
          <w:rStyle w:val="StyleUnderline"/>
          <w:highlight w:val="yellow"/>
        </w:rPr>
        <w:t>S</w:t>
      </w:r>
      <w:r w:rsidRPr="00C80A50">
        <w:rPr>
          <w:sz w:val="16"/>
        </w:rPr>
        <w:t xml:space="preserve">tates, </w:t>
      </w:r>
      <w:r w:rsidRPr="000F31EA">
        <w:rPr>
          <w:rStyle w:val="StyleUnderline"/>
          <w:highlight w:val="yellow"/>
        </w:rPr>
        <w:t>America’s political response would be closer to what France went through following its November attacks, with Trump</w:t>
      </w:r>
      <w:r w:rsidRPr="00C80A50">
        <w:rPr>
          <w:sz w:val="16"/>
        </w:rPr>
        <w:t xml:space="preserve"> playing the reactionary role called for France’s ex-President Nicolas Sarkozy. He’d </w:t>
      </w:r>
      <w:r w:rsidRPr="000F31EA">
        <w:rPr>
          <w:rStyle w:val="StyleUnderline"/>
          <w:highlight w:val="yellow"/>
        </w:rPr>
        <w:t>push for overall surveillance and monitoring of Muslims in the U</w:t>
      </w:r>
      <w:r w:rsidRPr="00C80A50">
        <w:rPr>
          <w:sz w:val="16"/>
        </w:rPr>
        <w:t xml:space="preserve">nited </w:t>
      </w:r>
      <w:r w:rsidRPr="000F31EA">
        <w:rPr>
          <w:rStyle w:val="StyleUnderline"/>
          <w:highlight w:val="yellow"/>
        </w:rPr>
        <w:t>S</w:t>
      </w:r>
      <w:r w:rsidRPr="00C80A50">
        <w:rPr>
          <w:sz w:val="16"/>
        </w:rPr>
        <w:t xml:space="preserve">tates. </w:t>
      </w:r>
      <w:r w:rsidRPr="000F31EA">
        <w:rPr>
          <w:rStyle w:val="StyleUnderline"/>
          <w:highlight w:val="yellow"/>
        </w:rPr>
        <w:t>I’d imagine there would be house arrests and deportations for many</w:t>
      </w:r>
      <w:r w:rsidRPr="00C80A50">
        <w:rPr>
          <w:sz w:val="16"/>
        </w:rPr>
        <w:t>. And while some Americans would cheer this knee-jerk response, most will be horrified to find themselves living in a country where nothing more than your religion makes you suspect. Europe will be horrified as well, and won’t be near the steadfast ally it was in 2001. There would be no rallying around the idea of America and what it stands for because Americans will be fighting about just that.</w:t>
      </w:r>
    </w:p>
    <w:p w:rsidR="00771C09" w:rsidRDefault="00771C09" w:rsidP="00771C09">
      <w:pPr>
        <w:pStyle w:val="Heading4"/>
      </w:pPr>
      <w:r>
        <w:t>A terrorist attack on the US would cause Trump to massively violate civil rights at home:</w:t>
      </w:r>
    </w:p>
    <w:p w:rsidR="00771C09" w:rsidRDefault="00771C09" w:rsidP="00771C09">
      <w:r>
        <w:t xml:space="preserve">Jacob </w:t>
      </w:r>
      <w:proofErr w:type="spellStart"/>
      <w:r w:rsidRPr="00931D0E">
        <w:rPr>
          <w:rStyle w:val="Style13ptBold"/>
        </w:rPr>
        <w:t>Heilbrunn</w:t>
      </w:r>
      <w:proofErr w:type="spellEnd"/>
      <w:r w:rsidRPr="00931D0E">
        <w:rPr>
          <w:rStyle w:val="Style13ptBold"/>
        </w:rPr>
        <w:t>,</w:t>
      </w:r>
      <w:r>
        <w:t xml:space="preserve"> 3/31/20</w:t>
      </w:r>
      <w:r w:rsidRPr="00931D0E">
        <w:rPr>
          <w:rStyle w:val="Style13ptBold"/>
        </w:rPr>
        <w:t>16</w:t>
      </w:r>
      <w:r>
        <w:t xml:space="preserve"> (editor of the National Interest, “9/11: What Would Trump Do?” </w:t>
      </w:r>
      <w:hyperlink r:id="rId57" w:history="1">
        <w:r w:rsidRPr="00E425C3">
          <w:rPr>
            <w:rStyle w:val="Hyperlink"/>
          </w:rPr>
          <w:t>https://www.politico.com/magazine/story/2016/03/donald-trump-2016-terrorist-attack-foreign-policy-213784</w:t>
        </w:r>
      </w:hyperlink>
      <w:r>
        <w:t xml:space="preserve">, Accessed 7/18/2018, </w:t>
      </w:r>
      <w:proofErr w:type="spellStart"/>
      <w:r>
        <w:t>rwg</w:t>
      </w:r>
      <w:proofErr w:type="spellEnd"/>
      <w:r>
        <w:t>)</w:t>
      </w:r>
    </w:p>
    <w:p w:rsidR="00771C09" w:rsidRPr="00C80A50" w:rsidRDefault="00771C09" w:rsidP="00771C09">
      <w:pPr>
        <w:rPr>
          <w:sz w:val="12"/>
        </w:rPr>
      </w:pPr>
      <w:r w:rsidRPr="00C80A50">
        <w:rPr>
          <w:sz w:val="12"/>
        </w:rPr>
        <w:t xml:space="preserve">Donald Trump has already made it clear that he regards much of the global order that was established by Harry S. Truman and Dean Acheson after World War II as impotent and obsolete. Almost as soon as he’s sworn the oath to serve as commander-in-chief, </w:t>
      </w:r>
      <w:r w:rsidRPr="000F31EA">
        <w:rPr>
          <w:rStyle w:val="StyleUnderline"/>
          <w:highlight w:val="yellow"/>
        </w:rPr>
        <w:t>Trump</w:t>
      </w:r>
      <w:r w:rsidRPr="00C80A50">
        <w:rPr>
          <w:sz w:val="12"/>
        </w:rPr>
        <w:t xml:space="preserve"> will go to work to create a new one based on the exercise of American military power and cooperation with Washington’s traditional adversaries such as Russia. So the real question may be this: </w:t>
      </w:r>
      <w:r w:rsidRPr="000F31EA">
        <w:rPr>
          <w:rStyle w:val="StyleUnderline"/>
          <w:highlight w:val="yellow"/>
        </w:rPr>
        <w:t>How would a 9/11 event accelerate his already existing efforts to upend the American national security establishment?</w:t>
      </w:r>
      <w:r>
        <w:rPr>
          <w:rStyle w:val="StyleUnderline"/>
        </w:rPr>
        <w:t xml:space="preserve"> </w:t>
      </w:r>
      <w:r w:rsidRPr="00C80A50">
        <w:rPr>
          <w:sz w:val="12"/>
        </w:rPr>
        <w:t xml:space="preserve">Following the attack, President Trump builds upon his initial attempts to restore relations with Russia, which included nuclear arms-control negotiations. He now invites President Vladimir Putin to the White House—complete with a state dinner in his honor. Trump, the consummate dealmaker, says that it’s imperative to let bygones be bygones in the interest of a united front with Russia to defeat the Islamic peril. At the same time, Trump announces that America is withdrawing from NATO and concedes Russia’s sphere of influence in Eastern Europe. England, which has already withdrawn from the European Union, joins the U.S-Russia alliance. In following this course, Trump invokes World War II to declare that he’s simply following in Franklin Roosevelt’s footsteps. All of this is music to the Kremlin’s ears, which has consistently bemoaned the fact that the Obama administration has spurned its offers of cooperation. British, Russian and American warplanes bomb targets in Syria and Iraq that served as staging grounds for the Islamic State’s assault on America. In addition, Trump pivots from America’s traditional alliance with Saudi Arabia to working with Iran; to general astonishment, he visits Tehran to open up a new American embassy. Trump says that the only predictable thing about his presidency is that he will always seek to be unpredictable. </w:t>
      </w:r>
      <w:r w:rsidRPr="000F31EA">
        <w:rPr>
          <w:rStyle w:val="StyleUnderline"/>
          <w:highlight w:val="yellow"/>
        </w:rPr>
        <w:t>Domestically, Trump takes a hard line, arguing that it’s time to take the handcuffs off the FBI and CIA. He embarks upon a program to place American Muslims in camps,</w:t>
      </w:r>
      <w:r w:rsidRPr="00C80A50">
        <w:rPr>
          <w:sz w:val="12"/>
        </w:rPr>
        <w:t xml:space="preserve"> a program overseen by the Justice Department as it was during the Roosevelt administration in World War II, when Japanese-Americans were interned. </w:t>
      </w:r>
      <w:r w:rsidRPr="000F31EA">
        <w:rPr>
          <w:rStyle w:val="StyleUnderline"/>
          <w:highlight w:val="yellow"/>
        </w:rPr>
        <w:t>The Washington Post and New York Times editorial pages denounce Trump’s new policy, but it meets with general approbation among the American population, a number of Democratic Senators and Congressmen in swing states sign off on the measure, and the Supreme Court upholds it in an 8-1 decision.</w:t>
      </w:r>
      <w:r w:rsidRPr="00C80A50">
        <w:rPr>
          <w:sz w:val="12"/>
        </w:rPr>
        <w:t xml:space="preserve"> With his decisive moves, Trump enrages liberal and conservative elites but his approval ratings soar to over 80 percent in numerous polls. The era of Trump has begun.</w:t>
      </w:r>
    </w:p>
    <w:p w:rsidR="00771C09" w:rsidRDefault="00771C09" w:rsidP="00771C09">
      <w:pPr>
        <w:pStyle w:val="Heading3"/>
      </w:pPr>
      <w:r>
        <w:t>DA Turns Case:  Terrorism Turns Leadership</w:t>
      </w:r>
    </w:p>
    <w:p w:rsidR="00771C09" w:rsidRPr="00E3180E" w:rsidRDefault="00771C09" w:rsidP="00771C09">
      <w:pPr>
        <w:pStyle w:val="Heading4"/>
      </w:pPr>
      <w:r>
        <w:t>Trump’s response to a terrorist attack will decrease leadership:</w:t>
      </w:r>
    </w:p>
    <w:p w:rsidR="00771C09" w:rsidRDefault="00771C09" w:rsidP="00771C09">
      <w:r>
        <w:t xml:space="preserve">John </w:t>
      </w:r>
      <w:r w:rsidRPr="00E3180E">
        <w:rPr>
          <w:rStyle w:val="Style13ptBold"/>
        </w:rPr>
        <w:t>Gartner,</w:t>
      </w:r>
      <w:r>
        <w:t xml:space="preserve"> 3/31/20</w:t>
      </w:r>
      <w:r w:rsidRPr="00931D0E">
        <w:rPr>
          <w:rStyle w:val="Style13ptBold"/>
        </w:rPr>
        <w:t>16</w:t>
      </w:r>
      <w:r>
        <w:t xml:space="preserve"> (is a private-practice psychologist, part-time assistant professor of psychiatry at Johns Hopkins University Medical School, “9/11: What Would Trump Do?” </w:t>
      </w:r>
      <w:hyperlink r:id="rId58" w:history="1">
        <w:r w:rsidRPr="00E425C3">
          <w:rPr>
            <w:rStyle w:val="Hyperlink"/>
          </w:rPr>
          <w:t>https://www.politico.com/magazine/story/2016/03/donald-trump-2016-terrorist-attack-foreign-policy-213784</w:t>
        </w:r>
      </w:hyperlink>
      <w:r>
        <w:t xml:space="preserve">, Accessed 7/18/2018, </w:t>
      </w:r>
      <w:proofErr w:type="spellStart"/>
      <w:r>
        <w:t>rwg</w:t>
      </w:r>
      <w:proofErr w:type="spellEnd"/>
      <w:r>
        <w:t>)</w:t>
      </w:r>
    </w:p>
    <w:p w:rsidR="00771C09" w:rsidRDefault="00771C09" w:rsidP="00771C09">
      <w:pPr>
        <w:rPr>
          <w:sz w:val="16"/>
        </w:rPr>
      </w:pPr>
      <w:r w:rsidRPr="000F31EA">
        <w:rPr>
          <w:rStyle w:val="StyleUnderline"/>
          <w:highlight w:val="yellow"/>
        </w:rPr>
        <w:t>Trump, a thin-skinned</w:t>
      </w:r>
      <w:r w:rsidRPr="00E3180E">
        <w:rPr>
          <w:sz w:val="16"/>
        </w:rPr>
        <w:t xml:space="preserve"> malignant </w:t>
      </w:r>
      <w:r w:rsidRPr="000F31EA">
        <w:rPr>
          <w:rStyle w:val="StyleUnderline"/>
          <w:highlight w:val="yellow"/>
        </w:rPr>
        <w:t>narcissist who can leave no slight unavenged, no matter how slight</w:t>
      </w:r>
      <w:r w:rsidRPr="00E3180E">
        <w:rPr>
          <w:sz w:val="16"/>
        </w:rPr>
        <w:t xml:space="preserve"> (God help us if Kim Jong-un makes fun of his hands), </w:t>
      </w:r>
      <w:r w:rsidRPr="000F31EA">
        <w:rPr>
          <w:rStyle w:val="StyleUnderline"/>
          <w:highlight w:val="yellow"/>
        </w:rPr>
        <w:t>is the candidate most likely to overreact to a terrorist event</w:t>
      </w:r>
      <w:r w:rsidRPr="00E3180E">
        <w:rPr>
          <w:rStyle w:val="StyleUnderline"/>
        </w:rPr>
        <w:t xml:space="preserve"> </w:t>
      </w:r>
      <w:r w:rsidRPr="00E3180E">
        <w:rPr>
          <w:sz w:val="16"/>
        </w:rPr>
        <w:t xml:space="preserve">or threat </w:t>
      </w:r>
      <w:r w:rsidRPr="000F31EA">
        <w:rPr>
          <w:rStyle w:val="StyleUnderline"/>
          <w:highlight w:val="yellow"/>
        </w:rPr>
        <w:t>in an impulsive, misguided and heavy-handed way that would win us enemies and influence people around the world to hate us</w:t>
      </w:r>
      <w:r w:rsidRPr="00E3180E">
        <w:rPr>
          <w:sz w:val="16"/>
        </w:rPr>
        <w:t xml:space="preserve">. For example, </w:t>
      </w:r>
      <w:r w:rsidRPr="000F31EA">
        <w:rPr>
          <w:rStyle w:val="StyleUnderline"/>
          <w:highlight w:val="yellow"/>
        </w:rPr>
        <w:t>his proposal to “register” all Muslims in America will humiliate a proud people and radicalize scores of young people</w:t>
      </w:r>
      <w:r w:rsidRPr="00E3180E">
        <w:rPr>
          <w:sz w:val="16"/>
        </w:rPr>
        <w:t xml:space="preserve">. Malignant narcissists are not your garden-variety narcissists. They combine narcissism with paranoia, anti-social traits and a propensity for aggression. Trump sees threats where they don’t exist—like Mexican immigrants who “might be ISIS”—and feels no compunctions about breaking rules, such as those against torture or collective punishment, to lash out at those imaginary threats. The Geneva Convention is for politically correct suckers. The law of the jungle, not the rule of law, is the organizing principle of malignant narcissists. And if they can’t rule the jungle they’ll burn it down. Malignant narcissism is an untreatable personality disorder, for the simple reason that no one can ever tell the malignant narcissist he is wrong. Anyone who questions a malignant narcissist’s judgment is immediately dismissed as an idiot or attacked as a threat. Anyone who questions their ruthless tactics is belittled as soft and naive. It’s not accidental that Trump has said “my primary consultant is myself.” The appeal of narcissistic leaders is real and understandable. In America we’ve had a history of charismatic hypomanic narcissists, warm narcissists if you will, like TR and FDR, who were positive forces of nature, leading the country out of hard times by using their larger than life personalities to inspire a faith in America that made us feel larger against our enemies, while single handedly pushing the nation in a more progressive direction that broadened democracy to include the needs and voices of the many. But even malignant narcissists, who concentrate all the power in themselves, can lend strength, inspire confidence and chart a collective direction for their country. Hitler took a dispirited defeated nation in the </w:t>
      </w:r>
      <w:proofErr w:type="spellStart"/>
      <w:r w:rsidRPr="00E3180E">
        <w:rPr>
          <w:sz w:val="16"/>
        </w:rPr>
        <w:t>throws</w:t>
      </w:r>
      <w:proofErr w:type="spellEnd"/>
      <w:r w:rsidRPr="00E3180E">
        <w:rPr>
          <w:sz w:val="16"/>
        </w:rPr>
        <w:t xml:space="preserve"> of depression and with the promise to make Germany great again turned it into a world power. But the downsides are unimaginable: Hitler also replaced democracy with dictatorship, tolerance with genocide, and sowed the seeds of his nations destruction with his ruthless will to conquer. In short, </w:t>
      </w:r>
      <w:r w:rsidRPr="000F31EA">
        <w:rPr>
          <w:rStyle w:val="StyleUnderline"/>
          <w:highlight w:val="yellow"/>
        </w:rPr>
        <w:t>a president Trump is one of the biggest threats imaginable to our national security. His need to appear strong will make us weak</w:t>
      </w:r>
      <w:r w:rsidRPr="00E3180E">
        <w:rPr>
          <w:sz w:val="16"/>
        </w:rPr>
        <w:t>. A malignant narcissist is much like a malignant tumor. Sooner or later it will kill the body politic.</w:t>
      </w:r>
    </w:p>
    <w:p w:rsidR="00771C09" w:rsidRDefault="00771C09" w:rsidP="00771C09">
      <w:pPr>
        <w:pStyle w:val="Heading3"/>
      </w:pPr>
      <w:r>
        <w:t>DA Turns Case:  Terrorism Devastates the Economy</w:t>
      </w:r>
    </w:p>
    <w:p w:rsidR="00771C09" w:rsidRPr="00931D0E" w:rsidRDefault="00771C09" w:rsidP="00771C09">
      <w:pPr>
        <w:pStyle w:val="Heading4"/>
      </w:pPr>
      <w:r w:rsidRPr="00931D0E">
        <w:t>Terrorism causes billi</w:t>
      </w:r>
      <w:r>
        <w:t xml:space="preserve">ons of </w:t>
      </w:r>
      <w:proofErr w:type="spellStart"/>
      <w:r>
        <w:t>dollars worth</w:t>
      </w:r>
      <w:proofErr w:type="spellEnd"/>
      <w:r>
        <w:t xml:space="preserve"> of damages</w:t>
      </w:r>
    </w:p>
    <w:p w:rsidR="00771C09" w:rsidRPr="00931D0E" w:rsidRDefault="00771C09" w:rsidP="00771C09">
      <w:r w:rsidRPr="00931D0E">
        <w:t xml:space="preserve">Sean </w:t>
      </w:r>
      <w:r w:rsidRPr="0032354D">
        <w:rPr>
          <w:rStyle w:val="Style13ptBold"/>
        </w:rPr>
        <w:t>Ross,</w:t>
      </w:r>
      <w:r w:rsidRPr="00931D0E">
        <w:t xml:space="preserve"> </w:t>
      </w:r>
      <w:r>
        <w:t>8/21/20</w:t>
      </w:r>
      <w:r w:rsidRPr="0032354D">
        <w:rPr>
          <w:rStyle w:val="Style13ptBold"/>
        </w:rPr>
        <w:t>16</w:t>
      </w:r>
      <w:r>
        <w:t xml:space="preserve">, </w:t>
      </w:r>
      <w:r w:rsidRPr="00931D0E">
        <w:t xml:space="preserve">(Director of Business Development at Financial Poise), Aug. 21, 2016.  Retrieved May 8, 2018 from </w:t>
      </w:r>
      <w:hyperlink r:id="rId59" w:history="1">
        <w:r w:rsidRPr="00E425C3">
          <w:rPr>
            <w:rStyle w:val="Hyperlink"/>
          </w:rPr>
          <w:t>https://www.investopedia.com/articles/markets/080216/top-5-ways-terrorism-impacts-economy.asp</w:t>
        </w:r>
      </w:hyperlink>
      <w:r>
        <w:t xml:space="preserve">, </w:t>
      </w:r>
      <w:proofErr w:type="spellStart"/>
      <w:r>
        <w:t>rwg</w:t>
      </w:r>
      <w:proofErr w:type="spellEnd"/>
    </w:p>
    <w:p w:rsidR="00771C09" w:rsidRPr="00931D0E" w:rsidRDefault="00771C09" w:rsidP="00771C09">
      <w:r w:rsidRPr="000F31EA">
        <w:rPr>
          <w:rStyle w:val="StyleUnderline"/>
          <w:highlight w:val="yellow"/>
        </w:rPr>
        <w:t>The most immediate and measurable impact of terrorism is physical destruction. Terrorists destroy existing plants, machines,</w:t>
      </w:r>
      <w:r w:rsidRPr="00931D0E">
        <w:t xml:space="preserve"> transportation systems, workers and other economic resources. On smaller scales, acts of terrorism may blow up cafes, churches or roads. </w:t>
      </w:r>
      <w:r w:rsidRPr="000F31EA">
        <w:rPr>
          <w:rStyle w:val="StyleUnderline"/>
          <w:highlight w:val="yellow"/>
        </w:rPr>
        <w:t>Large-scale attacks</w:t>
      </w:r>
      <w:r w:rsidRPr="00931D0E">
        <w:t xml:space="preserve">, most infamously the World Trade Center bombings on Sept. 11, 2001, </w:t>
      </w:r>
      <w:r w:rsidRPr="000F31EA">
        <w:rPr>
          <w:rStyle w:val="StyleUnderline"/>
          <w:highlight w:val="yellow"/>
        </w:rPr>
        <w:t>can destroy billions of dollars' worth of property</w:t>
      </w:r>
      <w:r w:rsidRPr="00931D0E">
        <w:t xml:space="preserve"> and senselessly kill thousands of productive workers. </w:t>
      </w:r>
      <w:r w:rsidRPr="000F31EA">
        <w:rPr>
          <w:rStyle w:val="StyleUnderline"/>
          <w:highlight w:val="yellow"/>
        </w:rPr>
        <w:t>The impact of terrorism and war is always negative for the economy, and physical destruction is a large reason why. Productive resources that might have generated valuable goods and services are destroyed, while other resources are almost invariably diverted from other productive uses to bolster the military and defense. None of this creates wealth or adds to the standard of living</w:t>
      </w:r>
      <w:r w:rsidRPr="00931D0E">
        <w:t>, even though military spending is often erroneously cited as a stimulant; this is the "broken window fallacy" sometimes mentioned by economists.</w:t>
      </w:r>
    </w:p>
    <w:p w:rsidR="00771C09" w:rsidRPr="00931D0E" w:rsidRDefault="00771C09" w:rsidP="00771C09">
      <w:pPr>
        <w:pStyle w:val="Heading4"/>
      </w:pPr>
      <w:r w:rsidRPr="00931D0E">
        <w:t>Terrorism has a large econom</w:t>
      </w:r>
      <w:r>
        <w:t>ic impact</w:t>
      </w:r>
    </w:p>
    <w:p w:rsidR="00771C09" w:rsidRPr="00931D0E" w:rsidRDefault="00771C09" w:rsidP="00771C09">
      <w:r w:rsidRPr="00931D0E">
        <w:t xml:space="preserve">Sean </w:t>
      </w:r>
      <w:r w:rsidRPr="0032354D">
        <w:rPr>
          <w:rStyle w:val="Style13ptBold"/>
        </w:rPr>
        <w:t>Ross</w:t>
      </w:r>
      <w:r w:rsidRPr="00931D0E">
        <w:t xml:space="preserve">, </w:t>
      </w:r>
      <w:r>
        <w:t>8/21/20</w:t>
      </w:r>
      <w:r w:rsidRPr="0032354D">
        <w:rPr>
          <w:rStyle w:val="Style13ptBold"/>
        </w:rPr>
        <w:t>16</w:t>
      </w:r>
      <w:r>
        <w:t xml:space="preserve">, </w:t>
      </w:r>
      <w:r w:rsidRPr="00931D0E">
        <w:t xml:space="preserve">(Director of Business Development at Financial Poise), Aug. 21, 2016.  Retrieved May 8, 2018 from </w:t>
      </w:r>
      <w:hyperlink r:id="rId60" w:history="1">
        <w:r w:rsidRPr="00E425C3">
          <w:rPr>
            <w:rStyle w:val="Hyperlink"/>
          </w:rPr>
          <w:t>https://www.investopedia.com/articles/markets/080216/top-5-ways-terrorism-impacts-economy.asp</w:t>
        </w:r>
      </w:hyperlink>
      <w:r>
        <w:t xml:space="preserve">, </w:t>
      </w:r>
      <w:proofErr w:type="spellStart"/>
      <w:r>
        <w:t>rwg</w:t>
      </w:r>
      <w:proofErr w:type="spellEnd"/>
    </w:p>
    <w:p w:rsidR="00771C09" w:rsidRPr="00931D0E" w:rsidRDefault="00771C09" w:rsidP="00771C09">
      <w:r w:rsidRPr="0032354D">
        <w:rPr>
          <w:rStyle w:val="StyleUnderline"/>
        </w:rPr>
        <w:t>The high-profile terrorist attacks in the U</w:t>
      </w:r>
      <w:r w:rsidRPr="00931D0E">
        <w:t xml:space="preserve">nited </w:t>
      </w:r>
      <w:r w:rsidRPr="0032354D">
        <w:rPr>
          <w:rStyle w:val="StyleUnderline"/>
        </w:rPr>
        <w:t>S</w:t>
      </w:r>
      <w:r w:rsidRPr="00931D0E">
        <w:t xml:space="preserve">tates, Bangladesh, Iraq, France and Istanbul, </w:t>
      </w:r>
      <w:r w:rsidRPr="000F31EA">
        <w:rPr>
          <w:rStyle w:val="StyleUnderline"/>
          <w:highlight w:val="yellow"/>
        </w:rPr>
        <w:t>are only some of the more than 1,000 known terror attacks between the Nov. 13, 2015 attack in Paris and July 2016. Investors and businesses in the United States have dealt with the realities and tragedies of global terrorism since at least 2001, and the threat has only increased</w:t>
      </w:r>
      <w:r w:rsidRPr="00931D0E">
        <w:t xml:space="preserve">. While the human cost is devastating, </w:t>
      </w:r>
      <w:r w:rsidRPr="000F31EA">
        <w:rPr>
          <w:rStyle w:val="StyleUnderline"/>
          <w:highlight w:val="yellow"/>
        </w:rPr>
        <w:t>the economic impact may be larger than most realize</w:t>
      </w:r>
      <w:r w:rsidRPr="00931D0E">
        <w:t>. The following are five ways that terrorism has an impact on the economy.</w:t>
      </w:r>
    </w:p>
    <w:p w:rsidR="00771C09" w:rsidRDefault="00771C09" w:rsidP="00771C09">
      <w:pPr>
        <w:pStyle w:val="Heading2"/>
      </w:pPr>
      <w:r>
        <w:t>AFF Answers</w:t>
      </w:r>
    </w:p>
    <w:p w:rsidR="00771C09" w:rsidRPr="00624B06" w:rsidRDefault="00771C09" w:rsidP="00771C09">
      <w:pPr>
        <w:pStyle w:val="Heading3"/>
      </w:pPr>
      <w:r>
        <w:t>Terrorism DA Impact Answers—No Lash Out</w:t>
      </w:r>
    </w:p>
    <w:p w:rsidR="00771C09" w:rsidRDefault="00771C09" w:rsidP="00771C09">
      <w:pPr>
        <w:pStyle w:val="Heading4"/>
      </w:pPr>
      <w:r>
        <w:t>Trump won’t launch a diversionary war</w:t>
      </w:r>
    </w:p>
    <w:p w:rsidR="00771C09" w:rsidRPr="00624B06" w:rsidRDefault="00771C09" w:rsidP="00771C09">
      <w:r w:rsidRPr="00624B06">
        <w:t xml:space="preserve">Dominic </w:t>
      </w:r>
      <w:r w:rsidRPr="00624B06">
        <w:rPr>
          <w:rStyle w:val="Style13ptBold"/>
        </w:rPr>
        <w:t>Tierney,</w:t>
      </w:r>
      <w:r w:rsidRPr="00624B06">
        <w:t xml:space="preserve"> </w:t>
      </w:r>
      <w:r>
        <w:t>6/15/20</w:t>
      </w:r>
      <w:r w:rsidRPr="00624B06">
        <w:rPr>
          <w:rStyle w:val="Style13ptBold"/>
        </w:rPr>
        <w:t>17</w:t>
      </w:r>
      <w:r>
        <w:t xml:space="preserve">, </w:t>
      </w:r>
      <w:r w:rsidRPr="00624B06">
        <w:t xml:space="preserve">(associate professor of political science at Swarthmore College), THE ATLANTIC, Jun. 15, 2017.  Retrieved Apr. 13, 2018 from </w:t>
      </w:r>
      <w:hyperlink r:id="rId61" w:history="1">
        <w:r w:rsidRPr="00624B06">
          <w:rPr>
            <w:rStyle w:val="Hyperlink"/>
          </w:rPr>
          <w:t>https://www.theatlantic.com/international/archive/2017/06/trump-diversionary-foreign-policy/530079/</w:t>
        </w:r>
      </w:hyperlink>
      <w:r>
        <w:t xml:space="preserve">, </w:t>
      </w:r>
      <w:proofErr w:type="spellStart"/>
      <w:r>
        <w:t>rwg</w:t>
      </w:r>
      <w:proofErr w:type="spellEnd"/>
    </w:p>
    <w:p w:rsidR="00771C09" w:rsidRPr="00624B06" w:rsidRDefault="00771C09" w:rsidP="00771C09">
      <w:r w:rsidRPr="00624B06">
        <w:t xml:space="preserve">But </w:t>
      </w:r>
      <w:r w:rsidRPr="000F31EA">
        <w:rPr>
          <w:rStyle w:val="StyleUnderline"/>
          <w:highlight w:val="yellow"/>
        </w:rPr>
        <w:t>what about military force? To be clear, there is little cause to speculate that Trump plans to launch a full-scale war solely to distract attention.</w:t>
      </w:r>
      <w:r w:rsidRPr="00624B06">
        <w:t xml:space="preserve"> For one thing, </w:t>
      </w:r>
      <w:r w:rsidRPr="000F31EA">
        <w:rPr>
          <w:rStyle w:val="StyleUnderline"/>
          <w:highlight w:val="yellow"/>
        </w:rPr>
        <w:t>as president, the worst possible time to start a major military campaign is when you’re deeply unpopular. And the political upside is shaky at best</w:t>
      </w:r>
      <w:r w:rsidRPr="00624B06">
        <w:t xml:space="preserve">. </w:t>
      </w:r>
      <w:r w:rsidRPr="000F31EA">
        <w:rPr>
          <w:rStyle w:val="StyleUnderline"/>
          <w:highlight w:val="yellow"/>
        </w:rPr>
        <w:t>Recent big wars in Afghanistan and Iraq were politically damaging to</w:t>
      </w:r>
      <w:r w:rsidRPr="00624B06">
        <w:t xml:space="preserve"> George W. </w:t>
      </w:r>
      <w:r w:rsidRPr="000F31EA">
        <w:rPr>
          <w:rStyle w:val="StyleUnderline"/>
          <w:highlight w:val="yellow"/>
        </w:rPr>
        <w:t>Bush. Even victory doesn’t guarantee a pay-off, as George H. W. Bush discovered when he won the 1991 Gulf War and then lost his bid for reelection in 1992</w:t>
      </w:r>
      <w:r w:rsidRPr="00624B06">
        <w:t>.</w:t>
      </w:r>
    </w:p>
    <w:p w:rsidR="00771C09" w:rsidRDefault="00771C09" w:rsidP="00771C09">
      <w:pPr>
        <w:pStyle w:val="Heading4"/>
      </w:pPr>
      <w:r>
        <w:t>Trump won’t divert through a war.</w:t>
      </w:r>
    </w:p>
    <w:p w:rsidR="00771C09" w:rsidRDefault="00771C09" w:rsidP="00771C09">
      <w:r w:rsidRPr="00124647">
        <w:t xml:space="preserve">Leonid </w:t>
      </w:r>
      <w:proofErr w:type="spellStart"/>
      <w:r w:rsidRPr="00624B06">
        <w:rPr>
          <w:rStyle w:val="Style13ptBold"/>
        </w:rPr>
        <w:t>Bershidsky</w:t>
      </w:r>
      <w:proofErr w:type="spellEnd"/>
      <w:r w:rsidRPr="00624B06">
        <w:rPr>
          <w:rStyle w:val="Style13ptBold"/>
        </w:rPr>
        <w:t>, 2017</w:t>
      </w:r>
      <w:r>
        <w:t xml:space="preserve"> </w:t>
      </w:r>
      <w:r w:rsidRPr="00124647">
        <w:t xml:space="preserve">(staff writer for Bloomberg), BLOOMBERG VIEW, Jan. 29, 2017.  Retrieved Apr. 13, 2018.  Retrieved Apr. 13, 2018 from </w:t>
      </w:r>
      <w:hyperlink r:id="rId62" w:history="1">
        <w:r w:rsidRPr="00537C31">
          <w:rPr>
            <w:rStyle w:val="Hyperlink"/>
          </w:rPr>
          <w:t>http://www.fredericknewspost.com/opinion/trump-a-master-of-diversionary-tactics/article_19f13378-2e36-5d9b-bec2-6a15b056ee0c.html</w:t>
        </w:r>
      </w:hyperlink>
    </w:p>
    <w:p w:rsidR="00771C09" w:rsidRDefault="00771C09" w:rsidP="00771C09">
      <w:r w:rsidRPr="000F31EA">
        <w:rPr>
          <w:rStyle w:val="StyleUnderline"/>
          <w:highlight w:val="yellow"/>
        </w:rPr>
        <w:t>Trump doesn’t need to start wars</w:t>
      </w:r>
      <w:r w:rsidRPr="00624B06">
        <w:rPr>
          <w:rStyle w:val="StyleUnderline"/>
        </w:rPr>
        <w:t xml:space="preserve">: </w:t>
      </w:r>
      <w:r w:rsidRPr="00624B06">
        <w:t>He and his team know how emotional many Americans are about him.</w:t>
      </w:r>
      <w:r w:rsidRPr="00624B06">
        <w:rPr>
          <w:rStyle w:val="StyleUnderline"/>
        </w:rPr>
        <w:t xml:space="preserve"> </w:t>
      </w:r>
      <w:r w:rsidRPr="000F31EA">
        <w:rPr>
          <w:rStyle w:val="StyleUnderline"/>
          <w:highlight w:val="yellow"/>
        </w:rPr>
        <w:t>He can choose what he wants to be hated for -- preferably for something</w:t>
      </w:r>
      <w:r w:rsidRPr="00624B06">
        <w:rPr>
          <w:rStyle w:val="StyleUnderline"/>
        </w:rPr>
        <w:t xml:space="preserve"> silly and </w:t>
      </w:r>
      <w:r w:rsidRPr="000F31EA">
        <w:rPr>
          <w:rStyle w:val="StyleUnderline"/>
          <w:highlight w:val="yellow"/>
        </w:rPr>
        <w:t>unrelated to his actual priorities at the moment. He used this to his advantage during the campaign: His alleged sexual misconduct took up so much media time</w:t>
      </w:r>
      <w:r w:rsidRPr="00624B06">
        <w:rPr>
          <w:rStyle w:val="StyleUnderline"/>
        </w:rPr>
        <w:t xml:space="preserve"> and public attention </w:t>
      </w:r>
      <w:r w:rsidRPr="000F31EA">
        <w:rPr>
          <w:rStyle w:val="StyleUnderline"/>
          <w:highlight w:val="yellow"/>
        </w:rPr>
        <w:t>than issues like his business history, his tax returns and his proposals</w:t>
      </w:r>
      <w:r w:rsidRPr="000F31EA">
        <w:rPr>
          <w:highlight w:val="yellow"/>
        </w:rPr>
        <w:t>.</w:t>
      </w:r>
    </w:p>
    <w:p w:rsidR="00771C09" w:rsidRPr="00B55AD5" w:rsidRDefault="00771C09" w:rsidP="00771C09"/>
    <w:p w:rsidR="00771C09" w:rsidRPr="00F2574A" w:rsidRDefault="00771C09" w:rsidP="00F2574A"/>
    <w:sectPr w:rsidR="00771C09" w:rsidRPr="00F257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B784A04"/>
    <w:multiLevelType w:val="hybridMultilevel"/>
    <w:tmpl w:val="98800ADC"/>
    <w:lvl w:ilvl="0" w:tplc="1C88F0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6C1D2D"/>
    <w:multiLevelType w:val="hybridMultilevel"/>
    <w:tmpl w:val="ED8A6ACA"/>
    <w:lvl w:ilvl="0" w:tplc="3DEC14A8">
      <w:start w:val="4"/>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7DF2CD9"/>
    <w:multiLevelType w:val="hybridMultilevel"/>
    <w:tmpl w:val="98800ADC"/>
    <w:lvl w:ilvl="0" w:tplc="1C88F0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1A38B0"/>
    <w:multiLevelType w:val="hybridMultilevel"/>
    <w:tmpl w:val="F2E49A88"/>
    <w:lvl w:ilvl="0" w:tplc="1C88F0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E43FCF"/>
    <w:multiLevelType w:val="hybridMultilevel"/>
    <w:tmpl w:val="98800ADC"/>
    <w:lvl w:ilvl="0" w:tplc="1C88F05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4"/>
  </w:num>
  <w:num w:numId="13">
    <w:abstractNumId w:val="11"/>
  </w:num>
  <w:num w:numId="14">
    <w:abstractNumId w:val="1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372FA3"/>
    <w:rsid w:val="000139A3"/>
    <w:rsid w:val="000A6CD2"/>
    <w:rsid w:val="000F31EA"/>
    <w:rsid w:val="00100833"/>
    <w:rsid w:val="0010190E"/>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72FA3"/>
    <w:rsid w:val="0038158C"/>
    <w:rsid w:val="003902BA"/>
    <w:rsid w:val="003A09E2"/>
    <w:rsid w:val="00407037"/>
    <w:rsid w:val="00420A6C"/>
    <w:rsid w:val="004605D6"/>
    <w:rsid w:val="004B49F2"/>
    <w:rsid w:val="004C60E8"/>
    <w:rsid w:val="004E3579"/>
    <w:rsid w:val="004E728B"/>
    <w:rsid w:val="004F39E0"/>
    <w:rsid w:val="004F6B70"/>
    <w:rsid w:val="00537BD5"/>
    <w:rsid w:val="0057268A"/>
    <w:rsid w:val="005764A4"/>
    <w:rsid w:val="005D2912"/>
    <w:rsid w:val="006065BD"/>
    <w:rsid w:val="00645FA9"/>
    <w:rsid w:val="00647866"/>
    <w:rsid w:val="00665003"/>
    <w:rsid w:val="006975F4"/>
    <w:rsid w:val="006A2AD0"/>
    <w:rsid w:val="006C2375"/>
    <w:rsid w:val="006D4ECC"/>
    <w:rsid w:val="006F769F"/>
    <w:rsid w:val="00722258"/>
    <w:rsid w:val="007243E5"/>
    <w:rsid w:val="007309B0"/>
    <w:rsid w:val="00766EA0"/>
    <w:rsid w:val="00771C09"/>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5282F"/>
    <w:rsid w:val="00D61409"/>
    <w:rsid w:val="00D6691E"/>
    <w:rsid w:val="00D71170"/>
    <w:rsid w:val="00DA1C92"/>
    <w:rsid w:val="00DA25D4"/>
    <w:rsid w:val="00DA6538"/>
    <w:rsid w:val="00DE6695"/>
    <w:rsid w:val="00E15E75"/>
    <w:rsid w:val="00E5262C"/>
    <w:rsid w:val="00E95D92"/>
    <w:rsid w:val="00EC7DC4"/>
    <w:rsid w:val="00ED30CF"/>
    <w:rsid w:val="00F176EF"/>
    <w:rsid w:val="00F2574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18771"/>
  <w15:chartTrackingRefBased/>
  <w15:docId w15:val="{200D40A9-8B0B-42C7-9D06-C8A112B5B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F31EA"/>
    <w:pPr>
      <w:spacing w:after="160" w:line="259" w:lineRule="auto"/>
    </w:pPr>
    <w:rPr>
      <w:rFonts w:ascii="Calibri" w:hAnsi="Calibri" w:cs="Calibri"/>
    </w:rPr>
  </w:style>
  <w:style w:type="paragraph" w:styleId="Heading1">
    <w:name w:val="heading 1"/>
    <w:aliases w:val="Pocket"/>
    <w:basedOn w:val="Normal"/>
    <w:next w:val="Normal"/>
    <w:link w:val="Heading1Char"/>
    <w:qFormat/>
    <w:rsid w:val="000F31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F31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Heading 3 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unhideWhenUsed/>
    <w:qFormat/>
    <w:rsid w:val="000F31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unhideWhenUsed/>
    <w:qFormat/>
    <w:rsid w:val="000F31E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F31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31EA"/>
  </w:style>
  <w:style w:type="character" w:customStyle="1" w:styleId="Heading1Char">
    <w:name w:val="Heading 1 Char"/>
    <w:aliases w:val="Pocket Char"/>
    <w:basedOn w:val="DefaultParagraphFont"/>
    <w:link w:val="Heading1"/>
    <w:rsid w:val="000F31E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F31EA"/>
    <w:rPr>
      <w:rFonts w:ascii="Calibri" w:eastAsiaTheme="majorEastAsia" w:hAnsi="Calibri" w:cstheme="majorBidi"/>
      <w:b/>
      <w:sz w:val="44"/>
      <w:szCs w:val="26"/>
      <w:u w:val="double"/>
    </w:rPr>
  </w:style>
  <w:style w:type="character" w:customStyle="1" w:styleId="Heading3Char">
    <w:name w:val="Heading 3 Char"/>
    <w:aliases w:val="Block Char, Char Char,Char Char,Heading 3 Char Char Char,Char Char Char Char Char Char Char Char, Char Char Char Char Char Char Char Char,Citation Char,Tag Char Char Char,Bold Cite Char1,Cite 1 Char,Read Char Char,Read Char Ch Char"/>
    <w:basedOn w:val="DefaultParagraphFont"/>
    <w:link w:val="Heading3"/>
    <w:uiPriority w:val="2"/>
    <w:rsid w:val="000F31E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0F31E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0F31EA"/>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F31EA"/>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0F31EA"/>
    <w:rPr>
      <w:b/>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link w:val="Card"/>
    <w:uiPriority w:val="99"/>
    <w:unhideWhenUsed/>
    <w:rsid w:val="000F31EA"/>
    <w:rPr>
      <w:color w:val="auto"/>
      <w:u w:val="none"/>
    </w:rPr>
  </w:style>
  <w:style w:type="character" w:styleId="FollowedHyperlink">
    <w:name w:val="FollowedHyperlink"/>
    <w:basedOn w:val="DefaultParagraphFont"/>
    <w:uiPriority w:val="99"/>
    <w:semiHidden/>
    <w:unhideWhenUsed/>
    <w:rsid w:val="000F31EA"/>
    <w:rPr>
      <w:color w:val="auto"/>
      <w:u w:val="none"/>
    </w:rPr>
  </w:style>
  <w:style w:type="paragraph" w:customStyle="1" w:styleId="UnderlinePara">
    <w:name w:val="Underline Para"/>
    <w:basedOn w:val="Normal"/>
    <w:link w:val="StyleUnderline"/>
    <w:uiPriority w:val="6"/>
    <w:qFormat/>
    <w:rsid w:val="00372FA3"/>
    <w:pPr>
      <w:widowControl w:val="0"/>
      <w:suppressAutoHyphens/>
      <w:spacing w:after="200"/>
      <w:contextualSpacing/>
    </w:pPr>
    <w:rPr>
      <w:rFonts w:asciiTheme="minorHAnsi" w:hAnsiTheme="minorHAnsi" w:cstheme="minorBidi"/>
      <w:b/>
      <w:u w:val="single"/>
    </w:rPr>
  </w:style>
  <w:style w:type="paragraph" w:customStyle="1" w:styleId="textbold">
    <w:name w:val="text bold"/>
    <w:basedOn w:val="Normal"/>
    <w:link w:val="Emphasis"/>
    <w:uiPriority w:val="7"/>
    <w:qFormat/>
    <w:rsid w:val="00F2574A"/>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Card">
    <w:name w:val="Card"/>
    <w:basedOn w:val="Heading1"/>
    <w:link w:val="Hyperlink"/>
    <w:autoRedefine/>
    <w:uiPriority w:val="99"/>
    <w:qFormat/>
    <w:rsid w:val="00F2574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TitleChar">
    <w:name w:val="Title Char"/>
    <w:aliases w:val="Cites and Cards Char,UNDERLINE Char,Bold Underlined Char,title Char,Block Heading Char"/>
    <w:basedOn w:val="DefaultParagraphFont"/>
    <w:link w:val="Title"/>
    <w:uiPriority w:val="6"/>
    <w:qFormat/>
    <w:rsid w:val="00D5282F"/>
    <w:rPr>
      <w:u w:val="single"/>
    </w:rPr>
  </w:style>
  <w:style w:type="paragraph" w:styleId="Title">
    <w:name w:val="Title"/>
    <w:aliases w:val="Cites and Cards,UNDERLINE,Bold Underlined,title,Block Heading"/>
    <w:basedOn w:val="Normal"/>
    <w:link w:val="TitleChar"/>
    <w:uiPriority w:val="6"/>
    <w:qFormat/>
    <w:rsid w:val="00D5282F"/>
    <w:pPr>
      <w:widowControl w:val="0"/>
      <w:spacing w:before="240" w:after="60"/>
      <w:jc w:val="center"/>
      <w:outlineLvl w:val="0"/>
    </w:pPr>
    <w:rPr>
      <w:rFonts w:asciiTheme="minorHAnsi" w:hAnsiTheme="minorHAnsi" w:cstheme="minorBidi"/>
      <w:u w:val="single"/>
    </w:rPr>
  </w:style>
  <w:style w:type="character" w:customStyle="1" w:styleId="TitleChar1">
    <w:name w:val="Title Char1"/>
    <w:basedOn w:val="DefaultParagraphFont"/>
    <w:uiPriority w:val="99"/>
    <w:semiHidden/>
    <w:rsid w:val="00D5282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olitico.com/magazine/story/2016/03/donald-trump-2016-terrorist-attack-foreign-policy-213784" TargetMode="External"/><Relationship Id="rId18" Type="http://schemas.openxmlformats.org/officeDocument/2006/relationships/hyperlink" Target="https://taskandpurpose.com/why-we-should-accept-syrian-refugees-into-the-united-states/" TargetMode="External"/><Relationship Id="rId26" Type="http://schemas.openxmlformats.org/officeDocument/2006/relationships/hyperlink" Target="https://www.humanrightsfirst.org/sites/default%20/files/HRFSyrianRefCrisis.pdf" TargetMode="External"/><Relationship Id="rId39" Type="http://schemas.openxmlformats.org/officeDocument/2006/relationships/hyperlink" Target="http://genprogress.org/voices/2015/11/30/41308/amidst-paris-attacks-millennial-views-on-immigration-and-refugee-resettlement-diverge-from-other-generations/" TargetMode="External"/><Relationship Id="rId21" Type="http://schemas.openxmlformats.org/officeDocument/2006/relationships/hyperlink" Target="https://www.theperspective.com/debates/politics/us-accept-syrian-refugees/" TargetMode="External"/><Relationship Id="rId34" Type="http://schemas.openxmlformats.org/officeDocument/2006/relationships/hyperlink" Target="https://www.nbcnews.com/news/us-news/global-terror-attacks-decreased-first-time-2012-report-n584831" TargetMode="External"/><Relationship Id="rId42" Type="http://schemas.openxmlformats.org/officeDocument/2006/relationships/hyperlink" Target="https://nautilus.org/napsnet/napsnet-special-reports/non-state-terrorism-and-inadvertent-nuclear-war/" TargetMode="External"/><Relationship Id="rId47" Type="http://schemas.openxmlformats.org/officeDocument/2006/relationships/hyperlink" Target="https://nautilus.org/napsnet/napsnet-special-reports/non-state-terrorism-and-inadvertent-nuclear-war/" TargetMode="External"/><Relationship Id="rId50" Type="http://schemas.openxmlformats.org/officeDocument/2006/relationships/hyperlink" Target="https://www.politico.com/magazine/story/2016/03/donald-trump-2016-terrorist-attack-foreign-policy-213784" TargetMode="External"/><Relationship Id="rId55" Type="http://schemas.openxmlformats.org/officeDocument/2006/relationships/hyperlink" Target="https://www.politico.com/magazine/story/2016/03/donald-trump-2016-terrorist-attack-foreign-policy-213784" TargetMode="External"/><Relationship Id="rId63" Type="http://schemas.openxmlformats.org/officeDocument/2006/relationships/fontTable" Target="fontTable.xml"/><Relationship Id="rId7" Type="http://schemas.openxmlformats.org/officeDocument/2006/relationships/hyperlink" Target="https://www.theperspective.com/debates/politics/us-accept-syrian-refugees/" TargetMode="External"/><Relationship Id="rId2" Type="http://schemas.openxmlformats.org/officeDocument/2006/relationships/numbering" Target="numbering.xml"/><Relationship Id="rId16" Type="http://schemas.openxmlformats.org/officeDocument/2006/relationships/hyperlink" Target="https://www.migrationpolicy.org/news/us-record-shows-refugees-are-not-threat?gclid=Cj0KCQjwkpfWBRDZARIsAAfeXaoh56SndSFNT1Izj1WbNPn6SMN0i%203AQlxxDaFNMARF%20pHlww3THXLVQaAuL2EALw_wcB" TargetMode="External"/><Relationship Id="rId29" Type="http://schemas.openxmlformats.org/officeDocument/2006/relationships/hyperlink" Target="https://www.humanrightsfirst.org/sites/default%20/files/HRFSyrianRefCrisis.pdf" TargetMode="External"/><Relationship Id="rId11" Type="http://schemas.openxmlformats.org/officeDocument/2006/relationships/hyperlink" Target="https://www.independent.co.uk/news/world/politics/terrorism-deaths-latest-number-fall-islamist-extremism-isis-islamic-state-fight-middle-east-european-a8054266.html" TargetMode="External"/><Relationship Id="rId24" Type="http://schemas.openxmlformats.org/officeDocument/2006/relationships/hyperlink" Target="https://tcf.org/assets/downloads/Long_Syria2.pdf" TargetMode="External"/><Relationship Id="rId32" Type="http://schemas.openxmlformats.org/officeDocument/2006/relationships/hyperlink" Target="https://www.humanrightsfirst.org/sites/default%20/files/HRFSyrianRefCrisis.pdf" TargetMode="External"/><Relationship Id="rId37" Type="http://schemas.openxmlformats.org/officeDocument/2006/relationships/hyperlink" Target="https://www.theodysseyonline.com/why-we-shouldnt-allow-syrian-refugees-into-the-us" TargetMode="External"/><Relationship Id="rId40" Type="http://schemas.openxmlformats.org/officeDocument/2006/relationships/hyperlink" Target="https://www.humanrightsfirst.org/sites/default%20/files/HRFSyrianRefCrisis.pdf" TargetMode="External"/><Relationship Id="rId45" Type="http://schemas.openxmlformats.org/officeDocument/2006/relationships/hyperlink" Target="https://nautilus.org/napsnet/napsnet-special-reports/non-state-terrorism-and-inadvertent-nuclear-war/" TargetMode="External"/><Relationship Id="rId53" Type="http://schemas.openxmlformats.org/officeDocument/2006/relationships/hyperlink" Target="https://www.politico.com/magazine/story/2016/03/donald-trump-2016-terrorist-attack-foreign-policy-213784" TargetMode="External"/><Relationship Id="rId58" Type="http://schemas.openxmlformats.org/officeDocument/2006/relationships/hyperlink" Target="https://www.politico.com/magazine/story/2016/03/donald-trump-2016-terrorist-attack-foreign-policy-213784" TargetMode="External"/><Relationship Id="rId5" Type="http://schemas.openxmlformats.org/officeDocument/2006/relationships/webSettings" Target="webSettings.xml"/><Relationship Id="rId61" Type="http://schemas.openxmlformats.org/officeDocument/2006/relationships/hyperlink" Target="https://www.theatlantic.com/international/archive/2017/06/trump-diversionary-foreign-policy/530079/" TargetMode="External"/><Relationship Id="rId19" Type="http://schemas.openxmlformats.org/officeDocument/2006/relationships/hyperlink" Target="https://tcf.org/assets/downloads/Long_Syria2.pdf" TargetMode="External"/><Relationship Id="rId14" Type="http://schemas.openxmlformats.org/officeDocument/2006/relationships/hyperlink" Target="https://www.washingtonpost.com/opinions/global-opinions/america-has-accepted-10000-syrian-refugees-thats-still-too-few/2016/09/02/470446e2-6fc0-11e6-8533-6b0b0ded0253_story.html?utm_term=.eef51a0cbe2f" TargetMode="External"/><Relationship Id="rId22" Type="http://schemas.openxmlformats.org/officeDocument/2006/relationships/hyperlink" Target="http://capitalismmagazine.com/2015/08/principles-immigration-free-society/" TargetMode="External"/><Relationship Id="rId27" Type="http://schemas.openxmlformats.org/officeDocument/2006/relationships/hyperlink" Target="https://www.humanrightsfirst.org/sites/default%20/files/HRFSyrianRefCrisis.pdf" TargetMode="External"/><Relationship Id="rId30" Type="http://schemas.openxmlformats.org/officeDocument/2006/relationships/hyperlink" Target="https://www.humanrightsfirst.org/sites/default%20/files/HRFSyrianRefCrisis.pdf" TargetMode="External"/><Relationship Id="rId35" Type="http://schemas.openxmlformats.org/officeDocument/2006/relationships/hyperlink" Target="https://www.theperspective.com/debates/politics/us-accept-syrian-refugees/" TargetMode="External"/><Relationship Id="rId43" Type="http://schemas.openxmlformats.org/officeDocument/2006/relationships/hyperlink" Target="https://www.politico.com/magazine/story/2016/03/donald-trump-2016-terrorist-attack-foreign-policy-213784" TargetMode="External"/><Relationship Id="rId48" Type="http://schemas.openxmlformats.org/officeDocument/2006/relationships/hyperlink" Target="https://nautilus.org/napsnet/napsnet-special-reports/non-state-terrorism-and-inadvertent-nuclear-war/" TargetMode="External"/><Relationship Id="rId56" Type="http://schemas.openxmlformats.org/officeDocument/2006/relationships/hyperlink" Target="https://www.politico.com/magazine/story/2016/03/donald-trump-2016-terrorist-attack-foreign-policy-213784" TargetMode="External"/><Relationship Id="rId64" Type="http://schemas.openxmlformats.org/officeDocument/2006/relationships/theme" Target="theme/theme1.xml"/><Relationship Id="rId8" Type="http://schemas.openxmlformats.org/officeDocument/2006/relationships/hyperlink" Target="https://www.nationalreview.com/2016/08/syrian-refugee-program-national-security-risk-must-reform-now/" TargetMode="External"/><Relationship Id="rId51" Type="http://schemas.openxmlformats.org/officeDocument/2006/relationships/hyperlink" Target="https://www.politico.com/magazine/story/2016/03/donald-trump-2016-terrorist-attack-foreign-policy-213784" TargetMode="External"/><Relationship Id="rId3" Type="http://schemas.openxmlformats.org/officeDocument/2006/relationships/styles" Target="styles.xml"/><Relationship Id="rId12" Type="http://schemas.openxmlformats.org/officeDocument/2006/relationships/hyperlink" Target="http://time.com/4116014/paris-attacks-ben-carson/" TargetMode="External"/><Relationship Id="rId17" Type="http://schemas.openxmlformats.org/officeDocument/2006/relationships/hyperlink" Target="https://tcf.org/assets/downloads/Long_Syria2.pdf" TargetMode="External"/><Relationship Id="rId25" Type="http://schemas.openxmlformats.org/officeDocument/2006/relationships/hyperlink" Target="https://tcf.org/assets/downloads/Long_Syria2.pdf" TargetMode="External"/><Relationship Id="rId33" Type="http://schemas.openxmlformats.org/officeDocument/2006/relationships/hyperlink" Target="https://www.humanrightsfirst.org/sites/default%20/files/HRFSyrianRefCrisis.pdf" TargetMode="External"/><Relationship Id="rId38" Type="http://schemas.openxmlformats.org/officeDocument/2006/relationships/hyperlink" Target="https://www.politico.com/story/2015/11/paris-attacks-republicans-immigration-trump-cruz-215895" TargetMode="External"/><Relationship Id="rId46" Type="http://schemas.openxmlformats.org/officeDocument/2006/relationships/hyperlink" Target="https://nautilus.org/napsnet/napsnet-special-reports/non-state-terrorism-and-inadvertent-nuclear-war/" TargetMode="External"/><Relationship Id="rId59" Type="http://schemas.openxmlformats.org/officeDocument/2006/relationships/hyperlink" Target="https://www.investopedia.com/articles/markets/080216/top-5-ways-terrorism-impacts-economy.asp" TargetMode="External"/><Relationship Id="rId20" Type="http://schemas.openxmlformats.org/officeDocument/2006/relationships/hyperlink" Target="https://www.cnn.com/2018/06/19/politics/democrats-suburbs-2018-midterms-family-separations/index.html" TargetMode="External"/><Relationship Id="rId41" Type="http://schemas.openxmlformats.org/officeDocument/2006/relationships/hyperlink" Target="https://www.washingtonpost.com/news/federal-eye/wp/2015/11/17/senior-obama-officials-have-warned-of-challenges-in-sreening-refugees-from-syria/?utm_term=.6f7c58ea326e" TargetMode="External"/><Relationship Id="rId54" Type="http://schemas.openxmlformats.org/officeDocument/2006/relationships/hyperlink" Target="https://www.politico.com/magazine/story/2016/03/donald-trump-2016-terrorist-attack-foreign-policy-213784" TargetMode="External"/><Relationship Id="rId62" Type="http://schemas.openxmlformats.org/officeDocument/2006/relationships/hyperlink" Target="http://www.fredericknewspost.com/opinion/trump-a-master-of-diversionary-tactics/article_19f13378-2e36-5d9b-bec2-6a15b056ee0c.html" TargetMode="External"/><Relationship Id="rId1" Type="http://schemas.openxmlformats.org/officeDocument/2006/relationships/customXml" Target="../customXml/item1.xml"/><Relationship Id="rId6" Type="http://schemas.openxmlformats.org/officeDocument/2006/relationships/hyperlink" Target="http://cadmus.eui.eu/bitstream/handle/1814/29919/MPC_PB_2014_01.pdf?sequence=3&amp;isAllowed=y" TargetMode="External"/><Relationship Id="rId15" Type="http://schemas.openxmlformats.org/officeDocument/2006/relationships/hyperlink" Target="http://foreignpolicy.com/2018/%2002/12/trump-has-undercut-u-s-refugee-resettlement-heres-one-way-to-restore-it/" TargetMode="External"/><Relationship Id="rId23" Type="http://schemas.openxmlformats.org/officeDocument/2006/relationships/hyperlink" Target="https://www.huffingtonpost.com/entry/how-the-united-states-can-help-the-syrian-people_us_58ee540fe4b071388b4d6c08" TargetMode="External"/><Relationship Id="rId28" Type="http://schemas.openxmlformats.org/officeDocument/2006/relationships/hyperlink" Target="https://www.humanrightsfirst.org/sites/default%20/files/HRFSyrianRefCrisis.pdf" TargetMode="External"/><Relationship Id="rId36" Type="http://schemas.openxmlformats.org/officeDocument/2006/relationships/hyperlink" Target="https://www.usatoday.com/story/news%20/2017/01/27/president-trump-refugee-ban-terrorist-countries/97145776/" TargetMode="External"/><Relationship Id="rId49" Type="http://schemas.openxmlformats.org/officeDocument/2006/relationships/hyperlink" Target="https://nautilus.org/napsnet/napsnet-special-reports/non-state-terrorism-and-inadvertent-nuclear-war/" TargetMode="External"/><Relationship Id="rId57" Type="http://schemas.openxmlformats.org/officeDocument/2006/relationships/hyperlink" Target="https://www.politico.com/magazine/story/2016/03/donald-trump-2016-terrorist-attack-foreign-policy-213784" TargetMode="External"/><Relationship Id="rId10" Type="http://schemas.openxmlformats.org/officeDocument/2006/relationships/hyperlink" Target="http://www.fairus.org/issue/legal-immigration/fiscal-cost-resettling-refugees-united-states" TargetMode="External"/><Relationship Id="rId31" Type="http://schemas.openxmlformats.org/officeDocument/2006/relationships/hyperlink" Target="https://www.humanrightsfirst.org/sites/default%20/files/HRFSyrianRefCrisis.pdf" TargetMode="External"/><Relationship Id="rId44" Type="http://schemas.openxmlformats.org/officeDocument/2006/relationships/hyperlink" Target="https://nautilus.org/napsnet/napsnet-special-reports/non-state-terrorism-and-inadvertent-nuclear-war/" TargetMode="External"/><Relationship Id="rId52" Type="http://schemas.openxmlformats.org/officeDocument/2006/relationships/hyperlink" Target="https://www.politico.com/magazine/story/2016/03/donald-trump-2016-terrorist-attack-foreign-policy-213784" TargetMode="External"/><Relationship Id="rId60" Type="http://schemas.openxmlformats.org/officeDocument/2006/relationships/hyperlink" Target="https://www.investopedia.com/articles/markets/080216/top-5-ways-terrorism-impacts-economy.asp" TargetMode="External"/><Relationship Id="rId4" Type="http://schemas.openxmlformats.org/officeDocument/2006/relationships/settings" Target="settings.xml"/><Relationship Id="rId9" Type="http://schemas.openxmlformats.org/officeDocument/2006/relationships/hyperlink" Target="http://folioweekly.com/stories/is-the-blue-wave-for-real,1997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E578E1-EC70-412D-8306-53D0CA556B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10</TotalTime>
  <Pages>1</Pages>
  <Words>28483</Words>
  <Characters>162356</Characters>
  <Application>Microsoft Office Word</Application>
  <DocSecurity>0</DocSecurity>
  <Lines>1352</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Mahoney</dc:creator>
  <cp:keywords>5.1.1</cp:keywords>
  <dc:description/>
  <cp:lastModifiedBy>Maggie B</cp:lastModifiedBy>
  <cp:revision>4</cp:revision>
  <dcterms:created xsi:type="dcterms:W3CDTF">2018-07-18T21:02:00Z</dcterms:created>
  <dcterms:modified xsi:type="dcterms:W3CDTF">2018-07-20T13:37:00Z</dcterms:modified>
</cp:coreProperties>
</file>