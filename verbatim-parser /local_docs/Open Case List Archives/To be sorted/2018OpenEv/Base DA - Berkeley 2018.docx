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95652" w:rsidRDefault="00ED3BBF" w:rsidP="00ED3BBF">
      <w:pPr>
        <w:pStyle w:val="Heading1"/>
      </w:pPr>
      <w:r>
        <w:t>Base DA</w:t>
      </w:r>
    </w:p>
    <w:p w:rsidR="00ED3BBF" w:rsidRDefault="00ED3BBF" w:rsidP="00ED3BBF">
      <w:pPr>
        <w:pStyle w:val="Heading3"/>
      </w:pPr>
      <w:r>
        <w:t>1NC – DA</w:t>
      </w:r>
    </w:p>
    <w:p w:rsidR="00E40347" w:rsidRDefault="00E40347" w:rsidP="00E40347">
      <w:pPr>
        <w:pStyle w:val="Heading4"/>
        <w:rPr>
          <w:rStyle w:val="StyleUnderline"/>
          <w:sz w:val="26"/>
          <w:u w:val="none"/>
        </w:rPr>
      </w:pPr>
      <w:r w:rsidRPr="009959CC">
        <w:rPr>
          <w:rStyle w:val="StyleUnderline"/>
          <w:sz w:val="26"/>
          <w:u w:val="none"/>
        </w:rPr>
        <w:t>Base support is up – Noko &amp; trade</w:t>
      </w:r>
    </w:p>
    <w:p w:rsidR="00E40347" w:rsidRPr="00F779ED" w:rsidRDefault="00E40347" w:rsidP="00E40347">
      <w:r w:rsidRPr="00F779ED">
        <w:rPr>
          <w:rStyle w:val="Style13ptBold"/>
        </w:rPr>
        <w:t>Balz 6/12</w:t>
      </w:r>
      <w:r>
        <w:t xml:space="preserve"> (2018, Dan, Washington Post Chief correspondent covering national politics, the presidency and Congress, “Can Trump command political support without real progress on trade and N. Korea?”, WP, https://www.washingtonpost.com/politics/can-trump-command-political-support-without-real-progress-on-trade-and-n-korea/2018/06/12/83f95cc4-6e72-11e8-afd5-778aca903bbe_story.html?noredirect=on&amp;utm_term=.4ea679369b73)</w:t>
      </w:r>
    </w:p>
    <w:p w:rsidR="00E40347" w:rsidRPr="00E40347" w:rsidRDefault="00E40347" w:rsidP="00E40347">
      <w:pPr>
        <w:rPr>
          <w:rStyle w:val="StyleUnderline"/>
          <w:sz w:val="12"/>
          <w:u w:val="none"/>
        </w:rPr>
      </w:pPr>
      <w:r w:rsidRPr="00E40347">
        <w:rPr>
          <w:rStyle w:val="StyleUnderline"/>
          <w:sz w:val="12"/>
          <w:u w:val="none"/>
        </w:rPr>
        <w:t xml:space="preserve">President </w:t>
      </w:r>
      <w:r w:rsidRPr="00F779ED">
        <w:rPr>
          <w:rStyle w:val="StyleUnderline"/>
        </w:rPr>
        <w:t>Trump is now embarked on two ambitious foreign policy initiatives — redrawing the rules of international trade and defanging a nuclear-armed North Korea</w:t>
      </w:r>
      <w:r w:rsidRPr="00E40347">
        <w:rPr>
          <w:rStyle w:val="StyleUnderline"/>
          <w:sz w:val="12"/>
          <w:u w:val="none"/>
        </w:rPr>
        <w:t xml:space="preserve"> — that represent significant personal gambles. The question is, </w:t>
      </w:r>
      <w:r w:rsidRPr="00F779ED">
        <w:rPr>
          <w:rStyle w:val="StyleUnderline"/>
        </w:rPr>
        <w:t>can he gain something politically from these efforts in the absence of demonstrable accomplishments</w:t>
      </w:r>
      <w:r w:rsidRPr="00E40347">
        <w:rPr>
          <w:rStyle w:val="StyleUnderline"/>
          <w:sz w:val="12"/>
          <w:u w:val="none"/>
        </w:rPr>
        <w:t xml:space="preserve">? </w:t>
      </w:r>
      <w:r w:rsidRPr="00F779ED">
        <w:rPr>
          <w:rStyle w:val="StyleUnderline"/>
        </w:rPr>
        <w:t xml:space="preserve">The twin meetings of the past week, beginning with the Group of Seven gathering in Canada and followed immediately by the summit in Singapore with North Korean leader Kim Jong Un, </w:t>
      </w:r>
      <w:r w:rsidRPr="00F779ED">
        <w:rPr>
          <w:rStyle w:val="Emphasis"/>
        </w:rPr>
        <w:t>highlighted a president always willing to shake the traditional order in defiance of norms and procedures. This was how he got elected</w:t>
      </w:r>
      <w:r w:rsidRPr="00E40347">
        <w:rPr>
          <w:rStyle w:val="StyleUnderline"/>
          <w:sz w:val="12"/>
          <w:u w:val="none"/>
        </w:rPr>
        <w:t xml:space="preserve">, </w:t>
      </w:r>
      <w:r w:rsidRPr="00F779ED">
        <w:rPr>
          <w:rStyle w:val="StyleUnderline"/>
        </w:rPr>
        <w:t>and it is how he has operated from the start — governing by breaking crockery.</w:t>
      </w:r>
      <w:r>
        <w:rPr>
          <w:rStyle w:val="StyleUnderline"/>
        </w:rPr>
        <w:t xml:space="preserve"> </w:t>
      </w:r>
      <w:r w:rsidRPr="00F779ED">
        <w:rPr>
          <w:rStyle w:val="StyleUnderline"/>
        </w:rPr>
        <w:t xml:space="preserve">The G-7 gathering and the Sing­apore summit taken together </w:t>
      </w:r>
      <w:r w:rsidRPr="00F779ED">
        <w:rPr>
          <w:rStyle w:val="Emphasis"/>
        </w:rPr>
        <w:t>highlighted the president’s willingness to go against the grain</w:t>
      </w:r>
      <w:r w:rsidRPr="00F779ED">
        <w:rPr>
          <w:rStyle w:val="StyleUnderline"/>
        </w:rPr>
        <w:t>, to offend his friends when they get under his skin and to butter up his adversaries in a calculated effort to get his way.</w:t>
      </w:r>
      <w:r w:rsidRPr="00E40347">
        <w:rPr>
          <w:rStyle w:val="StyleUnderline"/>
          <w:sz w:val="12"/>
          <w:u w:val="none"/>
        </w:rPr>
        <w:t xml:space="preserve"> His petulant reaction to relatively mild criticism from Canadian Prime Minister Justin Trudeau (who said he would stand up for his country’s interests) and his praise for one of the world’s most brutal leaders produced head-spinning on all fronts. </w:t>
      </w:r>
      <w:r w:rsidRPr="009959CC">
        <w:rPr>
          <w:rStyle w:val="StyleUnderline"/>
        </w:rPr>
        <w:t>What has been on display over the past five days are hallmarks of the Trumpian style: policy initiatives and processes that trample across political and establishment lines</w:t>
      </w:r>
      <w:r w:rsidRPr="00E40347">
        <w:rPr>
          <w:rStyle w:val="StyleUnderline"/>
          <w:sz w:val="12"/>
          <w:u w:val="none"/>
        </w:rPr>
        <w:t xml:space="preserve">, great swings in rhetoric, promises and threats, anger and flattery. But then what? Trump is betting that it adds up to more than constant motion, that it is a winning political strategy in the end. </w:t>
      </w:r>
      <w:r w:rsidRPr="009959CC">
        <w:rPr>
          <w:rStyle w:val="Emphasis"/>
        </w:rPr>
        <w:t>It continues to bind him closely to his base</w:t>
      </w:r>
      <w:r w:rsidRPr="00E40347">
        <w:rPr>
          <w:rStyle w:val="StyleUnderline"/>
          <w:sz w:val="12"/>
          <w:u w:val="none"/>
        </w:rPr>
        <w:t xml:space="preserve">. It </w:t>
      </w:r>
      <w:r w:rsidRPr="009959CC">
        <w:rPr>
          <w:rStyle w:val="StyleUnderline"/>
        </w:rPr>
        <w:t>infuriates his opponents but often keeps them off balance at the same time</w:t>
      </w:r>
      <w:r w:rsidRPr="00E40347">
        <w:rPr>
          <w:rStyle w:val="StyleUnderline"/>
          <w:sz w:val="12"/>
          <w:u w:val="none"/>
        </w:rPr>
        <w:t xml:space="preserve">. </w:t>
      </w:r>
      <w:r w:rsidRPr="009959CC">
        <w:rPr>
          <w:rStyle w:val="StyleUnderline"/>
        </w:rPr>
        <w:t>On trade</w:t>
      </w:r>
      <w:r w:rsidRPr="00E40347">
        <w:rPr>
          <w:rStyle w:val="StyleUnderline"/>
          <w:sz w:val="12"/>
          <w:u w:val="none"/>
        </w:rPr>
        <w:t xml:space="preserve">, more Democrats than Republicans support his tougher, more confrontational policies, though their general dislike of the president keeps many from expressing it. Establishment Republicans, generally a bulwark of free-traders, dislike those policies, but few have truly confronted him. </w:t>
      </w:r>
      <w:r w:rsidRPr="009959CC">
        <w:rPr>
          <w:rStyle w:val="StyleUnderline"/>
        </w:rPr>
        <w:t xml:space="preserve">Many in </w:t>
      </w:r>
      <w:r w:rsidRPr="009959CC">
        <w:rPr>
          <w:rStyle w:val="Emphasis"/>
        </w:rPr>
        <w:t>Trump’s base see them as part of the president’s promise to put America first</w:t>
      </w:r>
      <w:r w:rsidRPr="009959CC">
        <w:rPr>
          <w:rStyle w:val="StyleUnderline"/>
        </w:rPr>
        <w:t>, and they applaud the president’s instincts, even in the absence of results.</w:t>
      </w:r>
      <w:r>
        <w:rPr>
          <w:rStyle w:val="StyleUnderline"/>
        </w:rPr>
        <w:t xml:space="preserve"> </w:t>
      </w:r>
      <w:r w:rsidRPr="00E40347">
        <w:rPr>
          <w:rStyle w:val="StyleUnderline"/>
          <w:sz w:val="12"/>
          <w:u w:val="none"/>
        </w:rPr>
        <w:t xml:space="preserve">But his reaction to Trudeau’s post-G-7 news conference — Trump withdrew U.S. support for the member nations’ joint statement — generated widespread criticism and condemnation (though most elected Republicans remained silent). Trade adviser Peter Navarro apologized Tuesday for saying on Sunday that there was “a special place in hell” for Trudeau, but the president remained peeved. In Singapore, he again attacked Trudeau and said the prime minister’s comments would cost Canada “a lot of money.” His approach to North Korea may be even more unconventional. Earlier threats of “fire and fury” may have contributed to Kim’s decision to seek a summit, although successful tests of nuclear weapons and ballistic missiles no doubt did as much. But by elevating a ruthless dictator onto the international stage, Trump handed the North Korean leader a propaganda victory that other presidents were unwilling to grant. </w:t>
      </w:r>
      <w:r w:rsidRPr="00F779ED">
        <w:rPr>
          <w:rStyle w:val="StyleUnderline"/>
        </w:rPr>
        <w:t>Initial reactions to the public scenes and photo-ops from Singapore were</w:t>
      </w:r>
      <w:r w:rsidRPr="00E40347">
        <w:rPr>
          <w:rStyle w:val="StyleUnderline"/>
          <w:sz w:val="12"/>
          <w:u w:val="none"/>
        </w:rPr>
        <w:t xml:space="preserve"> cautiously </w:t>
      </w:r>
      <w:r w:rsidRPr="00F779ED">
        <w:rPr>
          <w:rStyle w:val="StyleUnderline"/>
        </w:rPr>
        <w:t>positive,</w:t>
      </w:r>
      <w:r w:rsidRPr="00E40347">
        <w:rPr>
          <w:rStyle w:val="StyleUnderline"/>
          <w:sz w:val="12"/>
          <w:u w:val="none"/>
        </w:rPr>
        <w:t xml:space="preserve"> a </w:t>
      </w:r>
      <w:r w:rsidRPr="00F779ED">
        <w:rPr>
          <w:rStyle w:val="StyleUnderline"/>
        </w:rPr>
        <w:t>reflection of the desire to lower temperatures on the Korean Peninsula</w:t>
      </w:r>
      <w:r w:rsidRPr="00E40347">
        <w:rPr>
          <w:rStyle w:val="StyleUnderline"/>
          <w:sz w:val="12"/>
          <w:u w:val="none"/>
        </w:rPr>
        <w:t>. But as Tuesday wore on and more people examined a joint communique that was longer on talk of peace and prosperity than on commitments by North Korea to get rid of its weapons, skepticism rose, and judgments of the summit’s value grew harsher.</w:t>
      </w:r>
    </w:p>
    <w:p w:rsidR="007C70D5" w:rsidRDefault="007C70D5" w:rsidP="007C70D5">
      <w:pPr>
        <w:pStyle w:val="Heading4"/>
      </w:pPr>
      <w:r>
        <w:t>Progressive immigration policy devastates Trump’s base support</w:t>
      </w:r>
    </w:p>
    <w:p w:rsidR="007C70D5" w:rsidRPr="00E96C5B" w:rsidRDefault="007C70D5" w:rsidP="007C70D5">
      <w:pPr>
        <w:rPr>
          <w:rFonts w:cs="Liberation Sans"/>
        </w:rPr>
      </w:pPr>
      <w:r w:rsidRPr="00E96C5B">
        <w:rPr>
          <w:rStyle w:val="Style13ptBold"/>
          <w:rFonts w:cs="Liberation Sans"/>
        </w:rPr>
        <w:t>AP 1/26</w:t>
      </w:r>
      <w:r w:rsidRPr="00E96C5B">
        <w:rPr>
          <w:rFonts w:cs="Liberation Sans"/>
        </w:rPr>
        <w:t>/18. (Associated Press. Trump Turns Again on Immigration, Allies Bash ‘Amnesty Don'. January 26, 2018. https://www.snopes.com/2018/01/26/trump-turns-immigration-allies-bash-amnesty-don/)</w:t>
      </w:r>
    </w:p>
    <w:p w:rsidR="007C70D5" w:rsidRDefault="007C70D5" w:rsidP="007C70D5">
      <w:pPr>
        <w:rPr>
          <w:rFonts w:cs="Liberation Sans"/>
          <w:sz w:val="14"/>
        </w:rPr>
      </w:pPr>
      <w:r w:rsidRPr="00E96C5B">
        <w:rPr>
          <w:rFonts w:cs="Liberation Sans"/>
          <w:sz w:val="14"/>
        </w:rPr>
        <w:t xml:space="preserve">NEW YORK (AP) — </w:t>
      </w:r>
      <w:r w:rsidRPr="00E96C5B">
        <w:rPr>
          <w:rFonts w:cs="Liberation Sans"/>
          <w:u w:val="single"/>
        </w:rPr>
        <w:t xml:space="preserve">Fearing betrayal </w:t>
      </w:r>
      <w:r w:rsidRPr="00E96C5B">
        <w:rPr>
          <w:rFonts w:cs="Liberation Sans"/>
          <w:sz w:val="14"/>
        </w:rPr>
        <w:t xml:space="preserve">on a signature campaign issue, President Donald </w:t>
      </w:r>
      <w:r w:rsidRPr="00E96C5B">
        <w:rPr>
          <w:rFonts w:cs="Liberation Sans"/>
          <w:highlight w:val="cyan"/>
          <w:u w:val="single"/>
        </w:rPr>
        <w:t>Trump’s loyalists</w:t>
      </w:r>
      <w:r w:rsidRPr="00E96C5B">
        <w:rPr>
          <w:rFonts w:cs="Liberation Sans"/>
          <w:u w:val="single"/>
        </w:rPr>
        <w:t xml:space="preserve"> across the country </w:t>
      </w:r>
      <w:r w:rsidRPr="00E96C5B">
        <w:rPr>
          <w:rFonts w:cs="Liberation Sans"/>
          <w:highlight w:val="cyan"/>
          <w:u w:val="single"/>
        </w:rPr>
        <w:t>are lashing out against</w:t>
      </w:r>
      <w:r w:rsidRPr="00E96C5B">
        <w:rPr>
          <w:rFonts w:cs="Liberation Sans"/>
          <w:u w:val="single"/>
        </w:rPr>
        <w:t xml:space="preserve"> his proposal to create a path to </w:t>
      </w:r>
      <w:r w:rsidRPr="00E96C5B">
        <w:rPr>
          <w:rFonts w:cs="Liberation Sans"/>
          <w:highlight w:val="cyan"/>
          <w:u w:val="single"/>
        </w:rPr>
        <w:t>citizenship</w:t>
      </w:r>
      <w:r w:rsidRPr="00E96C5B">
        <w:rPr>
          <w:rFonts w:cs="Liberation Sans"/>
          <w:sz w:val="14"/>
        </w:rPr>
        <w:t xml:space="preserve"> for nearly 2 million “Dreamer” immigrants. Trump-aligned candidates from Nevada and Virginia rejected the notion outright. The president’s most loyal media ally, </w:t>
      </w:r>
      <w:r w:rsidRPr="00E96C5B">
        <w:rPr>
          <w:rFonts w:cs="Liberation Sans"/>
          <w:u w:val="single"/>
        </w:rPr>
        <w:t>Breitbart</w:t>
      </w:r>
      <w:r w:rsidRPr="00E96C5B">
        <w:rPr>
          <w:rFonts w:cs="Liberation Sans"/>
          <w:sz w:val="14"/>
        </w:rPr>
        <w:t xml:space="preserve"> News, </w:t>
      </w:r>
      <w:r w:rsidRPr="00E96C5B">
        <w:rPr>
          <w:rFonts w:cs="Liberation Sans"/>
          <w:u w:val="single"/>
        </w:rPr>
        <w:t>attacked him as “Amnesty Don.”</w:t>
      </w:r>
      <w:r w:rsidRPr="00E96C5B">
        <w:rPr>
          <w:rFonts w:cs="Liberation Sans"/>
          <w:sz w:val="14"/>
        </w:rPr>
        <w:t xml:space="preserve"> And </w:t>
      </w:r>
      <w:r w:rsidRPr="00E96C5B">
        <w:rPr>
          <w:rFonts w:cs="Liberation Sans"/>
          <w:highlight w:val="cyan"/>
          <w:u w:val="single"/>
        </w:rPr>
        <w:t>outside groups</w:t>
      </w:r>
      <w:r w:rsidRPr="00E96C5B">
        <w:rPr>
          <w:rFonts w:cs="Liberation Sans"/>
          <w:u w:val="single"/>
        </w:rPr>
        <w:t xml:space="preserve"> who cheered the hard-line rhetoric </w:t>
      </w:r>
      <w:r w:rsidRPr="00E96C5B">
        <w:rPr>
          <w:rFonts w:cs="Liberation Sans"/>
          <w:sz w:val="14"/>
        </w:rPr>
        <w:t xml:space="preserve">that dominated Trump’s campaign </w:t>
      </w:r>
      <w:r w:rsidRPr="00E96C5B">
        <w:rPr>
          <w:rFonts w:cs="Liberation Sans"/>
          <w:highlight w:val="cyan"/>
          <w:u w:val="single"/>
        </w:rPr>
        <w:t>warned of</w:t>
      </w:r>
      <w:r w:rsidRPr="00E96C5B">
        <w:rPr>
          <w:rFonts w:cs="Liberation Sans"/>
          <w:u w:val="single"/>
        </w:rPr>
        <w:t xml:space="preserve"> a </w:t>
      </w:r>
      <w:r w:rsidRPr="00E96C5B">
        <w:rPr>
          <w:rStyle w:val="Emphasis"/>
          <w:rFonts w:cs="Liberation Sans"/>
        </w:rPr>
        <w:t xml:space="preserve">fierce </w:t>
      </w:r>
      <w:r w:rsidRPr="00E96C5B">
        <w:rPr>
          <w:rStyle w:val="Emphasis"/>
          <w:rFonts w:cs="Liberation Sans"/>
          <w:highlight w:val="cyan"/>
        </w:rPr>
        <w:t>backlash</w:t>
      </w:r>
      <w:r w:rsidRPr="00E96C5B">
        <w:rPr>
          <w:rFonts w:cs="Liberation Sans"/>
          <w:sz w:val="14"/>
          <w:highlight w:val="cyan"/>
        </w:rPr>
        <w:t xml:space="preserve"> </w:t>
      </w:r>
      <w:r w:rsidRPr="007C70D5">
        <w:rPr>
          <w:rFonts w:cs="Liberation Sans"/>
          <w:u w:val="single"/>
        </w:rPr>
        <w:t>against the president’s party in</w:t>
      </w:r>
      <w:r w:rsidRPr="007C70D5">
        <w:rPr>
          <w:rFonts w:cs="Liberation Sans"/>
          <w:sz w:val="14"/>
        </w:rPr>
        <w:t xml:space="preserve"> November’s </w:t>
      </w:r>
      <w:r w:rsidRPr="007C70D5">
        <w:rPr>
          <w:rStyle w:val="Emphasis"/>
          <w:rFonts w:cs="Liberation Sans"/>
        </w:rPr>
        <w:t>midterm elections</w:t>
      </w:r>
      <w:r w:rsidRPr="00E96C5B">
        <w:rPr>
          <w:rFonts w:cs="Liberation Sans"/>
          <w:sz w:val="14"/>
        </w:rPr>
        <w:t>. “</w:t>
      </w:r>
      <w:r w:rsidRPr="00E96C5B">
        <w:rPr>
          <w:rFonts w:cs="Liberation Sans"/>
          <w:highlight w:val="cyan"/>
          <w:u w:val="single"/>
        </w:rPr>
        <w:t>There’s</w:t>
      </w:r>
      <w:r w:rsidRPr="00E96C5B">
        <w:rPr>
          <w:rFonts w:cs="Liberation Sans"/>
          <w:u w:val="single"/>
        </w:rPr>
        <w:t xml:space="preserve"> a real </w:t>
      </w:r>
      <w:r w:rsidRPr="00E96C5B">
        <w:rPr>
          <w:rFonts w:cs="Liberation Sans"/>
          <w:highlight w:val="cyan"/>
          <w:u w:val="single"/>
        </w:rPr>
        <w:t xml:space="preserve">potential for </w:t>
      </w:r>
      <w:r w:rsidRPr="00E96C5B">
        <w:rPr>
          <w:rStyle w:val="Emphasis"/>
          <w:rFonts w:cs="Liberation Sans"/>
          <w:highlight w:val="cyan"/>
        </w:rPr>
        <w:t>disaster</w:t>
      </w:r>
      <w:r w:rsidRPr="00E96C5B">
        <w:rPr>
          <w:rFonts w:cs="Liberation Sans"/>
          <w:sz w:val="14"/>
        </w:rPr>
        <w:t xml:space="preserve">,” </w:t>
      </w:r>
      <w:r w:rsidRPr="00E96C5B">
        <w:rPr>
          <w:rFonts w:cs="Liberation Sans"/>
          <w:u w:val="single"/>
        </w:rPr>
        <w:t>said</w:t>
      </w:r>
      <w:r w:rsidRPr="00E96C5B">
        <w:rPr>
          <w:rFonts w:cs="Liberation Sans"/>
          <w:sz w:val="14"/>
        </w:rPr>
        <w:t xml:space="preserve"> Mark </w:t>
      </w:r>
      <w:r w:rsidRPr="00E96C5B">
        <w:rPr>
          <w:rFonts w:cs="Liberation Sans"/>
          <w:u w:val="single"/>
        </w:rPr>
        <w:t>Krikorian, executive director of the far-right Center for Immigration Studies</w:t>
      </w:r>
      <w:r w:rsidRPr="00E96C5B">
        <w:rPr>
          <w:rFonts w:cs="Liberation Sans"/>
          <w:sz w:val="14"/>
        </w:rPr>
        <w:t>. “</w:t>
      </w:r>
      <w:r w:rsidRPr="00E96C5B">
        <w:rPr>
          <w:rFonts w:cs="Liberation Sans"/>
          <w:highlight w:val="cyan"/>
          <w:u w:val="single"/>
        </w:rPr>
        <w:t xml:space="preserve">The president </w:t>
      </w:r>
      <w:r w:rsidRPr="00E96C5B">
        <w:rPr>
          <w:rStyle w:val="Emphasis"/>
          <w:rFonts w:cs="Liberation Sans"/>
          <w:highlight w:val="cyan"/>
        </w:rPr>
        <w:t>hasn’t sold out</w:t>
      </w:r>
      <w:r w:rsidRPr="00E96C5B">
        <w:rPr>
          <w:rStyle w:val="Emphasis"/>
          <w:rFonts w:cs="Liberation Sans"/>
        </w:rPr>
        <w:t xml:space="preserve"> his voters </w:t>
      </w:r>
      <w:r w:rsidRPr="00E96C5B">
        <w:rPr>
          <w:rStyle w:val="Emphasis"/>
          <w:rFonts w:cs="Liberation Sans"/>
          <w:highlight w:val="cyan"/>
        </w:rPr>
        <w:t>yet</w:t>
      </w:r>
      <w:r w:rsidRPr="00E96C5B">
        <w:rPr>
          <w:rFonts w:cs="Liberation Sans"/>
          <w:highlight w:val="cyan"/>
          <w:u w:val="single"/>
        </w:rPr>
        <w:t>.</w:t>
      </w:r>
      <w:r w:rsidRPr="00E96C5B">
        <w:rPr>
          <w:rFonts w:cs="Liberation Sans"/>
          <w:sz w:val="14"/>
          <w:highlight w:val="cyan"/>
        </w:rPr>
        <w:t xml:space="preserve"> </w:t>
      </w:r>
      <w:r w:rsidRPr="00E96C5B">
        <w:rPr>
          <w:rFonts w:cs="Liberation Sans"/>
          <w:u w:val="single"/>
        </w:rPr>
        <w:t>But</w:t>
      </w:r>
      <w:r w:rsidRPr="00E96C5B">
        <w:rPr>
          <w:rFonts w:cs="Liberation Sans"/>
          <w:sz w:val="14"/>
        </w:rPr>
        <w:t xml:space="preserve"> I think it’s important that </w:t>
      </w:r>
      <w:r w:rsidRPr="00E96C5B">
        <w:rPr>
          <w:rFonts w:cs="Liberation Sans"/>
          <w:u w:val="single"/>
        </w:rPr>
        <w:t xml:space="preserve">his </w:t>
      </w:r>
      <w:r w:rsidRPr="00E96C5B">
        <w:rPr>
          <w:rFonts w:cs="Liberation Sans"/>
          <w:highlight w:val="cyan"/>
          <w:u w:val="single"/>
        </w:rPr>
        <w:t>supporters</w:t>
      </w:r>
      <w:r w:rsidRPr="00E96C5B">
        <w:rPr>
          <w:rFonts w:cs="Liberation Sans"/>
          <w:sz w:val="14"/>
          <w:highlight w:val="cyan"/>
        </w:rPr>
        <w:t xml:space="preserve"> </w:t>
      </w:r>
      <w:r w:rsidRPr="00E96C5B">
        <w:rPr>
          <w:rFonts w:cs="Liberation Sans"/>
          <w:highlight w:val="cyan"/>
          <w:u w:val="single"/>
        </w:rPr>
        <w:t>are</w:t>
      </w:r>
      <w:r w:rsidRPr="00E96C5B">
        <w:rPr>
          <w:rFonts w:cs="Liberation Sans"/>
          <w:sz w:val="14"/>
        </w:rPr>
        <w:t xml:space="preserve"> making clear to him that they’re </w:t>
      </w:r>
      <w:r w:rsidRPr="00E96C5B">
        <w:rPr>
          <w:rStyle w:val="Emphasis"/>
          <w:rFonts w:cs="Liberation Sans"/>
          <w:highlight w:val="cyan"/>
        </w:rPr>
        <w:t>keeping an eye on him</w:t>
      </w:r>
      <w:r w:rsidRPr="00E96C5B">
        <w:rPr>
          <w:rFonts w:cs="Liberation Sans"/>
          <w:sz w:val="14"/>
        </w:rPr>
        <w:t xml:space="preserve">.” The public scolding was aimed at a president who has changed course under pressure before. Yet </w:t>
      </w:r>
      <w:r w:rsidRPr="00E96C5B">
        <w:rPr>
          <w:rFonts w:cs="Liberation Sans"/>
          <w:highlight w:val="cyan"/>
          <w:u w:val="single"/>
        </w:rPr>
        <w:t xml:space="preserve">Trump has faced </w:t>
      </w:r>
      <w:r w:rsidRPr="00E96C5B">
        <w:rPr>
          <w:rStyle w:val="Emphasis"/>
          <w:rFonts w:cs="Liberation Sans"/>
          <w:highlight w:val="cyan"/>
        </w:rPr>
        <w:t>no greater test</w:t>
      </w:r>
      <w:r w:rsidRPr="00E96C5B">
        <w:rPr>
          <w:rFonts w:cs="Liberation Sans"/>
          <w:highlight w:val="cyan"/>
          <w:u w:val="single"/>
        </w:rPr>
        <w:t xml:space="preserve"> </w:t>
      </w:r>
      <w:r w:rsidRPr="00E96C5B">
        <w:rPr>
          <w:rFonts w:cs="Liberation Sans"/>
          <w:u w:val="single"/>
        </w:rPr>
        <w:t xml:space="preserve">on a </w:t>
      </w:r>
      <w:r w:rsidRPr="00E96C5B">
        <w:rPr>
          <w:rStyle w:val="Emphasis"/>
          <w:rFonts w:cs="Liberation Sans"/>
        </w:rPr>
        <w:t>more significant issue</w:t>
      </w:r>
      <w:r w:rsidRPr="00E96C5B">
        <w:rPr>
          <w:rFonts w:cs="Liberation Sans"/>
          <w:u w:val="single"/>
        </w:rPr>
        <w:t xml:space="preserve"> </w:t>
      </w:r>
      <w:r w:rsidRPr="00E96C5B">
        <w:rPr>
          <w:rFonts w:cs="Liberation Sans"/>
          <w:highlight w:val="cyan"/>
          <w:u w:val="single"/>
        </w:rPr>
        <w:t>than this</w:t>
      </w:r>
      <w:r w:rsidRPr="00E96C5B">
        <w:rPr>
          <w:rFonts w:cs="Liberation Sans"/>
          <w:u w:val="single"/>
        </w:rPr>
        <w:t xml:space="preserve"> one</w:t>
      </w:r>
      <w:r w:rsidRPr="00E96C5B">
        <w:rPr>
          <w:rFonts w:cs="Liberation Sans"/>
          <w:sz w:val="14"/>
        </w:rPr>
        <w:t xml:space="preserve">, </w:t>
      </w:r>
      <w:r w:rsidRPr="00E96C5B">
        <w:rPr>
          <w:rFonts w:cs="Liberation Sans"/>
          <w:highlight w:val="cyan"/>
          <w:u w:val="single"/>
        </w:rPr>
        <w:t>which</w:t>
      </w:r>
      <w:r w:rsidRPr="00E96C5B">
        <w:rPr>
          <w:rFonts w:cs="Liberation Sans"/>
          <w:u w:val="single"/>
        </w:rPr>
        <w:t xml:space="preserve"> dominated his outsider candidacy and </w:t>
      </w:r>
      <w:r w:rsidRPr="00E96C5B">
        <w:rPr>
          <w:rFonts w:cs="Liberation Sans"/>
          <w:highlight w:val="cyan"/>
          <w:u w:val="single"/>
        </w:rPr>
        <w:t>inspired a coalition of working</w:t>
      </w:r>
      <w:r w:rsidRPr="00E96C5B">
        <w:rPr>
          <w:rFonts w:cs="Liberation Sans"/>
          <w:u w:val="single"/>
        </w:rPr>
        <w:t xml:space="preserve">-class </w:t>
      </w:r>
      <w:r w:rsidRPr="00E96C5B">
        <w:rPr>
          <w:rFonts w:cs="Liberation Sans"/>
          <w:highlight w:val="cyan"/>
          <w:u w:val="single"/>
        </w:rPr>
        <w:t>voters</w:t>
      </w:r>
      <w:r w:rsidRPr="00E96C5B">
        <w:rPr>
          <w:rFonts w:cs="Liberation Sans"/>
          <w:u w:val="single"/>
        </w:rPr>
        <w:t xml:space="preserve"> that fueled his</w:t>
      </w:r>
      <w:r w:rsidRPr="00E96C5B">
        <w:rPr>
          <w:rFonts w:cs="Liberation Sans"/>
          <w:sz w:val="14"/>
        </w:rPr>
        <w:t xml:space="preserve"> unlikely </w:t>
      </w:r>
      <w:r w:rsidRPr="00E96C5B">
        <w:rPr>
          <w:rFonts w:cs="Liberation Sans"/>
          <w:u w:val="single"/>
        </w:rPr>
        <w:t>rise</w:t>
      </w:r>
      <w:r w:rsidRPr="00E96C5B">
        <w:rPr>
          <w:rFonts w:cs="Liberation Sans"/>
          <w:sz w:val="14"/>
        </w:rPr>
        <w:t xml:space="preserve">. Now, barely a year into his presidency, </w:t>
      </w:r>
      <w:r w:rsidRPr="00E96C5B">
        <w:rPr>
          <w:rFonts w:cs="Liberation Sans"/>
          <w:u w:val="single"/>
        </w:rPr>
        <w:t>Trump can bend either to the will of his fiery base or</w:t>
      </w:r>
      <w:r w:rsidRPr="00E96C5B">
        <w:rPr>
          <w:rFonts w:cs="Liberation Sans"/>
          <w:sz w:val="14"/>
        </w:rPr>
        <w:t xml:space="preserve"> the pressure to govern and </w:t>
      </w:r>
      <w:r w:rsidRPr="00E96C5B">
        <w:rPr>
          <w:rFonts w:cs="Liberation Sans"/>
          <w:u w:val="single"/>
        </w:rPr>
        <w:t>compromise</w:t>
      </w:r>
      <w:r w:rsidRPr="00E96C5B">
        <w:rPr>
          <w:rFonts w:cs="Liberation Sans"/>
          <w:sz w:val="14"/>
        </w:rPr>
        <w:t xml:space="preserve">. His leadership may determine the fate of hundreds of thousands of young immigrants and whether his party can improve its standing among a surging group of Hispanic voters. It may also alienate those who love him most. “There’s a Trump movement. And It’s not necessarily about Donald Trump,” said Corey Stewart, a Republican Senate candidate in Virginia and a vocal Trump ally. “It’s about the things that Donald Trump campaigned and stood for during his campaign. Ultimately, </w:t>
      </w:r>
      <w:r w:rsidRPr="00E96C5B">
        <w:rPr>
          <w:rFonts w:cs="Liberation Sans"/>
          <w:highlight w:val="cyan"/>
          <w:u w:val="single"/>
        </w:rPr>
        <w:t>every</w:t>
      </w:r>
      <w:r w:rsidRPr="00E96C5B">
        <w:rPr>
          <w:rFonts w:cs="Liberation Sans"/>
          <w:u w:val="single"/>
        </w:rPr>
        <w:t xml:space="preserve"> elected </w:t>
      </w:r>
      <w:r w:rsidRPr="00E96C5B">
        <w:rPr>
          <w:rFonts w:cs="Liberation Sans"/>
          <w:highlight w:val="cyan"/>
          <w:u w:val="single"/>
        </w:rPr>
        <w:t>leader needs to stay true to</w:t>
      </w:r>
      <w:r w:rsidRPr="00E96C5B">
        <w:rPr>
          <w:rFonts w:cs="Liberation Sans"/>
          <w:u w:val="single"/>
        </w:rPr>
        <w:t xml:space="preserve"> the </w:t>
      </w:r>
      <w:r w:rsidRPr="00E96C5B">
        <w:rPr>
          <w:rFonts w:cs="Liberation Sans"/>
          <w:highlight w:val="cyan"/>
          <w:u w:val="single"/>
        </w:rPr>
        <w:t>message</w:t>
      </w:r>
      <w:r w:rsidRPr="00E96C5B">
        <w:rPr>
          <w:rFonts w:cs="Liberation Sans"/>
          <w:u w:val="single"/>
        </w:rPr>
        <w:t xml:space="preserve"> that they ran on, </w:t>
      </w:r>
      <w:r w:rsidRPr="00E96C5B">
        <w:rPr>
          <w:rFonts w:cs="Liberation Sans"/>
          <w:highlight w:val="cyan"/>
          <w:u w:val="single"/>
        </w:rPr>
        <w:t>otherwise people</w:t>
      </w:r>
      <w:r w:rsidRPr="00E96C5B">
        <w:rPr>
          <w:rFonts w:cs="Liberation Sans"/>
          <w:u w:val="single"/>
        </w:rPr>
        <w:t xml:space="preserve"> will </w:t>
      </w:r>
      <w:r w:rsidRPr="007C70D5">
        <w:rPr>
          <w:rStyle w:val="Emphasis"/>
          <w:highlight w:val="cyan"/>
        </w:rPr>
        <w:t>leave</w:t>
      </w:r>
      <w:r w:rsidRPr="00E96C5B">
        <w:rPr>
          <w:rFonts w:cs="Liberation Sans"/>
          <w:highlight w:val="cyan"/>
          <w:u w:val="single"/>
        </w:rPr>
        <w:t xml:space="preserve"> </w:t>
      </w:r>
      <w:r w:rsidRPr="00E96C5B">
        <w:rPr>
          <w:rFonts w:cs="Liberation Sans"/>
          <w:u w:val="single"/>
        </w:rPr>
        <w:t>them</w:t>
      </w:r>
      <w:r w:rsidRPr="00E96C5B">
        <w:rPr>
          <w:rFonts w:cs="Liberation Sans"/>
          <w:sz w:val="14"/>
        </w:rPr>
        <w:t xml:space="preserve">.” The passionate response underscores the Republican Party’s immigration dilemma in the age of Trump. </w:t>
      </w:r>
      <w:r w:rsidRPr="00E96C5B">
        <w:rPr>
          <w:rFonts w:cs="Liberation Sans"/>
          <w:u w:val="single"/>
        </w:rPr>
        <w:t>Much</w:t>
      </w:r>
      <w:r w:rsidRPr="00E96C5B">
        <w:rPr>
          <w:rFonts w:cs="Liberation Sans"/>
          <w:sz w:val="14"/>
        </w:rPr>
        <w:t xml:space="preserve"> of the country, including independents and moderate Republicans, </w:t>
      </w:r>
      <w:r w:rsidRPr="00E96C5B">
        <w:rPr>
          <w:rFonts w:cs="Liberation Sans"/>
          <w:u w:val="single"/>
        </w:rPr>
        <w:t>favor protections for thousands of young people</w:t>
      </w:r>
      <w:r w:rsidRPr="00E96C5B">
        <w:rPr>
          <w:rFonts w:cs="Liberation Sans"/>
          <w:sz w:val="14"/>
        </w:rPr>
        <w:t xml:space="preserve"> brought to the country as children illegally and raised here through no fault of their own. </w:t>
      </w:r>
      <w:r w:rsidRPr="00E96C5B">
        <w:rPr>
          <w:rFonts w:cs="Liberation Sans"/>
          <w:u w:val="single"/>
        </w:rPr>
        <w:t>But a vocal conservative faction emboldened by Trump’s anti-immigrant rhetoric will never accept anything viewed as “amnesty.</w:t>
      </w:r>
      <w:r w:rsidRPr="00E96C5B">
        <w:rPr>
          <w:rFonts w:cs="Liberation Sans"/>
          <w:sz w:val="14"/>
        </w:rPr>
        <w:t xml:space="preserve">” And many view legal protection for these young immigrants as just that. Trump’s proposal includes billions for border security and significant changes to legal immigration long sought by hard-liners. Several Democrats and immigration activists rejected it outright. But </w:t>
      </w:r>
      <w:r w:rsidRPr="00E96C5B">
        <w:rPr>
          <w:rFonts w:cs="Liberation Sans"/>
          <w:u w:val="single"/>
        </w:rPr>
        <w:t>his supporters</w:t>
      </w:r>
      <w:r w:rsidRPr="00E96C5B">
        <w:rPr>
          <w:rFonts w:cs="Liberation Sans"/>
          <w:sz w:val="14"/>
        </w:rPr>
        <w:t xml:space="preserve">’ focus on “amnesty” for Dreamers </w:t>
      </w:r>
      <w:r w:rsidRPr="00E96C5B">
        <w:rPr>
          <w:rFonts w:cs="Liberation Sans"/>
          <w:u w:val="single"/>
        </w:rPr>
        <w:t xml:space="preserve">highlights how dug in the base is and how little room Trump has to maneuver. </w:t>
      </w:r>
      <w:r w:rsidRPr="00E96C5B">
        <w:rPr>
          <w:rFonts w:cs="Liberation Sans"/>
          <w:sz w:val="14"/>
        </w:rPr>
        <w:t xml:space="preserve">The president told reporters this week that he favored a pathway to citizenship for those immigrants, embracing a notion he once specifically rejected. Legal protection for roughly 700,000 immigrants enrolled in the Deferred Action for Childhood Arrivals program, or DACA, has emerged as the driving priority for Democrats, who forced a government shutdown over this issue last week. The businessman president appears to have set out to cut a deal. “It is concerning why anyone would attempt to repeat history by granting amnesty,” said Mississippi state Sen. Chris McDaniel, who is mulling a primary challenge against Republican Sen. Roger Wicker. McDaniel likened the Trump proposal to the “amnesty” granted in 1986 immigration overhaul backed by President Ronald Reagan. Such a policy, he said, would harm American workers and “invite more illegals,” while emboldening liberals in future debates. Making a deal now would ensure that a future Congress will be “held hostage by open border advocates.” In Virginia, Stewart said “any amnesty, including an extension of DACA,” would lead to a “humanitarian crisis” at the border and could draw millions of new immigrants into the country illegally. “I’m not happy about it,” he said. In Nevada, where Trump loyalty is the centerpiece of Republican Danny Tarkanian’s primary challenge against Sen. Dean Heller, Tarkanian also broke from the president. “It’s his decision,” Tarkanian said of Trump. “But I don’t believe we should grant citizenship to people who have come to the country illegally.” He would, however, support permanent legal status for children who entered the country illegally, but said he draws the line at citizenship. </w:t>
      </w:r>
      <w:r w:rsidRPr="00E96C5B">
        <w:rPr>
          <w:rFonts w:cs="Liberation Sans"/>
          <w:u w:val="single"/>
        </w:rPr>
        <w:t xml:space="preserve">The </w:t>
      </w:r>
      <w:r w:rsidRPr="00E96C5B">
        <w:rPr>
          <w:rStyle w:val="Emphasis"/>
          <w:rFonts w:cs="Liberation Sans"/>
          <w:highlight w:val="cyan"/>
        </w:rPr>
        <w:t xml:space="preserve">consequences could be severe </w:t>
      </w:r>
      <w:r w:rsidRPr="00E96C5B">
        <w:rPr>
          <w:rStyle w:val="Emphasis"/>
          <w:rFonts w:cs="Liberation Sans"/>
        </w:rPr>
        <w:t>for the GOP</w:t>
      </w:r>
      <w:r w:rsidRPr="00E96C5B">
        <w:rPr>
          <w:rFonts w:cs="Liberation Sans"/>
          <w:u w:val="single"/>
        </w:rPr>
        <w:t xml:space="preserve"> as it struggles to energize voters </w:t>
      </w:r>
      <w:r w:rsidRPr="007C70D5">
        <w:rPr>
          <w:rFonts w:cs="Liberation Sans"/>
          <w:u w:val="single"/>
        </w:rPr>
        <w:t>heading into the 2018 midterm elections</w:t>
      </w:r>
      <w:r w:rsidRPr="00E96C5B">
        <w:rPr>
          <w:rFonts w:cs="Liberation Sans"/>
          <w:sz w:val="14"/>
        </w:rPr>
        <w:t xml:space="preserve">, when Republican majorities in the House and Senate are at stake. Recent Democratic victories in Alabama and Virginia suggest that the GOP has cause for concern — especially as Trump’s approval number hover near record lows. </w:t>
      </w:r>
      <w:r w:rsidRPr="00E96C5B">
        <w:rPr>
          <w:rStyle w:val="Emphasis"/>
          <w:rFonts w:cs="Liberation Sans"/>
          <w:highlight w:val="cyan"/>
        </w:rPr>
        <w:t>Protections for</w:t>
      </w:r>
      <w:r w:rsidRPr="00E96C5B">
        <w:rPr>
          <w:rFonts w:cs="Liberation Sans"/>
          <w:sz w:val="14"/>
        </w:rPr>
        <w:t xml:space="preserve"> more immigration of these young </w:t>
      </w:r>
      <w:r w:rsidRPr="00E96C5B">
        <w:rPr>
          <w:rStyle w:val="Emphasis"/>
          <w:rFonts w:cs="Liberation Sans"/>
          <w:highlight w:val="cyan"/>
        </w:rPr>
        <w:t>immigrants</w:t>
      </w:r>
      <w:r w:rsidRPr="00E96C5B">
        <w:rPr>
          <w:rFonts w:cs="Liberation Sans"/>
          <w:sz w:val="14"/>
        </w:rPr>
        <w:t xml:space="preserve"> </w:t>
      </w:r>
      <w:r w:rsidRPr="00E96C5B">
        <w:rPr>
          <w:rFonts w:cs="Liberation Sans"/>
          <w:highlight w:val="cyan"/>
          <w:u w:val="single"/>
        </w:rPr>
        <w:t xml:space="preserve">could trigger </w:t>
      </w:r>
      <w:r w:rsidRPr="00E96C5B">
        <w:rPr>
          <w:rStyle w:val="Emphasis"/>
          <w:rFonts w:cs="Liberation Sans"/>
        </w:rPr>
        <w:t xml:space="preserve">wholesale </w:t>
      </w:r>
      <w:r w:rsidRPr="00E96C5B">
        <w:rPr>
          <w:rStyle w:val="Emphasis"/>
          <w:rFonts w:cs="Liberation Sans"/>
          <w:highlight w:val="cyan"/>
        </w:rPr>
        <w:t>revolt</w:t>
      </w:r>
      <w:r w:rsidRPr="00E96C5B">
        <w:rPr>
          <w:rFonts w:cs="Liberation Sans"/>
          <w:highlight w:val="cyan"/>
          <w:u w:val="single"/>
        </w:rPr>
        <w:t xml:space="preserve"> by Trump’s base </w:t>
      </w:r>
      <w:r w:rsidRPr="00E96C5B">
        <w:rPr>
          <w:rFonts w:cs="Liberation Sans"/>
          <w:u w:val="single"/>
        </w:rPr>
        <w:t>in November</w:t>
      </w:r>
      <w:r w:rsidRPr="00E96C5B">
        <w:rPr>
          <w:rFonts w:cs="Liberation Sans"/>
          <w:sz w:val="14"/>
        </w:rPr>
        <w:t xml:space="preserve">, said Bob Dane, executive director of the conservative Federation for American Immigration Reform. “There’s widespread fear that </w:t>
      </w:r>
      <w:r w:rsidRPr="00E96C5B">
        <w:rPr>
          <w:rFonts w:cs="Liberation Sans"/>
          <w:highlight w:val="cyan"/>
          <w:u w:val="single"/>
        </w:rPr>
        <w:t xml:space="preserve">if Trump </w:t>
      </w:r>
      <w:r w:rsidRPr="00E96C5B">
        <w:rPr>
          <w:rStyle w:val="Emphasis"/>
          <w:rFonts w:cs="Liberation Sans"/>
          <w:highlight w:val="cyan"/>
        </w:rPr>
        <w:t xml:space="preserve">capitulates </w:t>
      </w:r>
      <w:r w:rsidRPr="00E96C5B">
        <w:rPr>
          <w:rStyle w:val="Emphasis"/>
          <w:rFonts w:cs="Liberation Sans"/>
        </w:rPr>
        <w:t>to the Democrats</w:t>
      </w:r>
      <w:r w:rsidRPr="00E96C5B">
        <w:rPr>
          <w:rFonts w:cs="Liberation Sans"/>
          <w:u w:val="single"/>
        </w:rPr>
        <w:t xml:space="preserve"> and fails to deliver on his</w:t>
      </w:r>
      <w:r w:rsidRPr="00E96C5B">
        <w:rPr>
          <w:rFonts w:cs="Liberation Sans"/>
          <w:sz w:val="14"/>
        </w:rPr>
        <w:t xml:space="preserve"> campaign </w:t>
      </w:r>
      <w:r w:rsidRPr="00E96C5B">
        <w:rPr>
          <w:rFonts w:cs="Liberation Sans"/>
          <w:u w:val="single"/>
        </w:rPr>
        <w:t>promises on immigration</w:t>
      </w:r>
      <w:r w:rsidRPr="00E96C5B">
        <w:rPr>
          <w:rFonts w:cs="Liberation Sans"/>
          <w:sz w:val="14"/>
        </w:rPr>
        <w:t xml:space="preserve">, there’s not going to be any more campaign promises for the GOP to make in the future, because </w:t>
      </w:r>
      <w:r w:rsidRPr="00E96C5B">
        <w:rPr>
          <w:rFonts w:cs="Liberation Sans"/>
          <w:highlight w:val="cyan"/>
          <w:u w:val="single"/>
        </w:rPr>
        <w:t xml:space="preserve">the base will inflict a </w:t>
      </w:r>
      <w:r w:rsidRPr="00E96C5B">
        <w:rPr>
          <w:rStyle w:val="Emphasis"/>
          <w:rFonts w:cs="Liberation Sans"/>
          <w:highlight w:val="cyan"/>
        </w:rPr>
        <w:t>scorched-earth policy</w:t>
      </w:r>
      <w:r w:rsidRPr="00E96C5B">
        <w:rPr>
          <w:rFonts w:cs="Liberation Sans"/>
          <w:u w:val="single"/>
        </w:rPr>
        <w:t xml:space="preserve"> in midterms</w:t>
      </w:r>
      <w:r w:rsidRPr="00E96C5B">
        <w:rPr>
          <w:rFonts w:cs="Liberation Sans"/>
          <w:sz w:val="14"/>
        </w:rPr>
        <w:t>,” Dane said, noting that his organization has “a longstanding position of opposing amnesty in any form, including the extension of the DACA protections.”</w:t>
      </w:r>
    </w:p>
    <w:p w:rsidR="00632F98" w:rsidRPr="0019080C" w:rsidRDefault="00632F98" w:rsidP="00632F98">
      <w:pPr>
        <w:pStyle w:val="Heading4"/>
      </w:pPr>
      <w:r>
        <w:t xml:space="preserve">Loss of core support causes Trump to lash </w:t>
      </w:r>
      <w:r w:rsidRPr="0019080C">
        <w:t>out with nuclear weapons</w:t>
      </w:r>
    </w:p>
    <w:p w:rsidR="00632F98" w:rsidRPr="00B05920" w:rsidRDefault="00632F98" w:rsidP="00632F98">
      <w:pPr>
        <w:pStyle w:val="NoSpacing"/>
      </w:pPr>
      <w:r w:rsidRPr="00B05920">
        <w:rPr>
          <w:rStyle w:val="Style13ptBold"/>
        </w:rPr>
        <w:t>Street 16</w:t>
      </w:r>
      <w:r>
        <w:rPr>
          <w:rStyle w:val="Style13ptBold"/>
        </w:rPr>
        <w:t>.</w:t>
      </w:r>
      <w:r>
        <w:t xml:space="preserve"> Street</w:t>
      </w:r>
      <w:r w:rsidRPr="00B05920">
        <w:t>,</w:t>
      </w:r>
      <w:r>
        <w:t xml:space="preserve"> Tim.</w:t>
      </w:r>
      <w:r w:rsidRPr="00B05920">
        <w:t xml:space="preserve"> Senior Programme Officer on the Sustainable Security programme at Oxford Research Group and has worked for many years on the politics of nuclear</w:t>
      </w:r>
      <w:r>
        <w:t xml:space="preserve"> disarmament and the arms trade.</w:t>
      </w:r>
      <w:r w:rsidRPr="00B05920">
        <w:t xml:space="preserve"> "President Trump: Su</w:t>
      </w:r>
      <w:r>
        <w:t xml:space="preserve">ccessor to the Nuclear Throne," </w:t>
      </w:r>
      <w:r w:rsidRPr="00B05920">
        <w:t>http://www.oxfordresearchgroup.org.uk/publications/briefing_papers_and_reports/president</w:t>
      </w:r>
      <w:r>
        <w:t>_trump_successor_nuclear_throne</w:t>
      </w:r>
    </w:p>
    <w:p w:rsidR="00632F98" w:rsidRPr="00632F98" w:rsidRDefault="00632F98" w:rsidP="00632F98">
      <w:pPr>
        <w:pStyle w:val="NoSpacing"/>
        <w:rPr>
          <w:sz w:val="16"/>
        </w:rPr>
      </w:pPr>
      <w:r w:rsidRPr="004D1C25">
        <w:rPr>
          <w:sz w:val="16"/>
        </w:rPr>
        <w:t>With the former, Trump’s recent </w:t>
      </w:r>
      <w:hyperlink r:id="rId6" w:history="1">
        <w:r w:rsidRPr="004D1C25">
          <w:rPr>
            <w:rStyle w:val="Hyperlink"/>
            <w:sz w:val="16"/>
          </w:rPr>
          <w:t>comment</w:t>
        </w:r>
      </w:hyperlink>
      <w:r w:rsidRPr="004D1C25">
        <w:rPr>
          <w:sz w:val="16"/>
        </w:rPr>
        <w:t xml:space="preserve"> that he now has an ‘open mind’ about the importance of the Paris climate agreement—having previously said climate change is a ‘hoax’—is unlikely to assuage fears that he will seek to dramatically expand the US’s extraction and reliance on fossil fuels. With the latter, strong doubts have been raised over whether the new President is capable of responsibly handling the incredible power that will be at his fingertips. Moreover, </w:t>
      </w:r>
      <w:r w:rsidRPr="00ED5168">
        <w:rPr>
          <w:rStyle w:val="StyleUnderline"/>
        </w:rPr>
        <w:t>several commentators are</w:t>
      </w:r>
      <w:r w:rsidRPr="004D1C25">
        <w:rPr>
          <w:sz w:val="16"/>
        </w:rPr>
        <w:t xml:space="preserve"> already </w:t>
      </w:r>
      <w:r w:rsidRPr="00ED5168">
        <w:rPr>
          <w:rStyle w:val="StyleUnderline"/>
        </w:rPr>
        <w:t xml:space="preserve">raising concerns that </w:t>
      </w:r>
      <w:r w:rsidRPr="004D1C25">
        <w:rPr>
          <w:sz w:val="16"/>
        </w:rPr>
        <w:t xml:space="preserve">a </w:t>
      </w:r>
      <w:r w:rsidRPr="00493EE5">
        <w:rPr>
          <w:rStyle w:val="StyleUnderline"/>
          <w:highlight w:val="cyan"/>
        </w:rPr>
        <w:t>Trump</w:t>
      </w:r>
      <w:r w:rsidRPr="00ED5168">
        <w:rPr>
          <w:rStyle w:val="StyleUnderline"/>
        </w:rPr>
        <w:t xml:space="preserve"> </w:t>
      </w:r>
      <w:r w:rsidRPr="004D1C25">
        <w:rPr>
          <w:sz w:val="16"/>
        </w:rPr>
        <w:t xml:space="preserve">administration will pursue </w:t>
      </w:r>
      <w:r w:rsidRPr="00493EE5">
        <w:rPr>
          <w:rStyle w:val="Emphasis"/>
          <w:highlight w:val="cyan"/>
        </w:rPr>
        <w:t>policies that</w:t>
      </w:r>
      <w:r w:rsidRPr="004D1C25">
        <w:rPr>
          <w:sz w:val="16"/>
        </w:rPr>
        <w:t xml:space="preserve"> will </w:t>
      </w:r>
      <w:r w:rsidRPr="00493EE5">
        <w:rPr>
          <w:rStyle w:val="Emphasis"/>
          <w:highlight w:val="cyan"/>
        </w:rPr>
        <w:t>aggravate and disappoint his supporters</w:t>
      </w:r>
      <w:r w:rsidRPr="004D1C25">
        <w:rPr>
          <w:rStyle w:val="Emphasis"/>
        </w:rPr>
        <w:t>,</w:t>
      </w:r>
      <w:r w:rsidRPr="004D1C25">
        <w:rPr>
          <w:sz w:val="16"/>
        </w:rPr>
        <w:t xml:space="preserve"> a situation that </w:t>
      </w:r>
      <w:r w:rsidRPr="00493EE5">
        <w:rPr>
          <w:rStyle w:val="Emphasis"/>
          <w:highlight w:val="cyan"/>
        </w:rPr>
        <w:t>could</w:t>
      </w:r>
      <w:r w:rsidRPr="00ED5168">
        <w:rPr>
          <w:rStyle w:val="Emphasis"/>
        </w:rPr>
        <w:t xml:space="preserve"> </w:t>
      </w:r>
      <w:r w:rsidRPr="00493EE5">
        <w:rPr>
          <w:rStyle w:val="Emphasis"/>
          <w:highlight w:val="cyan"/>
        </w:rPr>
        <w:t>increase</w:t>
      </w:r>
      <w:r w:rsidRPr="00ED5168">
        <w:rPr>
          <w:rStyle w:val="Emphasis"/>
        </w:rPr>
        <w:t xml:space="preserve"> the </w:t>
      </w:r>
      <w:r w:rsidRPr="00493EE5">
        <w:rPr>
          <w:rStyle w:val="Emphasis"/>
          <w:highlight w:val="cyan"/>
        </w:rPr>
        <w:t>possibility of</w:t>
      </w:r>
      <w:r w:rsidRPr="00ED5168">
        <w:rPr>
          <w:rStyle w:val="Emphasis"/>
        </w:rPr>
        <w:t xml:space="preserve"> the </w:t>
      </w:r>
      <w:r w:rsidRPr="00493EE5">
        <w:rPr>
          <w:rStyle w:val="Emphasis"/>
          <w:highlight w:val="cyan"/>
        </w:rPr>
        <w:t>US engaging in a ‘diversionary’ war</w:t>
      </w:r>
      <w:r w:rsidRPr="004D1C25">
        <w:rPr>
          <w:sz w:val="16"/>
        </w:rPr>
        <w:t xml:space="preserve">. In order to consider what we can expect from a Trump presidency, as well as noting whom Trump empowers as members of his cabinet and those whom he draws on for advice, it is vital to study the track record of recent administrations and appreciate the powers Trump will inherit. In doing so this briefing focuses on the question of what a Trump presidency might mean for international relations with a focus on nuclear arms, including doctrine and disarmament. This means reviewing policies relevant to the US’s nuclear arsenal and pressing international challenges such as non-proliferation, including in East Asia and the Middle East, as well as the US’s relationship with Russia and its role in NATO. The power and responsibilities of the nuclear monarch The US President is solely responsible for the decision to use the near-unimaginably destructive power of the nation’s nuclear arsenal. Thus, as Bruce Blair—a former intercontinental ballistic missile launch control officer—makes </w:t>
      </w:r>
      <w:hyperlink r:id="rId7" w:history="1">
        <w:r w:rsidRPr="004D1C25">
          <w:rPr>
            <w:sz w:val="16"/>
          </w:rPr>
          <w:t>clear</w:t>
        </w:r>
      </w:hyperlink>
      <w:r w:rsidRPr="004D1C25">
        <w:rPr>
          <w:sz w:val="16"/>
        </w:rPr>
        <w:t>, ‘</w:t>
      </w:r>
      <w:r w:rsidRPr="00493EE5">
        <w:rPr>
          <w:rStyle w:val="StyleUnderline"/>
          <w:highlight w:val="cyan"/>
        </w:rPr>
        <w:t>Trump</w:t>
      </w:r>
      <w:r w:rsidRPr="00ED5168">
        <w:rPr>
          <w:rStyle w:val="StyleUnderline"/>
        </w:rPr>
        <w:t xml:space="preserve"> will </w:t>
      </w:r>
      <w:r w:rsidRPr="00493EE5">
        <w:rPr>
          <w:rStyle w:val="StyleUnderline"/>
          <w:highlight w:val="cyan"/>
        </w:rPr>
        <w:t>have the sole authority to launch nuclear weapons</w:t>
      </w:r>
      <w:r w:rsidRPr="00ED5168">
        <w:rPr>
          <w:rStyle w:val="StyleUnderline"/>
        </w:rPr>
        <w:t xml:space="preserve"> whenever he chooses with a single phone call.</w:t>
      </w:r>
      <w:r w:rsidRPr="004D1C25">
        <w:rPr>
          <w:sz w:val="16"/>
        </w:rPr>
        <w:t xml:space="preserve">’ The wider political meaning of the bomb for the world is aptly </w:t>
      </w:r>
      <w:hyperlink r:id="rId8" w:history="1">
        <w:r w:rsidRPr="004D1C25">
          <w:rPr>
            <w:sz w:val="16"/>
          </w:rPr>
          <w:t>summarised</w:t>
        </w:r>
      </w:hyperlink>
      <w:r w:rsidRPr="004D1C25">
        <w:rPr>
          <w:sz w:val="16"/>
        </w:rPr>
        <w:t xml:space="preserve"> by Daniel Deudney, who describes nuclear weapons as ‘intrinsically despotic’ so that they have created ‘nuclear monarchies’ in all nuclear-armed states. Deudney identifies three related reasons for this development: ‘the speed of nuclear use decisions; the concentration of nuclear use decision into the hands of one individual; and the lack of accountability stemming from the inability of affected groups to have their interests represented at the moment of nuclear use’. Similarly, Elaine Scarry has </w:t>
      </w:r>
      <w:hyperlink r:id="rId9" w:history="1">
        <w:r w:rsidRPr="004D1C25">
          <w:rPr>
            <w:rStyle w:val="Hyperlink"/>
            <w:sz w:val="16"/>
          </w:rPr>
          <w:t>explained</w:t>
        </w:r>
      </w:hyperlink>
      <w:r w:rsidRPr="004D1C25">
        <w:rPr>
          <w:sz w:val="16"/>
        </w:rPr>
        <w:t xml:space="preserve"> in stark terms in her 2014 book Thermonuclear Monarchy: Choosing between Democracy and Doom, how the possession of nuclear weapons has converted the US government into ‘a monarchic form of rule that places all defense in the executive branch of government’ leaving the population ‘incapacitated’. In response to this situation, Scarry argues that the American people must use the Constitution as a tool to dismantle the US nuclear weapons system, thereby revitalising democratic participation and control over decision-making. Scarry also outlines </w:t>
      </w:r>
      <w:r w:rsidRPr="00ED5168">
        <w:rPr>
          <w:rStyle w:val="StyleUnderline"/>
        </w:rPr>
        <w:t xml:space="preserve">the incredible might the president wields, with each of the US’s fourteen nuclear-armed submarines alone carrying ‘enough power </w:t>
      </w:r>
      <w:r w:rsidRPr="0086429B">
        <w:rPr>
          <w:rStyle w:val="StyleUnderline"/>
          <w:highlight w:val="cyan"/>
        </w:rPr>
        <w:t>to</w:t>
      </w:r>
      <w:r w:rsidRPr="00ED5168">
        <w:rPr>
          <w:rStyle w:val="StyleUnderline"/>
        </w:rPr>
        <w:t xml:space="preserve"> destroy the people of an entire continent’</w:t>
      </w:r>
      <w:r w:rsidRPr="004D1C25">
        <w:rPr>
          <w:sz w:val="16"/>
        </w:rPr>
        <w:t xml:space="preserve">, equivalent to ‘eight times the full-blast power expended by Allied and Axis countries in World War II’. Nuclear specialist Hans Kristensen has </w:t>
      </w:r>
      <w:hyperlink r:id="rId10" w:history="1">
        <w:r w:rsidRPr="004D1C25">
          <w:rPr>
            <w:rStyle w:val="Hyperlink"/>
            <w:sz w:val="16"/>
          </w:rPr>
          <w:t>described</w:t>
        </w:r>
      </w:hyperlink>
      <w:r w:rsidRPr="004D1C25">
        <w:rPr>
          <w:sz w:val="16"/>
        </w:rPr>
        <w:t xml:space="preserve"> how the US’s strategic nuclear war plan ‘if unleashed in its full capacity’ could ‘kill hundreds of millions of people, devastate entire nations, and cause climatic effects on a global scale’. This war plan consists of a ‘family of plans’ that is aimed at ‘six potential adversaries’ whose identities are kept secret. Kristensen understands that they include ‘potentially hostile countries with nuclear, chemical, and biological weapons (WMD)’, meaning </w:t>
      </w:r>
      <w:r w:rsidRPr="0086429B">
        <w:rPr>
          <w:rStyle w:val="Emphasis"/>
          <w:highlight w:val="cyan"/>
        </w:rPr>
        <w:t>China</w:t>
      </w:r>
      <w:r w:rsidRPr="004D1C25">
        <w:rPr>
          <w:sz w:val="16"/>
        </w:rPr>
        <w:t xml:space="preserve">, North Korea, Iran, Russia and Syria as well as a terrorist group backed by a state that has conducted a catastrophic WMD attack. </w:t>
      </w:r>
      <w:r w:rsidRPr="00C00895">
        <w:rPr>
          <w:sz w:val="4"/>
          <w:szCs w:val="4"/>
        </w:rPr>
        <w:t xml:space="preserve">The ‘dominant mission’ for US nuclear weapons within these plans is termed counterforce, meaning strikes on ‘military, mostly nuclear, targets and the enemy’s leadership’. Despite these plans, the US’s nuclear arsenal is often described by mainstream commentators as being solely intended to ensure mutual assured destruction (MAD), i.e. as part of the ‘balance of terror’ with Russia, in order to prevent armed conflict between the two nations and to ensure a response in kind to a surprise nuclear attack. However, as Joseph Gerson and John Feffer </w:t>
      </w:r>
      <w:hyperlink r:id="rId11" w:history="1">
        <w:r w:rsidRPr="00C00895">
          <w:rPr>
            <w:rStyle w:val="Hyperlink"/>
            <w:sz w:val="4"/>
            <w:szCs w:val="4"/>
          </w:rPr>
          <w:t>explain</w:t>
        </w:r>
      </w:hyperlink>
      <w:r w:rsidRPr="00C00895">
        <w:rPr>
          <w:sz w:val="4"/>
          <w:szCs w:val="4"/>
        </w:rPr>
        <w:t xml:space="preserve">, rather than deterrence just being about enough nuclear forces surviving a surprise first strike attack to ensure MAD, US military planners have also understood it to mean ‘preventing other nations from taking “courses of action” that are inimical to US interests’. David McDonough thus </w:t>
      </w:r>
      <w:hyperlink r:id="rId12" w:anchor="v=onepage&amp;q=David%20McDonough%20us%20nuclear&amp;f=false" w:history="1">
        <w:r w:rsidRPr="00C00895">
          <w:rPr>
            <w:sz w:val="4"/>
            <w:szCs w:val="4"/>
          </w:rPr>
          <w:t>describes</w:t>
        </w:r>
      </w:hyperlink>
      <w:r w:rsidRPr="00C00895">
        <w:rPr>
          <w:sz w:val="4"/>
          <w:szCs w:val="4"/>
        </w:rPr>
        <w:t xml:space="preserve"> the ‘long-standing goal of American nuclear war-planners’ as being the achievement of the ability to launch a disarming first-strike against an opponent- otherwise known as nuclear superiority. This has been magnified in recent years as the US seeks to ‘prevent’ or ‘rollback’ the ability of weaker states—both nuclear and non-nuclear powers—to establish or maintain a deterrence relationship. Taking all this into account, the new commander-in-chief’s apparently volatile temperament thus raises deep concerns since his finger will be on the nuclear trigger as soon as he assumes office on 20th January 2017. Given his past experience, Bruce Blair’s </w:t>
      </w:r>
      <w:hyperlink r:id="rId13" w:history="1">
        <w:r w:rsidRPr="00C00895">
          <w:rPr>
            <w:sz w:val="4"/>
            <w:szCs w:val="4"/>
          </w:rPr>
          <w:t>statement</w:t>
        </w:r>
      </w:hyperlink>
      <w:r w:rsidRPr="00C00895">
        <w:rPr>
          <w:sz w:val="4"/>
          <w:szCs w:val="4"/>
        </w:rPr>
        <w:t xml:space="preserve"> that he is ‘scared to death’ by the idea of a Trump presidency is but one further reason why urgent discussion and action, both in the US and globally, on lessening nuclear dangers—and reviving disarmament—is vital. A recent </w:t>
      </w:r>
      <w:hyperlink r:id="rId14" w:history="1">
        <w:r w:rsidRPr="00C00895">
          <w:rPr>
            <w:rStyle w:val="Hyperlink"/>
            <w:sz w:val="4"/>
            <w:szCs w:val="4"/>
          </w:rPr>
          <w:t>report</w:t>
        </w:r>
      </w:hyperlink>
      <w:r w:rsidRPr="00C00895">
        <w:rPr>
          <w:sz w:val="4"/>
          <w:szCs w:val="4"/>
        </w:rPr>
        <w:t xml:space="preserve"> by the Ploughshares Fund on how the US can reduce its nuclear spending, reform its nuclear posture and restrain its nuclear war plans should thus be required reading in Washington. However, as the Economist has rightly </w:t>
      </w:r>
      <w:hyperlink r:id="rId15" w:history="1">
        <w:r w:rsidRPr="00C00895">
          <w:rPr>
            <w:rStyle w:val="Hyperlink"/>
            <w:sz w:val="4"/>
            <w:szCs w:val="4"/>
          </w:rPr>
          <w:t>noted</w:t>
        </w:r>
      </w:hyperlink>
      <w:r w:rsidRPr="00C00895">
        <w:rPr>
          <w:sz w:val="4"/>
          <w:szCs w:val="4"/>
        </w:rPr>
        <w:t xml:space="preserve">, ‘It is not Mr Trump’s fault that the system, in which the vulnerable land-based missile force is kept on hair-trigger alert, is widely held to be inherently dangerous’ since, as they point out, ‘no former president, including Barack Obama, has done anything to change it.’ Over sixty years after the nuclear attacks on Hiroshima and Nagasaki, nuclearism thus remains very much embedded in the nation’s strategic thinking. Yet the election of Obama, and the rhetoric of his 2009 </w:t>
      </w:r>
      <w:hyperlink r:id="rId16" w:history="1">
        <w:r w:rsidRPr="00C00895">
          <w:rPr>
            <w:rStyle w:val="Hyperlink"/>
            <w:sz w:val="4"/>
            <w:szCs w:val="4"/>
          </w:rPr>
          <w:t>Prague speech</w:t>
        </w:r>
      </w:hyperlink>
      <w:r w:rsidRPr="00C00895">
        <w:rPr>
          <w:sz w:val="4"/>
          <w:szCs w:val="4"/>
        </w:rPr>
        <w:t xml:space="preserve">, in which he stated ‘America's commitment to seek the peace and security of a world without nuclear weapons’ led many to think that a real change was on the cards. Obama’s visit to Hiroshima earlier this year to commemorate the bombings was thus a painful reminder of how wide the gap is between the </w:t>
      </w:r>
      <w:hyperlink r:id="rId17" w:history="1">
        <w:r w:rsidRPr="00C00895">
          <w:rPr>
            <w:rStyle w:val="Hyperlink"/>
            <w:sz w:val="4"/>
            <w:szCs w:val="4"/>
          </w:rPr>
          <w:t>rearmament</w:t>
        </w:r>
      </w:hyperlink>
      <w:r w:rsidRPr="00C00895">
        <w:rPr>
          <w:sz w:val="4"/>
          <w:szCs w:val="4"/>
        </w:rPr>
        <w:t xml:space="preserve"> programmes that the US and other nuclear weapon states are engaged in and the disarmament action that they are legally obliged to pursue under the nuclear non-proliferation treaty (NPT). Obama himself </w:t>
      </w:r>
      <w:hyperlink r:id="rId18" w:history="1">
        <w:r w:rsidRPr="00C00895">
          <w:rPr>
            <w:rStyle w:val="Hyperlink"/>
            <w:sz w:val="4"/>
            <w:szCs w:val="4"/>
          </w:rPr>
          <w:t>said</w:t>
        </w:r>
      </w:hyperlink>
      <w:r w:rsidRPr="00C00895">
        <w:rPr>
          <w:sz w:val="4"/>
          <w:szCs w:val="4"/>
        </w:rPr>
        <w:t xml:space="preserve"> in Japan that, ‘technological progress without an equivalent progress in human institutions can doom us. The scientific revolution that led to the splitting of an atom requires a moral revolution as well.’ For this statement to be meaningful it is necessary to identify who is responsible for the existing, highly dangerous state of affairs. In short, the US government’s recent record supports Scarry’s suggestion that a democratic revolution is what, in reality, is most needed if the US is to make substantial progress on nuclear non-proliferation and disarmament. Short-term reforms towards the democratic control and ultimate dismantlement of the US’s nuclear arsenal have been </w:t>
      </w:r>
      <w:hyperlink r:id="rId19" w:history="1">
        <w:r w:rsidRPr="00C00895">
          <w:rPr>
            <w:rStyle w:val="Hyperlink"/>
            <w:sz w:val="4"/>
            <w:szCs w:val="4"/>
          </w:rPr>
          <w:t>outlined</w:t>
        </w:r>
      </w:hyperlink>
      <w:r w:rsidRPr="00C00895">
        <w:rPr>
          <w:sz w:val="4"/>
          <w:szCs w:val="4"/>
        </w:rPr>
        <w:t xml:space="preserve"> by Kennette Benedict, who writes that the next administration should: place our nuclear weapons on a much lower level of launch readiness, release to the public more information about the nuclear weapons in our own arsenals, include legislators and outside experts in its nuclear posture review and recognize Congress’ authority to declare war as a prerequisite to any use of nuclear weapons. Assessing Obama’s nuclear legacy In order to properly appreciate what a Trump presidency may bring, we need to revisit the range and types of powers bequeathed to the commander-in-chief by previous administrations. Despite the military advances made by China and Russia in recent years, it is important to recognise that the US remains far and away the biggest global spender on conventional and nuclear weapons and plans to consolidate this position by maintaining significant technological superiority over its adversaries, which will, as is well appreciated, push Beijing, Moscow—and thus other regional powers—to respond. Yet spending on nuclear weapons alone is set to pose significant budgeting </w:t>
      </w:r>
      <w:hyperlink r:id="rId20" w:history="1">
        <w:r w:rsidRPr="00C00895">
          <w:rPr>
            <w:rStyle w:val="Hyperlink"/>
            <w:sz w:val="4"/>
            <w:szCs w:val="4"/>
          </w:rPr>
          <w:t>difficulties</w:t>
        </w:r>
      </w:hyperlink>
      <w:r w:rsidRPr="00C00895">
        <w:rPr>
          <w:sz w:val="4"/>
          <w:szCs w:val="4"/>
        </w:rPr>
        <w:t xml:space="preserve"> for future US governments. According to a 2014 </w:t>
      </w:r>
      <w:hyperlink r:id="rId21" w:history="1">
        <w:r w:rsidRPr="00C00895">
          <w:rPr>
            <w:rStyle w:val="Hyperlink"/>
            <w:sz w:val="4"/>
            <w:szCs w:val="4"/>
          </w:rPr>
          <w:t>report</w:t>
        </w:r>
      </w:hyperlink>
      <w:r w:rsidRPr="00C00895">
        <w:rPr>
          <w:sz w:val="4"/>
          <w:szCs w:val="4"/>
        </w:rPr>
        <w:t xml:space="preserve"> by the James Martin Center, the Departments of Defense and Energy plan to spend approximately $1 trillion over the next 30 years ‘to maintain its current nuclear arsenal and procure a new generation of nuclear-armed or nuclear capable bombers and submarines’ as well as new submarine launched ballistic missiles (SLBMs) and inter-continental ballistic missiles (ICBMs). Arms Control Today has </w:t>
      </w:r>
      <w:hyperlink r:id="rId22" w:history="1">
        <w:r w:rsidRPr="00C00895">
          <w:rPr>
            <w:rStyle w:val="Hyperlink"/>
            <w:sz w:val="4"/>
            <w:szCs w:val="4"/>
          </w:rPr>
          <w:t>found</w:t>
        </w:r>
      </w:hyperlink>
      <w:r w:rsidRPr="00C00895">
        <w:rPr>
          <w:sz w:val="4"/>
          <w:szCs w:val="4"/>
        </w:rPr>
        <w:t xml:space="preserve"> that total Defense Department nuclear spending ‘is projected to average more than $40 billion in constant fiscal year 2016 dollars between 2025 and 2035, when modernization costs are expected to peak’. Including costs for the Department of Energy’s National Nuclear Security Administration’s projected weapons-related spending during this period ‘would push average spending during this period to more than $50 billion per year’. If anywhere near these sums are spent, then the modest reductions to the US’s nuclear stockpile achieved during the Obama presidency will be entirely overshadowed. Moreover, as analyst Andrew Lichterman </w:t>
      </w:r>
      <w:hyperlink r:id="rId23" w:history="1">
        <w:r w:rsidRPr="00C00895">
          <w:rPr>
            <w:rStyle w:val="Hyperlink"/>
            <w:sz w:val="4"/>
            <w:szCs w:val="4"/>
          </w:rPr>
          <w:t>notes</w:t>
        </w:r>
      </w:hyperlink>
      <w:r w:rsidRPr="00C00895">
        <w:rPr>
          <w:sz w:val="4"/>
          <w:szCs w:val="4"/>
        </w:rPr>
        <w:t xml:space="preserve">, the US’s continued modernisation of its nuclear forces is ‘inherently incompatible’ with the ‘unequivocal undertaking’ given at the 2000 NPT Review Conference to eliminate its nuclear arsenal and apply the ‘principle of irreversibility’ to this and related actions. For Lichterman, the huge outlays committed to the nuclear weapons complex were part of a political ‘bargain’ made by the Obama administration with Republicans. This ensured that the New START nuclear arms control treaty would pass in the Senate whilst also not disturbing the development of missile defense and other advanced conventional weapons programmes. New START is a bilateral agreement between Russia and the US, which Steven Pifer </w:t>
      </w:r>
      <w:hyperlink r:id="rId24" w:history="1">
        <w:r w:rsidRPr="00C00895">
          <w:rPr>
            <w:rStyle w:val="Hyperlink"/>
            <w:sz w:val="4"/>
            <w:szCs w:val="4"/>
          </w:rPr>
          <w:t>describes</w:t>
        </w:r>
      </w:hyperlink>
      <w:r w:rsidRPr="00C00895">
        <w:rPr>
          <w:sz w:val="4"/>
          <w:szCs w:val="4"/>
        </w:rPr>
        <w:t xml:space="preserve"> as ‘one of the few bright spots’ that exists in these nations’ relationship. Under the treaty Moscow and Washington must, by 2018, reduce their stockpile of operationally deployed strategic nuclear warheads to 1,550. Furthermore, both must keep to a limit of 700 deployed strategic launchers (missiles) and heavy bombers, and to a combined limit of 800 deployed and non-deployed strategic launchers and heavy bombers. Despite New START ‘proceeding smoothly’ according to Pifer, Hans Kristensen </w:t>
      </w:r>
      <w:hyperlink r:id="rId25" w:history="1">
        <w:r w:rsidRPr="00C00895">
          <w:rPr>
            <w:rStyle w:val="Hyperlink"/>
            <w:sz w:val="4"/>
            <w:szCs w:val="4"/>
          </w:rPr>
          <w:t>recently</w:t>
        </w:r>
      </w:hyperlink>
      <w:r w:rsidRPr="00C00895">
        <w:rPr>
          <w:sz w:val="4"/>
          <w:szCs w:val="4"/>
        </w:rPr>
        <w:t xml:space="preserve"> produced a report comparing Obama’s record with that of the previous presidents holding office during the nuclear age, which found that, hitherto, Obama has cut fewer warheads—in terms of numbers rather than percentages—than ‘any administration ever’ and that ‘the biggest nuclear disarmers’ in recent decades have been Republicans, not Democrats. Kristensen thus drily </w:t>
      </w:r>
      <w:hyperlink r:id="rId26" w:history="1">
        <w:r w:rsidRPr="00C00895">
          <w:rPr>
            <w:rStyle w:val="Hyperlink"/>
            <w:sz w:val="4"/>
            <w:szCs w:val="4"/>
          </w:rPr>
          <w:t>observes</w:t>
        </w:r>
      </w:hyperlink>
      <w:r w:rsidRPr="00C00895">
        <w:rPr>
          <w:sz w:val="4"/>
          <w:szCs w:val="4"/>
        </w:rPr>
        <w:t xml:space="preserve"> of this situation that, a conservative Congress does not complain when Republican presidents reduce the stockpile, only when Democratic president try to do so. As a result of the opposition, the United States is now stuck with a larger and more expensive nuclear arsenal than had Congress agreed to significant reductions. As his presidency draws to a close, presumably as a means of securing some sort of meaningful legacy in this area, it has been reported that Obama considered adopting a no first use (NFU) policy for nuclear weapons, something which, whilst reversible, could act as a restraint on future presidents. Yet this was apparently abandoned, </w:t>
      </w:r>
      <w:hyperlink r:id="rId27" w:history="1">
        <w:r w:rsidRPr="00C00895">
          <w:rPr>
            <w:rStyle w:val="Hyperlink"/>
            <w:sz w:val="4"/>
            <w:szCs w:val="4"/>
          </w:rPr>
          <w:t>according</w:t>
        </w:r>
      </w:hyperlink>
      <w:r w:rsidRPr="00C00895">
        <w:rPr>
          <w:sz w:val="4"/>
          <w:szCs w:val="4"/>
        </w:rPr>
        <w:t xml:space="preserve"> to the New York Times, after ‘top national security advisers argued that it could undermine allies and embolden Russia and China’. Furthermore, according to </w:t>
      </w:r>
      <w:hyperlink r:id="rId28" w:history="1">
        <w:r w:rsidRPr="00C00895">
          <w:rPr>
            <w:rStyle w:val="Hyperlink"/>
            <w:sz w:val="4"/>
            <w:szCs w:val="4"/>
          </w:rPr>
          <w:t>Josh Rogin</w:t>
        </w:r>
      </w:hyperlink>
      <w:r w:rsidRPr="00C00895">
        <w:rPr>
          <w:sz w:val="4"/>
          <w:szCs w:val="4"/>
        </w:rPr>
        <w:t xml:space="preserve"> of the Washington Post, the governments of Japan, South Korea, France and Britain all privately communicated their concerns about Washington adopting NFU. Defense Secretary Ashton Carter is also said to have argued that such a move would be unwise because ‘if North Korea used biological weapons against the South the United States might need the option of threatening a nuclear response’. However, as Daryll Kimball </w:t>
      </w:r>
      <w:hyperlink r:id="rId29" w:history="1">
        <w:r w:rsidRPr="00C00895">
          <w:rPr>
            <w:rStyle w:val="Hyperlink"/>
            <w:sz w:val="4"/>
            <w:szCs w:val="4"/>
          </w:rPr>
          <w:t>explains</w:t>
        </w:r>
      </w:hyperlink>
      <w:r w:rsidRPr="00C00895">
        <w:rPr>
          <w:sz w:val="4"/>
          <w:szCs w:val="4"/>
        </w:rPr>
        <w:t xml:space="preserve">, the US’s ‘overwhelming’ conventional military advantage means that ‘there is no plausible circumstance that could justify—legally, morally, or militarily—the use of nuclear weapons to deal with a non-nuclear threat’. Such resistance to NFU is thus deeply disappointing given that, as Kimball goes on to note, this move would go some way to reassuring China and Russia about the US’s strategic intentions. It would also be an important confidence-building measure for the wider community of non-nuclear weapon states, showing that the US is willing to act in 'good faith' towards its disarmament obligations under the NPT. Thinking about the causes of proliferation more widely requires us to understand what drives weaker states to seek deterrents, if their reliance on them is to be reduced. For example, as Dr Alan J. Kuperman </w:t>
      </w:r>
      <w:hyperlink r:id="rId30" w:history="1">
        <w:r w:rsidRPr="00C00895">
          <w:rPr>
            <w:rStyle w:val="Hyperlink"/>
            <w:sz w:val="4"/>
            <w:szCs w:val="4"/>
          </w:rPr>
          <w:t>observes</w:t>
        </w:r>
      </w:hyperlink>
      <w:r w:rsidRPr="00C00895">
        <w:rPr>
          <w:sz w:val="4"/>
          <w:szCs w:val="4"/>
        </w:rPr>
        <w:t xml:space="preserve">, NATO’s bombing and overthrow of Libyan leader Muammar Gaddafi in 2011 ‘greatly complicated the task of persuading other states such as Iran and North Korea ‘to halt or reverse their nuclear programs’. The lesson Tehran and Pyongyang took is thus that because Gaddafi had voluntarily ended his nuclear and chemical weapons programmes, the West now felt free to pursue regime change. When assessing the importance of the Iran nuclear deal, which is often hailed as one of Obama’s landmark achievements, and which the next President must not be allowed to </w:t>
      </w:r>
      <w:hyperlink r:id="rId31" w:history="1">
        <w:r w:rsidRPr="00C00895">
          <w:rPr>
            <w:rStyle w:val="Hyperlink"/>
            <w:sz w:val="4"/>
            <w:szCs w:val="4"/>
          </w:rPr>
          <w:t>derail</w:t>
        </w:r>
      </w:hyperlink>
      <w:r w:rsidRPr="00C00895">
        <w:rPr>
          <w:sz w:val="4"/>
          <w:szCs w:val="4"/>
        </w:rPr>
        <w:t xml:space="preserve">, it is thus important also to consider carefully what behaviour by the most powerful states will enable existing or potential nuclear possessors to embrace disarmament and reduce their interest in seeking non-conventional deterrents. The inability of Washington to make substantial progress towards reducing the salience of nuclear weapons at home and abroad is all the more noteworthy when one considers the state of US and Russian public opinion on nuclear arms control and disarmament. As John Steinbrunner and Nancy Gallagher </w:t>
      </w:r>
      <w:hyperlink r:id="rId32" w:history="1">
        <w:r w:rsidRPr="00C00895">
          <w:rPr>
            <w:rStyle w:val="Hyperlink"/>
            <w:sz w:val="4"/>
            <w:szCs w:val="4"/>
          </w:rPr>
          <w:t>observe</w:t>
        </w:r>
      </w:hyperlink>
      <w:r w:rsidRPr="00C00895">
        <w:rPr>
          <w:sz w:val="4"/>
          <w:szCs w:val="4"/>
        </w:rPr>
        <w:t>, ‘responses to detailed questions reveal a striking disparity between what U.S. and Russian leaders are doing and what their publics desire’. For example, their polling found that: At the most fundamental level, the vast majority of Americans and Russians think that nuclear weapons have a very limited role in current security circumstances and believe that their only legitimate purpose is to deter nuclear attack.</w:t>
      </w:r>
      <w:r w:rsidRPr="004D1C25">
        <w:rPr>
          <w:sz w:val="16"/>
        </w:rPr>
        <w:t xml:space="preserve"> It is highly consistent, then, that the publics in both countries would favor eliminating all nuclear weapons if this action could be taken under effective international verification. Another important measure which the US has failed to hitherto ratify is the Comprehensive Test Ban Treaty (CTBT). This is despite President Obama stating in 2009 that he </w:t>
      </w:r>
      <w:hyperlink r:id="rId33" w:history="1">
        <w:r w:rsidRPr="004D1C25">
          <w:rPr>
            <w:rStyle w:val="Hyperlink"/>
            <w:sz w:val="16"/>
          </w:rPr>
          <w:t>intended</w:t>
        </w:r>
      </w:hyperlink>
      <w:r w:rsidRPr="004D1C25">
        <w:rPr>
          <w:sz w:val="16"/>
        </w:rPr>
        <w:t xml:space="preserve"> to pursue Senate ratification of the treaty ‘immediately and aggressively’. Once more, there is notably strong public support–82% </w:t>
      </w:r>
      <w:hyperlink r:id="rId34" w:history="1">
        <w:r w:rsidRPr="004D1C25">
          <w:rPr>
            <w:rStyle w:val="Hyperlink"/>
            <w:sz w:val="16"/>
          </w:rPr>
          <w:t>according</w:t>
        </w:r>
      </w:hyperlink>
      <w:r w:rsidRPr="004D1C25">
        <w:rPr>
          <w:sz w:val="16"/>
        </w:rPr>
        <w:t xml:space="preserve"> to a 2010 poll by the Chicago Council on Global Affairs—for the US joining the CTBT but, again, the Republican-controlled Senate has </w:t>
      </w:r>
      <w:hyperlink r:id="rId35" w:history="1">
        <w:r w:rsidRPr="004D1C25">
          <w:rPr>
            <w:rStyle w:val="Hyperlink"/>
            <w:sz w:val="16"/>
          </w:rPr>
          <w:t>blocked</w:t>
        </w:r>
      </w:hyperlink>
      <w:r w:rsidRPr="004D1C25">
        <w:rPr>
          <w:sz w:val="16"/>
        </w:rPr>
        <w:t xml:space="preserve"> the treaty at every opportunity. Overall, the gap between the public’s will and the government’s inaction on nuclear issues is alarming and redolent of the wider democratic deficit in the US. On a more positive note, the fact that the citizenry supports such measures suggests that groups advocating arms control and disarmament initiatives should continue to engage with and understand the public’s positions in order to effectively harness their support. Stepping back from the brink In terms of priorities for the incoming administration in the US, stepping back from military confrontation with Russia and pushing the threat of nuclear war to the margins must be at the top of the list. Whilst </w:t>
      </w:r>
      <w:r w:rsidRPr="004D1C25">
        <w:rPr>
          <w:rStyle w:val="StyleUnderline"/>
        </w:rPr>
        <w:t xml:space="preserve">much has been made of a potential rapprochement between </w:t>
      </w:r>
      <w:r w:rsidRPr="00493EE5">
        <w:rPr>
          <w:rStyle w:val="StyleUnderline"/>
          <w:highlight w:val="cyan"/>
        </w:rPr>
        <w:t>Trump and Putin</w:t>
      </w:r>
      <w:r w:rsidRPr="004D1C25">
        <w:rPr>
          <w:sz w:val="16"/>
        </w:rPr>
        <w:t xml:space="preserve">, the two have, </w:t>
      </w:r>
      <w:hyperlink r:id="rId36" w:history="1">
        <w:r w:rsidRPr="004D1C25">
          <w:rPr>
            <w:rStyle w:val="Hyperlink"/>
            <w:sz w:val="16"/>
          </w:rPr>
          <w:t>reportedly</w:t>
        </w:r>
      </w:hyperlink>
      <w:r w:rsidRPr="004D1C25">
        <w:rPr>
          <w:sz w:val="16"/>
        </w:rPr>
        <w:t xml:space="preserve">, only just spoken for the first time on the phone and still need to actually meet in person to discuss strategic issues and deal with inevitable international events and crises, including in relation to Ukraine and Syria. As of now, </w:t>
      </w:r>
      <w:r w:rsidRPr="00ED5168">
        <w:rPr>
          <w:rStyle w:val="StyleUnderline"/>
        </w:rPr>
        <w:t>whilst the mood music from both sides might suggest a warming of relations</w:t>
      </w:r>
      <w:r w:rsidRPr="004D1C25">
        <w:rPr>
          <w:sz w:val="16"/>
        </w:rPr>
        <w:t xml:space="preserve">, as has been seen with previous administrations, unless cooperation is rooted in a real willingness to resolve problems (which for Russia includes US ballistic missile defense deployments in Eastern Europe and NATO expansion) then </w:t>
      </w:r>
      <w:r w:rsidRPr="00493EE5">
        <w:rPr>
          <w:rStyle w:val="Emphasis"/>
          <w:highlight w:val="cyan"/>
        </w:rPr>
        <w:t>tensions can quickly re-emerge</w:t>
      </w:r>
      <w:r w:rsidRPr="004D1C25">
        <w:rPr>
          <w:sz w:val="16"/>
        </w:rPr>
        <w:t xml:space="preserve">. Another related question concerns </w:t>
      </w:r>
      <w:r w:rsidRPr="00A60593">
        <w:rPr>
          <w:rStyle w:val="StyleUnderline"/>
        </w:rPr>
        <w:t>how Trump will conduct himself during any potential crisis or conflict with Russia or another major power</w:t>
      </w:r>
      <w:r w:rsidRPr="004D1C25">
        <w:rPr>
          <w:sz w:val="16"/>
        </w:rPr>
        <w:t xml:space="preserve">, given the stakes and risks involved, as highlighted above. Whilst we must wait to find out precisely what the new administration’s approach to international affairs will be, in the past week, NATO’s Secretary General Jens Stoltenberg </w:t>
      </w:r>
      <w:hyperlink r:id="rId37" w:history="1">
        <w:r w:rsidRPr="004D1C25">
          <w:rPr>
            <w:rStyle w:val="Hyperlink"/>
            <w:sz w:val="16"/>
          </w:rPr>
          <w:t>told</w:t>
        </w:r>
      </w:hyperlink>
      <w:r w:rsidRPr="004D1C25">
        <w:rPr>
          <w:sz w:val="16"/>
        </w:rPr>
        <w:t xml:space="preserve"> the BBC that he had been personally informed by Donald Trump, following the election, that the US remains ‘strongly committed to NATO, and that the security guarantees to Europe stand’. Trump had previously shaken sections of the defence and foreign policy establishment by </w:t>
      </w:r>
      <w:hyperlink r:id="rId38" w:history="1">
        <w:r w:rsidRPr="004D1C25">
          <w:rPr>
            <w:rStyle w:val="Hyperlink"/>
            <w:sz w:val="16"/>
          </w:rPr>
          <w:t>suggesting</w:t>
        </w:r>
      </w:hyperlink>
      <w:r w:rsidRPr="004D1C25">
        <w:rPr>
          <w:sz w:val="16"/>
        </w:rPr>
        <w:t xml:space="preserve"> that NATO was ‘obsolete’ and that countries such as Japan (and by extension others such as South Korea and Saudi Arabia) ‘have to pay us or we have to let them protect themselves’, which could include them acquiring the bomb. One reason why some in Washington have, in the past, not wanted their regional allies to develop their own nuclear weapons is because the US might then become dragged into an escalating conflict. Moreover, if an ally in one region seeks the bomb, this may cause others elsewhere to pursue their own capabilities- an act of strategic independence that might make these states harder to influence and control. The US’s key relationships in East Asia and the Middle East illustrate why, if a future US President wishes to take meaningful moves towards a world free of nuclear weapons, then developing alternative regional political agreements, including strategic cooperation with China and Russia, will be necessary. As Nancy Gallagher rightly </w:t>
      </w:r>
      <w:hyperlink r:id="rId39" w:history="1">
        <w:r w:rsidRPr="004D1C25">
          <w:rPr>
            <w:rStyle w:val="Hyperlink"/>
            <w:sz w:val="16"/>
          </w:rPr>
          <w:t>notes</w:t>
        </w:r>
      </w:hyperlink>
      <w:r w:rsidRPr="004D1C25">
        <w:rPr>
          <w:sz w:val="16"/>
        </w:rPr>
        <w:t xml:space="preserve">, the ‘weaknesses of existing international organizations’ thus requires ‘more inclusive, cooperative security institutions’ to be constructed regionally ‘to complement and someday, perhaps, to replace exclusive military alliances’, alongside progressive demilitarisation. Such confidence-building measures would also support efforts to halt missile and nuclear tests by states such as North Korea, which may soon be </w:t>
      </w:r>
      <w:hyperlink r:id="rId40" w:anchor=".WDhZZfh9rS4.twitter" w:history="1">
        <w:r w:rsidRPr="004D1C25">
          <w:rPr>
            <w:rStyle w:val="Hyperlink"/>
            <w:sz w:val="16"/>
          </w:rPr>
          <w:t>capable</w:t>
        </w:r>
      </w:hyperlink>
      <w:r w:rsidRPr="004D1C25">
        <w:rPr>
          <w:sz w:val="16"/>
        </w:rPr>
        <w:t xml:space="preserve"> of striking the US mainland. Imagining the next enemy As well as mapping out the US’s current nuclear weapons policies and its regional relationships, it is important to reflect upon how </w:t>
      </w:r>
      <w:r w:rsidRPr="00493EE5">
        <w:rPr>
          <w:rStyle w:val="Emphasis"/>
          <w:highlight w:val="cyan"/>
        </w:rPr>
        <w:t>domestic political dynamics under</w:t>
      </w:r>
      <w:r w:rsidRPr="00ED5168">
        <w:rPr>
          <w:rStyle w:val="Emphasis"/>
        </w:rPr>
        <w:t xml:space="preserve"> a </w:t>
      </w:r>
      <w:r w:rsidRPr="00493EE5">
        <w:rPr>
          <w:rStyle w:val="Emphasis"/>
          <w:highlight w:val="cyan"/>
        </w:rPr>
        <w:t>Trump</w:t>
      </w:r>
      <w:r w:rsidRPr="00ED5168">
        <w:rPr>
          <w:rStyle w:val="Emphasis"/>
        </w:rPr>
        <w:t xml:space="preserve"> presidency might </w:t>
      </w:r>
      <w:r w:rsidRPr="00493EE5">
        <w:rPr>
          <w:rStyle w:val="Emphasis"/>
          <w:highlight w:val="cyan"/>
        </w:rPr>
        <w:t>drive Washington’s behaviour internationally</w:t>
      </w:r>
      <w:r w:rsidRPr="004D1C25">
        <w:rPr>
          <w:sz w:val="16"/>
        </w:rPr>
        <w:t xml:space="preserve">, particularly given the nuclear shadow that always hangs over conflicts involving the US. For example, in the near-term, Trump’s economic plan and the great expectations amongst the American working class that have been generated, may have particularly dangerous consequences if, as seems likely, the primary beneficiaries are the very wealthy. Reviewing Trump’s economic plans, Martin Wolf of the Financial Times </w:t>
      </w:r>
      <w:hyperlink r:id="rId41" w:history="1">
        <w:r w:rsidRPr="004D1C25">
          <w:rPr>
            <w:sz w:val="16"/>
          </w:rPr>
          <w:t>concludes</w:t>
        </w:r>
      </w:hyperlink>
      <w:r w:rsidRPr="004D1C25">
        <w:rPr>
          <w:sz w:val="16"/>
        </w:rPr>
        <w:t xml:space="preserve"> that ‘the longer-term consequences are likely to be grim, not least for his angry, but fooled, supporters. Next time, they might be even angrier. Where that might lead is terrifying’. Gillian Tett has also </w:t>
      </w:r>
      <w:hyperlink r:id="rId42" w:history="1">
        <w:r w:rsidRPr="004D1C25">
          <w:rPr>
            <w:sz w:val="16"/>
          </w:rPr>
          <w:t>highlighted</w:t>
        </w:r>
      </w:hyperlink>
      <w:r w:rsidRPr="004D1C25">
        <w:rPr>
          <w:sz w:val="16"/>
        </w:rPr>
        <w:t xml:space="preserve"> the ‘real risks’ that Trump’s policies could ‘spark US social unrest or geopolitical uncertainty’. Elsewhere, George Monbiot in the Guardian, makes the stark </w:t>
      </w:r>
      <w:hyperlink r:id="rId43" w:history="1">
        <w:r w:rsidRPr="004D1C25">
          <w:rPr>
            <w:sz w:val="16"/>
          </w:rPr>
          <w:t>assertion</w:t>
        </w:r>
      </w:hyperlink>
      <w:r w:rsidRPr="004D1C25">
        <w:rPr>
          <w:sz w:val="16"/>
        </w:rPr>
        <w:t xml:space="preserve"> that the inability of the US and other governments to respond effectively to public anger means he now believes that ‘we will see war between the major powers within my lifetime’. If these warnings weren’t troubling enough, no less a figure than Henry Kissinger </w:t>
      </w:r>
      <w:hyperlink r:id="rId44" w:history="1">
        <w:r w:rsidRPr="004D1C25">
          <w:rPr>
            <w:rStyle w:val="Hyperlink"/>
            <w:sz w:val="16"/>
          </w:rPr>
          <w:t>argued</w:t>
        </w:r>
      </w:hyperlink>
      <w:r w:rsidRPr="004D1C25">
        <w:rPr>
          <w:sz w:val="16"/>
        </w:rPr>
        <w:t xml:space="preserve"> on BBC’s Newsnight that ‘the more likely reaction’ to a Trump presidency from terror groups ‘will be to do something that evokes a reaction’ from Washington in order to ‘widen the split’ between it and Europe and damage the US’s image around the world. Given that Trump has already vowed to ‘bomb the shit out of ISIS’ and </w:t>
      </w:r>
      <w:hyperlink r:id="rId45" w:history="1">
        <w:r w:rsidRPr="004D1C25">
          <w:rPr>
            <w:rStyle w:val="Hyperlink"/>
            <w:sz w:val="16"/>
          </w:rPr>
          <w:t>refused</w:t>
        </w:r>
      </w:hyperlink>
      <w:r w:rsidRPr="004D1C25">
        <w:rPr>
          <w:sz w:val="16"/>
        </w:rPr>
        <w:t xml:space="preserve"> to rule out the use of nuclear weapons against the group, it goes without saying that such a scenario could have the gravest consequences and must be avoided so that the US does not play into the terrorists’ hands. Looking more widely, President-elect Trump’s existing and potential cabinet appointments, which Glenn Greenwald has </w:t>
      </w:r>
      <w:hyperlink r:id="rId46" w:history="1">
        <w:r w:rsidRPr="004D1C25">
          <w:rPr>
            <w:rStyle w:val="Hyperlink"/>
            <w:sz w:val="16"/>
          </w:rPr>
          <w:t>summarised</w:t>
        </w:r>
      </w:hyperlink>
      <w:r w:rsidRPr="004D1C25">
        <w:rPr>
          <w:sz w:val="16"/>
        </w:rPr>
        <w:t xml:space="preserve"> as ‘empowering…by and large…the traditional, hard, hawkish right-wing members of the Republican Party’ also point to the US engaging in future overseas conflicts, rather than the isolationism which many in the foreign policy establishment criticised Trump for </w:t>
      </w:r>
      <w:hyperlink r:id="rId47" w:history="1">
        <w:r w:rsidRPr="004D1C25">
          <w:rPr>
            <w:rStyle w:val="Hyperlink"/>
            <w:sz w:val="16"/>
          </w:rPr>
          <w:t>proposing</w:t>
        </w:r>
      </w:hyperlink>
      <w:r w:rsidRPr="004D1C25">
        <w:rPr>
          <w:sz w:val="16"/>
        </w:rPr>
        <w:t xml:space="preserve"> during the presidential campaign. William Hartung and Todd Harrison have drawn </w:t>
      </w:r>
      <w:hyperlink r:id="rId48" w:history="1">
        <w:r w:rsidRPr="004D1C25">
          <w:rPr>
            <w:rStyle w:val="Hyperlink"/>
            <w:sz w:val="16"/>
          </w:rPr>
          <w:t>attention</w:t>
        </w:r>
      </w:hyperlink>
      <w:r w:rsidRPr="004D1C25">
        <w:rPr>
          <w:sz w:val="16"/>
        </w:rPr>
        <w:t xml:space="preserve"> to the fact that defence spending under Trump could be almost $1trillion (spread over ten years) more than Obama’s most recent budget request. Such projections, alongside Trump’s election </w:t>
      </w:r>
      <w:hyperlink r:id="rId49" w:history="1">
        <w:r w:rsidRPr="004D1C25">
          <w:rPr>
            <w:rStyle w:val="Hyperlink"/>
            <w:sz w:val="16"/>
          </w:rPr>
          <w:t>rhetoric</w:t>
        </w:r>
      </w:hyperlink>
      <w:r w:rsidRPr="004D1C25">
        <w:rPr>
          <w:sz w:val="16"/>
        </w:rPr>
        <w:t xml:space="preserve">, suggest that the new nuclear monarch will try to push wide open the door to more spending on nuclear weapons and missile defense, a situation made possible, as we have seen, by Obama’s inability to implement progressive change in this area at a time of persistent Republican obstruction. Conclusion The problem now, for the US and the world, is that if Trump does make good on his campaign promises then this will have several damaging consequences for international peace and security and that </w:t>
      </w:r>
      <w:r w:rsidRPr="00493EE5">
        <w:rPr>
          <w:rStyle w:val="Emphasis"/>
          <w:highlight w:val="cyan"/>
          <w:bdr w:val="single" w:sz="4" w:space="0" w:color="auto"/>
        </w:rPr>
        <w:t>if Trump does not sufficiently satisfy his supporters then this will likely pour fuel on the flames at home, which may then quickly spread abroad</w:t>
      </w:r>
      <w:r w:rsidRPr="00B031A8">
        <w:rPr>
          <w:rStyle w:val="Emphasis"/>
        </w:rPr>
        <w:t>.</w:t>
      </w:r>
      <w:r w:rsidRPr="004D1C25">
        <w:rPr>
          <w:sz w:val="16"/>
        </w:rPr>
        <w:t xml:space="preserve"> The people of the US and the world thus now have a huge responsibility to act as a restraining influence and ensure that the US retains an accountable, transparent and democratic government. This responsibility will only grow if crises or shocks take place in or outside the US which ambitious and extremist figures take advantage of, framing them as threats to national security in order to protect their interests and power. If such scenarios emerge </w:t>
      </w:r>
      <w:r w:rsidRPr="004D1C25">
        <w:rPr>
          <w:rStyle w:val="Emphasis"/>
        </w:rPr>
        <w:t xml:space="preserve">the next administration and its untried and untested </w:t>
      </w:r>
      <w:r w:rsidRPr="00493EE5">
        <w:rPr>
          <w:rStyle w:val="Emphasis"/>
          <w:highlight w:val="cyan"/>
        </w:rPr>
        <w:t>President</w:t>
      </w:r>
      <w:r w:rsidRPr="004D1C25">
        <w:rPr>
          <w:rStyle w:val="Emphasis"/>
        </w:rPr>
        <w:t xml:space="preserve"> will find themselves </w:t>
      </w:r>
      <w:r w:rsidRPr="00493EE5">
        <w:rPr>
          <w:rStyle w:val="Emphasis"/>
          <w:highlight w:val="cyan"/>
        </w:rPr>
        <w:t>with</w:t>
      </w:r>
      <w:r w:rsidRPr="004D1C25">
        <w:rPr>
          <w:rStyle w:val="Emphasis"/>
        </w:rPr>
        <w:t xml:space="preserve"> a range of extremely </w:t>
      </w:r>
      <w:r w:rsidRPr="00493EE5">
        <w:rPr>
          <w:rStyle w:val="Emphasis"/>
          <w:highlight w:val="cyan"/>
        </w:rPr>
        <w:t>powerful tools</w:t>
      </w:r>
      <w:r w:rsidRPr="004D1C25">
        <w:rPr>
          <w:rStyle w:val="Emphasis"/>
        </w:rPr>
        <w:t xml:space="preserve"> and institutional experience at their disposal, </w:t>
      </w:r>
      <w:r w:rsidRPr="00493EE5">
        <w:rPr>
          <w:rStyle w:val="Emphasis"/>
          <w:highlight w:val="cyan"/>
        </w:rPr>
        <w:t>including nuclear weapons</w:t>
      </w:r>
      <w:r w:rsidRPr="004D1C25">
        <w:rPr>
          <w:rStyle w:val="Emphasis"/>
        </w:rPr>
        <w:t xml:space="preserve">, which may prove too tempting to resist when figuring out how </w:t>
      </w:r>
      <w:r w:rsidRPr="00493EE5">
        <w:rPr>
          <w:rStyle w:val="Emphasis"/>
          <w:highlight w:val="cyan"/>
        </w:rPr>
        <w:t>to respond to widespread anger</w:t>
      </w:r>
      <w:r w:rsidRPr="004D1C25">
        <w:rPr>
          <w:rStyle w:val="Emphasis"/>
        </w:rPr>
        <w:t xml:space="preserve">, confusion and unrest, both </w:t>
      </w:r>
      <w:r w:rsidRPr="00493EE5">
        <w:rPr>
          <w:rStyle w:val="Emphasis"/>
          <w:highlight w:val="cyan"/>
        </w:rPr>
        <w:t>at home and abroad</w:t>
      </w:r>
      <w:r w:rsidRPr="004D1C25">
        <w:rPr>
          <w:sz w:val="16"/>
        </w:rPr>
        <w:t>.</w:t>
      </w:r>
    </w:p>
    <w:p w:rsidR="00ED3BBF" w:rsidRDefault="00ED3BBF" w:rsidP="00ED3BBF">
      <w:pPr>
        <w:pStyle w:val="Heading1"/>
      </w:pPr>
      <w:r>
        <w:t>***Uniqueness***</w:t>
      </w:r>
    </w:p>
    <w:p w:rsidR="00ED3BBF" w:rsidRDefault="00ED3BBF" w:rsidP="00ED3BBF">
      <w:pPr>
        <w:pStyle w:val="Heading3"/>
      </w:pPr>
      <w:r>
        <w:t>UQ – General</w:t>
      </w:r>
    </w:p>
    <w:p w:rsidR="00083D81" w:rsidRDefault="00083D81" w:rsidP="00083D81">
      <w:pPr>
        <w:pStyle w:val="Heading4"/>
      </w:pPr>
      <w:r>
        <w:t>Base up – polls</w:t>
      </w:r>
    </w:p>
    <w:p w:rsidR="00083D81" w:rsidRPr="00083D81" w:rsidRDefault="00083D81" w:rsidP="00083D81">
      <w:r w:rsidRPr="00083D81">
        <w:rPr>
          <w:rStyle w:val="Style13ptBold"/>
        </w:rPr>
        <w:t>Todd</w:t>
      </w:r>
      <w:r>
        <w:t xml:space="preserve"> et. al </w:t>
      </w:r>
      <w:r w:rsidRPr="00083D81">
        <w:rPr>
          <w:rStyle w:val="Style13ptBold"/>
        </w:rPr>
        <w:t>6/7</w:t>
      </w:r>
      <w:r>
        <w:t xml:space="preserve"> (2018, Chuck, Mark Murray, Carrie Dann, NBC News Authors, “NBC/WSJ poll: Trump's support has gotten deeper — but not broader”, NBC News, https://www.nbcnews.com/politics/first-read/nbc-wsj-poll-trump-s-support-has-gotten-deeper-not-n880851)</w:t>
      </w:r>
    </w:p>
    <w:p w:rsidR="00083D81" w:rsidRDefault="00083D81" w:rsidP="00083D81">
      <w:pPr>
        <w:rPr>
          <w:sz w:val="12"/>
        </w:rPr>
      </w:pPr>
      <w:r w:rsidRPr="00083D81">
        <w:rPr>
          <w:sz w:val="12"/>
        </w:rPr>
        <w:t xml:space="preserve">So </w:t>
      </w:r>
      <w:r w:rsidRPr="00083D81">
        <w:rPr>
          <w:rStyle w:val="StyleUnderline"/>
        </w:rPr>
        <w:t>in the new NBC/WSJ poll</w:t>
      </w:r>
      <w:r w:rsidRPr="00083D81">
        <w:rPr>
          <w:sz w:val="12"/>
        </w:rPr>
        <w:t xml:space="preserve">, how do you reconcile President </w:t>
      </w:r>
      <w:r w:rsidRPr="00083D81">
        <w:rPr>
          <w:rStyle w:val="StyleUnderline"/>
        </w:rPr>
        <w:t>Trump’s job approval rating ticking up to 44 percent among registered voters</w:t>
      </w:r>
      <w:r w:rsidRPr="00083D81">
        <w:rPr>
          <w:sz w:val="12"/>
        </w:rPr>
        <w:t xml:space="preserve"> (up from 40 percent in April) — with Democrats expanding their lead in congressional preference to 10 points? Our answer: </w:t>
      </w:r>
      <w:r w:rsidRPr="00083D81">
        <w:rPr>
          <w:rStyle w:val="Emphasis"/>
        </w:rPr>
        <w:t>Trump’s support is deeper with key Trump/GOP groups</w:t>
      </w:r>
      <w:r w:rsidRPr="00083D81">
        <w:rPr>
          <w:sz w:val="12"/>
        </w:rPr>
        <w:t xml:space="preserve">, </w:t>
      </w:r>
      <w:r w:rsidRPr="00083D81">
        <w:rPr>
          <w:rStyle w:val="StyleUnderline"/>
        </w:rPr>
        <w:t>but it’s not broader</w:t>
      </w:r>
      <w:r w:rsidRPr="00083D81">
        <w:rPr>
          <w:sz w:val="12"/>
        </w:rPr>
        <w:t xml:space="preserve">, especially when it comes to support for his own party. For instance, </w:t>
      </w:r>
      <w:r w:rsidRPr="00083D81">
        <w:rPr>
          <w:rStyle w:val="StyleUnderline"/>
        </w:rPr>
        <w:t>Trump’s job rating inched up among Trump voters, Republicans, rural voters and whites</w:t>
      </w:r>
      <w:r w:rsidRPr="00083D81">
        <w:rPr>
          <w:sz w:val="12"/>
        </w:rPr>
        <w:t xml:space="preserve">. But on the generic ballot, groups that have been opposed to Trump — white women, whites with college degrees and African Americans — have become more pro-Democrat. In other words, </w:t>
      </w:r>
      <w:r w:rsidRPr="00083D81">
        <w:rPr>
          <w:rStyle w:val="Emphasis"/>
        </w:rPr>
        <w:t>Trump’s base loves him more than ever</w:t>
      </w:r>
      <w:r w:rsidRPr="00083D81">
        <w:rPr>
          <w:rStyle w:val="StyleUnderline"/>
        </w:rPr>
        <w:t>. But that base love isn’t translating to better midterm prospects for the GOP</w:t>
      </w:r>
      <w:r w:rsidRPr="00083D81">
        <w:rPr>
          <w:sz w:val="12"/>
        </w:rPr>
        <w:t>.</w:t>
      </w:r>
    </w:p>
    <w:p w:rsidR="00441855" w:rsidRDefault="00441855" w:rsidP="00441855">
      <w:pPr>
        <w:pStyle w:val="Heading4"/>
      </w:pPr>
      <w:r>
        <w:t>Base support is up</w:t>
      </w:r>
    </w:p>
    <w:p w:rsidR="00441855" w:rsidRPr="00441855" w:rsidRDefault="00441855" w:rsidP="00441855">
      <w:r w:rsidRPr="00441855">
        <w:rPr>
          <w:rStyle w:val="Style13ptBold"/>
        </w:rPr>
        <w:t>CNN 6/7</w:t>
      </w:r>
      <w:r>
        <w:t xml:space="preserve"> (2018, CNN, international news source, “President Donald Trump's approval rating is up 5 points, according to a new poll”, WKBK Buffalo, https://www.wkbw.com/news/national/president-donald-trump-s-approval-rating-is-up-5-points-according-to-a-new-poll)</w:t>
      </w:r>
    </w:p>
    <w:p w:rsidR="00441855" w:rsidRDefault="00441855" w:rsidP="00083D81">
      <w:pPr>
        <w:rPr>
          <w:rStyle w:val="StyleUnderline"/>
        </w:rPr>
      </w:pPr>
      <w:r w:rsidRPr="00441855">
        <w:rPr>
          <w:sz w:val="12"/>
        </w:rPr>
        <w:t xml:space="preserve">President Donald </w:t>
      </w:r>
      <w:r w:rsidRPr="00441855">
        <w:rPr>
          <w:rStyle w:val="StyleUnderline"/>
        </w:rPr>
        <w:t>Trump's approval has moved to 44% among registered voters</w:t>
      </w:r>
      <w:r w:rsidRPr="00441855">
        <w:rPr>
          <w:sz w:val="12"/>
        </w:rPr>
        <w:t xml:space="preserve">, according to a new poll from NBC/WSJ, an improvement from the 39% approval he saw in April among all adults. </w:t>
      </w:r>
      <w:r w:rsidRPr="00441855">
        <w:rPr>
          <w:rStyle w:val="Emphasis"/>
        </w:rPr>
        <w:t>The number of those who say they "strongly approve" of Trump has improved</w:t>
      </w:r>
      <w:r w:rsidRPr="00441855">
        <w:rPr>
          <w:rStyle w:val="StyleUnderline"/>
        </w:rPr>
        <w:t xml:space="preserve"> as well</w:t>
      </w:r>
      <w:r w:rsidRPr="00441855">
        <w:rPr>
          <w:sz w:val="12"/>
        </w:rPr>
        <w:t xml:space="preserve">, moving from 22% to 26%. While this doesn't necessarily mean that the President has been adding new voters, </w:t>
      </w:r>
      <w:r w:rsidRPr="00441855">
        <w:rPr>
          <w:rStyle w:val="Emphasis"/>
        </w:rPr>
        <w:t xml:space="preserve">it </w:t>
      </w:r>
      <w:r w:rsidRPr="00441855">
        <w:rPr>
          <w:sz w:val="12"/>
        </w:rPr>
        <w:t xml:space="preserve">likely </w:t>
      </w:r>
      <w:r w:rsidRPr="00441855">
        <w:rPr>
          <w:rStyle w:val="Emphasis"/>
        </w:rPr>
        <w:t>reflects Trump's base moving back towards him</w:t>
      </w:r>
      <w:r w:rsidRPr="00441855">
        <w:rPr>
          <w:sz w:val="12"/>
        </w:rPr>
        <w:t xml:space="preserve"> in fluctuations of approving or disapproving of his actions, month to month. According to NBC, </w:t>
      </w:r>
      <w:r w:rsidRPr="00441855">
        <w:rPr>
          <w:rStyle w:val="Emphasis"/>
        </w:rPr>
        <w:t>Trump's approval has been inching up among Trump voters</w:t>
      </w:r>
      <w:r w:rsidRPr="00441855">
        <w:rPr>
          <w:sz w:val="12"/>
        </w:rPr>
        <w:t xml:space="preserve">, </w:t>
      </w:r>
      <w:r w:rsidRPr="00441855">
        <w:rPr>
          <w:rStyle w:val="StyleUnderline"/>
        </w:rPr>
        <w:t>Republicans, rural voters and whites</w:t>
      </w:r>
      <w:r w:rsidRPr="00441855">
        <w:rPr>
          <w:sz w:val="12"/>
        </w:rPr>
        <w:t xml:space="preserve">. </w:t>
      </w:r>
      <w:r w:rsidRPr="00441855">
        <w:rPr>
          <w:rStyle w:val="StyleUnderline"/>
        </w:rPr>
        <w:t>These are all groups that are originally a part of the President's base voters, showing that he is garnering stronger support from the same people</w:t>
      </w:r>
      <w:r w:rsidRPr="00441855">
        <w:rPr>
          <w:sz w:val="12"/>
        </w:rPr>
        <w:t xml:space="preserve">, </w:t>
      </w:r>
      <w:r w:rsidRPr="00441855">
        <w:rPr>
          <w:rStyle w:val="StyleUnderline"/>
        </w:rPr>
        <w:t>not</w:t>
      </w:r>
      <w:r w:rsidRPr="00441855">
        <w:rPr>
          <w:sz w:val="12"/>
        </w:rPr>
        <w:t xml:space="preserve"> necessarily </w:t>
      </w:r>
      <w:r w:rsidRPr="00441855">
        <w:rPr>
          <w:rStyle w:val="StyleUnderline"/>
        </w:rPr>
        <w:t>adding new voters</w:t>
      </w:r>
      <w:r w:rsidRPr="00441855">
        <w:rPr>
          <w:sz w:val="12"/>
        </w:rPr>
        <w:t xml:space="preserve">. NBC points out that 44% is a similar approval rating to those Ronald Reagan (in June 1982) and Barack Obama (in June 2010) had before their midterm elections, in which both parties lost significant seats in the House. In addition to Trump's improving rating, those who say that things in the nation are generally headed in the right direction has moved up since NBC/WSJ's April poll. Now, 36% of registered voters are saying that things in the nation are headed in the right direction, whereas 31% of adults said the same in April, and 29% in December. Those who say the nation is "off on the wrong track" has decreased from 62% to 55%. While Trump's numbers are moving, that doesn't mean the same for his party. The Republican Party has remained more stagnant with 32% saying they feel "positively" towards the GOP, compared to 30% in March and 27% in December. The Democratic Party has a very slightly higher rating -- 35% positive. </w:t>
      </w:r>
      <w:r w:rsidRPr="00441855">
        <w:rPr>
          <w:rStyle w:val="StyleUnderline"/>
        </w:rPr>
        <w:t>Almost half of voters, 48%, say they are more likely to vote for a candidate for Congress who "would promise to provide a check on Donald Trump."</w:t>
      </w:r>
    </w:p>
    <w:p w:rsidR="00DD7A43" w:rsidRDefault="00DD7A43" w:rsidP="00DD7A43">
      <w:pPr>
        <w:pStyle w:val="Heading4"/>
      </w:pPr>
      <w:r>
        <w:t>Trump is playing to his core support with his deep state conspiracy</w:t>
      </w:r>
    </w:p>
    <w:p w:rsidR="00DD7A43" w:rsidRPr="00BD54E8" w:rsidRDefault="00DD7A43" w:rsidP="00DD7A43">
      <w:r w:rsidRPr="00BD54E8">
        <w:rPr>
          <w:rStyle w:val="Style13ptBold"/>
        </w:rPr>
        <w:t>Baker 6/14</w:t>
      </w:r>
      <w:r>
        <w:t xml:space="preserve"> (2018, Peter, NY Times chief White House correspondent, “Report Gives Trump an Opening, but Undercuts His Narrative”, NY Times, https://www.nytimes.com/2018/06/14/us/politics/inspector-general-report-trump.html)</w:t>
      </w:r>
    </w:p>
    <w:p w:rsidR="00DD7A43" w:rsidRDefault="00DD7A43" w:rsidP="00DD7A43">
      <w:pPr>
        <w:rPr>
          <w:sz w:val="12"/>
        </w:rPr>
      </w:pPr>
      <w:r w:rsidRPr="00BD54E8">
        <w:rPr>
          <w:sz w:val="12"/>
        </w:rPr>
        <w:t xml:space="preserve">WASHINGTON — </w:t>
      </w:r>
      <w:r w:rsidRPr="00BD54E8">
        <w:rPr>
          <w:rStyle w:val="StyleUnderline"/>
        </w:rPr>
        <w:t xml:space="preserve">The report that had much of Washington buzzing on Thursday required 500 pages to outline its findings, but to President Trump, three words mattered most — </w:t>
      </w:r>
      <w:r w:rsidRPr="00BD54E8">
        <w:rPr>
          <w:rStyle w:val="Emphasis"/>
        </w:rPr>
        <w:t>“we’ll stop it.”</w:t>
      </w:r>
      <w:r>
        <w:rPr>
          <w:rStyle w:val="Emphasis"/>
        </w:rPr>
        <w:t xml:space="preserve"> </w:t>
      </w:r>
      <w:r w:rsidRPr="00BD54E8">
        <w:rPr>
          <w:rStyle w:val="StyleUnderline"/>
        </w:rPr>
        <w:t>Those were the words that a senior F.B.I. agent texted in August 2016 to a colleague who was worried that Mr. Trump would win the election</w:t>
      </w:r>
      <w:r w:rsidRPr="00BD54E8">
        <w:rPr>
          <w:sz w:val="12"/>
        </w:rPr>
        <w:t xml:space="preserve">. </w:t>
      </w:r>
      <w:r w:rsidRPr="00BD54E8">
        <w:rPr>
          <w:rStyle w:val="StyleUnderline"/>
        </w:rPr>
        <w:t xml:space="preserve">For the president, that text seemed to </w:t>
      </w:r>
      <w:r w:rsidRPr="00BD54E8">
        <w:rPr>
          <w:rStyle w:val="Emphasis"/>
        </w:rPr>
        <w:t>validate his claim of a “deep state” conspiracy</w:t>
      </w:r>
      <w:r w:rsidRPr="00BD54E8">
        <w:rPr>
          <w:rStyle w:val="StyleUnderline"/>
        </w:rPr>
        <w:t xml:space="preserve"> out to get him.</w:t>
      </w:r>
      <w:r>
        <w:rPr>
          <w:rStyle w:val="StyleUnderline"/>
        </w:rPr>
        <w:t xml:space="preserve"> </w:t>
      </w:r>
      <w:r w:rsidRPr="00BD54E8">
        <w:rPr>
          <w:sz w:val="12"/>
        </w:rPr>
        <w:t xml:space="preserve">But the same inspector general report also undercut Mr. Trump’s narrative. Whatever the agent, Peter Strzok, meant, </w:t>
      </w:r>
      <w:r w:rsidRPr="00BD54E8">
        <w:rPr>
          <w:rStyle w:val="StyleUnderline"/>
        </w:rPr>
        <w:t>the F.B.I. did not “stop” Mr. Trump</w:t>
      </w:r>
      <w:r w:rsidRPr="00BD54E8">
        <w:rPr>
          <w:sz w:val="12"/>
        </w:rPr>
        <w:t xml:space="preserve">, nor did the inspector general find evidence it tried. To the extent that the F.B.I. and its director at the time, James B. Comey, did anything wrong in 2016, according to the report, it was to the disadvantage of Mr. Trump’s opponent, Hillary Clinton. The sprawling report, the most comprehensive look back at the investigation into Mrs. Clinton’s use of an unclassified private email server, reflected a messier reality than the simple story line promoted by the White House: An array of senior officials at the F.B.I. and the Justice Department made mistakes, the inspector general determined, but he found nothing to conclude that anyone went easy on Mrs. Clinton or tried to harm Mr. Trump out of political bias. If anything, the report affirmed the complaints that Mrs. Clinton and her team have lodged against Mr. Comey — that he went too far by criticizing her conduct while declining to bring charges, and that he erred by disclosing days before the election that he was reopening the inquiry while never revealing an investigation into contacts between Mr. Trump’s campaign and Russia. </w:t>
      </w:r>
      <w:r w:rsidRPr="00BD54E8">
        <w:rPr>
          <w:rStyle w:val="StyleUnderline"/>
        </w:rPr>
        <w:t>“A fair reading of the report shows that the F.B.I. applied a double standard to the Clinton and Trump investigations that was unfair to Clinton and helped elect Trump,”</w:t>
      </w:r>
      <w:r w:rsidRPr="00BD54E8">
        <w:rPr>
          <w:sz w:val="12"/>
        </w:rPr>
        <w:t xml:space="preserve"> said John D. Podesta, who was Mrs. Clinton’s campaign chairman. “</w:t>
      </w:r>
      <w:r w:rsidRPr="00BD54E8">
        <w:rPr>
          <w:rStyle w:val="StyleUnderline"/>
        </w:rPr>
        <w:t xml:space="preserve">That said, </w:t>
      </w:r>
      <w:r w:rsidRPr="00BD54E8">
        <w:rPr>
          <w:rStyle w:val="Emphasis"/>
        </w:rPr>
        <w:t>he’ll use one random</w:t>
      </w:r>
      <w:r w:rsidRPr="00BD54E8">
        <w:rPr>
          <w:sz w:val="12"/>
        </w:rPr>
        <w:t xml:space="preserve"> Strzok </w:t>
      </w:r>
      <w:r w:rsidRPr="00BD54E8">
        <w:rPr>
          <w:rStyle w:val="Emphasis"/>
        </w:rPr>
        <w:t>email to spin a deep-state conspiracy which plays to his core</w:t>
      </w:r>
      <w:r w:rsidRPr="00BD54E8">
        <w:rPr>
          <w:sz w:val="12"/>
        </w:rPr>
        <w:t xml:space="preserve">.” </w:t>
      </w:r>
      <w:r w:rsidRPr="00BD54E8">
        <w:rPr>
          <w:rStyle w:val="StyleUnderline"/>
        </w:rPr>
        <w:t>Any independent criticism of Mr. Comey</w:t>
      </w:r>
      <w:r w:rsidRPr="00BD54E8">
        <w:rPr>
          <w:sz w:val="12"/>
        </w:rPr>
        <w:t xml:space="preserve"> — even though for his treatment of Mrs. Clinton — </w:t>
      </w:r>
      <w:r w:rsidRPr="00BD54E8">
        <w:rPr>
          <w:rStyle w:val="StyleUnderline"/>
        </w:rPr>
        <w:t>helps Mr. Trump undermine the credibility of someone who may be a crucial witness against him in any case of obstruction of justice arising from the president’s decision to fire the F.B.I. director last year</w:t>
      </w:r>
      <w:r w:rsidRPr="00BD54E8">
        <w:rPr>
          <w:sz w:val="12"/>
        </w:rPr>
        <w:t>.</w:t>
      </w:r>
    </w:p>
    <w:p w:rsidR="00DD7A43" w:rsidRDefault="00DD7A43" w:rsidP="00DD7A43">
      <w:pPr>
        <w:pStyle w:val="Heading4"/>
      </w:pPr>
      <w:r>
        <w:t>Marijuana law shores up the base – state’s rights</w:t>
      </w:r>
    </w:p>
    <w:p w:rsidR="00DD7A43" w:rsidRPr="00A577D6" w:rsidRDefault="00DD7A43" w:rsidP="00DD7A43">
      <w:r w:rsidRPr="00A577D6">
        <w:rPr>
          <w:rStyle w:val="Style13ptBold"/>
        </w:rPr>
        <w:t>Heyes 6/11</w:t>
      </w:r>
      <w:r>
        <w:t xml:space="preserve"> (2018, JD, National Sentinel editor, Senior writer for NaturalNews.com and NewsTarget.com, “Trump to support ending federal prohibition of marijuana”, Natural Medicine News, https://naturalmedicine.news/2018-06-11-trump-to-support-ending-federal-prohibition-of-marijuana.html)</w:t>
      </w:r>
    </w:p>
    <w:p w:rsidR="00DD7A43" w:rsidRPr="00DD7A43" w:rsidRDefault="00DD7A43" w:rsidP="00083D81">
      <w:pPr>
        <w:rPr>
          <w:rStyle w:val="StyleUnderline"/>
          <w:sz w:val="12"/>
          <w:u w:val="none"/>
        </w:rPr>
      </w:pPr>
      <w:r w:rsidRPr="004D38EE">
        <w:rPr>
          <w:sz w:val="12"/>
        </w:rPr>
        <w:t xml:space="preserve">Just a little more than 500 days into his first term, </w:t>
      </w:r>
      <w:r w:rsidRPr="004D38EE">
        <w:rPr>
          <w:rStyle w:val="StyleUnderline"/>
        </w:rPr>
        <w:t>there are already signs that</w:t>
      </w:r>
      <w:r w:rsidRPr="004D38EE">
        <w:rPr>
          <w:sz w:val="12"/>
        </w:rPr>
        <w:t xml:space="preserve"> President Donald </w:t>
      </w:r>
      <w:r w:rsidRPr="004D38EE">
        <w:rPr>
          <w:rStyle w:val="StyleUnderline"/>
        </w:rPr>
        <w:t>Trump will cruise to reelection</w:t>
      </w:r>
      <w:r w:rsidRPr="004D38EE">
        <w:rPr>
          <w:sz w:val="12"/>
        </w:rPr>
        <w:t xml:space="preserve"> in 2020. </w:t>
      </w:r>
      <w:r w:rsidRPr="004D38EE">
        <w:rPr>
          <w:rStyle w:val="Emphasis"/>
        </w:rPr>
        <w:t>The economy is</w:t>
      </w:r>
      <w:r w:rsidRPr="004D38EE">
        <w:rPr>
          <w:sz w:val="12"/>
        </w:rPr>
        <w:t xml:space="preserve"> not just humming along, it’s </w:t>
      </w:r>
      <w:r w:rsidRPr="004D38EE">
        <w:rPr>
          <w:rStyle w:val="Emphasis"/>
        </w:rPr>
        <w:t>roaring</w:t>
      </w:r>
      <w:r w:rsidRPr="004D38EE">
        <w:rPr>
          <w:sz w:val="12"/>
        </w:rPr>
        <w:t xml:space="preserve">. </w:t>
      </w:r>
      <w:r w:rsidRPr="004D38EE">
        <w:rPr>
          <w:rStyle w:val="StyleUnderline"/>
        </w:rPr>
        <w:t>Wall Street is up; housing starts and values are up; retirement earnings are up; unemployment is at historic lows; the U.S. military is regaining its predominance; and the president has slashed and burned scores of burdensome regulations.</w:t>
      </w:r>
      <w:r>
        <w:rPr>
          <w:rStyle w:val="StyleUnderline"/>
        </w:rPr>
        <w:t xml:space="preserve"> </w:t>
      </w:r>
      <w:r w:rsidRPr="004D38EE">
        <w:rPr>
          <w:sz w:val="12"/>
        </w:rPr>
        <w:t>H</w:t>
      </w:r>
      <w:r w:rsidRPr="004D38EE">
        <w:rPr>
          <w:rStyle w:val="StyleUnderline"/>
        </w:rPr>
        <w:t xml:space="preserve">e’s picked the right battles in our neverending culture war. </w:t>
      </w:r>
      <w:r w:rsidRPr="004D38EE">
        <w:rPr>
          <w:rStyle w:val="Emphasis"/>
        </w:rPr>
        <w:t>He’s delivering on his pledge to “Make America Great Again</w:t>
      </w:r>
      <w:r w:rsidRPr="004D38EE">
        <w:rPr>
          <w:rStyle w:val="StyleUnderline"/>
        </w:rPr>
        <w:t>.”</w:t>
      </w:r>
      <w:r w:rsidRPr="004D38EE">
        <w:rPr>
          <w:sz w:val="12"/>
        </w:rPr>
        <w:t xml:space="preserve"> </w:t>
      </w:r>
      <w:r w:rsidRPr="004D38EE">
        <w:rPr>
          <w:rStyle w:val="StyleUnderline"/>
        </w:rPr>
        <w:t xml:space="preserve">Now he’s set to sign off on a policy that will no doubt </w:t>
      </w:r>
      <w:r w:rsidRPr="004D38EE">
        <w:rPr>
          <w:rStyle w:val="Emphasis"/>
        </w:rPr>
        <w:t>shore up his core support</w:t>
      </w:r>
      <w:r w:rsidRPr="004D38EE">
        <w:rPr>
          <w:sz w:val="12"/>
        </w:rPr>
        <w:t xml:space="preserve"> and even win him some converts. As reported by The Marijuana Moment, Trump — on his way out of the White House to the G-7 summit in neighboring Canada — said </w:t>
      </w:r>
      <w:r w:rsidRPr="004D38EE">
        <w:rPr>
          <w:rStyle w:val="StyleUnderline"/>
        </w:rPr>
        <w:t xml:space="preserve">he “really” supports legislation co-authored by Sens. Elizabeth Warren, D-Mass, and Cory Gardner, R-Colo., that would </w:t>
      </w:r>
      <w:r w:rsidRPr="004D38EE">
        <w:rPr>
          <w:rStyle w:val="Emphasis"/>
        </w:rPr>
        <w:t>give states back more of their constitutional autonomy</w:t>
      </w:r>
      <w:r w:rsidRPr="004D38EE">
        <w:rPr>
          <w:rStyle w:val="StyleUnderline"/>
        </w:rPr>
        <w:t xml:space="preserve"> as it pertains to the authority to decide their own marijuana usage laws.</w:t>
      </w:r>
      <w:r>
        <w:rPr>
          <w:rStyle w:val="StyleUnderline"/>
        </w:rPr>
        <w:t xml:space="preserve"> </w:t>
      </w:r>
      <w:r w:rsidRPr="004D38EE">
        <w:rPr>
          <w:sz w:val="12"/>
        </w:rPr>
        <w:t xml:space="preserve">“I really do. I support Senator Gardner,” he said in response to a reporter who asked whether he backs the legislation. “I know exactly what he’s doing. We’re looking at it,” Trump said. “But I probably will end up supporting that, yes.” </w:t>
      </w:r>
      <w:r w:rsidRPr="004D38EE">
        <w:rPr>
          <w:rStyle w:val="StyleUnderline"/>
        </w:rPr>
        <w:t>The bill is called the “Strengthening the Tenth Amendment Entrusting States (STATES) Act,” and in part, it would “amend the federal Controlled Substances Act to exempt state-legal marijuana activity from its provisions</w:t>
      </w:r>
      <w:r w:rsidRPr="004D38EE">
        <w:rPr>
          <w:sz w:val="12"/>
        </w:rPr>
        <w:t xml:space="preserve">.” In addition, </w:t>
      </w:r>
      <w:r w:rsidRPr="004D38EE">
        <w:rPr>
          <w:rStyle w:val="StyleUnderline"/>
        </w:rPr>
        <w:t>it also provides new legal protections for banks that work with lawful cannabis businesses while legalizing industrial hemp.</w:t>
      </w:r>
      <w:r>
        <w:rPr>
          <w:rStyle w:val="StyleUnderline"/>
        </w:rPr>
        <w:t xml:space="preserve"> </w:t>
      </w:r>
      <w:r w:rsidRPr="004D38EE">
        <w:rPr>
          <w:sz w:val="12"/>
        </w:rPr>
        <w:t xml:space="preserve">Since Colorado and Washington state passed laws in 2012 legalizing recreational pot use, those states have been in violation of federal law which continues to prohibit such use. Then-President Obama decided that he had “bigger fish to fry” than pursue legal cases against both states, and </w:t>
      </w:r>
      <w:r w:rsidRPr="004D38EE">
        <w:rPr>
          <w:rStyle w:val="StyleUnderline"/>
        </w:rPr>
        <w:t xml:space="preserve">POTUS Trump’s administration initially appeared to be moving against those and other states who have legalized pot use. </w:t>
      </w:r>
    </w:p>
    <w:p w:rsidR="00ED3BBF" w:rsidRDefault="00A15E46" w:rsidP="00A15E46">
      <w:pPr>
        <w:pStyle w:val="Heading3"/>
      </w:pPr>
      <w:r>
        <w:t>A2: UQ O/Ws Link</w:t>
      </w:r>
    </w:p>
    <w:p w:rsidR="000E690B" w:rsidRPr="000E690B" w:rsidRDefault="000E690B" w:rsidP="000E690B">
      <w:pPr>
        <w:pStyle w:val="Heading4"/>
      </w:pPr>
      <w:r>
        <w:t>Immigration is distinct – it’s the one area where the base would leave him</w:t>
      </w:r>
    </w:p>
    <w:p w:rsidR="000E690B" w:rsidRPr="002706A9" w:rsidRDefault="000E690B" w:rsidP="000E690B">
      <w:r w:rsidRPr="002706A9">
        <w:rPr>
          <w:rStyle w:val="Style13ptBold"/>
        </w:rPr>
        <w:t>Fabian &amp; Easley 17</w:t>
      </w:r>
      <w:r>
        <w:t xml:space="preserve"> (9/18, Jordan &amp; Jonathon, The Hill authors, “Trump bets base will stick with him on immigration”, The Hill, </w:t>
      </w:r>
      <w:hyperlink r:id="rId50" w:history="1">
        <w:r w:rsidRPr="00B277DF">
          <w:rPr>
            <w:rStyle w:val="Hyperlink"/>
          </w:rPr>
          <w:t>http://thehill.com/homenews/administration/350947-trump-bets-base-will-stick-with-him-on-immigration</w:t>
        </w:r>
      </w:hyperlink>
      <w:r>
        <w:t xml:space="preserve">) </w:t>
      </w:r>
    </w:p>
    <w:p w:rsidR="000E690B" w:rsidRPr="002704F4" w:rsidRDefault="000E690B" w:rsidP="000E690B">
      <w:pPr>
        <w:rPr>
          <w:sz w:val="10"/>
        </w:rPr>
      </w:pPr>
      <w:r w:rsidRPr="002706A9">
        <w:rPr>
          <w:sz w:val="10"/>
        </w:rPr>
        <w:t xml:space="preserve">But </w:t>
      </w:r>
      <w:r w:rsidRPr="002706A9">
        <w:rPr>
          <w:rStyle w:val="StyleUnderline"/>
          <w:highlight w:val="cyan"/>
        </w:rPr>
        <w:t>if Trump does go back on key campaign promises, it could present a different kind of challenge for him</w:t>
      </w:r>
      <w:r w:rsidRPr="002706A9">
        <w:rPr>
          <w:sz w:val="10"/>
        </w:rPr>
        <w:t xml:space="preserve">. As a candidate, </w:t>
      </w:r>
      <w:r w:rsidRPr="00BD12C1">
        <w:rPr>
          <w:rStyle w:val="StyleUnderline"/>
        </w:rPr>
        <w:t>Trump energized</w:t>
      </w:r>
      <w:r w:rsidRPr="002706A9">
        <w:rPr>
          <w:sz w:val="10"/>
        </w:rPr>
        <w:t xml:space="preserve"> his </w:t>
      </w:r>
      <w:r w:rsidRPr="00BD12C1">
        <w:rPr>
          <w:rStyle w:val="StyleUnderline"/>
        </w:rPr>
        <w:t>supporters with</w:t>
      </w:r>
      <w:r w:rsidRPr="002706A9">
        <w:rPr>
          <w:sz w:val="10"/>
        </w:rPr>
        <w:t xml:space="preserve"> his </w:t>
      </w:r>
      <w:r w:rsidRPr="00BD12C1">
        <w:rPr>
          <w:rStyle w:val="StyleUnderline"/>
        </w:rPr>
        <w:t>pledges to scrap DACA</w:t>
      </w:r>
      <w:r w:rsidRPr="002706A9">
        <w:rPr>
          <w:sz w:val="10"/>
        </w:rPr>
        <w:t xml:space="preserve">, </w:t>
      </w:r>
      <w:r w:rsidRPr="00BD12C1">
        <w:rPr>
          <w:rStyle w:val="StyleUnderline"/>
        </w:rPr>
        <w:t>deport</w:t>
      </w:r>
      <w:r w:rsidRPr="002706A9">
        <w:rPr>
          <w:sz w:val="10"/>
        </w:rPr>
        <w:t xml:space="preserve"> the roughly 11 million </w:t>
      </w:r>
      <w:r w:rsidRPr="00BD12C1">
        <w:rPr>
          <w:rStyle w:val="StyleUnderline"/>
        </w:rPr>
        <w:t>immigrants</w:t>
      </w:r>
      <w:r w:rsidRPr="002706A9">
        <w:rPr>
          <w:sz w:val="10"/>
        </w:rPr>
        <w:t xml:space="preserve"> living illegally in the U.S. </w:t>
      </w:r>
      <w:r w:rsidRPr="00BD12C1">
        <w:rPr>
          <w:rStyle w:val="StyleUnderline"/>
        </w:rPr>
        <w:t>and build a wall</w:t>
      </w:r>
      <w:r w:rsidRPr="002706A9">
        <w:rPr>
          <w:sz w:val="10"/>
        </w:rPr>
        <w:t xml:space="preserve"> along the southern border to stop them from entering. </w:t>
      </w:r>
      <w:r w:rsidRPr="002706A9">
        <w:rPr>
          <w:rStyle w:val="Emphasis"/>
          <w:highlight w:val="cyan"/>
        </w:rPr>
        <w:t>Immigration</w:t>
      </w:r>
      <w:r w:rsidRPr="002706A9">
        <w:rPr>
          <w:sz w:val="10"/>
        </w:rPr>
        <w:t xml:space="preserve">, in short, </w:t>
      </w:r>
      <w:r w:rsidRPr="002706A9">
        <w:rPr>
          <w:rStyle w:val="Emphasis"/>
          <w:highlight w:val="cyan"/>
        </w:rPr>
        <w:t>was</w:t>
      </w:r>
      <w:r w:rsidRPr="002706A9">
        <w:rPr>
          <w:sz w:val="10"/>
        </w:rPr>
        <w:t xml:space="preserve"> perhaps </w:t>
      </w:r>
      <w:r w:rsidRPr="002706A9">
        <w:rPr>
          <w:rStyle w:val="Emphasis"/>
          <w:highlight w:val="cyan"/>
        </w:rPr>
        <w:t>the biggest animating force of his candidacy</w:t>
      </w:r>
      <w:r w:rsidRPr="002706A9">
        <w:rPr>
          <w:sz w:val="10"/>
        </w:rPr>
        <w:t xml:space="preserve">. King tweeted that if reports of the president’s dealings are correct, “Trump base is blown up, destroyed, irreparable, and disillusioned beyond repair. No promise is credible.” But the president expressed confidence Republicans would stick with him even if he helps DACA recipients, telling reporters Thursday many are “very, very happy with what we’re doing.” The former campaign adviser endorsed Trump’s view, saying his support is “not tied to a specific policy, it’s tied to disrupting, it’s tied to shaking up the status quo.” “That’s what the base likes, bringing disruption to a city that has been mired in gridlock,” the aide said. On Friday, Trump tacitly acknowledged his newfound love for bipartisanship carries political risk. The president rallied supporters with a string of tough-talking early morning tweets on the terror attack at London subway station and an ESPN host who called him a white supremacist. He also reassured his backers that “CHAIN MIGRATION cannot be allowed to be part of any legislation on Immigration!” The term refers to the practice of immigrants with legal status sponsoring certain family members so that they can come to the U.S. Yet some of Trump’s allies continue to question why he seems to be prioritizing a top issue for Democrats, the status of immigrants in the U.S. illegally, over his campaign promise to build a border wall. By not demanding wall funding be attached to a DACA bill, Trump supporters say he is giving away his most valuable bargaining chip in exchange for vague promises of stronger border security from Schumer and Pelosi. </w:t>
      </w:r>
      <w:r w:rsidRPr="002706A9">
        <w:rPr>
          <w:rStyle w:val="StyleUnderline"/>
          <w:highlight w:val="cyan"/>
        </w:rPr>
        <w:t>Trump</w:t>
      </w:r>
      <w:r w:rsidRPr="00BD12C1">
        <w:rPr>
          <w:rStyle w:val="StyleUnderline"/>
        </w:rPr>
        <w:t xml:space="preserve"> once </w:t>
      </w:r>
      <w:r w:rsidRPr="002706A9">
        <w:rPr>
          <w:rStyle w:val="StyleUnderline"/>
          <w:highlight w:val="cyan"/>
        </w:rPr>
        <w:t>bragged that his supporters are</w:t>
      </w:r>
      <w:r w:rsidRPr="00BD12C1">
        <w:rPr>
          <w:rStyle w:val="StyleUnderline"/>
        </w:rPr>
        <w:t xml:space="preserve"> so </w:t>
      </w:r>
      <w:r w:rsidRPr="002706A9">
        <w:rPr>
          <w:rStyle w:val="StyleUnderline"/>
          <w:highlight w:val="cyan"/>
        </w:rPr>
        <w:t>loyal</w:t>
      </w:r>
      <w:r w:rsidRPr="00BD12C1">
        <w:rPr>
          <w:rStyle w:val="StyleUnderline"/>
        </w:rPr>
        <w:t>, he could shoot someone in the street and he would not lose support</w:t>
      </w:r>
      <w:r w:rsidRPr="002706A9">
        <w:rPr>
          <w:sz w:val="10"/>
        </w:rPr>
        <w:t xml:space="preserve">. Dan Stein, president of the Federation for American Immigration Reform, said </w:t>
      </w:r>
      <w:r w:rsidRPr="002706A9">
        <w:rPr>
          <w:rStyle w:val="StyleUnderline"/>
          <w:highlight w:val="cyan"/>
        </w:rPr>
        <w:t>Trump’s</w:t>
      </w:r>
      <w:r w:rsidRPr="00BD12C1">
        <w:rPr>
          <w:rStyle w:val="StyleUnderline"/>
        </w:rPr>
        <w:t xml:space="preserve"> proposed </w:t>
      </w:r>
      <w:r w:rsidRPr="002706A9">
        <w:rPr>
          <w:rStyle w:val="StyleUnderline"/>
          <w:highlight w:val="cyan"/>
        </w:rPr>
        <w:t>DACA deal would put that notion to the test</w:t>
      </w:r>
      <w:r w:rsidRPr="00BD12C1">
        <w:rPr>
          <w:rStyle w:val="StyleUnderline"/>
        </w:rPr>
        <w:t>.</w:t>
      </w:r>
      <w:r>
        <w:rPr>
          <w:rStyle w:val="StyleUnderline"/>
        </w:rPr>
        <w:t xml:space="preserve"> </w:t>
      </w:r>
      <w:r w:rsidRPr="002706A9">
        <w:rPr>
          <w:sz w:val="10"/>
        </w:rPr>
        <w:t xml:space="preserve">“Donald </w:t>
      </w:r>
      <w:r w:rsidRPr="002706A9">
        <w:rPr>
          <w:rStyle w:val="Emphasis"/>
          <w:highlight w:val="cyan"/>
        </w:rPr>
        <w:t>Trump would</w:t>
      </w:r>
      <w:r w:rsidRPr="00BD12C1">
        <w:rPr>
          <w:rStyle w:val="Emphasis"/>
        </w:rPr>
        <w:t xml:space="preserve"> have </w:t>
      </w:r>
      <w:r w:rsidRPr="002706A9">
        <w:rPr>
          <w:rStyle w:val="Emphasis"/>
          <w:highlight w:val="cyan"/>
        </w:rPr>
        <w:t>be</w:t>
      </w:r>
      <w:r w:rsidRPr="00BD12C1">
        <w:rPr>
          <w:rStyle w:val="Emphasis"/>
        </w:rPr>
        <w:t xml:space="preserve">en </w:t>
      </w:r>
      <w:r w:rsidRPr="002706A9">
        <w:rPr>
          <w:rStyle w:val="Emphasis"/>
          <w:highlight w:val="cyan"/>
        </w:rPr>
        <w:t>better off going onto Fifth Avenue and shooting</w:t>
      </w:r>
      <w:r w:rsidRPr="00BD12C1">
        <w:rPr>
          <w:rStyle w:val="Emphasis"/>
        </w:rPr>
        <w:t xml:space="preserve"> </w:t>
      </w:r>
      <w:r w:rsidRPr="002706A9">
        <w:rPr>
          <w:rStyle w:val="Emphasis"/>
          <w:highlight w:val="cyan"/>
        </w:rPr>
        <w:t>someone</w:t>
      </w:r>
      <w:r w:rsidRPr="00BD12C1">
        <w:rPr>
          <w:rStyle w:val="Emphasis"/>
        </w:rPr>
        <w:t>,”</w:t>
      </w:r>
      <w:r w:rsidRPr="002706A9">
        <w:rPr>
          <w:sz w:val="10"/>
        </w:rPr>
        <w:t xml:space="preserve"> said Stein, whose group favors lower levels of both legal and illegal immigration. “</w:t>
      </w:r>
      <w:r w:rsidRPr="00BD12C1">
        <w:rPr>
          <w:rStyle w:val="Emphasis"/>
        </w:rPr>
        <w:t xml:space="preserve">He said his base wouldn’t care if he did that. </w:t>
      </w:r>
      <w:r w:rsidRPr="002706A9">
        <w:rPr>
          <w:rStyle w:val="Emphasis"/>
          <w:highlight w:val="cyan"/>
        </w:rPr>
        <w:t>The base cares about this</w:t>
      </w:r>
      <w:r w:rsidRPr="002706A9">
        <w:rPr>
          <w:sz w:val="10"/>
        </w:rPr>
        <w:t xml:space="preserve">.” Stein speculated the president might be “convinced that dealing on DACA will win him new supporters” who could help him win in 2020. The former campaign aide said Trump’s supporters wouldn’t have a better option in 2020, regardless of what he does on immigration. “It’s not 2016 Trump against 2020 Trump,” the aide said. “It’s Trump running against [Sens.] Elizabeth Warren or Bernie Sanders, and it’s not like these voters would run to vote for the other side.” In the short term, conservatives' anger at Senate Majority Leader Mitch McConnell (R-Ky.) and Speaker Paul Ryan (R-Wis.) has provided a buffer for Trump against the backlash from his base. Frustration with the GOP leaders gave Trump room to break with them and strike an agreement with Democrats on a deal to extend the nation’s borrowing limit and fund the government. That dynamic could persist until Republicans begin notching legislative victories of their </w:t>
      </w:r>
      <w:r w:rsidRPr="002706A9">
        <w:rPr>
          <w:sz w:val="10"/>
          <w:szCs w:val="10"/>
        </w:rPr>
        <w:t>own. “He has such a diverse coalition and his base elected him knowing that he isn’t overly ideological,” said a GOP consultant</w:t>
      </w:r>
      <w:r w:rsidRPr="002706A9">
        <w:rPr>
          <w:sz w:val="10"/>
        </w:rPr>
        <w:t xml:space="preserve"> who requested anonymity. “Poll after poll shows that Republicans will blame Ryan and McConnell every single time, so he has leeway here.” But the consultant warned </w:t>
      </w:r>
      <w:r w:rsidRPr="002706A9">
        <w:rPr>
          <w:rStyle w:val="StyleUnderline"/>
        </w:rPr>
        <w:t xml:space="preserve">that </w:t>
      </w:r>
      <w:r w:rsidRPr="002706A9">
        <w:rPr>
          <w:rStyle w:val="StyleUnderline"/>
          <w:highlight w:val="cyan"/>
        </w:rPr>
        <w:t>cover might not last</w:t>
      </w:r>
      <w:r w:rsidRPr="002706A9">
        <w:rPr>
          <w:rStyle w:val="StyleUnderline"/>
        </w:rPr>
        <w:t xml:space="preserve"> forever, because “it’s never a good sign to have key influencers turn their backs</w:t>
      </w:r>
      <w:r w:rsidRPr="002706A9">
        <w:rPr>
          <w:sz w:val="10"/>
        </w:rPr>
        <w:t xml:space="preserve">.” Key figures on the right warn that </w:t>
      </w:r>
      <w:r w:rsidRPr="002706A9">
        <w:rPr>
          <w:rStyle w:val="Emphasis"/>
          <w:highlight w:val="cyan"/>
        </w:rPr>
        <w:t>immigration is a different animal from other policy</w:t>
      </w:r>
      <w:r w:rsidRPr="002706A9">
        <w:rPr>
          <w:rStyle w:val="Emphasis"/>
        </w:rPr>
        <w:t xml:space="preserve"> areas.</w:t>
      </w:r>
      <w:r>
        <w:rPr>
          <w:rStyle w:val="Emphasis"/>
        </w:rPr>
        <w:t xml:space="preserve"> </w:t>
      </w:r>
      <w:r w:rsidRPr="002706A9">
        <w:rPr>
          <w:sz w:val="10"/>
        </w:rPr>
        <w:t>Trump’s tough talk on the issue was a major reason why the right rallied behind him in 2016 over GOP establishment figures like former Florida Gov. Jeb Bush (R) and Sen. Marco Rubio (R-Fla.). “</w:t>
      </w:r>
      <w:r w:rsidRPr="002706A9">
        <w:rPr>
          <w:rStyle w:val="Emphasis"/>
          <w:highlight w:val="cyan"/>
        </w:rPr>
        <w:t>He succeeded</w:t>
      </w:r>
      <w:r w:rsidRPr="00BD12C1">
        <w:rPr>
          <w:rStyle w:val="Emphasis"/>
        </w:rPr>
        <w:t xml:space="preserve"> in the primary </w:t>
      </w:r>
      <w:r w:rsidRPr="002706A9">
        <w:rPr>
          <w:rStyle w:val="Emphasis"/>
          <w:highlight w:val="cyan"/>
        </w:rPr>
        <w:t>because of immigration</w:t>
      </w:r>
      <w:r w:rsidRPr="002706A9">
        <w:rPr>
          <w:sz w:val="10"/>
        </w:rPr>
        <w:t xml:space="preserve">,” Stein said. “He would not have won the primary if he had taken a stance on DACA amnesty, [Sen.] Ted Cruz would have won. </w:t>
      </w:r>
      <w:r w:rsidRPr="002706A9">
        <w:rPr>
          <w:rStyle w:val="Emphasis"/>
          <w:highlight w:val="cyan"/>
        </w:rPr>
        <w:t>The base simply will not accept this</w:t>
      </w:r>
      <w:r w:rsidRPr="002706A9">
        <w:rPr>
          <w:sz w:val="10"/>
        </w:rPr>
        <w:t xml:space="preserve">.” </w:t>
      </w:r>
    </w:p>
    <w:p w:rsidR="000E690B" w:rsidRPr="000E690B" w:rsidRDefault="000E690B" w:rsidP="000E690B"/>
    <w:p w:rsidR="00ED3BBF" w:rsidRDefault="00ED3BBF" w:rsidP="00ED3BBF">
      <w:pPr>
        <w:pStyle w:val="Heading1"/>
      </w:pPr>
      <w:r>
        <w:t>***Link***</w:t>
      </w:r>
    </w:p>
    <w:p w:rsidR="00A15E46" w:rsidRDefault="00A15E46" w:rsidP="00A15E46">
      <w:pPr>
        <w:pStyle w:val="Heading3"/>
      </w:pPr>
      <w:r>
        <w:t>Link – General</w:t>
      </w:r>
    </w:p>
    <w:p w:rsidR="00B171C4" w:rsidRPr="007C70D5" w:rsidRDefault="00B171C4" w:rsidP="00B171C4">
      <w:pPr>
        <w:pStyle w:val="Heading4"/>
        <w:rPr>
          <w:rStyle w:val="Style13ptBold"/>
          <w:b/>
        </w:rPr>
      </w:pPr>
      <w:r>
        <w:rPr>
          <w:rStyle w:val="Style13ptBold"/>
          <w:b/>
        </w:rPr>
        <w:t>The aff causes the base to leave</w:t>
      </w:r>
    </w:p>
    <w:p w:rsidR="00B171C4" w:rsidRPr="002706A9" w:rsidRDefault="00B171C4" w:rsidP="00B171C4">
      <w:r w:rsidRPr="002706A9">
        <w:rPr>
          <w:rStyle w:val="Style13ptBold"/>
        </w:rPr>
        <w:t>Fabian &amp; Easley 17</w:t>
      </w:r>
      <w:r>
        <w:t xml:space="preserve"> (9/18, Jordan &amp; Jonathon, The Hill authors, “Trump bets base will stick with him on immigration”, The Hill, </w:t>
      </w:r>
      <w:hyperlink r:id="rId51" w:history="1">
        <w:r w:rsidRPr="00B277DF">
          <w:rPr>
            <w:rStyle w:val="Hyperlink"/>
          </w:rPr>
          <w:t>http://thehill.com/homenews/administration/350947-trump-bets-base-will-stick-with-him-on-immigration</w:t>
        </w:r>
      </w:hyperlink>
      <w:r>
        <w:t xml:space="preserve">) </w:t>
      </w:r>
    </w:p>
    <w:p w:rsidR="00B171C4" w:rsidRPr="002704F4" w:rsidRDefault="00B171C4" w:rsidP="00B171C4">
      <w:pPr>
        <w:rPr>
          <w:sz w:val="10"/>
        </w:rPr>
      </w:pPr>
      <w:r w:rsidRPr="002706A9">
        <w:rPr>
          <w:sz w:val="10"/>
        </w:rPr>
        <w:t xml:space="preserve">But </w:t>
      </w:r>
      <w:r w:rsidRPr="002706A9">
        <w:rPr>
          <w:rStyle w:val="StyleUnderline"/>
          <w:highlight w:val="cyan"/>
        </w:rPr>
        <w:t>if Trump does go back on key campaign promises, it could present a different kind of challenge for him</w:t>
      </w:r>
      <w:r w:rsidRPr="002706A9">
        <w:rPr>
          <w:sz w:val="10"/>
        </w:rPr>
        <w:t xml:space="preserve">. As a candidate, </w:t>
      </w:r>
      <w:r w:rsidRPr="00BD12C1">
        <w:rPr>
          <w:rStyle w:val="StyleUnderline"/>
        </w:rPr>
        <w:t>Trump energized</w:t>
      </w:r>
      <w:r w:rsidRPr="002706A9">
        <w:rPr>
          <w:sz w:val="10"/>
        </w:rPr>
        <w:t xml:space="preserve"> his </w:t>
      </w:r>
      <w:r w:rsidRPr="00BD12C1">
        <w:rPr>
          <w:rStyle w:val="StyleUnderline"/>
        </w:rPr>
        <w:t>supporters with</w:t>
      </w:r>
      <w:r w:rsidRPr="002706A9">
        <w:rPr>
          <w:sz w:val="10"/>
        </w:rPr>
        <w:t xml:space="preserve"> his </w:t>
      </w:r>
      <w:r w:rsidRPr="00BD12C1">
        <w:rPr>
          <w:rStyle w:val="StyleUnderline"/>
        </w:rPr>
        <w:t>pledges to scrap DACA</w:t>
      </w:r>
      <w:r w:rsidRPr="002706A9">
        <w:rPr>
          <w:sz w:val="10"/>
        </w:rPr>
        <w:t xml:space="preserve">, </w:t>
      </w:r>
      <w:r w:rsidRPr="00BD12C1">
        <w:rPr>
          <w:rStyle w:val="StyleUnderline"/>
        </w:rPr>
        <w:t>deport</w:t>
      </w:r>
      <w:r w:rsidRPr="002706A9">
        <w:rPr>
          <w:sz w:val="10"/>
        </w:rPr>
        <w:t xml:space="preserve"> the roughly 11 million </w:t>
      </w:r>
      <w:r w:rsidRPr="00BD12C1">
        <w:rPr>
          <w:rStyle w:val="StyleUnderline"/>
        </w:rPr>
        <w:t>immigrants</w:t>
      </w:r>
      <w:r w:rsidRPr="002706A9">
        <w:rPr>
          <w:sz w:val="10"/>
        </w:rPr>
        <w:t xml:space="preserve"> living illegally in the U.S. </w:t>
      </w:r>
      <w:r w:rsidRPr="00BD12C1">
        <w:rPr>
          <w:rStyle w:val="StyleUnderline"/>
        </w:rPr>
        <w:t>and build a wall</w:t>
      </w:r>
      <w:r w:rsidRPr="002706A9">
        <w:rPr>
          <w:sz w:val="10"/>
        </w:rPr>
        <w:t xml:space="preserve"> along the southern border to stop them from entering. </w:t>
      </w:r>
      <w:r w:rsidRPr="002706A9">
        <w:rPr>
          <w:rStyle w:val="Emphasis"/>
          <w:highlight w:val="cyan"/>
        </w:rPr>
        <w:t>Immigration</w:t>
      </w:r>
      <w:r w:rsidRPr="002706A9">
        <w:rPr>
          <w:sz w:val="10"/>
        </w:rPr>
        <w:t xml:space="preserve">, in short, </w:t>
      </w:r>
      <w:r w:rsidRPr="002706A9">
        <w:rPr>
          <w:rStyle w:val="Emphasis"/>
          <w:highlight w:val="cyan"/>
        </w:rPr>
        <w:t>was</w:t>
      </w:r>
      <w:r w:rsidRPr="002706A9">
        <w:rPr>
          <w:sz w:val="10"/>
        </w:rPr>
        <w:t xml:space="preserve"> perhaps </w:t>
      </w:r>
      <w:r w:rsidRPr="002706A9">
        <w:rPr>
          <w:rStyle w:val="Emphasis"/>
          <w:highlight w:val="cyan"/>
        </w:rPr>
        <w:t>the biggest animating force of his candidacy</w:t>
      </w:r>
      <w:r w:rsidRPr="002706A9">
        <w:rPr>
          <w:sz w:val="10"/>
        </w:rPr>
        <w:t xml:space="preserve">. King tweeted that if reports of the president’s dealings are correct, “Trump base is blown up, destroyed, irreparable, and disillusioned beyond repair. No promise is credible.” But the president expressed confidence Republicans would stick with him even if he helps DACA recipients, telling reporters Thursday many are “very, very happy with what we’re doing.” The former campaign adviser endorsed Trump’s view, saying his support is “not tied to a specific policy, it’s tied to disrupting, it’s tied to shaking up the status quo.” “That’s what the base likes, bringing disruption to a city that has been mired in gridlock,” the aide said. On Friday, Trump tacitly acknowledged his newfound love for bipartisanship carries political risk. The president rallied supporters with a string of tough-talking early morning tweets on the terror attack at London subway station and an ESPN host who called him a white supremacist. He also reassured his backers that “CHAIN MIGRATION cannot be allowed to be part of any legislation on Immigration!” The term refers to the practice of immigrants with legal status sponsoring certain family members so that they can come to the U.S. Yet some of Trump’s allies continue to question why he seems to be prioritizing a top issue for Democrats, the status of immigrants in the U.S. illegally, over his campaign promise to build a border wall. By not demanding wall funding be attached to a DACA bill, Trump supporters say he is giving away his most valuable bargaining chip in exchange for vague promises of stronger border security from Schumer and Pelosi. </w:t>
      </w:r>
      <w:r w:rsidRPr="002706A9">
        <w:rPr>
          <w:rStyle w:val="StyleUnderline"/>
          <w:highlight w:val="cyan"/>
        </w:rPr>
        <w:t>Trump</w:t>
      </w:r>
      <w:r w:rsidRPr="00BD12C1">
        <w:rPr>
          <w:rStyle w:val="StyleUnderline"/>
        </w:rPr>
        <w:t xml:space="preserve"> once </w:t>
      </w:r>
      <w:r w:rsidRPr="002706A9">
        <w:rPr>
          <w:rStyle w:val="StyleUnderline"/>
          <w:highlight w:val="cyan"/>
        </w:rPr>
        <w:t>bragged that his supporters are</w:t>
      </w:r>
      <w:r w:rsidRPr="00BD12C1">
        <w:rPr>
          <w:rStyle w:val="StyleUnderline"/>
        </w:rPr>
        <w:t xml:space="preserve"> so </w:t>
      </w:r>
      <w:r w:rsidRPr="002706A9">
        <w:rPr>
          <w:rStyle w:val="StyleUnderline"/>
          <w:highlight w:val="cyan"/>
        </w:rPr>
        <w:t>loyal</w:t>
      </w:r>
      <w:r w:rsidRPr="00BD12C1">
        <w:rPr>
          <w:rStyle w:val="StyleUnderline"/>
        </w:rPr>
        <w:t>, he could shoot someone in the street and he would not lose support</w:t>
      </w:r>
      <w:r w:rsidRPr="002706A9">
        <w:rPr>
          <w:sz w:val="10"/>
        </w:rPr>
        <w:t xml:space="preserve">. Dan Stein, president of the Federation for American Immigration Reform, said </w:t>
      </w:r>
      <w:r w:rsidRPr="002706A9">
        <w:rPr>
          <w:rStyle w:val="StyleUnderline"/>
          <w:highlight w:val="cyan"/>
        </w:rPr>
        <w:t>Trump’s</w:t>
      </w:r>
      <w:r w:rsidRPr="00BD12C1">
        <w:rPr>
          <w:rStyle w:val="StyleUnderline"/>
        </w:rPr>
        <w:t xml:space="preserve"> proposed </w:t>
      </w:r>
      <w:r w:rsidRPr="002706A9">
        <w:rPr>
          <w:rStyle w:val="StyleUnderline"/>
          <w:highlight w:val="cyan"/>
        </w:rPr>
        <w:t>DACA deal would put that notion to the test</w:t>
      </w:r>
      <w:r w:rsidRPr="00BD12C1">
        <w:rPr>
          <w:rStyle w:val="StyleUnderline"/>
        </w:rPr>
        <w:t>.</w:t>
      </w:r>
      <w:r>
        <w:rPr>
          <w:rStyle w:val="StyleUnderline"/>
        </w:rPr>
        <w:t xml:space="preserve"> </w:t>
      </w:r>
      <w:r w:rsidRPr="002706A9">
        <w:rPr>
          <w:sz w:val="10"/>
        </w:rPr>
        <w:t xml:space="preserve">“Donald </w:t>
      </w:r>
      <w:r w:rsidRPr="002706A9">
        <w:rPr>
          <w:rStyle w:val="Emphasis"/>
          <w:highlight w:val="cyan"/>
        </w:rPr>
        <w:t>Trump would</w:t>
      </w:r>
      <w:r w:rsidRPr="00BD12C1">
        <w:rPr>
          <w:rStyle w:val="Emphasis"/>
        </w:rPr>
        <w:t xml:space="preserve"> have </w:t>
      </w:r>
      <w:r w:rsidRPr="002706A9">
        <w:rPr>
          <w:rStyle w:val="Emphasis"/>
          <w:highlight w:val="cyan"/>
        </w:rPr>
        <w:t>be</w:t>
      </w:r>
      <w:r w:rsidRPr="00BD12C1">
        <w:rPr>
          <w:rStyle w:val="Emphasis"/>
        </w:rPr>
        <w:t xml:space="preserve">en </w:t>
      </w:r>
      <w:r w:rsidRPr="002706A9">
        <w:rPr>
          <w:rStyle w:val="Emphasis"/>
          <w:highlight w:val="cyan"/>
        </w:rPr>
        <w:t>better off going onto Fifth Avenue and shooting</w:t>
      </w:r>
      <w:r w:rsidRPr="00BD12C1">
        <w:rPr>
          <w:rStyle w:val="Emphasis"/>
        </w:rPr>
        <w:t xml:space="preserve"> </w:t>
      </w:r>
      <w:r w:rsidRPr="002706A9">
        <w:rPr>
          <w:rStyle w:val="Emphasis"/>
          <w:highlight w:val="cyan"/>
        </w:rPr>
        <w:t>someone</w:t>
      </w:r>
      <w:r w:rsidRPr="00BD12C1">
        <w:rPr>
          <w:rStyle w:val="Emphasis"/>
        </w:rPr>
        <w:t>,”</w:t>
      </w:r>
      <w:r w:rsidRPr="002706A9">
        <w:rPr>
          <w:sz w:val="10"/>
        </w:rPr>
        <w:t xml:space="preserve"> said Stein, whose group favors lower levels of both legal and illegal immigration. “</w:t>
      </w:r>
      <w:r w:rsidRPr="00BD12C1">
        <w:rPr>
          <w:rStyle w:val="Emphasis"/>
        </w:rPr>
        <w:t xml:space="preserve">He said his base wouldn’t care if he did that. </w:t>
      </w:r>
      <w:r w:rsidRPr="002706A9">
        <w:rPr>
          <w:rStyle w:val="Emphasis"/>
          <w:highlight w:val="cyan"/>
        </w:rPr>
        <w:t>The base cares about this</w:t>
      </w:r>
      <w:r w:rsidRPr="002706A9">
        <w:rPr>
          <w:sz w:val="10"/>
        </w:rPr>
        <w:t xml:space="preserve">.” Stein speculated the president might be “convinced that dealing on DACA will win him new supporters” who could help him win in 2020. The former campaign aide said Trump’s supporters wouldn’t have a better option in 2020, regardless of what he does on immigration. “It’s not 2016 Trump against 2020 Trump,” the aide said. “It’s Trump running against [Sens.] Elizabeth Warren or Bernie Sanders, and it’s not like these voters would run to vote for the other side.” In the short term, conservatives' anger at Senate Majority Leader Mitch McConnell (R-Ky.) and Speaker Paul Ryan (R-Wis.) has provided a buffer for Trump against the backlash from his base. Frustration with the GOP leaders gave Trump room to break with them and strike an agreement with Democrats on a deal to extend the nation’s borrowing limit and fund the government. That dynamic could persist until Republicans begin notching legislative victories of their </w:t>
      </w:r>
      <w:r w:rsidRPr="002706A9">
        <w:rPr>
          <w:sz w:val="10"/>
          <w:szCs w:val="10"/>
        </w:rPr>
        <w:t>own. “He has such a diverse coalition and his base elected him knowing that he isn’t overly ideological,” said a GOP consultant</w:t>
      </w:r>
      <w:r w:rsidRPr="002706A9">
        <w:rPr>
          <w:sz w:val="10"/>
        </w:rPr>
        <w:t xml:space="preserve"> who requested anonymity. “Poll after poll shows that Republicans will blame Ryan and McConnell every single time, so he has leeway here.” But the consultant warned </w:t>
      </w:r>
      <w:r w:rsidRPr="002706A9">
        <w:rPr>
          <w:rStyle w:val="StyleUnderline"/>
        </w:rPr>
        <w:t xml:space="preserve">that </w:t>
      </w:r>
      <w:r w:rsidRPr="002706A9">
        <w:rPr>
          <w:rStyle w:val="StyleUnderline"/>
          <w:highlight w:val="cyan"/>
        </w:rPr>
        <w:t>cover might not last</w:t>
      </w:r>
      <w:r w:rsidRPr="002706A9">
        <w:rPr>
          <w:rStyle w:val="StyleUnderline"/>
        </w:rPr>
        <w:t xml:space="preserve"> forever, because “it’s never a good sign to have key influencers turn their backs</w:t>
      </w:r>
      <w:r w:rsidRPr="002706A9">
        <w:rPr>
          <w:sz w:val="10"/>
        </w:rPr>
        <w:t xml:space="preserve">.” Key figures on the right warn that </w:t>
      </w:r>
      <w:r w:rsidRPr="002706A9">
        <w:rPr>
          <w:rStyle w:val="Emphasis"/>
          <w:highlight w:val="cyan"/>
        </w:rPr>
        <w:t>immigration is a different animal from other policy</w:t>
      </w:r>
      <w:r w:rsidRPr="002706A9">
        <w:rPr>
          <w:rStyle w:val="Emphasis"/>
        </w:rPr>
        <w:t xml:space="preserve"> areas.</w:t>
      </w:r>
      <w:r>
        <w:rPr>
          <w:rStyle w:val="Emphasis"/>
        </w:rPr>
        <w:t xml:space="preserve"> </w:t>
      </w:r>
      <w:r w:rsidRPr="002706A9">
        <w:rPr>
          <w:sz w:val="10"/>
        </w:rPr>
        <w:t>Trump’s tough talk on the issue was a major reason why the right rallied behind him in 2016 over GOP establishment figures like former Florida Gov. Jeb Bush (R) and Sen. Marco Rubio (R-Fla.). “</w:t>
      </w:r>
      <w:r w:rsidRPr="002706A9">
        <w:rPr>
          <w:rStyle w:val="Emphasis"/>
          <w:highlight w:val="cyan"/>
        </w:rPr>
        <w:t>He succeeded</w:t>
      </w:r>
      <w:r w:rsidRPr="00BD12C1">
        <w:rPr>
          <w:rStyle w:val="Emphasis"/>
        </w:rPr>
        <w:t xml:space="preserve"> in the primary </w:t>
      </w:r>
      <w:r w:rsidRPr="002706A9">
        <w:rPr>
          <w:rStyle w:val="Emphasis"/>
          <w:highlight w:val="cyan"/>
        </w:rPr>
        <w:t>because of immigration</w:t>
      </w:r>
      <w:r w:rsidRPr="002706A9">
        <w:rPr>
          <w:sz w:val="10"/>
        </w:rPr>
        <w:t xml:space="preserve">,” Stein said. “He would not have won the primary if he had taken a stance on DACA amnesty, [Sen.] Ted Cruz would have won. </w:t>
      </w:r>
      <w:r w:rsidRPr="002706A9">
        <w:rPr>
          <w:rStyle w:val="Emphasis"/>
          <w:highlight w:val="cyan"/>
        </w:rPr>
        <w:t>The base simply will not accept this</w:t>
      </w:r>
      <w:r w:rsidRPr="002706A9">
        <w:rPr>
          <w:sz w:val="10"/>
        </w:rPr>
        <w:t xml:space="preserve">.” </w:t>
      </w:r>
    </w:p>
    <w:p w:rsidR="00645B8E" w:rsidRDefault="00645B8E" w:rsidP="00645B8E">
      <w:pPr>
        <w:pStyle w:val="Heading4"/>
      </w:pPr>
      <w:r>
        <w:t>Increasing legal immigration reverses his whole political theme and shatters his base</w:t>
      </w:r>
    </w:p>
    <w:p w:rsidR="00645B8E" w:rsidRPr="00645B8E" w:rsidRDefault="00645B8E" w:rsidP="00645B8E">
      <w:r w:rsidRPr="00645B8E">
        <w:rPr>
          <w:rStyle w:val="Style13ptBold"/>
        </w:rPr>
        <w:t>Baker 17</w:t>
      </w:r>
      <w:r>
        <w:t xml:space="preserve"> (8/2, Peter, NY Times Chief White House Correspondent, “Trump Supports Plan to Cut Legal Immigration by Half”, NY Times, </w:t>
      </w:r>
      <w:hyperlink r:id="rId52" w:history="1">
        <w:r w:rsidRPr="00B277DF">
          <w:rPr>
            <w:rStyle w:val="Hyperlink"/>
          </w:rPr>
          <w:t>https://www.nytimes.com/2017/08/02/us/politics/trump-immigration.html</w:t>
        </w:r>
      </w:hyperlink>
      <w:r>
        <w:t xml:space="preserve">) </w:t>
      </w:r>
    </w:p>
    <w:p w:rsidR="00645B8E" w:rsidRPr="00645B8E" w:rsidRDefault="00645B8E" w:rsidP="00645B8E">
      <w:pPr>
        <w:rPr>
          <w:sz w:val="12"/>
        </w:rPr>
      </w:pPr>
      <w:r w:rsidRPr="00645B8E">
        <w:rPr>
          <w:sz w:val="12"/>
        </w:rPr>
        <w:t xml:space="preserve">President </w:t>
      </w:r>
      <w:r w:rsidRPr="003F470D">
        <w:rPr>
          <w:rStyle w:val="StyleUnderline"/>
          <w:highlight w:val="cyan"/>
        </w:rPr>
        <w:t>Trump embraced a proposal</w:t>
      </w:r>
      <w:r w:rsidRPr="00645B8E">
        <w:rPr>
          <w:sz w:val="12"/>
        </w:rPr>
        <w:t xml:space="preserve"> on Wednesday </w:t>
      </w:r>
      <w:r w:rsidRPr="0092680A">
        <w:rPr>
          <w:rStyle w:val="StyleUnderline"/>
          <w:highlight w:val="cyan"/>
        </w:rPr>
        <w:t>to slash legal immigration</w:t>
      </w:r>
      <w:r w:rsidRPr="00645B8E">
        <w:rPr>
          <w:rStyle w:val="StyleUnderline"/>
        </w:rPr>
        <w:t xml:space="preserve"> to the United States </w:t>
      </w:r>
      <w:r w:rsidRPr="0092680A">
        <w:rPr>
          <w:rStyle w:val="Emphasis"/>
          <w:highlight w:val="cyan"/>
        </w:rPr>
        <w:t>in half</w:t>
      </w:r>
      <w:r w:rsidRPr="00645B8E">
        <w:rPr>
          <w:sz w:val="12"/>
        </w:rPr>
        <w:t xml:space="preserve"> within a decade </w:t>
      </w:r>
      <w:r w:rsidRPr="00645B8E">
        <w:rPr>
          <w:rStyle w:val="StyleUnderline"/>
        </w:rPr>
        <w:t>by</w:t>
      </w:r>
      <w:r w:rsidRPr="00645B8E">
        <w:rPr>
          <w:sz w:val="12"/>
        </w:rPr>
        <w:t xml:space="preserve"> sharply </w:t>
      </w:r>
      <w:r w:rsidRPr="00645B8E">
        <w:rPr>
          <w:rStyle w:val="StyleUnderline"/>
        </w:rPr>
        <w:t>curtailing the ability of American citizens and legal residents to bring family members into the country</w:t>
      </w:r>
      <w:r w:rsidRPr="00645B8E">
        <w:rPr>
          <w:sz w:val="12"/>
        </w:rPr>
        <w:t xml:space="preserve">. </w:t>
      </w:r>
      <w:r w:rsidRPr="0092680A">
        <w:rPr>
          <w:rStyle w:val="StyleUnderline"/>
          <w:highlight w:val="cyan"/>
        </w:rPr>
        <w:t>The plan</w:t>
      </w:r>
      <w:r w:rsidRPr="00645B8E">
        <w:rPr>
          <w:rStyle w:val="StyleUnderline"/>
        </w:rPr>
        <w:t xml:space="preserve"> would enact the most far-reaching changes to the system of legal immigration in decades and </w:t>
      </w:r>
      <w:r w:rsidRPr="0092680A">
        <w:rPr>
          <w:rStyle w:val="Emphasis"/>
          <w:highlight w:val="cyan"/>
        </w:rPr>
        <w:t>represents the</w:t>
      </w:r>
      <w:r w:rsidRPr="00645B8E">
        <w:rPr>
          <w:rStyle w:val="Emphasis"/>
        </w:rPr>
        <w:t xml:space="preserve"> </w:t>
      </w:r>
      <w:r w:rsidRPr="0092680A">
        <w:rPr>
          <w:rStyle w:val="Emphasis"/>
          <w:highlight w:val="cyan"/>
        </w:rPr>
        <w:t>president’s</w:t>
      </w:r>
      <w:r w:rsidRPr="0092680A">
        <w:rPr>
          <w:rStyle w:val="Emphasis"/>
        </w:rPr>
        <w:t xml:space="preserve"> latest</w:t>
      </w:r>
      <w:r w:rsidRPr="00645B8E">
        <w:rPr>
          <w:rStyle w:val="Emphasis"/>
        </w:rPr>
        <w:t xml:space="preserve"> </w:t>
      </w:r>
      <w:r w:rsidRPr="0092680A">
        <w:rPr>
          <w:rStyle w:val="Emphasis"/>
          <w:highlight w:val="cyan"/>
        </w:rPr>
        <w:t>effort to stem the flow of newcomers</w:t>
      </w:r>
      <w:r w:rsidRPr="00645B8E">
        <w:rPr>
          <w:rStyle w:val="Emphasis"/>
        </w:rPr>
        <w:t xml:space="preserve"> to the United States</w:t>
      </w:r>
      <w:r w:rsidRPr="00645B8E">
        <w:rPr>
          <w:sz w:val="12"/>
        </w:rPr>
        <w:t xml:space="preserve">. </w:t>
      </w:r>
      <w:r w:rsidRPr="0092680A">
        <w:rPr>
          <w:rStyle w:val="Emphasis"/>
          <w:highlight w:val="cyan"/>
        </w:rPr>
        <w:t>Since taking office, he has barred many visitors</w:t>
      </w:r>
      <w:r w:rsidRPr="0092680A">
        <w:rPr>
          <w:sz w:val="12"/>
          <w:highlight w:val="cyan"/>
        </w:rPr>
        <w:t xml:space="preserve"> </w:t>
      </w:r>
      <w:r w:rsidRPr="0092680A">
        <w:rPr>
          <w:rStyle w:val="StyleUnderline"/>
          <w:highlight w:val="cyan"/>
        </w:rPr>
        <w:t>from</w:t>
      </w:r>
      <w:r w:rsidRPr="00645B8E">
        <w:rPr>
          <w:sz w:val="12"/>
        </w:rPr>
        <w:t xml:space="preserve"> select </w:t>
      </w:r>
      <w:r w:rsidRPr="0092680A">
        <w:rPr>
          <w:rStyle w:val="StyleUnderline"/>
          <w:highlight w:val="cyan"/>
        </w:rPr>
        <w:t>Muslim-majority countries, limited</w:t>
      </w:r>
      <w:r w:rsidRPr="00645B8E">
        <w:rPr>
          <w:rStyle w:val="StyleUnderline"/>
        </w:rPr>
        <w:t xml:space="preserve"> the influx of </w:t>
      </w:r>
      <w:r w:rsidRPr="0092680A">
        <w:rPr>
          <w:rStyle w:val="StyleUnderline"/>
          <w:highlight w:val="cyan"/>
        </w:rPr>
        <w:t>refugees, increased immigration arrests and pressed to build a wall</w:t>
      </w:r>
      <w:r w:rsidRPr="00645B8E">
        <w:rPr>
          <w:rStyle w:val="StyleUnderline"/>
        </w:rPr>
        <w:t xml:space="preserve"> along the southern border.</w:t>
      </w:r>
      <w:r>
        <w:rPr>
          <w:rStyle w:val="StyleUnderline"/>
        </w:rPr>
        <w:t xml:space="preserve"> </w:t>
      </w:r>
      <w:r w:rsidRPr="00645B8E">
        <w:rPr>
          <w:rStyle w:val="StyleUnderline"/>
        </w:rPr>
        <w:t>In asking Congress to curb legal immigration</w:t>
      </w:r>
      <w:r w:rsidRPr="00645B8E">
        <w:rPr>
          <w:sz w:val="12"/>
        </w:rPr>
        <w:t xml:space="preserve">, Mr. </w:t>
      </w:r>
      <w:r w:rsidRPr="0092680A">
        <w:rPr>
          <w:rStyle w:val="Emphasis"/>
          <w:highlight w:val="cyan"/>
        </w:rPr>
        <w:t>Trump</w:t>
      </w:r>
      <w:r w:rsidRPr="00645B8E">
        <w:rPr>
          <w:rStyle w:val="Emphasis"/>
        </w:rPr>
        <w:t xml:space="preserve"> </w:t>
      </w:r>
      <w:r w:rsidRPr="0092680A">
        <w:rPr>
          <w:rStyle w:val="Emphasis"/>
          <w:highlight w:val="cyan"/>
        </w:rPr>
        <w:t>intensified a debate</w:t>
      </w:r>
      <w:r w:rsidRPr="00645B8E">
        <w:rPr>
          <w:rStyle w:val="StyleUnderline"/>
        </w:rPr>
        <w:t xml:space="preserve"> about national identity, economic growth, worker fairness and American values that animated his campaign last year</w:t>
      </w:r>
      <w:r w:rsidRPr="00645B8E">
        <w:rPr>
          <w:sz w:val="12"/>
        </w:rPr>
        <w:t>. Critics said the proposal would undercut the fundamental vision of the United States as a haven for the poor and huddled masses, while the president and his allies said the country had taken in too many low-skilled immigrants for too long to the detriment of American workers. “This legislation will not only restore our competitive edge in the 21st century, but it will restore the sacred bonds of trust between America and its citizens,” Mr. Trump said at a White House event alongside two Republican senators sponsoring the bill. “</w:t>
      </w:r>
      <w:r w:rsidRPr="0092680A">
        <w:rPr>
          <w:rStyle w:val="StyleUnderline"/>
          <w:highlight w:val="cyan"/>
        </w:rPr>
        <w:t>This legislation</w:t>
      </w:r>
      <w:r w:rsidRPr="00645B8E">
        <w:rPr>
          <w:sz w:val="12"/>
        </w:rPr>
        <w:t xml:space="preserve"> demonstrates our compassion for struggling American families who deserve an immigration system that puts their needs first and that </w:t>
      </w:r>
      <w:r w:rsidRPr="0092680A">
        <w:rPr>
          <w:rStyle w:val="Emphasis"/>
          <w:highlight w:val="cyan"/>
        </w:rPr>
        <w:t>puts America first</w:t>
      </w:r>
      <w:r w:rsidRPr="00645B8E">
        <w:rPr>
          <w:rStyle w:val="Emphasis"/>
        </w:rPr>
        <w:t>.”</w:t>
      </w:r>
      <w:r w:rsidRPr="00645B8E">
        <w:rPr>
          <w:sz w:val="12"/>
        </w:rPr>
        <w:t xml:space="preserve"> In throwing his weight behind a bill, Mr. Trump added one more long-odds priority to a legislative agenda already packed with them in the wake of the defeat of legislation to repeal and replace President Barack Obama’s health care program. The president has already vowed to overhaul the tax code and rebuild the nation’s roads, airports and other infrastructure. </w:t>
      </w:r>
      <w:r w:rsidRPr="00645B8E">
        <w:rPr>
          <w:rStyle w:val="Emphasis"/>
        </w:rPr>
        <w:t xml:space="preserve">But </w:t>
      </w:r>
      <w:r w:rsidRPr="0092680A">
        <w:rPr>
          <w:rStyle w:val="Emphasis"/>
          <w:highlight w:val="cyan"/>
        </w:rPr>
        <w:t>by endorsing legal immigration cuts</w:t>
      </w:r>
      <w:r w:rsidRPr="00645B8E">
        <w:rPr>
          <w:rStyle w:val="StyleUnderline"/>
        </w:rPr>
        <w:t>, a move he has long supported</w:t>
      </w:r>
      <w:r w:rsidRPr="00645B8E">
        <w:rPr>
          <w:sz w:val="12"/>
        </w:rPr>
        <w:t xml:space="preserve">, Mr. </w:t>
      </w:r>
      <w:r w:rsidRPr="0092680A">
        <w:rPr>
          <w:rStyle w:val="Emphasis"/>
          <w:highlight w:val="cyan"/>
        </w:rPr>
        <w:t>Trump returned to a theme that has defined his</w:t>
      </w:r>
      <w:r w:rsidRPr="00645B8E">
        <w:rPr>
          <w:sz w:val="12"/>
        </w:rPr>
        <w:t xml:space="preserve"> short </w:t>
      </w:r>
      <w:r w:rsidRPr="0092680A">
        <w:rPr>
          <w:rStyle w:val="Emphasis"/>
          <w:highlight w:val="cyan"/>
        </w:rPr>
        <w:t>political career and excites his conservative base</w:t>
      </w:r>
      <w:r w:rsidRPr="00645B8E">
        <w:rPr>
          <w:sz w:val="12"/>
        </w:rPr>
        <w:t xml:space="preserve"> at a time when his poll numbers continue to sink. Just 33 percent of Americans approved of his performance in the latest Quinnipiac University survey, the lowest rating of his presidency, and down from 40 percent a month ago.</w:t>
      </w:r>
    </w:p>
    <w:p w:rsidR="0054295C" w:rsidRDefault="0054295C" w:rsidP="00A15E46">
      <w:pPr>
        <w:pStyle w:val="Heading3"/>
      </w:pPr>
      <w:r>
        <w:t>Amnesty Link</w:t>
      </w:r>
    </w:p>
    <w:p w:rsidR="0054295C" w:rsidRPr="0054295C" w:rsidRDefault="0054295C" w:rsidP="0054295C">
      <w:pPr>
        <w:pStyle w:val="Heading4"/>
      </w:pPr>
      <w:r>
        <w:t>Amnesty crushes the base</w:t>
      </w:r>
    </w:p>
    <w:p w:rsidR="0054295C" w:rsidRPr="00E96C5B" w:rsidRDefault="0054295C" w:rsidP="0054295C">
      <w:pPr>
        <w:rPr>
          <w:rFonts w:cs="Liberation Sans"/>
        </w:rPr>
      </w:pPr>
      <w:r w:rsidRPr="00E96C5B">
        <w:rPr>
          <w:rStyle w:val="Style13ptBold"/>
          <w:rFonts w:cs="Liberation Sans"/>
        </w:rPr>
        <w:t>Bovard 12/30</w:t>
      </w:r>
      <w:r w:rsidRPr="00E96C5B">
        <w:rPr>
          <w:rFonts w:cs="Liberation Sans"/>
        </w:rPr>
        <w:t>/17. (Rachel Bovard is the senior director of policy for The Conservative Partnership, a nonprofit group headed by former South Carolina Sen. Jim DeMint aimed at promoting limited government. Republicans face an uphill climb in 2018 if they fail on immigration and ObamaCare. December 30, 2017.thehill.com/opinion/campaign/366854-republicans-face-an-uphill-climb-in-2018-if-they-fail-on-immigration-and)</w:t>
      </w:r>
    </w:p>
    <w:p w:rsidR="0054295C" w:rsidRPr="007C7615" w:rsidRDefault="0054295C" w:rsidP="0054295C">
      <w:pPr>
        <w:rPr>
          <w:rFonts w:cs="Liberation Sans"/>
          <w:sz w:val="14"/>
        </w:rPr>
      </w:pPr>
      <w:r w:rsidRPr="00E96C5B">
        <w:rPr>
          <w:rFonts w:cs="Liberation Sans"/>
          <w:sz w:val="14"/>
        </w:rPr>
        <w:t xml:space="preserve">Last year may feel like it was decades ago, but it was just then that </w:t>
      </w:r>
      <w:r w:rsidRPr="00E96C5B">
        <w:rPr>
          <w:rFonts w:cs="Liberation Sans"/>
          <w:highlight w:val="cyan"/>
          <w:u w:val="single"/>
        </w:rPr>
        <w:t>Republican</w:t>
      </w:r>
      <w:r w:rsidRPr="00E96C5B">
        <w:rPr>
          <w:rFonts w:cs="Liberation Sans"/>
          <w:u w:val="single"/>
        </w:rPr>
        <w:t xml:space="preserve"> majorities </w:t>
      </w:r>
      <w:r w:rsidRPr="00E96C5B">
        <w:rPr>
          <w:rFonts w:cs="Liberation Sans"/>
          <w:highlight w:val="cyan"/>
          <w:u w:val="single"/>
        </w:rPr>
        <w:t>swept the House and Senate</w:t>
      </w:r>
      <w:r w:rsidRPr="00E96C5B">
        <w:rPr>
          <w:rFonts w:cs="Liberation Sans"/>
          <w:sz w:val="14"/>
        </w:rPr>
        <w:t xml:space="preserve">. They did so </w:t>
      </w:r>
      <w:r w:rsidRPr="00E96C5B">
        <w:rPr>
          <w:rFonts w:cs="Liberation Sans"/>
          <w:u w:val="single"/>
        </w:rPr>
        <w:t>on promises of real legislative change in Washington</w:t>
      </w:r>
      <w:r w:rsidRPr="00E96C5B">
        <w:rPr>
          <w:rFonts w:cs="Liberation Sans"/>
          <w:sz w:val="14"/>
        </w:rPr>
        <w:t xml:space="preserve">. </w:t>
      </w:r>
      <w:r w:rsidRPr="00E96C5B">
        <w:rPr>
          <w:rFonts w:cs="Liberation Sans"/>
          <w:u w:val="single"/>
        </w:rPr>
        <w:t xml:space="preserve">For eight years, </w:t>
      </w:r>
      <w:r w:rsidRPr="00E96C5B">
        <w:rPr>
          <w:rFonts w:cs="Liberation Sans"/>
          <w:highlight w:val="cyan"/>
          <w:u w:val="single"/>
        </w:rPr>
        <w:t>Republicans</w:t>
      </w:r>
      <w:r w:rsidRPr="00E96C5B">
        <w:rPr>
          <w:rFonts w:cs="Liberation Sans"/>
          <w:sz w:val="14"/>
        </w:rPr>
        <w:t xml:space="preserve"> in Congress </w:t>
      </w:r>
      <w:r w:rsidRPr="00E96C5B">
        <w:rPr>
          <w:rFonts w:cs="Liberation Sans"/>
          <w:highlight w:val="cyan"/>
          <w:u w:val="single"/>
        </w:rPr>
        <w:t xml:space="preserve">promised </w:t>
      </w:r>
      <w:r w:rsidRPr="00E96C5B">
        <w:rPr>
          <w:rFonts w:cs="Liberation Sans"/>
          <w:u w:val="single"/>
        </w:rPr>
        <w:t xml:space="preserve">to </w:t>
      </w:r>
      <w:r w:rsidRPr="00D52500">
        <w:rPr>
          <w:rStyle w:val="StyleUnderline"/>
        </w:rPr>
        <w:t>repeal ObamaCare</w:t>
      </w:r>
      <w:r w:rsidRPr="00D52500">
        <w:rPr>
          <w:rFonts w:cs="Liberation Sans"/>
          <w:sz w:val="14"/>
        </w:rPr>
        <w:t>. M</w:t>
      </w:r>
      <w:r w:rsidRPr="00D52500">
        <w:rPr>
          <w:rFonts w:cs="Liberation Sans"/>
          <w:u w:val="single"/>
        </w:rPr>
        <w:t>any more</w:t>
      </w:r>
      <w:r w:rsidRPr="00D52500">
        <w:rPr>
          <w:rFonts w:cs="Liberation Sans"/>
          <w:sz w:val="14"/>
        </w:rPr>
        <w:t xml:space="preserve"> then-</w:t>
      </w:r>
      <w:r w:rsidRPr="00D52500">
        <w:rPr>
          <w:rFonts w:cs="Liberation Sans"/>
          <w:u w:val="single"/>
        </w:rPr>
        <w:t>candidates</w:t>
      </w:r>
      <w:r w:rsidRPr="00D52500">
        <w:rPr>
          <w:rFonts w:cs="Liberation Sans"/>
          <w:sz w:val="14"/>
        </w:rPr>
        <w:t xml:space="preserve">, President </w:t>
      </w:r>
      <w:r w:rsidRPr="00D52500">
        <w:rPr>
          <w:rFonts w:cs="Liberation Sans"/>
          <w:u w:val="single"/>
        </w:rPr>
        <w:t>Trump included, protested and promised</w:t>
      </w:r>
      <w:r w:rsidRPr="00E96C5B">
        <w:rPr>
          <w:rFonts w:cs="Liberation Sans"/>
          <w:u w:val="single"/>
        </w:rPr>
        <w:t xml:space="preserve"> </w:t>
      </w:r>
      <w:r w:rsidRPr="00D52500">
        <w:rPr>
          <w:rStyle w:val="Emphasis"/>
          <w:highlight w:val="cyan"/>
        </w:rPr>
        <w:t>to undo</w:t>
      </w:r>
      <w:r w:rsidRPr="00E96C5B">
        <w:rPr>
          <w:rFonts w:cs="Liberation Sans"/>
          <w:sz w:val="14"/>
        </w:rPr>
        <w:t xml:space="preserve"> the executive amnesty President Obama implemented with his Deferred Action for Childhood Arrivals (</w:t>
      </w:r>
      <w:r w:rsidRPr="00E96C5B">
        <w:rPr>
          <w:rStyle w:val="Emphasis"/>
          <w:rFonts w:cs="Liberation Sans"/>
          <w:highlight w:val="cyan"/>
        </w:rPr>
        <w:t>DACA</w:t>
      </w:r>
      <w:r w:rsidRPr="00E96C5B">
        <w:rPr>
          <w:rFonts w:cs="Liberation Sans"/>
          <w:sz w:val="14"/>
        </w:rPr>
        <w:t xml:space="preserve">). </w:t>
      </w:r>
      <w:r w:rsidRPr="00E96C5B">
        <w:rPr>
          <w:rFonts w:cs="Liberation Sans"/>
          <w:highlight w:val="cyan"/>
          <w:u w:val="single"/>
        </w:rPr>
        <w:t xml:space="preserve">In </w:t>
      </w:r>
      <w:r w:rsidRPr="00E96C5B">
        <w:rPr>
          <w:rStyle w:val="Emphasis"/>
          <w:rFonts w:cs="Liberation Sans"/>
          <w:highlight w:val="cyan"/>
        </w:rPr>
        <w:t>2018</w:t>
      </w:r>
      <w:r w:rsidRPr="00D52500">
        <w:rPr>
          <w:rFonts w:cs="Liberation Sans"/>
          <w:u w:val="single"/>
        </w:rPr>
        <w:t xml:space="preserve">, both </w:t>
      </w:r>
      <w:r w:rsidRPr="00E96C5B">
        <w:rPr>
          <w:rFonts w:cs="Liberation Sans"/>
          <w:u w:val="single"/>
        </w:rPr>
        <w:t xml:space="preserve">of </w:t>
      </w:r>
      <w:r w:rsidRPr="00E96C5B">
        <w:rPr>
          <w:rStyle w:val="Emphasis"/>
          <w:rFonts w:cs="Liberation Sans"/>
        </w:rPr>
        <w:t xml:space="preserve">these </w:t>
      </w:r>
      <w:r w:rsidRPr="00D52500">
        <w:rPr>
          <w:rStyle w:val="Emphasis"/>
          <w:rFonts w:cs="Liberation Sans"/>
          <w:highlight w:val="cyan"/>
        </w:rPr>
        <w:t>promises</w:t>
      </w:r>
      <w:r w:rsidRPr="00D52500">
        <w:rPr>
          <w:rFonts w:cs="Liberation Sans"/>
          <w:highlight w:val="cyan"/>
          <w:u w:val="single"/>
        </w:rPr>
        <w:t xml:space="preserve"> will be </w:t>
      </w:r>
      <w:r w:rsidRPr="00D52500">
        <w:rPr>
          <w:rStyle w:val="Emphasis"/>
          <w:rFonts w:cs="Liberation Sans"/>
          <w:highlight w:val="cyan"/>
        </w:rPr>
        <w:t>put to the test</w:t>
      </w:r>
      <w:r w:rsidRPr="00E96C5B">
        <w:rPr>
          <w:rFonts w:cs="Liberation Sans"/>
          <w:sz w:val="14"/>
        </w:rPr>
        <w:t xml:space="preserve">. Thus far, Republicans have only managed to repeal ObamaCare’s individual mandate. The rest of the law remains in place, where it still fails to achieve its stated mission of making health care affordable and accessible. Premiums in every category are rising as much as 30 percent. Services to the disabled and the elderly have been cut or delayed as the able-bodied population piles onto Medicaid. Across the country, insurance companies are dropping out of the exchanges, leaving some counties without any coverage options. </w:t>
      </w:r>
      <w:r w:rsidRPr="00E96C5B">
        <w:rPr>
          <w:rFonts w:cs="Liberation Sans"/>
          <w:u w:val="single"/>
        </w:rPr>
        <w:t>For Republicans</w:t>
      </w:r>
      <w:r w:rsidRPr="00E96C5B">
        <w:rPr>
          <w:rFonts w:cs="Liberation Sans"/>
          <w:sz w:val="14"/>
        </w:rPr>
        <w:t xml:space="preserve"> </w:t>
      </w:r>
      <w:r w:rsidRPr="00D52500">
        <w:rPr>
          <w:rFonts w:cs="Liberation Sans"/>
          <w:sz w:val="14"/>
        </w:rPr>
        <w:t xml:space="preserve">in Congress, </w:t>
      </w:r>
      <w:r w:rsidRPr="00D52500">
        <w:rPr>
          <w:rFonts w:cs="Liberation Sans"/>
          <w:u w:val="single"/>
        </w:rPr>
        <w:t>the ObamaCare strategy is</w:t>
      </w:r>
      <w:r w:rsidRPr="00D52500">
        <w:rPr>
          <w:rFonts w:cs="Liberation Sans"/>
          <w:sz w:val="14"/>
        </w:rPr>
        <w:t xml:space="preserve"> shaping up to be </w:t>
      </w:r>
      <w:r w:rsidRPr="00D52500">
        <w:rPr>
          <w:rFonts w:cs="Liberation Sans"/>
          <w:u w:val="single"/>
        </w:rPr>
        <w:t xml:space="preserve">a </w:t>
      </w:r>
      <w:r w:rsidRPr="00D52500">
        <w:rPr>
          <w:rStyle w:val="Emphasis"/>
          <w:rFonts w:cs="Liberation Sans"/>
        </w:rPr>
        <w:t>binary choice</w:t>
      </w:r>
      <w:r w:rsidRPr="00D52500">
        <w:rPr>
          <w:rFonts w:cs="Liberation Sans"/>
          <w:sz w:val="14"/>
        </w:rPr>
        <w:t xml:space="preserve">: </w:t>
      </w:r>
      <w:r w:rsidRPr="00D52500">
        <w:rPr>
          <w:rStyle w:val="Emphasis"/>
          <w:rFonts w:cs="Liberation Sans"/>
        </w:rPr>
        <w:t>repeal</w:t>
      </w:r>
      <w:r w:rsidRPr="00D52500">
        <w:rPr>
          <w:rFonts w:cs="Liberation Sans"/>
          <w:sz w:val="14"/>
        </w:rPr>
        <w:t xml:space="preserve"> the law, </w:t>
      </w:r>
      <w:r w:rsidRPr="00D52500">
        <w:rPr>
          <w:rFonts w:cs="Liberation Sans"/>
          <w:u w:val="single"/>
        </w:rPr>
        <w:t>as</w:t>
      </w:r>
      <w:r w:rsidRPr="00D52500">
        <w:rPr>
          <w:rFonts w:cs="Liberation Sans"/>
          <w:sz w:val="14"/>
        </w:rPr>
        <w:t xml:space="preserve"> they </w:t>
      </w:r>
      <w:r w:rsidRPr="00D52500">
        <w:rPr>
          <w:rFonts w:cs="Liberation Sans"/>
          <w:u w:val="single"/>
        </w:rPr>
        <w:t>promised</w:t>
      </w:r>
      <w:r w:rsidRPr="00D52500">
        <w:rPr>
          <w:rFonts w:cs="Liberation Sans"/>
          <w:sz w:val="14"/>
        </w:rPr>
        <w:t xml:space="preserve">, </w:t>
      </w:r>
      <w:r w:rsidRPr="00D52500">
        <w:rPr>
          <w:rFonts w:cs="Liberation Sans"/>
          <w:u w:val="single"/>
        </w:rPr>
        <w:t>or</w:t>
      </w:r>
      <w:r w:rsidRPr="00D52500">
        <w:rPr>
          <w:rFonts w:cs="Liberation Sans"/>
          <w:sz w:val="14"/>
        </w:rPr>
        <w:t xml:space="preserve"> vote to </w:t>
      </w:r>
      <w:r w:rsidRPr="00D52500">
        <w:rPr>
          <w:rStyle w:val="Emphasis"/>
          <w:rFonts w:cs="Liberation Sans"/>
        </w:rPr>
        <w:t>fix</w:t>
      </w:r>
      <w:r w:rsidRPr="00D52500">
        <w:rPr>
          <w:rFonts w:cs="Liberation Sans"/>
          <w:u w:val="single"/>
        </w:rPr>
        <w:t xml:space="preserve"> it, and likely cement it</w:t>
      </w:r>
      <w:r w:rsidRPr="00D52500">
        <w:rPr>
          <w:rFonts w:cs="Liberation Sans"/>
          <w:sz w:val="14"/>
        </w:rPr>
        <w:t xml:space="preserve"> in place. That’s the choice being presented to the Senate by shadow-Majority Leader Sen. Susan Collins (R-Maine). As one of the most liberal members of her party, Collins has been calling the shots all year. She looks to be doing so again, as actual Majority Leader Mitch McConnell (R-Ky.) has promised her a vote on legislation that will bail out insurance companies to the tune of $4 to $5 billion. If McConnell bows to Collins and brings this bill to the floor, it is likely to pass with the votes of Democrats and the six Republicans who have already flip-flopped on the ObamaCare issue. Passage of this bill will not only place ObamaCare’s policy failings squarely into the lap of the GOP, it will seal its fate as permanent policy. After all, McConnell has already said he has no more interest in repealing the law. He wants to “move on” to other things. According to reports, those “other things”</w:t>
      </w:r>
      <w:r w:rsidRPr="00E96C5B">
        <w:rPr>
          <w:rFonts w:cs="Liberation Sans"/>
          <w:sz w:val="14"/>
        </w:rPr>
        <w:t xml:space="preserve"> mean finding a legislative solution to DACA. President Trump famously railed against the law on the campaign trail, and then gave Congress until March of 2018 to find a legislative solution. Democrats are demanding amnesty for DACA recipients, while Republicans are open to extending the program in exchange for tougher enforcement mechanisms, including an end to chain migration. The White House, meanwhile, has put out a detailed list of proposals that must be included in any DACA agreement. However, reports that Sen. Jeff Flake (R-Ariz.) and Sen. Corey Gardner (R-Colo.) are working with Democrats on a solution indicates that an amnesty may very well be part of whatever deal that emerges. A path to citizenship, considered </w:t>
      </w:r>
      <w:r w:rsidRPr="00E96C5B">
        <w:rPr>
          <w:rFonts w:cs="Liberation Sans"/>
          <w:highlight w:val="cyan"/>
          <w:u w:val="single"/>
        </w:rPr>
        <w:t>amnesty</w:t>
      </w:r>
      <w:r w:rsidRPr="00E96C5B">
        <w:rPr>
          <w:rFonts w:cs="Liberation Sans"/>
          <w:sz w:val="14"/>
        </w:rPr>
        <w:t xml:space="preserve"> by many conservatives, </w:t>
      </w:r>
      <w:r w:rsidRPr="00E96C5B">
        <w:rPr>
          <w:rFonts w:cs="Liberation Sans"/>
          <w:highlight w:val="cyan"/>
          <w:u w:val="single"/>
        </w:rPr>
        <w:t xml:space="preserve">would represent a </w:t>
      </w:r>
      <w:r w:rsidRPr="00E96C5B">
        <w:rPr>
          <w:rStyle w:val="Emphasis"/>
          <w:rFonts w:cs="Liberation Sans"/>
          <w:highlight w:val="cyan"/>
        </w:rPr>
        <w:t>huge blow</w:t>
      </w:r>
      <w:r w:rsidRPr="00E96C5B">
        <w:rPr>
          <w:rFonts w:cs="Liberation Sans"/>
          <w:highlight w:val="cyan"/>
          <w:u w:val="single"/>
        </w:rPr>
        <w:t xml:space="preserve"> to Trump’s base, and</w:t>
      </w:r>
      <w:r w:rsidRPr="00E96C5B">
        <w:rPr>
          <w:rFonts w:cs="Liberation Sans"/>
          <w:sz w:val="14"/>
        </w:rPr>
        <w:t xml:space="preserve"> to GOP </w:t>
      </w:r>
      <w:r w:rsidRPr="00E96C5B">
        <w:rPr>
          <w:rStyle w:val="Emphasis"/>
          <w:rFonts w:cs="Liberation Sans"/>
          <w:highlight w:val="cyan"/>
        </w:rPr>
        <w:t xml:space="preserve">voters </w:t>
      </w:r>
      <w:r w:rsidRPr="00E96C5B">
        <w:rPr>
          <w:rStyle w:val="Emphasis"/>
          <w:rFonts w:cs="Liberation Sans"/>
        </w:rPr>
        <w:t>writ large</w:t>
      </w:r>
      <w:r w:rsidRPr="00E96C5B">
        <w:rPr>
          <w:rFonts w:cs="Liberation Sans"/>
          <w:sz w:val="14"/>
        </w:rPr>
        <w:t xml:space="preserve">. Indeed, </w:t>
      </w:r>
      <w:r w:rsidRPr="00E96C5B">
        <w:rPr>
          <w:rFonts w:cs="Liberation Sans"/>
          <w:u w:val="single"/>
        </w:rPr>
        <w:t>even among a bipartisan group of registered voters</w:t>
      </w:r>
      <w:r w:rsidRPr="00E96C5B">
        <w:rPr>
          <w:rFonts w:cs="Liberation Sans"/>
          <w:sz w:val="14"/>
        </w:rPr>
        <w:t xml:space="preserve"> polled in November, only </w:t>
      </w:r>
      <w:r w:rsidRPr="00E96C5B">
        <w:rPr>
          <w:rFonts w:cs="Liberation Sans"/>
          <w:u w:val="single"/>
        </w:rPr>
        <w:t>10 percent listed DACA as an issue that should be a “top priority” for Congress</w:t>
      </w:r>
      <w:r w:rsidRPr="00E96C5B">
        <w:rPr>
          <w:rFonts w:cs="Liberation Sans"/>
          <w:sz w:val="14"/>
        </w:rPr>
        <w:t xml:space="preserve"> (notably, more than double that number said health care reform should be at the top). Leaders of both parties agree that the DACA issue must be addressed. However, </w:t>
      </w:r>
      <w:r w:rsidRPr="00E96C5B">
        <w:rPr>
          <w:rFonts w:cs="Liberation Sans"/>
          <w:u w:val="single"/>
        </w:rPr>
        <w:t xml:space="preserve">for years, </w:t>
      </w:r>
      <w:r w:rsidRPr="00E96C5B">
        <w:rPr>
          <w:rFonts w:cs="Liberation Sans"/>
          <w:highlight w:val="cyan"/>
          <w:u w:val="single"/>
        </w:rPr>
        <w:t>Republicans have run</w:t>
      </w:r>
      <w:r w:rsidRPr="00E96C5B">
        <w:rPr>
          <w:rFonts w:cs="Liberation Sans"/>
          <w:u w:val="single"/>
        </w:rPr>
        <w:t xml:space="preserve"> </w:t>
      </w:r>
      <w:r w:rsidRPr="00E96C5B">
        <w:rPr>
          <w:rFonts w:cs="Liberation Sans"/>
          <w:highlight w:val="cyan"/>
          <w:u w:val="single"/>
        </w:rPr>
        <w:t>on</w:t>
      </w:r>
      <w:r w:rsidRPr="00E96C5B">
        <w:rPr>
          <w:rFonts w:cs="Liberation Sans"/>
          <w:u w:val="single"/>
        </w:rPr>
        <w:t xml:space="preserve"> the </w:t>
      </w:r>
      <w:r w:rsidRPr="00E96C5B">
        <w:rPr>
          <w:rFonts w:cs="Liberation Sans"/>
          <w:highlight w:val="cyan"/>
          <w:u w:val="single"/>
        </w:rPr>
        <w:t>rule of law</w:t>
      </w:r>
      <w:r w:rsidRPr="00E96C5B">
        <w:rPr>
          <w:rFonts w:cs="Liberation Sans"/>
          <w:sz w:val="14"/>
        </w:rPr>
        <w:t xml:space="preserve">, even </w:t>
      </w:r>
      <w:r w:rsidRPr="00E96C5B">
        <w:rPr>
          <w:rFonts w:cs="Liberation Sans"/>
          <w:u w:val="single"/>
        </w:rPr>
        <w:t xml:space="preserve">incorporating the principle into their 2016 party platform. For an </w:t>
      </w:r>
      <w:r w:rsidRPr="00E96C5B">
        <w:rPr>
          <w:rFonts w:cs="Liberation Sans"/>
          <w:highlight w:val="cyan"/>
          <w:u w:val="single"/>
        </w:rPr>
        <w:t>amnesty</w:t>
      </w:r>
      <w:r w:rsidRPr="00E96C5B">
        <w:rPr>
          <w:rFonts w:cs="Liberation Sans"/>
          <w:u w:val="single"/>
        </w:rPr>
        <w:t xml:space="preserve"> solution to even be on the table </w:t>
      </w:r>
      <w:r w:rsidRPr="00E96C5B">
        <w:rPr>
          <w:rFonts w:cs="Liberation Sans"/>
          <w:highlight w:val="cyan"/>
          <w:u w:val="single"/>
        </w:rPr>
        <w:t xml:space="preserve">represents a </w:t>
      </w:r>
      <w:r w:rsidRPr="00E96C5B">
        <w:rPr>
          <w:rStyle w:val="Emphasis"/>
          <w:rFonts w:cs="Liberation Sans"/>
          <w:highlight w:val="cyan"/>
        </w:rPr>
        <w:t>betrayal</w:t>
      </w:r>
      <w:r w:rsidRPr="00E96C5B">
        <w:rPr>
          <w:rFonts w:cs="Liberation Sans"/>
          <w:u w:val="single"/>
        </w:rPr>
        <w:t xml:space="preserve"> of those promises</w:t>
      </w:r>
      <w:r w:rsidRPr="00E96C5B">
        <w:rPr>
          <w:rFonts w:cs="Liberation Sans"/>
          <w:sz w:val="14"/>
        </w:rPr>
        <w:t xml:space="preserve"> </w:t>
      </w:r>
      <w:r w:rsidRPr="00E96C5B">
        <w:rPr>
          <w:rFonts w:cs="Liberation Sans"/>
          <w:u w:val="single"/>
        </w:rPr>
        <w:t>— as well as a repudiation of the president’s priorities</w:t>
      </w:r>
      <w:r w:rsidRPr="00E96C5B">
        <w:rPr>
          <w:rFonts w:cs="Liberation Sans"/>
          <w:sz w:val="14"/>
        </w:rPr>
        <w:t xml:space="preserve">. </w:t>
      </w:r>
      <w:r w:rsidRPr="00E96C5B">
        <w:rPr>
          <w:rFonts w:cs="Liberation Sans"/>
          <w:u w:val="single"/>
        </w:rPr>
        <w:t>With</w:t>
      </w:r>
      <w:r w:rsidRPr="00E96C5B">
        <w:rPr>
          <w:rFonts w:cs="Liberation Sans"/>
          <w:sz w:val="14"/>
        </w:rPr>
        <w:t xml:space="preserve"> the </w:t>
      </w:r>
      <w:r w:rsidRPr="00E96C5B">
        <w:rPr>
          <w:rStyle w:val="Emphasis"/>
          <w:rFonts w:cs="Liberation Sans"/>
        </w:rPr>
        <w:t>2018</w:t>
      </w:r>
      <w:r w:rsidRPr="00E96C5B">
        <w:rPr>
          <w:rFonts w:cs="Liberation Sans"/>
          <w:sz w:val="14"/>
        </w:rPr>
        <w:t xml:space="preserve"> midterms </w:t>
      </w:r>
      <w:r w:rsidRPr="00E96C5B">
        <w:rPr>
          <w:rFonts w:cs="Liberation Sans"/>
          <w:u w:val="single"/>
        </w:rPr>
        <w:t xml:space="preserve">upon them, </w:t>
      </w:r>
      <w:r w:rsidRPr="00E96C5B">
        <w:rPr>
          <w:rFonts w:cs="Liberation Sans"/>
          <w:highlight w:val="cyan"/>
          <w:u w:val="single"/>
        </w:rPr>
        <w:t>Republicans are</w:t>
      </w:r>
      <w:r w:rsidRPr="00E96C5B">
        <w:rPr>
          <w:rFonts w:cs="Liberation Sans"/>
          <w:u w:val="single"/>
        </w:rPr>
        <w:t xml:space="preserve"> already </w:t>
      </w:r>
      <w:r w:rsidRPr="00E96C5B">
        <w:rPr>
          <w:rFonts w:cs="Liberation Sans"/>
          <w:highlight w:val="cyan"/>
          <w:u w:val="single"/>
        </w:rPr>
        <w:t>facing an</w:t>
      </w:r>
      <w:r w:rsidRPr="00E96C5B">
        <w:rPr>
          <w:rFonts w:cs="Liberation Sans"/>
          <w:u w:val="single"/>
        </w:rPr>
        <w:t xml:space="preserve"> </w:t>
      </w:r>
      <w:r w:rsidRPr="00E96C5B">
        <w:rPr>
          <w:rFonts w:cs="Liberation Sans"/>
          <w:highlight w:val="cyan"/>
          <w:u w:val="single"/>
        </w:rPr>
        <w:t>uphill climb</w:t>
      </w:r>
      <w:r w:rsidRPr="00E96C5B">
        <w:rPr>
          <w:rFonts w:cs="Liberation Sans"/>
          <w:sz w:val="14"/>
        </w:rPr>
        <w:t xml:space="preserve">. Historically, the president’s party loses an average of 32 House seats and more than two Senate seats, simply due to political headwinds. </w:t>
      </w:r>
      <w:r w:rsidRPr="00E96C5B">
        <w:rPr>
          <w:rFonts w:cs="Liberation Sans"/>
          <w:highlight w:val="cyan"/>
          <w:u w:val="single"/>
        </w:rPr>
        <w:t>Overcoming that will be</w:t>
      </w:r>
      <w:r w:rsidRPr="00E96C5B">
        <w:rPr>
          <w:rFonts w:cs="Liberation Sans"/>
          <w:sz w:val="14"/>
        </w:rPr>
        <w:t xml:space="preserve"> made </w:t>
      </w:r>
      <w:r w:rsidRPr="00E96C5B">
        <w:rPr>
          <w:rFonts w:cs="Liberation Sans"/>
          <w:u w:val="single"/>
        </w:rPr>
        <w:t xml:space="preserve">all the more </w:t>
      </w:r>
      <w:r w:rsidRPr="00E96C5B">
        <w:rPr>
          <w:rFonts w:cs="Liberation Sans"/>
          <w:highlight w:val="cyan"/>
          <w:u w:val="single"/>
        </w:rPr>
        <w:t>difficult</w:t>
      </w:r>
      <w:r w:rsidRPr="00E96C5B">
        <w:rPr>
          <w:rFonts w:cs="Liberation Sans"/>
          <w:sz w:val="14"/>
          <w:highlight w:val="cyan"/>
        </w:rPr>
        <w:t xml:space="preserve"> </w:t>
      </w:r>
      <w:r w:rsidRPr="00E96C5B">
        <w:rPr>
          <w:rStyle w:val="StyleUnderline"/>
          <w:rFonts w:cs="Liberation Sans"/>
          <w:highlight w:val="cyan"/>
        </w:rPr>
        <w:t>if</w:t>
      </w:r>
      <w:r w:rsidRPr="00E96C5B">
        <w:rPr>
          <w:rFonts w:cs="Liberation Sans"/>
          <w:sz w:val="14"/>
          <w:highlight w:val="cyan"/>
        </w:rPr>
        <w:t xml:space="preserve"> </w:t>
      </w:r>
      <w:r w:rsidRPr="00E96C5B">
        <w:rPr>
          <w:rFonts w:cs="Liberation Sans"/>
          <w:highlight w:val="cyan"/>
          <w:u w:val="single"/>
        </w:rPr>
        <w:t>the GOP’s first</w:t>
      </w:r>
      <w:r w:rsidRPr="00E96C5B">
        <w:rPr>
          <w:rFonts w:cs="Liberation Sans"/>
          <w:u w:val="single"/>
        </w:rPr>
        <w:t xml:space="preserve"> legislative </w:t>
      </w:r>
      <w:r w:rsidRPr="00E96C5B">
        <w:rPr>
          <w:rFonts w:cs="Liberation Sans"/>
          <w:highlight w:val="cyan"/>
          <w:u w:val="single"/>
        </w:rPr>
        <w:t xml:space="preserve">actions </w:t>
      </w:r>
      <w:r w:rsidRPr="00E96C5B">
        <w:rPr>
          <w:rFonts w:cs="Liberation Sans"/>
          <w:u w:val="single"/>
        </w:rPr>
        <w:t xml:space="preserve">of 2018 </w:t>
      </w:r>
      <w:r w:rsidRPr="00D52500">
        <w:rPr>
          <w:rFonts w:cs="Liberation Sans"/>
          <w:highlight w:val="cyan"/>
          <w:u w:val="single"/>
        </w:rPr>
        <w:t>are to</w:t>
      </w:r>
      <w:r w:rsidRPr="00D52500">
        <w:rPr>
          <w:rFonts w:cs="Liberation Sans"/>
          <w:u w:val="single"/>
        </w:rPr>
        <w:t xml:space="preserve"> </w:t>
      </w:r>
      <w:r w:rsidRPr="00D52500">
        <w:rPr>
          <w:rStyle w:val="StyleUnderline"/>
        </w:rPr>
        <w:t>cement ObamaCare</w:t>
      </w:r>
      <w:r w:rsidRPr="00E96C5B">
        <w:rPr>
          <w:rFonts w:cs="Liberation Sans"/>
          <w:sz w:val="14"/>
        </w:rPr>
        <w:t xml:space="preserve"> as the law of the land, </w:t>
      </w:r>
      <w:r w:rsidRPr="00D52500">
        <w:rPr>
          <w:rFonts w:cs="Liberation Sans"/>
          <w:u w:val="single"/>
        </w:rPr>
        <w:t xml:space="preserve">and </w:t>
      </w:r>
      <w:r w:rsidRPr="00E96C5B">
        <w:rPr>
          <w:rFonts w:cs="Liberation Sans"/>
          <w:highlight w:val="cyan"/>
          <w:u w:val="single"/>
        </w:rPr>
        <w:t xml:space="preserve">hand out </w:t>
      </w:r>
      <w:r w:rsidRPr="00E96C5B">
        <w:rPr>
          <w:rStyle w:val="Emphasis"/>
          <w:rFonts w:cs="Liberation Sans"/>
          <w:highlight w:val="cyan"/>
        </w:rPr>
        <w:t>amnesty</w:t>
      </w:r>
      <w:r w:rsidRPr="00E96C5B">
        <w:rPr>
          <w:rStyle w:val="Emphasis"/>
          <w:rFonts w:cs="Liberation Sans"/>
        </w:rPr>
        <w:t xml:space="preserve"> </w:t>
      </w:r>
      <w:r w:rsidRPr="00E96C5B">
        <w:rPr>
          <w:rStyle w:val="Emphasis"/>
          <w:rFonts w:cs="Liberation Sans"/>
          <w:highlight w:val="cyan"/>
        </w:rPr>
        <w:t xml:space="preserve">to </w:t>
      </w:r>
      <w:r w:rsidRPr="00E96C5B">
        <w:rPr>
          <w:rStyle w:val="Emphasis"/>
          <w:rFonts w:cs="Liberation Sans"/>
        </w:rPr>
        <w:t xml:space="preserve">illegal </w:t>
      </w:r>
      <w:r w:rsidRPr="00E96C5B">
        <w:rPr>
          <w:rStyle w:val="Emphasis"/>
          <w:rFonts w:cs="Liberation Sans"/>
          <w:highlight w:val="cyan"/>
        </w:rPr>
        <w:t>immigrants</w:t>
      </w:r>
      <w:r w:rsidRPr="00E96C5B">
        <w:rPr>
          <w:rFonts w:cs="Liberation Sans"/>
          <w:u w:val="single"/>
        </w:rPr>
        <w:t xml:space="preserve"> without</w:t>
      </w:r>
      <w:r w:rsidRPr="00E96C5B">
        <w:rPr>
          <w:rFonts w:cs="Liberation Sans"/>
          <w:sz w:val="14"/>
        </w:rPr>
        <w:t xml:space="preserve"> the </w:t>
      </w:r>
      <w:r w:rsidRPr="00E96C5B">
        <w:rPr>
          <w:rFonts w:cs="Liberation Sans"/>
          <w:u w:val="single"/>
        </w:rPr>
        <w:t xml:space="preserve">reforms articulated by the president. </w:t>
      </w:r>
      <w:r w:rsidRPr="00E96C5B">
        <w:rPr>
          <w:rFonts w:cs="Liberation Sans"/>
          <w:sz w:val="14"/>
        </w:rPr>
        <w:t xml:space="preserve">As I noted recently on MSNBC, </w:t>
      </w:r>
      <w:r w:rsidRPr="00E96C5B">
        <w:rPr>
          <w:rFonts w:cs="Liberation Sans"/>
          <w:highlight w:val="cyan"/>
          <w:u w:val="single"/>
        </w:rPr>
        <w:t>the</w:t>
      </w:r>
      <w:r w:rsidRPr="00E96C5B">
        <w:rPr>
          <w:rFonts w:cs="Liberation Sans"/>
          <w:sz w:val="14"/>
        </w:rPr>
        <w:t xml:space="preserve"> country’s </w:t>
      </w:r>
      <w:r w:rsidRPr="00E96C5B">
        <w:rPr>
          <w:rFonts w:cs="Liberation Sans"/>
          <w:highlight w:val="cyan"/>
          <w:u w:val="single"/>
        </w:rPr>
        <w:t xml:space="preserve">most active voters prize </w:t>
      </w:r>
      <w:r w:rsidRPr="00E96C5B">
        <w:rPr>
          <w:rStyle w:val="Emphasis"/>
          <w:rFonts w:cs="Liberation Sans"/>
          <w:highlight w:val="cyan"/>
        </w:rPr>
        <w:t>authenticity</w:t>
      </w:r>
      <w:r w:rsidRPr="00E96C5B">
        <w:rPr>
          <w:rFonts w:cs="Liberation Sans"/>
          <w:sz w:val="14"/>
        </w:rPr>
        <w:t xml:space="preserve">. In politics, </w:t>
      </w:r>
      <w:r w:rsidRPr="00E96C5B">
        <w:rPr>
          <w:rFonts w:cs="Liberation Sans"/>
          <w:u w:val="single"/>
        </w:rPr>
        <w:t>this is as simple as making a promise and keeping it</w:t>
      </w:r>
      <w:r w:rsidRPr="00E96C5B">
        <w:rPr>
          <w:rFonts w:cs="Liberation Sans"/>
          <w:sz w:val="14"/>
        </w:rPr>
        <w:t>. As Republicans prepare to grapple with two of their most longstanding promises — ObamaCare and the rule of law — they would do well to keep that in mind.</w:t>
      </w:r>
    </w:p>
    <w:p w:rsidR="00547A66" w:rsidRDefault="00547A66" w:rsidP="00A15E46">
      <w:pPr>
        <w:pStyle w:val="Heading3"/>
      </w:pPr>
      <w:r>
        <w:t>H1-B Visa Link</w:t>
      </w:r>
    </w:p>
    <w:p w:rsidR="00F24ED9" w:rsidRDefault="00914A85" w:rsidP="00F24ED9">
      <w:pPr>
        <w:pStyle w:val="Heading4"/>
      </w:pPr>
      <w:r>
        <w:t xml:space="preserve">Trump’s base hates H1B visas – they are racist and </w:t>
      </w:r>
      <w:r w:rsidR="006009B4">
        <w:t>fear losing jobs</w:t>
      </w:r>
    </w:p>
    <w:p w:rsidR="00F24ED9" w:rsidRDefault="00F24ED9" w:rsidP="00F24ED9">
      <w:r w:rsidRPr="000A361F">
        <w:rPr>
          <w:rStyle w:val="Style13ptBold"/>
        </w:rPr>
        <w:t>Beinart 18</w:t>
      </w:r>
      <w:r>
        <w:t xml:space="preserve"> (2/18, Peter, associate professor of journalism and political science at the City University of New York &amp; Atlantic editor, “It's Not Illegal Immigration That Worries Republicans Anymore”, The Atlantic, </w:t>
      </w:r>
      <w:hyperlink r:id="rId53" w:history="1">
        <w:r w:rsidR="00914A85" w:rsidRPr="00BC4373">
          <w:rPr>
            <w:rStyle w:val="Hyperlink"/>
          </w:rPr>
          <w:t>https://www.theatlantic.com/politics/archive/2018/02/what-the-new-gop-crack-down-on-legal-immigration-reveals/553631/</w:t>
        </w:r>
      </w:hyperlink>
      <w:r>
        <w:t>)</w:t>
      </w:r>
    </w:p>
    <w:p w:rsidR="00F24ED9" w:rsidRPr="00A96BB7" w:rsidRDefault="00914A85" w:rsidP="00F24ED9">
      <w:pPr>
        <w:rPr>
          <w:sz w:val="14"/>
        </w:rPr>
      </w:pPr>
      <w:r w:rsidRPr="00914A85">
        <w:rPr>
          <w:rStyle w:val="StyleUnderline"/>
        </w:rPr>
        <w:t>A few weeks ago, the contours of an immigration compromise looked clear</w:t>
      </w:r>
      <w:r w:rsidRPr="00914A85">
        <w:rPr>
          <w:sz w:val="14"/>
        </w:rPr>
        <w:t xml:space="preserve">: </w:t>
      </w:r>
      <w:r w:rsidRPr="00914A85">
        <w:rPr>
          <w:rStyle w:val="StyleUnderline"/>
        </w:rPr>
        <w:t>Republicans</w:t>
      </w:r>
      <w:r w:rsidRPr="00914A85">
        <w:rPr>
          <w:sz w:val="14"/>
        </w:rPr>
        <w:t xml:space="preserve"> would let the “Dreamers” stay. Democrats</w:t>
      </w:r>
      <w:r w:rsidRPr="00914A85">
        <w:rPr>
          <w:rStyle w:val="StyleUnderline"/>
        </w:rPr>
        <w:t xml:space="preserve"> would let Trump build his wall</w:t>
      </w:r>
      <w:r w:rsidRPr="00914A85">
        <w:rPr>
          <w:sz w:val="14"/>
        </w:rPr>
        <w:t xml:space="preserve">. Both sides would swallow something their bases found distasteful in order </w:t>
      </w:r>
      <w:r w:rsidRPr="00914A85">
        <w:rPr>
          <w:rStyle w:val="StyleUnderline"/>
        </w:rPr>
        <w:t xml:space="preserve">to get the thing </w:t>
      </w:r>
      <w:r w:rsidRPr="00914A85">
        <w:rPr>
          <w:rStyle w:val="Emphasis"/>
        </w:rPr>
        <w:t>their bases cared about most</w:t>
      </w:r>
      <w:r w:rsidRPr="00914A85">
        <w:rPr>
          <w:sz w:val="14"/>
        </w:rPr>
        <w:t xml:space="preserve">. Since then, Trump has blown up the deal. He announced on Wednesday that he would legalize the “Dreamers,” undocumented immigrants brought to the U.S. as children, only if Democrats funded his wall and ended the visa lottery and “chain migration.” He would support a path to citizenship for undocumented immigrants only if Congress brought the number of legal immigrants down. There’s an irony here, which was pointed out to me by CATO Institute immigration analyst David Bier. </w:t>
      </w:r>
      <w:r w:rsidRPr="00914A85">
        <w:rPr>
          <w:rStyle w:val="Emphasis"/>
        </w:rPr>
        <w:t>Until recently, Republican politicians drew a bright line between illegal immigration, which they claimed to hate, and legal immigration, which they claimed to love</w:t>
      </w:r>
      <w:r w:rsidRPr="00914A85">
        <w:rPr>
          <w:rStyle w:val="StyleUnderline"/>
        </w:rPr>
        <w:t>.</w:t>
      </w:r>
      <w:r w:rsidRPr="00914A85">
        <w:rPr>
          <w:sz w:val="14"/>
        </w:rPr>
        <w:t xml:space="preserve"> Florida Senator Marco Rubio launched his presidential campaign at the Freedom Tower, Miami’s Ellis Island. Texas Senator Ted </w:t>
      </w:r>
      <w:r w:rsidRPr="00914A85">
        <w:rPr>
          <w:rStyle w:val="StyleUnderline"/>
        </w:rPr>
        <w:t>Cruz</w:t>
      </w:r>
      <w:r w:rsidRPr="00914A85">
        <w:rPr>
          <w:sz w:val="14"/>
        </w:rPr>
        <w:t xml:space="preserve">, who </w:t>
      </w:r>
      <w:r w:rsidRPr="00914A85">
        <w:rPr>
          <w:rStyle w:val="StyleUnderline"/>
        </w:rPr>
        <w:t xml:space="preserve">in 2013 </w:t>
      </w:r>
      <w:r w:rsidRPr="00914A85">
        <w:rPr>
          <w:rStyle w:val="Emphasis"/>
        </w:rPr>
        <w:t>proposed</w:t>
      </w:r>
      <w:r w:rsidRPr="00914A85">
        <w:rPr>
          <w:rStyle w:val="StyleUnderline"/>
        </w:rPr>
        <w:t xml:space="preserve"> a five-fold </w:t>
      </w:r>
      <w:r w:rsidRPr="00914A85">
        <w:rPr>
          <w:rStyle w:val="Emphasis"/>
        </w:rPr>
        <w:t>increase in the number of H1B visas for highly skilled immigrants</w:t>
      </w:r>
      <w:r w:rsidRPr="00914A85">
        <w:rPr>
          <w:sz w:val="14"/>
        </w:rPr>
        <w:t xml:space="preserve">, declared in April 2015 that, “There is no stronger advocate for legal immigration in the U.S. Senate than I am.” Mitt Romney promised in 2007 that, “We’re going to end illegal immigration to protect legal immigration.” </w:t>
      </w:r>
      <w:r w:rsidRPr="00914A85">
        <w:rPr>
          <w:rStyle w:val="Emphasis"/>
        </w:rPr>
        <w:t>Trump has turned that distinction on its head</w:t>
      </w:r>
      <w:r w:rsidRPr="00914A85">
        <w:rPr>
          <w:sz w:val="14"/>
        </w:rPr>
        <w:t xml:space="preserve">. He’s willing to legalize the “Dreamers”—who came to the United States illegally—so long as the number of legal immigrants goes down. He has not only blurred the GOP’s long-held moral distinction between legal and illegal immigration. In some ways, </w:t>
      </w:r>
      <w:r w:rsidRPr="00914A85">
        <w:rPr>
          <w:rStyle w:val="StyleUnderline"/>
        </w:rPr>
        <w:t>he’s actually flipped it—taking a harder line on people who enter the U.S. with documentation than those who don’t.</w:t>
      </w:r>
      <w:r>
        <w:rPr>
          <w:rStyle w:val="StyleUnderline"/>
        </w:rPr>
        <w:t xml:space="preserve"> </w:t>
      </w:r>
      <w:r w:rsidR="00F24ED9" w:rsidRPr="00914A85">
        <w:rPr>
          <w:sz w:val="14"/>
        </w:rPr>
        <w:t xml:space="preserve">What explains this? </w:t>
      </w:r>
      <w:r w:rsidR="00F24ED9" w:rsidRPr="000A361F">
        <w:rPr>
          <w:rStyle w:val="StyleUnderline"/>
        </w:rPr>
        <w:t>Trump’s great hidden advantage during the 2016 Republican presidential primary was his lack of support from the GOP political and donor class. This allowed him to jettison positions</w:t>
      </w:r>
      <w:r w:rsidR="00F24ED9" w:rsidRPr="00914A85">
        <w:rPr>
          <w:sz w:val="14"/>
        </w:rPr>
        <w:t>—in support of free trade, in support of the Iraq War, in support of cutting Medicare and Social Security—</w:t>
      </w:r>
      <w:r w:rsidR="00F24ED9" w:rsidRPr="000A361F">
        <w:rPr>
          <w:rStyle w:val="StyleUnderline"/>
        </w:rPr>
        <w:t>that enjoyed support among Republican elites but little support among Republican voters. He did the same on immigration, where the “legal good, illegal bad” distinction turned out to be much more popular among the party’s leaders than among its grassroots</w:t>
      </w:r>
      <w:r w:rsidR="00F24ED9" w:rsidRPr="00914A85">
        <w:rPr>
          <w:sz w:val="14"/>
        </w:rPr>
        <w:t xml:space="preserve">. Cribbing from Ann Coulter’s book, Adios America, </w:t>
      </w:r>
      <w:r w:rsidR="00F24ED9" w:rsidRPr="000A361F">
        <w:rPr>
          <w:rStyle w:val="StyleUnderline"/>
        </w:rPr>
        <w:t xml:space="preserve">Trump replaced the legal-illegal distinction with one that turned out to have more resonance on the activist right: </w:t>
      </w:r>
      <w:r w:rsidR="00F24ED9" w:rsidRPr="000A361F">
        <w:rPr>
          <w:rStyle w:val="Emphasis"/>
        </w:rPr>
        <w:t>The distinction between white Christian immigrants and non-white, and non-Christian ones</w:t>
      </w:r>
      <w:r w:rsidR="00F24ED9" w:rsidRPr="000A361F">
        <w:rPr>
          <w:rStyle w:val="StyleUnderline"/>
        </w:rPr>
        <w:t>.</w:t>
      </w:r>
      <w:r w:rsidR="00F24ED9">
        <w:rPr>
          <w:rStyle w:val="StyleUnderline"/>
        </w:rPr>
        <w:t xml:space="preserve"> </w:t>
      </w:r>
      <w:r w:rsidR="00F24ED9" w:rsidRPr="00914A85">
        <w:rPr>
          <w:sz w:val="14"/>
        </w:rPr>
        <w:t xml:space="preserve">The words “illegal immigration” do not appear in Trump’s presidential announcement speech. Instead, </w:t>
      </w:r>
      <w:r w:rsidR="00F24ED9" w:rsidRPr="000A361F">
        <w:rPr>
          <w:rStyle w:val="Emphasis"/>
        </w:rPr>
        <w:t>Trump focused on immigrants’ country of origin</w:t>
      </w:r>
      <w:r w:rsidR="00F24ED9" w:rsidRPr="00914A85">
        <w:rPr>
          <w:sz w:val="14"/>
        </w:rPr>
        <w:t>. “</w:t>
      </w:r>
      <w:r w:rsidR="00F24ED9" w:rsidRPr="000A361F">
        <w:rPr>
          <w:rStyle w:val="StyleUnderline"/>
        </w:rPr>
        <w:t xml:space="preserve">When </w:t>
      </w:r>
      <w:r w:rsidR="00F24ED9" w:rsidRPr="000A361F">
        <w:rPr>
          <w:rStyle w:val="Emphasis"/>
        </w:rPr>
        <w:t>Mexico</w:t>
      </w:r>
      <w:r w:rsidR="00F24ED9" w:rsidRPr="000A361F">
        <w:rPr>
          <w:rStyle w:val="StyleUnderline"/>
        </w:rPr>
        <w:t xml:space="preserve"> sends its people</w:t>
      </w:r>
      <w:r w:rsidR="00F24ED9" w:rsidRPr="00914A85">
        <w:rPr>
          <w:sz w:val="14"/>
        </w:rPr>
        <w:t>,” he declared, “</w:t>
      </w:r>
      <w:r w:rsidR="00F24ED9" w:rsidRPr="000A361F">
        <w:rPr>
          <w:rStyle w:val="StyleUnderline"/>
        </w:rPr>
        <w:t>they’re not sending their best … They’re sending people that have lots of problems, and they’re bringing those problems with us. They’re bringing drugs. They’re bringing crime</w:t>
      </w:r>
      <w:r w:rsidR="00F24ED9" w:rsidRPr="00914A85">
        <w:rPr>
          <w:sz w:val="14"/>
        </w:rPr>
        <w:t xml:space="preserve">. They’re rapists … It’s coming from more than Mexico. </w:t>
      </w:r>
      <w:r w:rsidR="00F24ED9" w:rsidRPr="000A361F">
        <w:rPr>
          <w:rStyle w:val="StyleUnderline"/>
        </w:rPr>
        <w:t xml:space="preserve">It’s coming from all over </w:t>
      </w:r>
      <w:r w:rsidR="00F24ED9" w:rsidRPr="000A361F">
        <w:rPr>
          <w:rStyle w:val="Emphasis"/>
        </w:rPr>
        <w:t>South and Latin America</w:t>
      </w:r>
      <w:r w:rsidR="00F24ED9" w:rsidRPr="000A361F">
        <w:rPr>
          <w:rStyle w:val="StyleUnderline"/>
        </w:rPr>
        <w:t>, and it’s coming</w:t>
      </w:r>
      <w:r w:rsidR="00F24ED9" w:rsidRPr="00914A85">
        <w:rPr>
          <w:sz w:val="14"/>
        </w:rPr>
        <w:t xml:space="preserve"> probably—probably—</w:t>
      </w:r>
      <w:r w:rsidR="00F24ED9" w:rsidRPr="000A361F">
        <w:rPr>
          <w:rStyle w:val="StyleUnderline"/>
        </w:rPr>
        <w:t xml:space="preserve">from </w:t>
      </w:r>
      <w:r w:rsidR="00F24ED9" w:rsidRPr="000A361F">
        <w:rPr>
          <w:rStyle w:val="Emphasis"/>
        </w:rPr>
        <w:t>the Middle East</w:t>
      </w:r>
      <w:r w:rsidR="00F24ED9" w:rsidRPr="00914A85">
        <w:rPr>
          <w:sz w:val="14"/>
        </w:rPr>
        <w:t xml:space="preserve">.” </w:t>
      </w:r>
      <w:r w:rsidR="00F24ED9" w:rsidRPr="000A361F">
        <w:rPr>
          <w:rStyle w:val="StyleUnderline"/>
        </w:rPr>
        <w:t>Trump, who often says bluntly what other Republicans say in code, probably realized that “illegal immigrant” was, for many voters, already a euphemism for Latino or Mexican-immigrants</w:t>
      </w:r>
      <w:r w:rsidR="00F24ED9" w:rsidRPr="00914A85">
        <w:rPr>
          <w:sz w:val="14"/>
        </w:rPr>
        <w:t>. In their book White Backlash, the political scientists Marisa Abrajano and Zoltan Hajnal cite a poll showing that 61 percent of Americans believe that most Latino immigrants are undocumented even though only about a quarter are. “</w:t>
      </w:r>
      <w:r w:rsidR="00F24ED9" w:rsidRPr="000A361F">
        <w:rPr>
          <w:rStyle w:val="StyleUnderline"/>
        </w:rPr>
        <w:t>When Americans talk about undocumented immigrants, Latinos or immigrants in general,” they note, “the images in their heads are likely to be the same.”</w:t>
      </w:r>
      <w:r w:rsidR="00F24ED9">
        <w:rPr>
          <w:rStyle w:val="StyleUnderline"/>
        </w:rPr>
        <w:t xml:space="preserve"> </w:t>
      </w:r>
      <w:r w:rsidR="00F24ED9" w:rsidRPr="000A361F">
        <w:rPr>
          <w:rStyle w:val="StyleUnderline"/>
        </w:rPr>
        <w:t xml:space="preserve">What really drove </w:t>
      </w:r>
      <w:r w:rsidR="00F24ED9" w:rsidRPr="000A361F">
        <w:rPr>
          <w:rStyle w:val="Emphasis"/>
        </w:rPr>
        <w:t>Republican opinion about immigration</w:t>
      </w:r>
      <w:r w:rsidR="00F24ED9" w:rsidRPr="00914A85">
        <w:rPr>
          <w:sz w:val="14"/>
        </w:rPr>
        <w:t xml:space="preserve">, Trump realized, </w:t>
      </w:r>
      <w:r w:rsidR="00F24ED9" w:rsidRPr="000A361F">
        <w:rPr>
          <w:rStyle w:val="StyleUnderline"/>
        </w:rPr>
        <w:t xml:space="preserve">was not </w:t>
      </w:r>
      <w:r w:rsidR="00F24ED9" w:rsidRPr="00914A85">
        <w:rPr>
          <w:sz w:val="14"/>
        </w:rPr>
        <w:t xml:space="preserve">primarily </w:t>
      </w:r>
      <w:r w:rsidR="00F24ED9" w:rsidRPr="000A361F">
        <w:rPr>
          <w:rStyle w:val="StyleUnderline"/>
        </w:rPr>
        <w:t>the fear that the United States was becoming a country of law-breakers</w:t>
      </w:r>
      <w:r w:rsidR="00F24ED9" w:rsidRPr="00914A85">
        <w:rPr>
          <w:sz w:val="14"/>
        </w:rPr>
        <w:t>. (Republicans, after all, were not outraged about the lack of prosecution of tax cheats</w:t>
      </w:r>
      <w:r w:rsidR="00F24ED9" w:rsidRPr="000A361F">
        <w:rPr>
          <w:rStyle w:val="StyleUnderline"/>
        </w:rPr>
        <w:t>.) It was the fear that the United States</w:t>
      </w:r>
      <w:r w:rsidR="00F24ED9" w:rsidRPr="00914A85">
        <w:rPr>
          <w:sz w:val="14"/>
        </w:rPr>
        <w:t xml:space="preserve">—which </w:t>
      </w:r>
      <w:r w:rsidR="00F24ED9" w:rsidRPr="000A361F">
        <w:rPr>
          <w:rStyle w:val="Emphasis"/>
        </w:rPr>
        <w:t>was becoming less white</w:t>
      </w:r>
      <w:r w:rsidR="00F24ED9" w:rsidRPr="00914A85">
        <w:rPr>
          <w:sz w:val="14"/>
        </w:rPr>
        <w:t xml:space="preserve"> </w:t>
      </w:r>
      <w:r w:rsidR="00F24ED9" w:rsidRPr="000A361F">
        <w:rPr>
          <w:rStyle w:val="StyleUnderline"/>
        </w:rPr>
        <w:t>and</w:t>
      </w:r>
      <w:r w:rsidR="00F24ED9" w:rsidRPr="00914A85">
        <w:rPr>
          <w:sz w:val="14"/>
        </w:rPr>
        <w:t xml:space="preserve"> had just elected a president of Kenyan descent—</w:t>
      </w:r>
      <w:r w:rsidR="00F24ED9" w:rsidRPr="000A361F">
        <w:rPr>
          <w:rStyle w:val="StyleUnderline"/>
        </w:rPr>
        <w:t>was becoming a third-world country</w:t>
      </w:r>
      <w:r w:rsidR="00F24ED9" w:rsidRPr="00914A85">
        <w:rPr>
          <w:sz w:val="14"/>
        </w:rPr>
        <w:t xml:space="preserve">. When the Public Religion Research Institute and Brookings Institution asked Americans in 2016 their views of immigration from different parts of the world, it found that </w:t>
      </w:r>
      <w:r w:rsidR="00F24ED9" w:rsidRPr="000A361F">
        <w:rPr>
          <w:rStyle w:val="StyleUnderline"/>
        </w:rPr>
        <w:t>Republicans</w:t>
      </w:r>
      <w:r w:rsidR="00F24ED9" w:rsidRPr="00914A85">
        <w:rPr>
          <w:sz w:val="14"/>
        </w:rPr>
        <w:t xml:space="preserve"> were only three points more likely than Democrats to want to reduce immigration from “predominantly Christian countries” and only seven points more likely to want to reduce immigration from Europe. By contrast, they were </w:t>
      </w:r>
      <w:r w:rsidR="00F24ED9" w:rsidRPr="000A361F">
        <w:rPr>
          <w:rStyle w:val="StyleUnderline"/>
        </w:rPr>
        <w:t>33 points more likely to support reducing immigration from Mexico and Central America and 41 points more likely to support reducing immigration from “predominantly Muslim countries</w:t>
      </w:r>
      <w:r w:rsidR="00F24ED9" w:rsidRPr="00914A85">
        <w:rPr>
          <w:sz w:val="14"/>
        </w:rPr>
        <w:t xml:space="preserve">.” </w:t>
      </w:r>
      <w:r w:rsidR="00F24ED9" w:rsidRPr="000A361F">
        <w:rPr>
          <w:rStyle w:val="Emphasis"/>
        </w:rPr>
        <w:t>What really drives Republican views about immigrants</w:t>
      </w:r>
      <w:r w:rsidR="00F24ED9" w:rsidRPr="00914A85">
        <w:rPr>
          <w:sz w:val="14"/>
        </w:rPr>
        <w:t xml:space="preserve">, in other words, </w:t>
      </w:r>
      <w:r w:rsidR="00F24ED9" w:rsidRPr="000A361F">
        <w:rPr>
          <w:rStyle w:val="StyleUnderline"/>
        </w:rPr>
        <w:t xml:space="preserve">is less their legal status than their </w:t>
      </w:r>
      <w:r w:rsidR="00F24ED9" w:rsidRPr="000A361F">
        <w:rPr>
          <w:rStyle w:val="Emphasis"/>
        </w:rPr>
        <w:t>nation of origin, their religion, and their race</w:t>
      </w:r>
      <w:r w:rsidR="00F24ED9" w:rsidRPr="000A361F">
        <w:rPr>
          <w:rStyle w:val="StyleUnderline"/>
        </w:rPr>
        <w:t>.</w:t>
      </w:r>
      <w:r w:rsidR="00F24ED9">
        <w:rPr>
          <w:rStyle w:val="StyleUnderline"/>
        </w:rPr>
        <w:t xml:space="preserve"> </w:t>
      </w:r>
      <w:r w:rsidR="00F24ED9" w:rsidRPr="000A361F">
        <w:rPr>
          <w:rStyle w:val="StyleUnderline"/>
        </w:rPr>
        <w:t>Trump grasped that during the campaign, and in coalition with a bevy of current and former</w:t>
      </w:r>
      <w:r w:rsidR="00F24ED9" w:rsidRPr="00914A85">
        <w:rPr>
          <w:sz w:val="14"/>
        </w:rPr>
        <w:t xml:space="preserve"> Southern </w:t>
      </w:r>
      <w:r w:rsidR="00F24ED9" w:rsidRPr="000A361F">
        <w:rPr>
          <w:rStyle w:val="StyleUnderline"/>
        </w:rPr>
        <w:t>Senators</w:t>
      </w:r>
      <w:r w:rsidR="00F24ED9" w:rsidRPr="00914A85">
        <w:rPr>
          <w:sz w:val="14"/>
        </w:rPr>
        <w:t>—Jeff Sessions, David Perdue and Tom Cotton—</w:t>
      </w:r>
      <w:r w:rsidR="00F24ED9" w:rsidRPr="000A361F">
        <w:rPr>
          <w:rStyle w:val="Emphasis"/>
        </w:rPr>
        <w:t>he has used it to turn the GOP into a party devoted to slashing legal immigration</w:t>
      </w:r>
      <w:r w:rsidR="00F24ED9" w:rsidRPr="00914A85">
        <w:rPr>
          <w:sz w:val="14"/>
        </w:rPr>
        <w:t>. On Thursday, when presented with a bill that traded the legalization of Dreamers for more border security but did not reduce legal immigration, only eight Republican Senators voted yes. However, 37 voted for a bill that legalized the “Dreamers,” added more border security, and substantially reduced legal immigration.</w:t>
      </w:r>
    </w:p>
    <w:p w:rsidR="00F24ED9" w:rsidRPr="003B5DC7" w:rsidRDefault="00F24ED9" w:rsidP="00F24ED9">
      <w:pPr>
        <w:pStyle w:val="Heading4"/>
      </w:pPr>
      <w:r>
        <w:t>Trump is nationalizing anti H1-B populism for base support</w:t>
      </w:r>
    </w:p>
    <w:p w:rsidR="00F24ED9" w:rsidRPr="00F95551" w:rsidRDefault="00F24ED9" w:rsidP="00F24ED9">
      <w:r w:rsidRPr="00F95551">
        <w:rPr>
          <w:rStyle w:val="Style13ptBold"/>
        </w:rPr>
        <w:t>Zakaria 6/1</w:t>
      </w:r>
      <w:r>
        <w:t xml:space="preserve"> (2018, Fareed, WP Columnist, “Steve Bannon’s clever idea to save the GOP from brutal midterms”, Washington Post, https://www.washingtonpost.com/opinions/bannons-strategy-for-victory/2018/06/01/59d20cae-65d8-11e8-99d2-0d678ec08c2f_story.html?utm_term=.cf79d0e9aa09)</w:t>
      </w:r>
    </w:p>
    <w:p w:rsidR="00F24ED9" w:rsidRPr="00F95551" w:rsidRDefault="00F24ED9" w:rsidP="00F24ED9">
      <w:pPr>
        <w:rPr>
          <w:sz w:val="12"/>
        </w:rPr>
      </w:pPr>
      <w:r w:rsidRPr="00F24ED9">
        <w:rPr>
          <w:sz w:val="12"/>
        </w:rPr>
        <w:t xml:space="preserve">.” </w:t>
      </w:r>
      <w:r w:rsidRPr="00F24ED9">
        <w:rPr>
          <w:rStyle w:val="StyleUnderline"/>
        </w:rPr>
        <w:t>He presented an alternative that strikes me as clever, and it’s a strategy that Trump himself seems to instinctively get</w:t>
      </w:r>
      <w:r w:rsidRPr="00F24ED9">
        <w:rPr>
          <w:sz w:val="12"/>
        </w:rPr>
        <w:t xml:space="preserve">. </w:t>
      </w:r>
      <w:r w:rsidRPr="00F24ED9">
        <w:rPr>
          <w:rStyle w:val="StyleUnderline"/>
        </w:rPr>
        <w:t>Bannon was in Rome to learn from and provide support to the unusual coalition of populists and nationalists who together won half the vote in Italy’s recent elections</w:t>
      </w:r>
      <w:r w:rsidRPr="00F24ED9">
        <w:rPr>
          <w:sz w:val="12"/>
        </w:rPr>
        <w:t xml:space="preserve"> and have formed a government. </w:t>
      </w:r>
      <w:r w:rsidRPr="00F24ED9">
        <w:rPr>
          <w:rStyle w:val="StyleUnderline"/>
        </w:rPr>
        <w:t xml:space="preserve">Bannon sees that sort of coalition — </w:t>
      </w:r>
      <w:r w:rsidRPr="00F24ED9">
        <w:rPr>
          <w:rStyle w:val="Emphasis"/>
        </w:rPr>
        <w:t>mixing left and right</w:t>
      </w:r>
      <w:r w:rsidRPr="00F24ED9">
        <w:rPr>
          <w:rStyle w:val="StyleUnderline"/>
        </w:rPr>
        <w:t>, old and young — as his goal for the United States</w:t>
      </w:r>
      <w:r w:rsidRPr="00F24ED9">
        <w:rPr>
          <w:sz w:val="12"/>
        </w:rPr>
        <w:t xml:space="preserve">. “Europe is about a year ahead of the United States. . . . </w:t>
      </w:r>
      <w:r w:rsidRPr="00F24ED9">
        <w:rPr>
          <w:rStyle w:val="StyleUnderline"/>
        </w:rPr>
        <w:t>You see populist-nationalist movements with reform</w:t>
      </w:r>
      <w:r w:rsidRPr="00F95551">
        <w:rPr>
          <w:sz w:val="12"/>
        </w:rPr>
        <w:t xml:space="preserve"> [here]. . . . You could begin to see the elements of Bernie Sanders coupled with the Trump movement that really becomes a dominant political force in American politics.” (This column draws on an on-air interview he did with me for CNN, as well as a subsequent conversation.) </w:t>
      </w:r>
      <w:r w:rsidRPr="00F95551">
        <w:rPr>
          <w:rStyle w:val="StyleUnderline"/>
        </w:rPr>
        <w:t>The Republican Party’s strategy, for now, appears to be to make the midterm elections a series of local contests focusing on the tax cut and the healthy economy</w:t>
      </w:r>
      <w:r w:rsidRPr="00F95551">
        <w:rPr>
          <w:sz w:val="12"/>
        </w:rPr>
        <w:t>. Bannon views this as fundamentally misguided. “</w:t>
      </w:r>
      <w:r w:rsidRPr="00F95551">
        <w:rPr>
          <w:rStyle w:val="Emphasis"/>
        </w:rPr>
        <w:t>You have to nationalize the election</w:t>
      </w:r>
      <w:r w:rsidRPr="00F95551">
        <w:rPr>
          <w:sz w:val="12"/>
        </w:rPr>
        <w:t>,” he said. Bannon understands that voters are moved from the gut more than through a wonky analysis of taxes. “</w:t>
      </w:r>
      <w:r w:rsidRPr="00F95551">
        <w:rPr>
          <w:rStyle w:val="StyleUnderline"/>
        </w:rPr>
        <w:t>This is going to be an emotional [election] — you’re either with</w:t>
      </w:r>
      <w:r w:rsidRPr="00F95551">
        <w:rPr>
          <w:sz w:val="12"/>
        </w:rPr>
        <w:t xml:space="preserve"> [House Minority Leader] Nancy </w:t>
      </w:r>
      <w:r w:rsidRPr="00F95551">
        <w:rPr>
          <w:rStyle w:val="StyleUnderline"/>
        </w:rPr>
        <w:t>Pelosi or</w:t>
      </w:r>
      <w:r w:rsidRPr="00F95551">
        <w:rPr>
          <w:sz w:val="12"/>
        </w:rPr>
        <w:t xml:space="preserve"> you’re with Donald </w:t>
      </w:r>
      <w:r w:rsidRPr="00F95551">
        <w:rPr>
          <w:rStyle w:val="StyleUnderline"/>
        </w:rPr>
        <w:t>Trump</w:t>
      </w:r>
      <w:r w:rsidRPr="00F95551">
        <w:rPr>
          <w:sz w:val="12"/>
        </w:rPr>
        <w:t xml:space="preserve">. . . . Trump’s second presidential race will be on Nov. 6 of this year.” </w:t>
      </w:r>
      <w:r w:rsidRPr="00F95551">
        <w:rPr>
          <w:rStyle w:val="StyleUnderline"/>
          <w:highlight w:val="cyan"/>
        </w:rPr>
        <w:t>Bannon is most focused on</w:t>
      </w:r>
      <w:r w:rsidRPr="00F95551">
        <w:rPr>
          <w:rStyle w:val="StyleUnderline"/>
        </w:rPr>
        <w:t xml:space="preserve"> the issue of </w:t>
      </w:r>
      <w:r w:rsidRPr="00F95551">
        <w:rPr>
          <w:rStyle w:val="StyleUnderline"/>
          <w:highlight w:val="cyan"/>
        </w:rPr>
        <w:t>immigration</w:t>
      </w:r>
      <w:r w:rsidRPr="00F95551">
        <w:rPr>
          <w:rStyle w:val="StyleUnderline"/>
        </w:rPr>
        <w:t xml:space="preserve"> because it hits both the heart and the head</w:t>
      </w:r>
      <w:r w:rsidRPr="00F95551">
        <w:rPr>
          <w:rStyle w:val="Emphasis"/>
        </w:rPr>
        <w:t>. “</w:t>
      </w:r>
      <w:r w:rsidRPr="00F95551">
        <w:rPr>
          <w:rStyle w:val="Emphasis"/>
          <w:highlight w:val="cyan"/>
        </w:rPr>
        <w:t>Immigration is about</w:t>
      </w:r>
      <w:r w:rsidRPr="00F95551">
        <w:rPr>
          <w:sz w:val="12"/>
        </w:rPr>
        <w:t xml:space="preserve"> not just sovereignty, it’s about </w:t>
      </w:r>
      <w:r w:rsidRPr="00F95551">
        <w:rPr>
          <w:rStyle w:val="Emphasis"/>
          <w:highlight w:val="cyan"/>
        </w:rPr>
        <w:t>jobs</w:t>
      </w:r>
      <w:r w:rsidRPr="00F95551">
        <w:rPr>
          <w:sz w:val="12"/>
        </w:rPr>
        <w:t xml:space="preserve">.” He believes that </w:t>
      </w:r>
      <w:r w:rsidRPr="00F95551">
        <w:rPr>
          <w:rStyle w:val="StyleUnderline"/>
          <w:highlight w:val="cyan"/>
        </w:rPr>
        <w:t xml:space="preserve">the Trump coalition can attract </w:t>
      </w:r>
      <w:r w:rsidRPr="00F24ED9">
        <w:rPr>
          <w:rStyle w:val="StyleUnderline"/>
          <w:sz w:val="12"/>
          <w:szCs w:val="12"/>
          <w:u w:val="none"/>
        </w:rPr>
        <w:t>up to a third of Sanders</w:t>
      </w:r>
      <w:r w:rsidRPr="00F24ED9">
        <w:rPr>
          <w:rStyle w:val="StyleUnderline"/>
        </w:rPr>
        <w:t xml:space="preserve"> </w:t>
      </w:r>
      <w:r w:rsidRPr="00F95551">
        <w:rPr>
          <w:rStyle w:val="StyleUnderline"/>
          <w:highlight w:val="cyan"/>
        </w:rPr>
        <w:t xml:space="preserve">supporters </w:t>
      </w:r>
      <w:r w:rsidRPr="00F95551">
        <w:rPr>
          <w:rStyle w:val="Emphasis"/>
          <w:highlight w:val="cyan"/>
        </w:rPr>
        <w:t>who see</w:t>
      </w:r>
      <w:r w:rsidRPr="00F95551">
        <w:rPr>
          <w:rStyle w:val="StyleUnderline"/>
        </w:rPr>
        <w:t xml:space="preserve"> trade and </w:t>
      </w:r>
      <w:r w:rsidRPr="00F95551">
        <w:rPr>
          <w:rStyle w:val="Emphasis"/>
          <w:highlight w:val="cyan"/>
        </w:rPr>
        <w:t>immigration as having created unfair competition for jobs</w:t>
      </w:r>
      <w:r w:rsidRPr="00F95551">
        <w:rPr>
          <w:sz w:val="12"/>
        </w:rPr>
        <w:t>, particularly for working-class blacks and Hispanics. He advocates appealing directly to those voters, saying, “</w:t>
      </w:r>
      <w:r w:rsidRPr="00A96BB7">
        <w:rPr>
          <w:sz w:val="12"/>
          <w:szCs w:val="12"/>
        </w:rPr>
        <w:t>You’re not going to be able to take the Hispanic and black community from the STEM system in grammar school to our best engineering schools . . . to the great jobs in Silicon Valley</w:t>
      </w:r>
      <w:r w:rsidRPr="00A96BB7">
        <w:t>,</w:t>
      </w:r>
      <w:r w:rsidRPr="00A96BB7">
        <w:rPr>
          <w:rStyle w:val="StyleUnderline"/>
        </w:rPr>
        <w:t xml:space="preserve"> </w:t>
      </w:r>
      <w:r w:rsidRPr="00A96BB7">
        <w:rPr>
          <w:rStyle w:val="Emphasis"/>
        </w:rPr>
        <w:t xml:space="preserve">unless you start to </w:t>
      </w:r>
      <w:r w:rsidRPr="00F95551">
        <w:rPr>
          <w:rStyle w:val="Emphasis"/>
          <w:highlight w:val="cyan"/>
        </w:rPr>
        <w:t xml:space="preserve">limit </w:t>
      </w:r>
      <w:r w:rsidRPr="00A96BB7">
        <w:rPr>
          <w:rStyle w:val="Emphasis"/>
        </w:rPr>
        <w:t xml:space="preserve">these </w:t>
      </w:r>
      <w:r w:rsidRPr="00F95551">
        <w:rPr>
          <w:rStyle w:val="Emphasis"/>
          <w:highlight w:val="cyan"/>
        </w:rPr>
        <w:t>H-1B visas and this unfair competition . . . from East Asia and South Asia</w:t>
      </w:r>
      <w:r w:rsidRPr="00F95551">
        <w:rPr>
          <w:sz w:val="12"/>
        </w:rPr>
        <w:t xml:space="preserve">.” Now this strikes me as entirely wrong. The reason that not enough Hispanic and black students end up in Silicon Valley has much more to do with a broken education system, particularly for poorer kids, than the modest number of skilled Asian immigrants who get work visas. The most likely result of limiting these visas is that talented immigrants will simply go elsewhere — Canada, Britain, Australia — and start successful companies there. And, in fact, there is lots of evidence this is already happening. </w:t>
      </w:r>
      <w:r w:rsidRPr="00F95551">
        <w:rPr>
          <w:rStyle w:val="StyleUnderline"/>
        </w:rPr>
        <w:t>But</w:t>
      </w:r>
      <w:r w:rsidRPr="00F95551">
        <w:rPr>
          <w:sz w:val="12"/>
        </w:rPr>
        <w:t xml:space="preserve"> Bannon is right that </w:t>
      </w:r>
      <w:r w:rsidRPr="00F95551">
        <w:rPr>
          <w:rStyle w:val="Emphasis"/>
          <w:highlight w:val="cyan"/>
        </w:rPr>
        <w:t>this is a brilliant electoral strategy. The idea of greater immigration controls has an undeniable mainstream appeal</w:t>
      </w:r>
      <w:r w:rsidRPr="00F95551">
        <w:rPr>
          <w:rStyle w:val="StyleUnderline"/>
        </w:rPr>
        <w:t>. The Democratic Party is too far to the left on many of these issues, embracing concepts such as sanctuary cities, which only reinforces its image as a party that is more concerned with race, identity and multiculturalism than the rule of law.</w:t>
      </w:r>
      <w:r>
        <w:rPr>
          <w:rStyle w:val="StyleUnderline"/>
        </w:rPr>
        <w:t xml:space="preserve"> </w:t>
      </w:r>
      <w:r w:rsidRPr="00F95551">
        <w:rPr>
          <w:rStyle w:val="StyleUnderline"/>
        </w:rPr>
        <w:t>Where Bannon is analytic and historical, Trump is instinctive</w:t>
      </w:r>
      <w:r w:rsidRPr="00F95551">
        <w:rPr>
          <w:sz w:val="12"/>
        </w:rPr>
        <w:t xml:space="preserve">. But </w:t>
      </w:r>
      <w:r w:rsidRPr="00F95551">
        <w:rPr>
          <w:rStyle w:val="Emphasis"/>
        </w:rPr>
        <w:t>the president appears to see the situation similarly</w:t>
      </w:r>
      <w:r w:rsidRPr="00F95551">
        <w:rPr>
          <w:sz w:val="12"/>
        </w:rPr>
        <w:t xml:space="preserve">. I wrote last month that </w:t>
      </w:r>
      <w:r w:rsidRPr="00F95551">
        <w:rPr>
          <w:rStyle w:val="StyleUnderline"/>
        </w:rPr>
        <w:t>Trump would try to fight the midterm elections on immigration</w:t>
      </w:r>
      <w:r w:rsidRPr="00F95551">
        <w:rPr>
          <w:sz w:val="12"/>
        </w:rPr>
        <w:t xml:space="preserve"> and added, “Do not be surprised if Trump also picks a few fights with black athletes.” In recent weeks, the president has labeled immigrant gang members “animals” and suggested that football players who silently protest police violence against blacks should leave the country. Bannon thinks </w:t>
      </w:r>
      <w:r w:rsidRPr="003B5DC7">
        <w:rPr>
          <w:rStyle w:val="Emphasis"/>
          <w:highlight w:val="cyan"/>
        </w:rPr>
        <w:t>Trump is just getting started in nationalizing the election around immigration</w:t>
      </w:r>
      <w:r w:rsidRPr="00F95551">
        <w:rPr>
          <w:sz w:val="12"/>
        </w:rPr>
        <w:t xml:space="preserve">. He predicted the next major battle would be over the proposed wall along the U.S.-Mexico border. “The wall is not just totemic. The wall is absolutely central to his program. . . . As we come up on Sept. 30, if [Congress’s] appropriations bill does not include spending to fully build his wall . . . I believe he will shut down the government.” Sadly, but not surprisingly, Bannon doesn’t think the fighting and the rancor in the United States are going away any time soon. </w:t>
      </w:r>
      <w:r w:rsidRPr="00F95551">
        <w:rPr>
          <w:rStyle w:val="StyleUnderline"/>
        </w:rPr>
        <w:t xml:space="preserve">The “battle between nationalists and globalists is at the fundamental roots of what America is, what America will be,” he said. </w:t>
      </w:r>
      <w:r w:rsidRPr="00F95551">
        <w:rPr>
          <w:sz w:val="12"/>
        </w:rPr>
        <w:t>“This is very healthy, and . . . I think this is going to go on for a long time. . . . We’ve got a lot more fighting and a lot more scar tissue to go over.”</w:t>
      </w:r>
    </w:p>
    <w:p w:rsidR="00F24ED9" w:rsidRPr="00F24ED9" w:rsidRDefault="00F24ED9" w:rsidP="00F24ED9"/>
    <w:p w:rsidR="00D20776" w:rsidRDefault="00D20776" w:rsidP="001866B8">
      <w:pPr>
        <w:pStyle w:val="Heading3"/>
      </w:pPr>
      <w:r>
        <w:t>Muslim Ban Link</w:t>
      </w:r>
    </w:p>
    <w:p w:rsidR="00690038" w:rsidRDefault="00690038" w:rsidP="00690038">
      <w:pPr>
        <w:pStyle w:val="Heading4"/>
      </w:pPr>
      <w:r>
        <w:t>Trump’s base loved the travel ban – plan violates campaign promise</w:t>
      </w:r>
    </w:p>
    <w:p w:rsidR="00690038" w:rsidRPr="006A5AAD" w:rsidRDefault="00690038" w:rsidP="00690038">
      <w:r w:rsidRPr="006A5AAD">
        <w:rPr>
          <w:rStyle w:val="Style13ptBold"/>
        </w:rPr>
        <w:t>Kearney 17</w:t>
      </w:r>
      <w:r>
        <w:t xml:space="preserve"> (1/29, Laila, Reuters author, “Trump's heartland voters shrug off global uproar over immigration ban”, Reuters, https://www.reuters.com/article/us-usa-trump-immigration-supporters-idUSKBN15E0BH?il=0)</w:t>
      </w:r>
    </w:p>
    <w:p w:rsidR="00690038" w:rsidRPr="00690038" w:rsidRDefault="00690038" w:rsidP="00690038">
      <w:pPr>
        <w:rPr>
          <w:sz w:val="12"/>
        </w:rPr>
      </w:pPr>
      <w:r w:rsidRPr="006A5AAD">
        <w:rPr>
          <w:sz w:val="12"/>
        </w:rPr>
        <w:t xml:space="preserve">Many of President Donald </w:t>
      </w:r>
      <w:r w:rsidRPr="006A5AAD">
        <w:rPr>
          <w:rStyle w:val="StyleUnderline"/>
        </w:rPr>
        <w:t>Trump’s core political supporters had a simple message on Sunday for the fiercest opponents of his immigration ban: Calm down.</w:t>
      </w:r>
      <w:r>
        <w:rPr>
          <w:rStyle w:val="StyleUnderline"/>
        </w:rPr>
        <w:t xml:space="preserve"> </w:t>
      </w:r>
      <w:r w:rsidRPr="006A5AAD">
        <w:rPr>
          <w:rStyle w:val="StyleUnderline"/>
        </w:rPr>
        <w:t>The relaxed reaction among the kind of voters who drove Trump’s historic upset victory - working- and middle-class residents of Midwest and the South - provided a striking contrast to the uproar that has gripped major coastal cities</w:t>
      </w:r>
      <w:r w:rsidRPr="006A5AAD">
        <w:rPr>
          <w:sz w:val="12"/>
        </w:rPr>
        <w:t xml:space="preserve">, where thousands of protesters flocked to airports where immigrants had been detained. In the St. Louis suburb of Manchester, Missouri, 72-year-old Jo Ann Tieken characterized the president as bringing reason into an overheated debate. “Somebody has to stand up, be the grown up and see what we can do better to check on people coming in,” she said. “I’m all for everybody to stop and take a breath … </w:t>
      </w:r>
      <w:r w:rsidRPr="006A5AAD">
        <w:rPr>
          <w:rStyle w:val="StyleUnderline"/>
        </w:rPr>
        <w:t>Just give it a chance.”</w:t>
      </w:r>
      <w:r>
        <w:rPr>
          <w:rStyle w:val="StyleUnderline"/>
        </w:rPr>
        <w:t xml:space="preserve"> </w:t>
      </w:r>
      <w:r w:rsidRPr="006A5AAD">
        <w:rPr>
          <w:sz w:val="12"/>
        </w:rPr>
        <w:t>By executive order on Friday</w:t>
      </w:r>
      <w:r w:rsidRPr="003F78E8">
        <w:rPr>
          <w:rStyle w:val="Emphasis"/>
        </w:rPr>
        <w:t>, Trump banned immigration from</w:t>
      </w:r>
      <w:r w:rsidRPr="006A5AAD">
        <w:rPr>
          <w:rStyle w:val="StyleUnderline"/>
        </w:rPr>
        <w:t xml:space="preserve"> seven </w:t>
      </w:r>
      <w:r w:rsidRPr="003F78E8">
        <w:rPr>
          <w:rStyle w:val="Emphasis"/>
        </w:rPr>
        <w:t>Muslim-majority countries</w:t>
      </w:r>
      <w:r w:rsidRPr="006A5AAD">
        <w:rPr>
          <w:sz w:val="12"/>
        </w:rPr>
        <w:t xml:space="preserve"> – Iran, Iraq, Syria, Libya, Somalia, Sudan and Yemen – </w:t>
      </w:r>
      <w:r w:rsidRPr="006A5AAD">
        <w:rPr>
          <w:rStyle w:val="Emphasis"/>
        </w:rPr>
        <w:t>and</w:t>
      </w:r>
      <w:r w:rsidRPr="006A5AAD">
        <w:rPr>
          <w:sz w:val="12"/>
        </w:rPr>
        <w:t xml:space="preserve"> temporarily </w:t>
      </w:r>
      <w:r w:rsidRPr="006A5AAD">
        <w:rPr>
          <w:rStyle w:val="Emphasis"/>
        </w:rPr>
        <w:t>halted the entry of refugees</w:t>
      </w:r>
      <w:r w:rsidRPr="006A5AAD">
        <w:rPr>
          <w:sz w:val="12"/>
        </w:rPr>
        <w:t xml:space="preserve">. </w:t>
      </w:r>
      <w:r w:rsidRPr="006A5AAD">
        <w:rPr>
          <w:rStyle w:val="StyleUnderline"/>
        </w:rPr>
        <w:t>In the electoral strongholds for Trump, residents seemed nonplussed about the uproar flashing across their television screens</w:t>
      </w:r>
      <w:r w:rsidRPr="006A5AAD">
        <w:rPr>
          <w:sz w:val="12"/>
        </w:rPr>
        <w:t xml:space="preserve">. </w:t>
      </w:r>
      <w:r w:rsidRPr="006A5AAD">
        <w:rPr>
          <w:rStyle w:val="Emphasis"/>
        </w:rPr>
        <w:t xml:space="preserve">They shrugged off concerns </w:t>
      </w:r>
      <w:r w:rsidRPr="006A5AAD">
        <w:rPr>
          <w:sz w:val="12"/>
        </w:rPr>
        <w:t xml:space="preserve">about botched execution, damage to foreign relations and legal challenges across the country. In New York, Los Angeles, San Francisco and other cities, Trump’s action set off an outpouring of anger. House Minority Leader Nancy Pelosi, a Democrat from California, evoked an image of the Statue of Liberty weeping. Senate Minority Leader Chuck Schumer of New York teared up himself on camera as he seethed over the “mean-spirited and un-American” immigration ban. Veterans in government agencies, including the Homeland Security and State departments, blasted Trump’s team for what they called slipshod planning and scant interagency communication, criticism the White House rejected. At airports, security officials also struggled to consistently enforce vague rules. But </w:t>
      </w:r>
      <w:r w:rsidRPr="006A5AAD">
        <w:rPr>
          <w:rStyle w:val="StyleUnderline"/>
        </w:rPr>
        <w:t xml:space="preserve">allegations of operational or administrative blunders may do little to dampen </w:t>
      </w:r>
      <w:r w:rsidRPr="006A5AAD">
        <w:rPr>
          <w:rStyle w:val="Emphasis"/>
        </w:rPr>
        <w:t>enthusiasm for a president who rose to power on a populist and protectionist platform</w:t>
      </w:r>
      <w:r w:rsidRPr="006A5AAD">
        <w:rPr>
          <w:sz w:val="12"/>
        </w:rPr>
        <w:t xml:space="preserve">, political analysts said. Louise Ingram, a 69-year-old retiree from Troy, Alabama, said she forgave the new administration a few “glitches,” such as widespread confusion over treatment of green card holders, as it moved to protect U.S. citizens from attacks. “I’m not opposed to immigrants,” she said. “I just want to make sure they are safe to come in.” FEAR OF EUROPE A senior Trump administration official said </w:t>
      </w:r>
      <w:r w:rsidRPr="006A5AAD">
        <w:rPr>
          <w:rStyle w:val="StyleUnderline"/>
        </w:rPr>
        <w:t>political considerations had little to do with the executive orders. They rather represent a reaction to the 2015 mass shooting in San Bernardino, California; the Boston Marathon bombing; and multiple attacks by radicalized groups in Europe.</w:t>
      </w:r>
      <w:r>
        <w:rPr>
          <w:rStyle w:val="StyleUnderline"/>
        </w:rPr>
        <w:t xml:space="preserve"> </w:t>
      </w:r>
      <w:r w:rsidRPr="006A5AAD">
        <w:rPr>
          <w:sz w:val="12"/>
        </w:rPr>
        <w:t xml:space="preserve">“The reality is that the situation that exists today in parts of France, Germany and parts of Belgium is not a situation that we want replicated inside the United States,” one official told Reuters. Candace Wheater, a 60-year-old retired school cafeteria worker from Spring Lake, Michigan, also referenced the attacks in Brussels and Paris. “Look at what’s happening in Europe,” she said. “I don’t dare travel there, out of fear.” Steve Hirsch, 63, from Manassas, Virginia, drove to Washington’s Dulles airport on Sunday to pick somebody up, rather than to protest as hundreds of others did. He said he supported Trump’s order. “A country is not a country if it doesn’t have borders,” he added. He lauded Trump’s actions as a calculated step toward the larger goal of tightening border security. “He probably went as far as he thought he could,” Hirsch said. “You can’t ban everybody in the world, but I think it’s prudent considering the conditions in certain places in the world.” </w:t>
      </w:r>
      <w:r w:rsidRPr="006A5AAD">
        <w:rPr>
          <w:rStyle w:val="StyleUnderline"/>
        </w:rPr>
        <w:t>FIRM BASE OF SUPPORT</w:t>
      </w:r>
      <w:r>
        <w:rPr>
          <w:rStyle w:val="StyleUnderline"/>
        </w:rPr>
        <w:t xml:space="preserve"> </w:t>
      </w:r>
      <w:r w:rsidRPr="006A5AAD">
        <w:rPr>
          <w:sz w:val="12"/>
        </w:rPr>
        <w:t xml:space="preserve">Trent Lott, a former Senate Republican leader from Mississippi who is now a lawyer in Washington, D.C., said </w:t>
      </w:r>
      <w:r w:rsidRPr="006A5AAD">
        <w:rPr>
          <w:rStyle w:val="StyleUnderline"/>
        </w:rPr>
        <w:t>the orders made sense to “working-class Americans in the real world.”</w:t>
      </w:r>
      <w:r>
        <w:rPr>
          <w:rStyle w:val="StyleUnderline"/>
        </w:rPr>
        <w:t xml:space="preserve"> </w:t>
      </w:r>
      <w:r w:rsidRPr="006A5AAD">
        <w:rPr>
          <w:sz w:val="12"/>
        </w:rPr>
        <w:t>“Out in the rest of the country</w:t>
      </w:r>
      <w:r w:rsidRPr="006A5AAD">
        <w:rPr>
          <w:rStyle w:val="StyleUnderline"/>
        </w:rPr>
        <w:t>, people are excited to see the president moving forward with securing the border</w:t>
      </w:r>
      <w:r w:rsidRPr="006A5AAD">
        <w:rPr>
          <w:sz w:val="12"/>
        </w:rPr>
        <w:t>,” he said. University of Virginia political science professor Larry Sabato agreed that the weekend protests over the executive orders would not hurt Trump politically. “</w:t>
      </w:r>
      <w:r w:rsidRPr="006A5AAD">
        <w:rPr>
          <w:rStyle w:val="Emphasis"/>
        </w:rPr>
        <w:t>His base is as firm as ever</w:t>
      </w:r>
      <w:r w:rsidRPr="006A5AAD">
        <w:rPr>
          <w:sz w:val="12"/>
        </w:rPr>
        <w:t xml:space="preserve">,” he said. “What he’s lost in the very early polls is the Republicans who were never Trumpers and ended up voting for Trump.” Trump opponents have succeeded in winning some early court decisions that could undermine the practical impact of his executive orders, but Sabato said his base would perceive those as attacks from liberal elites. </w:t>
      </w:r>
      <w:r w:rsidRPr="006A5AAD">
        <w:rPr>
          <w:rStyle w:val="Emphasis"/>
        </w:rPr>
        <w:t>Trump could eventually lose support if he fails to keep promises important to regions that supported him</w:t>
      </w:r>
      <w:r w:rsidRPr="006A5AAD">
        <w:rPr>
          <w:sz w:val="12"/>
        </w:rPr>
        <w:t>, such as delivering jobs to the so-called Rust Belt, the Midwestern states</w:t>
      </w:r>
      <w:r>
        <w:rPr>
          <w:sz w:val="12"/>
        </w:rPr>
        <w:t xml:space="preserve"> dotted by dying factory towns.</w:t>
      </w:r>
    </w:p>
    <w:p w:rsidR="004021DD" w:rsidRDefault="004021DD" w:rsidP="001866B8">
      <w:pPr>
        <w:pStyle w:val="Heading3"/>
      </w:pPr>
      <w:r>
        <w:t>Multi-Culturalism Link</w:t>
      </w:r>
    </w:p>
    <w:p w:rsidR="004D2902" w:rsidRPr="004D2902" w:rsidRDefault="004D2902" w:rsidP="004D2902">
      <w:pPr>
        <w:pStyle w:val="Heading4"/>
      </w:pPr>
      <w:r>
        <w:t>Trump’s base hates multiculturalism</w:t>
      </w:r>
    </w:p>
    <w:p w:rsidR="00472875" w:rsidRPr="00472875" w:rsidRDefault="00472875" w:rsidP="00472875">
      <w:r w:rsidRPr="004D2902">
        <w:rPr>
          <w:rStyle w:val="Style13ptBold"/>
        </w:rPr>
        <w:t>Abramsky 17</w:t>
      </w:r>
      <w:r>
        <w:t xml:space="preserve"> (</w:t>
      </w:r>
      <w:r w:rsidR="004D2902">
        <w:t>10/11, Sasha, SacBee contributor, “Words matter. Here’s how Trump really could start WWIII – seriously and literally”, SacBee, http://www.sacbee.com/opinion/california-forum/article178172706.html)</w:t>
      </w:r>
    </w:p>
    <w:p w:rsidR="004021DD" w:rsidRDefault="004021DD" w:rsidP="004021DD">
      <w:pPr>
        <w:rPr>
          <w:sz w:val="12"/>
        </w:rPr>
      </w:pPr>
      <w:r w:rsidRPr="00472875">
        <w:rPr>
          <w:sz w:val="12"/>
        </w:rPr>
        <w:t xml:space="preserve">“Although I may not get liberty at the hands of the members of my own society, yet </w:t>
      </w:r>
      <w:r w:rsidRPr="00472875">
        <w:rPr>
          <w:rStyle w:val="StyleUnderline"/>
        </w:rPr>
        <w:t>they are members of my own group; they understand me, as I understand them; and this understanding creates within me the sense of being somebody in the world</w:t>
      </w:r>
      <w:r w:rsidRPr="00472875">
        <w:rPr>
          <w:sz w:val="12"/>
        </w:rPr>
        <w:t>.”</w:t>
      </w:r>
      <w:r w:rsidR="00472875" w:rsidRPr="00472875">
        <w:rPr>
          <w:sz w:val="12"/>
        </w:rPr>
        <w:t xml:space="preserve"> </w:t>
      </w:r>
      <w:r w:rsidRPr="00472875">
        <w:rPr>
          <w:rStyle w:val="StyleUnderline"/>
          <w:highlight w:val="cyan"/>
        </w:rPr>
        <w:t>For</w:t>
      </w:r>
      <w:r w:rsidRPr="00472875">
        <w:rPr>
          <w:sz w:val="12"/>
        </w:rPr>
        <w:t xml:space="preserve"> a large part of </w:t>
      </w:r>
      <w:r w:rsidRPr="00472875">
        <w:rPr>
          <w:rStyle w:val="Emphasis"/>
          <w:highlight w:val="cyan"/>
        </w:rPr>
        <w:t>Trump’s base, that animus is a core part of their support for Trump</w:t>
      </w:r>
      <w:r w:rsidRPr="00472875">
        <w:rPr>
          <w:sz w:val="12"/>
        </w:rPr>
        <w:t xml:space="preserve">. He may debase them and their country on a daily basis in what he does and in how he communicates it, but at least </w:t>
      </w:r>
      <w:r w:rsidRPr="00472875">
        <w:rPr>
          <w:rStyle w:val="Emphasis"/>
          <w:highlight w:val="cyan"/>
        </w:rPr>
        <w:t>he’s “one of them</w:t>
      </w:r>
      <w:r w:rsidRPr="00472875">
        <w:rPr>
          <w:sz w:val="12"/>
          <w:highlight w:val="cyan"/>
        </w:rPr>
        <w:t>.”</w:t>
      </w:r>
      <w:r w:rsidR="00472875" w:rsidRPr="00472875">
        <w:rPr>
          <w:sz w:val="12"/>
          <w:highlight w:val="cyan"/>
        </w:rPr>
        <w:t xml:space="preserve"> </w:t>
      </w:r>
      <w:r w:rsidRPr="00472875">
        <w:rPr>
          <w:rStyle w:val="StyleUnderline"/>
          <w:highlight w:val="cyan"/>
        </w:rPr>
        <w:t>He’s a conservative white man explicitly governing</w:t>
      </w:r>
      <w:r w:rsidRPr="00472875">
        <w:rPr>
          <w:sz w:val="12"/>
        </w:rPr>
        <w:t xml:space="preserve"> on behalf of only one part of this vast, multicultural, multiracial land – </w:t>
      </w:r>
      <w:r w:rsidRPr="00472875">
        <w:rPr>
          <w:rStyle w:val="StyleUnderline"/>
          <w:highlight w:val="cyan"/>
        </w:rPr>
        <w:t>for his white</w:t>
      </w:r>
      <w:r w:rsidRPr="00472875">
        <w:rPr>
          <w:rStyle w:val="StyleUnderline"/>
        </w:rPr>
        <w:t xml:space="preserve">, mainly rural and suburban, disproportionately southern </w:t>
      </w:r>
      <w:r w:rsidRPr="00472875">
        <w:rPr>
          <w:rStyle w:val="StyleUnderline"/>
          <w:highlight w:val="cyan"/>
        </w:rPr>
        <w:t>base</w:t>
      </w:r>
      <w:r w:rsidRPr="00472875">
        <w:rPr>
          <w:sz w:val="12"/>
        </w:rPr>
        <w:t xml:space="preserve">; for </w:t>
      </w:r>
      <w:r w:rsidRPr="00472875">
        <w:rPr>
          <w:rStyle w:val="StyleUnderline"/>
        </w:rPr>
        <w:t xml:space="preserve">a base </w:t>
      </w:r>
      <w:r w:rsidRPr="00472875">
        <w:rPr>
          <w:rStyle w:val="StyleUnderline"/>
          <w:highlight w:val="cyan"/>
        </w:rPr>
        <w:t>animated by a loathing for the</w:t>
      </w:r>
      <w:r w:rsidRPr="00472875">
        <w:rPr>
          <w:rStyle w:val="StyleUnderline"/>
        </w:rPr>
        <w:t xml:space="preserve"> black </w:t>
      </w:r>
      <w:r w:rsidRPr="00472875">
        <w:rPr>
          <w:rStyle w:val="StyleUnderline"/>
          <w:highlight w:val="cyan"/>
        </w:rPr>
        <w:t>president who preceded him</w:t>
      </w:r>
      <w:r w:rsidRPr="00472875">
        <w:rPr>
          <w:rStyle w:val="StyleUnderline"/>
        </w:rPr>
        <w:t>;</w:t>
      </w:r>
      <w:r w:rsidRPr="00472875">
        <w:rPr>
          <w:sz w:val="12"/>
        </w:rPr>
        <w:t xml:space="preserve"> for </w:t>
      </w:r>
      <w:r w:rsidRPr="00472875">
        <w:rPr>
          <w:rStyle w:val="StyleUnderline"/>
          <w:highlight w:val="cyan"/>
        </w:rPr>
        <w:t>a base that would have voted for</w:t>
      </w:r>
      <w:r w:rsidRPr="00472875">
        <w:rPr>
          <w:rStyle w:val="StyleUnderline"/>
        </w:rPr>
        <w:t xml:space="preserve"> pretty much anyone and </w:t>
      </w:r>
      <w:r w:rsidRPr="00472875">
        <w:rPr>
          <w:rStyle w:val="StyleUnderline"/>
          <w:highlight w:val="cyan"/>
        </w:rPr>
        <w:t>anything that represented a move away from</w:t>
      </w:r>
      <w:r w:rsidRPr="00472875">
        <w:rPr>
          <w:rStyle w:val="StyleUnderline"/>
        </w:rPr>
        <w:t xml:space="preserve"> Barack Hussein </w:t>
      </w:r>
      <w:r w:rsidRPr="00472875">
        <w:rPr>
          <w:rStyle w:val="StyleUnderline"/>
          <w:highlight w:val="cyan"/>
        </w:rPr>
        <w:t>Obama’s</w:t>
      </w:r>
      <w:r w:rsidRPr="00472875">
        <w:rPr>
          <w:rStyle w:val="StyleUnderline"/>
        </w:rPr>
        <w:t xml:space="preserve"> cerebral, multiracial, </w:t>
      </w:r>
      <w:r w:rsidRPr="00472875">
        <w:rPr>
          <w:rStyle w:val="Emphasis"/>
          <w:highlight w:val="cyan"/>
        </w:rPr>
        <w:t>multicultural vision of society and</w:t>
      </w:r>
      <w:r w:rsidRPr="00472875">
        <w:rPr>
          <w:rStyle w:val="Emphasis"/>
        </w:rPr>
        <w:t xml:space="preserve"> of </w:t>
      </w:r>
      <w:r w:rsidRPr="00472875">
        <w:rPr>
          <w:rStyle w:val="Emphasis"/>
          <w:highlight w:val="cyan"/>
        </w:rPr>
        <w:t>governance</w:t>
      </w:r>
      <w:r w:rsidRPr="00472875">
        <w:rPr>
          <w:sz w:val="12"/>
        </w:rPr>
        <w:t>.</w:t>
      </w:r>
    </w:p>
    <w:p w:rsidR="000A361F" w:rsidRDefault="000A361F" w:rsidP="000A361F">
      <w:pPr>
        <w:pStyle w:val="Heading4"/>
      </w:pPr>
      <w:r>
        <w:t>The base hates legal immigration for people who aren’t white and Christian</w:t>
      </w:r>
    </w:p>
    <w:p w:rsidR="000A361F" w:rsidRPr="000A361F" w:rsidRDefault="000A361F" w:rsidP="000A361F">
      <w:r w:rsidRPr="000A361F">
        <w:rPr>
          <w:rStyle w:val="Style13ptBold"/>
        </w:rPr>
        <w:t>Beinart 18</w:t>
      </w:r>
      <w:r>
        <w:t xml:space="preserve"> (2/18, Peter, associate professor of journalism and political science at the City University of New York &amp; Atlantic editor, “It's Not Illegal Immigration That Worries Republicans Anymore”, The Atlantic, https://www.theatlantic.com/politics/archive/2018/02/what-the-new-gop-crack-down-on-legal-immigration-reveals/553631/)</w:t>
      </w:r>
    </w:p>
    <w:p w:rsidR="00740FAD" w:rsidRPr="000A361F" w:rsidRDefault="00740FAD" w:rsidP="004021DD">
      <w:pPr>
        <w:rPr>
          <w:sz w:val="14"/>
        </w:rPr>
      </w:pPr>
      <w:r w:rsidRPr="000A361F">
        <w:rPr>
          <w:sz w:val="14"/>
        </w:rPr>
        <w:t xml:space="preserve">What explains this? </w:t>
      </w:r>
      <w:r w:rsidRPr="000A361F">
        <w:rPr>
          <w:rStyle w:val="StyleUnderline"/>
        </w:rPr>
        <w:t>Trump’s great hidden advantage during the 2016 Republican presidential primary was his lack of support from the GOP political and donor class. This allowed him to jettison positions</w:t>
      </w:r>
      <w:r w:rsidRPr="000A361F">
        <w:rPr>
          <w:sz w:val="14"/>
        </w:rPr>
        <w:t>—in support of free trade, in support of the Iraq War, in support of cutting Medicare and Social Security—</w:t>
      </w:r>
      <w:r w:rsidRPr="000A361F">
        <w:rPr>
          <w:rStyle w:val="StyleUnderline"/>
        </w:rPr>
        <w:t>that enjoyed support among Republican elites but little support among Republican voters. He did the same on immigration, where the “legal good, illegal bad” distinction turned out to be much more popular among the party’s leaders than among its grassroots</w:t>
      </w:r>
      <w:r w:rsidRPr="000A361F">
        <w:rPr>
          <w:sz w:val="14"/>
        </w:rPr>
        <w:t xml:space="preserve">. Cribbing from Ann Coulter’s book, Adios America, </w:t>
      </w:r>
      <w:r w:rsidRPr="000A361F">
        <w:rPr>
          <w:rStyle w:val="StyleUnderline"/>
        </w:rPr>
        <w:t xml:space="preserve">Trump replaced the legal-illegal distinction with one that turned out to have more resonance on the activist right: </w:t>
      </w:r>
      <w:r w:rsidRPr="000A361F">
        <w:rPr>
          <w:rStyle w:val="Emphasis"/>
        </w:rPr>
        <w:t>The distinction between white Christian immigrants and non-white, and non-Christian ones</w:t>
      </w:r>
      <w:r w:rsidRPr="000A361F">
        <w:rPr>
          <w:rStyle w:val="StyleUnderline"/>
        </w:rPr>
        <w:t>.</w:t>
      </w:r>
      <w:r w:rsidR="000A361F">
        <w:rPr>
          <w:rStyle w:val="StyleUnderline"/>
        </w:rPr>
        <w:t xml:space="preserve"> </w:t>
      </w:r>
      <w:r w:rsidRPr="000A361F">
        <w:rPr>
          <w:sz w:val="14"/>
        </w:rPr>
        <w:t xml:space="preserve">The words “illegal immigration” do not appear in Trump’s presidential announcement speech. Instead, </w:t>
      </w:r>
      <w:r w:rsidRPr="000A361F">
        <w:rPr>
          <w:rStyle w:val="Emphasis"/>
        </w:rPr>
        <w:t>Trump focused on immigrants’ country of origin</w:t>
      </w:r>
      <w:r w:rsidRPr="000A361F">
        <w:rPr>
          <w:sz w:val="14"/>
        </w:rPr>
        <w:t>. “</w:t>
      </w:r>
      <w:r w:rsidRPr="000A361F">
        <w:rPr>
          <w:rStyle w:val="StyleUnderline"/>
        </w:rPr>
        <w:t xml:space="preserve">When </w:t>
      </w:r>
      <w:r w:rsidRPr="000A361F">
        <w:rPr>
          <w:rStyle w:val="Emphasis"/>
        </w:rPr>
        <w:t>Mexico</w:t>
      </w:r>
      <w:r w:rsidRPr="000A361F">
        <w:rPr>
          <w:rStyle w:val="StyleUnderline"/>
        </w:rPr>
        <w:t xml:space="preserve"> sends its people</w:t>
      </w:r>
      <w:r w:rsidRPr="000A361F">
        <w:rPr>
          <w:sz w:val="14"/>
        </w:rPr>
        <w:t>,” he declared, “</w:t>
      </w:r>
      <w:r w:rsidRPr="000A361F">
        <w:rPr>
          <w:rStyle w:val="StyleUnderline"/>
        </w:rPr>
        <w:t>they’re not sending their best … They’re sending people that have lots of problems, and they’re bringing those problems with us. They’re bringing drugs. They’re bringing crime</w:t>
      </w:r>
      <w:r w:rsidRPr="000A361F">
        <w:rPr>
          <w:sz w:val="14"/>
        </w:rPr>
        <w:t xml:space="preserve">. They’re rapists … It’s coming from more than Mexico. </w:t>
      </w:r>
      <w:r w:rsidRPr="000A361F">
        <w:rPr>
          <w:rStyle w:val="StyleUnderline"/>
        </w:rPr>
        <w:t xml:space="preserve">It’s coming from all over </w:t>
      </w:r>
      <w:r w:rsidRPr="000A361F">
        <w:rPr>
          <w:rStyle w:val="Emphasis"/>
        </w:rPr>
        <w:t>South and Latin America</w:t>
      </w:r>
      <w:r w:rsidRPr="000A361F">
        <w:rPr>
          <w:rStyle w:val="StyleUnderline"/>
        </w:rPr>
        <w:t>, and it’s coming</w:t>
      </w:r>
      <w:r w:rsidRPr="000A361F">
        <w:rPr>
          <w:sz w:val="14"/>
        </w:rPr>
        <w:t xml:space="preserve"> probably—probably—</w:t>
      </w:r>
      <w:r w:rsidRPr="000A361F">
        <w:rPr>
          <w:rStyle w:val="StyleUnderline"/>
        </w:rPr>
        <w:t xml:space="preserve">from </w:t>
      </w:r>
      <w:r w:rsidRPr="000A361F">
        <w:rPr>
          <w:rStyle w:val="Emphasis"/>
        </w:rPr>
        <w:t>the Middle East</w:t>
      </w:r>
      <w:r w:rsidRPr="000A361F">
        <w:rPr>
          <w:sz w:val="14"/>
        </w:rPr>
        <w:t>.”</w:t>
      </w:r>
      <w:r w:rsidR="000A361F" w:rsidRPr="000A361F">
        <w:rPr>
          <w:sz w:val="14"/>
        </w:rPr>
        <w:t xml:space="preserve"> </w:t>
      </w:r>
      <w:r w:rsidRPr="000A361F">
        <w:rPr>
          <w:rStyle w:val="StyleUnderline"/>
        </w:rPr>
        <w:t>Trump, who often says bluntly what other Republicans say in code, probably realized that “illegal immigrant” was, for many voters, already a euphemism for Latino or Mexican-immigrants</w:t>
      </w:r>
      <w:r w:rsidRPr="000A361F">
        <w:rPr>
          <w:sz w:val="14"/>
        </w:rPr>
        <w:t>. In their book White Backlash, the political scientists Marisa Abrajano and Zoltan Hajnal cite a poll showing that 61 percent of Americans believe that most Latino immigrants are undocumented even though only about a quarter are. “</w:t>
      </w:r>
      <w:r w:rsidRPr="000A361F">
        <w:rPr>
          <w:rStyle w:val="StyleUnderline"/>
        </w:rPr>
        <w:t>When Americans talk about undocumented immigrants, Latinos or immigrants in general,” they note, “the images in their heads are likely to be the same.”</w:t>
      </w:r>
      <w:r w:rsidR="000A361F">
        <w:rPr>
          <w:rStyle w:val="StyleUnderline"/>
        </w:rPr>
        <w:t xml:space="preserve"> </w:t>
      </w:r>
      <w:r w:rsidRPr="000A361F">
        <w:rPr>
          <w:rStyle w:val="StyleUnderline"/>
        </w:rPr>
        <w:t xml:space="preserve">What really drove </w:t>
      </w:r>
      <w:r w:rsidRPr="000A361F">
        <w:rPr>
          <w:rStyle w:val="Emphasis"/>
        </w:rPr>
        <w:t>Republican opinion about immigration</w:t>
      </w:r>
      <w:r w:rsidRPr="000A361F">
        <w:rPr>
          <w:sz w:val="14"/>
        </w:rPr>
        <w:t xml:space="preserve">, Trump realized, </w:t>
      </w:r>
      <w:r w:rsidRPr="000A361F">
        <w:rPr>
          <w:rStyle w:val="StyleUnderline"/>
        </w:rPr>
        <w:t xml:space="preserve">was not </w:t>
      </w:r>
      <w:r w:rsidRPr="000A361F">
        <w:rPr>
          <w:sz w:val="14"/>
        </w:rPr>
        <w:t xml:space="preserve">primarily </w:t>
      </w:r>
      <w:r w:rsidRPr="000A361F">
        <w:rPr>
          <w:rStyle w:val="StyleUnderline"/>
        </w:rPr>
        <w:t>the fear that the United States was becoming a country of law-breakers</w:t>
      </w:r>
      <w:r w:rsidRPr="000A361F">
        <w:rPr>
          <w:sz w:val="14"/>
        </w:rPr>
        <w:t>. (Republicans, after all, were not outraged about the lack of prosecution of tax cheats</w:t>
      </w:r>
      <w:r w:rsidRPr="000A361F">
        <w:rPr>
          <w:rStyle w:val="StyleUnderline"/>
        </w:rPr>
        <w:t>.) It was the fear that the United States</w:t>
      </w:r>
      <w:r w:rsidRPr="000A361F">
        <w:rPr>
          <w:sz w:val="14"/>
        </w:rPr>
        <w:t xml:space="preserve">—which </w:t>
      </w:r>
      <w:r w:rsidRPr="000A361F">
        <w:rPr>
          <w:rStyle w:val="Emphasis"/>
        </w:rPr>
        <w:t>was becoming less white</w:t>
      </w:r>
      <w:r w:rsidRPr="000A361F">
        <w:rPr>
          <w:sz w:val="14"/>
        </w:rPr>
        <w:t xml:space="preserve"> </w:t>
      </w:r>
      <w:r w:rsidRPr="000A361F">
        <w:rPr>
          <w:rStyle w:val="StyleUnderline"/>
        </w:rPr>
        <w:t>and</w:t>
      </w:r>
      <w:r w:rsidRPr="000A361F">
        <w:rPr>
          <w:sz w:val="14"/>
        </w:rPr>
        <w:t xml:space="preserve"> had just elected a president of Kenyan descent—</w:t>
      </w:r>
      <w:r w:rsidRPr="000A361F">
        <w:rPr>
          <w:rStyle w:val="StyleUnderline"/>
        </w:rPr>
        <w:t>was becoming a third-world country</w:t>
      </w:r>
      <w:r w:rsidRPr="000A361F">
        <w:rPr>
          <w:sz w:val="14"/>
        </w:rPr>
        <w:t>.</w:t>
      </w:r>
      <w:r w:rsidR="000A361F" w:rsidRPr="000A361F">
        <w:rPr>
          <w:sz w:val="14"/>
        </w:rPr>
        <w:t xml:space="preserve"> </w:t>
      </w:r>
      <w:r w:rsidRPr="000A361F">
        <w:rPr>
          <w:sz w:val="14"/>
        </w:rPr>
        <w:t xml:space="preserve">When the Public Religion Research Institute and Brookings Institution asked Americans in 2016 their views of immigration from different parts of the world, it found that </w:t>
      </w:r>
      <w:r w:rsidRPr="000A361F">
        <w:rPr>
          <w:rStyle w:val="StyleUnderline"/>
        </w:rPr>
        <w:t>Republicans</w:t>
      </w:r>
      <w:r w:rsidRPr="000A361F">
        <w:rPr>
          <w:sz w:val="14"/>
        </w:rPr>
        <w:t xml:space="preserve"> were only three points more likely than Democrats to want to reduce immigration from “predominantly Christian countries” and only seven points more likely to want to reduce immigration from Europe. By contrast, they were </w:t>
      </w:r>
      <w:r w:rsidRPr="000A361F">
        <w:rPr>
          <w:rStyle w:val="StyleUnderline"/>
        </w:rPr>
        <w:t>33 points more likely to support reducing immigration from Mexico and Central America and 41 points more likely to support reducing immigration from “predominantly Muslim countries</w:t>
      </w:r>
      <w:r w:rsidRPr="000A361F">
        <w:rPr>
          <w:sz w:val="14"/>
        </w:rPr>
        <w:t xml:space="preserve">.” </w:t>
      </w:r>
      <w:r w:rsidRPr="000A361F">
        <w:rPr>
          <w:rStyle w:val="Emphasis"/>
        </w:rPr>
        <w:t>What really drives Republican views about immigrants</w:t>
      </w:r>
      <w:r w:rsidRPr="000A361F">
        <w:rPr>
          <w:sz w:val="14"/>
        </w:rPr>
        <w:t xml:space="preserve">, in other words, </w:t>
      </w:r>
      <w:r w:rsidRPr="000A361F">
        <w:rPr>
          <w:rStyle w:val="StyleUnderline"/>
        </w:rPr>
        <w:t xml:space="preserve">is less their legal status than their </w:t>
      </w:r>
      <w:r w:rsidRPr="000A361F">
        <w:rPr>
          <w:rStyle w:val="Emphasis"/>
        </w:rPr>
        <w:t>nation of origin, their religion, and their race</w:t>
      </w:r>
      <w:r w:rsidRPr="000A361F">
        <w:rPr>
          <w:rStyle w:val="StyleUnderline"/>
        </w:rPr>
        <w:t>.</w:t>
      </w:r>
      <w:r w:rsidR="000A361F">
        <w:rPr>
          <w:rStyle w:val="StyleUnderline"/>
        </w:rPr>
        <w:t xml:space="preserve"> </w:t>
      </w:r>
      <w:r w:rsidRPr="000A361F">
        <w:rPr>
          <w:rStyle w:val="StyleUnderline"/>
        </w:rPr>
        <w:t>Trump grasped that during the campaign, and in coalition with a bevy of current and former</w:t>
      </w:r>
      <w:r w:rsidRPr="000A361F">
        <w:rPr>
          <w:sz w:val="14"/>
        </w:rPr>
        <w:t xml:space="preserve"> Southern </w:t>
      </w:r>
      <w:r w:rsidRPr="000A361F">
        <w:rPr>
          <w:rStyle w:val="StyleUnderline"/>
        </w:rPr>
        <w:t>Senators</w:t>
      </w:r>
      <w:r w:rsidRPr="000A361F">
        <w:rPr>
          <w:sz w:val="14"/>
        </w:rPr>
        <w:t>—Jeff Sessions, David Perdue and Tom Cotton—</w:t>
      </w:r>
      <w:r w:rsidRPr="000A361F">
        <w:rPr>
          <w:rStyle w:val="Emphasis"/>
        </w:rPr>
        <w:t>he has used it to turn the GOP into a party devoted to slashing legal immigration</w:t>
      </w:r>
      <w:r w:rsidRPr="000A361F">
        <w:rPr>
          <w:sz w:val="14"/>
        </w:rPr>
        <w:t>. On Thursday, when presented with a bill that traded the legalization of Dreamers for more border security but did not reduce legal immigration, only eight Republican Senators voted yes. However, 37 voted for a bill that legalized the “Dreamers,” added more border security, and substantially reduced legal immigration.</w:t>
      </w:r>
    </w:p>
    <w:p w:rsidR="0017209A" w:rsidRDefault="0017209A" w:rsidP="001866B8">
      <w:pPr>
        <w:pStyle w:val="Heading3"/>
      </w:pPr>
      <w:r>
        <w:t>Refugee Link</w:t>
      </w:r>
    </w:p>
    <w:p w:rsidR="006A5AAD" w:rsidRDefault="006A5AAD" w:rsidP="006A5AAD">
      <w:pPr>
        <w:pStyle w:val="Heading4"/>
      </w:pPr>
      <w:r>
        <w:t>Trump’s base loved the ban on refugees – plan violates campaign promise</w:t>
      </w:r>
    </w:p>
    <w:p w:rsidR="006A5AAD" w:rsidRPr="006A5AAD" w:rsidRDefault="006A5AAD" w:rsidP="006A5AAD">
      <w:r w:rsidRPr="006A5AAD">
        <w:rPr>
          <w:rStyle w:val="Style13ptBold"/>
        </w:rPr>
        <w:t>Kearney 17</w:t>
      </w:r>
      <w:r>
        <w:t xml:space="preserve"> (1/29, Laila, Reuters author, “Trump's heartland voters shrug off global uproar over immigration ban”, Reuters, https://www.reuters.com/article/us-usa-trump-immigration-supporters-idUSKBN15E0BH?il=0)</w:t>
      </w:r>
    </w:p>
    <w:p w:rsidR="006A5AAD" w:rsidRPr="006A5AAD" w:rsidRDefault="006A5AAD" w:rsidP="006A5AAD">
      <w:pPr>
        <w:rPr>
          <w:sz w:val="12"/>
        </w:rPr>
      </w:pPr>
      <w:r w:rsidRPr="006A5AAD">
        <w:rPr>
          <w:sz w:val="12"/>
        </w:rPr>
        <w:t xml:space="preserve">Many of President Donald </w:t>
      </w:r>
      <w:r w:rsidRPr="006A5AAD">
        <w:rPr>
          <w:rStyle w:val="StyleUnderline"/>
        </w:rPr>
        <w:t>Trump’s core political supporters had a simple message on Sunday for the fiercest opponents of his immigration ban: Calm down.</w:t>
      </w:r>
      <w:r>
        <w:rPr>
          <w:rStyle w:val="StyleUnderline"/>
        </w:rPr>
        <w:t xml:space="preserve"> </w:t>
      </w:r>
      <w:r w:rsidRPr="006A5AAD">
        <w:rPr>
          <w:rStyle w:val="StyleUnderline"/>
        </w:rPr>
        <w:t>The relaxed reaction among the kind of voters who drove Trump’s historic upset victory - working- and middle-class residents of Midwest and the South - provided a striking contrast to the uproar that has gripped major coastal cities</w:t>
      </w:r>
      <w:r w:rsidRPr="006A5AAD">
        <w:rPr>
          <w:sz w:val="12"/>
        </w:rPr>
        <w:t xml:space="preserve">, where thousands of protesters flocked to airports where immigrants had been detained. In the St. Louis suburb of Manchester, Missouri, 72-year-old Jo Ann Tieken characterized the president as bringing reason into an overheated debate. “Somebody has to stand up, be the grown up and see what we can do better to check on people coming in,” she said. “I’m all for everybody to stop and take a breath … </w:t>
      </w:r>
      <w:r w:rsidRPr="006A5AAD">
        <w:rPr>
          <w:rStyle w:val="StyleUnderline"/>
        </w:rPr>
        <w:t>Just give it a chance.”</w:t>
      </w:r>
      <w:r>
        <w:rPr>
          <w:rStyle w:val="StyleUnderline"/>
        </w:rPr>
        <w:t xml:space="preserve"> </w:t>
      </w:r>
      <w:r w:rsidRPr="006A5AAD">
        <w:rPr>
          <w:sz w:val="12"/>
        </w:rPr>
        <w:t xml:space="preserve">By executive order on Friday, </w:t>
      </w:r>
      <w:r w:rsidRPr="006A5AAD">
        <w:rPr>
          <w:rStyle w:val="StyleUnderline"/>
        </w:rPr>
        <w:t>Trump banned immigration from seven Muslim-majority countries</w:t>
      </w:r>
      <w:r w:rsidRPr="006A5AAD">
        <w:rPr>
          <w:sz w:val="12"/>
        </w:rPr>
        <w:t xml:space="preserve"> – Iran, Iraq, Syria, Libya, Somalia, Sudan and Yemen – </w:t>
      </w:r>
      <w:r w:rsidRPr="006A5AAD">
        <w:rPr>
          <w:rStyle w:val="Emphasis"/>
        </w:rPr>
        <w:t>and</w:t>
      </w:r>
      <w:r w:rsidRPr="006A5AAD">
        <w:rPr>
          <w:sz w:val="12"/>
        </w:rPr>
        <w:t xml:space="preserve"> temporarily </w:t>
      </w:r>
      <w:r w:rsidRPr="006A5AAD">
        <w:rPr>
          <w:rStyle w:val="Emphasis"/>
        </w:rPr>
        <w:t>halted the entry of refugees</w:t>
      </w:r>
      <w:r w:rsidRPr="006A5AAD">
        <w:rPr>
          <w:sz w:val="12"/>
        </w:rPr>
        <w:t xml:space="preserve">. </w:t>
      </w:r>
      <w:r w:rsidRPr="006A5AAD">
        <w:rPr>
          <w:rStyle w:val="StyleUnderline"/>
        </w:rPr>
        <w:t>In the electoral strongholds for Trump, residents seemed nonplussed about the uproar flashing across their television screens</w:t>
      </w:r>
      <w:r w:rsidRPr="006A5AAD">
        <w:rPr>
          <w:sz w:val="12"/>
        </w:rPr>
        <w:t xml:space="preserve">. </w:t>
      </w:r>
      <w:r w:rsidRPr="006A5AAD">
        <w:rPr>
          <w:rStyle w:val="Emphasis"/>
        </w:rPr>
        <w:t xml:space="preserve">They shrugged off concerns </w:t>
      </w:r>
      <w:r w:rsidRPr="006A5AAD">
        <w:rPr>
          <w:sz w:val="12"/>
        </w:rPr>
        <w:t xml:space="preserve">about botched execution, damage to foreign relations and legal challenges across the country. In New York, Los Angeles, San Francisco and other cities, Trump’s action set off an outpouring of anger. House Minority Leader Nancy Pelosi, a Democrat from California, evoked an image of the Statue of Liberty weeping. Senate Minority Leader Chuck Schumer of New York teared up himself on camera as he seethed over the “mean-spirited and un-American” immigration ban. Veterans in government agencies, including the Homeland Security and State departments, blasted Trump’s team for what they called slipshod planning and scant interagency communication, criticism the White House rejected. At airports, security officials also struggled to consistently enforce vague rules. But </w:t>
      </w:r>
      <w:r w:rsidRPr="006A5AAD">
        <w:rPr>
          <w:rStyle w:val="StyleUnderline"/>
        </w:rPr>
        <w:t xml:space="preserve">allegations of operational or administrative blunders may do little to dampen </w:t>
      </w:r>
      <w:r w:rsidRPr="006A5AAD">
        <w:rPr>
          <w:rStyle w:val="Emphasis"/>
        </w:rPr>
        <w:t>enthusiasm for a president who rose to power on a populist and protectionist platform</w:t>
      </w:r>
      <w:r w:rsidRPr="006A5AAD">
        <w:rPr>
          <w:sz w:val="12"/>
        </w:rPr>
        <w:t xml:space="preserve">, political analysts said. Louise Ingram, a 69-year-old retiree from Troy, Alabama, said she forgave the new administration a few “glitches,” such as widespread confusion over treatment of green card holders, as it moved to protect U.S. citizens from attacks. “I’m not opposed to immigrants,” she said. “I just want to make sure they are safe to come in.” FEAR OF EUROPE A senior Trump administration official said </w:t>
      </w:r>
      <w:r w:rsidRPr="006A5AAD">
        <w:rPr>
          <w:rStyle w:val="StyleUnderline"/>
        </w:rPr>
        <w:t>political considerations had little to do with the executive orders. They rather represent a reaction to the 2015 mass shooting in San Bernardino, California; the Boston Marathon bombing; and multiple attacks by radicalized groups in Europe.</w:t>
      </w:r>
      <w:r>
        <w:rPr>
          <w:rStyle w:val="StyleUnderline"/>
        </w:rPr>
        <w:t xml:space="preserve"> </w:t>
      </w:r>
      <w:r w:rsidRPr="006A5AAD">
        <w:rPr>
          <w:sz w:val="12"/>
        </w:rPr>
        <w:t xml:space="preserve">“The reality is that the situation that exists today in parts of France, Germany and parts of Belgium is not a situation that we want replicated inside the United States,” one official told Reuters. Candace Wheater, a 60-year-old retired school cafeteria worker from Spring Lake, Michigan, also referenced the attacks in Brussels and Paris. “Look at what’s happening in Europe,” she said. “I don’t dare travel there, out of fear.” Steve Hirsch, 63, from Manassas, Virginia, drove to Washington’s Dulles airport on Sunday to pick somebody up, rather than to protest as hundreds of others did. He said he supported Trump’s order. “A country is not a country if it doesn’t have borders,” he added. He lauded Trump’s actions as a calculated step toward the larger goal of tightening border security. “He probably went as far as he thought he could,” Hirsch said. “You can’t ban everybody in the world, but I think it’s prudent considering the conditions in certain places in the world.” </w:t>
      </w:r>
      <w:r w:rsidRPr="006A5AAD">
        <w:rPr>
          <w:rStyle w:val="StyleUnderline"/>
        </w:rPr>
        <w:t>FIRM BASE OF SUPPORT</w:t>
      </w:r>
      <w:r>
        <w:rPr>
          <w:rStyle w:val="StyleUnderline"/>
        </w:rPr>
        <w:t xml:space="preserve"> </w:t>
      </w:r>
      <w:r w:rsidRPr="006A5AAD">
        <w:rPr>
          <w:sz w:val="12"/>
        </w:rPr>
        <w:t xml:space="preserve">Trent Lott, a former Senate Republican leader from Mississippi who is now a lawyer in Washington, D.C., said </w:t>
      </w:r>
      <w:r w:rsidRPr="006A5AAD">
        <w:rPr>
          <w:rStyle w:val="StyleUnderline"/>
        </w:rPr>
        <w:t>the orders made sense to “working-class Americans in the real world.”</w:t>
      </w:r>
      <w:r>
        <w:rPr>
          <w:rStyle w:val="StyleUnderline"/>
        </w:rPr>
        <w:t xml:space="preserve"> </w:t>
      </w:r>
      <w:r w:rsidRPr="006A5AAD">
        <w:rPr>
          <w:sz w:val="12"/>
        </w:rPr>
        <w:t>“Out in the rest of the country</w:t>
      </w:r>
      <w:r w:rsidRPr="006A5AAD">
        <w:rPr>
          <w:rStyle w:val="StyleUnderline"/>
        </w:rPr>
        <w:t>, people are excited to see the president moving forward with securing the border</w:t>
      </w:r>
      <w:r w:rsidRPr="006A5AAD">
        <w:rPr>
          <w:sz w:val="12"/>
        </w:rPr>
        <w:t>,” he said. University of Virginia political science professor Larry Sabato agreed that the weekend protests over the executive orders would not hurt Trump politically. “</w:t>
      </w:r>
      <w:r w:rsidRPr="006A5AAD">
        <w:rPr>
          <w:rStyle w:val="Emphasis"/>
        </w:rPr>
        <w:t>His base is as firm as ever</w:t>
      </w:r>
      <w:r w:rsidRPr="006A5AAD">
        <w:rPr>
          <w:sz w:val="12"/>
        </w:rPr>
        <w:t xml:space="preserve">,” he said. “What he’s lost in the very early polls is the Republicans who were never Trumpers and ended up voting for Trump.” Trump opponents have succeeded in winning some early court decisions that could undermine the practical impact of his executive orders, but Sabato said his base would perceive those as attacks from liberal elites. </w:t>
      </w:r>
      <w:r w:rsidRPr="006A5AAD">
        <w:rPr>
          <w:rStyle w:val="Emphasis"/>
        </w:rPr>
        <w:t>Trump could eventually lose support if he fails to keep promises important to regions that supported him</w:t>
      </w:r>
      <w:r w:rsidRPr="006A5AAD">
        <w:rPr>
          <w:sz w:val="12"/>
        </w:rPr>
        <w:t>, such as delivering jobs to the so-called Rust Belt, the Midwestern states</w:t>
      </w:r>
      <w:r>
        <w:rPr>
          <w:sz w:val="12"/>
        </w:rPr>
        <w:t xml:space="preserve"> dotted by dying factory towns.</w:t>
      </w:r>
    </w:p>
    <w:p w:rsidR="00B70B77" w:rsidRDefault="00B70B77" w:rsidP="00B70B77">
      <w:pPr>
        <w:pStyle w:val="Heading4"/>
      </w:pPr>
      <w:r>
        <w:t>Trump’s base hates refugees – fears of terrorism</w:t>
      </w:r>
    </w:p>
    <w:p w:rsidR="00B70B77" w:rsidRPr="00B70B77" w:rsidRDefault="00B70B77" w:rsidP="00B70B77">
      <w:r w:rsidRPr="00B70B77">
        <w:rPr>
          <w:rStyle w:val="Style13ptBold"/>
        </w:rPr>
        <w:t>Saul 17</w:t>
      </w:r>
      <w:r>
        <w:t xml:space="preserve"> (1/29, Josh, senior writer at Newsweek, “POLL, TRUMP BACKERS SHOW SUPPORT FOR IMMIGRATION BAN”, NewsWeek, http://www.newsweek.com/trump-voters-back-immigration-ban-549887)</w:t>
      </w:r>
    </w:p>
    <w:p w:rsidR="0017209A" w:rsidRPr="00B70B77" w:rsidRDefault="0017209A" w:rsidP="0017209A">
      <w:pPr>
        <w:rPr>
          <w:sz w:val="12"/>
        </w:rPr>
      </w:pPr>
      <w:r w:rsidRPr="0017209A">
        <w:rPr>
          <w:rStyle w:val="StyleUnderline"/>
        </w:rPr>
        <w:t>While</w:t>
      </w:r>
      <w:r w:rsidRPr="00B70B77">
        <w:rPr>
          <w:sz w:val="12"/>
        </w:rPr>
        <w:t xml:space="preserve"> President Donald </w:t>
      </w:r>
      <w:r w:rsidRPr="0017209A">
        <w:rPr>
          <w:rStyle w:val="StyleUnderline"/>
        </w:rPr>
        <w:t>Trump’s executive order blocking immigration from seven Muslim-majority nations sparked protests and confusion across the U.S., almost half of American voters are in favor of blocking immigration from “terror prone” countries,</w:t>
      </w:r>
      <w:r w:rsidRPr="00B70B77">
        <w:rPr>
          <w:sz w:val="12"/>
        </w:rPr>
        <w:t xml:space="preserve"> according to a newly released poll. “</w:t>
      </w:r>
      <w:r w:rsidRPr="00B70B77">
        <w:rPr>
          <w:rStyle w:val="StyleUnderline"/>
        </w:rPr>
        <w:t>American voters support 48 – 42 percent suspending immigration from ‘terror prone’ regions, even if it means turning away refugees from those regions</w:t>
      </w:r>
      <w:r w:rsidRPr="00B70B77">
        <w:rPr>
          <w:sz w:val="12"/>
        </w:rPr>
        <w:t>,” states a press release from Quinnipiac University, which questioned 899 people by calling their landline and cell phones in early January.</w:t>
      </w:r>
      <w:r w:rsidR="00B70B77" w:rsidRPr="00B70B77">
        <w:rPr>
          <w:sz w:val="12"/>
        </w:rPr>
        <w:t xml:space="preserve"> </w:t>
      </w:r>
      <w:r w:rsidRPr="00B70B77">
        <w:rPr>
          <w:rStyle w:val="Emphasis"/>
        </w:rPr>
        <w:t>The poll reflected the strong anti-immigration and anti-refugee views held by Trump supporters</w:t>
      </w:r>
      <w:r w:rsidRPr="00B70B77">
        <w:rPr>
          <w:sz w:val="12"/>
        </w:rPr>
        <w:t xml:space="preserve"> in Northeastern Pennsylvania, a region that was crucial in the president’s surprise victory last year.</w:t>
      </w:r>
      <w:r w:rsidR="00B70B77" w:rsidRPr="00B70B77">
        <w:rPr>
          <w:sz w:val="12"/>
        </w:rPr>
        <w:t xml:space="preserve"> </w:t>
      </w:r>
      <w:r w:rsidRPr="00B70B77">
        <w:rPr>
          <w:sz w:val="12"/>
        </w:rPr>
        <w:t>“</w:t>
      </w:r>
      <w:r w:rsidRPr="00B70B77">
        <w:rPr>
          <w:rStyle w:val="StyleUnderline"/>
        </w:rPr>
        <w:t xml:space="preserve">Our first priority should be </w:t>
      </w:r>
      <w:r w:rsidRPr="00B70B77">
        <w:rPr>
          <w:rStyle w:val="Emphasis"/>
        </w:rPr>
        <w:t>the safety of Americans</w:t>
      </w:r>
      <w:r w:rsidRPr="00B70B77">
        <w:rPr>
          <w:sz w:val="12"/>
        </w:rPr>
        <w:t>,” says Tino Altavilla, a freshman at King’s College in northeast Pennsylvania. Asked his opinion of the executive order Trump signed Friday afternoon, the physics major said he doesn’t believe every Muslim is a terrorist but that the vetting system needs to be improved before any more people from Middle Eastern countries are allowed into the U.S. “Imagine Syria. There are very few records on some of the people because it’s a war zone.”</w:t>
      </w:r>
      <w:r w:rsidR="00B70B77" w:rsidRPr="00B70B77">
        <w:rPr>
          <w:sz w:val="12"/>
        </w:rPr>
        <w:t xml:space="preserve"> </w:t>
      </w:r>
      <w:r w:rsidRPr="00B70B77">
        <w:rPr>
          <w:sz w:val="12"/>
        </w:rPr>
        <w:t xml:space="preserve">Altavilla voted for Trump in November, just like almost 60 percent of voters in Luzerne County, which flipped from supporting Obama by 5 points in 2012 to a 20-point victory for Trump. A third-generation Italian-American, Altavilla tells Newsweek that he thinks Trump should have presented the executive order as a “hold” instead of a “ban,” but that he agrees with Trump’s order. “I’m not sure if his handling was correct, but </w:t>
      </w:r>
      <w:r w:rsidRPr="00B70B77">
        <w:rPr>
          <w:rStyle w:val="Emphasis"/>
        </w:rPr>
        <w:t>what he did was correct</w:t>
      </w:r>
      <w:r w:rsidRPr="00B70B77">
        <w:rPr>
          <w:sz w:val="12"/>
        </w:rPr>
        <w:t>.”</w:t>
      </w:r>
      <w:r w:rsidR="00B70B77" w:rsidRPr="00B70B77">
        <w:rPr>
          <w:sz w:val="12"/>
        </w:rPr>
        <w:t xml:space="preserve"> </w:t>
      </w:r>
      <w:r w:rsidRPr="00B70B77">
        <w:rPr>
          <w:rStyle w:val="StyleUnderline"/>
        </w:rPr>
        <w:t>Most Trump voters</w:t>
      </w:r>
      <w:r w:rsidRPr="00B70B77">
        <w:rPr>
          <w:sz w:val="12"/>
        </w:rPr>
        <w:t xml:space="preserve"> from this mountainous county, a two-hour drive west of New York City, </w:t>
      </w:r>
      <w:r w:rsidRPr="00B70B77">
        <w:rPr>
          <w:rStyle w:val="StyleUnderline"/>
        </w:rPr>
        <w:t xml:space="preserve">were quick to voice their </w:t>
      </w:r>
      <w:r w:rsidRPr="00B70B77">
        <w:rPr>
          <w:rStyle w:val="Emphasis"/>
        </w:rPr>
        <w:t>support</w:t>
      </w:r>
      <w:r w:rsidRPr="00B70B77">
        <w:rPr>
          <w:sz w:val="12"/>
        </w:rPr>
        <w:t xml:space="preserve"> </w:t>
      </w:r>
      <w:r w:rsidRPr="00B70B77">
        <w:rPr>
          <w:rStyle w:val="StyleUnderline"/>
        </w:rPr>
        <w:t xml:space="preserve">for the executive order that blocks citizens of seven mostly-Muslim countries from coming to the U.S. for at least three months, </w:t>
      </w:r>
      <w:r w:rsidRPr="00B70B77">
        <w:rPr>
          <w:rStyle w:val="Emphasis"/>
        </w:rPr>
        <w:t>bans all refugees</w:t>
      </w:r>
      <w:r w:rsidRPr="00B70B77">
        <w:rPr>
          <w:rStyle w:val="StyleUnderline"/>
        </w:rPr>
        <w:t xml:space="preserve"> for four months and bars Syrian refugees indefinitely</w:t>
      </w:r>
      <w:r w:rsidRPr="00B70B77">
        <w:rPr>
          <w:sz w:val="12"/>
        </w:rPr>
        <w:t xml:space="preserve">. </w:t>
      </w:r>
      <w:r w:rsidRPr="00B70B77">
        <w:rPr>
          <w:rStyle w:val="Emphasis"/>
        </w:rPr>
        <w:t>They saw the ban as a smart way to protect the country from terrorist attacks</w:t>
      </w:r>
      <w:r w:rsidRPr="00B70B77">
        <w:rPr>
          <w:rStyle w:val="StyleUnderline"/>
        </w:rPr>
        <w:t>, and they dismissed arguments that the order amounted to a religious ban or comparisons between the order and America’s rejection of Jews fleeing Nazi Germany.</w:t>
      </w:r>
      <w:r w:rsidR="00B70B77">
        <w:rPr>
          <w:rStyle w:val="StyleUnderline"/>
        </w:rPr>
        <w:t xml:space="preserve"> </w:t>
      </w:r>
      <w:r w:rsidRPr="00B70B77">
        <w:rPr>
          <w:sz w:val="12"/>
        </w:rPr>
        <w:t>“I don’t think he’s picked out a religion, he’s picked out countries that need more vetting,” retired Army lieutenant colonel Stephen Urban, a Democrat who supported Bernie Sanders in the primary and Trump in the general, tells Newsweek. Urban thinks it’s important to view the immigration order in the context of Trump’s recent directive to hire 5,000 more Border Patrol agents. “</w:t>
      </w:r>
      <w:r w:rsidRPr="00B70B77">
        <w:rPr>
          <w:rStyle w:val="StyleUnderline"/>
        </w:rPr>
        <w:t>I support his policy 100 percent</w:t>
      </w:r>
      <w:r w:rsidRPr="00B70B77">
        <w:rPr>
          <w:sz w:val="12"/>
        </w:rPr>
        <w:t>,” Urban says. “He just wants to have [agents] in place to process people and make sure they’re vetted.”</w:t>
      </w:r>
      <w:r w:rsidR="00B70B77" w:rsidRPr="00B70B77">
        <w:rPr>
          <w:sz w:val="12"/>
        </w:rPr>
        <w:t xml:space="preserve"> </w:t>
      </w:r>
      <w:r w:rsidRPr="00B70B77">
        <w:rPr>
          <w:rStyle w:val="StyleUnderline"/>
        </w:rPr>
        <w:t>Even a Trump</w:t>
      </w:r>
      <w:r w:rsidRPr="00B70B77">
        <w:rPr>
          <w:sz w:val="12"/>
        </w:rPr>
        <w:t xml:space="preserve"> </w:t>
      </w:r>
      <w:r w:rsidRPr="00B70B77">
        <w:rPr>
          <w:rStyle w:val="StyleUnderline"/>
        </w:rPr>
        <w:t>voter whose father immigrated from the Middle East called the motive behind the order “understandable” and says it doesn’t lessen his support for Trump,</w:t>
      </w:r>
      <w:r w:rsidRPr="00B70B77">
        <w:rPr>
          <w:sz w:val="12"/>
        </w:rPr>
        <w:t xml:space="preserve"> though he does think it incorrectly paints too many people as potential enemies. “I don’t agree with it, but I’m not on the protest bandwagon,” says Mark Rabo, 40, a heavy equipment operator in Luzerne County whose father was an immigrant from Jordan. (His mom immigrated from what is now the Czech Republic and voted for Hillary Clinton in November.) “What needs to happen is there needs to be legislation to screen out and vet people who are on a watchlist or part of a known terrorist group.”</w:t>
      </w:r>
    </w:p>
    <w:p w:rsidR="001866B8" w:rsidRDefault="001866B8" w:rsidP="001866B8">
      <w:pPr>
        <w:pStyle w:val="Heading3"/>
      </w:pPr>
      <w:r>
        <w:t>Rhetoric Link</w:t>
      </w:r>
    </w:p>
    <w:p w:rsidR="001866B8" w:rsidRDefault="001866B8" w:rsidP="001866B8">
      <w:pPr>
        <w:pStyle w:val="Heading4"/>
      </w:pPr>
      <w:bookmarkStart w:id="0" w:name="_Hlk515835359"/>
      <w:r>
        <w:t>Demonizing immigrants is key to base support</w:t>
      </w:r>
    </w:p>
    <w:p w:rsidR="001866B8" w:rsidRPr="001866B8" w:rsidRDefault="001866B8" w:rsidP="001866B8">
      <w:r w:rsidRPr="001866B8">
        <w:rPr>
          <w:rStyle w:val="Style13ptBold"/>
        </w:rPr>
        <w:t>Zakaria 5/8</w:t>
      </w:r>
      <w:r>
        <w:t xml:space="preserve"> (2018, Fareed, WP columnist, “Trump pushing immigration crisis to appease base support”, Sun Journal, </w:t>
      </w:r>
      <w:hyperlink r:id="rId54" w:history="1">
        <w:r w:rsidRPr="00D82047">
          <w:rPr>
            <w:rStyle w:val="Hyperlink"/>
          </w:rPr>
          <w:t>http://www.sunjournal.com/trump-pushing-immigration-crisis-to-appease-base-support/</w:t>
        </w:r>
      </w:hyperlink>
      <w:r>
        <w:t xml:space="preserve">) </w:t>
      </w:r>
    </w:p>
    <w:p w:rsidR="001866B8" w:rsidRPr="001866B8" w:rsidRDefault="00382D4D" w:rsidP="001866B8">
      <w:pPr>
        <w:rPr>
          <w:rStyle w:val="StyleUnderline"/>
        </w:rPr>
      </w:pPr>
      <w:r w:rsidRPr="001866B8">
        <w:rPr>
          <w:sz w:val="12"/>
        </w:rPr>
        <w:t xml:space="preserve">Donald </w:t>
      </w:r>
      <w:r w:rsidRPr="001866B8">
        <w:rPr>
          <w:rStyle w:val="Emphasis"/>
          <w:highlight w:val="cyan"/>
        </w:rPr>
        <w:t>Trump</w:t>
      </w:r>
      <w:r w:rsidRPr="001866B8">
        <w:rPr>
          <w:sz w:val="12"/>
        </w:rPr>
        <w:t xml:space="preserve"> has </w:t>
      </w:r>
      <w:r w:rsidRPr="001866B8">
        <w:rPr>
          <w:rStyle w:val="StyleUnderline"/>
          <w:highlight w:val="cyan"/>
        </w:rPr>
        <w:t>claimed</w:t>
      </w:r>
      <w:r w:rsidRPr="001866B8">
        <w:rPr>
          <w:sz w:val="12"/>
        </w:rPr>
        <w:t xml:space="preserve"> that </w:t>
      </w:r>
      <w:r w:rsidRPr="00382D4D">
        <w:rPr>
          <w:rStyle w:val="StyleUnderline"/>
        </w:rPr>
        <w:t>the group of migrants that recently made its way from Central America to the United States symbolizes out-of-control immigration</w:t>
      </w:r>
      <w:r w:rsidRPr="001866B8">
        <w:rPr>
          <w:sz w:val="12"/>
        </w:rPr>
        <w:t xml:space="preserve">, </w:t>
      </w:r>
      <w:r w:rsidRPr="00382D4D">
        <w:rPr>
          <w:rStyle w:val="StyleUnderline"/>
        </w:rPr>
        <w:t>lawlessness and violence besetting the country</w:t>
      </w:r>
      <w:r w:rsidRPr="001866B8">
        <w:rPr>
          <w:sz w:val="12"/>
        </w:rPr>
        <w:t>. “</w:t>
      </w:r>
      <w:r w:rsidRPr="00382D4D">
        <w:rPr>
          <w:rStyle w:val="StyleUnderline"/>
        </w:rPr>
        <w:t>Getting more dangerous. ‘Caravans’ coming</w:t>
      </w:r>
      <w:r w:rsidRPr="001866B8">
        <w:rPr>
          <w:sz w:val="12"/>
        </w:rPr>
        <w:t>,” he tweeted last month. This week, he added: “</w:t>
      </w:r>
      <w:r w:rsidRPr="001866B8">
        <w:rPr>
          <w:rStyle w:val="StyleUnderline"/>
          <w:highlight w:val="cyan"/>
        </w:rPr>
        <w:t>The</w:t>
      </w:r>
      <w:r w:rsidRPr="001866B8">
        <w:rPr>
          <w:sz w:val="12"/>
        </w:rPr>
        <w:t xml:space="preserve"> migrant ‘</w:t>
      </w:r>
      <w:r w:rsidRPr="001866B8">
        <w:rPr>
          <w:rStyle w:val="StyleUnderline"/>
          <w:highlight w:val="cyan"/>
        </w:rPr>
        <w:t>caravan’</w:t>
      </w:r>
      <w:r w:rsidRPr="00382D4D">
        <w:rPr>
          <w:rStyle w:val="StyleUnderline"/>
        </w:rPr>
        <w:t xml:space="preserve"> that is openly defying our border </w:t>
      </w:r>
      <w:r w:rsidRPr="001866B8">
        <w:rPr>
          <w:rStyle w:val="StyleUnderline"/>
          <w:highlight w:val="cyan"/>
        </w:rPr>
        <w:t>shows how</w:t>
      </w:r>
      <w:r w:rsidRPr="00382D4D">
        <w:rPr>
          <w:rStyle w:val="StyleUnderline"/>
        </w:rPr>
        <w:t xml:space="preserve"> </w:t>
      </w:r>
      <w:r w:rsidRPr="001866B8">
        <w:rPr>
          <w:rStyle w:val="Emphasis"/>
          <w:highlight w:val="cyan"/>
        </w:rPr>
        <w:t>weak</w:t>
      </w:r>
      <w:r w:rsidRPr="00382D4D">
        <w:rPr>
          <w:rStyle w:val="StyleUnderline"/>
        </w:rPr>
        <w:t xml:space="preserve"> &amp; ineffective </w:t>
      </w:r>
      <w:r w:rsidRPr="001866B8">
        <w:rPr>
          <w:rStyle w:val="StyleUnderline"/>
          <w:highlight w:val="cyan"/>
        </w:rPr>
        <w:t>U.S. immigration laws are</w:t>
      </w:r>
      <w:r w:rsidRPr="001866B8">
        <w:rPr>
          <w:sz w:val="12"/>
        </w:rPr>
        <w:t>.”</w:t>
      </w:r>
      <w:r w:rsidR="001866B8" w:rsidRPr="001866B8">
        <w:rPr>
          <w:sz w:val="12"/>
        </w:rPr>
        <w:t xml:space="preserve"> </w:t>
      </w:r>
      <w:r w:rsidRPr="001866B8">
        <w:rPr>
          <w:sz w:val="12"/>
        </w:rPr>
        <w:t xml:space="preserve">The facts suggest the opposite. In 2017, according to a U.S. Customs and Border Protection report, </w:t>
      </w:r>
      <w:r w:rsidRPr="001866B8">
        <w:rPr>
          <w:rStyle w:val="StyleUnderline"/>
        </w:rPr>
        <w:t>illegal cross-border migration was at its lowest level on record.</w:t>
      </w:r>
      <w:r w:rsidR="001866B8">
        <w:rPr>
          <w:rStyle w:val="StyleUnderline"/>
        </w:rPr>
        <w:t xml:space="preserve"> </w:t>
      </w:r>
      <w:r w:rsidRPr="001866B8">
        <w:rPr>
          <w:sz w:val="12"/>
        </w:rPr>
        <w:t>Trump, of course, claims that this drop is the result of his policies. Consider this boast from a State of the Union address, that the administration had put “more boots on the Southern border than at any time in our history” and had cut “illegal crossings to their lowest levels in 40 years.” The problem with crediting Trump, however, is that this was the State of the Union delivered in February 2013 – and that the president making the speech was Barack Obama.</w:t>
      </w:r>
      <w:r w:rsidR="001866B8" w:rsidRPr="001866B8">
        <w:rPr>
          <w:sz w:val="12"/>
        </w:rPr>
        <w:t xml:space="preserve"> </w:t>
      </w:r>
      <w:r w:rsidRPr="001866B8">
        <w:rPr>
          <w:sz w:val="12"/>
        </w:rPr>
        <w:t>The decline in illegal immigration has been a two-decade-long trend. Over that time, the number of Border Patrol apprehensions along the Southwest border has dropped by around 80 percent, from 1.6 million in 2000 to 300,000 in 2017.</w:t>
      </w:r>
      <w:r w:rsidR="001866B8" w:rsidRPr="001866B8">
        <w:rPr>
          <w:sz w:val="12"/>
        </w:rPr>
        <w:t xml:space="preserve"> </w:t>
      </w:r>
      <w:r w:rsidRPr="001866B8">
        <w:rPr>
          <w:sz w:val="12"/>
        </w:rPr>
        <w:t xml:space="preserve">As for Mexican migration, even before Trump’s rise, </w:t>
      </w:r>
      <w:r w:rsidRPr="001866B8">
        <w:rPr>
          <w:rStyle w:val="StyleUnderline"/>
        </w:rPr>
        <w:t>more Mexicans were leaving the United States than entering</w:t>
      </w:r>
      <w:r w:rsidRPr="001866B8">
        <w:rPr>
          <w:sz w:val="12"/>
        </w:rPr>
        <w:t>. According to a Pew Research Center study, from 2009 to 2014, 1 million Mexicans and their families (including children born in America) went back to their home country, while 870,000 arrived here.</w:t>
      </w:r>
      <w:r w:rsidR="001866B8" w:rsidRPr="001866B8">
        <w:rPr>
          <w:sz w:val="12"/>
        </w:rPr>
        <w:t xml:space="preserve"> </w:t>
      </w:r>
      <w:r w:rsidRPr="001866B8">
        <w:rPr>
          <w:sz w:val="12"/>
        </w:rPr>
        <w:t>As for that caravan, the more than 1,100 migrants from Central America fleeing poverty, gang violence and repression banded together for safety. They are a peaceful group of mostly women and children. Many will probably end up living in Mexico. A small number, about 200, are expected to apply for asylum in the United States, and past admission rates suggest that only a quarter will be accepted. That is the reality of the supposedly menacing caravan that Trump conjures up.</w:t>
      </w:r>
      <w:r w:rsidR="001866B8" w:rsidRPr="001866B8">
        <w:rPr>
          <w:sz w:val="12"/>
        </w:rPr>
        <w:t xml:space="preserve"> </w:t>
      </w:r>
      <w:r w:rsidRPr="001866B8">
        <w:rPr>
          <w:sz w:val="12"/>
        </w:rPr>
        <w:t xml:space="preserve">And yet, </w:t>
      </w:r>
      <w:r w:rsidRPr="001866B8">
        <w:rPr>
          <w:rStyle w:val="StyleUnderline"/>
          <w:highlight w:val="cyan"/>
        </w:rPr>
        <w:t>Trump is unrelenting in his attacks on these destitute</w:t>
      </w:r>
      <w:r w:rsidRPr="001866B8">
        <w:rPr>
          <w:rStyle w:val="StyleUnderline"/>
        </w:rPr>
        <w:t xml:space="preserve">, defenseless </w:t>
      </w:r>
      <w:r w:rsidRPr="001866B8">
        <w:rPr>
          <w:rStyle w:val="StyleUnderline"/>
          <w:highlight w:val="cyan"/>
        </w:rPr>
        <w:t xml:space="preserve">people. </w:t>
      </w:r>
      <w:r w:rsidRPr="001866B8">
        <w:rPr>
          <w:rStyle w:val="Emphasis"/>
          <w:highlight w:val="cyan"/>
        </w:rPr>
        <w:t>He demonizes them</w:t>
      </w:r>
      <w:r w:rsidRPr="001866B8">
        <w:rPr>
          <w:rStyle w:val="StyleUnderline"/>
          <w:highlight w:val="cyan"/>
        </w:rPr>
        <w:t>, describing them as threats to America</w:t>
      </w:r>
      <w:r w:rsidRPr="001866B8">
        <w:rPr>
          <w:rStyle w:val="StyleUnderline"/>
        </w:rPr>
        <w:t>, symbols of the lawlessness and violence that supposedly pervade the country.</w:t>
      </w:r>
      <w:r w:rsidRPr="001866B8">
        <w:rPr>
          <w:sz w:val="12"/>
        </w:rPr>
        <w:t xml:space="preserve"> (In fact, violent crime in America is down by 66 percent since the early 1990s.)</w:t>
      </w:r>
      <w:r w:rsidR="001866B8" w:rsidRPr="001866B8">
        <w:rPr>
          <w:sz w:val="12"/>
        </w:rPr>
        <w:t xml:space="preserve"> </w:t>
      </w:r>
      <w:r w:rsidRPr="001866B8">
        <w:rPr>
          <w:sz w:val="12"/>
        </w:rPr>
        <w:t xml:space="preserve">Why is he doing this? The most likely answer is that </w:t>
      </w:r>
      <w:r w:rsidRPr="001866B8">
        <w:rPr>
          <w:rStyle w:val="StyleUnderline"/>
        </w:rPr>
        <w:t>he is searching for a strategy for the upcoming midterm elections</w:t>
      </w:r>
      <w:r w:rsidRPr="001866B8">
        <w:rPr>
          <w:sz w:val="12"/>
        </w:rPr>
        <w:t>, which are looking grim for Republicans, who have little to talk about. There is no trillion-dollar infrastructure program. The new tax law is unpopular, seen as largely a giveaway to corporations and the rich. It has not boosted economic growth as promised. Health care is now even more complex, given the partial repeal of Obamacare.</w:t>
      </w:r>
      <w:r w:rsidR="001866B8" w:rsidRPr="001866B8">
        <w:rPr>
          <w:sz w:val="12"/>
        </w:rPr>
        <w:t xml:space="preserve"> </w:t>
      </w:r>
      <w:r w:rsidRPr="001866B8">
        <w:rPr>
          <w:sz w:val="12"/>
        </w:rPr>
        <w:t xml:space="preserve">And then there is Trump’s own approval ratings, lower than any president’s in modern history at this point in his term except Jimmy Carter’s. Oh, and add to that the cloud of the Robert Mueller investigation. </w:t>
      </w:r>
      <w:r w:rsidRPr="001866B8">
        <w:rPr>
          <w:rStyle w:val="StyleUnderline"/>
        </w:rPr>
        <w:t>What is the way out for the Republicans</w:t>
      </w:r>
      <w:r w:rsidRPr="001866B8">
        <w:rPr>
          <w:sz w:val="12"/>
        </w:rPr>
        <w:t>?</w:t>
      </w:r>
      <w:r w:rsidR="001866B8" w:rsidRPr="001866B8">
        <w:rPr>
          <w:sz w:val="12"/>
        </w:rPr>
        <w:t xml:space="preserve"> </w:t>
      </w:r>
      <w:r w:rsidRPr="001866B8">
        <w:rPr>
          <w:rStyle w:val="Emphasis"/>
        </w:rPr>
        <w:t>Focus on the cultural anxieties of the American public</w:t>
      </w:r>
      <w:r w:rsidRPr="001866B8">
        <w:rPr>
          <w:sz w:val="12"/>
        </w:rPr>
        <w:t xml:space="preserve">. </w:t>
      </w:r>
      <w:r w:rsidRPr="001866B8">
        <w:rPr>
          <w:rStyle w:val="StyleUnderline"/>
        </w:rPr>
        <w:t xml:space="preserve">Nothing embodies these anxieties as much as </w:t>
      </w:r>
      <w:r w:rsidRPr="001866B8">
        <w:rPr>
          <w:rStyle w:val="Emphasis"/>
          <w:highlight w:val="cyan"/>
        </w:rPr>
        <w:t>immigration</w:t>
      </w:r>
      <w:r w:rsidRPr="001866B8">
        <w:rPr>
          <w:rStyle w:val="StyleUnderline"/>
        </w:rPr>
        <w:t>.</w:t>
      </w:r>
      <w:r w:rsidRPr="001866B8">
        <w:rPr>
          <w:sz w:val="12"/>
        </w:rPr>
        <w:t xml:space="preserve"> </w:t>
      </w:r>
      <w:r w:rsidRPr="001866B8">
        <w:rPr>
          <w:rStyle w:val="Emphasis"/>
        </w:rPr>
        <w:t xml:space="preserve">It </w:t>
      </w:r>
      <w:r w:rsidRPr="001866B8">
        <w:rPr>
          <w:rStyle w:val="Emphasis"/>
          <w:highlight w:val="cyan"/>
        </w:rPr>
        <w:t>has become a simple catch-all for the swirling mass of fears, particularly among</w:t>
      </w:r>
      <w:r w:rsidRPr="001866B8">
        <w:rPr>
          <w:sz w:val="12"/>
        </w:rPr>
        <w:t xml:space="preserve"> non-college educated whites, </w:t>
      </w:r>
      <w:r w:rsidRPr="001866B8">
        <w:rPr>
          <w:rStyle w:val="Emphasis"/>
          <w:highlight w:val="cyan"/>
        </w:rPr>
        <w:t>Trump’s core base</w:t>
      </w:r>
      <w:r w:rsidRPr="001866B8">
        <w:rPr>
          <w:sz w:val="12"/>
        </w:rPr>
        <w:t>. Trump has often noted how crucial the border wall is to his base, declaring that “</w:t>
      </w:r>
      <w:r w:rsidRPr="001866B8">
        <w:rPr>
          <w:rStyle w:val="StyleUnderline"/>
        </w:rPr>
        <w:t>the thing they want more than anything is the wall</w:t>
      </w:r>
      <w:r w:rsidRPr="001866B8">
        <w:rPr>
          <w:sz w:val="12"/>
        </w:rPr>
        <w:t>.” Indeed, a recent poll indicated that 81 percent of Republicans want the wall to be built.</w:t>
      </w:r>
      <w:r w:rsidR="001866B8" w:rsidRPr="001866B8">
        <w:rPr>
          <w:sz w:val="12"/>
        </w:rPr>
        <w:t xml:space="preserve"> </w:t>
      </w:r>
      <w:r w:rsidRPr="001866B8">
        <w:rPr>
          <w:rStyle w:val="StyleUnderline"/>
        </w:rPr>
        <w:t>In a midterm, in which</w:t>
      </w:r>
      <w:r w:rsidRPr="001866B8">
        <w:rPr>
          <w:rStyle w:val="Emphasis"/>
        </w:rPr>
        <w:t xml:space="preserve"> it is crucial </w:t>
      </w:r>
      <w:r w:rsidRPr="001866B8">
        <w:rPr>
          <w:rStyle w:val="Emphasis"/>
          <w:highlight w:val="cyan"/>
        </w:rPr>
        <w:t>to bring out your most ardent supporters, nothing will work as well as immigration</w:t>
      </w:r>
      <w:r w:rsidRPr="001866B8">
        <w:rPr>
          <w:sz w:val="12"/>
        </w:rPr>
        <w:t>. (Though do not be surprised if Trump also picks a few fights with black athletes or victims of police violence in the coming months.)</w:t>
      </w:r>
      <w:r w:rsidR="001866B8" w:rsidRPr="001866B8">
        <w:rPr>
          <w:sz w:val="12"/>
        </w:rPr>
        <w:t xml:space="preserve"> </w:t>
      </w:r>
      <w:r w:rsidRPr="001866B8">
        <w:rPr>
          <w:sz w:val="12"/>
        </w:rPr>
        <w:t>A new study published by the National Academy of Sciences finds that Trump voters in the 2016 election were motivated less by economic anxiety and more by status anxiety — fears of waning power and status in a changing country. And an earlier PRRI analysis had come to a similar conclusion, highlighting “</w:t>
      </w:r>
      <w:r w:rsidRPr="001866B8">
        <w:rPr>
          <w:rStyle w:val="StyleUnderline"/>
        </w:rPr>
        <w:t>fears about cultural displacement” as the key to understanding the motivation of white, working-class Trump voters.</w:t>
      </w:r>
      <w:r w:rsidR="001866B8">
        <w:rPr>
          <w:rStyle w:val="StyleUnderline"/>
        </w:rPr>
        <w:t xml:space="preserve"> </w:t>
      </w:r>
      <w:r w:rsidRPr="001866B8">
        <w:rPr>
          <w:sz w:val="12"/>
        </w:rPr>
        <w:t xml:space="preserve">Donald Trump may not read academic studies, but </w:t>
      </w:r>
      <w:r w:rsidRPr="001866B8">
        <w:rPr>
          <w:rStyle w:val="StyleUnderline"/>
          <w:highlight w:val="cyan"/>
        </w:rPr>
        <w:t>he</w:t>
      </w:r>
      <w:r w:rsidRPr="001866B8">
        <w:rPr>
          <w:rStyle w:val="StyleUnderline"/>
        </w:rPr>
        <w:t xml:space="preserve"> clearly </w:t>
      </w:r>
      <w:r w:rsidRPr="001866B8">
        <w:rPr>
          <w:rStyle w:val="StyleUnderline"/>
          <w:highlight w:val="cyan"/>
        </w:rPr>
        <w:t>understands</w:t>
      </w:r>
      <w:r w:rsidRPr="001866B8">
        <w:rPr>
          <w:rStyle w:val="StyleUnderline"/>
        </w:rPr>
        <w:t xml:space="preserve"> in his gut </w:t>
      </w:r>
      <w:r w:rsidRPr="001866B8">
        <w:rPr>
          <w:rStyle w:val="StyleUnderline"/>
          <w:highlight w:val="cyan"/>
        </w:rPr>
        <w:t>what stirs his base. And he is determined to inflame these fears</w:t>
      </w:r>
      <w:r w:rsidRPr="001866B8">
        <w:rPr>
          <w:rStyle w:val="StyleUnderline"/>
        </w:rPr>
        <w:t xml:space="preserve"> regardless of the facts or the effect this will have on the country.</w:t>
      </w:r>
    </w:p>
    <w:bookmarkEnd w:id="0"/>
    <w:p w:rsidR="001866B8" w:rsidRDefault="001866B8" w:rsidP="001866B8">
      <w:pPr>
        <w:pStyle w:val="Heading3"/>
      </w:pPr>
      <w:r>
        <w:t>Link UQ</w:t>
      </w:r>
    </w:p>
    <w:p w:rsidR="007D387C" w:rsidRDefault="007D387C" w:rsidP="007D387C">
      <w:pPr>
        <w:pStyle w:val="Heading4"/>
      </w:pPr>
      <w:r>
        <w:t>Trump has followed campaign promises across the board – failures are priced into uniqueness</w:t>
      </w:r>
    </w:p>
    <w:p w:rsidR="007D387C" w:rsidRPr="007D387C" w:rsidRDefault="007D387C" w:rsidP="007D387C">
      <w:r w:rsidRPr="007D387C">
        <w:rPr>
          <w:rStyle w:val="Style13ptBold"/>
        </w:rPr>
        <w:t>Stevenson 18</w:t>
      </w:r>
      <w:r>
        <w:t xml:space="preserve"> (1/18, Chris, international editor, “One year of Trump's America: He has his critics, but the President has kept his biggest promises to supporters”, Independent UK, https://www.independent.co.uk/news/world/americas/us-politics/donald-trump-promises-supporters-first-year-kept-boasting-a8166151.html)</w:t>
      </w:r>
    </w:p>
    <w:p w:rsidR="004F050B" w:rsidRPr="004F050B" w:rsidRDefault="00AD57DA" w:rsidP="004F050B">
      <w:pPr>
        <w:rPr>
          <w:sz w:val="12"/>
        </w:rPr>
      </w:pPr>
      <w:r w:rsidRPr="007D387C">
        <w:rPr>
          <w:sz w:val="12"/>
        </w:rPr>
        <w:t xml:space="preserve">Despite controversy never being far away from Donald </w:t>
      </w:r>
      <w:r w:rsidRPr="00AD57DA">
        <w:rPr>
          <w:rStyle w:val="Emphasis"/>
        </w:rPr>
        <w:t>Trump</w:t>
      </w:r>
      <w:r w:rsidRPr="007D387C">
        <w:rPr>
          <w:sz w:val="12"/>
        </w:rPr>
        <w:t xml:space="preserve">’s presidency, it is clear that he </w:t>
      </w:r>
      <w:r w:rsidRPr="00AD57DA">
        <w:rPr>
          <w:rStyle w:val="Emphasis"/>
        </w:rPr>
        <w:t>has not forgotten the promises that he made to his base during the election campaign.</w:t>
      </w:r>
      <w:r w:rsidR="007D387C">
        <w:rPr>
          <w:rStyle w:val="Emphasis"/>
        </w:rPr>
        <w:t xml:space="preserve"> </w:t>
      </w:r>
      <w:r w:rsidRPr="007D387C">
        <w:rPr>
          <w:sz w:val="12"/>
        </w:rPr>
        <w:t>While a number of initiatives have stalled, Mr Trump has at least looked like trying to follow through on most of his bigger claims, and has excuses ready for any that have not worked out.</w:t>
      </w:r>
      <w:r w:rsidR="007D387C" w:rsidRPr="007D387C">
        <w:rPr>
          <w:sz w:val="12"/>
        </w:rPr>
        <w:t xml:space="preserve"> </w:t>
      </w:r>
      <w:r w:rsidRPr="00AD57DA">
        <w:rPr>
          <w:rStyle w:val="StyleUnderline"/>
        </w:rPr>
        <w:t>For his supporters there is certainly enough to be content with</w:t>
      </w:r>
      <w:r w:rsidRPr="007D387C">
        <w:rPr>
          <w:sz w:val="12"/>
        </w:rPr>
        <w:t>, even if the President’s overall poll numbers are some of the lowest seen for a White House incumbent at the end of their first year.</w:t>
      </w:r>
      <w:r w:rsidR="007D387C" w:rsidRPr="007D387C">
        <w:rPr>
          <w:sz w:val="12"/>
        </w:rPr>
        <w:t xml:space="preserve"> </w:t>
      </w:r>
      <w:r w:rsidRPr="007D387C">
        <w:rPr>
          <w:sz w:val="12"/>
        </w:rPr>
        <w:t>Trump the crowd pleaser</w:t>
      </w:r>
      <w:r w:rsidR="007D387C" w:rsidRPr="007D387C">
        <w:rPr>
          <w:sz w:val="12"/>
        </w:rPr>
        <w:t xml:space="preserve"> </w:t>
      </w:r>
      <w:r w:rsidRPr="007D387C">
        <w:rPr>
          <w:rStyle w:val="StyleUnderline"/>
        </w:rPr>
        <w:t xml:space="preserve">Many of Mr Trump’s biggest campaign promises were made at the large rallies that became the backbone of his push to victory in 2016. His first 12 months in the White House have seen </w:t>
      </w:r>
      <w:r w:rsidRPr="007D387C">
        <w:rPr>
          <w:rStyle w:val="Emphasis"/>
        </w:rPr>
        <w:t>demonstrable progress on these fronts</w:t>
      </w:r>
      <w:r w:rsidRPr="007D387C">
        <w:rPr>
          <w:sz w:val="12"/>
        </w:rPr>
        <w:t xml:space="preserve">, </w:t>
      </w:r>
      <w:r w:rsidRPr="007D387C">
        <w:rPr>
          <w:rStyle w:val="StyleUnderline"/>
        </w:rPr>
        <w:t>even if critics would say that, in the main, they represent broad-stroke moves and temporary fixes rather than detail-orientated legislation.</w:t>
      </w:r>
      <w:r w:rsidR="007D387C">
        <w:rPr>
          <w:rStyle w:val="StyleUnderline"/>
        </w:rPr>
        <w:t xml:space="preserve"> </w:t>
      </w:r>
      <w:r w:rsidRPr="007D387C">
        <w:rPr>
          <w:rStyle w:val="StyleUnderline"/>
        </w:rPr>
        <w:t xml:space="preserve">Four big ticket items he has made clear priorities are </w:t>
      </w:r>
      <w:r w:rsidRPr="007D387C">
        <w:rPr>
          <w:rStyle w:val="Emphasis"/>
        </w:rPr>
        <w:t>pulling out of the Paris</w:t>
      </w:r>
      <w:r w:rsidRPr="007D387C">
        <w:rPr>
          <w:rStyle w:val="StyleUnderline"/>
        </w:rPr>
        <w:t xml:space="preserve"> climate </w:t>
      </w:r>
      <w:r w:rsidRPr="007D387C">
        <w:rPr>
          <w:rStyle w:val="Emphasis"/>
        </w:rPr>
        <w:t>accord</w:t>
      </w:r>
      <w:r w:rsidRPr="007D387C">
        <w:rPr>
          <w:rStyle w:val="StyleUnderline"/>
        </w:rPr>
        <w:t>; pulling out or renegotiating the Trans-Pacific Partnership (</w:t>
      </w:r>
      <w:r w:rsidRPr="007D387C">
        <w:rPr>
          <w:rStyle w:val="Emphasis"/>
        </w:rPr>
        <w:t>TPP</w:t>
      </w:r>
      <w:r w:rsidRPr="007D387C">
        <w:rPr>
          <w:rStyle w:val="StyleUnderline"/>
        </w:rPr>
        <w:t xml:space="preserve">) and the North American Free Trade Agreement (Nafta) deals; </w:t>
      </w:r>
      <w:r w:rsidRPr="007D387C">
        <w:rPr>
          <w:rStyle w:val="Emphasis"/>
        </w:rPr>
        <w:t>deregulation</w:t>
      </w:r>
      <w:r w:rsidRPr="007D387C">
        <w:rPr>
          <w:rStyle w:val="StyleUnderline"/>
        </w:rPr>
        <w:t xml:space="preserve"> of the government and industry </w:t>
      </w:r>
      <w:r w:rsidRPr="007D387C">
        <w:rPr>
          <w:rStyle w:val="Emphasis"/>
        </w:rPr>
        <w:t>and naming Jerusalem as the capital of Israel</w:t>
      </w:r>
      <w:r w:rsidRPr="007D387C">
        <w:rPr>
          <w:rStyle w:val="StyleUnderline"/>
        </w:rPr>
        <w:t>.</w:t>
      </w:r>
      <w:r w:rsidR="007D387C">
        <w:rPr>
          <w:rStyle w:val="StyleUnderline"/>
        </w:rPr>
        <w:t xml:space="preserve"> </w:t>
      </w:r>
      <w:r w:rsidRPr="007D387C">
        <w:rPr>
          <w:sz w:val="12"/>
        </w:rPr>
        <w:t>Pulling out of the Paris accord, which aims to limit global warming to 1.5C, was one of the main facets of Mr Trump’s “America First” policy and it caused major consternation with allies, particularly in Europe.</w:t>
      </w:r>
      <w:r w:rsidR="007D387C" w:rsidRPr="007D387C">
        <w:rPr>
          <w:sz w:val="12"/>
        </w:rPr>
        <w:t xml:space="preserve"> </w:t>
      </w:r>
      <w:r w:rsidRPr="007D387C">
        <w:rPr>
          <w:sz w:val="12"/>
        </w:rPr>
        <w:t>He called the agreement bad for American workers, and while he has later spoken about being able to rejoin the deal, he said he would only do so on favourable terms for America. The pledge went hand in hand with the President rolling back environmental legislation put in place by his predecessor Barack Obama, including allowing drilling in areas like the Alaska National Wildlife Refuge, in order to increase energy production of coal, oil and gas.</w:t>
      </w:r>
      <w:r w:rsidR="007D387C" w:rsidRPr="007D387C">
        <w:rPr>
          <w:sz w:val="12"/>
        </w:rPr>
        <w:t xml:space="preserve"> </w:t>
      </w:r>
      <w:r w:rsidRPr="007D387C">
        <w:rPr>
          <w:rStyle w:val="StyleUnderline"/>
        </w:rPr>
        <w:t>Mr Trump has claimed success in these areas</w:t>
      </w:r>
      <w:r w:rsidRPr="007D387C">
        <w:rPr>
          <w:sz w:val="12"/>
        </w:rPr>
        <w:t>, and there is no doubt that legislation is being stripped away, but increases in production predated his administration and there is little sign yet of money allocated to Paris being funnelled into these areas.</w:t>
      </w:r>
      <w:r w:rsidR="007D387C" w:rsidRPr="007D387C">
        <w:rPr>
          <w:sz w:val="12"/>
        </w:rPr>
        <w:t xml:space="preserve"> </w:t>
      </w:r>
      <w:r w:rsidRPr="007D387C">
        <w:rPr>
          <w:sz w:val="12"/>
        </w:rPr>
        <w:t xml:space="preserve">On the trade deals, Nafta is still being negotiated with Canada and Mexico but Mr Trump has kept up his hardline rhetoric on the issue. </w:t>
      </w:r>
      <w:r w:rsidRPr="007D387C">
        <w:rPr>
          <w:rStyle w:val="StyleUnderline"/>
        </w:rPr>
        <w:t>As for TPP</w:t>
      </w:r>
      <w:r w:rsidRPr="007D387C">
        <w:rPr>
          <w:sz w:val="12"/>
        </w:rPr>
        <w:t xml:space="preserve">, it was actually an easy promise to keep as Congress was unlikely to ratify the deal anyway – but Mr </w:t>
      </w:r>
      <w:r w:rsidRPr="007D387C">
        <w:rPr>
          <w:rStyle w:val="StyleUnderline"/>
        </w:rPr>
        <w:t>Trump was able to claim it as a key victory to his supporter base</w:t>
      </w:r>
      <w:r w:rsidRPr="007D387C">
        <w:rPr>
          <w:sz w:val="12"/>
        </w:rPr>
        <w:t>.</w:t>
      </w:r>
      <w:r w:rsidR="007D387C" w:rsidRPr="007D387C">
        <w:rPr>
          <w:sz w:val="12"/>
        </w:rPr>
        <w:t xml:space="preserve"> </w:t>
      </w:r>
      <w:r w:rsidRPr="007D387C">
        <w:rPr>
          <w:sz w:val="12"/>
        </w:rPr>
        <w:t>On government deregulation, while some efforts are being challenged in the courts, there are moves to cut red tape in the areas of finance and labour, as well as the previously mentioned environment measures. A government hiring freeze, which was included as part of the deregulation pledge, was also enacted. However, that restriction was later lifted, and while the government has 16,000 fewer jobs since Mr Trump took office, that equates to only 1 per cent of the total number.</w:t>
      </w:r>
      <w:r w:rsidR="007D387C" w:rsidRPr="007D387C">
        <w:rPr>
          <w:sz w:val="12"/>
        </w:rPr>
        <w:t xml:space="preserve"> </w:t>
      </w:r>
      <w:r w:rsidRPr="007D387C">
        <w:rPr>
          <w:rStyle w:val="StyleUnderline"/>
        </w:rPr>
        <w:t>As for Jerusalem</w:t>
      </w:r>
      <w:r w:rsidRPr="007D387C">
        <w:rPr>
          <w:sz w:val="12"/>
        </w:rPr>
        <w:t xml:space="preserve">, it is another promise that has sparked howls of protest from around the word, and moving the US Embassy from Tel Aviv to the city is a longer-term aim than Mr Trump may have led supporters to believe – but it again shows that </w:t>
      </w:r>
      <w:r w:rsidRPr="007D387C">
        <w:rPr>
          <w:rStyle w:val="StyleUnderline"/>
        </w:rPr>
        <w:t>he means business</w:t>
      </w:r>
      <w:r w:rsidRPr="007D387C">
        <w:rPr>
          <w:sz w:val="12"/>
        </w:rPr>
        <w:t>.</w:t>
      </w:r>
      <w:r w:rsidR="007D387C" w:rsidRPr="007D387C">
        <w:rPr>
          <w:sz w:val="12"/>
        </w:rPr>
        <w:t xml:space="preserve"> </w:t>
      </w:r>
      <w:r w:rsidRPr="007D387C">
        <w:rPr>
          <w:rStyle w:val="StyleUnderline"/>
        </w:rPr>
        <w:t>One other success to shout about, that may not have been at the top of the agenda, is the judiciary, where Mr Trump had Neil Gorsuch placed on the bench at the Supreme Court and dozens more judge nominations are now sitting at courts throughout the American system.</w:t>
      </w:r>
      <w:r w:rsidRPr="007D387C">
        <w:rPr>
          <w:sz w:val="12"/>
        </w:rPr>
        <w:t xml:space="preserve"> There have been a number of cases where nominees have had to withdraw over claims of previous comments made, or lack of experience – but it is an area </w:t>
      </w:r>
      <w:r w:rsidRPr="007D387C">
        <w:rPr>
          <w:rStyle w:val="Emphasis"/>
        </w:rPr>
        <w:t>his supporters will be happy</w:t>
      </w:r>
      <w:r w:rsidRPr="007D387C">
        <w:rPr>
          <w:sz w:val="12"/>
        </w:rPr>
        <w:t xml:space="preserve"> with.</w:t>
      </w:r>
      <w:r w:rsidR="007D387C" w:rsidRPr="007D387C">
        <w:rPr>
          <w:sz w:val="12"/>
        </w:rPr>
        <w:t xml:space="preserve"> </w:t>
      </w:r>
      <w:r w:rsidRPr="007D387C">
        <w:rPr>
          <w:sz w:val="12"/>
        </w:rPr>
        <w:t xml:space="preserve">On the economy and taxes, it is clear that </w:t>
      </w:r>
      <w:r w:rsidRPr="007D387C">
        <w:rPr>
          <w:rStyle w:val="StyleUnderline"/>
        </w:rPr>
        <w:t>American markets have increased under his tenure</w:t>
      </w:r>
      <w:r w:rsidRPr="007D387C">
        <w:rPr>
          <w:sz w:val="12"/>
        </w:rPr>
        <w:t xml:space="preserve">, and employment figures are looking healthy, although critics will point to the fact that Obama made big gains at various points of his administration. But Mr Trump has always said he wanted to create jobs and push the economy on and will happily tout such numbers. </w:t>
      </w:r>
      <w:r w:rsidRPr="007D387C">
        <w:rPr>
          <w:rStyle w:val="StyleUnderline"/>
        </w:rPr>
        <w:t xml:space="preserve">He also managed to sign through a </w:t>
      </w:r>
      <w:r w:rsidRPr="007D387C">
        <w:rPr>
          <w:rStyle w:val="Emphasis"/>
        </w:rPr>
        <w:t>tax reform</w:t>
      </w:r>
      <w:r w:rsidRPr="007D387C">
        <w:rPr>
          <w:rStyle w:val="StyleUnderline"/>
        </w:rPr>
        <w:t xml:space="preserve"> bill</w:t>
      </w:r>
      <w:r w:rsidRPr="007D387C">
        <w:rPr>
          <w:sz w:val="12"/>
        </w:rPr>
        <w:t xml:space="preserve"> that has made the biggest changes to the tax code in nearly three decades. The changes see many of the benefits fall on the rich, but Mr Trump and the Republicans have been sure to talk about money going back into the pockets of American families – and this will happen to an extent.</w:t>
      </w:r>
      <w:r w:rsidR="007D387C" w:rsidRPr="007D387C">
        <w:rPr>
          <w:sz w:val="12"/>
        </w:rPr>
        <w:t xml:space="preserve"> </w:t>
      </w:r>
      <w:r w:rsidRPr="007D387C">
        <w:rPr>
          <w:sz w:val="12"/>
        </w:rPr>
        <w:t>Trump the pragmatist</w:t>
      </w:r>
      <w:r w:rsidR="007D387C" w:rsidRPr="007D387C">
        <w:rPr>
          <w:sz w:val="12"/>
        </w:rPr>
        <w:t xml:space="preserve"> </w:t>
      </w:r>
      <w:r w:rsidRPr="007D387C">
        <w:rPr>
          <w:sz w:val="12"/>
        </w:rPr>
        <w:t>There are some policies the President has seen fit to modify or quietly drop, such as congressional term limits. But in other cases Mr Trump has appeared to bow to global events. He had promised to supporters he could label China as a currency manipulator, another big promise that has fallen by the wayside. He has repeatedly berated the “unfair” nature of the trade relationship with China as he did during the campaign, but it has taken a back seat to getting support for dealing with the threat from North Korea. There will probably be more of this in 2018 if Mr Trump finds he has trouble pushing things through Congress as we approach the midterm elections in November – he may cite the need for “bipartisanship” as the cause.</w:t>
      </w:r>
      <w:r w:rsidR="007D387C" w:rsidRPr="007D387C">
        <w:rPr>
          <w:sz w:val="12"/>
        </w:rPr>
        <w:t xml:space="preserve"> </w:t>
      </w:r>
      <w:r w:rsidRPr="007D387C">
        <w:rPr>
          <w:sz w:val="12"/>
        </w:rPr>
        <w:t>Trump the victim</w:t>
      </w:r>
      <w:r w:rsidR="007D387C" w:rsidRPr="007D387C">
        <w:rPr>
          <w:sz w:val="12"/>
        </w:rPr>
        <w:t xml:space="preserve"> </w:t>
      </w:r>
      <w:r w:rsidRPr="007D387C">
        <w:rPr>
          <w:rStyle w:val="StyleUnderline"/>
        </w:rPr>
        <w:t xml:space="preserve">On many of the promises that have stalled, Mr Trump has been clear about the reason for why </w:t>
      </w:r>
      <w:r w:rsidRPr="007D387C">
        <w:rPr>
          <w:rStyle w:val="Emphasis"/>
        </w:rPr>
        <w:t>– issues with Congress, or the US courts</w:t>
      </w:r>
      <w:r w:rsidRPr="007D387C">
        <w:rPr>
          <w:sz w:val="12"/>
        </w:rPr>
        <w:t xml:space="preserve">. </w:t>
      </w:r>
      <w:r w:rsidRPr="007D387C">
        <w:rPr>
          <w:rStyle w:val="Emphasis"/>
        </w:rPr>
        <w:t>Image is everything for this president and he has tried to keep his hands clean</w:t>
      </w:r>
      <w:r w:rsidRPr="007D387C">
        <w:rPr>
          <w:rStyle w:val="StyleUnderline"/>
        </w:rPr>
        <w:t>. The first major failure was</w:t>
      </w:r>
      <w:r w:rsidRPr="007D387C">
        <w:rPr>
          <w:sz w:val="12"/>
        </w:rPr>
        <w:t xml:space="preserve"> the repeal and replace of Mr Obama’s signature healthcare legislative, the Affordable Care Act or </w:t>
      </w:r>
      <w:r w:rsidRPr="007D387C">
        <w:rPr>
          <w:rStyle w:val="StyleUnderline"/>
        </w:rPr>
        <w:t>Obamacare</w:t>
      </w:r>
      <w:r w:rsidRPr="007D387C">
        <w:rPr>
          <w:sz w:val="12"/>
        </w:rPr>
        <w:t xml:space="preserve">. Two tries at getting it through Congress did not work, but Mr </w:t>
      </w:r>
      <w:r w:rsidRPr="007D387C">
        <w:rPr>
          <w:rStyle w:val="StyleUnderline"/>
        </w:rPr>
        <w:t>Trump put the blame firmly at the door of Republican leadership in Congress</w:t>
      </w:r>
      <w:r w:rsidRPr="007D387C">
        <w:rPr>
          <w:sz w:val="12"/>
        </w:rPr>
        <w:t xml:space="preserve"> – especially with the party controlling both chambers – and said that there was little more that could be done. Removing some elements of Obamacare as part of the tax reform bill have helped soothe that particular wound, but there is sure to be another push this year.</w:t>
      </w:r>
      <w:r w:rsidR="007D387C" w:rsidRPr="007D387C">
        <w:rPr>
          <w:sz w:val="12"/>
        </w:rPr>
        <w:t xml:space="preserve"> </w:t>
      </w:r>
      <w:r w:rsidRPr="007D387C">
        <w:rPr>
          <w:sz w:val="12"/>
        </w:rPr>
        <w:t>On an increase in both military spending and infrastructure, both are part of budget negotiations that are still causing trouble in Congress, giving Mr Trump another excuse for the lack of movement on those issues.</w:t>
      </w:r>
      <w:r w:rsidR="007D387C" w:rsidRPr="007D387C">
        <w:rPr>
          <w:sz w:val="12"/>
        </w:rPr>
        <w:t xml:space="preserve"> </w:t>
      </w:r>
      <w:r w:rsidRPr="007D387C">
        <w:rPr>
          <w:rStyle w:val="Emphasis"/>
        </w:rPr>
        <w:t>The other big area is immigration</w:t>
      </w:r>
      <w:r w:rsidRPr="007D387C">
        <w:rPr>
          <w:sz w:val="12"/>
        </w:rPr>
        <w:t xml:space="preserve">. Mr </w:t>
      </w:r>
      <w:r w:rsidRPr="007D387C">
        <w:rPr>
          <w:rStyle w:val="StyleUnderline"/>
        </w:rPr>
        <w:t>Trump has had a number of attempts at a ban on people travelling to the US from a number of Muslim-majority countries</w:t>
      </w:r>
      <w:r w:rsidRPr="007D387C">
        <w:rPr>
          <w:sz w:val="12"/>
        </w:rPr>
        <w:t xml:space="preserve"> struck down by the courts – anger at which he has made known on Twitter, but a third iteration of the order is currently allowed to be put into effect while the issue heads towards the Supreme Court. </w:t>
      </w:r>
      <w:r w:rsidRPr="007D387C">
        <w:rPr>
          <w:rStyle w:val="Emphasis"/>
        </w:rPr>
        <w:t>Flashy raids and detentions of illegal immigrants have</w:t>
      </w:r>
      <w:r w:rsidRPr="007D387C">
        <w:rPr>
          <w:sz w:val="12"/>
        </w:rPr>
        <w:t xml:space="preserve"> also </w:t>
      </w:r>
      <w:r w:rsidRPr="007D387C">
        <w:rPr>
          <w:rStyle w:val="Emphasis"/>
        </w:rPr>
        <w:t>made</w:t>
      </w:r>
      <w:r w:rsidRPr="007D387C">
        <w:rPr>
          <w:sz w:val="12"/>
        </w:rPr>
        <w:t xml:space="preserve"> the </w:t>
      </w:r>
      <w:r w:rsidRPr="007D387C">
        <w:rPr>
          <w:rStyle w:val="Emphasis"/>
        </w:rPr>
        <w:t>news</w:t>
      </w:r>
      <w:r w:rsidRPr="007D387C">
        <w:rPr>
          <w:sz w:val="12"/>
        </w:rPr>
        <w:t xml:space="preserve">. Mr </w:t>
      </w:r>
      <w:r w:rsidRPr="007D387C">
        <w:rPr>
          <w:rStyle w:val="Emphasis"/>
        </w:rPr>
        <w:t>Trump followed through on a promise to dismantle</w:t>
      </w:r>
      <w:r w:rsidRPr="007D387C">
        <w:rPr>
          <w:sz w:val="12"/>
        </w:rPr>
        <w:t xml:space="preserve"> the </w:t>
      </w:r>
      <w:r w:rsidRPr="007D387C">
        <w:rPr>
          <w:rStyle w:val="StyleUnderline"/>
        </w:rPr>
        <w:t>D</w:t>
      </w:r>
      <w:r w:rsidRPr="007D387C">
        <w:rPr>
          <w:sz w:val="12"/>
        </w:rPr>
        <w:t xml:space="preserve">eferred </w:t>
      </w:r>
      <w:r w:rsidRPr="007D387C">
        <w:rPr>
          <w:rStyle w:val="StyleUnderline"/>
        </w:rPr>
        <w:t>A</w:t>
      </w:r>
      <w:r w:rsidRPr="007D387C">
        <w:rPr>
          <w:sz w:val="12"/>
        </w:rPr>
        <w:t xml:space="preserve">ction for </w:t>
      </w:r>
      <w:r w:rsidRPr="007D387C">
        <w:rPr>
          <w:rStyle w:val="StyleUnderline"/>
        </w:rPr>
        <w:t>C</w:t>
      </w:r>
      <w:r w:rsidRPr="007D387C">
        <w:rPr>
          <w:sz w:val="12"/>
        </w:rPr>
        <w:t xml:space="preserve">hildren </w:t>
      </w:r>
      <w:r w:rsidRPr="007D387C">
        <w:rPr>
          <w:rStyle w:val="StyleUnderline"/>
        </w:rPr>
        <w:t>A</w:t>
      </w:r>
      <w:r w:rsidRPr="007D387C">
        <w:rPr>
          <w:sz w:val="12"/>
        </w:rPr>
        <w:t>rrivals programme which Mr Obama had put in place to protect young illegal immigrants brought to the country as children from deportation. However, that is also going through the courts and the Democrats have dug in their heels to make sure protections for those left in limbo, by the ending of the programme, are tied to any new immigration legislation.</w:t>
      </w:r>
      <w:r w:rsidR="007D387C" w:rsidRPr="007D387C">
        <w:rPr>
          <w:sz w:val="12"/>
        </w:rPr>
        <w:t xml:space="preserve"> </w:t>
      </w:r>
      <w:r w:rsidRPr="007D387C">
        <w:rPr>
          <w:sz w:val="12"/>
        </w:rPr>
        <w:t>John Kelly says Donald Trump has changed his view on the border wall</w:t>
      </w:r>
      <w:r w:rsidR="007D387C" w:rsidRPr="007D387C">
        <w:rPr>
          <w:sz w:val="12"/>
        </w:rPr>
        <w:t xml:space="preserve"> </w:t>
      </w:r>
      <w:r w:rsidRPr="007D387C">
        <w:rPr>
          <w:sz w:val="12"/>
        </w:rPr>
        <w:t xml:space="preserve">Such legislation is a key part of Mr Trump’s promise to keep America safe, and </w:t>
      </w:r>
      <w:r w:rsidRPr="007D387C">
        <w:rPr>
          <w:rStyle w:val="StyleUnderline"/>
        </w:rPr>
        <w:t>the border wall</w:t>
      </w:r>
      <w:r w:rsidRPr="007D387C">
        <w:rPr>
          <w:sz w:val="12"/>
        </w:rPr>
        <w:t xml:space="preserve"> with Mexico is the crown jewel in that plan. Mr Trump tweeted on Thursday that his plan on the wall had “never changed or evolved” and he repeated his claim that Mexico will pay. That </w:t>
      </w:r>
      <w:r w:rsidRPr="007D387C">
        <w:rPr>
          <w:rStyle w:val="StyleUnderline"/>
        </w:rPr>
        <w:t xml:space="preserve">was a promise that always received big cheers on the campaign trail </w:t>
      </w:r>
      <w:r w:rsidRPr="007D387C">
        <w:rPr>
          <w:sz w:val="12"/>
        </w:rPr>
        <w:t xml:space="preserve">but has been rubbished by Democrats and Mexico itself. </w:t>
      </w:r>
      <w:r w:rsidRPr="007D387C">
        <w:rPr>
          <w:rStyle w:val="StyleUnderline"/>
        </w:rPr>
        <w:t>It</w:t>
      </w:r>
      <w:r w:rsidRPr="007D387C">
        <w:rPr>
          <w:sz w:val="12"/>
        </w:rPr>
        <w:t xml:space="preserve"> still </w:t>
      </w:r>
      <w:r w:rsidRPr="007D387C">
        <w:rPr>
          <w:rStyle w:val="StyleUnderline"/>
        </w:rPr>
        <w:t>looks like a tough fight</w:t>
      </w:r>
      <w:r w:rsidRPr="007D387C">
        <w:rPr>
          <w:sz w:val="12"/>
        </w:rPr>
        <w:t xml:space="preserve"> – but one </w:t>
      </w:r>
      <w:r w:rsidRPr="007D387C">
        <w:rPr>
          <w:rStyle w:val="StyleUnderline"/>
        </w:rPr>
        <w:t>the President is adamant he will win</w:t>
      </w:r>
      <w:r w:rsidRPr="007D387C">
        <w:rPr>
          <w:sz w:val="12"/>
        </w:rPr>
        <w:t>. If the wall promise falls flat, it would probably be very damaging to his standing with his base.</w:t>
      </w:r>
      <w:r w:rsidR="007D387C" w:rsidRPr="007D387C">
        <w:rPr>
          <w:sz w:val="12"/>
        </w:rPr>
        <w:t xml:space="preserve"> </w:t>
      </w:r>
      <w:r w:rsidRPr="007D387C">
        <w:rPr>
          <w:sz w:val="12"/>
        </w:rPr>
        <w:t>Trump the boaster</w:t>
      </w:r>
      <w:r w:rsidR="007D387C" w:rsidRPr="007D387C">
        <w:rPr>
          <w:sz w:val="12"/>
        </w:rPr>
        <w:t xml:space="preserve"> </w:t>
      </w:r>
      <w:r w:rsidRPr="007D387C">
        <w:rPr>
          <w:sz w:val="12"/>
        </w:rPr>
        <w:t>Mr Trump’s biggest boast was that, as an outsider, he would “drain the swamp” in Washington. However, bar imposing a five-year ban on presidential appointees going to work as lobbyists, along with a lifetime ban on lobbying for foreign governments, the “revolving door” still appears to be heading one way – with a number of Trump political appointees being former corporate lobbyists. For example in the Environmental Protection Agency, up to a third of appointees have come from industries such as oil, gas and coal.</w:t>
      </w:r>
      <w:r w:rsidR="007D387C" w:rsidRPr="007D387C">
        <w:rPr>
          <w:sz w:val="12"/>
        </w:rPr>
        <w:t xml:space="preserve"> </w:t>
      </w:r>
      <w:r w:rsidRPr="007D387C">
        <w:rPr>
          <w:sz w:val="12"/>
        </w:rPr>
        <w:t>“2017 was a year of tremendous achievement, monumental achievement, actually,” Mr Trump told members of his cabinet last week. “I don’t think any administration has ever done what we’ve done and what we’ve accomplished in its first year.” However, while Mr Trump has boasted of signing 80 pieces of legislation into law, there is little of consequence in that pile outside of what has been outlined above.</w:t>
      </w:r>
      <w:r w:rsidR="007D387C" w:rsidRPr="007D387C">
        <w:rPr>
          <w:sz w:val="12"/>
        </w:rPr>
        <w:t xml:space="preserve"> </w:t>
      </w:r>
      <w:r w:rsidRPr="007D387C">
        <w:rPr>
          <w:sz w:val="12"/>
        </w:rPr>
        <w:t xml:space="preserve">Having said that, despite the hyperbole, </w:t>
      </w:r>
      <w:r w:rsidRPr="007D387C">
        <w:rPr>
          <w:rStyle w:val="Emphasis"/>
        </w:rPr>
        <w:t>there is plenty about what Mr Trump has put in motion that has kept his supporters happy.</w:t>
      </w:r>
    </w:p>
    <w:p w:rsidR="00BA09D5" w:rsidRDefault="00BA09D5" w:rsidP="00BA09D5">
      <w:pPr>
        <w:pStyle w:val="Heading3"/>
      </w:pPr>
      <w:r>
        <w:t>A2: Link Turn</w:t>
      </w:r>
    </w:p>
    <w:p w:rsidR="00BA09D5" w:rsidRDefault="00BA09D5" w:rsidP="00BA09D5">
      <w:pPr>
        <w:pStyle w:val="Heading4"/>
      </w:pPr>
      <w:r>
        <w:t xml:space="preserve">Trump changed the game – </w:t>
      </w:r>
      <w:r w:rsidRPr="00A17D95">
        <w:rPr>
          <w:i/>
        </w:rPr>
        <w:t>his base</w:t>
      </w:r>
      <w:r>
        <w:t xml:space="preserve"> hates legal immigration</w:t>
      </w:r>
    </w:p>
    <w:p w:rsidR="00BA09D5" w:rsidRPr="00A17D95" w:rsidRDefault="00BA09D5" w:rsidP="00BA09D5">
      <w:r w:rsidRPr="00A17D95">
        <w:rPr>
          <w:rStyle w:val="Style13ptBold"/>
        </w:rPr>
        <w:t>Lind 18</w:t>
      </w:r>
      <w:r>
        <w:t xml:space="preserve"> (2/14, Dara, Vox Senior Reporter, “The immigration battle Donald Trump has already won”, Vox, https://www.vox.com/2018/2/14/17012358/immigration-congress-trump-daca)</w:t>
      </w:r>
    </w:p>
    <w:p w:rsidR="00BA09D5" w:rsidRPr="00C050FC" w:rsidRDefault="00BA09D5" w:rsidP="00BA09D5">
      <w:pPr>
        <w:rPr>
          <w:sz w:val="12"/>
        </w:rPr>
      </w:pPr>
      <w:r w:rsidRPr="008A7E70">
        <w:rPr>
          <w:rStyle w:val="StyleUnderline"/>
        </w:rPr>
        <w:t>Remember when both parties liked legal immigration</w:t>
      </w:r>
      <w:r w:rsidRPr="00C050FC">
        <w:rPr>
          <w:rStyle w:val="StyleUnderline"/>
        </w:rPr>
        <w:t>? Way back in ... 2015</w:t>
      </w:r>
      <w:r w:rsidRPr="00C050FC">
        <w:rPr>
          <w:sz w:val="12"/>
        </w:rPr>
        <w:t xml:space="preserve">? For more than a decade — ever since the Bush administration failed to pass comprehensive immigration reform in 2006 and 2007 — conventional wisdom has said that Congress can’t pass immigration bills because of the “amnesty” problem. Any proposal to legalize some or all of the 11 million unauthorized immigrants living in the US would be toxic to many Republicans; any proposal without any legalization would be toxic to many Democrats. Rahm Emanuel, who was chief of staff in the early years of the Obama White House, famously said that “immigration is the third rail of politics,” but he meant unauthorized immigration (or rather, what to do about unauthorized immigrants). Legal immigration was a tricky policy issue that business and labor fought over, but it wasn’t going to cost any votes on the Senate floor or in elections. That era is over. </w:t>
      </w:r>
      <w:r w:rsidRPr="00C050FC">
        <w:rPr>
          <w:rStyle w:val="StyleUnderline"/>
        </w:rPr>
        <w:t>In the midst of a messy Senate debate over immigration policy, it’s now clear that the most contentious question in Congress is one that’s been dormant in legislative fights for years: whether or not to cut legal immigration.</w:t>
      </w:r>
      <w:r>
        <w:rPr>
          <w:rStyle w:val="StyleUnderline"/>
        </w:rPr>
        <w:t xml:space="preserve"> </w:t>
      </w:r>
      <w:r w:rsidRPr="00C050FC">
        <w:rPr>
          <w:rStyle w:val="StyleUnderline"/>
        </w:rPr>
        <w:t xml:space="preserve">This is almost entirely the doing of </w:t>
      </w:r>
      <w:r w:rsidRPr="00C050FC">
        <w:rPr>
          <w:sz w:val="12"/>
        </w:rPr>
        <w:t xml:space="preserve">President Donald </w:t>
      </w:r>
      <w:r w:rsidRPr="00C050FC">
        <w:rPr>
          <w:rStyle w:val="Emphasis"/>
        </w:rPr>
        <w:t>Trump</w:t>
      </w:r>
      <w:r w:rsidRPr="00C050FC">
        <w:rPr>
          <w:sz w:val="12"/>
        </w:rPr>
        <w:t xml:space="preserve">. Over the course of two and a half years, as a candidate, nominee, and now president, </w:t>
      </w:r>
      <w:r w:rsidRPr="00C050FC">
        <w:rPr>
          <w:rStyle w:val="StyleUnderline"/>
        </w:rPr>
        <w:t>he’s turned a fringe right-wing view into the heart of the current congressional debate over immigration.</w:t>
      </w:r>
      <w:r>
        <w:rPr>
          <w:rStyle w:val="StyleUnderline"/>
        </w:rPr>
        <w:t xml:space="preserve"> </w:t>
      </w:r>
      <w:r w:rsidRPr="00C050FC">
        <w:rPr>
          <w:rStyle w:val="StyleUnderline"/>
        </w:rPr>
        <w:t>Republicans in Congress themselves might still be in denial</w:t>
      </w:r>
      <w:r w:rsidRPr="00C050FC">
        <w:rPr>
          <w:sz w:val="12"/>
        </w:rPr>
        <w:t xml:space="preserve">; they still say they don’t support cutting legal immigration, even as they back bills that do just that. </w:t>
      </w:r>
      <w:r w:rsidRPr="00C050FC">
        <w:rPr>
          <w:rStyle w:val="Emphasis"/>
        </w:rPr>
        <w:t>But the earth has shifted under their feet</w:t>
      </w:r>
      <w:r w:rsidRPr="00C050FC">
        <w:rPr>
          <w:sz w:val="12"/>
        </w:rPr>
        <w:t xml:space="preserve">. </w:t>
      </w:r>
      <w:r w:rsidRPr="00C050FC">
        <w:rPr>
          <w:rStyle w:val="Emphasis"/>
        </w:rPr>
        <w:t>Trump has taken their party in a populist, restrictionist direction</w:t>
      </w:r>
      <w:r w:rsidRPr="00C050FC">
        <w:rPr>
          <w:sz w:val="12"/>
        </w:rPr>
        <w:t xml:space="preserve"> </w:t>
      </w:r>
      <w:r w:rsidRPr="00C050FC">
        <w:rPr>
          <w:rStyle w:val="StyleUnderline"/>
        </w:rPr>
        <w:t>that business interests, “skills-based immigration” champions, and a generation of Republican politicians never thought it would go.</w:t>
      </w:r>
      <w:r>
        <w:rPr>
          <w:rStyle w:val="StyleUnderline"/>
        </w:rPr>
        <w:t xml:space="preserve"> </w:t>
      </w:r>
      <w:r w:rsidRPr="00C050FC">
        <w:rPr>
          <w:sz w:val="12"/>
        </w:rPr>
        <w:t xml:space="preserve">Donald Trump singlehandedly changed the Republican Party’s position on legal immigration </w:t>
      </w:r>
      <w:r w:rsidRPr="00C050FC">
        <w:rPr>
          <w:rStyle w:val="StyleUnderline"/>
        </w:rPr>
        <w:t>The key insight of</w:t>
      </w:r>
      <w:r w:rsidRPr="00C050FC">
        <w:rPr>
          <w:sz w:val="12"/>
        </w:rPr>
        <w:t xml:space="preserve"> Donald </w:t>
      </w:r>
      <w:r w:rsidRPr="00C050FC">
        <w:rPr>
          <w:rStyle w:val="StyleUnderline"/>
        </w:rPr>
        <w:t>Trump’s short political career — the one that allowed him to rocket to the top of the primary polls</w:t>
      </w:r>
      <w:r w:rsidRPr="00C050FC">
        <w:rPr>
          <w:sz w:val="12"/>
        </w:rPr>
        <w:t xml:space="preserve"> soon after he launched his campaign in June 2015 — </w:t>
      </w:r>
      <w:r w:rsidRPr="00C050FC">
        <w:rPr>
          <w:rStyle w:val="StyleUnderline"/>
        </w:rPr>
        <w:t xml:space="preserve">was that a segment of </w:t>
      </w:r>
      <w:r w:rsidRPr="00C050FC">
        <w:rPr>
          <w:rStyle w:val="Emphasis"/>
        </w:rPr>
        <w:t>the Republican base was hungry for a candidate that was willing to speak harshly</w:t>
      </w:r>
      <w:r w:rsidRPr="00C050FC">
        <w:rPr>
          <w:rStyle w:val="StyleUnderline"/>
        </w:rPr>
        <w:t xml:space="preserve"> not just </w:t>
      </w:r>
      <w:r w:rsidRPr="00C050FC">
        <w:rPr>
          <w:rStyle w:val="Emphasis"/>
        </w:rPr>
        <w:t>about</w:t>
      </w:r>
      <w:r w:rsidRPr="00C050FC">
        <w:rPr>
          <w:rStyle w:val="StyleUnderline"/>
        </w:rPr>
        <w:t xml:space="preserve"> unauthorized immigration, but </w:t>
      </w:r>
      <w:r w:rsidRPr="00C050FC">
        <w:rPr>
          <w:rStyle w:val="Emphasis"/>
        </w:rPr>
        <w:t>immigration itself</w:t>
      </w:r>
      <w:r w:rsidRPr="00C050FC">
        <w:rPr>
          <w:rStyle w:val="StyleUnderline"/>
        </w:rPr>
        <w:t>.</w:t>
      </w:r>
      <w:r>
        <w:rPr>
          <w:rStyle w:val="StyleUnderline"/>
        </w:rPr>
        <w:t xml:space="preserve"> </w:t>
      </w:r>
      <w:r w:rsidRPr="00C050FC">
        <w:rPr>
          <w:sz w:val="12"/>
        </w:rPr>
        <w:t xml:space="preserve">Trump wasn’t the only person in the Republican field talking about immigration. Nor was he the only person running as an immigration hawk. But while other Republicans went to pains rhetorically to emphasize that legal immigration was good and important and part of the American dream, Trump didn’t bother. His descriptions of Mexico “sending” over bad people could be interpreted as illegal border-crossers or immigration generally, depending on what listeners wanted to hear. </w:t>
      </w:r>
      <w:r w:rsidRPr="00C050FC">
        <w:rPr>
          <w:rStyle w:val="StyleUnderline"/>
        </w:rPr>
        <w:t>He depicted would-be legal refugees as ISIS moles.</w:t>
      </w:r>
      <w:r w:rsidRPr="00C050FC">
        <w:rPr>
          <w:sz w:val="12"/>
        </w:rPr>
        <w:t xml:space="preserve"> </w:t>
      </w:r>
      <w:r w:rsidRPr="00C050FC">
        <w:rPr>
          <w:rStyle w:val="StyleUnderline"/>
        </w:rPr>
        <w:t>From his first proposal of a “Muslim ban</w:t>
      </w:r>
      <w:r w:rsidRPr="00C050FC">
        <w:rPr>
          <w:sz w:val="12"/>
        </w:rPr>
        <w:t xml:space="preserve">” in December 2015 to his responses to terror attacks in fall 2017, </w:t>
      </w:r>
      <w:r w:rsidRPr="00C050FC">
        <w:rPr>
          <w:rStyle w:val="StyleUnderline"/>
        </w:rPr>
        <w:t xml:space="preserve">he has taken the stance that the only way to prevent terrorists from entering the US is to block the paths that individual terrorists have taken to immigrate here in the past — shutting the door behind them and </w:t>
      </w:r>
      <w:r w:rsidRPr="00C050FC">
        <w:rPr>
          <w:rStyle w:val="Emphasis"/>
        </w:rPr>
        <w:t>locking out tens of thousands of immigrants per year</w:t>
      </w:r>
      <w:r w:rsidRPr="00C050FC">
        <w:rPr>
          <w:rStyle w:val="StyleUnderline"/>
        </w:rPr>
        <w:t>, or more.</w:t>
      </w:r>
      <w:r>
        <w:rPr>
          <w:rStyle w:val="StyleUnderline"/>
        </w:rPr>
        <w:t xml:space="preserve"> </w:t>
      </w:r>
      <w:r w:rsidRPr="00C050FC">
        <w:rPr>
          <w:sz w:val="12"/>
        </w:rPr>
        <w:t xml:space="preserve">When Trump launched his campaign, Sen. Jeff </w:t>
      </w:r>
      <w:r w:rsidRPr="00C050FC">
        <w:rPr>
          <w:rStyle w:val="Emphasis"/>
        </w:rPr>
        <w:t>Sessions</w:t>
      </w:r>
      <w:r w:rsidRPr="00C050FC">
        <w:rPr>
          <w:sz w:val="12"/>
        </w:rPr>
        <w:t xml:space="preserve"> (R-AL) </w:t>
      </w:r>
      <w:r w:rsidRPr="00C050FC">
        <w:rPr>
          <w:rStyle w:val="Emphasis"/>
        </w:rPr>
        <w:t>was</w:t>
      </w:r>
      <w:r w:rsidRPr="00C050FC">
        <w:rPr>
          <w:rStyle w:val="StyleUnderline"/>
        </w:rPr>
        <w:t xml:space="preserve"> one of very few people in either chamber who were </w:t>
      </w:r>
      <w:r w:rsidRPr="00C050FC">
        <w:rPr>
          <w:rStyle w:val="Emphasis"/>
        </w:rPr>
        <w:t>willing to attack legal immigration</w:t>
      </w:r>
      <w:r w:rsidRPr="00C050FC">
        <w:rPr>
          <w:rStyle w:val="StyleUnderline"/>
        </w:rPr>
        <w:t xml:space="preserve"> directly</w:t>
      </w:r>
      <w:r w:rsidRPr="00C050FC">
        <w:rPr>
          <w:sz w:val="12"/>
        </w:rPr>
        <w:t xml:space="preserve">; at its end, Jeff Sessions was Trump’s incoming attorney general and </w:t>
      </w:r>
      <w:r w:rsidRPr="00C050FC">
        <w:rPr>
          <w:rStyle w:val="Emphasis"/>
        </w:rPr>
        <w:t>former Sessions staffers were highly placed at the White House</w:t>
      </w:r>
      <w:r w:rsidRPr="00C050FC">
        <w:rPr>
          <w:sz w:val="12"/>
        </w:rPr>
        <w:t xml:space="preserve"> (most notably, Stephen Miller), </w:t>
      </w:r>
      <w:r w:rsidRPr="00C050FC">
        <w:rPr>
          <w:rStyle w:val="Emphasis"/>
        </w:rPr>
        <w:t>Department of Justice, and Department of Homeland Security</w:t>
      </w:r>
      <w:r w:rsidRPr="00C050FC">
        <w:rPr>
          <w:sz w:val="12"/>
        </w:rPr>
        <w:t>.</w:t>
      </w:r>
    </w:p>
    <w:p w:rsidR="00ED3BBF" w:rsidRDefault="00ED3BBF" w:rsidP="00ED3BBF">
      <w:pPr>
        <w:pStyle w:val="Heading1"/>
      </w:pPr>
      <w:r>
        <w:t>***Internal Link***</w:t>
      </w:r>
    </w:p>
    <w:p w:rsidR="00A15E46" w:rsidRDefault="00A15E46" w:rsidP="00A15E46">
      <w:pPr>
        <w:pStyle w:val="Heading3"/>
      </w:pPr>
      <w:r>
        <w:t>Base Key</w:t>
      </w:r>
    </w:p>
    <w:p w:rsidR="009959CC" w:rsidRDefault="009959CC" w:rsidP="009959CC">
      <w:pPr>
        <w:pStyle w:val="Heading4"/>
      </w:pPr>
      <w:r>
        <w:t>Trump’s base is key</w:t>
      </w:r>
    </w:p>
    <w:p w:rsidR="009959CC" w:rsidRPr="009A2C2E" w:rsidRDefault="009959CC" w:rsidP="009959CC">
      <w:pPr>
        <w:rPr>
          <w:rStyle w:val="Style13ptBold"/>
          <w:b w:val="0"/>
        </w:rPr>
      </w:pPr>
      <w:r>
        <w:rPr>
          <w:rStyle w:val="Style13ptBold"/>
        </w:rPr>
        <w:t xml:space="preserve">O’Reilly 17 </w:t>
      </w:r>
      <w:r w:rsidRPr="009A2C2E">
        <w:rPr>
          <w:rStyle w:val="Style13ptBold"/>
          <w:sz w:val="16"/>
        </w:rPr>
        <w:t>(</w:t>
      </w:r>
      <w:r>
        <w:rPr>
          <w:rStyle w:val="Style13ptBold"/>
          <w:sz w:val="16"/>
        </w:rPr>
        <w:t xml:space="preserve">6/8, </w:t>
      </w:r>
      <w:r w:rsidRPr="009A2C2E">
        <w:rPr>
          <w:rStyle w:val="Style13ptBold"/>
          <w:sz w:val="16"/>
        </w:rPr>
        <w:t>William F.B., staff @ Newsday, “Will Comey testimony begin to crack Trump’s base?”, http://www.newsday.com/opinion/columnists/william-f-b-o-reilly/will-comey-testimony-begin-to-crack-trump-s-base-1.13715337)</w:t>
      </w:r>
    </w:p>
    <w:p w:rsidR="009959CC" w:rsidRPr="009A2C2E" w:rsidRDefault="009959CC" w:rsidP="009959CC">
      <w:r>
        <w:t xml:space="preserve">It shouldn’t matter how the president is perceived by his political base. But it means everything in reality: </w:t>
      </w:r>
      <w:r w:rsidRPr="00493EE5">
        <w:rPr>
          <w:rStyle w:val="StyleUnderline"/>
          <w:highlight w:val="cyan"/>
        </w:rPr>
        <w:t>As long as Trump retains significant grass-roots Republican support</w:t>
      </w:r>
      <w:r>
        <w:t xml:space="preserve">, </w:t>
      </w:r>
      <w:r w:rsidRPr="00493EE5">
        <w:rPr>
          <w:rStyle w:val="StyleUnderline"/>
          <w:highlight w:val="cyan"/>
        </w:rPr>
        <w:t>just 20 or 25 percent</w:t>
      </w:r>
      <w:r>
        <w:t xml:space="preserve">, </w:t>
      </w:r>
      <w:r w:rsidRPr="00493EE5">
        <w:rPr>
          <w:rStyle w:val="StyleUnderline"/>
          <w:highlight w:val="cyan"/>
        </w:rPr>
        <w:t>members of Congress won’t break with him en masse</w:t>
      </w:r>
      <w:r>
        <w:t xml:space="preserve">. </w:t>
      </w:r>
      <w:r w:rsidRPr="00493EE5">
        <w:rPr>
          <w:rStyle w:val="StyleUnderline"/>
          <w:highlight w:val="cyan"/>
        </w:rPr>
        <w:t>Doing so would spell political suicide for them in 2018</w:t>
      </w:r>
      <w:r>
        <w:t xml:space="preserve">, through primary challenges and/or Republicans bass fishing instead of voting during the midterm elections (the same may happen if this Congress can’t pass tax reforms). </w:t>
      </w:r>
      <w:r w:rsidRPr="00493EE5">
        <w:rPr>
          <w:rStyle w:val="StyleUnderline"/>
          <w:highlight w:val="cyan"/>
        </w:rPr>
        <w:t>Republican support for Trump hovers at around 80 percent right now</w:t>
      </w:r>
      <w:r>
        <w:t>, with somewhere between a quarter and half of that hard core support.</w:t>
      </w:r>
    </w:p>
    <w:p w:rsidR="009959CC" w:rsidRDefault="009959CC" w:rsidP="009959CC">
      <w:pPr>
        <w:pStyle w:val="Heading4"/>
      </w:pPr>
      <w:r>
        <w:t>They’re the last line of defense against his total collapse</w:t>
      </w:r>
    </w:p>
    <w:p w:rsidR="009959CC" w:rsidRPr="00154830" w:rsidRDefault="009959CC" w:rsidP="009959CC">
      <w:pPr>
        <w:rPr>
          <w:rStyle w:val="Style13ptBold"/>
          <w:b w:val="0"/>
        </w:rPr>
      </w:pPr>
      <w:r>
        <w:rPr>
          <w:rStyle w:val="Style13ptBold"/>
        </w:rPr>
        <w:t xml:space="preserve">Catanese 17 </w:t>
      </w:r>
      <w:r w:rsidRPr="00154830">
        <w:rPr>
          <w:rStyle w:val="Style13ptBold"/>
          <w:sz w:val="18"/>
        </w:rPr>
        <w:t>(</w:t>
      </w:r>
      <w:r>
        <w:rPr>
          <w:rStyle w:val="Style13ptBold"/>
          <w:sz w:val="18"/>
        </w:rPr>
        <w:t xml:space="preserve">6/2, </w:t>
      </w:r>
      <w:r w:rsidRPr="00154830">
        <w:rPr>
          <w:rStyle w:val="Style13ptBold"/>
          <w:sz w:val="18"/>
        </w:rPr>
        <w:t>David, staff @ US News, “Trump's Last Line of Defense”, https://www.usnews.com/news/the-report/articles/2017-06-02/donald-trumps-supporters-are-his-last-line-of-defense)</w:t>
      </w:r>
    </w:p>
    <w:p w:rsidR="009959CC" w:rsidRPr="00154830" w:rsidRDefault="009959CC" w:rsidP="009959CC">
      <w:r>
        <w:t xml:space="preserve">Inside Washington, Donald </w:t>
      </w:r>
      <w:r w:rsidRPr="00493EE5">
        <w:rPr>
          <w:rStyle w:val="StyleUnderline"/>
          <w:highlight w:val="cyan"/>
        </w:rPr>
        <w:t>Trump's 4-month-old presidency appears to spin in a perpetual state of crisis and chaos</w:t>
      </w:r>
      <w:r>
        <w:t xml:space="preserve">, </w:t>
      </w:r>
      <w:r w:rsidRPr="00493EE5">
        <w:rPr>
          <w:rStyle w:val="StyleUnderline"/>
          <w:highlight w:val="cyan"/>
        </w:rPr>
        <w:t>achieving few tangible successes</w:t>
      </w:r>
      <w:r>
        <w:t xml:space="preserve"> and beset by weekly distractions. But in far and wide pockets of the country, where </w:t>
      </w:r>
      <w:r w:rsidRPr="00493EE5">
        <w:rPr>
          <w:rStyle w:val="StyleUnderline"/>
          <w:highlight w:val="cyan"/>
        </w:rPr>
        <w:t>legions of loyal Trump supporters remain</w:t>
      </w:r>
      <w:r>
        <w:t xml:space="preserve">, a </w:t>
      </w:r>
      <w:r w:rsidRPr="00493EE5">
        <w:rPr>
          <w:rStyle w:val="StyleUnderline"/>
          <w:highlight w:val="cyan"/>
        </w:rPr>
        <w:t>very different picture is being discerned</w:t>
      </w:r>
      <w:r>
        <w:t xml:space="preserve">. </w:t>
      </w:r>
      <w:r w:rsidRPr="00493EE5">
        <w:rPr>
          <w:rStyle w:val="StyleUnderline"/>
          <w:highlight w:val="cyan"/>
        </w:rPr>
        <w:t>They see a media corps</w:t>
      </w:r>
      <w:r w:rsidRPr="00493EE5">
        <w:rPr>
          <w:highlight w:val="cyan"/>
        </w:rPr>
        <w:t xml:space="preserve"> </w:t>
      </w:r>
      <w:r w:rsidRPr="00493EE5">
        <w:rPr>
          <w:rStyle w:val="StyleUnderline"/>
          <w:highlight w:val="cyan"/>
        </w:rPr>
        <w:t>obsessed with a Russia investigation</w:t>
      </w:r>
      <w:r w:rsidRPr="00493EE5">
        <w:rPr>
          <w:highlight w:val="cyan"/>
        </w:rPr>
        <w:t xml:space="preserve"> </w:t>
      </w:r>
      <w:r w:rsidRPr="00493EE5">
        <w:rPr>
          <w:rStyle w:val="StyleUnderline"/>
          <w:highlight w:val="cyan"/>
        </w:rPr>
        <w:t>despite no evidence of a crime</w:t>
      </w:r>
      <w:r>
        <w:t xml:space="preserve">, all too easily swallowing an excuse for Hillary Clinton's loss. </w:t>
      </w:r>
      <w:r w:rsidRPr="00493EE5">
        <w:rPr>
          <w:rStyle w:val="StyleUnderline"/>
          <w:highlight w:val="cyan"/>
        </w:rPr>
        <w:t>They see a Dem</w:t>
      </w:r>
      <w:r>
        <w:t xml:space="preserve">ocratic </w:t>
      </w:r>
      <w:r w:rsidRPr="00493EE5">
        <w:rPr>
          <w:rStyle w:val="StyleUnderline"/>
          <w:highlight w:val="cyan"/>
        </w:rPr>
        <w:t>Party lurching further to</w:t>
      </w:r>
      <w:r w:rsidRPr="00493EE5">
        <w:rPr>
          <w:highlight w:val="cyan"/>
        </w:rPr>
        <w:t xml:space="preserve"> </w:t>
      </w:r>
      <w:r w:rsidRPr="00493EE5">
        <w:rPr>
          <w:rStyle w:val="StyleUnderline"/>
          <w:highlight w:val="cyan"/>
        </w:rPr>
        <w:t>the left and practicing pure obstructionism</w:t>
      </w:r>
      <w:r w:rsidRPr="00493EE5">
        <w:rPr>
          <w:highlight w:val="cyan"/>
        </w:rPr>
        <w:t xml:space="preserve"> </w:t>
      </w:r>
      <w:r>
        <w:t xml:space="preserve">to appease its inflamed base. They see a coterie of prosperous, smug elites stationed in power centers and unable to comprehend the everyday hardships spoken to by this president. And </w:t>
      </w:r>
      <w:r w:rsidRPr="00493EE5">
        <w:rPr>
          <w:rStyle w:val="StyleUnderline"/>
          <w:highlight w:val="cyan"/>
        </w:rPr>
        <w:t>they see all of them hellbent on taking down Trump</w:t>
      </w:r>
      <w:r>
        <w:t xml:space="preserve">, whatever the cost to the country. U.S. News conducted email interviews with more than a dozen readers who defended Trump in their reactions to previous stories. These folks are angry, distrustful and sometimes intemperate, reflecting similar characteristics of the commander in chief. </w:t>
      </w:r>
      <w:r w:rsidRPr="00493EE5">
        <w:rPr>
          <w:rStyle w:val="StyleUnderline"/>
          <w:highlight w:val="cyan"/>
        </w:rPr>
        <w:t>Some are true believers who salute all of Trump's actions</w:t>
      </w:r>
      <w:r>
        <w:t xml:space="preserve">, no matter how contentious or disputed. Others are clear-eyed about the president's flaws, but are more disturbed by the drumbeat of a contemptuous opposition. Not all of them consider themselves conservatives; some even voted for former President Barack Obama – twice. Given the current polls showing Trump's subpar popularity, members of this group are clearly the minority, but </w:t>
      </w:r>
      <w:r w:rsidRPr="00493EE5">
        <w:rPr>
          <w:rStyle w:val="StyleUnderline"/>
          <w:highlight w:val="cyan"/>
        </w:rPr>
        <w:t>they also constitute the president's last line of defense as he toils in a capital that becomes more hostile by the day</w:t>
      </w:r>
      <w:r>
        <w:t>.</w:t>
      </w:r>
    </w:p>
    <w:p w:rsidR="009959CC" w:rsidRDefault="009959CC" w:rsidP="009959CC">
      <w:pPr>
        <w:pStyle w:val="Heading4"/>
      </w:pPr>
      <w:r>
        <w:t>The base is key to Trump – He can’t split their support, threshold is low</w:t>
      </w:r>
    </w:p>
    <w:p w:rsidR="009959CC" w:rsidRPr="00885208" w:rsidRDefault="009959CC" w:rsidP="009959CC">
      <w:pPr>
        <w:rPr>
          <w:rStyle w:val="Style13ptBold"/>
          <w:b w:val="0"/>
        </w:rPr>
      </w:pPr>
      <w:r>
        <w:rPr>
          <w:rStyle w:val="Style13ptBold"/>
        </w:rPr>
        <w:t xml:space="preserve">Morrisey 17 </w:t>
      </w:r>
      <w:r w:rsidRPr="009F61F8">
        <w:rPr>
          <w:rStyle w:val="Style13ptBold"/>
          <w:sz w:val="20"/>
        </w:rPr>
        <w:t>(</w:t>
      </w:r>
      <w:r>
        <w:rPr>
          <w:rStyle w:val="Style13ptBold"/>
          <w:sz w:val="20"/>
        </w:rPr>
        <w:t xml:space="preserve">4/12, </w:t>
      </w:r>
      <w:r w:rsidRPr="009F61F8">
        <w:rPr>
          <w:rStyle w:val="Style13ptBold"/>
          <w:sz w:val="20"/>
        </w:rPr>
        <w:t>Ed, writes for HotAir.com, columns have appeared in the Washington Post, the New York Post, The New York Sun, the Washington Times, “Syria is a dead end for President Trump”, http://theweek.com/articles/691660/syria-dead-end-president-trump)</w:t>
      </w:r>
    </w:p>
    <w:p w:rsidR="009959CC" w:rsidRPr="009F61F8" w:rsidRDefault="009959CC" w:rsidP="009959CC">
      <w:pPr>
        <w:rPr>
          <w:rStyle w:val="StyleUnderline"/>
        </w:rPr>
      </w:pPr>
      <w:r w:rsidRPr="009F61F8">
        <w:t xml:space="preserve">Politically, such a move would present a sharp reversal from the promises Trump made in the campaign to the anti-establishment voters who carried him to victory last November. </w:t>
      </w:r>
      <w:r w:rsidRPr="00493EE5">
        <w:rPr>
          <w:rStyle w:val="StyleUnderline"/>
          <w:highlight w:val="cyan"/>
        </w:rPr>
        <w:t>More than most</w:t>
      </w:r>
      <w:r>
        <w:t xml:space="preserve"> </w:t>
      </w:r>
      <w:r w:rsidRPr="009F61F8">
        <w:t xml:space="preserve">presidents, </w:t>
      </w:r>
      <w:r w:rsidRPr="00493EE5">
        <w:rPr>
          <w:rStyle w:val="StyleUnderline"/>
          <w:highlight w:val="cyan"/>
        </w:rPr>
        <w:t>Trump has to rely on his base for political capital</w:t>
      </w:r>
      <w:r>
        <w:t xml:space="preserve">. </w:t>
      </w:r>
      <w:r w:rsidRPr="00493EE5">
        <w:rPr>
          <w:rStyle w:val="StyleUnderline"/>
          <w:highlight w:val="cyan"/>
        </w:rPr>
        <w:t>Unlike</w:t>
      </w:r>
      <w:r>
        <w:t xml:space="preserve"> </w:t>
      </w:r>
      <w:r w:rsidRPr="009F61F8">
        <w:t>Barack</w:t>
      </w:r>
      <w:r>
        <w:t xml:space="preserve"> </w:t>
      </w:r>
      <w:r w:rsidRPr="00493EE5">
        <w:rPr>
          <w:rStyle w:val="StyleUnderline"/>
          <w:highlight w:val="cyan"/>
        </w:rPr>
        <w:t>Obama</w:t>
      </w:r>
      <w:r>
        <w:t xml:space="preserve">, </w:t>
      </w:r>
      <w:r w:rsidRPr="009F61F8">
        <w:t>whose personal popularity saw him through political setbacks</w:t>
      </w:r>
      <w:r>
        <w:t xml:space="preserve">, </w:t>
      </w:r>
      <w:r w:rsidRPr="00493EE5">
        <w:rPr>
          <w:rStyle w:val="StyleUnderline"/>
          <w:highlight w:val="cyan"/>
        </w:rPr>
        <w:t>or even</w:t>
      </w:r>
      <w:r>
        <w:t xml:space="preserve"> </w:t>
      </w:r>
      <w:r w:rsidRPr="009F61F8">
        <w:rPr>
          <w:sz w:val="14"/>
        </w:rPr>
        <w:t xml:space="preserve">George W. </w:t>
      </w:r>
      <w:r w:rsidRPr="00493EE5">
        <w:rPr>
          <w:rStyle w:val="StyleUnderline"/>
          <w:highlight w:val="cyan"/>
        </w:rPr>
        <w:t>Bush,</w:t>
      </w:r>
      <w:r>
        <w:t xml:space="preserve"> </w:t>
      </w:r>
      <w:r w:rsidRPr="009F61F8">
        <w:t>whose own promises of a more "humble" foreign policy fell by the wayside after 9/11,</w:t>
      </w:r>
      <w:r>
        <w:t xml:space="preserve"> </w:t>
      </w:r>
      <w:r w:rsidRPr="00493EE5">
        <w:rPr>
          <w:rStyle w:val="StyleUnderline"/>
          <w:highlight w:val="cyan"/>
        </w:rPr>
        <w:t>Trump has no personal-popularity margin for error.</w:t>
      </w:r>
    </w:p>
    <w:p w:rsidR="009959CC" w:rsidRDefault="009959CC" w:rsidP="009959CC">
      <w:pPr>
        <w:pStyle w:val="Heading4"/>
      </w:pPr>
      <w:r>
        <w:t>Only the conservative base matter &amp; it outweighs every turn – Size, media, &amp; money generate intensity &amp; focus that opposition can’t match</w:t>
      </w:r>
    </w:p>
    <w:p w:rsidR="009959CC" w:rsidRPr="00F62C67" w:rsidRDefault="009959CC" w:rsidP="009959CC">
      <w:pPr>
        <w:rPr>
          <w:rStyle w:val="Style13ptBold"/>
          <w:b w:val="0"/>
        </w:rPr>
      </w:pPr>
      <w:r>
        <w:rPr>
          <w:rStyle w:val="Style13ptBold"/>
        </w:rPr>
        <w:t xml:space="preserve">Hacker &amp; Pierson 15 </w:t>
      </w:r>
      <w:r w:rsidRPr="00F62C67">
        <w:rPr>
          <w:rStyle w:val="Style13ptBold"/>
          <w:sz w:val="20"/>
        </w:rPr>
        <w:t>(Jacob</w:t>
      </w:r>
      <w:r>
        <w:rPr>
          <w:rStyle w:val="Style13ptBold"/>
          <w:sz w:val="20"/>
        </w:rPr>
        <w:t>, Stanley Resor Professor of Political Science at Yale University,</w:t>
      </w:r>
      <w:r w:rsidRPr="00F62C67">
        <w:rPr>
          <w:rStyle w:val="Style13ptBold"/>
          <w:sz w:val="20"/>
        </w:rPr>
        <w:t xml:space="preserve"> &amp; Paul, </w:t>
      </w:r>
      <w:r>
        <w:rPr>
          <w:rStyle w:val="Style13ptBold"/>
          <w:sz w:val="20"/>
        </w:rPr>
        <w:t xml:space="preserve">John Gross Professor of Political Science at the University of California, Berkeley, </w:t>
      </w:r>
      <w:r w:rsidRPr="00F62C67">
        <w:rPr>
          <w:rStyle w:val="Style13ptBold"/>
          <w:sz w:val="20"/>
        </w:rPr>
        <w:t>“No Cost for Extremism”, http://prospect.org/article/no-cost-extremism)</w:t>
      </w:r>
    </w:p>
    <w:p w:rsidR="009959CC" w:rsidRPr="009959CC" w:rsidRDefault="009959CC" w:rsidP="009959CC">
      <w:r w:rsidRPr="00E86F8B">
        <w:t xml:space="preserve">Conventional images of the two parties see them as symmetrical reflections of each other. But when it comes to the activist core of the parties, there is no comparison. </w:t>
      </w:r>
      <w:r w:rsidRPr="00493EE5">
        <w:rPr>
          <w:rStyle w:val="StyleUnderline"/>
          <w:highlight w:val="cyan"/>
        </w:rPr>
        <w:t>The Republican base is larger, more intense, better organized, and fueled by distinctive partisan media outlets that make those on the other side look like pale imitations</w:t>
      </w:r>
      <w:r w:rsidRPr="00E86F8B">
        <w:t xml:space="preserve">. Strong liberals are often motivated primarily by one issue—the environment, say, or abortion, or minority rights. </w:t>
      </w:r>
      <w:r w:rsidRPr="00493EE5">
        <w:rPr>
          <w:rStyle w:val="StyleUnderline"/>
          <w:highlight w:val="cyan"/>
        </w:rPr>
        <w:t>Strong conservatives tend to describe themselves as part of a broad effort to protect a way of life</w:t>
      </w:r>
      <w:r w:rsidRPr="00E86F8B">
        <w:t xml:space="preserve">. Even during the George W. Bush presidency, liberals wanted Democratic Party leaders to take moderate positions and expressed a strong desire for compromise. </w:t>
      </w:r>
      <w:r w:rsidRPr="00493EE5">
        <w:rPr>
          <w:rStyle w:val="StyleUnderline"/>
          <w:highlight w:val="cyan"/>
        </w:rPr>
        <w:t>Conservatives consistently indicate they want Republicans to take more conservative positions and never, ever compromise with opponents</w:t>
      </w:r>
      <w:r w:rsidRPr="00E86F8B">
        <w:t xml:space="preserve">. Not surprisingly, </w:t>
      </w:r>
      <w:r w:rsidRPr="00493EE5">
        <w:rPr>
          <w:rStyle w:val="StyleUnderline"/>
          <w:highlight w:val="cyan"/>
        </w:rPr>
        <w:t>self-described conservatives also show up when it counts</w:t>
      </w:r>
      <w:r w:rsidRPr="00E86F8B">
        <w:t xml:space="preserve">. Whatever the form of participation—voting, working for candidates, contributing to campaigns—the GOP base does more of it than any other group. At the same time, </w:t>
      </w:r>
      <w:r w:rsidRPr="00493EE5">
        <w:rPr>
          <w:rStyle w:val="StyleUnderline"/>
          <w:highlight w:val="cyan"/>
        </w:rPr>
        <w:t>the ideological distance between the party’s most active voters and the rest of the party’s electorate is greater on the GOP side than the Democratic side</w:t>
      </w:r>
      <w:r w:rsidRPr="00E86F8B">
        <w:t xml:space="preserve">. Democratic activists are moderate as well as liberal (and occasionally even conservative). Republican activists are much more consistently conservative, even compared with other elements of the GOP electoral coalition. Nonetheless, the imbalance in prevalence and intensity between self-identified liberals and self-identified conservatives hasn’t changed much in 35 years—even as the role of the Republican base in American politics has changed dramatically. Something has happened that has given that base a greater weight and a greater focus on “Washington” as the central threat to American society. Here, </w:t>
      </w:r>
      <w:r w:rsidRPr="00493EE5">
        <w:rPr>
          <w:rStyle w:val="StyleUnderline"/>
          <w:highlight w:val="cyan"/>
        </w:rPr>
        <w:t>we need to turn our attention from the GOP’s most committed voters to the organized forces that have jet-propelled the GOP’s rightward trip</w:t>
      </w:r>
      <w:r w:rsidRPr="00E86F8B">
        <w:t xml:space="preserve">. Even the most informed and active voters take their cues from organizations and elite figures they trust. (Indeed, there’s strong evidence that such voters are most likely to process information through an ideological lens.) The far right has built precisely the kind of organizations needed to turn diffuse and generalized support into focused activity on behalf of increasingly extreme candidates. Those organized forces have two key elements: polarizing right-wing media and efforts by business and the very wealthy to backstop and bankroll GOP politics. Pundits like to point to surface similarities between partisan journalists on the left and right, but the differences in scale and organization are profound. </w:t>
      </w:r>
      <w:r w:rsidRPr="00493EE5">
        <w:rPr>
          <w:rStyle w:val="StyleUnderline"/>
          <w:highlight w:val="cyan"/>
        </w:rPr>
        <w:t>The conservative side is massive;</w:t>
      </w:r>
      <w:r w:rsidRPr="00E86F8B">
        <w:t xml:space="preserve"> describing its counterpart on the left as modest would be an act of true generosity.</w:t>
      </w:r>
    </w:p>
    <w:p w:rsidR="00A15E46" w:rsidRDefault="00A15E46" w:rsidP="00A15E46">
      <w:pPr>
        <w:pStyle w:val="Heading3"/>
      </w:pPr>
      <w:r>
        <w:t>Media Key</w:t>
      </w:r>
    </w:p>
    <w:p w:rsidR="009959CC" w:rsidRDefault="009959CC" w:rsidP="009959CC">
      <w:pPr>
        <w:pStyle w:val="Heading4"/>
      </w:pPr>
      <w:r>
        <w:t>Conservative media controls the base – They won’t even hear a turn</w:t>
      </w:r>
    </w:p>
    <w:p w:rsidR="009959CC" w:rsidRPr="00331DFF" w:rsidRDefault="009959CC" w:rsidP="009959CC">
      <w:pPr>
        <w:rPr>
          <w:rStyle w:val="Style13ptBold"/>
          <w:b w:val="0"/>
        </w:rPr>
      </w:pPr>
      <w:r>
        <w:rPr>
          <w:rStyle w:val="Style13ptBold"/>
        </w:rPr>
        <w:t>Darcy 16</w:t>
      </w:r>
      <w:r w:rsidRPr="00331DFF">
        <w:rPr>
          <w:rStyle w:val="Style13ptBold"/>
          <w:sz w:val="16"/>
        </w:rPr>
        <w:t xml:space="preserve"> (Oliver, 10/24, staff @ Business Insider, “The GOP must do something about the conservative media industrial complex if it wants to survive”, http://www.businessinsider.com/trump-conservative-media-hannity-limbaugh-drudge-2016-10)</w:t>
      </w:r>
    </w:p>
    <w:p w:rsidR="009959CC" w:rsidRPr="00E86F8B" w:rsidRDefault="009959CC" w:rsidP="009959CC">
      <w:r w:rsidRPr="00493EE5">
        <w:rPr>
          <w:rStyle w:val="StyleUnderline"/>
          <w:highlight w:val="cyan"/>
        </w:rPr>
        <w:t>Trump did not create the conditions ripe for his candidacy. The conservative media industrial complex</w:t>
      </w:r>
      <w:r w:rsidRPr="00493EE5">
        <w:rPr>
          <w:highlight w:val="cyan"/>
        </w:rPr>
        <w:t xml:space="preserve"> </w:t>
      </w:r>
      <w:r w:rsidRPr="00E86F8B">
        <w:t xml:space="preserve">and apprehensive Republican leaders </w:t>
      </w:r>
      <w:r w:rsidRPr="00493EE5">
        <w:rPr>
          <w:rStyle w:val="StyleUnderline"/>
          <w:highlight w:val="cyan"/>
        </w:rPr>
        <w:t>were responsible for that</w:t>
      </w:r>
      <w:r w:rsidRPr="00E86F8B">
        <w:t xml:space="preserve">. Years before the real-estate tycoon entered onto the political stage, </w:t>
      </w:r>
      <w:r w:rsidRPr="00493EE5">
        <w:rPr>
          <w:rStyle w:val="StyleUnderline"/>
          <w:highlight w:val="cyan"/>
        </w:rPr>
        <w:t>the conservative press</w:t>
      </w:r>
      <w:r w:rsidRPr="00493EE5">
        <w:rPr>
          <w:highlight w:val="cyan"/>
        </w:rPr>
        <w:t xml:space="preserve"> </w:t>
      </w:r>
      <w:r w:rsidRPr="00E86F8B">
        <w:t xml:space="preserve">— made up of a handful of websites, talk radio, and Fox News opinion programming — </w:t>
      </w:r>
      <w:r w:rsidRPr="00493EE5">
        <w:rPr>
          <w:rStyle w:val="StyleUnderline"/>
          <w:highlight w:val="cyan"/>
        </w:rPr>
        <w:t>started to move the center of gravity in the Republican base further and further right</w:t>
      </w:r>
      <w:r w:rsidRPr="00E86F8B">
        <w:t>. By the beginning of the 2016 election cycle, a Republican hoping to secure office would all but need to take the hardline conservative position on every issue to avoid being characterized as a squishy moderate</w:t>
      </w:r>
      <w:r w:rsidRPr="00493EE5">
        <w:rPr>
          <w:rStyle w:val="StyleUnderline"/>
          <w:highlight w:val="cyan"/>
        </w:rPr>
        <w:t>. If a Republican were to hold conservative positions on 90% of the issues,</w:t>
      </w:r>
      <w:r w:rsidRPr="00E86F8B">
        <w:t xml:space="preserve"> for instance, </w:t>
      </w:r>
      <w:r w:rsidRPr="00493EE5">
        <w:rPr>
          <w:rStyle w:val="StyleUnderline"/>
          <w:highlight w:val="cyan"/>
        </w:rPr>
        <w:t>the conservative press would roast the candidate for the 10% on which there was disagreement</w:t>
      </w:r>
      <w:r w:rsidRPr="00E86F8B">
        <w:t xml:space="preserve">. Perhaps more important, however, </w:t>
      </w:r>
      <w:r w:rsidRPr="00493EE5">
        <w:rPr>
          <w:rStyle w:val="StyleUnderline"/>
          <w:highlight w:val="cyan"/>
        </w:rPr>
        <w:t>the conservative media industrial complex successfully managed over the years to lock the Republican Party away from access to its own base</w:t>
      </w:r>
      <w:r w:rsidRPr="00E86F8B">
        <w:t xml:space="preserve">. Those who consumed conservative media were taught not to trust politicians or, even worse, the mainstream media. As a result, </w:t>
      </w:r>
      <w:r w:rsidRPr="00493EE5">
        <w:rPr>
          <w:rStyle w:val="StyleUnderline"/>
          <w:highlight w:val="cyan"/>
        </w:rPr>
        <w:t>party leaders were beholden to a handful of individuals who controlled the conservative media and</w:t>
      </w:r>
      <w:r w:rsidRPr="00E86F8B">
        <w:t xml:space="preserve">, thus, </w:t>
      </w:r>
      <w:r w:rsidRPr="00493EE5">
        <w:rPr>
          <w:rStyle w:val="StyleUnderline"/>
          <w:highlight w:val="cyan"/>
        </w:rPr>
        <w:t>held the keys to their voters</w:t>
      </w:r>
      <w:r w:rsidRPr="00E86F8B">
        <w:t>. Elected officials and candidates seeking office dared not criticize the conservative media’s most powerful members, for fear of the wrath that would ensue if they did.</w:t>
      </w:r>
    </w:p>
    <w:p w:rsidR="009959CC" w:rsidRDefault="009959CC" w:rsidP="009959CC">
      <w:pPr>
        <w:pStyle w:val="Heading4"/>
      </w:pPr>
      <w:r>
        <w:t>Trump’s combative style is key – The plan signals compromise &amp; media backlash</w:t>
      </w:r>
    </w:p>
    <w:p w:rsidR="009959CC" w:rsidRPr="004B447B" w:rsidRDefault="009959CC" w:rsidP="009959CC">
      <w:r>
        <w:rPr>
          <w:rStyle w:val="Style13ptBold"/>
        </w:rPr>
        <w:t>Darcy 16</w:t>
      </w:r>
      <w:r w:rsidRPr="004B447B">
        <w:rPr>
          <w:sz w:val="20"/>
        </w:rPr>
        <w:t xml:space="preserve"> (Oliver, 8/26, staff @ Business Insider, “Donald Trump broke the conservative media”, http://www.businessinsider.com/conservative-media-trump-drudge-coulter-2016-8)</w:t>
      </w:r>
    </w:p>
    <w:p w:rsidR="009959CC" w:rsidRPr="009959CC" w:rsidRDefault="009959CC" w:rsidP="009959CC">
      <w:r w:rsidRPr="00E86F8B">
        <w:t xml:space="preserve">How to make sense of this? Perhaps it was </w:t>
      </w:r>
      <w:r w:rsidRPr="00493EE5">
        <w:rPr>
          <w:rStyle w:val="StyleUnderline"/>
          <w:highlight w:val="cyan"/>
        </w:rPr>
        <w:t>Trump's combative style</w:t>
      </w:r>
      <w:r w:rsidRPr="00493EE5">
        <w:rPr>
          <w:highlight w:val="cyan"/>
        </w:rPr>
        <w:t xml:space="preserve"> </w:t>
      </w:r>
      <w:r w:rsidRPr="00E86F8B">
        <w:t xml:space="preserve">that </w:t>
      </w:r>
      <w:r w:rsidRPr="00493EE5">
        <w:rPr>
          <w:rStyle w:val="StyleUnderline"/>
          <w:highlight w:val="cyan"/>
        </w:rPr>
        <w:t>attracted a chunk of the conservative press</w:t>
      </w:r>
      <w:r w:rsidRPr="00E86F8B">
        <w:t xml:space="preserve">. Ryan Williams, former deputy national press secretary for Romney's presidential campaign and senior vice president of communications at FP1 Strategies, said he believed </w:t>
      </w:r>
      <w:r w:rsidRPr="00493EE5">
        <w:rPr>
          <w:rStyle w:val="StyleUnderline"/>
          <w:highlight w:val="cyan"/>
        </w:rPr>
        <w:t>some conservative pundits were "just drawn to Trump's style more than policies."</w:t>
      </w:r>
      <w:r w:rsidRPr="00E86F8B">
        <w:t xml:space="preserve"> "I think that </w:t>
      </w:r>
      <w:r w:rsidRPr="00493EE5">
        <w:rPr>
          <w:rStyle w:val="StyleUnderline"/>
          <w:highlight w:val="cyan"/>
        </w:rPr>
        <w:t>some of them just like Trump and were willing to cut him some slack on his shifting of positions because he's a fighter and they like that</w:t>
      </w:r>
      <w:r w:rsidRPr="00E86F8B">
        <w:t>," Williams said. "He is running a bare-knuckles kind of campaign. They were willing to give him leeway."</w:t>
      </w:r>
    </w:p>
    <w:p w:rsidR="00A15E46" w:rsidRDefault="00A15E46" w:rsidP="00A15E46">
      <w:pPr>
        <w:pStyle w:val="Heading3"/>
      </w:pPr>
      <w:r>
        <w:t>Blame F/L</w:t>
      </w:r>
    </w:p>
    <w:p w:rsidR="009959CC" w:rsidRDefault="009959CC" w:rsidP="009959CC">
      <w:pPr>
        <w:pStyle w:val="Heading4"/>
      </w:pPr>
      <w:r>
        <w:t>The president is a lightning rod – They’ll be blamed regardless</w:t>
      </w:r>
    </w:p>
    <w:p w:rsidR="009959CC" w:rsidRPr="00151FB6" w:rsidRDefault="009959CC" w:rsidP="009959CC">
      <w:pPr>
        <w:rPr>
          <w:rStyle w:val="Style13ptBold"/>
          <w:b w:val="0"/>
        </w:rPr>
      </w:pPr>
      <w:r>
        <w:rPr>
          <w:rStyle w:val="Style13ptBold"/>
        </w:rPr>
        <w:t xml:space="preserve">Ingraham 17 </w:t>
      </w:r>
      <w:r w:rsidRPr="00151FB6">
        <w:rPr>
          <w:rStyle w:val="Style13ptBold"/>
          <w:sz w:val="14"/>
        </w:rPr>
        <w:t>(</w:t>
      </w:r>
      <w:r>
        <w:rPr>
          <w:rStyle w:val="Style13ptBold"/>
          <w:sz w:val="14"/>
        </w:rPr>
        <w:t xml:space="preserve">3/1, </w:t>
      </w:r>
      <w:r w:rsidRPr="00151FB6">
        <w:rPr>
          <w:rStyle w:val="Style13ptBold"/>
          <w:sz w:val="14"/>
        </w:rPr>
        <w:t>Christopher, staff @ Wash Post, “How the presidency changes the president”, https://www.washingtonpost.com/news/wonk/wp/2017/03/01/how-the-presidency-changes-the-president/?utm_term=.5a421cb1ea2c)</w:t>
      </w:r>
    </w:p>
    <w:p w:rsidR="009959CC" w:rsidRDefault="009959CC" w:rsidP="009959CC">
      <w:r w:rsidRPr="00493EE5">
        <w:rPr>
          <w:rStyle w:val="StyleUnderline"/>
          <w:highlight w:val="cyan"/>
        </w:rPr>
        <w:t>The office of the president has grown much more powerful</w:t>
      </w:r>
      <w:r>
        <w:t xml:space="preserve"> </w:t>
      </w:r>
      <w:r w:rsidRPr="00151FB6">
        <w:t xml:space="preserve">in the past 80 years, in Edwards's telling, as the executive branch “swelled and assumed unprecedented power over foreign and domestic policies.” More powerful presidents may feel more emboldened to act, to state policy preferences, and even to effectively write policy via the “pen and phone.” </w:t>
      </w:r>
      <w:r w:rsidRPr="00493EE5">
        <w:rPr>
          <w:rStyle w:val="StyleUnderline"/>
          <w:highlight w:val="cyan"/>
        </w:rPr>
        <w:t>The net result?</w:t>
      </w:r>
      <w:r>
        <w:t xml:space="preserve"> </w:t>
      </w:r>
      <w:r w:rsidRPr="00151FB6">
        <w:t>A president who has more leeway to proactively shape public opinion, rather than to simply respond to it. Partisanship plays a role in all this too. For better or for worse</w:t>
      </w:r>
      <w:r>
        <w:t xml:space="preserve">, </w:t>
      </w:r>
      <w:r w:rsidRPr="00493EE5">
        <w:rPr>
          <w:rStyle w:val="StyleUnderline"/>
          <w:highlight w:val="cyan"/>
        </w:rPr>
        <w:t>the modern president is a lightning rod for criticism</w:t>
      </w:r>
      <w:r w:rsidRPr="00151FB6">
        <w:rPr>
          <w:rStyle w:val="StyleUnderline"/>
        </w:rPr>
        <w:t xml:space="preserve"> </w:t>
      </w:r>
      <w:r w:rsidRPr="00151FB6">
        <w:t xml:space="preserve">from the opposing party. As a result </w:t>
      </w:r>
      <w:r w:rsidRPr="00493EE5">
        <w:rPr>
          <w:rStyle w:val="StyleUnderline"/>
          <w:highlight w:val="cyan"/>
        </w:rPr>
        <w:t>he may push back against criticism</w:t>
      </w:r>
      <w:r>
        <w:t xml:space="preserve"> </w:t>
      </w:r>
      <w:r w:rsidRPr="00151FB6">
        <w:t xml:space="preserve">with vigorous defenses of his, and his party's, policies. Again, </w:t>
      </w:r>
      <w:r w:rsidRPr="00493EE5">
        <w:rPr>
          <w:rStyle w:val="StyleUnderline"/>
          <w:highlight w:val="cyan"/>
        </w:rPr>
        <w:t>the net effect is a president more enmeshed in partisan concerns, whose fate is more tied to his parties' victories in Congress than ever</w:t>
      </w:r>
      <w:r>
        <w:t xml:space="preserve"> before.</w:t>
      </w:r>
    </w:p>
    <w:p w:rsidR="009959CC" w:rsidRDefault="009959CC" w:rsidP="009959CC">
      <w:pPr>
        <w:pStyle w:val="Heading4"/>
      </w:pPr>
      <w:r>
        <w:t>Voters will pin the plan on him</w:t>
      </w:r>
    </w:p>
    <w:p w:rsidR="009959CC" w:rsidRPr="00C67439" w:rsidRDefault="009959CC" w:rsidP="009959CC">
      <w:pPr>
        <w:rPr>
          <w:rStyle w:val="Style13ptBold"/>
          <w:b w:val="0"/>
        </w:rPr>
      </w:pPr>
      <w:r>
        <w:rPr>
          <w:rStyle w:val="Style13ptBold"/>
        </w:rPr>
        <w:t xml:space="preserve">Miller 17 </w:t>
      </w:r>
      <w:r w:rsidRPr="00C67439">
        <w:rPr>
          <w:rStyle w:val="Style13ptBold"/>
          <w:sz w:val="18"/>
        </w:rPr>
        <w:t>(</w:t>
      </w:r>
      <w:r>
        <w:rPr>
          <w:rStyle w:val="Style13ptBold"/>
          <w:sz w:val="18"/>
        </w:rPr>
        <w:t xml:space="preserve">3/10, </w:t>
      </w:r>
      <w:r w:rsidRPr="00C67439">
        <w:rPr>
          <w:rStyle w:val="Style13ptBold"/>
          <w:sz w:val="18"/>
        </w:rPr>
        <w:t>Zeke, staff @ Time, “What We Learned in President Trump's First 50 Days”, http://time.com/4697879/what-we-learned-in-president-trumps-first-50-days/)</w:t>
      </w:r>
    </w:p>
    <w:p w:rsidR="009959CC" w:rsidRPr="009959CC" w:rsidRDefault="009959CC" w:rsidP="009959CC">
      <w:pPr>
        <w:rPr>
          <w:b/>
          <w:iCs/>
          <w:u w:val="single"/>
        </w:rPr>
      </w:pPr>
      <w:r w:rsidRPr="00E02DB7">
        <w:rPr>
          <w:rStyle w:val="Emphasis"/>
        </w:rPr>
        <w:t xml:space="preserve">He doesn't like taking responsibility: </w:t>
      </w:r>
      <w:r w:rsidRPr="00493EE5">
        <w:rPr>
          <w:rStyle w:val="Emphasis"/>
          <w:highlight w:val="cyan"/>
        </w:rPr>
        <w:t>Time and again Trump has punted responsibility for legislating to Congress</w:t>
      </w:r>
      <w:r w:rsidRPr="00E02DB7">
        <w:rPr>
          <w:rStyle w:val="Emphasis"/>
        </w:rPr>
        <w:t xml:space="preserve">, </w:t>
      </w:r>
      <w:r w:rsidRPr="00A40EA1">
        <w:rPr>
          <w:sz w:val="12"/>
        </w:rPr>
        <w:t xml:space="preserve">crafting policy to his Cabinet Secretaries or the military, and even suggested that his generals were the ones responsible for the death of the Navy SEAL killed in Yemen. But voters are watching: </w:t>
      </w:r>
      <w:r w:rsidRPr="00E02DB7">
        <w:rPr>
          <w:rStyle w:val="Emphasis"/>
        </w:rPr>
        <w:t xml:space="preserve">Ultimately, </w:t>
      </w:r>
      <w:r w:rsidRPr="00493EE5">
        <w:rPr>
          <w:rStyle w:val="Emphasis"/>
          <w:highlight w:val="cyan"/>
        </w:rPr>
        <w:t>this is Trump's Administration</w:t>
      </w:r>
      <w:r w:rsidRPr="00E02DB7">
        <w:rPr>
          <w:rStyle w:val="Emphasis"/>
        </w:rPr>
        <w:t xml:space="preserve"> and </w:t>
      </w:r>
      <w:r w:rsidRPr="00493EE5">
        <w:rPr>
          <w:rStyle w:val="Emphasis"/>
          <w:highlight w:val="cyan"/>
        </w:rPr>
        <w:t>he'll be the one held accountable by voters</w:t>
      </w:r>
      <w:r w:rsidRPr="00E02DB7">
        <w:rPr>
          <w:rStyle w:val="Emphasis"/>
        </w:rPr>
        <w:t xml:space="preserve">. </w:t>
      </w:r>
      <w:r w:rsidRPr="00A40EA1">
        <w:rPr>
          <w:sz w:val="12"/>
        </w:rPr>
        <w:t>Trump has worked to maintain his connection with his base</w:t>
      </w:r>
      <w:r w:rsidRPr="00E02DB7">
        <w:rPr>
          <w:rStyle w:val="Emphasis"/>
        </w:rPr>
        <w:t xml:space="preserve"> while his office</w:t>
      </w:r>
      <w:r w:rsidRPr="00A40EA1">
        <w:rPr>
          <w:sz w:val="12"/>
        </w:rPr>
        <w:t xml:space="preserve"> (he'll hold his second campaign rally since taking office next week in Nashville), and he'll always have his die-hards. </w:t>
      </w:r>
      <w:r w:rsidRPr="00E02DB7">
        <w:rPr>
          <w:rStyle w:val="Emphasis"/>
        </w:rPr>
        <w:t xml:space="preserve">And while </w:t>
      </w:r>
      <w:r w:rsidRPr="00493EE5">
        <w:rPr>
          <w:rStyle w:val="Emphasis"/>
          <w:highlight w:val="cyan"/>
        </w:rPr>
        <w:t>many others are willing to look past some of the more outlandish antics</w:t>
      </w:r>
      <w:r w:rsidRPr="00E02DB7">
        <w:rPr>
          <w:rStyle w:val="Emphasis"/>
        </w:rPr>
        <w:t xml:space="preserve"> to "give him a chance," </w:t>
      </w:r>
      <w:r w:rsidRPr="00493EE5">
        <w:rPr>
          <w:rStyle w:val="Emphasis"/>
          <w:highlight w:val="cyan"/>
        </w:rPr>
        <w:t>the patience of everyone else may expire if Trump can't deliver on some of his campaign promises.</w:t>
      </w:r>
    </w:p>
    <w:p w:rsidR="009959CC" w:rsidRDefault="009959CC" w:rsidP="009959CC">
      <w:pPr>
        <w:pStyle w:val="Heading4"/>
      </w:pPr>
      <w:r>
        <w:t>Esp. true as it relates to foreign policy</w:t>
      </w:r>
    </w:p>
    <w:p w:rsidR="009959CC" w:rsidRDefault="009959CC" w:rsidP="009959CC">
      <w:r w:rsidRPr="00410A4A">
        <w:rPr>
          <w:rStyle w:val="Style13ptBold"/>
        </w:rPr>
        <w:t>Baum 12</w:t>
      </w:r>
      <w:r>
        <w:t xml:space="preserve"> </w:t>
      </w:r>
      <w:r w:rsidRPr="00410A4A">
        <w:t xml:space="preserve">(Matthew, Marvin Kalb Professor of Global Communications and Professor of Public Policy at Harvard University, “The communications revolution and the political use of force”, </w:t>
      </w:r>
      <w:r w:rsidRPr="00410A4A">
        <w:rPr>
          <w:i/>
        </w:rPr>
        <w:t>Technology, Development, and Democracy: International Conflict and Cooperation in the Information Age</w:t>
      </w:r>
      <w:r w:rsidRPr="00410A4A">
        <w:t>, edited by Juliann Emmons Allison, p. 141-2)</w:t>
      </w:r>
    </w:p>
    <w:p w:rsidR="009959CC" w:rsidRDefault="009959CC" w:rsidP="009959CC">
      <w:r w:rsidRPr="00410A4A">
        <w:t xml:space="preserve">ln the context of studying foreign crises, l believe this question is a useful indicator of the salience of such crises. Because of the president's status as the nation's most high-profile national figure, an individual’s opinion about the president tends to represent the sum total of his or her assessments about the state of the nation, and the world (Kernell 1978). </w:t>
      </w:r>
      <w:r w:rsidRPr="00493EE5">
        <w:rPr>
          <w:rStyle w:val="StyleUnderline"/>
          <w:highlight w:val="cyan"/>
        </w:rPr>
        <w:t>The president is a lightning rod for everything citizens consider wrong or right about the country.</w:t>
      </w:r>
      <w:r>
        <w:t xml:space="preserve"> </w:t>
      </w:r>
      <w:r w:rsidRPr="00410A4A">
        <w:t>As a result, one might imagine that</w:t>
      </w:r>
      <w:r>
        <w:t xml:space="preserve"> </w:t>
      </w:r>
      <w:r w:rsidRPr="00493EE5">
        <w:rPr>
          <w:rStyle w:val="StyleUnderline"/>
          <w:highlight w:val="cyan"/>
        </w:rPr>
        <w:t>to the extent that citizens have an increased propensity to evaluate the president's performance based upon foreign policy</w:t>
      </w:r>
      <w:r>
        <w:t xml:space="preserve"> </w:t>
      </w:r>
      <w:r w:rsidRPr="00410A4A">
        <w:t xml:space="preserve">in the midst of a foreign policy crisis (see, e.g., Krosnick and Brannon 1993), </w:t>
      </w:r>
      <w:r w:rsidRPr="00493EE5">
        <w:rPr>
          <w:rStyle w:val="StyleUnderline"/>
          <w:highlight w:val="cyan"/>
        </w:rPr>
        <w:t>one would expect levels of opinionation on this question to reflect attentiveness to</w:t>
      </w:r>
      <w:r>
        <w:t xml:space="preserve"> such a </w:t>
      </w:r>
      <w:r w:rsidRPr="00493EE5">
        <w:rPr>
          <w:rStyle w:val="StyleUnderline"/>
          <w:highlight w:val="cyan"/>
        </w:rPr>
        <w:t>crisis</w:t>
      </w:r>
      <w:r>
        <w:t xml:space="preserve">. </w:t>
      </w:r>
      <w:r w:rsidRPr="00410A4A">
        <w:t xml:space="preserve">Thus, rather than the traditional focus upon spikes in presidential approval during foreign crises, I instead examine levels of "no opinion" responses in Gallup's presidential approval question. By examining the effects of foreign crises on levels of opinionation in presidential approval polls, we may gain leverage into the question of how public opinion concerning foreign crises constrains presidential decision making. My data set begins with the Truman administration in 1946 and runs through the Bush Administration in 1992. </w:t>
      </w:r>
    </w:p>
    <w:p w:rsidR="009959CC" w:rsidRDefault="009959CC" w:rsidP="009959CC">
      <w:pPr>
        <w:pStyle w:val="Heading4"/>
      </w:pPr>
      <w:r>
        <w:t>The public overestimates President’s involvement – They assign them blame incommensurate with their role</w:t>
      </w:r>
    </w:p>
    <w:p w:rsidR="009959CC" w:rsidRPr="0083496B" w:rsidRDefault="009959CC" w:rsidP="009959CC">
      <w:pPr>
        <w:rPr>
          <w:rStyle w:val="Style13ptBold"/>
          <w:b w:val="0"/>
        </w:rPr>
      </w:pPr>
      <w:r>
        <w:rPr>
          <w:rStyle w:val="Style13ptBold"/>
        </w:rPr>
        <w:t xml:space="preserve">Benen 11 </w:t>
      </w:r>
      <w:r w:rsidRPr="0083496B">
        <w:rPr>
          <w:rStyle w:val="Style13ptBold"/>
          <w:sz w:val="20"/>
        </w:rPr>
        <w:t>(Steve, 11/30, staff @ Washington Monthly, “Overestimating presidential power”, http://washingtonmonthly.com/2011/11/30/overestimating-presidential-power/)</w:t>
      </w:r>
    </w:p>
    <w:p w:rsidR="009959CC" w:rsidRPr="004B4261" w:rsidRDefault="009959CC" w:rsidP="009959CC">
      <w:pPr>
        <w:rPr>
          <w:rStyle w:val="StyleUnderline"/>
        </w:rPr>
      </w:pPr>
      <w:r w:rsidRPr="004B4261">
        <w:t xml:space="preserve">Based on nothing but my own perceptions, this seems like a fairly common sentiment. </w:t>
      </w:r>
      <w:r w:rsidRPr="00493EE5">
        <w:rPr>
          <w:rStyle w:val="StyleUnderline"/>
          <w:highlight w:val="cyan"/>
        </w:rPr>
        <w:t>The public likes to think of the President</w:t>
      </w:r>
      <w:r>
        <w:t xml:space="preserve"> </w:t>
      </w:r>
      <w:r w:rsidRPr="004B4261">
        <w:t>of the United States, no matter who’s in office</w:t>
      </w:r>
      <w:r>
        <w:t xml:space="preserve">, </w:t>
      </w:r>
      <w:r w:rsidRPr="00493EE5">
        <w:rPr>
          <w:rStyle w:val="StyleUnderline"/>
          <w:highlight w:val="cyan"/>
        </w:rPr>
        <w:t>as having vast powers</w:t>
      </w:r>
      <w:r w:rsidRPr="004B4261">
        <w:t xml:space="preserve">. He or she is “leader of the free world.” He or she holds the most powerful office on the planet, making life and death decisions every day. </w:t>
      </w:r>
      <w:r w:rsidRPr="00493EE5">
        <w:rPr>
          <w:rStyle w:val="StyleUnderline"/>
          <w:highlight w:val="cyan"/>
        </w:rPr>
        <w:t>If the president</w:t>
      </w:r>
      <w:r>
        <w:t xml:space="preserve"> — </w:t>
      </w:r>
      <w:r w:rsidRPr="00493EE5">
        <w:rPr>
          <w:rStyle w:val="StyleUnderline"/>
          <w:highlight w:val="cyan"/>
        </w:rPr>
        <w:t>any president</w:t>
      </w:r>
      <w:r>
        <w:t xml:space="preserve"> — </w:t>
      </w:r>
      <w:r w:rsidRPr="00493EE5">
        <w:rPr>
          <w:rStyle w:val="StyleUnderline"/>
          <w:highlight w:val="cyan"/>
        </w:rPr>
        <w:t>wants a proposal</w:t>
      </w:r>
      <w:r>
        <w:t xml:space="preserve"> </w:t>
      </w:r>
      <w:r w:rsidRPr="004B4261">
        <w:t xml:space="preserve">to create jobs and grow the economy, </w:t>
      </w:r>
      <w:r w:rsidRPr="00493EE5">
        <w:rPr>
          <w:rStyle w:val="StyleUnderline"/>
          <w:highlight w:val="cyan"/>
        </w:rPr>
        <w:t>it must be within his or her power to force one</w:t>
      </w:r>
      <w:r>
        <w:t xml:space="preserve"> </w:t>
      </w:r>
      <w:r w:rsidRPr="004B4261">
        <w:t>into the Oval Office, if necessary, through sheer force of will</w:t>
      </w:r>
      <w:r>
        <w:t xml:space="preserve">. </w:t>
      </w:r>
      <w:r w:rsidRPr="00493EE5">
        <w:rPr>
          <w:rStyle w:val="StyleUnderline"/>
          <w:highlight w:val="cyan"/>
        </w:rPr>
        <w:t>This notion has appeal</w:t>
      </w:r>
      <w:r>
        <w:t xml:space="preserve">. </w:t>
      </w:r>
      <w:r w:rsidRPr="004B4261">
        <w:t xml:space="preserve">It’s also badly mistaken. There are some modest steps a president can take — and Obama is taking them through the White House’s “We Can’t Wait” campaign — but it’s simply not possible for a president to strengthen the economy “with or without Congress.” Obama has no such option; the American political system doesn’t work this way. </w:t>
      </w:r>
      <w:r w:rsidRPr="00493EE5">
        <w:rPr>
          <w:rStyle w:val="StyleUnderline"/>
          <w:highlight w:val="cyan"/>
        </w:rPr>
        <w:t>This creates a dramatic political dilemma for the White House. Americans hate Congress</w:t>
      </w:r>
      <w:r>
        <w:t xml:space="preserve">, </w:t>
      </w:r>
      <w:r w:rsidRPr="004B4261">
        <w:t xml:space="preserve">overwhelmingly dislike Republicans, and the notion that the GOP is sabotaging the economy just to undermine Obama is widely believed. </w:t>
      </w:r>
      <w:r w:rsidRPr="00493EE5">
        <w:rPr>
          <w:rStyle w:val="StyleUnderline"/>
          <w:highlight w:val="cyan"/>
        </w:rPr>
        <w:t>And yet, the president may suffer politically</w:t>
      </w:r>
      <w:r w:rsidRPr="004B4261">
        <w:rPr>
          <w:rStyle w:val="StyleUnderline"/>
        </w:rPr>
        <w:t xml:space="preserve"> </w:t>
      </w:r>
      <w:r w:rsidRPr="00493EE5">
        <w:rPr>
          <w:rStyle w:val="StyleUnderline"/>
          <w:highlight w:val="cyan"/>
        </w:rPr>
        <w:t>because many voters expect Obama to succeed</w:t>
      </w:r>
      <w:r w:rsidRPr="004B4261">
        <w:rPr>
          <w:rStyle w:val="StyleUnderline"/>
        </w:rPr>
        <w:t xml:space="preserve"> </w:t>
      </w:r>
      <w:r>
        <w:t xml:space="preserve">— </w:t>
      </w:r>
      <w:r w:rsidRPr="004B4261">
        <w:t xml:space="preserve">despite unprecedented Republican obstructionism — </w:t>
      </w:r>
      <w:r w:rsidRPr="00493EE5">
        <w:rPr>
          <w:rStyle w:val="StyleUnderline"/>
          <w:highlight w:val="cyan"/>
        </w:rPr>
        <w:t>by “getting it done with or without Congress.”</w:t>
      </w:r>
    </w:p>
    <w:p w:rsidR="009959CC" w:rsidRDefault="009959CC" w:rsidP="009959CC">
      <w:pPr>
        <w:pStyle w:val="Heading4"/>
      </w:pPr>
      <w:r>
        <w:t>The public won’t care about the details of credit/blame – They’ll assign responsibility to the President</w:t>
      </w:r>
    </w:p>
    <w:p w:rsidR="009959CC" w:rsidRDefault="009959CC" w:rsidP="009959CC">
      <w:r w:rsidRPr="00D4192A">
        <w:rPr>
          <w:rStyle w:val="Style13ptBold"/>
        </w:rPr>
        <w:t>Hart 3</w:t>
      </w:r>
      <w:r>
        <w:t xml:space="preserve"> </w:t>
      </w:r>
      <w:r w:rsidRPr="00D4192A">
        <w:rPr>
          <w:sz w:val="14"/>
        </w:rPr>
        <w:t xml:space="preserve">(John, Politics @ Hawaii Pacific U., “Introduction”, </w:t>
      </w:r>
      <w:r w:rsidRPr="00D4192A">
        <w:rPr>
          <w:i/>
          <w:sz w:val="14"/>
        </w:rPr>
        <w:t xml:space="preserve">Governing America: The Politics of a Divided Democracy, </w:t>
      </w:r>
      <w:r w:rsidRPr="00D4192A">
        <w:rPr>
          <w:sz w:val="14"/>
        </w:rPr>
        <w:t>edited by Robert Singh, p. 169-70)</w:t>
      </w:r>
    </w:p>
    <w:p w:rsidR="009959CC" w:rsidRPr="009959CC" w:rsidRDefault="009959CC" w:rsidP="009959CC">
      <w:r w:rsidRPr="00D4192A">
        <w:t>American</w:t>
      </w:r>
      <w:r>
        <w:t xml:space="preserve"> </w:t>
      </w:r>
      <w:r w:rsidRPr="00493EE5">
        <w:rPr>
          <w:rStyle w:val="StyleUnderline"/>
          <w:highlight w:val="cyan"/>
        </w:rPr>
        <w:t>presidents stand out as the most important and powerful</w:t>
      </w:r>
      <w:r w:rsidRPr="00D4192A">
        <w:rPr>
          <w:rStyle w:val="StyleUnderline"/>
        </w:rPr>
        <w:t xml:space="preserve"> </w:t>
      </w:r>
      <w:r>
        <w:t xml:space="preserve">political </w:t>
      </w:r>
      <w:r w:rsidRPr="00493EE5">
        <w:rPr>
          <w:rStyle w:val="StyleUnderline"/>
          <w:highlight w:val="cyan"/>
        </w:rPr>
        <w:t>individuals in the U</w:t>
      </w:r>
      <w:r>
        <w:t xml:space="preserve">nited </w:t>
      </w:r>
      <w:r w:rsidRPr="00493EE5">
        <w:rPr>
          <w:rStyle w:val="StyleUnderline"/>
          <w:highlight w:val="cyan"/>
        </w:rPr>
        <w:t>S</w:t>
      </w:r>
      <w:r>
        <w:t xml:space="preserve">tates, </w:t>
      </w:r>
      <w:r w:rsidRPr="00D4192A">
        <w:t xml:space="preserve">but they operate within a framework of government that fragments power and subjects the president to a host of political forces with independent sources of power and the ability to obstruct and oppose the president if they choose to do so. Presidents are expected to lead. Many </w:t>
      </w:r>
      <w:r w:rsidRPr="00493EE5">
        <w:rPr>
          <w:rStyle w:val="StyleUnderline"/>
          <w:highlight w:val="cyan"/>
        </w:rPr>
        <w:t>Americans quite naturally see their president as the focal point</w:t>
      </w:r>
      <w:r>
        <w:t xml:space="preserve"> </w:t>
      </w:r>
      <w:r w:rsidRPr="00D4192A">
        <w:t>of the system of government. Public</w:t>
      </w:r>
      <w:r>
        <w:t xml:space="preserve"> </w:t>
      </w:r>
      <w:r w:rsidRPr="00493EE5">
        <w:rPr>
          <w:rStyle w:val="StyleUnderline"/>
          <w:highlight w:val="cyan"/>
        </w:rPr>
        <w:t>expectations are high. Presidents are expected to solve the nation's problems and are held accountable when they do not</w:t>
      </w:r>
      <w:r>
        <w:t xml:space="preserve">. </w:t>
      </w:r>
      <w:r w:rsidRPr="00D4192A">
        <w:t>American voters have rejected the incumbent president or his party in five of the last nine presidential elections. But</w:t>
      </w:r>
      <w:r>
        <w:t xml:space="preserve"> </w:t>
      </w:r>
      <w:r w:rsidRPr="00493EE5">
        <w:rPr>
          <w:rStyle w:val="StyleUnderline"/>
          <w:highlight w:val="cyan"/>
        </w:rPr>
        <w:t>few Americans fully absorb the impact of the fragmented</w:t>
      </w:r>
      <w:r>
        <w:t xml:space="preserve"> and pluralistic </w:t>
      </w:r>
      <w:r w:rsidRPr="00493EE5">
        <w:rPr>
          <w:rStyle w:val="StyleUnderline"/>
          <w:highlight w:val="cyan"/>
        </w:rPr>
        <w:t>structure of</w:t>
      </w:r>
      <w:r>
        <w:t xml:space="preserve"> American </w:t>
      </w:r>
      <w:r w:rsidRPr="00493EE5">
        <w:rPr>
          <w:rStyle w:val="StyleUnderline"/>
          <w:highlight w:val="cyan"/>
        </w:rPr>
        <w:t>government on presidential leadership</w:t>
      </w:r>
      <w:r w:rsidRPr="00D4192A">
        <w:t xml:space="preserve">. It is not easy for presidents to change the way things are. The American Constitution imposes the doctrines of separation of powers, checks and balances, and federalism on its political institutions, which makes the American president subject to constraints and limitations that do not operate on executive government in most other western democracies. The president is constrained by Congress quite frequently, sometimes by the decisions of the Supreme Court, and limited by the difficulties of managing the executive branch of government of which the president is nominally head. Presidents also face potential opposition from political institutions that are not mentioned in the Constitution, such as the media and interest groups. It would be no exaggeration to say that </w:t>
      </w:r>
      <w:r w:rsidRPr="00493EE5">
        <w:rPr>
          <w:rStyle w:val="StyleUnderline"/>
          <w:highlight w:val="cyan"/>
        </w:rPr>
        <w:t>the American public overestimates the real power that resides in the office of president, and imposes on presidents unrealistic expectations</w:t>
      </w:r>
      <w:r>
        <w:t>.</w:t>
      </w:r>
    </w:p>
    <w:p w:rsidR="00A15E46" w:rsidRDefault="00A15E46" w:rsidP="00A15E46">
      <w:pPr>
        <w:pStyle w:val="Heading3"/>
      </w:pPr>
      <w:r>
        <w:t>Credit F/L</w:t>
      </w:r>
    </w:p>
    <w:p w:rsidR="009959CC" w:rsidRPr="00507F3F" w:rsidRDefault="009959CC" w:rsidP="009959CC">
      <w:pPr>
        <w:pStyle w:val="Heading4"/>
        <w:rPr>
          <w:u w:val="single"/>
        </w:rPr>
      </w:pPr>
      <w:r>
        <w:t xml:space="preserve">Trump will latch on to the plan based on </w:t>
      </w:r>
      <w:r>
        <w:rPr>
          <w:u w:val="single"/>
        </w:rPr>
        <w:t>desire to win</w:t>
      </w:r>
      <w:r>
        <w:t xml:space="preserve"> &amp; </w:t>
      </w:r>
      <w:r>
        <w:rPr>
          <w:u w:val="single"/>
        </w:rPr>
        <w:t>need for popularity</w:t>
      </w:r>
      <w:r>
        <w:t xml:space="preserve">; Syria </w:t>
      </w:r>
      <w:r>
        <w:rPr>
          <w:u w:val="single"/>
        </w:rPr>
        <w:t>proves</w:t>
      </w:r>
      <w:r>
        <w:t xml:space="preserve"> the link &amp; impact </w:t>
      </w:r>
    </w:p>
    <w:p w:rsidR="009959CC" w:rsidRPr="008E3CF9" w:rsidRDefault="009959CC" w:rsidP="009959CC">
      <w:pPr>
        <w:rPr>
          <w:rStyle w:val="Style13ptBold"/>
          <w:b w:val="0"/>
        </w:rPr>
      </w:pPr>
      <w:r>
        <w:rPr>
          <w:rStyle w:val="Style13ptBold"/>
        </w:rPr>
        <w:t xml:space="preserve">Shariatmadari 17 </w:t>
      </w:r>
      <w:r w:rsidRPr="008E3CF9">
        <w:rPr>
          <w:rStyle w:val="Style13ptBold"/>
          <w:sz w:val="18"/>
        </w:rPr>
        <w:t>(</w:t>
      </w:r>
      <w:r>
        <w:rPr>
          <w:rStyle w:val="Style13ptBold"/>
          <w:sz w:val="18"/>
        </w:rPr>
        <w:t xml:space="preserve">4/6, </w:t>
      </w:r>
      <w:r w:rsidRPr="008E3CF9">
        <w:rPr>
          <w:rStyle w:val="Style13ptBold"/>
          <w:sz w:val="18"/>
        </w:rPr>
        <w:t>David, staff @ The Guardian, “Trump’s change of heart on Syria isn’t reassuring, it’s profoundly disturbing”, https://www.theguardian.com/commentisfree/2017/apr/06/donald-trump-conscience-syria-terrifying)</w:t>
      </w:r>
    </w:p>
    <w:p w:rsidR="009959CC" w:rsidRDefault="009959CC" w:rsidP="009959CC">
      <w:r w:rsidRPr="008E3CF9">
        <w:t xml:space="preserve">Those celebrating the possibility of a shift should ask how it may have come about. If there’s one thing we do know, it’s that Trump wants us to see that he cares. </w:t>
      </w:r>
      <w:r w:rsidRPr="00493EE5">
        <w:rPr>
          <w:rStyle w:val="StyleUnderline"/>
          <w:highlight w:val="cyan"/>
        </w:rPr>
        <w:t>This is a president who is obsessed with how he is perceived, griping about</w:t>
      </w:r>
      <w:r>
        <w:t xml:space="preserve"> unflattering </w:t>
      </w:r>
      <w:r w:rsidRPr="00493EE5">
        <w:rPr>
          <w:rStyle w:val="StyleUnderline"/>
          <w:highlight w:val="cyan"/>
        </w:rPr>
        <w:t>photos and the size of the crowd at his inauguration</w:t>
      </w:r>
      <w:r>
        <w:t xml:space="preserve">. </w:t>
      </w:r>
      <w:r w:rsidRPr="00493EE5">
        <w:rPr>
          <w:rStyle w:val="StyleUnderline"/>
          <w:highlight w:val="cyan"/>
        </w:rPr>
        <w:t>It’s not</w:t>
      </w:r>
      <w:r>
        <w:t xml:space="preserve"> even </w:t>
      </w:r>
      <w:r w:rsidRPr="00493EE5">
        <w:rPr>
          <w:rStyle w:val="StyleUnderline"/>
          <w:highlight w:val="cyan"/>
        </w:rPr>
        <w:t>clear</w:t>
      </w:r>
      <w:r w:rsidRPr="008E3CF9">
        <w:rPr>
          <w:rStyle w:val="StyleUnderline"/>
        </w:rPr>
        <w:t xml:space="preserve"> </w:t>
      </w:r>
      <w:r>
        <w:t xml:space="preserve">that </w:t>
      </w:r>
      <w:r w:rsidRPr="00493EE5">
        <w:rPr>
          <w:rStyle w:val="StyleUnderline"/>
          <w:highlight w:val="cyan"/>
        </w:rPr>
        <w:t>he has any ideological aims, other than to win, and to be liked</w:t>
      </w:r>
      <w:r>
        <w:t xml:space="preserve">. </w:t>
      </w:r>
      <w:r w:rsidRPr="00493EE5">
        <w:rPr>
          <w:rStyle w:val="StyleUnderline"/>
          <w:highlight w:val="cyan"/>
        </w:rPr>
        <w:t>He has</w:t>
      </w:r>
      <w:r>
        <w:t xml:space="preserve">, after all, </w:t>
      </w:r>
      <w:r w:rsidRPr="00493EE5">
        <w:rPr>
          <w:rStyle w:val="StyleUnderline"/>
          <w:highlight w:val="cyan"/>
        </w:rPr>
        <w:t>donated to both Republicans and Dem</w:t>
      </w:r>
      <w:r>
        <w:t>ocrat</w:t>
      </w:r>
      <w:r w:rsidRPr="00493EE5">
        <w:rPr>
          <w:rStyle w:val="StyleUnderline"/>
          <w:highlight w:val="cyan"/>
        </w:rPr>
        <w:t>s</w:t>
      </w:r>
      <w:r>
        <w:t xml:space="preserve">. </w:t>
      </w:r>
      <w:r w:rsidRPr="00493EE5">
        <w:rPr>
          <w:rStyle w:val="StyleUnderline"/>
          <w:highlight w:val="cyan"/>
        </w:rPr>
        <w:t>He supported the Iraq war, then didn’t</w:t>
      </w:r>
      <w:r>
        <w:t xml:space="preserve">, </w:t>
      </w:r>
      <w:r w:rsidRPr="008E3CF9">
        <w:t xml:space="preserve">then claimed that he never had. When Americans become conscious of an atrocity – despite the fact that it might be the latest in a long line of atrocities, many of which didn’t make the morning news – he can’t help but respond. One theory about the demotion of Steve Bannon from the National Security Council on Wednesday is that the president disliked the amount of attention his adviser was getting. The Washington Post’s columnist Paul Waldman dubbed him “the most powerful person in the Trump White House”. Time magazine put him on the cover with the headline “the Great Manipulator”. The problem is, his boss doesn’t like to be outshone. Perhaps the instant praise won by his UN ambassador prodded him into action. Regardless, </w:t>
      </w:r>
      <w:r w:rsidRPr="00493EE5">
        <w:rPr>
          <w:rStyle w:val="StyleUnderline"/>
          <w:highlight w:val="cyan"/>
        </w:rPr>
        <w:t>the conclusion must be that any Syria “pivot” has its roots in Trump’s approval-seeking personality, his proneness to being thrown</w:t>
      </w:r>
      <w:r>
        <w:t xml:space="preserve"> off course </w:t>
      </w:r>
      <w:r w:rsidRPr="00493EE5">
        <w:rPr>
          <w:rStyle w:val="StyleUnderline"/>
          <w:highlight w:val="cyan"/>
        </w:rPr>
        <w:t>by media</w:t>
      </w:r>
      <w:r>
        <w:t xml:space="preserve"> coverage, </w:t>
      </w:r>
      <w:r w:rsidRPr="00493EE5">
        <w:rPr>
          <w:rStyle w:val="StyleUnderline"/>
          <w:highlight w:val="cyan"/>
        </w:rPr>
        <w:t>his shallowness of purpose</w:t>
      </w:r>
      <w:r>
        <w:t>.</w:t>
      </w:r>
    </w:p>
    <w:p w:rsidR="009959CC" w:rsidRDefault="009959CC" w:rsidP="009959CC">
      <w:pPr>
        <w:pStyle w:val="Heading4"/>
      </w:pPr>
      <w:r>
        <w:t>Trump will make error prone shifts in his judgement, attaching himself to all kinds of policies</w:t>
      </w:r>
    </w:p>
    <w:p w:rsidR="009959CC" w:rsidRPr="001D0DBB" w:rsidRDefault="009959CC" w:rsidP="009959CC">
      <w:pPr>
        <w:rPr>
          <w:rStyle w:val="Style13ptBold"/>
          <w:b w:val="0"/>
        </w:rPr>
      </w:pPr>
      <w:r>
        <w:rPr>
          <w:rStyle w:val="Style13ptBold"/>
        </w:rPr>
        <w:t xml:space="preserve">Graham </w:t>
      </w:r>
      <w:r w:rsidR="00305630">
        <w:rPr>
          <w:rStyle w:val="Style13ptBold"/>
        </w:rPr>
        <w:t>17</w:t>
      </w:r>
      <w:r>
        <w:rPr>
          <w:rStyle w:val="Style13ptBold"/>
        </w:rPr>
        <w:t xml:space="preserve"> </w:t>
      </w:r>
      <w:r w:rsidRPr="001D0DBB">
        <w:rPr>
          <w:rStyle w:val="Style13ptBold"/>
          <w:sz w:val="20"/>
        </w:rPr>
        <w:t>(</w:t>
      </w:r>
      <w:r w:rsidR="00305630">
        <w:rPr>
          <w:rStyle w:val="Style13ptBold"/>
          <w:sz w:val="20"/>
        </w:rPr>
        <w:t xml:space="preserve">4/13, </w:t>
      </w:r>
      <w:r w:rsidRPr="001D0DBB">
        <w:rPr>
          <w:rStyle w:val="Style13ptBold"/>
          <w:sz w:val="20"/>
        </w:rPr>
        <w:t>David, staff @ The Atlantic, “The Education of Donald J. Trump”, https://www.theatlantic.com/politics/archive/2017/04/the-education-of-donald-j-trump/522900/)</w:t>
      </w:r>
    </w:p>
    <w:p w:rsidR="009959CC" w:rsidRDefault="009959CC" w:rsidP="009959CC">
      <w:r w:rsidRPr="00A7078C">
        <w:t xml:space="preserve">But </w:t>
      </w:r>
      <w:r w:rsidRPr="00493EE5">
        <w:rPr>
          <w:rStyle w:val="StyleUnderline"/>
          <w:highlight w:val="cyan"/>
        </w:rPr>
        <w:t>reckoning with his policy ignorance could be liberating for Trump</w:t>
      </w:r>
      <w:r w:rsidRPr="00A7078C">
        <w:t xml:space="preserve">. </w:t>
      </w:r>
      <w:r w:rsidRPr="00493EE5">
        <w:rPr>
          <w:rStyle w:val="StyleUnderline"/>
          <w:highlight w:val="cyan"/>
        </w:rPr>
        <w:t xml:space="preserve">Freed from any imperative to actually follow through </w:t>
      </w:r>
      <w:r w:rsidRPr="00A7078C">
        <w:t xml:space="preserve">on some of his more ideological but less widely popular promises, </w:t>
      </w:r>
      <w:r w:rsidRPr="00493EE5">
        <w:rPr>
          <w:rStyle w:val="StyleUnderline"/>
          <w:highlight w:val="cyan"/>
        </w:rPr>
        <w:t>Trump might pursue policies that were both more popular and more productive</w:t>
      </w:r>
      <w:r w:rsidRPr="00A7078C">
        <w:t xml:space="preserve">. This is a dynamic already seen on Obamacare repeal, and after all, when voters praised Trump as a “dealmaker,” weren’t they really saying they wanted a pragmatist rather than an ideologue? The rest was just rhetoric. But this </w:t>
      </w:r>
      <w:r w:rsidRPr="00493EE5">
        <w:rPr>
          <w:rStyle w:val="StyleUnderline"/>
          <w:highlight w:val="cyan"/>
        </w:rPr>
        <w:t>also carries</w:t>
      </w:r>
      <w:r w:rsidRPr="00A7078C">
        <w:t xml:space="preserve"> clear </w:t>
      </w:r>
      <w:r w:rsidRPr="00493EE5">
        <w:rPr>
          <w:rStyle w:val="StyleUnderline"/>
          <w:highlight w:val="cyan"/>
        </w:rPr>
        <w:t>risks</w:t>
      </w:r>
      <w:r w:rsidRPr="00A7078C">
        <w:t xml:space="preserve">. </w:t>
      </w:r>
      <w:r w:rsidRPr="00493EE5">
        <w:rPr>
          <w:rStyle w:val="StyleUnderline"/>
          <w:highlight w:val="cyan"/>
        </w:rPr>
        <w:t>When you don’t know things, you are more likely to make errors</w:t>
      </w:r>
      <w:r w:rsidRPr="00A7078C">
        <w:t>. This is even more dangerous when, as Donald Rumsfeld could have taught Trump, you don’t know what you don’t know. You’re easily susceptible to the influence of others, too.</w:t>
      </w:r>
    </w:p>
    <w:p w:rsidR="009959CC" w:rsidRDefault="009959CC" w:rsidP="009959CC">
      <w:pPr>
        <w:pStyle w:val="Heading4"/>
      </w:pPr>
      <w:r>
        <w:t xml:space="preserve">Trump will shift to the plan to get a </w:t>
      </w:r>
      <w:r w:rsidR="00305630">
        <w:t xml:space="preserve">major </w:t>
      </w:r>
      <w:r>
        <w:t>win</w:t>
      </w:r>
      <w:r w:rsidR="00305630">
        <w:t xml:space="preserve"> before the midterms</w:t>
      </w:r>
      <w:r>
        <w:t xml:space="preserve"> – It’ll be the promise that breaks base support</w:t>
      </w:r>
    </w:p>
    <w:p w:rsidR="009959CC" w:rsidRPr="00BA6788" w:rsidRDefault="009959CC" w:rsidP="009959CC">
      <w:pPr>
        <w:rPr>
          <w:rStyle w:val="Style13ptBold"/>
          <w:b w:val="0"/>
        </w:rPr>
      </w:pPr>
      <w:r>
        <w:rPr>
          <w:rStyle w:val="Style13ptBold"/>
        </w:rPr>
        <w:t xml:space="preserve">Scher </w:t>
      </w:r>
      <w:r w:rsidR="00305630">
        <w:rPr>
          <w:rStyle w:val="Style13ptBold"/>
        </w:rPr>
        <w:t>17</w:t>
      </w:r>
      <w:r>
        <w:rPr>
          <w:rStyle w:val="Style13ptBold"/>
        </w:rPr>
        <w:t xml:space="preserve"> </w:t>
      </w:r>
      <w:r w:rsidRPr="00BA6788">
        <w:rPr>
          <w:rStyle w:val="Style13ptBold"/>
          <w:sz w:val="18"/>
        </w:rPr>
        <w:t>(</w:t>
      </w:r>
      <w:r w:rsidR="00305630">
        <w:rPr>
          <w:rStyle w:val="Style13ptBold"/>
          <w:sz w:val="18"/>
        </w:rPr>
        <w:t xml:space="preserve">3/29, </w:t>
      </w:r>
      <w:r w:rsidRPr="00BA6788">
        <w:rPr>
          <w:rStyle w:val="Style13ptBold"/>
          <w:sz w:val="18"/>
        </w:rPr>
        <w:t>Bill, staff @ Politico, “When Is It OK for Democrats to Work With Trump? A Handy Guide”, http://www.politico.com/magazine/story/2017/03/when-is-it-ok-for-democrats-to-work-with-trump-a-handy-guide-214964)</w:t>
      </w:r>
    </w:p>
    <w:p w:rsidR="009959CC" w:rsidRPr="00BA6788" w:rsidRDefault="009959CC" w:rsidP="009959CC">
      <w:r>
        <w:t xml:space="preserve">Trump breaks his word all the time, believing he could “stand in the middle of 5th Avenue and shoot somebody” without losing supporters. Already </w:t>
      </w:r>
      <w:r w:rsidRPr="00493EE5">
        <w:rPr>
          <w:rStyle w:val="StyleUnderline"/>
          <w:highlight w:val="cyan"/>
        </w:rPr>
        <w:t>he’s flinched from campaign promises</w:t>
      </w:r>
      <w:r w:rsidRPr="00493EE5">
        <w:rPr>
          <w:highlight w:val="cyan"/>
        </w:rPr>
        <w:t xml:space="preserve"> </w:t>
      </w:r>
      <w:r>
        <w:t xml:space="preserve">to end the Deferred Action for Childhood Arrivals program, exit the Paris climate pact and, of course, repeal Obamacare. Hungry for a legislative win, </w:t>
      </w:r>
      <w:r w:rsidRPr="00493EE5">
        <w:rPr>
          <w:rStyle w:val="StyleUnderline"/>
          <w:highlight w:val="cyan"/>
        </w:rPr>
        <w:t>Trump may be convinced he can break another promise</w:t>
      </w:r>
      <w:r>
        <w:t xml:space="preserve">. And </w:t>
      </w:r>
      <w:r w:rsidRPr="00493EE5">
        <w:rPr>
          <w:rStyle w:val="StyleUnderline"/>
          <w:highlight w:val="cyan"/>
        </w:rPr>
        <w:t>that may be one broken promise too many</w:t>
      </w:r>
      <w:r>
        <w:t xml:space="preserve">. </w:t>
      </w:r>
      <w:r w:rsidRPr="00493EE5">
        <w:rPr>
          <w:rStyle w:val="StyleUnderline"/>
          <w:highlight w:val="cyan"/>
        </w:rPr>
        <w:t>It may seem implausible that Dem</w:t>
      </w:r>
      <w:r>
        <w:t>ocrat</w:t>
      </w:r>
      <w:r w:rsidRPr="00493EE5">
        <w:rPr>
          <w:rStyle w:val="StyleUnderline"/>
          <w:highlight w:val="cyan"/>
        </w:rPr>
        <w:t>s</w:t>
      </w:r>
      <w:r>
        <w:t xml:space="preserve"> </w:t>
      </w:r>
      <w:r w:rsidRPr="00493EE5">
        <w:rPr>
          <w:rStyle w:val="StyleUnderline"/>
          <w:highlight w:val="cyan"/>
        </w:rPr>
        <w:t>could ever get Trump to abandon signature proposals</w:t>
      </w:r>
      <w:r>
        <w:t xml:space="preserve"> like building a border wall, eradicating the Clean Power Plan or cracking down on immigration from war-torn majority-Muslim countries. </w:t>
      </w:r>
      <w:r w:rsidRPr="00493EE5">
        <w:rPr>
          <w:rStyle w:val="StyleUnderline"/>
          <w:highlight w:val="cyan"/>
        </w:rPr>
        <w:t>But if Trump gets</w:t>
      </w:r>
      <w:r w:rsidRPr="00493EE5">
        <w:rPr>
          <w:highlight w:val="cyan"/>
        </w:rPr>
        <w:t xml:space="preserve"> </w:t>
      </w:r>
      <w:r>
        <w:t xml:space="preserve">increasingly </w:t>
      </w:r>
      <w:r w:rsidRPr="00493EE5">
        <w:rPr>
          <w:rStyle w:val="StyleUnderline"/>
          <w:highlight w:val="cyan"/>
        </w:rPr>
        <w:t>desperate, it can’t hurt to ask</w:t>
      </w:r>
      <w:r>
        <w:t>.</w:t>
      </w:r>
    </w:p>
    <w:p w:rsidR="009959CC" w:rsidRDefault="009959CC" w:rsidP="009959CC">
      <w:pPr>
        <w:pStyle w:val="Heading4"/>
      </w:pPr>
      <w:r>
        <w:t>Trump will shift left to try to regain popularity</w:t>
      </w:r>
    </w:p>
    <w:p w:rsidR="009959CC" w:rsidRPr="001F3677" w:rsidRDefault="009959CC" w:rsidP="009959CC">
      <w:pPr>
        <w:rPr>
          <w:rStyle w:val="Style13ptBold"/>
          <w:b w:val="0"/>
        </w:rPr>
      </w:pPr>
      <w:r>
        <w:rPr>
          <w:rStyle w:val="Style13ptBold"/>
        </w:rPr>
        <w:t xml:space="preserve">Welch 17 </w:t>
      </w:r>
      <w:r w:rsidRPr="001F3677">
        <w:rPr>
          <w:rStyle w:val="Style13ptBold"/>
          <w:sz w:val="20"/>
        </w:rPr>
        <w:t>(</w:t>
      </w:r>
      <w:r>
        <w:rPr>
          <w:rStyle w:val="Style13ptBold"/>
          <w:sz w:val="20"/>
        </w:rPr>
        <w:t xml:space="preserve">3/15, </w:t>
      </w:r>
      <w:r w:rsidRPr="001F3677">
        <w:rPr>
          <w:rStyle w:val="Style13ptBold"/>
          <w:sz w:val="20"/>
        </w:rPr>
        <w:t>Matt, April Issue of Reason.com, Editor in Chief @ Reason, “Trump's Schwarzenegger Problem”, http://reason.com/archives/2017/03/11/trumps-schwarzenegger-problem)</w:t>
      </w:r>
    </w:p>
    <w:p w:rsidR="009959CC" w:rsidRPr="008F4E40" w:rsidRDefault="009959CC" w:rsidP="009959CC">
      <w:r w:rsidRPr="008F4E40">
        <w:t xml:space="preserve">In any B-grade action movie, this is the part where the antagonist says, "We are not so different, you and I." For in fact </w:t>
      </w:r>
      <w:r w:rsidRPr="00493EE5">
        <w:rPr>
          <w:rStyle w:val="StyleUnderline"/>
          <w:highlight w:val="cyan"/>
        </w:rPr>
        <w:t>Trump and Schwarzenegger have even more in common than hosting the same television show</w:t>
      </w:r>
      <w:r w:rsidRPr="008F4E40">
        <w:t xml:space="preserve">, taking the same unusual career path from celebrity to executive office, and surviving the same type of sexual allegations. Each man was a rank outsider in the field he would come to dominate: the bodybuilder with a thick accent in Hollywood, the Queens hustler in Manhattan real estate and high society. </w:t>
      </w:r>
      <w:r w:rsidRPr="00493EE5">
        <w:rPr>
          <w:rStyle w:val="StyleUnderline"/>
          <w:highlight w:val="cyan"/>
        </w:rPr>
        <w:t xml:space="preserve">Each would live their lives surrounded by liberal Democrats, </w:t>
      </w:r>
      <w:r w:rsidRPr="008F4E40">
        <w:t xml:space="preserve">including sometimes at home. </w:t>
      </w:r>
      <w:r w:rsidRPr="00493EE5">
        <w:rPr>
          <w:rStyle w:val="StyleUnderline"/>
          <w:highlight w:val="cyan"/>
        </w:rPr>
        <w:t xml:space="preserve">And each exceeded skeptics' expectations </w:t>
      </w:r>
      <w:r w:rsidRPr="008F4E40">
        <w:t xml:space="preserve">at nearly every step, in large part </w:t>
      </w:r>
      <w:r w:rsidRPr="00493EE5">
        <w:rPr>
          <w:rStyle w:val="StyleUnderline"/>
          <w:highlight w:val="cyan"/>
        </w:rPr>
        <w:t>due to a conscious cultivation of consumer fan bases</w:t>
      </w:r>
      <w:r w:rsidRPr="008F4E40">
        <w:t xml:space="preserve">. </w:t>
      </w:r>
      <w:r w:rsidRPr="00493EE5">
        <w:rPr>
          <w:rStyle w:val="StyleUnderline"/>
          <w:highlight w:val="cyan"/>
        </w:rPr>
        <w:t>It's that last commonality</w:t>
      </w:r>
      <w:r w:rsidRPr="008F4E40">
        <w:t xml:space="preserve">, as applied to politics, </w:t>
      </w:r>
      <w:r w:rsidRPr="00493EE5">
        <w:rPr>
          <w:rStyle w:val="StyleUnderline"/>
          <w:highlight w:val="cyan"/>
        </w:rPr>
        <w:t>that provides the cautionary tale</w:t>
      </w:r>
      <w:r w:rsidRPr="008F4E40">
        <w:t xml:space="preserve">. For Schwarzenegger's connection to and reliance on "the people" ended up derailing his governorship, and </w:t>
      </w:r>
      <w:r w:rsidRPr="00493EE5">
        <w:rPr>
          <w:rStyle w:val="StyleUnderline"/>
          <w:highlight w:val="cyan"/>
        </w:rPr>
        <w:t>Trump is already exhibiting signs that popular affection may be his Achilles hee</w:t>
      </w:r>
      <w:r w:rsidRPr="008F4E40">
        <w:t xml:space="preserve">l as well. It's hard to remember now, but </w:t>
      </w:r>
      <w:r w:rsidRPr="00493EE5">
        <w:rPr>
          <w:rStyle w:val="StyleUnderline"/>
          <w:highlight w:val="cyan"/>
        </w:rPr>
        <w:t>the California governor</w:t>
      </w:r>
      <w:r w:rsidRPr="008F4E40">
        <w:t xml:space="preserve"> came into office quoting Milton Friedman and vowing to "blow up the boxes" in Sacramento. He </w:t>
      </w:r>
      <w:r w:rsidRPr="00493EE5">
        <w:rPr>
          <w:rStyle w:val="StyleUnderline"/>
          <w:highlight w:val="cyan"/>
        </w:rPr>
        <w:t>hoped to use his populist appeal to route around the Democratic legislature</w:t>
      </w:r>
      <w:r w:rsidRPr="008F4E40">
        <w:t xml:space="preserve">. In November 2005, he called a special election to vote on eight propositions that would have reduced the power of public sector unions (à la Wisconsin Gov. Scott Walker half a decade later), capped public spending, and more. After an intense and expensive campaign—including one year of the governor being dogged at each and every public appearance by union protestors, while </w:t>
      </w:r>
      <w:r w:rsidRPr="00493EE5">
        <w:rPr>
          <w:rStyle w:val="StyleUnderline"/>
          <w:highlight w:val="cyan"/>
        </w:rPr>
        <w:t>his popularity plummeted</w:t>
      </w:r>
      <w:r w:rsidRPr="008F4E40">
        <w:t>—all eight propositions failed. The people had spoken. Hasta la vista, Uncle Milton. From then on, as Los Angeles magazine would later put it, "</w:t>
      </w:r>
      <w:r w:rsidRPr="00493EE5">
        <w:rPr>
          <w:rStyle w:val="StyleUnderline"/>
          <w:highlight w:val="cyan"/>
        </w:rPr>
        <w:t>Schwarzenegger lurched 180 degrees to his left</w:t>
      </w:r>
      <w:r w:rsidRPr="008F4E40">
        <w:t xml:space="preserve">." Bullet-train boondoggles, state-run stem-cell institutes, tax increases, emissions ratchets, mandatory sexual harassment training—it was Democratic wish-list time. The governator left the state with roughly the same godawful fiscal mess he had promised to clean up. </w:t>
      </w:r>
      <w:r w:rsidRPr="00493EE5">
        <w:rPr>
          <w:rStyle w:val="StyleUnderline"/>
          <w:highlight w:val="cyan"/>
        </w:rPr>
        <w:t>Trump has already demonstrated a reality-bending obsession with popularity since becoming president</w:t>
      </w:r>
      <w:r w:rsidRPr="008F4E40">
        <w:t>. His press secretary's first act was to berate journalists for not believing the administration's bogus claims about the size of the audience at the inauguration. Within days the president was vowing to investigate his own groundless claim that as many as 5 million people voted illegally last November. An</w:t>
      </w:r>
      <w:r w:rsidRPr="00493EE5">
        <w:rPr>
          <w:rStyle w:val="StyleUnderline"/>
          <w:highlight w:val="cyan"/>
        </w:rPr>
        <w:t>d</w:t>
      </w:r>
      <w:r w:rsidRPr="008F4E40">
        <w:t xml:space="preserve"> if his popularity continues to dive? Stick around!</w:t>
      </w:r>
    </w:p>
    <w:p w:rsidR="009959CC" w:rsidRDefault="009959CC" w:rsidP="009959CC">
      <w:pPr>
        <w:pStyle w:val="Heading4"/>
      </w:pPr>
      <w:r>
        <w:t xml:space="preserve">That will cost him base popularity – Concessions on regulations &amp; the liberal agenda are </w:t>
      </w:r>
      <w:r>
        <w:rPr>
          <w:u w:val="single"/>
        </w:rPr>
        <w:t>deal-breakers</w:t>
      </w:r>
    </w:p>
    <w:p w:rsidR="009959CC" w:rsidRPr="00F16155" w:rsidRDefault="009959CC" w:rsidP="009959CC">
      <w:pPr>
        <w:rPr>
          <w:rStyle w:val="Style13ptBold"/>
          <w:b w:val="0"/>
        </w:rPr>
      </w:pPr>
      <w:r>
        <w:rPr>
          <w:rStyle w:val="Style13ptBold"/>
        </w:rPr>
        <w:t xml:space="preserve">Stanley 17 </w:t>
      </w:r>
      <w:r w:rsidRPr="00F16155">
        <w:rPr>
          <w:rStyle w:val="Style13ptBold"/>
          <w:sz w:val="20"/>
        </w:rPr>
        <w:t>(</w:t>
      </w:r>
      <w:r>
        <w:rPr>
          <w:rStyle w:val="Style13ptBold"/>
          <w:sz w:val="20"/>
        </w:rPr>
        <w:t xml:space="preserve">2/21, </w:t>
      </w:r>
      <w:r w:rsidRPr="00F16155">
        <w:rPr>
          <w:rStyle w:val="Style13ptBold"/>
          <w:sz w:val="20"/>
        </w:rPr>
        <w:t>Timothy, staff @ CNN, “Why Trump's supporters still love him”, http://www.cnn.com/2017/02/19/opinions/why-trump-supporters-love-him-not-the-media-stanley/)</w:t>
      </w:r>
    </w:p>
    <w:p w:rsidR="009959CC" w:rsidRPr="00077230" w:rsidRDefault="009959CC" w:rsidP="009959CC">
      <w:r w:rsidRPr="00077230">
        <w:t>Aside from hatred of the press</w:t>
      </w:r>
      <w:r w:rsidRPr="00493EE5">
        <w:rPr>
          <w:rStyle w:val="StyleUnderline"/>
          <w:highlight w:val="cyan"/>
        </w:rPr>
        <w:t>, the</w:t>
      </w:r>
      <w:r w:rsidRPr="00493EE5">
        <w:rPr>
          <w:highlight w:val="cyan"/>
        </w:rPr>
        <w:t xml:space="preserve"> </w:t>
      </w:r>
      <w:r w:rsidRPr="00077230">
        <w:t xml:space="preserve">other </w:t>
      </w:r>
      <w:r w:rsidRPr="00493EE5">
        <w:rPr>
          <w:rStyle w:val="StyleUnderline"/>
          <w:highlight w:val="cyan"/>
        </w:rPr>
        <w:t>thing I</w:t>
      </w:r>
      <w:r w:rsidRPr="00077230">
        <w:t xml:space="preserve">'ve found </w:t>
      </w:r>
      <w:r w:rsidRPr="00493EE5">
        <w:rPr>
          <w:rStyle w:val="StyleUnderline"/>
          <w:highlight w:val="cyan"/>
        </w:rPr>
        <w:t>that binds Trumpites together is a fear of decline</w:t>
      </w:r>
      <w:r w:rsidRPr="00077230">
        <w:t xml:space="preserve">. It's often noted that Trump supporters are wealthier than the working-class they claim to speak for, but that's beside the point. </w:t>
      </w:r>
      <w:r w:rsidRPr="00493EE5">
        <w:rPr>
          <w:rStyle w:val="StyleUnderline"/>
          <w:highlight w:val="cyan"/>
        </w:rPr>
        <w:t>These are concerned citizens who have a patriotic dislike of unemployment or Islamist terrorism. They voted for Trump because he promised to restore the nation's greatness,</w:t>
      </w:r>
      <w:r w:rsidRPr="00077230">
        <w:t xml:space="preserve"> by building a wall and locking jobs inside. From this point-of-view, </w:t>
      </w:r>
      <w:r w:rsidRPr="00493EE5">
        <w:rPr>
          <w:rStyle w:val="StyleUnderline"/>
          <w:highlight w:val="cyan"/>
        </w:rPr>
        <w:t>conservatives are keeping faith with Trump because Trump is keeping faith with them.</w:t>
      </w:r>
      <w:r w:rsidRPr="00493EE5">
        <w:rPr>
          <w:highlight w:val="cyan"/>
        </w:rPr>
        <w:t xml:space="preserve"> </w:t>
      </w:r>
      <w:r w:rsidRPr="00077230">
        <w:t>His list of executive orders is a wish list for the right: reverse Obamacare's spiraling costs, start planning for a border wall, reduce regulations, etc. His Supreme Court pick is a younger Antonin Scalia. The whiteness, maleness and conservatism of his Cabinet proves he's not making any concessions to political correctness.</w:t>
      </w:r>
    </w:p>
    <w:p w:rsidR="009959CC" w:rsidRDefault="009959CC" w:rsidP="009959CC">
      <w:pPr>
        <w:pStyle w:val="Heading4"/>
      </w:pPr>
      <w:r>
        <w:t>Trump is obsessed with popularity – It’s the sole factor that drives him</w:t>
      </w:r>
    </w:p>
    <w:p w:rsidR="009959CC" w:rsidRPr="00D0479B" w:rsidRDefault="009959CC" w:rsidP="009959CC">
      <w:pPr>
        <w:rPr>
          <w:rStyle w:val="Style13ptBold"/>
          <w:b w:val="0"/>
        </w:rPr>
      </w:pPr>
      <w:r>
        <w:rPr>
          <w:rStyle w:val="Style13ptBold"/>
        </w:rPr>
        <w:t xml:space="preserve">North 17 </w:t>
      </w:r>
      <w:r w:rsidRPr="00D0479B">
        <w:rPr>
          <w:rStyle w:val="Style13ptBold"/>
          <w:sz w:val="14"/>
        </w:rPr>
        <w:t>(</w:t>
      </w:r>
      <w:r>
        <w:rPr>
          <w:rStyle w:val="Style13ptBold"/>
          <w:sz w:val="14"/>
        </w:rPr>
        <w:t xml:space="preserve">3/1, </w:t>
      </w:r>
      <w:r w:rsidRPr="00D0479B">
        <w:rPr>
          <w:rStyle w:val="Style13ptBold"/>
          <w:sz w:val="14"/>
        </w:rPr>
        <w:t>Anna, staff @ NYT, “Donald Trump’s Obsession With Applause”, https://www.nytimes.com/2017/03/01/opinion/donald-trumps-obsession-with-applause.html?mtrref=www.google.com&amp;assetType=opinion)</w:t>
      </w:r>
    </w:p>
    <w:p w:rsidR="009959CC" w:rsidRPr="00077230" w:rsidRDefault="009959CC" w:rsidP="009959CC">
      <w:r w:rsidRPr="00077230">
        <w:t xml:space="preserve">It’s no secret that President </w:t>
      </w:r>
      <w:r w:rsidRPr="00493EE5">
        <w:rPr>
          <w:rStyle w:val="StyleUnderline"/>
          <w:highlight w:val="cyan"/>
        </w:rPr>
        <w:t>Trump is obsessed with his own popularity</w:t>
      </w:r>
      <w:r w:rsidRPr="00077230">
        <w:t xml:space="preserve">, as measured by polls, ratings and Time magazine covers. But last night, </w:t>
      </w:r>
      <w:r w:rsidRPr="00493EE5">
        <w:rPr>
          <w:rStyle w:val="StyleUnderline"/>
          <w:highlight w:val="cyan"/>
        </w:rPr>
        <w:t>the president revealed that this obsession goes even deeper</w:t>
      </w:r>
      <w:r w:rsidRPr="00077230">
        <w:t xml:space="preserve"> than his constant tweets about poll numbers would suggest. During his address to Congress on Tuesday night, Mr. </w:t>
      </w:r>
      <w:r w:rsidRPr="00493EE5">
        <w:rPr>
          <w:rStyle w:val="StyleUnderline"/>
          <w:highlight w:val="cyan"/>
        </w:rPr>
        <w:t>Trump paid tribute to</w:t>
      </w:r>
      <w:r w:rsidRPr="00493EE5">
        <w:rPr>
          <w:highlight w:val="cyan"/>
        </w:rPr>
        <w:t xml:space="preserve"> </w:t>
      </w:r>
      <w:r w:rsidRPr="00077230">
        <w:t>Senior Chief Petty Officer William (</w:t>
      </w:r>
      <w:r w:rsidRPr="00493EE5">
        <w:rPr>
          <w:rStyle w:val="StyleUnderline"/>
          <w:highlight w:val="cyan"/>
        </w:rPr>
        <w:t>Ryan) Owens</w:t>
      </w:r>
      <w:r w:rsidRPr="00077230">
        <w:t xml:space="preserve">, a Navy SEAL who was killed during a raid in Yemen in January. “Ryan laid down his life for his friends, for his country and for our freedom,” he said. “We will never forget him.” When the audience gave Carryn Owens, Chief Owens’s widow, a standing ovation, Mr. Trump added, “Ryan is looking down right now, you know that, and he’s very happy, because I think he just broke a record.” He was referring, presumably, to the length of the applause. Mr. </w:t>
      </w:r>
      <w:r w:rsidRPr="00493EE5">
        <w:rPr>
          <w:rStyle w:val="StyleUnderline"/>
          <w:highlight w:val="cyan"/>
        </w:rPr>
        <w:t>Trump has been praised</w:t>
      </w:r>
      <w:r w:rsidRPr="00077230">
        <w:t xml:space="preserve"> in some quarters for Tuesday’s address, </w:t>
      </w:r>
      <w:r w:rsidRPr="00493EE5">
        <w:rPr>
          <w:rStyle w:val="StyleUnderline"/>
          <w:highlight w:val="cyan"/>
        </w:rPr>
        <w:t>during which he took a more conciliatory tone than he has in recent public appearances</w:t>
      </w:r>
      <w:r w:rsidRPr="00077230">
        <w:t xml:space="preserve">. But his comment about Chief Owens showed that even if his language changes slightly, his fundamental outlook stays the same. In fact, the comment offered a useful peek into the president’s psyche: When he imagines a deceased veteran gazing down from heaven at his widow, the president and the assembled Congress, he sees that veteran measuring the length of his own ovation, and patting himself on the back for breaking a record. In other words, when asked to take the perspective of someone who has “laid down his life for his friends, for his country, and for our freedom,” Mr. </w:t>
      </w:r>
      <w:r w:rsidRPr="00493EE5">
        <w:rPr>
          <w:rStyle w:val="StyleUnderline"/>
          <w:highlight w:val="cyan"/>
        </w:rPr>
        <w:t>Trump assumes that what would gratify such a person is the same thing that gratifies him: adulation</w:t>
      </w:r>
      <w:r w:rsidRPr="00077230">
        <w:t xml:space="preserve">. </w:t>
      </w:r>
      <w:r w:rsidRPr="00493EE5">
        <w:rPr>
          <w:rStyle w:val="StyleUnderline"/>
          <w:highlight w:val="cyan"/>
        </w:rPr>
        <w:t>The fact that</w:t>
      </w:r>
      <w:r w:rsidRPr="00493EE5">
        <w:rPr>
          <w:highlight w:val="cyan"/>
        </w:rPr>
        <w:t xml:space="preserve"> </w:t>
      </w:r>
      <w:r w:rsidRPr="00077230">
        <w:t xml:space="preserve">Mr. </w:t>
      </w:r>
      <w:r w:rsidRPr="00493EE5">
        <w:rPr>
          <w:rStyle w:val="StyleUnderline"/>
          <w:highlight w:val="cyan"/>
        </w:rPr>
        <w:t>Trump engaged in this little reverie</w:t>
      </w:r>
      <w:r w:rsidRPr="00077230">
        <w:t>, a rare unscripted moment during Tuesday’s address</w:t>
      </w:r>
      <w:r w:rsidRPr="00493EE5">
        <w:rPr>
          <w:rStyle w:val="StyleUnderline"/>
          <w:highlight w:val="cyan"/>
        </w:rPr>
        <w:t>, is revealing</w:t>
      </w:r>
      <w:r w:rsidRPr="00077230">
        <w:t xml:space="preserve">. The president is capable of doing presidential things, like paying tribute to the memory of a service member killed in the line of duty. He is even capable of using the language of religion — a language that is relatively new to him — to memorialize the deceased. “As the Bible teaches us,” he said, “there is no greater act of love than to lay down one’s life for one’s friends.” </w:t>
      </w:r>
      <w:r w:rsidRPr="00493EE5">
        <w:rPr>
          <w:rStyle w:val="StyleUnderline"/>
          <w:highlight w:val="cyan"/>
        </w:rPr>
        <w:t>But when he goes off-script, when he speaks from the heart</w:t>
      </w:r>
      <w:r w:rsidRPr="00077230">
        <w:t xml:space="preserve">, as it were, </w:t>
      </w:r>
      <w:r w:rsidRPr="00493EE5">
        <w:rPr>
          <w:rStyle w:val="StyleUnderline"/>
          <w:highlight w:val="cyan"/>
        </w:rPr>
        <w:t>he reverts to what he knows: the language of popularity, ratings and records</w:t>
      </w:r>
      <w:r w:rsidRPr="00077230">
        <w:t xml:space="preserve">. His use of that language with respect to Chief Owens shows it to be not merely an obsession, but an entire worldview. </w:t>
      </w:r>
      <w:r w:rsidRPr="00493EE5">
        <w:rPr>
          <w:rStyle w:val="StyleUnderline"/>
          <w:highlight w:val="cyan"/>
        </w:rPr>
        <w:t>Not only is</w:t>
      </w:r>
      <w:r w:rsidRPr="00493EE5">
        <w:rPr>
          <w:highlight w:val="cyan"/>
        </w:rPr>
        <w:t xml:space="preserve"> </w:t>
      </w:r>
      <w:r w:rsidRPr="00077230">
        <w:t xml:space="preserve">Mr. </w:t>
      </w:r>
      <w:r w:rsidRPr="00493EE5">
        <w:rPr>
          <w:rStyle w:val="StyleUnderline"/>
          <w:highlight w:val="cyan"/>
        </w:rPr>
        <w:t>Trump motivated by popularity in the barest</w:t>
      </w:r>
      <w:r w:rsidRPr="00077230">
        <w:t xml:space="preserve">, </w:t>
      </w:r>
      <w:r w:rsidRPr="00493EE5">
        <w:rPr>
          <w:rStyle w:val="StyleUnderline"/>
          <w:highlight w:val="cyan"/>
        </w:rPr>
        <w:t>most numerical sense</w:t>
      </w:r>
      <w:r w:rsidRPr="00493EE5">
        <w:rPr>
          <w:highlight w:val="cyan"/>
        </w:rPr>
        <w:t xml:space="preserve"> </w:t>
      </w:r>
      <w:r w:rsidRPr="00077230">
        <w:t xml:space="preserve">— </w:t>
      </w:r>
      <w:r w:rsidRPr="00493EE5">
        <w:rPr>
          <w:rStyle w:val="StyleUnderline"/>
          <w:highlight w:val="cyan"/>
        </w:rPr>
        <w:t>he believes everyone is</w:t>
      </w:r>
      <w:r w:rsidRPr="00077230">
        <w:t xml:space="preserve">. The full consequences of this worldview, complicated as they are by Mr. Trump’s incuriosity and facility for playing on American xenophobia, may not become clear for some time. But </w:t>
      </w:r>
      <w:r w:rsidRPr="00493EE5">
        <w:rPr>
          <w:rStyle w:val="StyleUnderline"/>
          <w:highlight w:val="cyan"/>
        </w:rPr>
        <w:t>Americans would do well to take Tuesday’s address not as a change of course for the president but as yet another example of one of his most entrenched traits: his willingness to say whatever he needs to say to get an audience to like him</w:t>
      </w:r>
      <w:r w:rsidRPr="00077230">
        <w:t>. Despite his frequent claims that he delivers unvarnished truth without regard to the reaction, he cares so much about what people think of him that he may not be able to imagine caring about anything else.</w:t>
      </w:r>
    </w:p>
    <w:p w:rsidR="009959CC" w:rsidRDefault="009959CC" w:rsidP="009959CC">
      <w:pPr>
        <w:pStyle w:val="Heading4"/>
      </w:pPr>
      <w:r>
        <w:t>He’ll sacrifice popularity for a legislative win – He wanted it to be AHCA, but that appears to be falling apart</w:t>
      </w:r>
    </w:p>
    <w:p w:rsidR="009959CC" w:rsidRPr="00CD3E45" w:rsidRDefault="009959CC" w:rsidP="009959CC">
      <w:pPr>
        <w:rPr>
          <w:rStyle w:val="Style13ptBold"/>
          <w:b w:val="0"/>
        </w:rPr>
      </w:pPr>
      <w:r>
        <w:rPr>
          <w:rStyle w:val="Style13ptBold"/>
        </w:rPr>
        <w:t xml:space="preserve">Cassidy 17 </w:t>
      </w:r>
      <w:r w:rsidRPr="00CD3E45">
        <w:rPr>
          <w:rStyle w:val="Style13ptBold"/>
          <w:sz w:val="18"/>
        </w:rPr>
        <w:t>(</w:t>
      </w:r>
      <w:r>
        <w:rPr>
          <w:rStyle w:val="Style13ptBold"/>
          <w:sz w:val="18"/>
        </w:rPr>
        <w:t xml:space="preserve">3/10, </w:t>
      </w:r>
      <w:r w:rsidRPr="00CD3E45">
        <w:rPr>
          <w:rStyle w:val="Style13ptBold"/>
          <w:sz w:val="18"/>
        </w:rPr>
        <w:t>John, staff @ New Yorker, “EXPOSED: DONALD TRUMP’S SHAM POPULISM”, http://www.newyorker.com/news/john-cassidy/exposed-donald-trumps-sham-populism)</w:t>
      </w:r>
    </w:p>
    <w:p w:rsidR="009959CC" w:rsidRPr="00E02DB7" w:rsidRDefault="009959CC" w:rsidP="009959CC">
      <w:pPr>
        <w:rPr>
          <w:rStyle w:val="Emphasis"/>
        </w:rPr>
      </w:pPr>
      <w:r w:rsidRPr="00493EE5">
        <w:rPr>
          <w:rStyle w:val="Emphasis"/>
          <w:highlight w:val="cyan"/>
        </w:rPr>
        <w:t>The</w:t>
      </w:r>
      <w:r w:rsidRPr="00E02DB7">
        <w:rPr>
          <w:rStyle w:val="Emphasis"/>
        </w:rPr>
        <w:t xml:space="preserve"> more interesting </w:t>
      </w:r>
      <w:r w:rsidRPr="00493EE5">
        <w:rPr>
          <w:rStyle w:val="Emphasis"/>
          <w:highlight w:val="cyan"/>
        </w:rPr>
        <w:t>question is why Trump would stake his credibility on such a deeply regressive</w:t>
      </w:r>
      <w:r w:rsidRPr="00E02DB7">
        <w:rPr>
          <w:rStyle w:val="Emphasis"/>
        </w:rPr>
        <w:t xml:space="preserve">, and potentially </w:t>
      </w:r>
      <w:r w:rsidRPr="00493EE5">
        <w:rPr>
          <w:rStyle w:val="Emphasis"/>
          <w:highlight w:val="cyan"/>
        </w:rPr>
        <w:t>unpopular, proposal</w:t>
      </w:r>
      <w:r w:rsidRPr="008A742D">
        <w:rPr>
          <w:sz w:val="14"/>
        </w:rPr>
        <w:t xml:space="preserve">. During the campaign, he frequently promised to repeal Obamacare—but it wasn’t one of his main issues. Clamping down on immigration, embracing economic protectionism, rebuilding infrastructure, and blowing a raspberry at the Washington establishment were much more central to his platform. Early in the campaign, in fact, </w:t>
      </w:r>
      <w:r w:rsidRPr="00493EE5">
        <w:rPr>
          <w:rStyle w:val="Emphasis"/>
          <w:highlight w:val="cyan"/>
        </w:rPr>
        <w:t>Trump praised socialized medicine,</w:t>
      </w:r>
      <w:r w:rsidRPr="00E02DB7">
        <w:rPr>
          <w:rStyle w:val="Emphasis"/>
        </w:rPr>
        <w:t xml:space="preserve"> </w:t>
      </w:r>
      <w:r w:rsidRPr="00493EE5">
        <w:rPr>
          <w:rStyle w:val="Emphasis"/>
          <w:highlight w:val="cyan"/>
        </w:rPr>
        <w:t>and promised to provide everybody with health car</w:t>
      </w:r>
      <w:r w:rsidRPr="00493EE5">
        <w:rPr>
          <w:sz w:val="14"/>
          <w:highlight w:val="cyan"/>
        </w:rPr>
        <w:t>e</w:t>
      </w:r>
      <w:r w:rsidRPr="008A742D">
        <w:rPr>
          <w:sz w:val="14"/>
        </w:rPr>
        <w:t xml:space="preserve">. “As far as single-payer, it works in Canada. It works incredibly well in Scotland,” he said in August, 2015, during the first Republican debate. A month later, he told “60 Minutes,” </w:t>
      </w:r>
      <w:r w:rsidRPr="00974CC2">
        <w:t>“I am going to take care of everybody.</w:t>
      </w:r>
      <w:r w:rsidRPr="00E02DB7">
        <w:rPr>
          <w:rStyle w:val="Emphasis"/>
        </w:rPr>
        <w:t xml:space="preserve"> </w:t>
      </w:r>
      <w:r w:rsidRPr="00493EE5">
        <w:rPr>
          <w:rStyle w:val="Emphasis"/>
          <w:highlight w:val="cyan"/>
        </w:rPr>
        <w:t>I don’t care if it costs me votes or not.</w:t>
      </w:r>
      <w:r w:rsidRPr="00E02DB7">
        <w:rPr>
          <w:rStyle w:val="Emphasis"/>
        </w:rPr>
        <w:t xml:space="preserve"> Everybody’s going to be taken care of much better than they’re taken care of now</w:t>
      </w:r>
      <w:r w:rsidRPr="008A742D">
        <w:rPr>
          <w:sz w:val="14"/>
        </w:rPr>
        <w:t xml:space="preserve">.” Part of what is going on is that Trump needs a quick legislative success. He is keenly aware that, by this stage in his Presidency, Obama had signed a number of important bills, including a big stimulus package. Trump also badly needs to change the subject from Russia. It might sound crazy to suggest that a President would embrace a bill that could do him great harm in the long term just for a few days’ respite, but these are crazy times. If nothing else, </w:t>
      </w:r>
      <w:r w:rsidRPr="00E02DB7">
        <w:rPr>
          <w:rStyle w:val="Emphasis"/>
        </w:rPr>
        <w:t>the political furor surrounding the House G.O.P. proposal has eclipsed the headlines about Trump claiming that Obama wiretapped him. For much of this week, Trump has ducked out of sight, letting Ryan and his bill take the spotlight.</w:t>
      </w:r>
    </w:p>
    <w:p w:rsidR="009959CC" w:rsidRDefault="009959CC" w:rsidP="009959CC">
      <w:pPr>
        <w:pStyle w:val="Heading4"/>
      </w:pPr>
      <w:r>
        <w:t>Trump will coopt liberal priorities to save his flagging popularity</w:t>
      </w:r>
    </w:p>
    <w:p w:rsidR="009959CC" w:rsidRPr="00CF2078" w:rsidRDefault="009959CC" w:rsidP="009959CC">
      <w:pPr>
        <w:rPr>
          <w:rStyle w:val="Style13ptBold"/>
          <w:b w:val="0"/>
        </w:rPr>
      </w:pPr>
      <w:r>
        <w:rPr>
          <w:rStyle w:val="Style13ptBold"/>
        </w:rPr>
        <w:t xml:space="preserve">Millstein 16 </w:t>
      </w:r>
      <w:r w:rsidRPr="00CF2078">
        <w:rPr>
          <w:rStyle w:val="Style13ptBold"/>
          <w:sz w:val="16"/>
        </w:rPr>
        <w:t>(Seth, 11/17, staff @ Bustle, “If Donald Trump &amp; Congressional Democrats Team Up, It Could Be A Catastrophe”, https://www.bustle.com/articles/195833-if-donald-trump-congressional-democrats-team-up-it-could-be-a-catastrophe)</w:t>
      </w:r>
    </w:p>
    <w:p w:rsidR="009959CC" w:rsidRPr="00493EE5" w:rsidRDefault="009959CC" w:rsidP="009959CC">
      <w:pPr>
        <w:rPr>
          <w:rStyle w:val="StyleUnderline"/>
          <w:highlight w:val="cyan"/>
        </w:rPr>
      </w:pPr>
      <w:r w:rsidRPr="00A40EA1">
        <w:t xml:space="preserve">The </w:t>
      </w:r>
      <w:r w:rsidRPr="00493EE5">
        <w:rPr>
          <w:rStyle w:val="StyleUnderline"/>
          <w:highlight w:val="cyan"/>
        </w:rPr>
        <w:t>policies that Trump could</w:t>
      </w:r>
      <w:r w:rsidRPr="00A40EA1">
        <w:t xml:space="preserve"> conceivably work </w:t>
      </w:r>
      <w:r w:rsidRPr="00493EE5">
        <w:rPr>
          <w:rStyle w:val="StyleUnderline"/>
          <w:highlight w:val="cyan"/>
        </w:rPr>
        <w:t>with Democrats on are</w:t>
      </w:r>
      <w:r w:rsidRPr="00493EE5">
        <w:rPr>
          <w:highlight w:val="cyan"/>
        </w:rPr>
        <w:t xml:space="preserve"> </w:t>
      </w:r>
      <w:r w:rsidRPr="00493EE5">
        <w:rPr>
          <w:rStyle w:val="StyleUnderline"/>
          <w:highlight w:val="cyan"/>
        </w:rPr>
        <w:t>the exact sort of</w:t>
      </w:r>
      <w:r w:rsidRPr="00493EE5">
        <w:rPr>
          <w:highlight w:val="cyan"/>
        </w:rPr>
        <w:t xml:space="preserve"> </w:t>
      </w:r>
      <w:r w:rsidRPr="00A40EA1">
        <w:t xml:space="preserve">big government </w:t>
      </w:r>
      <w:r w:rsidRPr="00493EE5">
        <w:rPr>
          <w:rStyle w:val="StyleUnderline"/>
          <w:highlight w:val="cyan"/>
        </w:rPr>
        <w:t>policies that the Sanders wing</w:t>
      </w:r>
      <w:r w:rsidRPr="00493EE5">
        <w:rPr>
          <w:highlight w:val="cyan"/>
        </w:rPr>
        <w:t xml:space="preserve"> </w:t>
      </w:r>
      <w:r w:rsidRPr="00A40EA1">
        <w:t xml:space="preserve">of the Democratic Party likes, and if Democrats help Trump to pass these policies, it could result in a terrifying new alignment in American politics. </w:t>
      </w:r>
      <w:r w:rsidRPr="00493EE5">
        <w:rPr>
          <w:rStyle w:val="StyleUnderline"/>
          <w:highlight w:val="cyan"/>
        </w:rPr>
        <w:t>The president is the one who receives credit (or blame</w:t>
      </w:r>
      <w:r w:rsidRPr="00A40EA1">
        <w:t xml:space="preserve">) </w:t>
      </w:r>
      <w:r w:rsidRPr="00493EE5">
        <w:rPr>
          <w:rStyle w:val="StyleUnderline"/>
          <w:highlight w:val="cyan"/>
        </w:rPr>
        <w:t>for what Congress passes</w:t>
      </w:r>
      <w:r w:rsidRPr="00A40EA1">
        <w:t xml:space="preserve">, so </w:t>
      </w:r>
      <w:r w:rsidRPr="00493EE5">
        <w:rPr>
          <w:rStyle w:val="StyleUnderline"/>
          <w:highlight w:val="cyan"/>
        </w:rPr>
        <w:t>if Democrats work with Trump to pass liberal economic policies</w:t>
      </w:r>
      <w:r w:rsidRPr="00A40EA1">
        <w:t xml:space="preserve">, </w:t>
      </w:r>
      <w:r w:rsidRPr="00493EE5">
        <w:rPr>
          <w:rStyle w:val="StyleUnderline"/>
          <w:highlight w:val="cyan"/>
        </w:rPr>
        <w:t>Trump will be credited with it</w:t>
      </w:r>
      <w:r w:rsidRPr="00A40EA1">
        <w:t xml:space="preserve">. In other words, </w:t>
      </w:r>
      <w:r w:rsidRPr="00493EE5">
        <w:rPr>
          <w:rStyle w:val="StyleUnderline"/>
          <w:highlight w:val="cyan"/>
        </w:rPr>
        <w:t>Trump will have co-opted</w:t>
      </w:r>
      <w:r w:rsidRPr="00493EE5">
        <w:rPr>
          <w:highlight w:val="cyan"/>
        </w:rPr>
        <w:t xml:space="preserve"> </w:t>
      </w:r>
      <w:r w:rsidRPr="00A40EA1">
        <w:t xml:space="preserve">some of the most popular aspects of the left's policy platform, </w:t>
      </w:r>
      <w:r w:rsidRPr="00493EE5">
        <w:rPr>
          <w:rStyle w:val="StyleUnderline"/>
          <w:highlight w:val="cyan"/>
        </w:rPr>
        <w:t>and subsumed it into his own political philosophy and governing coalition.</w:t>
      </w:r>
    </w:p>
    <w:p w:rsidR="009959CC" w:rsidRDefault="009959CC" w:rsidP="009959CC">
      <w:pPr>
        <w:pStyle w:val="Heading4"/>
      </w:pPr>
      <w:r>
        <w:t>Dems will attack him as capitulating to the left</w:t>
      </w:r>
    </w:p>
    <w:p w:rsidR="009959CC" w:rsidRPr="00CF2078" w:rsidRDefault="009959CC" w:rsidP="009959CC">
      <w:pPr>
        <w:rPr>
          <w:rStyle w:val="Style13ptBold"/>
          <w:b w:val="0"/>
        </w:rPr>
      </w:pPr>
      <w:r>
        <w:rPr>
          <w:rStyle w:val="Style13ptBold"/>
        </w:rPr>
        <w:t xml:space="preserve">Millstein 16 </w:t>
      </w:r>
      <w:r w:rsidRPr="00CF2078">
        <w:rPr>
          <w:rStyle w:val="Style13ptBold"/>
          <w:sz w:val="16"/>
        </w:rPr>
        <w:t>(Seth, 11/17, staff @ Bustle, “If Donald Trump &amp; Congressional Democrats Team Up, It Could Be A Catastrophe”, https://www.bustle.com/articles/195833-if-donald-trump-congressional-democrats-team-up-it-could-be-a-catastrophe)</w:t>
      </w:r>
    </w:p>
    <w:p w:rsidR="009959CC" w:rsidRPr="009959CC" w:rsidRDefault="009959CC" w:rsidP="009959CC">
      <w:r w:rsidRPr="00493EE5">
        <w:rPr>
          <w:rStyle w:val="StyleUnderline"/>
          <w:highlight w:val="cyan"/>
        </w:rPr>
        <w:t>Democrats will be in a really tough spot if Trump proposes any liberal legislation</w:t>
      </w:r>
      <w:r w:rsidRPr="00A40EA1">
        <w:t xml:space="preserve">: </w:t>
      </w:r>
      <w:r w:rsidRPr="00493EE5">
        <w:rPr>
          <w:rStyle w:val="StyleUnderline"/>
          <w:highlight w:val="cyan"/>
        </w:rPr>
        <w:t>They'll</w:t>
      </w:r>
      <w:r w:rsidRPr="00A40EA1">
        <w:t xml:space="preserve"> either </w:t>
      </w:r>
      <w:r w:rsidRPr="00493EE5">
        <w:rPr>
          <w:rStyle w:val="StyleUnderline"/>
          <w:highlight w:val="cyan"/>
        </w:rPr>
        <w:t>have to work with him</w:t>
      </w:r>
      <w:r w:rsidRPr="00493EE5">
        <w:rPr>
          <w:highlight w:val="cyan"/>
        </w:rPr>
        <w:t xml:space="preserve"> </w:t>
      </w:r>
      <w:r w:rsidRPr="00A40EA1">
        <w:t xml:space="preserve">and indirectly empower his racist worldview, </w:t>
      </w:r>
      <w:r w:rsidRPr="00493EE5">
        <w:rPr>
          <w:rStyle w:val="StyleUnderline"/>
          <w:highlight w:val="cyan"/>
        </w:rPr>
        <w:t>or oppose his legislation even though they agree with it</w:t>
      </w:r>
      <w:r w:rsidRPr="00A40EA1">
        <w:t xml:space="preserve">. </w:t>
      </w:r>
      <w:r w:rsidRPr="00493EE5">
        <w:rPr>
          <w:rStyle w:val="StyleUnderline"/>
          <w:highlight w:val="cyan"/>
        </w:rPr>
        <w:t>Neither option looks</w:t>
      </w:r>
      <w:r w:rsidRPr="00493EE5">
        <w:rPr>
          <w:highlight w:val="cyan"/>
        </w:rPr>
        <w:t xml:space="preserve"> </w:t>
      </w:r>
      <w:r w:rsidRPr="00A40EA1">
        <w:t xml:space="preserve">very </w:t>
      </w:r>
      <w:r w:rsidRPr="00493EE5">
        <w:rPr>
          <w:rStyle w:val="StyleUnderline"/>
          <w:highlight w:val="cyan"/>
        </w:rPr>
        <w:t>good;</w:t>
      </w:r>
      <w:r w:rsidRPr="00A40EA1">
        <w:t xml:space="preserve"> </w:t>
      </w:r>
      <w:r w:rsidRPr="00493EE5">
        <w:rPr>
          <w:rStyle w:val="StyleUnderline"/>
          <w:highlight w:val="cyan"/>
        </w:rPr>
        <w:t>the best middle ground would probably be to support the legislation, but depict it as Trump capitulating to the left</w:t>
      </w:r>
      <w:r w:rsidRPr="00A40EA1">
        <w:t>, and then denounce Trump's most odious policies in the same breath. "We're glad President Trump has embraced the policies Democrats have been spent decades fighting for, but we continue to oppose his unfair and discriminatory immigration policies in the strongest possible terms." That sort of thing.</w:t>
      </w:r>
    </w:p>
    <w:p w:rsidR="00ED3BBF" w:rsidRDefault="00ED3BBF" w:rsidP="00ED3BBF">
      <w:pPr>
        <w:pStyle w:val="Heading1"/>
      </w:pPr>
      <w:r>
        <w:t>***Impact***</w:t>
      </w:r>
    </w:p>
    <w:p w:rsidR="00A15E46" w:rsidRDefault="00A15E46" w:rsidP="00A15E46">
      <w:pPr>
        <w:pStyle w:val="Heading3"/>
      </w:pPr>
      <w:r>
        <w:t>Impact F/L</w:t>
      </w:r>
    </w:p>
    <w:p w:rsidR="00492B8E" w:rsidRPr="00492B8E" w:rsidRDefault="00A8621C" w:rsidP="00492B8E">
      <w:pPr>
        <w:pStyle w:val="Heading4"/>
      </w:pPr>
      <w:r>
        <w:t xml:space="preserve">Waning Trump </w:t>
      </w:r>
      <w:r w:rsidR="002A02D2">
        <w:t xml:space="preserve">base </w:t>
      </w:r>
      <w:r>
        <w:t>support causes nuclear war</w:t>
      </w:r>
    </w:p>
    <w:p w:rsidR="00287DC7" w:rsidRPr="00287DC7" w:rsidRDefault="00492B8E" w:rsidP="00287DC7">
      <w:r w:rsidRPr="00492B8E">
        <w:rPr>
          <w:rStyle w:val="Style13ptBold"/>
        </w:rPr>
        <w:t>Mogulescu 18</w:t>
      </w:r>
      <w:r>
        <w:t xml:space="preserve"> (April 13, Miles, attorney/business affairs executive and writer, “</w:t>
      </w:r>
      <w:r w:rsidRPr="00492B8E">
        <w:rPr>
          <w:rStyle w:val="StyleUnderline"/>
          <w:highlight w:val="cyan"/>
        </w:rPr>
        <w:t xml:space="preserve">Will Trump ‘Wag The Dog’ to </w:t>
      </w:r>
      <w:r w:rsidRPr="00492B8E">
        <w:rPr>
          <w:rStyle w:val="Emphasis"/>
          <w:highlight w:val="cyan"/>
        </w:rPr>
        <w:t>Gain Support</w:t>
      </w:r>
      <w:r>
        <w:t>?”, Our Future, https://ourfuture.org/20180413/will-trump-wag-the-dog-start-a-war-fire-mueller-and-resist-impeachment)</w:t>
      </w:r>
    </w:p>
    <w:p w:rsidR="00287DC7" w:rsidRDefault="00287DC7" w:rsidP="00287DC7">
      <w:pPr>
        <w:rPr>
          <w:sz w:val="12"/>
        </w:rPr>
      </w:pPr>
      <w:r w:rsidRPr="00492B8E">
        <w:rPr>
          <w:rStyle w:val="Emphasis"/>
          <w:highlight w:val="cyan"/>
        </w:rPr>
        <w:t>It’s starting to look like a credible scenario</w:t>
      </w:r>
      <w:r w:rsidRPr="00492B8E">
        <w:rPr>
          <w:rStyle w:val="StyleUnderline"/>
          <w:highlight w:val="cyan"/>
        </w:rPr>
        <w:t xml:space="preserve"> that an increasingly unhinged Donald Trump might start a war</w:t>
      </w:r>
      <w:r w:rsidRPr="00492B8E">
        <w:rPr>
          <w:sz w:val="12"/>
        </w:rPr>
        <w:t>, fire special counsel Mueller, and then argue, along with his Republican allies, that you can’t impeach a wartime President/Commander in Chief without jeopardizing national security.</w:t>
      </w:r>
      <w:r w:rsidR="00492B8E" w:rsidRPr="00492B8E">
        <w:rPr>
          <w:sz w:val="12"/>
        </w:rPr>
        <w:t xml:space="preserve"> </w:t>
      </w:r>
      <w:r w:rsidRPr="00492B8E">
        <w:rPr>
          <w:rStyle w:val="StyleUnderline"/>
        </w:rPr>
        <w:t>It’s</w:t>
      </w:r>
      <w:r w:rsidRPr="00492B8E">
        <w:rPr>
          <w:sz w:val="12"/>
        </w:rPr>
        <w:t xml:space="preserve"> sometimes </w:t>
      </w:r>
      <w:r w:rsidRPr="00492B8E">
        <w:rPr>
          <w:rStyle w:val="StyleUnderline"/>
        </w:rPr>
        <w:t>called the “Wag The Dog” strategy</w:t>
      </w:r>
      <w:r w:rsidRPr="00492B8E">
        <w:rPr>
          <w:sz w:val="12"/>
        </w:rPr>
        <w:t>.</w:t>
      </w:r>
      <w:r w:rsidR="00492B8E" w:rsidRPr="00492B8E">
        <w:rPr>
          <w:sz w:val="12"/>
        </w:rPr>
        <w:t xml:space="preserve"> </w:t>
      </w:r>
      <w:r w:rsidRPr="00492B8E">
        <w:rPr>
          <w:sz w:val="12"/>
        </w:rPr>
        <w:t>In the 1997 movie of the same title, Dustin Hoffman stars as an unpopular President facing dubious reelection prospects as he faces a sex scandal. Robert DeNiro, starring as a Hollywood producer, encourages him to stage a fake war and run on the campaign slogan “You Can’t Change Horse in Mid Stream.” President Hoffman snatches electoral victory from the jaws of defeat.</w:t>
      </w:r>
      <w:r w:rsidR="00492B8E" w:rsidRPr="00492B8E">
        <w:rPr>
          <w:sz w:val="12"/>
        </w:rPr>
        <w:t xml:space="preserve"> </w:t>
      </w:r>
      <w:r w:rsidRPr="00492B8E">
        <w:rPr>
          <w:sz w:val="12"/>
        </w:rPr>
        <w:t>It’s often been said that Pres. Bill Clinton launching a missile strike on Sudan and Afghanistan on the day Monica Lewinsky appeared before the</w:t>
      </w:r>
      <w:r w:rsidR="00492B8E" w:rsidRPr="00492B8E">
        <w:rPr>
          <w:sz w:val="12"/>
        </w:rPr>
        <w:t xml:space="preserve"> </w:t>
      </w:r>
      <w:r w:rsidRPr="00492B8E">
        <w:rPr>
          <w:sz w:val="12"/>
        </w:rPr>
        <w:t>Grand Jury was a case of a President “Wagging the Dog.”</w:t>
      </w:r>
      <w:r w:rsidR="00492B8E" w:rsidRPr="00492B8E">
        <w:rPr>
          <w:sz w:val="12"/>
        </w:rPr>
        <w:t xml:space="preserve"> </w:t>
      </w:r>
      <w:r w:rsidRPr="00492B8E">
        <w:rPr>
          <w:sz w:val="12"/>
        </w:rPr>
        <w:t>Real and Present Danger</w:t>
      </w:r>
      <w:r w:rsidR="00492B8E" w:rsidRPr="00492B8E">
        <w:rPr>
          <w:sz w:val="12"/>
        </w:rPr>
        <w:t xml:space="preserve"> </w:t>
      </w:r>
      <w:r w:rsidRPr="00492B8E">
        <w:rPr>
          <w:rStyle w:val="StyleUnderline"/>
          <w:highlight w:val="cyan"/>
        </w:rPr>
        <w:t>In Trump’s case, the war could be</w:t>
      </w:r>
      <w:r w:rsidRPr="00492B8E">
        <w:rPr>
          <w:rStyle w:val="StyleUnderline"/>
        </w:rPr>
        <w:t xml:space="preserve"> </w:t>
      </w:r>
      <w:r w:rsidRPr="00492B8E">
        <w:rPr>
          <w:rStyle w:val="Emphasis"/>
        </w:rPr>
        <w:t>real</w:t>
      </w:r>
      <w:r w:rsidRPr="00492B8E">
        <w:rPr>
          <w:rStyle w:val="StyleUnderline"/>
        </w:rPr>
        <w:t xml:space="preserve"> rather than fake, as well as much </w:t>
      </w:r>
      <w:r w:rsidRPr="00492B8E">
        <w:rPr>
          <w:rStyle w:val="StyleUnderline"/>
          <w:highlight w:val="cyan"/>
        </w:rPr>
        <w:t>large</w:t>
      </w:r>
      <w:r w:rsidRPr="00492B8E">
        <w:rPr>
          <w:rStyle w:val="StyleUnderline"/>
        </w:rPr>
        <w:t xml:space="preserve">r </w:t>
      </w:r>
      <w:r w:rsidRPr="00492B8E">
        <w:rPr>
          <w:rStyle w:val="StyleUnderline"/>
          <w:highlight w:val="cyan"/>
        </w:rPr>
        <w:t xml:space="preserve">and </w:t>
      </w:r>
      <w:r w:rsidRPr="00492B8E">
        <w:rPr>
          <w:rStyle w:val="StyleUnderline"/>
        </w:rPr>
        <w:t xml:space="preserve">more </w:t>
      </w:r>
      <w:r w:rsidRPr="00492B8E">
        <w:rPr>
          <w:rStyle w:val="StyleUnderline"/>
          <w:highlight w:val="cyan"/>
        </w:rPr>
        <w:t>dangerous</w:t>
      </w:r>
      <w:r w:rsidRPr="00492B8E">
        <w:rPr>
          <w:sz w:val="12"/>
        </w:rPr>
        <w:t xml:space="preserve">, perhaps </w:t>
      </w:r>
      <w:r w:rsidRPr="00492B8E">
        <w:rPr>
          <w:rStyle w:val="Emphasis"/>
          <w:highlight w:val="cyan"/>
        </w:rPr>
        <w:t xml:space="preserve">even escalating to </w:t>
      </w:r>
      <w:r w:rsidRPr="00492B8E">
        <w:rPr>
          <w:rStyle w:val="StyleUnderline"/>
        </w:rPr>
        <w:t>the brink of</w:t>
      </w:r>
      <w:r w:rsidRPr="00492B8E">
        <w:rPr>
          <w:rStyle w:val="Emphasis"/>
          <w:highlight w:val="cyan"/>
        </w:rPr>
        <w:t xml:space="preserve"> nuclear war</w:t>
      </w:r>
      <w:r w:rsidRPr="00492B8E">
        <w:rPr>
          <w:sz w:val="12"/>
        </w:rPr>
        <w:t xml:space="preserve"> itself.</w:t>
      </w:r>
      <w:r w:rsidR="00492B8E" w:rsidRPr="00492B8E">
        <w:rPr>
          <w:sz w:val="12"/>
        </w:rPr>
        <w:t xml:space="preserve"> </w:t>
      </w:r>
      <w:r w:rsidRPr="00492B8E">
        <w:rPr>
          <w:rStyle w:val="StyleUnderline"/>
        </w:rPr>
        <w:t>In picking John Bolton as his National Security Advisor, Trump may have chosen the most warlike person in the country with prior foreign policy “expertise.”</w:t>
      </w:r>
      <w:r w:rsidR="00492B8E">
        <w:rPr>
          <w:rStyle w:val="StyleUnderline"/>
        </w:rPr>
        <w:t xml:space="preserve"> </w:t>
      </w:r>
      <w:r w:rsidRPr="00492B8E">
        <w:rPr>
          <w:rStyle w:val="StyleUnderline"/>
        </w:rPr>
        <w:t>Bolton</w:t>
      </w:r>
      <w:r w:rsidRPr="00492B8E">
        <w:rPr>
          <w:sz w:val="12"/>
        </w:rPr>
        <w:t xml:space="preserve"> has recently written in the Wall Street Journal and spoken on Fox News, </w:t>
      </w:r>
      <w:r w:rsidRPr="00492B8E">
        <w:rPr>
          <w:rStyle w:val="StyleUnderline"/>
        </w:rPr>
        <w:t>justifying a pre-emptive military strike on North Korea, bombing Iran, and advocating tearing up the Iran nuclear treaty.</w:t>
      </w:r>
      <w:r w:rsidR="00492B8E">
        <w:rPr>
          <w:rStyle w:val="StyleUnderline"/>
        </w:rPr>
        <w:t xml:space="preserve"> </w:t>
      </w:r>
      <w:r w:rsidRPr="00492B8E">
        <w:rPr>
          <w:sz w:val="12"/>
        </w:rPr>
        <w:t>Bolton was one of the most outspoken supporters of the disastrous Iraq War and, even today, believes it was the right decision to attack Iraq. Bolton’s positions fly directly in the face of Trump’s campaign positions, in which Trump claimed to have opposed the Iraq war and advocated a relatively non-interventionist foreign policy.</w:t>
      </w:r>
      <w:r w:rsidR="00492B8E" w:rsidRPr="00492B8E">
        <w:rPr>
          <w:sz w:val="12"/>
        </w:rPr>
        <w:t xml:space="preserve"> </w:t>
      </w:r>
      <w:r w:rsidRPr="00492B8E">
        <w:rPr>
          <w:sz w:val="12"/>
        </w:rPr>
        <w:t>So why would Trump pick a National Security Advisor whose militaristic foreign policy views directly contradict much of what Trump campaigned on?</w:t>
      </w:r>
      <w:r w:rsidR="00492B8E" w:rsidRPr="00492B8E">
        <w:rPr>
          <w:sz w:val="12"/>
        </w:rPr>
        <w:t xml:space="preserve"> </w:t>
      </w:r>
      <w:r w:rsidRPr="00492B8E">
        <w:rPr>
          <w:sz w:val="12"/>
        </w:rPr>
        <w:t xml:space="preserve">The most logical conclusion is that </w:t>
      </w:r>
      <w:r w:rsidRPr="00492B8E">
        <w:rPr>
          <w:rStyle w:val="StyleUnderline"/>
        </w:rPr>
        <w:t>Trump picked Bolton because Trump has now decided that it’s in his interest to start a war</w:t>
      </w:r>
      <w:r w:rsidRPr="00492B8E">
        <w:rPr>
          <w:rStyle w:val="Emphasis"/>
        </w:rPr>
        <w:t xml:space="preserve">, </w:t>
      </w:r>
      <w:r w:rsidRPr="00A8621C">
        <w:rPr>
          <w:rStyle w:val="Emphasis"/>
          <w:highlight w:val="cyan"/>
        </w:rPr>
        <w:t>whether in the Middle East, Korea, Iran, or elsewhere</w:t>
      </w:r>
      <w:r w:rsidRPr="00492B8E">
        <w:rPr>
          <w:rStyle w:val="Emphasis"/>
        </w:rPr>
        <w:t>,</w:t>
      </w:r>
      <w:r w:rsidRPr="00492B8E">
        <w:rPr>
          <w:sz w:val="12"/>
        </w:rPr>
        <w:t xml:space="preserve"> -</w:t>
      </w:r>
      <w:r w:rsidRPr="00492B8E">
        <w:rPr>
          <w:rStyle w:val="StyleUnderline"/>
        </w:rPr>
        <w:t>in order to protect his Presidency.</w:t>
      </w:r>
      <w:r w:rsidR="00492B8E">
        <w:rPr>
          <w:rStyle w:val="StyleUnderline"/>
        </w:rPr>
        <w:t xml:space="preserve"> </w:t>
      </w:r>
      <w:r w:rsidRPr="00492B8E">
        <w:rPr>
          <w:sz w:val="12"/>
        </w:rPr>
        <w:t>Changing Horses Midstream?</w:t>
      </w:r>
      <w:r w:rsidR="00492B8E" w:rsidRPr="00492B8E">
        <w:rPr>
          <w:sz w:val="12"/>
        </w:rPr>
        <w:t xml:space="preserve"> </w:t>
      </w:r>
      <w:r w:rsidRPr="00492B8E">
        <w:rPr>
          <w:sz w:val="12"/>
        </w:rPr>
        <w:t xml:space="preserve">Following this logic, </w:t>
      </w:r>
      <w:r w:rsidRPr="00A8621C">
        <w:rPr>
          <w:rStyle w:val="StyleUnderline"/>
          <w:highlight w:val="cyan"/>
        </w:rPr>
        <w:t>having commenced military action</w:t>
      </w:r>
      <w:r w:rsidRPr="00492B8E">
        <w:rPr>
          <w:sz w:val="12"/>
        </w:rPr>
        <w:t>, Trump would then immediately fire Mueller, or at least Deputy Attorney General Rod Rosenstein.</w:t>
      </w:r>
      <w:r w:rsidR="00492B8E" w:rsidRPr="00492B8E">
        <w:rPr>
          <w:sz w:val="12"/>
        </w:rPr>
        <w:t xml:space="preserve"> </w:t>
      </w:r>
      <w:r w:rsidRPr="00492B8E">
        <w:rPr>
          <w:sz w:val="12"/>
        </w:rPr>
        <w:t>There would be an instant uproar in Washington and throughout the country.</w:t>
      </w:r>
      <w:r w:rsidR="00492B8E" w:rsidRPr="00492B8E">
        <w:rPr>
          <w:sz w:val="12"/>
        </w:rPr>
        <w:t xml:space="preserve"> </w:t>
      </w:r>
      <w:r w:rsidRPr="00492B8E">
        <w:rPr>
          <w:sz w:val="12"/>
        </w:rPr>
        <w:t xml:space="preserve">But </w:t>
      </w:r>
      <w:r w:rsidRPr="00A8621C">
        <w:rPr>
          <w:rStyle w:val="StyleUnderline"/>
          <w:highlight w:val="cyan"/>
        </w:rPr>
        <w:t>Trump and his</w:t>
      </w:r>
      <w:r w:rsidRPr="00A8621C">
        <w:rPr>
          <w:rStyle w:val="StyleUnderline"/>
        </w:rPr>
        <w:t xml:space="preserve"> Republican </w:t>
      </w:r>
      <w:r w:rsidRPr="00A8621C">
        <w:rPr>
          <w:rStyle w:val="StyleUnderline"/>
          <w:highlight w:val="cyan"/>
        </w:rPr>
        <w:t>supporters will argue</w:t>
      </w:r>
      <w:r w:rsidRPr="00A8621C">
        <w:rPr>
          <w:rStyle w:val="StyleUnderline"/>
        </w:rPr>
        <w:t>,</w:t>
      </w:r>
      <w:r w:rsidRPr="00492B8E">
        <w:rPr>
          <w:sz w:val="12"/>
        </w:rPr>
        <w:t xml:space="preserve"> as in the movie, that “</w:t>
      </w:r>
      <w:r w:rsidRPr="00A8621C">
        <w:rPr>
          <w:rStyle w:val="StyleUnderline"/>
          <w:highlight w:val="cyan"/>
        </w:rPr>
        <w:t>You can’t change horses in mid-stream.”</w:t>
      </w:r>
      <w:r w:rsidR="00492B8E">
        <w:rPr>
          <w:rStyle w:val="StyleUnderline"/>
        </w:rPr>
        <w:t xml:space="preserve"> </w:t>
      </w:r>
      <w:r w:rsidRPr="00492B8E">
        <w:rPr>
          <w:rStyle w:val="StyleUnderline"/>
        </w:rPr>
        <w:t>Removing the Commander In Chief, they would say, endangers national security and puts our brave men and women fighting for our country on the battlefield in grave danger.</w:t>
      </w:r>
      <w:r w:rsidR="00492B8E">
        <w:rPr>
          <w:rStyle w:val="StyleUnderline"/>
        </w:rPr>
        <w:t xml:space="preserve"> </w:t>
      </w:r>
      <w:r w:rsidRPr="00492B8E">
        <w:rPr>
          <w:sz w:val="12"/>
        </w:rPr>
        <w:t xml:space="preserve">And it’s quite plausible that enough </w:t>
      </w:r>
      <w:r w:rsidRPr="00492B8E">
        <w:rPr>
          <w:rStyle w:val="StyleUnderline"/>
        </w:rPr>
        <w:t xml:space="preserve">Republicans in the House majority could take up a cry like “You can’t change horses in mid-stream” </w:t>
      </w:r>
      <w:r w:rsidRPr="00A8621C">
        <w:rPr>
          <w:rStyle w:val="StyleUnderline"/>
          <w:highlight w:val="cyan"/>
        </w:rPr>
        <w:t>to prevent Impeachment</w:t>
      </w:r>
      <w:r w:rsidRPr="00492B8E">
        <w:rPr>
          <w:sz w:val="12"/>
        </w:rPr>
        <w:t>, or even block the start impeachment hearings, and, since a 75% majority in the Senate is necessary to convict, at least 25 Republican Senators would agree.</w:t>
      </w:r>
      <w:r w:rsidR="00492B8E" w:rsidRPr="00492B8E">
        <w:rPr>
          <w:sz w:val="12"/>
        </w:rPr>
        <w:t xml:space="preserve"> </w:t>
      </w:r>
      <w:r w:rsidRPr="00492B8E">
        <w:rPr>
          <w:sz w:val="12"/>
        </w:rPr>
        <w:t>Bill Maher has a regular segment on his comedy show called “I can’t prove it, but I just know it’s true.</w:t>
      </w:r>
      <w:r w:rsidR="00492B8E" w:rsidRPr="00492B8E">
        <w:rPr>
          <w:sz w:val="12"/>
        </w:rPr>
        <w:t xml:space="preserve"> </w:t>
      </w:r>
      <w:r w:rsidRPr="00492B8E">
        <w:rPr>
          <w:sz w:val="12"/>
        </w:rPr>
        <w:t>I can’t prove my</w:t>
      </w:r>
      <w:r w:rsidR="00492B8E" w:rsidRPr="00492B8E">
        <w:rPr>
          <w:sz w:val="12"/>
        </w:rPr>
        <w:t xml:space="preserve"> </w:t>
      </w:r>
      <w:r w:rsidRPr="00492B8E">
        <w:rPr>
          <w:sz w:val="12"/>
        </w:rPr>
        <w:t xml:space="preserve">“Wag The Dog” scenario will play out, but </w:t>
      </w:r>
      <w:r w:rsidRPr="00492B8E">
        <w:rPr>
          <w:rStyle w:val="StyleUnderline"/>
        </w:rPr>
        <w:t>it seems</w:t>
      </w:r>
      <w:r w:rsidRPr="00492B8E">
        <w:rPr>
          <w:sz w:val="12"/>
        </w:rPr>
        <w:t xml:space="preserve"> like at least </w:t>
      </w:r>
      <w:r w:rsidRPr="00492B8E">
        <w:rPr>
          <w:rStyle w:val="StyleUnderline"/>
        </w:rPr>
        <w:t>a credible scenario</w:t>
      </w:r>
      <w:r w:rsidRPr="00492B8E">
        <w:rPr>
          <w:sz w:val="12"/>
        </w:rPr>
        <w:t>.</w:t>
      </w:r>
    </w:p>
    <w:p w:rsidR="00A87A0E" w:rsidRDefault="00A87A0E" w:rsidP="00A87A0E">
      <w:pPr>
        <w:pStyle w:val="Heading4"/>
      </w:pPr>
      <w:r>
        <w:t>Trump will engage in a diversionary war to rally the base – few checks and many likely scenarios for conflict</w:t>
      </w:r>
    </w:p>
    <w:p w:rsidR="00A87A0E" w:rsidRDefault="00A87A0E" w:rsidP="00A87A0E">
      <w:r>
        <w:rPr>
          <w:rStyle w:val="Style13ptBold"/>
        </w:rPr>
        <w:t>Power 17</w:t>
      </w:r>
      <w:r>
        <w:t xml:space="preserve"> Jonathan, 4-7-2017, a foreign affairs columnist for the International Herald Tribune, writer for the IDN-INPS, "Trump has Cards Up his Sleeves to Avoid Impeachment," Global Geopolitics &amp; Political Economy Net, </w:t>
      </w:r>
      <w:hyperlink r:id="rId55" w:history="1">
        <w:r w:rsidRPr="00B45346">
          <w:rPr>
            <w:rStyle w:val="Hyperlink"/>
          </w:rPr>
          <w:t>http://www.globalgeopolitics.net/2017/06/15/trump-has-cards-up-his-sleeves-to-avoid-impeachment/</w:t>
        </w:r>
      </w:hyperlink>
      <w:r>
        <w:t xml:space="preserve"> //saenl</w:t>
      </w:r>
    </w:p>
    <w:p w:rsidR="00A87A0E" w:rsidRDefault="00A87A0E" w:rsidP="00A87A0E">
      <w:pPr>
        <w:rPr>
          <w:rStyle w:val="Emphasis"/>
        </w:rPr>
      </w:pPr>
      <w:r w:rsidRPr="0012343D">
        <w:rPr>
          <w:rStyle w:val="StyleUnderline"/>
        </w:rPr>
        <w:t xml:space="preserve">Some of the “best” are working to bring down President Donald Trump, yet are they ready to cut to the chase? </w:t>
      </w:r>
      <w:r w:rsidRPr="0012343D">
        <w:rPr>
          <w:sz w:val="16"/>
        </w:rPr>
        <w:t xml:space="preserve">He has cards up his sleeve. </w:t>
      </w:r>
      <w:r w:rsidRPr="0012343D">
        <w:rPr>
          <w:rStyle w:val="StyleUnderline"/>
        </w:rPr>
        <w:t xml:space="preserve">He came to power partly because he won the support of working class and lower middle class whites who were prepared to vote against their economic interest for the sake of the nationalism that Trump espoused. </w:t>
      </w:r>
      <w:r w:rsidRPr="0012343D">
        <w:rPr>
          <w:sz w:val="16"/>
        </w:rPr>
        <w:t xml:space="preserve">Neither Keir Hardie nor Franklin Roosevelt nor Bernie Sanders were their leader. It was Trump. </w:t>
      </w:r>
      <w:r w:rsidRPr="005B479E">
        <w:rPr>
          <w:rStyle w:val="Emphasis"/>
          <w:highlight w:val="cyan"/>
        </w:rPr>
        <w:t>I don’t find it difficult to imagine how Trump could play the nationalist card that would rally his electorate</w:t>
      </w:r>
      <w:r w:rsidRPr="0012343D">
        <w:rPr>
          <w:rStyle w:val="Emphasis"/>
        </w:rPr>
        <w:t xml:space="preserve">. </w:t>
      </w:r>
      <w:r w:rsidRPr="0012343D">
        <w:rPr>
          <w:rStyle w:val="StyleUnderline"/>
        </w:rPr>
        <w:t>The “best” would be against this, but how many would be convinced enough to go out on the street</w:t>
      </w:r>
      <w:r w:rsidRPr="0012343D">
        <w:rPr>
          <w:sz w:val="16"/>
        </w:rPr>
        <w:t xml:space="preserve">, French style, </w:t>
      </w:r>
      <w:r w:rsidRPr="0012343D">
        <w:rPr>
          <w:rStyle w:val="StyleUnderline"/>
        </w:rPr>
        <w:t>and demand Congress impeach him?</w:t>
      </w:r>
      <w:r w:rsidRPr="0012343D">
        <w:rPr>
          <w:sz w:val="16"/>
        </w:rPr>
        <w:t xml:space="preserve"> </w:t>
      </w:r>
      <w:r w:rsidRPr="0012343D">
        <w:rPr>
          <w:rStyle w:val="StyleUnderline"/>
        </w:rPr>
        <w:t>I doubt if the Harvard professors would or journalists from the New York Times, business men, school teachers, doctors, civil servants or airline pilots.</w:t>
      </w:r>
      <w:r>
        <w:rPr>
          <w:rStyle w:val="StyleUnderline"/>
        </w:rPr>
        <w:t xml:space="preserve"> </w:t>
      </w:r>
      <w:r w:rsidRPr="0012343D">
        <w:rPr>
          <w:sz w:val="16"/>
        </w:rPr>
        <w:t xml:space="preserve">Of course, </w:t>
      </w:r>
      <w:r w:rsidRPr="0012343D">
        <w:rPr>
          <w:rStyle w:val="StyleUnderline"/>
        </w:rPr>
        <w:t>as with the civil rights movement and the anti-Vietnam War protests, there would be students in the front ro</w:t>
      </w:r>
      <w:r w:rsidRPr="0012343D">
        <w:rPr>
          <w:sz w:val="16"/>
        </w:rPr>
        <w:t xml:space="preserve">w. Then there would be clergy, a few professors from the University of Wisconsin, novelists, Senator Sanders and at most 50 members of Congress. </w:t>
      </w:r>
      <w:r w:rsidRPr="0012343D">
        <w:rPr>
          <w:rStyle w:val="Emphasis"/>
        </w:rPr>
        <w:t>The police would easily face them down and disperse them.</w:t>
      </w:r>
      <w:r>
        <w:rPr>
          <w:rStyle w:val="Emphasis"/>
        </w:rPr>
        <w:t xml:space="preserve"> </w:t>
      </w:r>
      <w:r w:rsidRPr="0012343D">
        <w:rPr>
          <w:sz w:val="16"/>
        </w:rPr>
        <w:t>“</w:t>
      </w:r>
      <w:r w:rsidRPr="0012343D">
        <w:rPr>
          <w:rStyle w:val="StyleUnderline"/>
        </w:rPr>
        <w:t>Patriotism is the last refuge of the scoundrel</w:t>
      </w:r>
      <w:r w:rsidRPr="0012343D">
        <w:rPr>
          <w:sz w:val="16"/>
        </w:rPr>
        <w:t xml:space="preserve">”, said Samuel Johnson. </w:t>
      </w:r>
      <w:r w:rsidRPr="005B479E">
        <w:rPr>
          <w:rStyle w:val="Emphasis"/>
          <w:highlight w:val="cyan"/>
        </w:rPr>
        <w:t>So is extreme</w:t>
      </w:r>
      <w:r w:rsidRPr="0012343D">
        <w:rPr>
          <w:rStyle w:val="Emphasis"/>
        </w:rPr>
        <w:t xml:space="preserve"> </w:t>
      </w:r>
      <w:r w:rsidRPr="005B479E">
        <w:rPr>
          <w:rStyle w:val="Emphasis"/>
          <w:highlight w:val="cyan"/>
        </w:rPr>
        <w:t>confrontation, or</w:t>
      </w:r>
      <w:r w:rsidRPr="0012343D">
        <w:rPr>
          <w:rStyle w:val="Emphasis"/>
        </w:rPr>
        <w:t xml:space="preserve"> even </w:t>
      </w:r>
      <w:r w:rsidRPr="005B479E">
        <w:rPr>
          <w:rStyle w:val="Emphasis"/>
          <w:highlight w:val="cyan"/>
        </w:rPr>
        <w:t>war</w:t>
      </w:r>
      <w:r w:rsidRPr="0012343D">
        <w:rPr>
          <w:rStyle w:val="Emphasis"/>
        </w:rPr>
        <w:t xml:space="preserve">. </w:t>
      </w:r>
      <w:r w:rsidRPr="0012343D">
        <w:rPr>
          <w:sz w:val="16"/>
        </w:rPr>
        <w:t xml:space="preserve">What follows is not my scenario. It is that of Philip Gordon, writing in the current issue of the respected “Foreign Affairs”. He was Barack Obama’s Special Assistant for the Middle East, North Africa and the Gulf regions. Those who have dormant passionate intensity in their bones should read it and act now before it is too late. Events can move fast. “A week is a long time in politics”, said the former British prime minister, Harold Wilson. </w:t>
      </w:r>
      <w:r w:rsidRPr="005B479E">
        <w:rPr>
          <w:rStyle w:val="Emphasis"/>
          <w:highlight w:val="cyan"/>
        </w:rPr>
        <w:t>Trump could begin his diversionary tactics with Iran</w:t>
      </w:r>
      <w:r w:rsidRPr="0012343D">
        <w:rPr>
          <w:rStyle w:val="Emphasis"/>
        </w:rPr>
        <w:t>,</w:t>
      </w:r>
      <w:r w:rsidRPr="0012343D">
        <w:rPr>
          <w:sz w:val="16"/>
        </w:rPr>
        <w:t xml:space="preserve"> h</w:t>
      </w:r>
      <w:r w:rsidRPr="0012343D">
        <w:rPr>
          <w:rStyle w:val="StyleUnderline"/>
        </w:rPr>
        <w:t xml:space="preserve">is arch-enemy during the campaign. </w:t>
      </w:r>
      <w:r w:rsidRPr="0012343D">
        <w:rPr>
          <w:sz w:val="16"/>
        </w:rPr>
        <w:t xml:space="preserve">Gordon says, </w:t>
      </w:r>
      <w:r w:rsidRPr="0012343D">
        <w:rPr>
          <w:rStyle w:val="StyleUnderline"/>
        </w:rPr>
        <w:t>let’s suppose that a dozen Americans are killed in an attack in Iraq by an Iranian-supported militia</w:t>
      </w:r>
      <w:r w:rsidRPr="0012343D">
        <w:rPr>
          <w:sz w:val="16"/>
        </w:rPr>
        <w:t xml:space="preserve">. </w:t>
      </w:r>
      <w:r w:rsidRPr="0012343D">
        <w:rPr>
          <w:rStyle w:val="StyleUnderline"/>
        </w:rPr>
        <w:t>Two days later, Trump imposes further sanctions</w:t>
      </w:r>
      <w:r w:rsidRPr="0012343D">
        <w:rPr>
          <w:sz w:val="16"/>
        </w:rPr>
        <w:t xml:space="preserve"> on Iran, </w:t>
      </w:r>
      <w:r w:rsidRPr="0012343D">
        <w:rPr>
          <w:rStyle w:val="StyleUnderline"/>
        </w:rPr>
        <w:t>effectively torpedoing the de-nuclearisation agreement</w:t>
      </w:r>
      <w:r w:rsidRPr="0012343D">
        <w:rPr>
          <w:sz w:val="16"/>
        </w:rPr>
        <w:t xml:space="preserve"> negotiated by Obama. </w:t>
      </w:r>
      <w:r w:rsidRPr="0012343D">
        <w:rPr>
          <w:rStyle w:val="StyleUnderline"/>
        </w:rPr>
        <w:t>Iran continues to test its missiles. It steps up its support for the Syrian government.</w:t>
      </w:r>
      <w:r w:rsidRPr="0012343D">
        <w:rPr>
          <w:sz w:val="16"/>
        </w:rPr>
        <w:t xml:space="preserve"> Later in the year, </w:t>
      </w:r>
      <w:r w:rsidRPr="0012343D">
        <w:rPr>
          <w:rStyle w:val="StyleUnderline"/>
        </w:rPr>
        <w:t>the situation having deteriorated further, Iran announces it will resume prohibited nuclear activities, including testing advanced centrifuges and expanding its stockpile of low-enrich uranium.</w:t>
      </w:r>
      <w:r>
        <w:rPr>
          <w:rStyle w:val="StyleUnderline"/>
        </w:rPr>
        <w:t xml:space="preserve"> </w:t>
      </w:r>
      <w:r w:rsidRPr="0012343D">
        <w:rPr>
          <w:rStyle w:val="StyleUnderline"/>
        </w:rPr>
        <w:t>Frustrated by continued Iranian support for the Houthi rebels in Yemen</w:t>
      </w:r>
      <w:r w:rsidRPr="0012343D">
        <w:rPr>
          <w:sz w:val="16"/>
        </w:rPr>
        <w:t xml:space="preserve">, </w:t>
      </w:r>
      <w:r w:rsidRPr="0012343D">
        <w:rPr>
          <w:rStyle w:val="StyleUnderline"/>
        </w:rPr>
        <w:t>the Pentagon steps up patrols in the Strait of Hormuz and loosens the rules of engagement for U.S. forces</w:t>
      </w:r>
      <w:r w:rsidRPr="0012343D">
        <w:rPr>
          <w:sz w:val="16"/>
        </w:rPr>
        <w:t xml:space="preserve">. </w:t>
      </w:r>
      <w:r w:rsidRPr="0012343D">
        <w:rPr>
          <w:rStyle w:val="StyleUnderline"/>
        </w:rPr>
        <w:t>When an Iranian patrol boat aggressively approaches a U.S. cruiser, the ship fires and kills 25 Iranians.</w:t>
      </w:r>
      <w:r w:rsidRPr="0012343D">
        <w:rPr>
          <w:sz w:val="16"/>
        </w:rPr>
        <w:t xml:space="preserve"> Revenge is swift and 6 more American soldiers in Iraq are killed. In return Trump authorises a cruise missile attack on the Islamic Revolutionary Guard. </w:t>
      </w:r>
      <w:r w:rsidRPr="0012343D">
        <w:rPr>
          <w:rStyle w:val="StyleUnderline"/>
        </w:rPr>
        <w:t>Nationalist fervour increases in Iran, and also in America. Iran lets its nuclear scientists off the leash.</w:t>
      </w:r>
      <w:r w:rsidRPr="0012343D">
        <w:rPr>
          <w:sz w:val="16"/>
        </w:rPr>
        <w:t xml:space="preserve"> Next, </w:t>
      </w:r>
      <w:r w:rsidRPr="0012343D">
        <w:rPr>
          <w:rStyle w:val="StyleUnderline"/>
        </w:rPr>
        <w:t>U.S. bombers destroy Iran’s nuclear facilities. A good chunk of the U.S. electorate cheers him on</w:t>
      </w:r>
      <w:r w:rsidRPr="0012343D">
        <w:rPr>
          <w:rStyle w:val="Emphasis"/>
        </w:rPr>
        <w:t xml:space="preserve">. </w:t>
      </w:r>
      <w:r w:rsidRPr="005B479E">
        <w:rPr>
          <w:rStyle w:val="Emphasis"/>
          <w:highlight w:val="cyan"/>
        </w:rPr>
        <w:t>Anti-Trump congressmen feel that they couldn’t continue with their effort to impeach him while America was in such a serious situation.</w:t>
      </w:r>
      <w:r>
        <w:rPr>
          <w:rStyle w:val="Emphasis"/>
        </w:rPr>
        <w:t xml:space="preserve"> </w:t>
      </w:r>
      <w:r w:rsidRPr="0012343D">
        <w:rPr>
          <w:sz w:val="16"/>
        </w:rPr>
        <w:t xml:space="preserve">Experts later called the confrontation with China the most dangerous one since the Cuban Missile Crisis that almost erupted into nuclear war. The president’s advisor, </w:t>
      </w:r>
      <w:r w:rsidRPr="0012343D">
        <w:rPr>
          <w:rStyle w:val="StyleUnderline"/>
        </w:rPr>
        <w:t>Steve Bannon, said</w:t>
      </w:r>
      <w:r w:rsidRPr="0012343D">
        <w:rPr>
          <w:sz w:val="16"/>
        </w:rPr>
        <w:t xml:space="preserve"> at the beginning of the Administration: “</w:t>
      </w:r>
      <w:r w:rsidRPr="005B479E">
        <w:rPr>
          <w:rStyle w:val="StyleUnderline"/>
          <w:highlight w:val="cyan"/>
        </w:rPr>
        <w:t>We’re going to war in</w:t>
      </w:r>
      <w:r w:rsidRPr="0012343D">
        <w:rPr>
          <w:rStyle w:val="StyleUnderline"/>
        </w:rPr>
        <w:t xml:space="preserve"> the South China Sea in five to ten years.”</w:t>
      </w:r>
      <w:r>
        <w:rPr>
          <w:rStyle w:val="StyleUnderline"/>
        </w:rPr>
        <w:t xml:space="preserve"> </w:t>
      </w:r>
      <w:r w:rsidRPr="0012343D">
        <w:rPr>
          <w:sz w:val="16"/>
        </w:rPr>
        <w:t xml:space="preserve">Secretary of State </w:t>
      </w:r>
      <w:r w:rsidRPr="0012343D">
        <w:rPr>
          <w:rStyle w:val="StyleUnderline"/>
        </w:rPr>
        <w:t>Rex Tillerson</w:t>
      </w:r>
      <w:r w:rsidRPr="0012343D">
        <w:rPr>
          <w:sz w:val="16"/>
        </w:rPr>
        <w:t xml:space="preserve">, pushed by Trump, </w:t>
      </w:r>
      <w:r w:rsidRPr="0012343D">
        <w:rPr>
          <w:rStyle w:val="StyleUnderline"/>
        </w:rPr>
        <w:t xml:space="preserve">warns that China’s access to the islands there “is not going to be allowed”. </w:t>
      </w:r>
      <w:r w:rsidRPr="0012343D">
        <w:rPr>
          <w:sz w:val="16"/>
        </w:rPr>
        <w:t xml:space="preserve">At the same time North Korea tests another long-range missile capable of reaching the western sea-board of the US. Trump demands that China pressure North Korea to stop the provocation or it would go to war with the North. </w:t>
      </w:r>
      <w:r w:rsidRPr="005B479E">
        <w:rPr>
          <w:rStyle w:val="StyleUnderline"/>
          <w:highlight w:val="cyan"/>
        </w:rPr>
        <w:t>China</w:t>
      </w:r>
      <w:r w:rsidRPr="0012343D">
        <w:rPr>
          <w:sz w:val="16"/>
        </w:rPr>
        <w:t xml:space="preserve"> is worried about the mass of refugees that would pour into China if the regime collapsed. Also it doesn’t want U.S.-backed troops to advance to its border with the North. It </w:t>
      </w:r>
      <w:r w:rsidRPr="0012343D">
        <w:rPr>
          <w:rStyle w:val="StyleUnderline"/>
        </w:rPr>
        <w:t xml:space="preserve">refuses Trump. </w:t>
      </w:r>
      <w:r w:rsidRPr="0012343D">
        <w:rPr>
          <w:sz w:val="16"/>
        </w:rPr>
        <w:t xml:space="preserve">Trump then says the days of placating China are over. Sanctions are imposed. President Xi Jinping feels he has to retaliate. He imposes a 45% tariff on imports and sells $100 billion of U.S. Treasury bonds. Next follows an incident in the South China Sea, a clash between American and Chinese naval boats. Each side’s carriers are rushed to the region. </w:t>
      </w:r>
      <w:r w:rsidRPr="0012343D">
        <w:rPr>
          <w:rStyle w:val="StyleUnderline"/>
        </w:rPr>
        <w:t>There is a military stand-off that looks like stretching into the distant future. U.S.-China relations are in ruins. But Trump is off the hook for the rest of his term.</w:t>
      </w:r>
      <w:r>
        <w:rPr>
          <w:rStyle w:val="StyleUnderline"/>
        </w:rPr>
        <w:t xml:space="preserve"> </w:t>
      </w:r>
      <w:r w:rsidRPr="0012343D">
        <w:rPr>
          <w:sz w:val="16"/>
        </w:rPr>
        <w:t xml:space="preserve">During the next election? </w:t>
      </w:r>
      <w:r w:rsidRPr="005B479E">
        <w:rPr>
          <w:rStyle w:val="Emphasis"/>
          <w:highlight w:val="cyan"/>
        </w:rPr>
        <w:t>Perhaps war with North Korea</w:t>
      </w:r>
      <w:r w:rsidRPr="0012343D">
        <w:rPr>
          <w:rStyle w:val="Emphasis"/>
        </w:rPr>
        <w:t xml:space="preserve">. </w:t>
      </w:r>
    </w:p>
    <w:p w:rsidR="00A87A0E" w:rsidRDefault="00A87A0E" w:rsidP="00287DC7">
      <w:pPr>
        <w:rPr>
          <w:sz w:val="12"/>
        </w:rPr>
      </w:pPr>
    </w:p>
    <w:p w:rsidR="00EB44B9" w:rsidRDefault="00EB44B9" w:rsidP="00A15E46">
      <w:pPr>
        <w:pStyle w:val="Heading3"/>
      </w:pPr>
      <w:r>
        <w:t>China Mod</w:t>
      </w:r>
    </w:p>
    <w:p w:rsidR="00EB44B9" w:rsidRDefault="00EB44B9" w:rsidP="00EB44B9">
      <w:pPr>
        <w:pStyle w:val="Heading4"/>
      </w:pPr>
      <w:r>
        <w:t>Checks don’t apply – Trump will antagonize China ensuring conflict</w:t>
      </w:r>
    </w:p>
    <w:p w:rsidR="00EB44B9" w:rsidRPr="00E45FA8" w:rsidRDefault="00EB44B9" w:rsidP="00EB44B9">
      <w:pPr>
        <w:rPr>
          <w:rStyle w:val="Style13ptBold"/>
          <w:b w:val="0"/>
        </w:rPr>
      </w:pPr>
      <w:r>
        <w:rPr>
          <w:rStyle w:val="Style13ptBold"/>
        </w:rPr>
        <w:t xml:space="preserve">Rachman 17 </w:t>
      </w:r>
      <w:r w:rsidRPr="00E45FA8">
        <w:rPr>
          <w:rStyle w:val="Style13ptBold"/>
          <w:sz w:val="20"/>
        </w:rPr>
        <w:t>(</w:t>
      </w:r>
      <w:r>
        <w:rPr>
          <w:rStyle w:val="Style13ptBold"/>
          <w:sz w:val="20"/>
        </w:rPr>
        <w:t xml:space="preserve">3/7, </w:t>
      </w:r>
      <w:r w:rsidRPr="00E45FA8">
        <w:rPr>
          <w:rStyle w:val="Style13ptBold"/>
          <w:sz w:val="20"/>
        </w:rPr>
        <w:t>Gideon, chief foreign affairs columnist for the Financial Times, “Trump in the China Shop”, http://www.nybooks.com/daily/2017/03/07/trump-in-the-china-shop/)</w:t>
      </w:r>
    </w:p>
    <w:p w:rsidR="00EB44B9" w:rsidRPr="00EB44B9" w:rsidRDefault="00EB44B9" w:rsidP="00EB44B9">
      <w:pPr>
        <w:rPr>
          <w:b/>
          <w:iCs/>
          <w:u w:val="single"/>
        </w:rPr>
      </w:pPr>
      <w:r w:rsidRPr="00E02DB7">
        <w:rPr>
          <w:rStyle w:val="Emphasis"/>
        </w:rPr>
        <w:t xml:space="preserve">The arrival of Donald </w:t>
      </w:r>
      <w:r w:rsidRPr="00493EE5">
        <w:rPr>
          <w:rStyle w:val="Emphasis"/>
          <w:highlight w:val="cyan"/>
        </w:rPr>
        <w:t>Trump in the White House threatens a</w:t>
      </w:r>
      <w:r w:rsidRPr="00E02DB7">
        <w:rPr>
          <w:rStyle w:val="Emphasis"/>
        </w:rPr>
        <w:t xml:space="preserve"> significant </w:t>
      </w:r>
      <w:r w:rsidRPr="00493EE5">
        <w:rPr>
          <w:rStyle w:val="Emphasis"/>
          <w:highlight w:val="cyan"/>
        </w:rPr>
        <w:t>acceleration in the rivalry between the US and China</w:t>
      </w:r>
      <w:r w:rsidRPr="008A742D">
        <w:rPr>
          <w:sz w:val="14"/>
        </w:rPr>
        <w:t xml:space="preserve">. The deliberate but careful attempts of the Obama administration to push back against Chinese ambitions in the Asia-Pacific region are likely to be replaced by </w:t>
      </w:r>
      <w:r w:rsidRPr="00E7361E">
        <w:t>a new Trump approach that is much more openly confrontational, and more impulsive</w:t>
      </w:r>
      <w:r w:rsidRPr="00995284">
        <w:rPr>
          <w:rStyle w:val="Emphasis"/>
        </w:rPr>
        <w:t xml:space="preserve"> in style. Even before taking office, </w:t>
      </w:r>
      <w:r w:rsidRPr="00493EE5">
        <w:rPr>
          <w:rStyle w:val="Emphasis"/>
          <w:highlight w:val="cyan"/>
        </w:rPr>
        <w:t>the</w:t>
      </w:r>
      <w:r w:rsidRPr="00995284">
        <w:rPr>
          <w:rStyle w:val="Emphasis"/>
        </w:rPr>
        <w:t xml:space="preserve"> new US </w:t>
      </w:r>
      <w:r w:rsidRPr="00493EE5">
        <w:rPr>
          <w:rStyle w:val="Emphasis"/>
          <w:highlight w:val="cyan"/>
        </w:rPr>
        <w:t>president demonstrated his willingness to antagonize Beijing</w:t>
      </w:r>
      <w:r w:rsidRPr="008A742D">
        <w:rPr>
          <w:sz w:val="14"/>
        </w:rPr>
        <w:t xml:space="preserve">—by speaking directly to the president of Taiwan, something that all US presidents have refused to do since the normalization of relations between the United States and China in the 1970s. </w:t>
      </w:r>
      <w:r w:rsidRPr="00995284">
        <w:rPr>
          <w:rStyle w:val="Emphasis"/>
        </w:rPr>
        <w:t xml:space="preserve">If a direct military conflict between China and the United States does break out during the Trump years, the likeliest arena for a clash is the South China Sea. In his confirmation hearings before the US Senate, Rex </w:t>
      </w:r>
      <w:r w:rsidRPr="00493EE5">
        <w:rPr>
          <w:rStyle w:val="Emphasis"/>
          <w:highlight w:val="cyan"/>
        </w:rPr>
        <w:t>Tillerson,</w:t>
      </w:r>
      <w:r w:rsidRPr="00995284">
        <w:rPr>
          <w:rStyle w:val="Emphasis"/>
        </w:rPr>
        <w:t xml:space="preserve"> Trump’s new secretary of state, </w:t>
      </w:r>
      <w:r w:rsidRPr="00493EE5">
        <w:rPr>
          <w:rStyle w:val="Emphasis"/>
          <w:highlight w:val="cyan"/>
        </w:rPr>
        <w:t>signaled a significant hardening in the American attitude to the artificial islands that China has been building in the S</w:t>
      </w:r>
      <w:r w:rsidRPr="00995284">
        <w:rPr>
          <w:rStyle w:val="Emphasis"/>
        </w:rPr>
        <w:t xml:space="preserve">outh </w:t>
      </w:r>
      <w:r w:rsidRPr="00493EE5">
        <w:rPr>
          <w:rStyle w:val="Emphasis"/>
          <w:highlight w:val="cyan"/>
        </w:rPr>
        <w:t>C</w:t>
      </w:r>
      <w:r w:rsidRPr="00995284">
        <w:rPr>
          <w:rStyle w:val="Emphasis"/>
        </w:rPr>
        <w:t xml:space="preserve">hina </w:t>
      </w:r>
      <w:r w:rsidRPr="00493EE5">
        <w:rPr>
          <w:rStyle w:val="Emphasis"/>
          <w:highlight w:val="cyan"/>
        </w:rPr>
        <w:t>S</w:t>
      </w:r>
      <w:r w:rsidRPr="00995284">
        <w:rPr>
          <w:rStyle w:val="Emphasis"/>
        </w:rPr>
        <w:t>ea</w:t>
      </w:r>
      <w:r w:rsidRPr="008A742D">
        <w:rPr>
          <w:sz w:val="14"/>
        </w:rPr>
        <w:t xml:space="preserve">. Tillerson likened the island building to Russia’s illegal annexation of Crimea and said that the Trump administration intended to let Beijing know that “your access to those islands is not going to be allowed.” Taken at face value, that sounded like a threat to blockade the islands, on which China has been constructing military installations. </w:t>
      </w:r>
      <w:r w:rsidRPr="00493EE5">
        <w:rPr>
          <w:rStyle w:val="Emphasis"/>
          <w:highlight w:val="cyan"/>
        </w:rPr>
        <w:t>China would</w:t>
      </w:r>
      <w:r w:rsidRPr="00995284">
        <w:rPr>
          <w:rStyle w:val="Emphasis"/>
        </w:rPr>
        <w:t xml:space="preserve"> almost certainly </w:t>
      </w:r>
      <w:r w:rsidRPr="00493EE5">
        <w:rPr>
          <w:rStyle w:val="Emphasis"/>
          <w:highlight w:val="cyan"/>
        </w:rPr>
        <w:t>attempt to break such a blockade by sea or air.</w:t>
      </w:r>
      <w:r w:rsidRPr="00995284">
        <w:rPr>
          <w:rStyle w:val="Emphasis"/>
        </w:rPr>
        <w:t xml:space="preserve"> The stage would be set for a modern version of the Cuba missile crisis. The Chinese government’s official reaction to the Tillerson statement was restrained. But China’s state-controlled media was ferocious.</w:t>
      </w:r>
      <w:r w:rsidRPr="008A742D">
        <w:rPr>
          <w:sz w:val="14"/>
        </w:rPr>
        <w:t xml:space="preserve"> The Global Times, a nationalist paper, warned of the possibility of a “large-scale war” between the United States and China, while the China Daily spoke of a “devastating confrontation between China and the U.S.” Independent observers had come to similar conclusions. Speaking to me in Davos a couple of days after Tillerson’s statement, Vivian Balakrishnan, the foreign minister of Singapore, warned that </w:t>
      </w:r>
      <w:r w:rsidRPr="00493EE5">
        <w:rPr>
          <w:rStyle w:val="Emphasis"/>
          <w:highlight w:val="cyan"/>
        </w:rPr>
        <w:t>any effort at a US blockade in the S</w:t>
      </w:r>
      <w:r w:rsidRPr="00995284">
        <w:rPr>
          <w:rStyle w:val="Emphasis"/>
        </w:rPr>
        <w:t xml:space="preserve">outh </w:t>
      </w:r>
      <w:r w:rsidRPr="00493EE5">
        <w:rPr>
          <w:rStyle w:val="Emphasis"/>
          <w:highlight w:val="cyan"/>
        </w:rPr>
        <w:t>C</w:t>
      </w:r>
      <w:r w:rsidRPr="00995284">
        <w:rPr>
          <w:rStyle w:val="Emphasis"/>
        </w:rPr>
        <w:t xml:space="preserve">hina </w:t>
      </w:r>
      <w:r w:rsidRPr="00493EE5">
        <w:rPr>
          <w:rStyle w:val="Emphasis"/>
          <w:highlight w:val="cyan"/>
        </w:rPr>
        <w:t>S</w:t>
      </w:r>
      <w:r w:rsidRPr="00995284">
        <w:rPr>
          <w:rStyle w:val="Emphasis"/>
        </w:rPr>
        <w:t xml:space="preserve">ea </w:t>
      </w:r>
      <w:r w:rsidRPr="00493EE5">
        <w:rPr>
          <w:rStyle w:val="Emphasis"/>
          <w:highlight w:val="cyan"/>
        </w:rPr>
        <w:t>would lead to a war between the U</w:t>
      </w:r>
      <w:r w:rsidRPr="00995284">
        <w:rPr>
          <w:rStyle w:val="Emphasis"/>
        </w:rPr>
        <w:t xml:space="preserve">nited </w:t>
      </w:r>
      <w:r w:rsidRPr="00493EE5">
        <w:rPr>
          <w:rStyle w:val="Emphasis"/>
          <w:highlight w:val="cyan"/>
        </w:rPr>
        <w:t>S</w:t>
      </w:r>
      <w:r w:rsidRPr="00995284">
        <w:rPr>
          <w:rStyle w:val="Emphasis"/>
        </w:rPr>
        <w:t xml:space="preserve">tates </w:t>
      </w:r>
      <w:r w:rsidRPr="00493EE5">
        <w:rPr>
          <w:rStyle w:val="Emphasis"/>
          <w:highlight w:val="cyan"/>
        </w:rPr>
        <w:t>and China</w:t>
      </w:r>
      <w:r w:rsidRPr="00995284">
        <w:rPr>
          <w:rStyle w:val="Emphasis"/>
        </w:rPr>
        <w:t>.</w:t>
      </w:r>
      <w:r w:rsidRPr="008A742D">
        <w:rPr>
          <w:sz w:val="14"/>
        </w:rPr>
        <w:t xml:space="preserve"> The Singaporeans, who maintain close ties to both Washington and Beijing and whose natural style is cautious and technocratic, are not given to hysteria. In an effort to calm the rising anxieties in Asia, expressed by the likes of Balakrishnan, James Mattis, </w:t>
      </w:r>
      <w:r w:rsidRPr="00995284">
        <w:rPr>
          <w:rStyle w:val="Emphasis"/>
        </w:rPr>
        <w:t xml:space="preserve">Trump’s new defense secretary, used his first trip to the region in early February to reassure allies that the US is not planning any “dramatic military moves” in the South China Sea. </w:t>
      </w:r>
      <w:r w:rsidRPr="008A742D">
        <w:rPr>
          <w:sz w:val="14"/>
        </w:rPr>
        <w:t>But there are other influential voices in the new administration who clearly believe that a war with China is both inevitable and necessary. Stephen K. Bannon, chief strategist in the Trump White House, told a radio show in early 2016, “</w:t>
      </w:r>
      <w:r w:rsidRPr="00995284">
        <w:rPr>
          <w:rStyle w:val="Emphasis"/>
        </w:rPr>
        <w:t xml:space="preserve">We’re going to war in the South China Sea in five to ten years. There is no doubt about that.” </w:t>
      </w:r>
      <w:r w:rsidRPr="00493EE5">
        <w:rPr>
          <w:rStyle w:val="Emphasis"/>
          <w:highlight w:val="cyan"/>
        </w:rPr>
        <w:t>A decision by</w:t>
      </w:r>
      <w:r w:rsidRPr="00995284">
        <w:rPr>
          <w:rStyle w:val="Emphasis"/>
        </w:rPr>
        <w:t xml:space="preserve"> President </w:t>
      </w:r>
      <w:r w:rsidRPr="00493EE5">
        <w:rPr>
          <w:rStyle w:val="Emphasis"/>
          <w:highlight w:val="cyan"/>
        </w:rPr>
        <w:t>Trump to confront China over its territorial claims would represent a new development in the president’s thinking</w:t>
      </w:r>
      <w:r w:rsidRPr="00995284">
        <w:rPr>
          <w:rStyle w:val="Emphasis"/>
        </w:rPr>
        <w:t>, for Trump’s most longstanding and profound concerns about Asia are economic. Conventional economic theory has long held that the growing wealth of Asian nations is a good thing for the United States, since it creates larger markets for American companies and cheaper goods for American consumers</w:t>
      </w:r>
      <w:r w:rsidRPr="008A742D">
        <w:rPr>
          <w:sz w:val="14"/>
        </w:rPr>
        <w:t xml:space="preserve">. But Trump and his advisers emphatically reject this idea. They blame the stagnation of the living standards of American workers on “globalism”—otherwise known as international trade and investment. Bannon argues that </w:t>
      </w:r>
      <w:r w:rsidRPr="00995284">
        <w:rPr>
          <w:rStyle w:val="Emphasis"/>
        </w:rPr>
        <w:t>“the globalists gutted the American working-class and created a middle-class in Asia.” In his view, the increasing wealth of Asia, far from being a mutually advantageous process, has impoverished the United States.</w:t>
      </w:r>
    </w:p>
    <w:p w:rsidR="00A15E46" w:rsidRDefault="00A15E46" w:rsidP="00A15E46">
      <w:pPr>
        <w:pStyle w:val="Heading3"/>
      </w:pPr>
      <w:r>
        <w:t>Impact UQ</w:t>
      </w:r>
    </w:p>
    <w:p w:rsidR="001F3873" w:rsidRDefault="001F3873" w:rsidP="001F3873">
      <w:pPr>
        <w:pStyle w:val="Heading4"/>
      </w:pPr>
      <w:r>
        <w:t xml:space="preserve">Bolton </w:t>
      </w:r>
      <w:r w:rsidR="003F5419">
        <w:t xml:space="preserve">changes the game – causes Trump’s </w:t>
      </w:r>
      <w:r w:rsidR="004825AB">
        <w:t>wag the dog</w:t>
      </w:r>
      <w:r w:rsidR="003F5419">
        <w:t xml:space="preserve"> to be war</w:t>
      </w:r>
    </w:p>
    <w:p w:rsidR="001F3873" w:rsidRPr="001F3873" w:rsidRDefault="001F3873" w:rsidP="001F3873">
      <w:r w:rsidRPr="001F3873">
        <w:rPr>
          <w:rStyle w:val="Style13ptBold"/>
        </w:rPr>
        <w:t>Dreher 18</w:t>
      </w:r>
      <w:r>
        <w:t xml:space="preserve"> (3/23, Rod, American Conservative Senior Editor “John Bolton: Dog of War”, American Conservative, http://www.theamericanconservative.com/dreher/john-bolton-dog-of-war-trump/)</w:t>
      </w:r>
    </w:p>
    <w:p w:rsidR="001F3873" w:rsidRPr="001F3873" w:rsidRDefault="001F3873" w:rsidP="001F3873">
      <w:pPr>
        <w:rPr>
          <w:sz w:val="12"/>
        </w:rPr>
      </w:pPr>
      <w:r w:rsidRPr="001F3873">
        <w:rPr>
          <w:sz w:val="12"/>
        </w:rPr>
        <w:t xml:space="preserve">Like TAC’s Daniel Larison, Damon Linker says </w:t>
      </w:r>
      <w:r w:rsidRPr="001F3873">
        <w:rPr>
          <w:rStyle w:val="Emphasis"/>
          <w:highlight w:val="cyan"/>
        </w:rPr>
        <w:t>we should all be very</w:t>
      </w:r>
      <w:r w:rsidRPr="001F3873">
        <w:rPr>
          <w:sz w:val="12"/>
        </w:rPr>
        <w:t xml:space="preserve">, </w:t>
      </w:r>
      <w:r w:rsidRPr="00324F01">
        <w:rPr>
          <w:rStyle w:val="StyleUnderline"/>
        </w:rPr>
        <w:t>very</w:t>
      </w:r>
      <w:r w:rsidRPr="001F3873">
        <w:rPr>
          <w:sz w:val="12"/>
        </w:rPr>
        <w:t xml:space="preserve"> </w:t>
      </w:r>
      <w:r w:rsidRPr="001F3873">
        <w:rPr>
          <w:rStyle w:val="Emphasis"/>
          <w:highlight w:val="cyan"/>
        </w:rPr>
        <w:t>worried about the</w:t>
      </w:r>
      <w:r w:rsidRPr="00324F01">
        <w:rPr>
          <w:rStyle w:val="Emphasis"/>
        </w:rPr>
        <w:t xml:space="preserve"> John </w:t>
      </w:r>
      <w:r w:rsidRPr="001F3873">
        <w:rPr>
          <w:rStyle w:val="Emphasis"/>
          <w:highlight w:val="cyan"/>
        </w:rPr>
        <w:t>Bolton appointment</w:t>
      </w:r>
      <w:r w:rsidRPr="001F3873">
        <w:rPr>
          <w:sz w:val="12"/>
        </w:rPr>
        <w:t xml:space="preserve">. Excerpt: </w:t>
      </w:r>
      <w:r w:rsidRPr="00324F01">
        <w:rPr>
          <w:rStyle w:val="StyleUnderline"/>
        </w:rPr>
        <w:t>Having a man who so consistently</w:t>
      </w:r>
      <w:r w:rsidRPr="001F3873">
        <w:rPr>
          <w:sz w:val="12"/>
        </w:rPr>
        <w:t xml:space="preserve"> — one might almost say instinctually </w:t>
      </w:r>
      <w:r w:rsidRPr="00324F01">
        <w:rPr>
          <w:rStyle w:val="StyleUnderline"/>
        </w:rPr>
        <w:t xml:space="preserve">— favors military action serving as the national security adviser to the president would be dangerous in any White House. But </w:t>
      </w:r>
      <w:r w:rsidRPr="001F3873">
        <w:rPr>
          <w:rStyle w:val="Emphasis"/>
        </w:rPr>
        <w:t xml:space="preserve">in the Trump administration </w:t>
      </w:r>
      <w:r w:rsidRPr="001F3873">
        <w:rPr>
          <w:rStyle w:val="Emphasis"/>
          <w:highlight w:val="cyan"/>
        </w:rPr>
        <w:t>it could be catastrophic</w:t>
      </w:r>
      <w:r w:rsidRPr="001F3873">
        <w:rPr>
          <w:sz w:val="12"/>
          <w:highlight w:val="cyan"/>
        </w:rPr>
        <w:t>.</w:t>
      </w:r>
      <w:r w:rsidRPr="001F3873">
        <w:rPr>
          <w:sz w:val="12"/>
        </w:rPr>
        <w:t xml:space="preserve"> </w:t>
      </w:r>
      <w:r w:rsidRPr="001F3873">
        <w:rPr>
          <w:rStyle w:val="StyleUnderline"/>
          <w:highlight w:val="cyan"/>
        </w:rPr>
        <w:t>Trump is</w:t>
      </w:r>
      <w:r w:rsidRPr="00324F01">
        <w:rPr>
          <w:rStyle w:val="StyleUnderline"/>
        </w:rPr>
        <w:t xml:space="preserve"> utterly ignorant of the world, </w:t>
      </w:r>
      <w:r w:rsidRPr="001F3873">
        <w:rPr>
          <w:rStyle w:val="Emphasis"/>
          <w:highlight w:val="cyan"/>
        </w:rPr>
        <w:t>prone to making impulsive decisions</w:t>
      </w:r>
      <w:r w:rsidRPr="001F3873">
        <w:rPr>
          <w:rStyle w:val="StyleUnderline"/>
          <w:highlight w:val="cyan"/>
        </w:rPr>
        <w:t>, and tends to defer to the most forceful voice in the room</w:t>
      </w:r>
      <w:r w:rsidRPr="001F3873">
        <w:rPr>
          <w:sz w:val="12"/>
        </w:rPr>
        <w:t xml:space="preserve">, especially when it conveys information with confident bluster. That would give Bolton enormous power to shape policy — which means the power to get the United States to launch big new wars as well as expand the numerous ones we’re already waging across wide swaths of the Middle East, Africa, and South Asia. One of those wars (in </w:t>
      </w:r>
      <w:r w:rsidRPr="00324F01">
        <w:rPr>
          <w:rStyle w:val="StyleUnderline"/>
        </w:rPr>
        <w:t>Iraq</w:t>
      </w:r>
      <w:r w:rsidRPr="001F3873">
        <w:rPr>
          <w:sz w:val="12"/>
        </w:rPr>
        <w:t xml:space="preserve">) </w:t>
      </w:r>
      <w:r w:rsidRPr="00324F01">
        <w:rPr>
          <w:rStyle w:val="StyleUnderline"/>
        </w:rPr>
        <w:t>was launched by a</w:t>
      </w:r>
      <w:r w:rsidRPr="001F3873">
        <w:rPr>
          <w:sz w:val="12"/>
        </w:rPr>
        <w:t xml:space="preserve">nother </w:t>
      </w:r>
      <w:r w:rsidRPr="00324F01">
        <w:rPr>
          <w:rStyle w:val="StyleUnderline"/>
        </w:rPr>
        <w:t>president lacking foreign policy experience who deferred to the hawks in the room</w:t>
      </w:r>
      <w:r w:rsidRPr="001F3873">
        <w:rPr>
          <w:sz w:val="12"/>
        </w:rPr>
        <w:t xml:space="preserve"> (Dick Cheney, Donald Rumsfeld), who combined paranoia about threats with absurdly optimistic prognostications about the efficacy of using American bombs to shape the future course of the region. </w:t>
      </w:r>
      <w:r w:rsidRPr="00324F01">
        <w:rPr>
          <w:rStyle w:val="StyleUnderline"/>
        </w:rPr>
        <w:t>It ended up destabilizing</w:t>
      </w:r>
      <w:r w:rsidRPr="001F3873">
        <w:rPr>
          <w:sz w:val="12"/>
        </w:rPr>
        <w:t xml:space="preserve"> much of </w:t>
      </w:r>
      <w:r w:rsidRPr="00324F01">
        <w:rPr>
          <w:rStyle w:val="StyleUnderline"/>
        </w:rPr>
        <w:t>the Middle East</w:t>
      </w:r>
      <w:r w:rsidRPr="001F3873">
        <w:rPr>
          <w:sz w:val="12"/>
        </w:rPr>
        <w:t xml:space="preserve">. Eight years later </w:t>
      </w:r>
      <w:r w:rsidRPr="00324F01">
        <w:rPr>
          <w:rStyle w:val="StyleUnderline"/>
        </w:rPr>
        <w:t>another inexperienced president deferred to his hawkish advisers</w:t>
      </w:r>
      <w:r w:rsidRPr="001F3873">
        <w:rPr>
          <w:sz w:val="12"/>
        </w:rPr>
        <w:t xml:space="preserve"> (Hillary Clinton, Susan Rice, Samantha Powers) </w:t>
      </w:r>
      <w:r w:rsidRPr="00324F01">
        <w:rPr>
          <w:rStyle w:val="StyleUnderline"/>
        </w:rPr>
        <w:t>in launching another war (in Libya</w:t>
      </w:r>
      <w:r w:rsidRPr="001F3873">
        <w:rPr>
          <w:sz w:val="12"/>
        </w:rPr>
        <w:t xml:space="preserve">) on the basis of an overly sanguine assessment of the likely consequences. It ended up </w:t>
      </w:r>
      <w:r w:rsidRPr="00324F01">
        <w:rPr>
          <w:rStyle w:val="StyleUnderline"/>
        </w:rPr>
        <w:t>destabilizing</w:t>
      </w:r>
      <w:r w:rsidRPr="001F3873">
        <w:rPr>
          <w:sz w:val="12"/>
        </w:rPr>
        <w:t xml:space="preserve"> much of </w:t>
      </w:r>
      <w:r w:rsidRPr="00324F01">
        <w:rPr>
          <w:rStyle w:val="StyleUnderline"/>
        </w:rPr>
        <w:t>North Africa.</w:t>
      </w:r>
      <w:r>
        <w:rPr>
          <w:rStyle w:val="StyleUnderline"/>
        </w:rPr>
        <w:t xml:space="preserve"> </w:t>
      </w:r>
      <w:r w:rsidRPr="00324F01">
        <w:rPr>
          <w:rStyle w:val="StyleUnderline"/>
        </w:rPr>
        <w:t>Both</w:t>
      </w:r>
      <w:r w:rsidRPr="001F3873">
        <w:rPr>
          <w:sz w:val="12"/>
        </w:rPr>
        <w:t xml:space="preserve"> acts of destabilization have led to enormous refugee flows from those areas of the world to Europe, where they have </w:t>
      </w:r>
      <w:r w:rsidRPr="00324F01">
        <w:rPr>
          <w:rStyle w:val="StyleUnderline"/>
        </w:rPr>
        <w:t>helped to provoke a right-wing populist-nationalist reaction that is transforming politics in an anti-liberal direction across the European Union.</w:t>
      </w:r>
      <w:r w:rsidRPr="001F3873">
        <w:rPr>
          <w:sz w:val="12"/>
        </w:rPr>
        <w:t xml:space="preserve"> Are we really supposed to believe that the results of putting John Bolton in a senior advisory position from which he could persuade President Trump to launch wars against North Korea and Iran would have less disastrous consequences for the United States and the world? If the stakes weren’t so high, the suggestion might be considered a punchline. Jim Antle gets straight to the point: Fifteen years after the invasion of Iraq, a Republican president who called the war a “big, fat mistake” has named one of its leading proponents as his national security adviser. </w:t>
      </w:r>
      <w:r w:rsidRPr="00324F01">
        <w:rPr>
          <w:rStyle w:val="StyleUnderline"/>
        </w:rPr>
        <w:t xml:space="preserve">If one wanted to make the case that U.S. policymakers have learned little from their biggest foreign-policy blunder of the past two decades, John Bolton’s appointment would be Exhibit A. </w:t>
      </w:r>
      <w:r w:rsidRPr="001F3873">
        <w:rPr>
          <w:sz w:val="12"/>
        </w:rPr>
        <w:t xml:space="preserve">Bolton, set to take the job in April from current national security adviser H.R. McMaster after Trump tweeted the news on Thursday night, played an important role in shaping prewar intelligence and seems to be itching for a repeat elsewhere. I’ll never forget the moment that I first thought Donald Trump would be an improvement over any other Republican possibility for president: when, in the South Carolina GOP debate, he said from the stage that the Iraq War was a mistake. It had taken 13 years for a major GOP presidential candidate (I’m excluding Ron Paul) to state the bleeding obvious, but Trump did. One big point in favor of voting for him, from my point of view, was that he would be more realistic and less belligerent on foreign policy than Hillary Clinton. And now he has appointed the worst possible Republican on matters of war as his national security adviser. Antle is right: </w:t>
      </w:r>
      <w:r w:rsidRPr="00324F01">
        <w:rPr>
          <w:rStyle w:val="StyleUnderline"/>
        </w:rPr>
        <w:t>the Republican Party establishment has learned nothing from the Iraq disaster</w:t>
      </w:r>
      <w:r w:rsidRPr="001F3873">
        <w:rPr>
          <w:sz w:val="12"/>
        </w:rPr>
        <w:t>. Andrew Sullivan foresees worse to come. I wish I didn’t think he was right about this: And then last night, we saw McMaster fall on his sword, replaced by John Bolton, an unrepentant architect of the most disastrous war since Vietnam, a fanatical advocate for regime change in Iran, an anti-Muslim extremist, and a believer in the use of military force as if it were a religion. And this, of course, is also part of the second phase for Plato’s tyrant: war. “As his first step, he is always setting some war in motion, so that people will be in need of a leader,” Plato explains. In fact, “</w:t>
      </w:r>
      <w:r w:rsidRPr="00324F01">
        <w:rPr>
          <w:rStyle w:val="StyleUnderline"/>
        </w:rPr>
        <w:t>it’s necessary for a tyrant always to be stirring up war</w:t>
      </w:r>
      <w:r w:rsidRPr="001F3873">
        <w:rPr>
          <w:sz w:val="12"/>
        </w:rPr>
        <w:t xml:space="preserve">.” Trump somewhat confused us on this score at first, because of his contempt for the Bushes and the Iraq War and his use of the term “America First.” For many excited (but utterly conned) conservative realists, he seemed to be returning to an older Republican non-interventionism. But of course, we now realize that </w:t>
      </w:r>
      <w:r w:rsidRPr="00324F01">
        <w:rPr>
          <w:rStyle w:val="StyleUnderline"/>
        </w:rPr>
        <w:t>his campaign screeds against the Iraq War were just his strategy to take out Jeb Bush and appeal to middle America; and that “</w:t>
      </w:r>
      <w:r w:rsidRPr="001F3873">
        <w:rPr>
          <w:rStyle w:val="Emphasis"/>
          <w:highlight w:val="cyan"/>
        </w:rPr>
        <w:t>America First” can</w:t>
      </w:r>
      <w:r w:rsidRPr="001F3873">
        <w:rPr>
          <w:sz w:val="12"/>
        </w:rPr>
        <w:t xml:space="preserve"> also </w:t>
      </w:r>
      <w:r w:rsidRPr="001F3873">
        <w:rPr>
          <w:rStyle w:val="Emphasis"/>
          <w:highlight w:val="cyan"/>
        </w:rPr>
        <w:t>mean pure nationalist aggression overseas</w:t>
      </w:r>
      <w:r w:rsidRPr="00324F01">
        <w:rPr>
          <w:rStyle w:val="Emphasis"/>
        </w:rPr>
        <w:t>.</w:t>
      </w:r>
      <w:r>
        <w:rPr>
          <w:rStyle w:val="Emphasis"/>
        </w:rPr>
        <w:t xml:space="preserve"> </w:t>
      </w:r>
      <w:r w:rsidRPr="00324F01">
        <w:rPr>
          <w:rStyle w:val="StyleUnderline"/>
        </w:rPr>
        <w:t xml:space="preserve">And everything we know about </w:t>
      </w:r>
      <w:r w:rsidRPr="00710C71">
        <w:rPr>
          <w:rStyle w:val="StyleUnderline"/>
        </w:rPr>
        <w:t>Trump’s</w:t>
      </w:r>
      <w:r w:rsidRPr="00324F01">
        <w:rPr>
          <w:rStyle w:val="StyleUnderline"/>
        </w:rPr>
        <w:t xml:space="preserve"> character tells us that war is probably the only aspect of foreign relations he intuitively understands</w:t>
      </w:r>
      <w:r w:rsidRPr="001F3873">
        <w:rPr>
          <w:sz w:val="12"/>
        </w:rPr>
        <w:t xml:space="preserve">. He cannot exist as an equal party in an international system. </w:t>
      </w:r>
      <w:r w:rsidRPr="00324F01">
        <w:rPr>
          <w:rStyle w:val="StyleUnderline"/>
        </w:rPr>
        <w:t>He has to dominate other countries the way he does other human beings</w:t>
      </w:r>
      <w:r w:rsidRPr="001F3873">
        <w:rPr>
          <w:sz w:val="12"/>
        </w:rPr>
        <w:t xml:space="preserve">. And, when you look back, you see this has been obvious all along. </w:t>
      </w:r>
      <w:r w:rsidRPr="001F3873">
        <w:rPr>
          <w:rStyle w:val="StyleUnderline"/>
        </w:rPr>
        <w:t>Sullivan</w:t>
      </w:r>
      <w:r w:rsidRPr="001F3873">
        <w:rPr>
          <w:sz w:val="12"/>
        </w:rPr>
        <w:t xml:space="preserve"> acknowledges his own weakness for “catastrophism” (a trait I share with him), but </w:t>
      </w:r>
      <w:r w:rsidRPr="001F3873">
        <w:rPr>
          <w:rStyle w:val="StyleUnderline"/>
          <w:highlight w:val="cyan"/>
        </w:rPr>
        <w:t xml:space="preserve">lays out </w:t>
      </w:r>
      <w:r w:rsidRPr="001F3873">
        <w:rPr>
          <w:rStyle w:val="Emphasis"/>
          <w:highlight w:val="cyan"/>
        </w:rPr>
        <w:t>a plausible scenario in which a cornered Trump launches a war in an attempt to shore up his presidency</w:t>
      </w:r>
      <w:r w:rsidRPr="001F3873">
        <w:rPr>
          <w:sz w:val="12"/>
          <w:highlight w:val="cyan"/>
        </w:rPr>
        <w:t>.</w:t>
      </w:r>
      <w:r w:rsidRPr="001F3873">
        <w:rPr>
          <w:sz w:val="12"/>
        </w:rPr>
        <w:t xml:space="preserve"> </w:t>
      </w:r>
      <w:r w:rsidRPr="001F3873">
        <w:rPr>
          <w:rStyle w:val="StyleUnderline"/>
        </w:rPr>
        <w:t>Who in the Republican Party would dare to try to stop him</w:t>
      </w:r>
      <w:r w:rsidRPr="001F3873">
        <w:rPr>
          <w:sz w:val="12"/>
        </w:rPr>
        <w:t xml:space="preserve">? There’s only one Rand Paul. Do you think that </w:t>
      </w:r>
      <w:r w:rsidRPr="001F3873">
        <w:rPr>
          <w:rStyle w:val="Emphasis"/>
          <w:highlight w:val="cyan"/>
        </w:rPr>
        <w:t>the American people would rally</w:t>
      </w:r>
      <w:r w:rsidRPr="001F3873">
        <w:rPr>
          <w:sz w:val="12"/>
          <w:highlight w:val="cyan"/>
        </w:rPr>
        <w:t xml:space="preserve"> </w:t>
      </w:r>
      <w:r w:rsidRPr="001F3873">
        <w:rPr>
          <w:sz w:val="12"/>
        </w:rPr>
        <w:t xml:space="preserve">against the prospect of a Trump war? I don’t. Some would, but it would be very easy to manipulate many to rally </w:t>
      </w:r>
      <w:r w:rsidRPr="001F3873">
        <w:rPr>
          <w:rStyle w:val="Emphasis"/>
          <w:highlight w:val="cyan"/>
        </w:rPr>
        <w:t>behind the president</w:t>
      </w:r>
      <w:r w:rsidRPr="001F3873">
        <w:rPr>
          <w:sz w:val="12"/>
        </w:rPr>
        <w:t xml:space="preserve"> </w:t>
      </w:r>
      <w:r w:rsidRPr="001F3873">
        <w:rPr>
          <w:rStyle w:val="StyleUnderline"/>
        </w:rPr>
        <w:t>against</w:t>
      </w:r>
      <w:r w:rsidRPr="001F3873">
        <w:rPr>
          <w:sz w:val="12"/>
        </w:rPr>
        <w:t xml:space="preserve"> (manufactured) </w:t>
      </w:r>
      <w:r w:rsidRPr="001F3873">
        <w:rPr>
          <w:rStyle w:val="StyleUnderline"/>
        </w:rPr>
        <w:t>threats from abroad</w:t>
      </w:r>
      <w:r w:rsidRPr="001F3873">
        <w:rPr>
          <w:sz w:val="12"/>
        </w:rPr>
        <w:t xml:space="preserve">. It happened before. I would have thought it not possible to happen again, not so soon anyway, but I </w:t>
      </w:r>
      <w:r w:rsidRPr="001F3873">
        <w:rPr>
          <w:rStyle w:val="StyleUnderline"/>
        </w:rPr>
        <w:t>think a large number of Americans will rally around Trump</w:t>
      </w:r>
      <w:r w:rsidRPr="001F3873">
        <w:rPr>
          <w:sz w:val="12"/>
        </w:rPr>
        <w:t xml:space="preserve">, no matter what. Where is the constituency within the GOP base for realism, for restraint? Does anyone really believe that </w:t>
      </w:r>
      <w:r w:rsidRPr="001F3873">
        <w:rPr>
          <w:rStyle w:val="Emphasis"/>
          <w:highlight w:val="cyan"/>
        </w:rPr>
        <w:t>Trump is</w:t>
      </w:r>
      <w:r w:rsidRPr="001F3873">
        <w:rPr>
          <w:sz w:val="12"/>
        </w:rPr>
        <w:t xml:space="preserve"> not </w:t>
      </w:r>
      <w:r w:rsidRPr="001F3873">
        <w:rPr>
          <w:rStyle w:val="Emphasis"/>
          <w:highlight w:val="cyan"/>
        </w:rPr>
        <w:t>capable of doing anything to save himself — even launching a war</w:t>
      </w:r>
      <w:r w:rsidRPr="001F3873">
        <w:rPr>
          <w:sz w:val="12"/>
        </w:rPr>
        <w:t xml:space="preserve">? </w:t>
      </w:r>
      <w:r w:rsidRPr="001F3873">
        <w:rPr>
          <w:rStyle w:val="Emphasis"/>
        </w:rPr>
        <w:t xml:space="preserve">We could be talking about war </w:t>
      </w:r>
      <w:r w:rsidRPr="001F3873">
        <w:rPr>
          <w:rStyle w:val="Emphasis"/>
          <w:highlight w:val="cyan"/>
        </w:rPr>
        <w:t>with China</w:t>
      </w:r>
      <w:r w:rsidRPr="001F3873">
        <w:rPr>
          <w:sz w:val="12"/>
        </w:rPr>
        <w:t xml:space="preserve">. It’s not a joke. You think Beijing is going to sit back </w:t>
      </w:r>
      <w:r w:rsidRPr="001F3873">
        <w:rPr>
          <w:rStyle w:val="Emphasis"/>
          <w:highlight w:val="cyan"/>
        </w:rPr>
        <w:t>if we</w:t>
      </w:r>
      <w:r w:rsidRPr="001F3873">
        <w:rPr>
          <w:rStyle w:val="Emphasis"/>
        </w:rPr>
        <w:t xml:space="preserve"> launch an </w:t>
      </w:r>
      <w:r w:rsidRPr="001F3873">
        <w:rPr>
          <w:rStyle w:val="Emphasis"/>
          <w:highlight w:val="cyan"/>
        </w:rPr>
        <w:t>attack</w:t>
      </w:r>
      <w:r w:rsidRPr="001F3873">
        <w:rPr>
          <w:rStyle w:val="Emphasis"/>
        </w:rPr>
        <w:t xml:space="preserve"> on </w:t>
      </w:r>
      <w:r w:rsidRPr="001F3873">
        <w:rPr>
          <w:rStyle w:val="Emphasis"/>
          <w:highlight w:val="cyan"/>
        </w:rPr>
        <w:t>North Korea</w:t>
      </w:r>
      <w:r w:rsidRPr="001F3873">
        <w:rPr>
          <w:sz w:val="12"/>
        </w:rPr>
        <w:t>?</w:t>
      </w:r>
    </w:p>
    <w:p w:rsidR="00A15E46" w:rsidRDefault="00A15E46" w:rsidP="00A15E46">
      <w:pPr>
        <w:pStyle w:val="Heading3"/>
      </w:pPr>
      <w:r>
        <w:t>A2: Checks</w:t>
      </w:r>
    </w:p>
    <w:p w:rsidR="00ED759B" w:rsidRDefault="00ED759B" w:rsidP="00ED759B">
      <w:pPr>
        <w:pStyle w:val="Heading4"/>
      </w:pPr>
      <w:r>
        <w:t>No checks</w:t>
      </w:r>
    </w:p>
    <w:p w:rsidR="00ED759B" w:rsidRPr="00ED759B" w:rsidRDefault="00ED759B" w:rsidP="00ED759B">
      <w:r w:rsidRPr="00ED759B">
        <w:rPr>
          <w:rStyle w:val="Style13ptBold"/>
        </w:rPr>
        <w:t>Lockett 18</w:t>
      </w:r>
      <w:r>
        <w:t xml:space="preserve"> (5/24, Jon, The Sun author, “Does Donald Trump have the nuclear launch codes and what has the US president said about North Korea?”, The Sun, https://www.thesun.co.uk/news/2150683/donald-trump-nuclear-codes-world-war-3-russia-syria-north-korea/)</w:t>
      </w:r>
    </w:p>
    <w:p w:rsidR="00ED759B" w:rsidRPr="00ED759B" w:rsidRDefault="00ED759B" w:rsidP="00ED759B">
      <w:pPr>
        <w:rPr>
          <w:sz w:val="12"/>
        </w:rPr>
      </w:pPr>
      <w:r w:rsidRPr="00ED759B">
        <w:rPr>
          <w:rStyle w:val="StyleUnderline"/>
          <w:highlight w:val="cyan"/>
        </w:rPr>
        <w:t>Trump</w:t>
      </w:r>
      <w:r w:rsidRPr="00ED759B">
        <w:rPr>
          <w:rStyle w:val="StyleUnderline"/>
        </w:rPr>
        <w:t xml:space="preserve"> was given access to the launch codes in one of his first tasks as Commander-in-Chief</w:t>
      </w:r>
      <w:r w:rsidRPr="00ED759B">
        <w:rPr>
          <w:sz w:val="12"/>
        </w:rPr>
        <w:t xml:space="preserve">. Reports said </w:t>
      </w:r>
      <w:r w:rsidRPr="00ED759B">
        <w:rPr>
          <w:rStyle w:val="StyleUnderline"/>
        </w:rPr>
        <w:t xml:space="preserve">he always </w:t>
      </w:r>
      <w:r w:rsidRPr="00ED759B">
        <w:rPr>
          <w:rStyle w:val="StyleUnderline"/>
          <w:highlight w:val="cyan"/>
        </w:rPr>
        <w:t>carries</w:t>
      </w:r>
      <w:r w:rsidRPr="00ED759B">
        <w:rPr>
          <w:rStyle w:val="StyleUnderline"/>
        </w:rPr>
        <w:t xml:space="preserve"> the</w:t>
      </w:r>
      <w:r w:rsidRPr="00ED759B">
        <w:rPr>
          <w:sz w:val="12"/>
        </w:rPr>
        <w:t xml:space="preserve"> so-called Gold </w:t>
      </w:r>
      <w:r w:rsidRPr="00ED759B">
        <w:rPr>
          <w:rStyle w:val="StyleUnderline"/>
          <w:highlight w:val="cyan"/>
        </w:rPr>
        <w:t>Codes on his person</w:t>
      </w:r>
      <w:r w:rsidRPr="00ED759B">
        <w:rPr>
          <w:sz w:val="12"/>
        </w:rPr>
        <w:t xml:space="preserve">, printed on a credit-card sized piece of plastic nicknamed "the biscuit". </w:t>
      </w:r>
      <w:r w:rsidRPr="00ED759B">
        <w:rPr>
          <w:rStyle w:val="StyleUnderline"/>
        </w:rPr>
        <w:t>If he is away from the White House, Trump will be accompanied by a military aide who carries the "nuclear football</w:t>
      </w:r>
      <w:r w:rsidRPr="00ED759B">
        <w:rPr>
          <w:sz w:val="12"/>
        </w:rPr>
        <w:t xml:space="preserve">" - a briefcase containing a mobile hub linked to the strategic defence system. </w:t>
      </w:r>
      <w:r w:rsidRPr="00ED759B">
        <w:rPr>
          <w:rStyle w:val="StyleUnderline"/>
        </w:rPr>
        <w:t>Once a launch has been ordered, a short code is sent to sites where crews will authenticate them before launching</w:t>
      </w:r>
      <w:r w:rsidRPr="00ED759B">
        <w:rPr>
          <w:sz w:val="12"/>
        </w:rPr>
        <w:t xml:space="preserve">. Trump previously insisted he would not recklessly launch nuclear action, but days into 2018, </w:t>
      </w:r>
      <w:r w:rsidRPr="00ED759B">
        <w:rPr>
          <w:rStyle w:val="StyleUnderline"/>
        </w:rPr>
        <w:t>the President warned North Korea that he had a "bigger and more powerful nuke button".</w:t>
      </w:r>
      <w:r>
        <w:rPr>
          <w:rStyle w:val="StyleUnderline"/>
        </w:rPr>
        <w:t xml:space="preserve"> </w:t>
      </w:r>
      <w:r w:rsidRPr="00ED759B">
        <w:rPr>
          <w:rStyle w:val="StyleUnderline"/>
          <w:highlight w:val="cyan"/>
        </w:rPr>
        <w:t>If</w:t>
      </w:r>
      <w:r w:rsidRPr="00ED759B">
        <w:rPr>
          <w:sz w:val="12"/>
        </w:rPr>
        <w:t xml:space="preserve"> President </w:t>
      </w:r>
      <w:r w:rsidRPr="00ED759B">
        <w:rPr>
          <w:rStyle w:val="StyleUnderline"/>
          <w:highlight w:val="cyan"/>
        </w:rPr>
        <w:t xml:space="preserve">Trump were to order an attack, </w:t>
      </w:r>
      <w:r w:rsidRPr="00ED759B">
        <w:rPr>
          <w:rStyle w:val="Emphasis"/>
          <w:highlight w:val="cyan"/>
        </w:rPr>
        <w:t>no one can stop it</w:t>
      </w:r>
      <w:r w:rsidRPr="00ED759B">
        <w:rPr>
          <w:sz w:val="12"/>
          <w:highlight w:val="cyan"/>
        </w:rPr>
        <w:t xml:space="preserve"> – </w:t>
      </w:r>
      <w:r w:rsidRPr="00ED759B">
        <w:rPr>
          <w:rStyle w:val="StyleUnderline"/>
          <w:highlight w:val="cyan"/>
        </w:rPr>
        <w:t>the military will</w:t>
      </w:r>
      <w:r w:rsidRPr="00ED759B">
        <w:rPr>
          <w:rStyle w:val="StyleUnderline"/>
        </w:rPr>
        <w:t xml:space="preserve"> simply confirm the codes and </w:t>
      </w:r>
      <w:r w:rsidRPr="00ED759B">
        <w:rPr>
          <w:rStyle w:val="StyleUnderline"/>
          <w:highlight w:val="cyan"/>
        </w:rPr>
        <w:t>fire</w:t>
      </w:r>
      <w:r w:rsidRPr="00ED759B">
        <w:rPr>
          <w:rStyle w:val="StyleUnderline"/>
        </w:rPr>
        <w:t>.</w:t>
      </w:r>
      <w:r>
        <w:rPr>
          <w:rStyle w:val="StyleUnderline"/>
        </w:rPr>
        <w:t xml:space="preserve"> </w:t>
      </w:r>
      <w:r w:rsidRPr="00ED759B">
        <w:rPr>
          <w:sz w:val="12"/>
        </w:rPr>
        <w:t xml:space="preserve">Officers may resign, but </w:t>
      </w:r>
      <w:r w:rsidRPr="00ED759B">
        <w:rPr>
          <w:rStyle w:val="Emphasis"/>
        </w:rPr>
        <w:t>the attack would still go ahead.</w:t>
      </w:r>
      <w:r>
        <w:rPr>
          <w:rStyle w:val="Emphasis"/>
        </w:rPr>
        <w:t xml:space="preserve"> </w:t>
      </w:r>
      <w:r w:rsidRPr="00ED759B">
        <w:rPr>
          <w:rStyle w:val="StyleUnderline"/>
          <w:highlight w:val="cyan"/>
        </w:rPr>
        <w:t>Bruce</w:t>
      </w:r>
      <w:r w:rsidRPr="00ED759B">
        <w:rPr>
          <w:sz w:val="12"/>
        </w:rPr>
        <w:t xml:space="preserve"> G. </w:t>
      </w:r>
      <w:r w:rsidRPr="00ED759B">
        <w:rPr>
          <w:rStyle w:val="StyleUnderline"/>
          <w:highlight w:val="cyan"/>
        </w:rPr>
        <w:t>Blair</w:t>
      </w:r>
      <w:r w:rsidRPr="00ED759B">
        <w:rPr>
          <w:sz w:val="12"/>
          <w:highlight w:val="cyan"/>
        </w:rPr>
        <w:t xml:space="preserve">, </w:t>
      </w:r>
      <w:r w:rsidRPr="00ED759B">
        <w:rPr>
          <w:rStyle w:val="StyleUnderline"/>
          <w:highlight w:val="cyan"/>
        </w:rPr>
        <w:t>a former</w:t>
      </w:r>
      <w:r w:rsidRPr="00ED759B">
        <w:rPr>
          <w:rStyle w:val="StyleUnderline"/>
        </w:rPr>
        <w:t xml:space="preserve"> Minuteman </w:t>
      </w:r>
      <w:r w:rsidRPr="00ED759B">
        <w:rPr>
          <w:rStyle w:val="StyleUnderline"/>
          <w:highlight w:val="cyan"/>
        </w:rPr>
        <w:t>missile-launch officer and research scholar at Princeton</w:t>
      </w:r>
      <w:r w:rsidRPr="00ED759B">
        <w:rPr>
          <w:rStyle w:val="StyleUnderline"/>
        </w:rPr>
        <w:t xml:space="preserve"> </w:t>
      </w:r>
      <w:r w:rsidRPr="00ED759B">
        <w:rPr>
          <w:rStyle w:val="StyleUnderline"/>
          <w:highlight w:val="cyan"/>
        </w:rPr>
        <w:t>told Bloomberg</w:t>
      </w:r>
      <w:r w:rsidRPr="00ED759B">
        <w:rPr>
          <w:sz w:val="12"/>
          <w:highlight w:val="cyan"/>
        </w:rPr>
        <w:t>: "</w:t>
      </w:r>
      <w:r w:rsidRPr="00ED759B">
        <w:rPr>
          <w:rStyle w:val="Emphasis"/>
          <w:highlight w:val="cyan"/>
        </w:rPr>
        <w:t>The Commander-in-Chief’s power is clear: He or she has sole authority to use nuclear weapons</w:t>
      </w:r>
      <w:r w:rsidRPr="00ED759B">
        <w:rPr>
          <w:rStyle w:val="Emphasis"/>
        </w:rPr>
        <w:t>.</w:t>
      </w:r>
      <w:r>
        <w:rPr>
          <w:rStyle w:val="Emphasis"/>
        </w:rPr>
        <w:t xml:space="preserve"> </w:t>
      </w:r>
      <w:r w:rsidRPr="00ED759B">
        <w:rPr>
          <w:sz w:val="12"/>
        </w:rPr>
        <w:t>"</w:t>
      </w:r>
      <w:r w:rsidRPr="00ED759B">
        <w:rPr>
          <w:rStyle w:val="StyleUnderline"/>
        </w:rPr>
        <w:t>Before initiating military action, the president convenes a conference</w:t>
      </w:r>
      <w:r w:rsidRPr="00ED759B">
        <w:rPr>
          <w:sz w:val="12"/>
        </w:rPr>
        <w:t xml:space="preserve"> with military and civilian advisers in Washington. If travelling, the President is patched in on a secure line. "</w:t>
      </w:r>
      <w:r w:rsidRPr="00ED759B">
        <w:rPr>
          <w:rStyle w:val="Emphasis"/>
        </w:rPr>
        <w:t>The consultation lasts as long as the president wishes</w:t>
      </w:r>
      <w:r w:rsidRPr="00ED759B">
        <w:rPr>
          <w:sz w:val="12"/>
        </w:rPr>
        <w:t xml:space="preserve">, but if enemy missiles are heading toward the US and the president must order a counter strike, </w:t>
      </w:r>
      <w:r w:rsidRPr="00ED759B">
        <w:rPr>
          <w:rStyle w:val="StyleUnderline"/>
        </w:rPr>
        <w:t>the consultation may last just 30 seconds."</w:t>
      </w:r>
      <w:r>
        <w:rPr>
          <w:rStyle w:val="StyleUnderline"/>
        </w:rPr>
        <w:t xml:space="preserve"> </w:t>
      </w:r>
      <w:r w:rsidRPr="00ED759B">
        <w:rPr>
          <w:sz w:val="12"/>
        </w:rPr>
        <w:t xml:space="preserve">Once he has ordered a launch, a short code is transmitted to launch sites – where crews will then authenticate them against sealed codes provided by the National Security Agency, before launching. What has Trump and his administration said about North Korea? </w:t>
      </w:r>
      <w:r w:rsidRPr="00ED759B">
        <w:rPr>
          <w:rStyle w:val="StyleUnderline"/>
        </w:rPr>
        <w:t>Donald Trump wrote a letter to North Korean dictator Kim Jong-un saying the historic meeting "will not take place</w:t>
      </w:r>
      <w:r w:rsidRPr="00ED759B">
        <w:rPr>
          <w:sz w:val="12"/>
        </w:rPr>
        <w:t xml:space="preserve">". </w:t>
      </w:r>
      <w:r w:rsidRPr="00ED759B">
        <w:rPr>
          <w:rStyle w:val="StyleUnderline"/>
        </w:rPr>
        <w:t>He cited</w:t>
      </w:r>
      <w:r w:rsidRPr="00ED759B">
        <w:rPr>
          <w:sz w:val="12"/>
        </w:rPr>
        <w:t xml:space="preserve"> the "</w:t>
      </w:r>
      <w:r w:rsidRPr="00ED759B">
        <w:rPr>
          <w:rStyle w:val="Emphasis"/>
        </w:rPr>
        <w:t>tremendous anger and open hostility</w:t>
      </w:r>
      <w:r w:rsidRPr="00ED759B">
        <w:rPr>
          <w:sz w:val="12"/>
        </w:rPr>
        <w:t>" in a recent statement from North Korea, in which it said the country was just as ready to meet in a nuclear confrontation as at the negotiating table. Trump replied: "</w:t>
      </w:r>
      <w:r w:rsidRPr="00ED759B">
        <w:rPr>
          <w:rStyle w:val="StyleUnderline"/>
        </w:rPr>
        <w:t>You talk about your nuclear capabilities, but ours are so massive</w:t>
      </w:r>
      <w:r w:rsidRPr="00ED759B">
        <w:rPr>
          <w:sz w:val="12"/>
        </w:rPr>
        <w:t xml:space="preserve"> that I pray to God they will never have to be used." he said the cancellation was for the good of both countries but to "the detriment of the world".</w:t>
      </w:r>
    </w:p>
    <w:p w:rsidR="006D1AF7" w:rsidRDefault="006D1AF7" w:rsidP="006D1AF7">
      <w:pPr>
        <w:pStyle w:val="Heading4"/>
      </w:pPr>
      <w:r>
        <w:t>Even if there were checks, they’d fail – fear of losing their job</w:t>
      </w:r>
      <w:r w:rsidR="003065B9">
        <w:t>s</w:t>
      </w:r>
    </w:p>
    <w:p w:rsidR="006157BD" w:rsidRDefault="006157BD" w:rsidP="006157BD">
      <w:pPr>
        <w:pStyle w:val="ListParagraph"/>
        <w:numPr>
          <w:ilvl w:val="0"/>
          <w:numId w:val="11"/>
        </w:numPr>
      </w:pPr>
      <w:r>
        <w:t>Trump won’t listen</w:t>
      </w:r>
    </w:p>
    <w:p w:rsidR="006157BD" w:rsidRDefault="006157BD" w:rsidP="006157BD">
      <w:pPr>
        <w:pStyle w:val="ListParagraph"/>
        <w:numPr>
          <w:ilvl w:val="0"/>
          <w:numId w:val="11"/>
        </w:numPr>
      </w:pPr>
      <w:r>
        <w:t>He’</w:t>
      </w:r>
      <w:r w:rsidR="00720F6C">
        <w:t>d</w:t>
      </w:r>
      <w:r>
        <w:t xml:space="preserve"> fire aids</w:t>
      </w:r>
    </w:p>
    <w:p w:rsidR="006157BD" w:rsidRPr="006157BD" w:rsidRDefault="006157BD" w:rsidP="006157BD">
      <w:pPr>
        <w:pStyle w:val="ListParagraph"/>
        <w:numPr>
          <w:ilvl w:val="0"/>
          <w:numId w:val="11"/>
        </w:numPr>
      </w:pPr>
      <w:r>
        <w:t>Congress wants energized base for midterms</w:t>
      </w:r>
    </w:p>
    <w:p w:rsidR="006D1AF7" w:rsidRPr="006D1AF7" w:rsidRDefault="006D1AF7" w:rsidP="006D1AF7">
      <w:r w:rsidRPr="006D1AF7">
        <w:rPr>
          <w:rStyle w:val="Style13ptBold"/>
        </w:rPr>
        <w:t>Levitz 18</w:t>
      </w:r>
      <w:r>
        <w:t xml:space="preserve"> (Eric, 3/21, New Yorker Author, “Donald Trump Has Never Been More Dangerous Than He Is Now”, Daily Intelligencer, </w:t>
      </w:r>
      <w:hyperlink r:id="rId56" w:history="1">
        <w:r w:rsidRPr="00D82047">
          <w:rPr>
            <w:rStyle w:val="Hyperlink"/>
          </w:rPr>
          <w:t>http://nymag.com/daily/intelligencer/2018/03/donald-trump-has-never-been-more-dangerous-than-he-is-now.html</w:t>
        </w:r>
      </w:hyperlink>
      <w:r>
        <w:t xml:space="preserve">) </w:t>
      </w:r>
    </w:p>
    <w:p w:rsidR="006D1AF7" w:rsidRPr="00EF2A2B" w:rsidRDefault="006D1AF7" w:rsidP="006D1AF7">
      <w:pPr>
        <w:rPr>
          <w:rStyle w:val="Emphasis"/>
        </w:rPr>
      </w:pPr>
      <w:r w:rsidRPr="00EF2A2B">
        <w:rPr>
          <w:sz w:val="12"/>
        </w:rPr>
        <w:t xml:space="preserve">For progressives, the case for optimism about Trump’s tenure has always gone something like: If he doesn’t get us all killed, the demagogue might just rejuvenate the Democratic base, poison the GOP’s brand, trigger big “blue” wave elections in 2018 and 2020, and thus, ironically, leave U.S. politics in a better place than it had been in circa 2016. Over the past month, </w:t>
      </w:r>
      <w:r w:rsidRPr="00EF2A2B">
        <w:rPr>
          <w:rStyle w:val="StyleUnderline"/>
        </w:rPr>
        <w:t>each piece of this scenario has begun to seem a tad more likely — except, that is, for the “doesn’t get us all killed” bit.</w:t>
      </w:r>
      <w:r>
        <w:rPr>
          <w:rStyle w:val="StyleUnderline"/>
        </w:rPr>
        <w:t xml:space="preserve"> </w:t>
      </w:r>
      <w:r w:rsidRPr="00EF2A2B">
        <w:rPr>
          <w:sz w:val="12"/>
        </w:rPr>
        <w:t>Of course, Donald Trump is (almost certainly) not going to literally end all human life. But in recent weeks</w:t>
      </w:r>
      <w:r w:rsidRPr="00AD576F">
        <w:rPr>
          <w:rStyle w:val="StyleUnderline"/>
        </w:rPr>
        <w:t xml:space="preserve">, many of the downside risks of his election — a mass-casualty war, irreparable diplomatic blunder, or constitutional crisis — </w:t>
      </w:r>
      <w:r w:rsidRPr="00AD576F">
        <w:rPr>
          <w:rStyle w:val="Emphasis"/>
        </w:rPr>
        <w:t>have become more plausible than ever before</w:t>
      </w:r>
      <w:r w:rsidRPr="00EF2A2B">
        <w:rPr>
          <w:sz w:val="12"/>
        </w:rPr>
        <w:t xml:space="preserve">. Assuming we avoid total catastrophe, America is poised to make a speedy recovery from its ill-advised experiment with kakistocracy. But there are (at least) four reasons why that assumption has never been less safe: </w:t>
      </w:r>
      <w:r w:rsidRPr="00AD576F">
        <w:rPr>
          <w:rStyle w:val="Emphasis"/>
        </w:rPr>
        <w:t>1) The “adults” in the West Wing have never had less influence over the president</w:t>
      </w:r>
      <w:r w:rsidRPr="00EF2A2B">
        <w:rPr>
          <w:sz w:val="12"/>
        </w:rPr>
        <w:t xml:space="preserve">. The most harrowing development in presidential politics over the past month (the one that exacerbates all of the others) is that Donald </w:t>
      </w:r>
      <w:r w:rsidRPr="00AD576F">
        <w:rPr>
          <w:rStyle w:val="StyleUnderline"/>
        </w:rPr>
        <w:t>Trump finally lost his humility</w:t>
      </w:r>
      <w:r w:rsidRPr="00EF2A2B">
        <w:rPr>
          <w:sz w:val="12"/>
        </w:rPr>
        <w:t xml:space="preserve">. That may sound absurd, like saying Trump “finally” lost his tail, or some other appendage that the president was clearly born without, or else separated from in early childhood. But the reality is that, </w:t>
      </w:r>
      <w:r w:rsidRPr="00AD576F">
        <w:rPr>
          <w:rStyle w:val="StyleUnderline"/>
        </w:rPr>
        <w:t>until recently, Trump approached his duties with a modicum of modesty</w:t>
      </w:r>
      <w:r w:rsidRPr="00EF2A2B">
        <w:rPr>
          <w:sz w:val="12"/>
        </w:rPr>
        <w:t xml:space="preserve">. Awed by the awesome responsibilities of his new office, </w:t>
      </w:r>
      <w:r w:rsidRPr="00AD576F">
        <w:rPr>
          <w:rStyle w:val="StyleUnderline"/>
        </w:rPr>
        <w:t>Trump spent much of last year deferring to the expertise of his advisers. He let the Republican Establishment dictate his legislative agenda and most of his Cabinet, and allowed the putative “adults” in the West Wing to overrule his instincts on the Iran deal, trade policy, and a variety of other matters</w:t>
      </w:r>
      <w:r w:rsidRPr="00EF2A2B">
        <w:rPr>
          <w:sz w:val="12"/>
        </w:rPr>
        <w:t xml:space="preserve">. Of course, this forbearance was never strong enough to prevent the man from firing off incendiary tweets, praising white nationalists, canceling climate deals, or obstructing a little justice. But it was, nevertheless, sufficient to prevent Trump from translating his most belligerent rhetoric about foreign policy and the Mueller investigation into action. Now, however, </w:t>
      </w:r>
      <w:r w:rsidRPr="00AD576F">
        <w:rPr>
          <w:rStyle w:val="StyleUnderline"/>
        </w:rPr>
        <w:t>Trump has finally shaken off his first-year jitters — and is ready to appoint himself the “adult” in every room</w:t>
      </w:r>
      <w:r w:rsidRPr="00EF2A2B">
        <w:rPr>
          <w:sz w:val="12"/>
        </w:rPr>
        <w:t xml:space="preserve">. As the New York Times reports: </w:t>
      </w:r>
      <w:r w:rsidRPr="00AD576F">
        <w:rPr>
          <w:rStyle w:val="StyleUnderline"/>
        </w:rPr>
        <w:t>A dozen people close to Mr. Trump or the White House, including current</w:t>
      </w:r>
      <w:r w:rsidRPr="00EF2A2B">
        <w:rPr>
          <w:sz w:val="12"/>
        </w:rPr>
        <w:t xml:space="preserve"> and </w:t>
      </w:r>
      <w:r w:rsidRPr="00AD576F">
        <w:rPr>
          <w:rStyle w:val="Emphasis"/>
        </w:rPr>
        <w:t>former</w:t>
      </w:r>
      <w:r w:rsidRPr="00EF2A2B">
        <w:rPr>
          <w:sz w:val="12"/>
        </w:rPr>
        <w:t xml:space="preserve"> aides and longtime friends, </w:t>
      </w:r>
      <w:r w:rsidRPr="00AD576F">
        <w:rPr>
          <w:rStyle w:val="Emphasis"/>
        </w:rPr>
        <w:t>described him as newly emboldened</w:t>
      </w:r>
      <w:r w:rsidRPr="00EF2A2B">
        <w:rPr>
          <w:sz w:val="12"/>
        </w:rPr>
        <w:t xml:space="preserve"> </w:t>
      </w:r>
      <w:r w:rsidRPr="00AD576F">
        <w:rPr>
          <w:rStyle w:val="StyleUnderline"/>
        </w:rPr>
        <w:t>to say what he really feels and to ignore the cautions of those around him.</w:t>
      </w:r>
      <w:r>
        <w:rPr>
          <w:rStyle w:val="StyleUnderline"/>
        </w:rPr>
        <w:t xml:space="preserve"> </w:t>
      </w:r>
      <w:r w:rsidRPr="00EF2A2B">
        <w:rPr>
          <w:sz w:val="12"/>
        </w:rPr>
        <w:t xml:space="preserve">… [I]n his first year in the White House, according to his friends, he found himself feeling tentative and anxious, intimidated by the role of president, a fact that he never openly admitted but that they could sense, people close to the president said … They say Mr. Trump now feels he doesn’t need the expertise of Mr. Kelly, Mr. Cohn or Rex W. Tillerson, the former Exxon Mobil executive he made secretary of state. </w:t>
      </w:r>
      <w:r w:rsidRPr="00AD576F">
        <w:rPr>
          <w:rStyle w:val="StyleUnderline"/>
        </w:rPr>
        <w:t>If he once suspected they were smarter or better equipped to lead the country and protect his presidency, he doesn’t believe that now.</w:t>
      </w:r>
      <w:r>
        <w:rPr>
          <w:rStyle w:val="StyleUnderline"/>
        </w:rPr>
        <w:t xml:space="preserve"> </w:t>
      </w:r>
      <w:r w:rsidRPr="00AD576F">
        <w:rPr>
          <w:rStyle w:val="StyleUnderline"/>
        </w:rPr>
        <w:t>The president’s new mind-set is readily apparent</w:t>
      </w:r>
      <w:r w:rsidRPr="00EF2A2B">
        <w:rPr>
          <w:sz w:val="12"/>
        </w:rPr>
        <w:t xml:space="preserve">. Over the past two weeks, </w:t>
      </w:r>
      <w:r w:rsidRPr="00AD576F">
        <w:rPr>
          <w:rStyle w:val="StyleUnderline"/>
        </w:rPr>
        <w:t>Trump has unilaterally announced steep tariffs</w:t>
      </w:r>
      <w:r w:rsidRPr="00EF2A2B">
        <w:rPr>
          <w:sz w:val="12"/>
        </w:rPr>
        <w:t xml:space="preserve"> on steel and aluminum imports to the United States; </w:t>
      </w:r>
      <w:r w:rsidRPr="00AD576F">
        <w:rPr>
          <w:rStyle w:val="StyleUnderline"/>
        </w:rPr>
        <w:t>ousted the “globalist” director of his National Economic Council</w:t>
      </w:r>
      <w:r w:rsidRPr="00EF2A2B">
        <w:rPr>
          <w:sz w:val="12"/>
        </w:rPr>
        <w:t xml:space="preserve">; agreed to an unprecedented face-to-face meeting with the leader of North Korea; </w:t>
      </w:r>
      <w:r w:rsidRPr="00AD576F">
        <w:rPr>
          <w:rStyle w:val="StyleUnderline"/>
        </w:rPr>
        <w:t>fired his secretary of State</w:t>
      </w:r>
      <w:r w:rsidRPr="00EF2A2B">
        <w:rPr>
          <w:sz w:val="12"/>
        </w:rPr>
        <w:t xml:space="preserve"> over Twitter; orchestrated the (politically motivated) firing of deputy FBI director Andrew McCabe; and disparaged Robert Mueller’s investigation — by name — for the first time ever. In most, if not all, of these cases, </w:t>
      </w:r>
      <w:r w:rsidRPr="00AD576F">
        <w:rPr>
          <w:rStyle w:val="Emphasis"/>
        </w:rPr>
        <w:t>the president</w:t>
      </w:r>
      <w:r w:rsidRPr="00EF2A2B">
        <w:rPr>
          <w:sz w:val="12"/>
        </w:rPr>
        <w:t xml:space="preserve"> either </w:t>
      </w:r>
      <w:r w:rsidRPr="00AD576F">
        <w:rPr>
          <w:rStyle w:val="Emphasis"/>
        </w:rPr>
        <w:t>acted over the objections of senior advisers, or without bothering to consult them at all.</w:t>
      </w:r>
      <w:r>
        <w:rPr>
          <w:rStyle w:val="Emphasis"/>
        </w:rPr>
        <w:t xml:space="preserve"> </w:t>
      </w:r>
      <w:r w:rsidRPr="00AD576F">
        <w:rPr>
          <w:rStyle w:val="StyleUnderline"/>
        </w:rPr>
        <w:t>The election of an emotionally volatile reality star — with authoritarian instincts, an insatiable ego</w:t>
      </w:r>
      <w:r w:rsidRPr="00EF2A2B">
        <w:rPr>
          <w:sz w:val="12"/>
        </w:rPr>
        <w:t xml:space="preserve">, </w:t>
      </w:r>
      <w:r w:rsidRPr="00AD576F">
        <w:rPr>
          <w:rStyle w:val="StyleUnderline"/>
        </w:rPr>
        <w:t>a capacious ignorance of American civics and geopolitics, and an implacable aversion to reading multi-page documents — led many a commentator to seek solace in the thought that Trump wouldn’t really be in charge</w:t>
      </w:r>
      <w:r w:rsidRPr="00EF2A2B">
        <w:rPr>
          <w:sz w:val="12"/>
        </w:rPr>
        <w:t xml:space="preserve">. Precisely because he was so ignorant of — and uninterested in — governance, the new president would delegate critical decisions to his team of decorated generals, veteran GOP operatives, and corporate titans. He would handle the tweets, speeches, and petty graft; they’d handle the policy. </w:t>
      </w:r>
      <w:r w:rsidRPr="00AD576F">
        <w:rPr>
          <w:rStyle w:val="StyleUnderline"/>
        </w:rPr>
        <w:t>Trump’s first 14 months produced plenty of evidence to support this hypothesis. But the past few weeks have fatally undermined it.</w:t>
      </w:r>
      <w:r w:rsidRPr="00EF2A2B">
        <w:rPr>
          <w:sz w:val="12"/>
        </w:rPr>
        <w:t xml:space="preserve"> The White House isn’t preparing for face-to-face talks with North Korea because James Mattis decided that was a good idea; or drafting $60 billion worth of tariffs against China because that’s what the GOP Establishment wanted. These things are happening solely because Trump decided to make them happen. That maniac on Twitter really is the president of the United States. And as more and more “adults” exit the West Wing — and it becomes more and more difficult to find normal, competent people willing to take their places — the chances of a return to last year’s “normalcy” grow ever more remote. </w:t>
      </w:r>
      <w:r w:rsidRPr="00AD576F">
        <w:rPr>
          <w:rStyle w:val="Emphasis"/>
        </w:rPr>
        <w:t>2) Trump’s path to a war with North Korea has never been easier to envision</w:t>
      </w:r>
      <w:r w:rsidRPr="00EF2A2B">
        <w:rPr>
          <w:sz w:val="12"/>
        </w:rPr>
        <w:t xml:space="preserve">. </w:t>
      </w:r>
      <w:r w:rsidRPr="00AD576F">
        <w:rPr>
          <w:rStyle w:val="StyleUnderline"/>
        </w:rPr>
        <w:t xml:space="preserve">The fact that Donald </w:t>
      </w:r>
      <w:r w:rsidRPr="00AD576F">
        <w:rPr>
          <w:rStyle w:val="Emphasis"/>
        </w:rPr>
        <w:t>Trump’s gut instincts are now governing the White House</w:t>
      </w:r>
      <w:r w:rsidRPr="00AD576F">
        <w:rPr>
          <w:rStyle w:val="StyleUnderline"/>
        </w:rPr>
        <w:t xml:space="preserve"> would be alarming in just about any context</w:t>
      </w:r>
      <w:r w:rsidRPr="00EF2A2B">
        <w:rPr>
          <w:sz w:val="12"/>
        </w:rPr>
        <w:t xml:space="preserve">. But in the present one, it is especially so. Two weeks ago, Trump accepted (on a whim) Kim Jong-un’s invitation for a face-to-face meeting. At first, criticism of this decision focused on the prospect that our prodigiously ignorant, easily flattered commander-in-chief would get suckered into a lopsided peace deal. But Victor Cha — Trump’s tentative pick for ambassador to South Korea, who (reportedly) lost that gig for his off-putting opposition to a preemptive strike on Pyongyang — highlighted a more ominous possibility in an op-ed for the New York Times: Everyone should be aware that this dramatic act of diplomacy by these two unusual leaders, who love flair and drama, may also take us closer to war. Failed negotiations at the summit level leave all parties with no other recourse for diplomacy. In which case, as Mr. Trump has said, we really will have “run out of road” on North Korea. The likelihood of this nightmare scenario increased significantly, last week, when Trump fired Secretary of State Rex Tillerson, and (reportedly) began seriously considering making John Bolton his next national security adviser. For his many, many faults, Tillerson was nevertheless one of the administration’s staunchest defenders of the Iran nuclear agreement — and among its most ardent opponents of a belligerent approach to North Korea. By contrast, his replacement — outgoing CIA director Mike Pompeo — was the only senior White House official who encouraged Trump to decertify the Iran deal, even as his colleagues in the intelligence agencies affirmed Tehran’s compliance with the agreement. Trump’s summit with Kim is tentatively scheduled for May. That same month, the president will need to either reaffirm Iran’s compliance with the agreement — or else withdraw the United States from the deal. The president (reportedly) told Benjamin Netanyahu that he intends to pick door No.2. Pompeo’s promotion increases the probability that Trump will keep that pledge. And if the president does, in fact, reaffirm the emptiness of America’s promises to rogue regimes – right before sitting down across from Kim – then North Korea would have to be an irrational actor to take him up on any denuclearization deal. It is true that, to this point, Defense Secretary James </w:t>
      </w:r>
      <w:r w:rsidRPr="00AD576F">
        <w:rPr>
          <w:rStyle w:val="StyleUnderline"/>
        </w:rPr>
        <w:t>Mattis</w:t>
      </w:r>
      <w:r w:rsidRPr="00EF2A2B">
        <w:rPr>
          <w:sz w:val="12"/>
        </w:rPr>
        <w:t xml:space="preserve"> and National Security Adviser H.R. McMaster have </w:t>
      </w:r>
      <w:r w:rsidRPr="00AD576F">
        <w:rPr>
          <w:rStyle w:val="StyleUnderline"/>
        </w:rPr>
        <w:t>kept Trump from blowing up the Iran agreement</w:t>
      </w:r>
      <w:r w:rsidRPr="00EF2A2B">
        <w:rPr>
          <w:sz w:val="12"/>
        </w:rPr>
        <w:t xml:space="preserve">. And the fact that nullifying that deal would compromise diplomatic efforts with North Korea surely won’t escape those officials. </w:t>
      </w:r>
      <w:r w:rsidRPr="00AD576F">
        <w:rPr>
          <w:rStyle w:val="Emphasis"/>
        </w:rPr>
        <w:t>But Mattis lost the internal fight over tariffs</w:t>
      </w:r>
      <w:r w:rsidRPr="00EF2A2B">
        <w:rPr>
          <w:sz w:val="12"/>
        </w:rPr>
        <w:t xml:space="preserve">, and also, presumably, over Tillerson. Meanwhile, McMaster may be on his way out of the administration — and one of the top candidates to replace him is an Iran hawk who is publicly rooting for diplomacy with North Korea to fail. “How do you know the North Koreans are lying? Because their lips are moving,” John Bolton explained to Fox News last week. The former U.N. ambassador went on to argue that Trump’s meeting with Kim Jong-un was a positive development — because, as Cha had warned, it could accelerate the breakdown of diplomacy and the onset of military action to combat the North Korean threat. (A recent Pentagon simulation projected that a nonnuclear war between the United States and North Korea would come with a daily death toll of 20,000 in South Korea.) If recent rumors prove true, Bolton will be the highest-ranking national-security official in the White House come May. </w:t>
      </w:r>
      <w:r w:rsidRPr="00AD576F">
        <w:rPr>
          <w:rStyle w:val="Emphasis"/>
        </w:rPr>
        <w:t>3) Trump has never had a stronger incentive to undermine rule of law in the United States</w:t>
      </w:r>
      <w:r w:rsidRPr="00EF2A2B">
        <w:rPr>
          <w:sz w:val="12"/>
        </w:rPr>
        <w:t xml:space="preserve">. In recent weeks, the special counsel has subpoenaed documents from the Trump Organization, sought an interview with the president himself, secured the cooperation of various Trump campaign aides and associates, and scrutinized the business dealings of the president’s son-in-law. Throughout his presidency, </w:t>
      </w:r>
      <w:r w:rsidRPr="00AD576F">
        <w:rPr>
          <w:rStyle w:val="StyleUnderline"/>
        </w:rPr>
        <w:t>Trump has displayed an aversion to the concept of “rule of law</w:t>
      </w:r>
      <w:r w:rsidRPr="00EF2A2B">
        <w:rPr>
          <w:sz w:val="12"/>
        </w:rPr>
        <w:t xml:space="preserve">.” </w:t>
      </w:r>
      <w:r w:rsidRPr="00AD576F">
        <w:rPr>
          <w:rStyle w:val="StyleUnderline"/>
        </w:rPr>
        <w:t>He has argued repeatedly that he believes the Justice Department’s first responsibility is to protect him from legal harm. Now, he has more cause for indulging this authoritarian impulse than ever before</w:t>
      </w:r>
      <w:r w:rsidRPr="00EF2A2B">
        <w:rPr>
          <w:sz w:val="12"/>
        </w:rPr>
        <w:t xml:space="preserve">. And indulging it, he is. Late Friday night, Jeff Sessions fired Andrew McCabe — just 26 hours before the G-man was set to qualify for his pension. McCabe immediately alleged that he’d been fired for crass political reasons — Trump was trying to discredit him as part of a broader attempt to obstruct and delegitimize the special counsel’s investigation. Trump promptly confirmed this charge. In a tweet celebrating McCabe’s firing, the president did not refer to any findings from the inspector general’s report that had officially triggered the deputy FBI director’s ouster, opting instead to denounce McCabe for his ties to James Comey, and complicity in “the lies and corruption going on at the highest levels of the FBI!” The president proceeded to publicly assail the Mueller probe, arguing that it was launched on the basis of a “Fake Dossier” (which is indisputably untrue) and that the investigative team leading it includes “Zero Republicans” (Robert Mueller is a Republican). Meanwhile, one of Trump’s lawyers called for the investigation to be shut down. Ultimately, these attacks are less alarming for their immediate effects, than for the signal that they send to the rest of federal law enforcement. Andrew McCabe is going to be fine. He has a range of options for recovering his pension, and (surely) for selling his tell-all book. And, as of this writing, the Mueller probe is still alive and kicking — in no small part because shutting down the investigation would be enormously difficult and costly for the president. Beyond the complex series of personnel changes required to dispatch Mueller and his team, the high-profile nature of the investigation ensures that its untimely death would result in a blizzard of politically damaging leaks. Still, as Vox’s Matt Yglesias writes: Part of the normal scandal aversion of a normal administration is that middle managers in the federal bureaucracy who sincerely support the president will try not to create a scandal. So it’s not just that Obama would not personally reach down into an investigation and meddle for political purposes, but a passionate Obama fan who also happens to run an Environmental Protection Agency field office wouldn’t do it either. The top leadership sets a tone, and while the tone isn’t universally followed, it does exert a big influence on people’s practical behavior. </w:t>
      </w:r>
      <w:r w:rsidRPr="00EF2A2B">
        <w:rPr>
          <w:rStyle w:val="StyleUnderline"/>
        </w:rPr>
        <w:t>Trump</w:t>
      </w:r>
      <w:r w:rsidRPr="00EF2A2B">
        <w:rPr>
          <w:sz w:val="12"/>
        </w:rPr>
        <w:t xml:space="preserve">, by contrast, has sent a clear signal in the opposite direction — he </w:t>
      </w:r>
      <w:r w:rsidRPr="00EF2A2B">
        <w:rPr>
          <w:rStyle w:val="StyleUnderline"/>
        </w:rPr>
        <w:t>wants federal public servants</w:t>
      </w:r>
      <w:r w:rsidRPr="00EF2A2B">
        <w:rPr>
          <w:sz w:val="12"/>
        </w:rPr>
        <w:t xml:space="preserve">, up to and including FBI special agents, </w:t>
      </w:r>
      <w:r w:rsidRPr="00EF2A2B">
        <w:rPr>
          <w:rStyle w:val="StyleUnderline"/>
        </w:rPr>
        <w:t>to act like they are his personal employees.</w:t>
      </w:r>
      <w:r>
        <w:rPr>
          <w:rStyle w:val="StyleUnderline"/>
        </w:rPr>
        <w:t xml:space="preserve"> </w:t>
      </w:r>
      <w:r w:rsidRPr="00EF2A2B">
        <w:rPr>
          <w:sz w:val="12"/>
        </w:rPr>
        <w:t xml:space="preserve">That doesn’t mean they’ll all do it — most of them won’t. But </w:t>
      </w:r>
      <w:r w:rsidRPr="00EF2A2B">
        <w:rPr>
          <w:rStyle w:val="Emphasis"/>
        </w:rPr>
        <w:t>some of them will</w:t>
      </w:r>
      <w:r w:rsidRPr="00EF2A2B">
        <w:rPr>
          <w:sz w:val="12"/>
        </w:rPr>
        <w:t xml:space="preserve">. The actual political appointees at every agency know what’s expected of them, and to the extent that there are ambitious and career-minded Trump fans scattered throughout the government — which is surely the case at the federal police agencies, if not the regulatory ones — they know that excessive service of Trump’s personal interests will be rewarded rather than punished. </w:t>
      </w:r>
      <w:r w:rsidRPr="00EF2A2B">
        <w:rPr>
          <w:rStyle w:val="StyleUnderline"/>
        </w:rPr>
        <w:t>If Donald Trump really puts his mind to weaponizing federal agencies, he could inflict a tremendous amount of damage on our democracy</w:t>
      </w:r>
      <w:r w:rsidRPr="00EF2A2B">
        <w:rPr>
          <w:sz w:val="12"/>
        </w:rPr>
        <w:t xml:space="preserve">. Thanks to the the War on Terror (and Barack Obama), Trump has inherited the legal authority to indefinitely detain anyone his administration deems a suspected terrorist or to assassinate Americans overseas without trial — and the technological wherewithal to spy on his political enemies, should he find or cultivate friendly renegades within the intelligence community. Separately, his administration’s responsibilities for administering the 2020 census and safeguarding the security of our elections provide significant opportunities for undermining democratic rule, should Trump and his allies become more adept at corrupting the federal bureaucracy. To this point, the strongest protection against such nightmare scenarios has been Trump’s dearth of ambition. No one ever became a successful dictator by watching eight hours of cable news each day, and taking a golf vacation nearly every weekend. But the Mueller probe is forcing the president (and his advisers) to think deeply about how the “deep state” can be co-opted. And </w:t>
      </w:r>
      <w:r w:rsidRPr="00EF2A2B">
        <w:rPr>
          <w:rStyle w:val="StyleUnderline"/>
        </w:rPr>
        <w:t>as Trump has grown more self-confident, he’s begun tackling that problem with more energy and creativity</w:t>
      </w:r>
      <w:r w:rsidRPr="00EF2A2B">
        <w:rPr>
          <w:sz w:val="12"/>
        </w:rPr>
        <w:t xml:space="preserve">. It remains difficult to believe that Trump has the wherewithal to outmaneuver senior civil servants throughout the Executive branch. But it’s a bit less difficult now than it was a few weeks ago; and it’s quite easy to imagine that the Democratic Party’s 2020 nominee will campaign while under some form of federal investigation. </w:t>
      </w:r>
      <w:r w:rsidRPr="00EF2A2B">
        <w:rPr>
          <w:rStyle w:val="Emphasis"/>
        </w:rPr>
        <w:t>4) It’s never been clearer that Congressional Republicans are unwilling to act as a check on Trump’s worst impulses.</w:t>
      </w:r>
      <w:r w:rsidRPr="00EF2A2B">
        <w:rPr>
          <w:sz w:val="12"/>
        </w:rPr>
        <w:t xml:space="preserve"> </w:t>
      </w:r>
      <w:r w:rsidRPr="00EF2A2B">
        <w:rPr>
          <w:rStyle w:val="StyleUnderline"/>
        </w:rPr>
        <w:t>Congressional Republicans have been abetting Trump’s corruption from the earliest days of his administration</w:t>
      </w:r>
      <w:r w:rsidRPr="00EF2A2B">
        <w:rPr>
          <w:sz w:val="12"/>
        </w:rPr>
        <w:t xml:space="preserve">. But at various points in the president’s first year, GOP lawmakers signaled that there was an outer limit to their sycophancy. Last summer, as Trump publicly berated his attorney general for recusing himself from the FBI’s Russia investigation, Mitch McConnell kept the Senate formally in session through its August vacation to prevent the president from unilaterally replacing Jeff Sessions through a recess appointment. That same month, North Carolina Republican Thom Tillis spearheaded a Senate bill designed to immunize Mueller’s probe against a White House attack. At the time, some pundits took these moves as a sign that Republicans would turn more forcefully against the president once they’d secured their tax cuts and/or, once his atrocious approval ratings began weighing on the party’s 2018 prospects. But the very opposite happened. In recent weeks, </w:t>
      </w:r>
      <w:r w:rsidRPr="00EF2A2B">
        <w:rPr>
          <w:rStyle w:val="StyleUnderline"/>
        </w:rPr>
        <w:t>as Democrats racked up improbable special-election victories</w:t>
      </w:r>
      <w:r w:rsidRPr="00EF2A2B">
        <w:rPr>
          <w:sz w:val="12"/>
        </w:rPr>
        <w:t xml:space="preserve">, and the White House’s scandals continued to metastasize, </w:t>
      </w:r>
      <w:r w:rsidRPr="00EF2A2B">
        <w:rPr>
          <w:rStyle w:val="Emphasis"/>
        </w:rPr>
        <w:t>Republicans grew even more craven in their fealty to the president</w:t>
      </w:r>
      <w:r w:rsidRPr="00EF2A2B">
        <w:rPr>
          <w:rStyle w:val="StyleUnderline"/>
        </w:rPr>
        <w:t>. The House Intelligence Committee progressed from shielding the president from federal investigators to attacking those investigators on his behalf</w:t>
      </w:r>
      <w:r w:rsidRPr="00EF2A2B">
        <w:rPr>
          <w:sz w:val="12"/>
        </w:rPr>
        <w:t xml:space="preserve">: In February, the committee’s Republicans released a memo, which purported to demonstrate that the FBI had used opposition research funded by Hillary Clinton to obtain a surveillance warrant of Trump aide Carter Page, one month before the 2016 election — without disclosing the political motivations behind said research to the relevant authorities. Republican lawmakers hyped these and related claims, with Senator Ron Johnson going so far as to announce that a “secret society” of anti-Trump Democrats was fomenting “corruption of the highest levels of the FBI.” But Nunes’s memo did not actually demonstrate anything of that kind, while its most concrete allegations of FBI malfeasance were subsequently proven false. And yet, four GOP senators nevertheless asked the Justice Department last week to appoint a second special counsel to investigate the FBI’s investigation into Russia. More remarkably, </w:t>
      </w:r>
      <w:r w:rsidRPr="00EF2A2B">
        <w:rPr>
          <w:rStyle w:val="StyleUnderline"/>
        </w:rPr>
        <w:t>Republicans aren’t just abetting Trump’s attacks on the rule of law — they’re even acquiescing to his assaults on their donors’ economic interests</w:t>
      </w:r>
      <w:r w:rsidRPr="00EF2A2B">
        <w:rPr>
          <w:sz w:val="12"/>
        </w:rPr>
        <w:t>: After Trump unveiled his steel tariffs earlier this month, Arizona senator Jeff Flake put together legislation nullifying the president’s authority to take such trade actions without congressional consent — and the Senate GOP leadership promptly disavowed the measure. Some pundits retain hope that the congressional GOP has a breaking point — that, should Trump cross a certain line, Republicans would suddenly find it in their political interest to distance themselves from him. This may be the case. But there’s reason to think that the incentive for Republican lawmakers to stick by Trump is actually growing stronger as his administration becomes more scandal-ridden.</w:t>
      </w:r>
      <w:r>
        <w:rPr>
          <w:rStyle w:val="StyleUnderline"/>
        </w:rPr>
        <w:t xml:space="preserve"> </w:t>
      </w:r>
      <w:r w:rsidRPr="00EF2A2B">
        <w:rPr>
          <w:rStyle w:val="StyleUnderline"/>
        </w:rPr>
        <w:t>In an era of hyperpolarization, most midterm elections are won or lost on turnout</w:t>
      </w:r>
      <w:r w:rsidRPr="00EF2A2B">
        <w:rPr>
          <w:sz w:val="12"/>
        </w:rPr>
        <w:t xml:space="preserve">. Which means that, </w:t>
      </w:r>
      <w:r w:rsidRPr="00EF2A2B">
        <w:rPr>
          <w:rStyle w:val="Emphasis"/>
        </w:rPr>
        <w:t>the more energized the other side’s base becomes, the more critical it is for you to retain the enthusiasm of your core constituency</w:t>
      </w:r>
      <w:r w:rsidRPr="00EF2A2B">
        <w:rPr>
          <w:sz w:val="12"/>
        </w:rPr>
        <w:t xml:space="preserve">. We first glimpsed the perverse incentives that this dynamic can create last spring, when some moderate Republicans in the House voted for a deeply unpopular health-care bill precisely because it generated such passionate opposition. As Politico reported, “As GOP leaders scrambled to bring the last holdouts aboard in recent days, they made the argument that the liberal base is already on fire … That means Republicans could ill afford to fall short on their health-care promise and risk depressing their own turnout.” </w:t>
      </w:r>
      <w:r w:rsidRPr="00EF2A2B">
        <w:rPr>
          <w:rStyle w:val="Emphasis"/>
        </w:rPr>
        <w:t>Republican strategists are now using this exact same argument to caution GOP lawmakers against distancing themselves from Trump</w:t>
      </w:r>
      <w:r w:rsidRPr="00EF2A2B">
        <w:rPr>
          <w:sz w:val="12"/>
        </w:rPr>
        <w:t xml:space="preserve">. And, in this case, they’re almost certainly right. Matters might be different had Republicans spent the past 14 months passing popular legislation and building a base of support independent from Trump’s. But they did no such thing. GOP voters have a far higher regard for the president than for Paul Ryan’s agenda. The number of Americans who passionately support slashing Medicaid and taxes on the rich but despise Donald Trump is minuscule. Thus, </w:t>
      </w:r>
      <w:r w:rsidRPr="00EF2A2B">
        <w:rPr>
          <w:rStyle w:val="StyleUnderline"/>
        </w:rPr>
        <w:t xml:space="preserve">in the most if not all of their (heavily gerrymandered) House districts, GOP incumbents have more to lose from angering Trump voters than alienating anti-Trump independents — and </w:t>
      </w:r>
      <w:r w:rsidRPr="00EF2A2B">
        <w:rPr>
          <w:rStyle w:val="Emphasis"/>
        </w:rPr>
        <w:t>this very well might remain the case, when and if the president shoots someone dead in the middle of Fifth Avenue.</w:t>
      </w:r>
    </w:p>
    <w:p w:rsidR="00ED3BBF" w:rsidRDefault="00ED3BBF" w:rsidP="00ED3BBF">
      <w:pPr>
        <w:pStyle w:val="Heading1"/>
      </w:pPr>
      <w:r>
        <w:t>AFF</w:t>
      </w:r>
    </w:p>
    <w:p w:rsidR="0072149E" w:rsidRDefault="00B930DD" w:rsidP="00DA4CBD">
      <w:pPr>
        <w:pStyle w:val="Heading2"/>
      </w:pPr>
      <w:r>
        <w:t>***UQ**</w:t>
      </w:r>
      <w:r w:rsidR="00DA4CBD">
        <w:t>*</w:t>
      </w:r>
    </w:p>
    <w:p w:rsidR="006841C1" w:rsidRDefault="00DD7A43" w:rsidP="006841C1">
      <w:pPr>
        <w:pStyle w:val="Heading3"/>
      </w:pPr>
      <w:r>
        <w:t>2AC – Non-UQ</w:t>
      </w:r>
      <w:r w:rsidR="006841C1">
        <w:t xml:space="preserve"> – Base Support Low</w:t>
      </w:r>
    </w:p>
    <w:p w:rsidR="006841C1" w:rsidRDefault="006841C1" w:rsidP="006841C1">
      <w:pPr>
        <w:pStyle w:val="Heading4"/>
      </w:pPr>
      <w:r>
        <w:t xml:space="preserve">Base support is already tanked across the board – it’s at </w:t>
      </w:r>
      <w:r>
        <w:rPr>
          <w:u w:val="single"/>
        </w:rPr>
        <w:t>resignation levels</w:t>
      </w:r>
      <w:r>
        <w:t>.</w:t>
      </w:r>
    </w:p>
    <w:p w:rsidR="006841C1" w:rsidRPr="007225E1" w:rsidRDefault="006841C1" w:rsidP="006841C1">
      <w:r>
        <w:rPr>
          <w:rStyle w:val="Style13ptBold"/>
        </w:rPr>
        <w:t xml:space="preserve">Dean 18 </w:t>
      </w:r>
      <w:r>
        <w:t>[John Dean, 1-20-2018, " Trump’s incredible shrinking base," Newsweek, http://www.newsweek.com/john-dean-trumps-incredible-shrinking-base-786120]</w:t>
      </w:r>
    </w:p>
    <w:p w:rsidR="006841C1" w:rsidRDefault="006841C1" w:rsidP="006841C1">
      <w:pPr>
        <w:rPr>
          <w:sz w:val="16"/>
        </w:rPr>
      </w:pPr>
      <w:r w:rsidRPr="007225E1">
        <w:rPr>
          <w:sz w:val="16"/>
        </w:rPr>
        <w:t xml:space="preserve">Polling has offered varying and differing identifications of Trump’s base. As the Washington Post pointed out, in June of last year, myriad polls have suggested Trump’s core voters to be low-educated, white working-class men, but later polls proved this was not an accurate portrait of his base, which, in fact, had higher-than-average incomes. Regardless of whom you include or exclude in Trump base—and I will return to that subject in a second part of this column—what has been most striking is that </w:t>
      </w:r>
      <w:r w:rsidRPr="007B7446">
        <w:rPr>
          <w:rStyle w:val="Emphasis"/>
        </w:rPr>
        <w:t>his base appears to be shrinking</w:t>
      </w:r>
      <w:r w:rsidRPr="007225E1">
        <w:rPr>
          <w:rStyle w:val="StyleUnderline"/>
        </w:rPr>
        <w:t>.</w:t>
      </w:r>
      <w:r>
        <w:rPr>
          <w:rStyle w:val="StyleUnderline"/>
        </w:rPr>
        <w:t xml:space="preserve"> </w:t>
      </w:r>
      <w:r w:rsidRPr="007225E1">
        <w:rPr>
          <w:sz w:val="16"/>
        </w:rPr>
        <w:t>In August 2017, the Trump-supporting Washington Examiner announced: “</w:t>
      </w:r>
      <w:r w:rsidRPr="007225E1">
        <w:rPr>
          <w:rStyle w:val="StyleUnderline"/>
        </w:rPr>
        <w:t>Data show that Trump’s real base is 24 percent of the electorate</w:t>
      </w:r>
      <w:r w:rsidRPr="007225E1">
        <w:rPr>
          <w:sz w:val="16"/>
        </w:rPr>
        <w:t xml:space="preserve">.” Kristen Soltis Anderson, </w:t>
      </w:r>
      <w:r w:rsidRPr="007225E1">
        <w:rPr>
          <w:rStyle w:val="StyleUnderline"/>
        </w:rPr>
        <w:t>a professional Republican pollster, analyzed</w:t>
      </w:r>
      <w:r w:rsidRPr="007225E1">
        <w:rPr>
          <w:sz w:val="16"/>
        </w:rPr>
        <w:t xml:space="preserve"> the then-released </w:t>
      </w:r>
      <w:r w:rsidRPr="007225E1">
        <w:rPr>
          <w:rStyle w:val="StyleUnderline"/>
        </w:rPr>
        <w:t>polls</w:t>
      </w:r>
      <w:r w:rsidRPr="007225E1">
        <w:rPr>
          <w:sz w:val="16"/>
        </w:rPr>
        <w:t xml:space="preserve"> of the leading polling organizations (CNN, Politico, ABC News, Monmouth University, and Gallup), </w:t>
      </w:r>
      <w:r w:rsidRPr="007225E1">
        <w:rPr>
          <w:rStyle w:val="StyleUnderline"/>
        </w:rPr>
        <w:t xml:space="preserve">to explain Trump’s shrinking support, and observe that it was </w:t>
      </w:r>
      <w:r w:rsidRPr="007B7446">
        <w:rPr>
          <w:rStyle w:val="Emphasis"/>
        </w:rPr>
        <w:t>even lower than his approval/disapproval numbers</w:t>
      </w:r>
      <w:r w:rsidRPr="007225E1">
        <w:rPr>
          <w:rStyle w:val="StyleUnderline"/>
        </w:rPr>
        <w:t>.</w:t>
      </w:r>
      <w:r>
        <w:rPr>
          <w:rStyle w:val="StyleUnderline"/>
        </w:rPr>
        <w:t xml:space="preserve"> </w:t>
      </w:r>
      <w:r w:rsidRPr="007225E1">
        <w:rPr>
          <w:sz w:val="16"/>
        </w:rPr>
        <w:t>She concluded: “</w:t>
      </w:r>
      <w:r w:rsidRPr="007225E1">
        <w:rPr>
          <w:rStyle w:val="StyleUnderline"/>
        </w:rPr>
        <w:t>The data</w:t>
      </w:r>
      <w:r w:rsidRPr="007225E1">
        <w:rPr>
          <w:sz w:val="16"/>
        </w:rPr>
        <w:t>—on issues and on Trump himself—</w:t>
      </w:r>
      <w:r w:rsidRPr="007225E1">
        <w:rPr>
          <w:rStyle w:val="StyleUnderline"/>
        </w:rPr>
        <w:t>keep pointing back to ‘one-in-four’ as the true size of Trump’s base. It is around one in four who like the tweeting, like the insults, the things other people say are mean or unproductive behavior</w:t>
      </w:r>
      <w:r w:rsidRPr="007225E1">
        <w:rPr>
          <w:sz w:val="16"/>
        </w:rPr>
        <w:t xml:space="preserve">.” Ms. Anderson concluded from these number last August that the GOP was in serious trouble. </w:t>
      </w:r>
      <w:r w:rsidRPr="007225E1">
        <w:rPr>
          <w:rStyle w:val="StyleUnderline"/>
        </w:rPr>
        <w:t>Since then</w:t>
      </w:r>
      <w:r w:rsidRPr="007225E1">
        <w:rPr>
          <w:sz w:val="16"/>
        </w:rPr>
        <w:t xml:space="preserve">, however, </w:t>
      </w:r>
      <w:r w:rsidRPr="007225E1">
        <w:rPr>
          <w:rStyle w:val="StyleUnderline"/>
        </w:rPr>
        <w:t>Trump’s support has further deteriorated</w:t>
      </w:r>
      <w:r w:rsidRPr="007225E1">
        <w:rPr>
          <w:sz w:val="16"/>
        </w:rPr>
        <w:t xml:space="preserve">. A year after Trump’s win, and eleven months into his presidency, long-time pollster Bill Schneider reported on </w:t>
      </w:r>
      <w:r w:rsidRPr="007225E1">
        <w:rPr>
          <w:rStyle w:val="StyleUnderline"/>
        </w:rPr>
        <w:t>the November 2017</w:t>
      </w:r>
      <w:r w:rsidRPr="007225E1">
        <w:rPr>
          <w:sz w:val="16"/>
        </w:rPr>
        <w:t xml:space="preserve"> NBC News-Wall Street Journal </w:t>
      </w:r>
      <w:r w:rsidRPr="007225E1">
        <w:rPr>
          <w:rStyle w:val="StyleUnderline"/>
        </w:rPr>
        <w:t>poll</w:t>
      </w:r>
      <w:r w:rsidRPr="007225E1">
        <w:rPr>
          <w:sz w:val="16"/>
        </w:rPr>
        <w:t xml:space="preserve">, which </w:t>
      </w:r>
      <w:r w:rsidRPr="007225E1">
        <w:rPr>
          <w:rStyle w:val="StyleUnderline"/>
        </w:rPr>
        <w:t>had Trump’s job approval rating down to 38 percent</w:t>
      </w:r>
      <w:r w:rsidRPr="007225E1">
        <w:rPr>
          <w:sz w:val="16"/>
        </w:rPr>
        <w:t xml:space="preserve">, with 81 percent of Republicans still standing by their president. Schneider explained the glue binding Trump to his core supporters was their shared sense of defiance. </w:t>
      </w:r>
      <w:r w:rsidRPr="007225E1">
        <w:rPr>
          <w:rStyle w:val="StyleUnderline"/>
        </w:rPr>
        <w:t xml:space="preserve">But the </w:t>
      </w:r>
      <w:r w:rsidRPr="007B7446">
        <w:rPr>
          <w:rStyle w:val="Emphasis"/>
        </w:rPr>
        <w:t>approval number was again misleading</w:t>
      </w:r>
      <w:r w:rsidRPr="007225E1">
        <w:rPr>
          <w:sz w:val="16"/>
        </w:rPr>
        <w:t xml:space="preserve">. I did the kind of second pass that Kristen Anderson had done in August, and </w:t>
      </w:r>
      <w:r w:rsidRPr="007225E1">
        <w:rPr>
          <w:rStyle w:val="StyleUnderline"/>
        </w:rPr>
        <w:t xml:space="preserve">Trump no longer had even 24 percent on key issues from his base. And his numbers have </w:t>
      </w:r>
      <w:r w:rsidRPr="007B7446">
        <w:rPr>
          <w:rStyle w:val="Emphasis"/>
        </w:rPr>
        <w:t>continued to trend down</w:t>
      </w:r>
      <w:r w:rsidRPr="007225E1">
        <w:rPr>
          <w:sz w:val="16"/>
        </w:rPr>
        <w:t xml:space="preserve">, as CNN reported in December 2017. </w:t>
      </w:r>
      <w:r w:rsidRPr="007225E1">
        <w:rPr>
          <w:rStyle w:val="StyleUnderline"/>
        </w:rPr>
        <w:t xml:space="preserve">Trump’s support is </w:t>
      </w:r>
      <w:r w:rsidRPr="007B7446">
        <w:rPr>
          <w:rStyle w:val="Emphasis"/>
        </w:rPr>
        <w:t>shrinking across the board, with all identifiable groups.</w:t>
      </w:r>
      <w:r w:rsidRPr="007225E1">
        <w:rPr>
          <w:sz w:val="16"/>
        </w:rPr>
        <w:t xml:space="preserve"> While 24 percent may be as about low as Trump can go, and where his base will support him forever, it should be remembered that Richard </w:t>
      </w:r>
      <w:r w:rsidRPr="007225E1">
        <w:rPr>
          <w:rStyle w:val="StyleUnderline"/>
        </w:rPr>
        <w:t xml:space="preserve">Nixon </w:t>
      </w:r>
      <w:r w:rsidRPr="007B7446">
        <w:rPr>
          <w:rStyle w:val="Emphasis"/>
        </w:rPr>
        <w:t>resigned</w:t>
      </w:r>
      <w:r w:rsidRPr="007225E1">
        <w:rPr>
          <w:rStyle w:val="StyleUnderline"/>
        </w:rPr>
        <w:t xml:space="preserve"> when his approval rating fell to 24 percent, because he did not believe a president could govern with so little approval.</w:t>
      </w:r>
      <w:r w:rsidRPr="007225E1">
        <w:rPr>
          <w:sz w:val="16"/>
        </w:rPr>
        <w:t xml:space="preserve"> ( Pew Research Center has collected Nixon’s falling numbers in a summary report.)</w:t>
      </w:r>
    </w:p>
    <w:p w:rsidR="006841C1" w:rsidRPr="00BB214B" w:rsidRDefault="006841C1" w:rsidP="006841C1">
      <w:pPr>
        <w:pStyle w:val="Heading4"/>
        <w:rPr>
          <w:rStyle w:val="Style13ptBold"/>
          <w:b/>
        </w:rPr>
      </w:pPr>
      <w:r w:rsidRPr="00BB214B">
        <w:rPr>
          <w:rStyle w:val="Style13ptBold"/>
          <w:b/>
        </w:rPr>
        <w:t>Base support failing now –</w:t>
      </w:r>
      <w:r>
        <w:rPr>
          <w:rStyle w:val="Style13ptBold"/>
          <w:b/>
        </w:rPr>
        <w:t xml:space="preserve"> </w:t>
      </w:r>
      <w:r w:rsidRPr="00BB214B">
        <w:rPr>
          <w:rStyle w:val="Style13ptBold"/>
          <w:b/>
        </w:rPr>
        <w:t>his most core demographics are leaving.</w:t>
      </w:r>
    </w:p>
    <w:p w:rsidR="006841C1" w:rsidRDefault="006841C1" w:rsidP="006841C1">
      <w:r w:rsidRPr="00BB214B">
        <w:rPr>
          <w:rStyle w:val="Style13ptBold"/>
        </w:rPr>
        <w:t>Rosen 18</w:t>
      </w:r>
      <w:r>
        <w:t xml:space="preserve"> [David Rosen, 1-31-2018, "Why Trump’s Support Is Slipping," counterpunch.org, https://www.counterpunch.org/2018/01/31/why-trumps-support-is-slipping/]</w:t>
      </w:r>
    </w:p>
    <w:p w:rsidR="006841C1" w:rsidRPr="00BB214B" w:rsidRDefault="006841C1" w:rsidP="006841C1">
      <w:pPr>
        <w:rPr>
          <w:sz w:val="16"/>
        </w:rPr>
      </w:pPr>
      <w:r w:rsidRPr="00BB214B">
        <w:rPr>
          <w:sz w:val="16"/>
        </w:rPr>
        <w:t xml:space="preserve">Donald </w:t>
      </w:r>
      <w:r w:rsidRPr="00974F41">
        <w:rPr>
          <w:rStyle w:val="StyleUnderline"/>
        </w:rPr>
        <w:t>Trump</w:t>
      </w:r>
      <w:r w:rsidRPr="00BB214B">
        <w:rPr>
          <w:sz w:val="16"/>
        </w:rPr>
        <w:t xml:space="preserve"> was elected president by successfully fuzzing the political tension between economic concerns and cultural factors.  His </w:t>
      </w:r>
      <w:r w:rsidRPr="00974F41">
        <w:rPr>
          <w:rStyle w:val="StyleUnderline"/>
        </w:rPr>
        <w:t>core constituency is broadly conceived as disaffected white working-class men, 40-plus years old, with less than a college degree, self-identifying as evangelical Christians</w:t>
      </w:r>
      <w:r w:rsidRPr="00BB214B">
        <w:rPr>
          <w:sz w:val="16"/>
        </w:rPr>
        <w:t xml:space="preserve"> and Republican voters.  He promised – and spent his first year in office — successfully convincing his base of support that he would “make America great again.” </w:t>
      </w:r>
      <w:r w:rsidRPr="00974F41">
        <w:rPr>
          <w:rStyle w:val="StyleUnderline"/>
        </w:rPr>
        <w:t xml:space="preserve">Recent polls make clear that some of these </w:t>
      </w:r>
      <w:r w:rsidRPr="00BB214B">
        <w:rPr>
          <w:rStyle w:val="Emphasis"/>
        </w:rPr>
        <w:t>supports are losing faith in him.</w:t>
      </w:r>
      <w:r>
        <w:rPr>
          <w:rStyle w:val="StyleUnderline"/>
        </w:rPr>
        <w:t xml:space="preserve"> </w:t>
      </w:r>
      <w:r w:rsidRPr="00BB214B">
        <w:rPr>
          <w:sz w:val="16"/>
        </w:rPr>
        <w:t xml:space="preserve">Trump effectively collapsed the issues of economic class and social identity by exploiting a core component of a tried-and-true theme of Republican politics, a 21st century version of Pat Buchanan’s “Southern Strategy.” It’s a race-based politics that has defined the party since the days of Pres. Richard Nixon, effectively shifting the South from pro-segregationist white Democrats to staunch white Republicans. As the strategy moved north, reconfigured by Nixon as the “silent majority,” it promoted the identity of white-skin-privilege as an alternative to labor organizing as well as struggles over growing income inequality and social diversification. However, </w:t>
      </w:r>
      <w:r w:rsidRPr="00BB214B">
        <w:rPr>
          <w:rStyle w:val="StyleUnderline"/>
        </w:rPr>
        <w:t>recent Democratic electoral victories in governorship races</w:t>
      </w:r>
      <w:r w:rsidRPr="00BB214B">
        <w:rPr>
          <w:sz w:val="16"/>
        </w:rPr>
        <w:t xml:space="preserve"> in Virginia and New Jersey, </w:t>
      </w:r>
      <w:r w:rsidRPr="00BB214B">
        <w:rPr>
          <w:rStyle w:val="StyleUnderline"/>
        </w:rPr>
        <w:t>the senate race in Alabama</w:t>
      </w:r>
      <w:r w:rsidRPr="00BB214B">
        <w:rPr>
          <w:sz w:val="16"/>
        </w:rPr>
        <w:t xml:space="preserve"> and state legislative elections in Wisconsin, Virginia, Minnesota, New Jersey, North Carolina, Montana </w:t>
      </w:r>
      <w:r w:rsidRPr="00BB214B">
        <w:rPr>
          <w:rStyle w:val="StyleUnderline"/>
        </w:rPr>
        <w:t>and other states may prefigure the mid-term elections coming</w:t>
      </w:r>
      <w:r w:rsidRPr="00BB214B">
        <w:rPr>
          <w:sz w:val="16"/>
        </w:rPr>
        <w:t xml:space="preserve"> in November. </w:t>
      </w:r>
      <w:r w:rsidRPr="00BB214B">
        <w:rPr>
          <w:rStyle w:val="StyleUnderline"/>
        </w:rPr>
        <w:t>Recent polls suggest that Trump support is slipping.</w:t>
      </w:r>
      <w:r w:rsidRPr="00BB214B">
        <w:rPr>
          <w:sz w:val="16"/>
        </w:rPr>
        <w:t xml:space="preserve"> While a hard-core of </w:t>
      </w:r>
      <w:r w:rsidRPr="00BB214B">
        <w:rPr>
          <w:rStyle w:val="StyleUnderline"/>
        </w:rPr>
        <w:t>Trump supporters</w:t>
      </w:r>
      <w:r w:rsidRPr="00BB214B">
        <w:rPr>
          <w:sz w:val="16"/>
        </w:rPr>
        <w:t xml:space="preserve"> will likely remain loyal to Republican candidates, others </w:t>
      </w:r>
      <w:r w:rsidRPr="00BB214B">
        <w:rPr>
          <w:rStyle w:val="StyleUnderline"/>
        </w:rPr>
        <w:t>are likely to either stay home, vote for a Democrat or another candidate.</w:t>
      </w:r>
      <w:r>
        <w:rPr>
          <w:rStyle w:val="StyleUnderline"/>
        </w:rPr>
        <w:t xml:space="preserve"> </w:t>
      </w:r>
      <w:r w:rsidRPr="00BB214B">
        <w:rPr>
          <w:sz w:val="16"/>
        </w:rPr>
        <w:t xml:space="preserve">Who are Trump’s supporters and where is the apparent slippage in his support coming from? In June 2017, the Democracy Fund VOTER Survey (Views of the Electorate Research Survey) published a revealing study by Emily Ekins of the CATO Institute, “The Five Types of Trump Voters.” </w:t>
      </w:r>
      <w:r w:rsidRPr="00BB214B">
        <w:rPr>
          <w:rStyle w:val="StyleUnderline"/>
        </w:rPr>
        <w:t>Ekins segments Trump’s base of support into five segments:</w:t>
      </w:r>
      <w:r>
        <w:rPr>
          <w:rStyle w:val="StyleUnderline"/>
        </w:rPr>
        <w:t xml:space="preserve"> </w:t>
      </w:r>
      <w:r w:rsidRPr="00BB214B">
        <w:rPr>
          <w:sz w:val="16"/>
        </w:rPr>
        <w:t xml:space="preserve">+ </w:t>
      </w:r>
      <w:r w:rsidRPr="00BB214B">
        <w:rPr>
          <w:rStyle w:val="StyleUnderline"/>
        </w:rPr>
        <w:t>Staunch Conservatives–</w:t>
      </w:r>
      <w:r w:rsidRPr="00BB214B">
        <w:rPr>
          <w:sz w:val="16"/>
        </w:rPr>
        <w:t xml:space="preserve"> represent nearly one-third (31%) of his base; they are loyal Republicans, fiscal conservatives, tend to be older, have higher socio-economic status, are politically informed, likely to be NRA members and adhere to traditional values + </w:t>
      </w:r>
      <w:r w:rsidRPr="00BB214B">
        <w:rPr>
          <w:rStyle w:val="StyleUnderline"/>
        </w:rPr>
        <w:t>Free Marketeers</w:t>
      </w:r>
      <w:r w:rsidRPr="00BB214B">
        <w:rPr>
          <w:sz w:val="16"/>
        </w:rPr>
        <w:t xml:space="preserve"> – represent one-quarter(25%) of his base; they are loyal Republicans, fiscal conservatives and believe in free trader, favor smaller government, largely male, middle-aged, have more formal education, higher incomes, come from the Midwest and are more liberal on immigration. + </w:t>
      </w:r>
      <w:r w:rsidRPr="00BB214B">
        <w:rPr>
          <w:rStyle w:val="StyleUnderline"/>
        </w:rPr>
        <w:t>American Preservationists</w:t>
      </w:r>
      <w:r w:rsidRPr="00BB214B">
        <w:rPr>
          <w:sz w:val="16"/>
        </w:rPr>
        <w:t xml:space="preserve">– represent one-fifth (20%) of his base and the core group that propelled Trump to the nomination; they have lower levels of formal education and lower incomes, they favor higher taxes on the rich, back the social safety net, believe the economic and political systems are rigged, are skeptical of free trade and unregulated immigration. + </w:t>
      </w:r>
      <w:r w:rsidRPr="00BB214B">
        <w:rPr>
          <w:rStyle w:val="StyleUnderline"/>
        </w:rPr>
        <w:t>Anti-Elites</w:t>
      </w:r>
      <w:r w:rsidRPr="00BB214B">
        <w:rPr>
          <w:sz w:val="16"/>
        </w:rPr>
        <w:t xml:space="preserve">– represent less than a quarter (19%) of his base; they share a belief that the economic and political systems are rigged, hold relatively moderate positions on immigration, race and American identity, and are slightly younger than the other Trump groups. + </w:t>
      </w:r>
      <w:r w:rsidRPr="00BB214B">
        <w:rPr>
          <w:rStyle w:val="StyleUnderline"/>
        </w:rPr>
        <w:t>The Disengaged</w:t>
      </w:r>
      <w:r w:rsidRPr="00BB214B">
        <w:rPr>
          <w:sz w:val="16"/>
        </w:rPr>
        <w:t xml:space="preserve"> — represent 5 percent of his base; they don’t follow politics, skeptical about immigration, supported a temporary Muslim travel ban and tend to be younger and are more female than male. </w:t>
      </w:r>
      <w:r w:rsidRPr="00BB214B">
        <w:rPr>
          <w:rStyle w:val="StyleUnderline"/>
        </w:rPr>
        <w:t xml:space="preserve">Dissatisfaction with Trump appears to be </w:t>
      </w:r>
      <w:r w:rsidRPr="00BB214B">
        <w:rPr>
          <w:rStyle w:val="Emphasis"/>
        </w:rPr>
        <w:t>occurring in all segments</w:t>
      </w:r>
      <w:r w:rsidRPr="00BB214B">
        <w:rPr>
          <w:rStyle w:val="StyleUnderline"/>
        </w:rPr>
        <w:t>, but especially among the more moderate.</w:t>
      </w:r>
      <w:r>
        <w:rPr>
          <w:rStyle w:val="StyleUnderline"/>
        </w:rPr>
        <w:t xml:space="preserve"> </w:t>
      </w:r>
      <w:r w:rsidRPr="00BB214B">
        <w:rPr>
          <w:sz w:val="16"/>
        </w:rPr>
        <w:t xml:space="preserve">Arm-in-arm with Senate and House Republicans, Trump successful cultivated the social fiction that things are better than they are … and will get better following his regressive economic and social programs. Trump’s base has been reported to be supportive, if dubious, of two key components of his – and the Republican – program, the tax bill and efforts to restrict immigration of nonwhite people. According to a Gallup survey, more than half (56%) of all Americans disapproved of the tax bill and less than a third (29%) approved it, yet it received strong support from more than two-thirds (70%) of Republican voters; 16 percent of Republicans disapproved of the bill while nearly nine-out-of-ten (87%) of Democrats disapproved of it. In similar terms, more than half (58%) of those surveyed in a September 2017 Politico/Morning Consult poll supported protecting “Dreamers” (i.e., undocumented immigrant young people). Support was reported as follows: among Democrats (84%), independents (74%) and Republicans (69%). A more recent Gallup polls found a deepening split not only among all Americans about Trump’s handling of immigration debate, but a steady decline of support among Republicans. However, </w:t>
      </w:r>
      <w:r w:rsidRPr="00BB214B">
        <w:rPr>
          <w:rStyle w:val="StyleUnderline"/>
        </w:rPr>
        <w:t xml:space="preserve">for all the hype regarding the passage of the Republican tax bill and a possible solution to the plight of the Dreamers, </w:t>
      </w:r>
      <w:r w:rsidRPr="00BB214B">
        <w:rPr>
          <w:rStyle w:val="Emphasis"/>
        </w:rPr>
        <w:t>something deeper seems to be at play with regard to Trump’s base of support</w:t>
      </w:r>
      <w:r w:rsidRPr="00BB214B">
        <w:rPr>
          <w:rStyle w:val="StyleUnderline"/>
        </w:rPr>
        <w:t>.</w:t>
      </w:r>
      <w:r>
        <w:rPr>
          <w:rStyle w:val="StyleUnderline"/>
        </w:rPr>
        <w:t xml:space="preserve"> </w:t>
      </w:r>
      <w:r w:rsidRPr="00BB214B">
        <w:rPr>
          <w:rStyle w:val="StyleUnderline"/>
        </w:rPr>
        <w:t>It appears to be slipping.</w:t>
      </w:r>
      <w:r w:rsidRPr="00BB214B">
        <w:rPr>
          <w:sz w:val="16"/>
        </w:rPr>
        <w:t xml:space="preserve"> </w:t>
      </w:r>
      <w:r w:rsidRPr="00BB214B">
        <w:rPr>
          <w:rStyle w:val="StyleUnderline"/>
        </w:rPr>
        <w:t>Two recent opinion polls question whether Americans, especially among Trump’s core constituency, will continue to back the great con being promoted by Trump</w:t>
      </w:r>
      <w:r w:rsidRPr="00BB214B">
        <w:rPr>
          <w:sz w:val="16"/>
        </w:rPr>
        <w:t xml:space="preserve"> and his Congressional allies. On Friday, January 26th, the </w:t>
      </w:r>
      <w:r w:rsidRPr="00BB214B">
        <w:rPr>
          <w:rStyle w:val="StyleUnderline"/>
        </w:rPr>
        <w:t>Rasmussen</w:t>
      </w:r>
      <w:r w:rsidRPr="00BB214B">
        <w:rPr>
          <w:sz w:val="16"/>
        </w:rPr>
        <w:t xml:space="preserve"> Reports “Presidential Tracking Poll” </w:t>
      </w:r>
      <w:r w:rsidRPr="00BB214B">
        <w:rPr>
          <w:rStyle w:val="StyleUnderline"/>
        </w:rPr>
        <w:t>showed deepening erosion of Trump’s support among likely-voters</w:t>
      </w:r>
      <w:r w:rsidRPr="00BB214B">
        <w:rPr>
          <w:sz w:val="16"/>
        </w:rPr>
        <w:t xml:space="preserve">. It found that while two-fifths (44%) of respondents approved of his job performance, </w:t>
      </w:r>
      <w:r w:rsidRPr="00BB214B">
        <w:rPr>
          <w:rStyle w:val="StyleUnderline"/>
        </w:rPr>
        <w:t>those disapproving increased to over half</w:t>
      </w:r>
      <w:r w:rsidRPr="00BB214B">
        <w:rPr>
          <w:sz w:val="16"/>
        </w:rPr>
        <w:t xml:space="preserve"> (55%) </w:t>
      </w:r>
      <w:r w:rsidRPr="00BB214B">
        <w:rPr>
          <w:rStyle w:val="StyleUnderline"/>
        </w:rPr>
        <w:t>of likely voters</w:t>
      </w:r>
      <w:r w:rsidRPr="00BB214B">
        <w:rPr>
          <w:sz w:val="16"/>
        </w:rPr>
        <w:t xml:space="preserve">. Most revealing, the split is widening among those who “strongly” approve or disapprove of his job. </w:t>
      </w:r>
      <w:r w:rsidRPr="00BB214B">
        <w:rPr>
          <w:rStyle w:val="StyleUnderline"/>
        </w:rPr>
        <w:t>Those strongly approving declined to 30 percent while those strongly disapproving rose to 42 percent.</w:t>
      </w:r>
      <w:r w:rsidRPr="00BB214B">
        <w:rPr>
          <w:sz w:val="16"/>
        </w:rPr>
        <w:t xml:space="preserve"> As Rasmussen put it, “</w:t>
      </w:r>
      <w:r w:rsidRPr="00BB214B">
        <w:rPr>
          <w:rStyle w:val="StyleUnderline"/>
        </w:rPr>
        <w:t>This gives him [Trump] a Presidential Approval Index rating of -12.”</w:t>
      </w:r>
      <w:r>
        <w:rPr>
          <w:rStyle w:val="StyleUnderline"/>
        </w:rPr>
        <w:t xml:space="preserve"> </w:t>
      </w:r>
      <w:r w:rsidRPr="00BB214B">
        <w:rPr>
          <w:rStyle w:val="StyleUnderline"/>
        </w:rPr>
        <w:t>A recent Pew Research poll mirrors the Rasmussen findings</w:t>
      </w:r>
      <w:r w:rsidRPr="00BB214B">
        <w:rPr>
          <w:sz w:val="16"/>
        </w:rPr>
        <w:t xml:space="preserve">. In a snapshot of opinions </w:t>
      </w:r>
      <w:r w:rsidRPr="00BB214B">
        <w:rPr>
          <w:rStyle w:val="StyleUnderline"/>
        </w:rPr>
        <w:t>among those Pew calls “Republicans, Republican leaners,”</w:t>
      </w:r>
      <w:r w:rsidRPr="00BB214B">
        <w:rPr>
          <w:sz w:val="16"/>
        </w:rPr>
        <w:t xml:space="preserve"> it found </w:t>
      </w:r>
      <w:r w:rsidRPr="00BB214B">
        <w:rPr>
          <w:rStyle w:val="StyleUnderline"/>
        </w:rPr>
        <w:t>Trump’s job approval</w:t>
      </w:r>
      <w:r w:rsidRPr="00BB214B">
        <w:rPr>
          <w:sz w:val="16"/>
        </w:rPr>
        <w:t xml:space="preserve"> from February to December 2017 </w:t>
      </w:r>
      <w:r w:rsidRPr="00BB214B">
        <w:rPr>
          <w:rStyle w:val="StyleUnderline"/>
        </w:rPr>
        <w:t>fell to 32 percent</w:t>
      </w:r>
      <w:r w:rsidRPr="00BB214B">
        <w:rPr>
          <w:sz w:val="16"/>
        </w:rPr>
        <w:t xml:space="preserve"> from 39 percent. It observes, “</w:t>
      </w:r>
      <w:r w:rsidRPr="00BB214B">
        <w:rPr>
          <w:rStyle w:val="StyleUnderline"/>
        </w:rPr>
        <w:t xml:space="preserve">Trump’s support [was] </w:t>
      </w:r>
      <w:r w:rsidRPr="00BB214B">
        <w:rPr>
          <w:rStyle w:val="Emphasis"/>
        </w:rPr>
        <w:t>narrowing across a wide range of typically friendly demographics</w:t>
      </w:r>
      <w:r w:rsidRPr="00BB214B">
        <w:rPr>
          <w:rStyle w:val="StyleUnderline"/>
        </w:rPr>
        <w:t>, from evangelicals to the elderly and whites without college degrees.”</w:t>
      </w:r>
      <w:r>
        <w:rPr>
          <w:rStyle w:val="StyleUnderline"/>
        </w:rPr>
        <w:t xml:space="preserve"> </w:t>
      </w:r>
      <w:r w:rsidRPr="00BB214B">
        <w:rPr>
          <w:rStyle w:val="StyleUnderline"/>
        </w:rPr>
        <w:t xml:space="preserve">Trump’s </w:t>
      </w:r>
      <w:r w:rsidRPr="00BB214B">
        <w:rPr>
          <w:rStyle w:val="Emphasis"/>
        </w:rPr>
        <w:t>most notable loss of support came among white voters</w:t>
      </w:r>
      <w:r w:rsidRPr="00BB214B">
        <w:rPr>
          <w:rStyle w:val="StyleUnderline"/>
        </w:rPr>
        <w:t>,</w:t>
      </w:r>
      <w:r w:rsidRPr="00BB214B">
        <w:rPr>
          <w:sz w:val="16"/>
        </w:rPr>
        <w:t xml:space="preserve"> declining to 41 percent from 49 percent; among white non-college adults, his approval rate dropped 10 points, to 46 from 56 percent.  </w:t>
      </w:r>
      <w:r w:rsidRPr="00BB214B">
        <w:rPr>
          <w:rStyle w:val="StyleUnderline"/>
        </w:rPr>
        <w:t xml:space="preserve">This pattern was reflected among evangelical Protestants </w:t>
      </w:r>
      <w:r w:rsidRPr="00BB214B">
        <w:rPr>
          <w:sz w:val="16"/>
        </w:rPr>
        <w:t>where his approval rate dropped 17-point to 61 percent from 78 percent.</w:t>
      </w:r>
    </w:p>
    <w:p w:rsidR="006841C1" w:rsidRPr="00536707" w:rsidRDefault="006841C1" w:rsidP="006841C1">
      <w:pPr>
        <w:pStyle w:val="Heading4"/>
        <w:rPr>
          <w:rStyle w:val="Style13ptBold"/>
          <w:b/>
        </w:rPr>
      </w:pPr>
      <w:r w:rsidRPr="00536707">
        <w:rPr>
          <w:rStyle w:val="Style13ptBold"/>
          <w:b/>
        </w:rPr>
        <w:t>Trump’s support is down – tons of defections.</w:t>
      </w:r>
    </w:p>
    <w:p w:rsidR="006841C1" w:rsidRDefault="006841C1" w:rsidP="006841C1">
      <w:r>
        <w:rPr>
          <w:rStyle w:val="Style13ptBold"/>
        </w:rPr>
        <w:t xml:space="preserve">Lauter 18 </w:t>
      </w:r>
      <w:r>
        <w:t>[David Lauter, 1-19-2018, "As Trump's first year in office ends, his support base has eroded and the opposition is energized," LA Times, http://www.latimes.com/politics/la-na-pol-trump-poll-20180119-story.html]</w:t>
      </w:r>
    </w:p>
    <w:p w:rsidR="006841C1" w:rsidRPr="00974F41" w:rsidRDefault="006841C1" w:rsidP="006841C1">
      <w:pPr>
        <w:rPr>
          <w:sz w:val="16"/>
        </w:rPr>
      </w:pPr>
      <w:r w:rsidRPr="00536707">
        <w:rPr>
          <w:sz w:val="16"/>
        </w:rPr>
        <w:t xml:space="preserve">Donald </w:t>
      </w:r>
      <w:r w:rsidRPr="001E1EF6">
        <w:rPr>
          <w:rStyle w:val="StyleUnderline"/>
        </w:rPr>
        <w:t>Trump</w:t>
      </w:r>
      <w:r w:rsidRPr="00536707">
        <w:rPr>
          <w:sz w:val="16"/>
        </w:rPr>
        <w:t xml:space="preserve"> began his presidency a polarizing figure; he </w:t>
      </w:r>
      <w:r w:rsidRPr="001E1EF6">
        <w:rPr>
          <w:rStyle w:val="StyleUnderline"/>
        </w:rPr>
        <w:t>ends his first year</w:t>
      </w:r>
      <w:r w:rsidRPr="00536707">
        <w:rPr>
          <w:sz w:val="16"/>
        </w:rPr>
        <w:t xml:space="preserve"> a </w:t>
      </w:r>
      <w:r w:rsidRPr="001E1EF6">
        <w:rPr>
          <w:rStyle w:val="StyleUnderline"/>
        </w:rPr>
        <w:t>beleaguered</w:t>
      </w:r>
      <w:r w:rsidRPr="00536707">
        <w:rPr>
          <w:sz w:val="16"/>
        </w:rPr>
        <w:t xml:space="preserve"> one. As the anniversary of Trump's inauguration approaches on Saturday, </w:t>
      </w:r>
      <w:r w:rsidRPr="001E1EF6">
        <w:rPr>
          <w:rStyle w:val="StyleUnderline"/>
        </w:rPr>
        <w:t xml:space="preserve">the president's </w:t>
      </w:r>
      <w:r w:rsidRPr="00922927">
        <w:rPr>
          <w:rStyle w:val="Emphasis"/>
        </w:rPr>
        <w:t>support has eroded</w:t>
      </w:r>
      <w:r w:rsidRPr="001E1EF6">
        <w:rPr>
          <w:rStyle w:val="StyleUnderline"/>
        </w:rPr>
        <w:t>, his opposition has gained energy</w:t>
      </w:r>
      <w:r w:rsidRPr="00536707">
        <w:rPr>
          <w:sz w:val="16"/>
        </w:rPr>
        <w:t xml:space="preserve"> and his party faces bleak prospects for the midterm elections in November, according to a new USC-Dornsife/Los Angeles Times nationwide poll. </w:t>
      </w:r>
      <w:r w:rsidRPr="001E1EF6">
        <w:rPr>
          <w:rStyle w:val="StyleUnderline"/>
        </w:rPr>
        <w:t>Just under one-third of those polled</w:t>
      </w:r>
      <w:r w:rsidRPr="00536707">
        <w:rPr>
          <w:sz w:val="16"/>
        </w:rPr>
        <w:t xml:space="preserve">, 32%, </w:t>
      </w:r>
      <w:r w:rsidRPr="001E1EF6">
        <w:rPr>
          <w:rStyle w:val="StyleUnderline"/>
        </w:rPr>
        <w:t>approved of Trump's job performance, compared with 55% who disapproved</w:t>
      </w:r>
      <w:r w:rsidRPr="00536707">
        <w:rPr>
          <w:sz w:val="16"/>
        </w:rPr>
        <w:t xml:space="preserve"> and 12% who were neutral. </w:t>
      </w:r>
      <w:r w:rsidRPr="001E1EF6">
        <w:rPr>
          <w:rStyle w:val="StyleUnderline"/>
        </w:rPr>
        <w:t>That 23-point deficit represents a significant decline since April</w:t>
      </w:r>
      <w:r w:rsidRPr="00536707">
        <w:rPr>
          <w:sz w:val="16"/>
        </w:rPr>
        <w:t xml:space="preserve"> and the last USC/L.A. Times national poll, which found Trump with a 7-point approval deficit, 40% to 47%. </w:t>
      </w:r>
      <w:r w:rsidRPr="001E1EF6">
        <w:rPr>
          <w:rStyle w:val="StyleUnderline"/>
        </w:rPr>
        <w:t>Looking just at</w:t>
      </w:r>
      <w:r w:rsidRPr="00536707">
        <w:rPr>
          <w:sz w:val="16"/>
        </w:rPr>
        <w:t xml:space="preserve"> residents of 11 key </w:t>
      </w:r>
      <w:r w:rsidRPr="001E1EF6">
        <w:rPr>
          <w:rStyle w:val="StyleUnderline"/>
        </w:rPr>
        <w:t>swing states, Trump's standing is virtually the same</w:t>
      </w:r>
      <w:r w:rsidRPr="00536707">
        <w:rPr>
          <w:sz w:val="16"/>
        </w:rPr>
        <w:t xml:space="preserve"> — 33% approve, 54% disapprove — </w:t>
      </w:r>
      <w:r w:rsidRPr="001E1EF6">
        <w:rPr>
          <w:rStyle w:val="StyleUnderline"/>
        </w:rPr>
        <w:t xml:space="preserve">evidence that </w:t>
      </w:r>
      <w:r w:rsidRPr="00922927">
        <w:rPr>
          <w:rStyle w:val="Emphasis"/>
        </w:rPr>
        <w:t>his problem goes far beyond the big, Democratic coastal states.</w:t>
      </w:r>
      <w:r>
        <w:rPr>
          <w:rStyle w:val="StyleUnderline"/>
        </w:rPr>
        <w:t xml:space="preserve"> </w:t>
      </w:r>
      <w:r w:rsidRPr="00536707">
        <w:rPr>
          <w:sz w:val="16"/>
        </w:rPr>
        <w:t xml:space="preserve">Moreover, </w:t>
      </w:r>
      <w:r w:rsidRPr="001E1EF6">
        <w:rPr>
          <w:rStyle w:val="StyleUnderline"/>
        </w:rPr>
        <w:t>opposition to him has intensified</w:t>
      </w:r>
      <w:r w:rsidRPr="00536707">
        <w:rPr>
          <w:sz w:val="16"/>
        </w:rPr>
        <w:t xml:space="preserve"> — 42% in the poll said they disapproved strongly of Trump's job performance, up from 35% in April. </w:t>
      </w:r>
      <w:r w:rsidRPr="001E1EF6">
        <w:rPr>
          <w:rStyle w:val="StyleUnderline"/>
        </w:rPr>
        <w:t>A much smaller group</w:t>
      </w:r>
      <w:r w:rsidRPr="00536707">
        <w:rPr>
          <w:sz w:val="16"/>
        </w:rPr>
        <w:t xml:space="preserve">, 15%, </w:t>
      </w:r>
      <w:r w:rsidRPr="001E1EF6">
        <w:rPr>
          <w:rStyle w:val="StyleUnderline"/>
        </w:rPr>
        <w:t>voiced strong approval</w:t>
      </w:r>
      <w:r w:rsidRPr="00536707">
        <w:rPr>
          <w:sz w:val="16"/>
        </w:rPr>
        <w:t xml:space="preserve">, down slightly from April. </w:t>
      </w:r>
      <w:r w:rsidRPr="001E1EF6">
        <w:rPr>
          <w:rStyle w:val="StyleUnderline"/>
        </w:rPr>
        <w:t>The 55% disapproval closely matches the average of other recent, nonpartisan polls</w:t>
      </w:r>
      <w:r w:rsidRPr="00536707">
        <w:rPr>
          <w:sz w:val="16"/>
        </w:rPr>
        <w:t xml:space="preserve">; the 32% approval is several points lower than the average, most likely because the USC/L.A. Times poll explicitly gives people the option of saying they neither approve nor disapprove, which not all polls do. </w:t>
      </w:r>
      <w:r w:rsidRPr="00922927">
        <w:rPr>
          <w:rStyle w:val="Emphasis"/>
        </w:rPr>
        <w:t>Widespread disapproval</w:t>
      </w:r>
      <w:r w:rsidRPr="00536707">
        <w:rPr>
          <w:rStyle w:val="StyleUnderline"/>
        </w:rPr>
        <w:t xml:space="preserve"> of Trump's performance has also dragged down his party's standing</w:t>
      </w:r>
      <w:r w:rsidRPr="00536707">
        <w:rPr>
          <w:sz w:val="16"/>
        </w:rPr>
        <w:t xml:space="preserve">. </w:t>
      </w:r>
      <w:r w:rsidRPr="00536707">
        <w:rPr>
          <w:sz w:val="12"/>
          <w:szCs w:val="12"/>
        </w:rPr>
        <w:t>Asked which party's candidates they would favor if the congressional elections were being held today, those polled sided with the Democrats by 11 points, 51% for Democrats to 40% for the Republicans. Democrats have held their own supporters better than Republicans have: Eight in 10 people who voted for Hillary Clinton in 2016 said they definitely would vote for a Democrat for Congress if the election were held now. Just two-thirds of people who voted for Trump had a similarly definite intention of voting for a Republican. History indicates that with a double-digit lead on the congressional ballot question, "the Democrats would be very likely to take the House" in November, said Robert Shrum, the veteran Democratic strategist who directs USC's Unruh Institute of Politics, which co-sponsored the poll. "The Republicans could be in real trouble." That result comes despite the poll's finding of widespread optimism about the economic future, which normally would boost the party in power. The poll was mostly completed before the Oval Office meeting last week in which Trump used a vulgar word to describe African countries and said he would prefer to see more immigrants from places such as Norway. As a result, the poll doesn't reflect any change in Trump's standing that may have come from those remarks, which many Democrats, and some Republicans, have labeled racist. The poll was conducted online from Dec. 15 to Jan. 15 among 3,862 respondents drawn from a panel designed to accurately reflect the country's demographics. Results for the full sample have a margin of sampling error of 2 percentage points in either direction. Panel members are part of a continuing research project into public opinion by USC's Center for Economic and Social Research, the poll's other co-sponsor. In 2016, the poll repeatedly forecast a Trump victory in the election</w:t>
      </w:r>
      <w:r w:rsidRPr="00536707">
        <w:rPr>
          <w:sz w:val="16"/>
        </w:rPr>
        <w:t xml:space="preserve">. </w:t>
      </w:r>
      <w:r w:rsidRPr="00536707">
        <w:rPr>
          <w:rStyle w:val="StyleUnderline"/>
        </w:rPr>
        <w:t>Throughout Trump's first year</w:t>
      </w:r>
      <w:r w:rsidRPr="00536707">
        <w:rPr>
          <w:sz w:val="16"/>
        </w:rPr>
        <w:t xml:space="preserve">, he has focused heavily — indeed, almost </w:t>
      </w:r>
      <w:r w:rsidRPr="00536707">
        <w:rPr>
          <w:rStyle w:val="StyleUnderline"/>
        </w:rPr>
        <w:t>exclusively</w:t>
      </w:r>
      <w:r w:rsidRPr="00536707">
        <w:rPr>
          <w:sz w:val="16"/>
        </w:rPr>
        <w:t xml:space="preserve"> — </w:t>
      </w:r>
      <w:r w:rsidRPr="00536707">
        <w:rPr>
          <w:rStyle w:val="StyleUnderline"/>
        </w:rPr>
        <w:t>on tending to his core supporters,</w:t>
      </w:r>
      <w:r w:rsidRPr="00536707">
        <w:rPr>
          <w:sz w:val="16"/>
        </w:rPr>
        <w:t xml:space="preserve"> what the president often refers to as his "base." Trump has used divisive issues such as immigration and controversies such as his criticism of NFL players who "took a knee" during the national anthem to rev up the enthusiasm of his backers. In 2016, his focus on the base succeeded — just barely — in getting Trump the votes he needed in key states to beat Clinton. Since then, Trump's support has remained mostly solid among groups that have backed him heavily since he won the GOP nomination: Residents of rural areas rate his job performance positively 51% to 38%; whites who identify as evangelical Christians approve 63% to 28%; and self-identified Republicans approve 74% to 16%. Among white voters, those without a college education approve of Trump's work by a narrower margin, 49% to 37%. Those with a college degree disapprove by more than 2 to 1, 65% to 28%. But </w:t>
      </w:r>
      <w:r w:rsidRPr="00536707">
        <w:rPr>
          <w:rStyle w:val="StyleUnderline"/>
        </w:rPr>
        <w:t xml:space="preserve">the exclusive focus on his base leaves </w:t>
      </w:r>
      <w:r w:rsidRPr="00922927">
        <w:rPr>
          <w:rStyle w:val="Emphasis"/>
        </w:rPr>
        <w:t>very little margin for defections</w:t>
      </w:r>
      <w:r w:rsidRPr="00536707">
        <w:rPr>
          <w:rStyle w:val="StyleUnderline"/>
        </w:rPr>
        <w:t>, and over the last year, Trump has suffered some.</w:t>
      </w:r>
      <w:r>
        <w:rPr>
          <w:rStyle w:val="StyleUnderline"/>
        </w:rPr>
        <w:t xml:space="preserve"> </w:t>
      </w:r>
      <w:r w:rsidRPr="00536707">
        <w:rPr>
          <w:sz w:val="16"/>
        </w:rPr>
        <w:t xml:space="preserve">Because the USC/L.A. Times poll questions the same people repeatedly over time, it can track those defections: About one in eight people who said in April that they approved of Trump's job performance now say they disapprove. </w:t>
      </w:r>
      <w:r w:rsidRPr="00536707">
        <w:rPr>
          <w:rStyle w:val="StyleUnderline"/>
        </w:rPr>
        <w:t>Most of those who had not made up their minds in April now have done so, and</w:t>
      </w:r>
      <w:r w:rsidRPr="00536707">
        <w:rPr>
          <w:sz w:val="16"/>
        </w:rPr>
        <w:t xml:space="preserve"> by almost 2 to 1, </w:t>
      </w:r>
      <w:r w:rsidRPr="00536707">
        <w:rPr>
          <w:rStyle w:val="StyleUnderline"/>
        </w:rPr>
        <w:t>they have gone against Trump.</w:t>
      </w:r>
      <w:r>
        <w:rPr>
          <w:rStyle w:val="StyleUnderline"/>
        </w:rPr>
        <w:t xml:space="preserve"> </w:t>
      </w:r>
      <w:r w:rsidRPr="00536707">
        <w:rPr>
          <w:sz w:val="16"/>
        </w:rPr>
        <w:t>"</w:t>
      </w:r>
      <w:r w:rsidRPr="00536707">
        <w:rPr>
          <w:rStyle w:val="StyleUnderline"/>
        </w:rPr>
        <w:t>The people who were 'waiting to see' in the spring have mostly moved toward disapproval</w:t>
      </w:r>
      <w:r w:rsidRPr="00536707">
        <w:rPr>
          <w:sz w:val="16"/>
        </w:rPr>
        <w:t xml:space="preserve">," said Jill Darling, survey director for the USC economic and social research center. </w:t>
      </w:r>
      <w:r w:rsidRPr="00922927">
        <w:rPr>
          <w:rStyle w:val="Emphasis"/>
        </w:rPr>
        <w:t>Even among those who voted for him, Trump's popularity is tepid</w:t>
      </w:r>
      <w:r w:rsidRPr="00536707">
        <w:rPr>
          <w:sz w:val="16"/>
        </w:rPr>
        <w:t xml:space="preserve">. Asked to rate him on a 0-100 thermometer, Trump voters gave the president personally an average score of 64. His policies won a score of 72. By contrast, the antipathy from Clinton voters was intense — they gave Trump a personal score of 7 and a policy score of 9. Other questions on the poll also indicate problems for the president. </w:t>
      </w:r>
      <w:r w:rsidRPr="00536707">
        <w:rPr>
          <w:rStyle w:val="StyleUnderline"/>
        </w:rPr>
        <w:t>A majority</w:t>
      </w:r>
      <w:r w:rsidRPr="00536707">
        <w:rPr>
          <w:sz w:val="16"/>
        </w:rPr>
        <w:t xml:space="preserve">, 52%, </w:t>
      </w:r>
      <w:r w:rsidRPr="00536707">
        <w:rPr>
          <w:rStyle w:val="StyleUnderline"/>
        </w:rPr>
        <w:t>said he has done less than he said he would do</w:t>
      </w:r>
      <w:r w:rsidRPr="00536707">
        <w:rPr>
          <w:sz w:val="16"/>
        </w:rPr>
        <w:t xml:space="preserve">, with 31% saying "much less." Only 12% said he has accomplished more than he pledged, while 30% said he has done about what he said. Those numbers, too, have deteriorated from April. Similarly, asked whether the phrase "keeps his promises" applies to Trump, 54% said it did not, compared to 46% who said it did. That's almost a mirror image of the split that favored Trump on that question in April. The poll results indicate that </w:t>
      </w:r>
      <w:r w:rsidRPr="00536707">
        <w:rPr>
          <w:rStyle w:val="StyleUnderline"/>
        </w:rPr>
        <w:t>voters may be "</w:t>
      </w:r>
      <w:r w:rsidRPr="00922927">
        <w:rPr>
          <w:rStyle w:val="Emphasis"/>
        </w:rPr>
        <w:t>ready to potentially punish the president,</w:t>
      </w:r>
      <w:r w:rsidRPr="00536707">
        <w:rPr>
          <w:sz w:val="16"/>
        </w:rPr>
        <w:t xml:space="preserve">" said Mike Murphy, the longtime Republican strategist who has been one of Trump's most persistent party critics. Trump has focused only on the sort of voters who boosted him in the Republican primaries in 2016, he said. "Now </w:t>
      </w:r>
      <w:r w:rsidRPr="00536707">
        <w:rPr>
          <w:rStyle w:val="StyleUnderline"/>
        </w:rPr>
        <w:t xml:space="preserve">he's facing a general election with a lot of voters he's </w:t>
      </w:r>
      <w:r w:rsidRPr="00922927">
        <w:rPr>
          <w:rStyle w:val="Emphasis"/>
        </w:rPr>
        <w:t>alienated</w:t>
      </w:r>
      <w:r w:rsidRPr="00536707">
        <w:rPr>
          <w:rStyle w:val="StyleUnderline"/>
        </w:rPr>
        <w:t>,"</w:t>
      </w:r>
      <w:r w:rsidRPr="00536707">
        <w:rPr>
          <w:sz w:val="16"/>
        </w:rPr>
        <w:t xml:space="preserve"> Murphy added, calling that "a huge problem for the party." Indeed, the poll indicates that </w:t>
      </w:r>
      <w:r w:rsidRPr="00536707">
        <w:rPr>
          <w:rStyle w:val="StyleUnderline"/>
        </w:rPr>
        <w:t>Trump is clearly on the minority side of some of the controversies he has stoked.</w:t>
      </w:r>
      <w:r>
        <w:rPr>
          <w:rStyle w:val="StyleUnderline"/>
        </w:rPr>
        <w:t xml:space="preserve"> </w:t>
      </w:r>
      <w:r w:rsidRPr="00536707">
        <w:rPr>
          <w:rStyle w:val="StyleUnderline"/>
        </w:rPr>
        <w:t>On immigration, for example, 62% agreed</w:t>
      </w:r>
      <w:r w:rsidRPr="00536707">
        <w:rPr>
          <w:sz w:val="16"/>
        </w:rPr>
        <w:t xml:space="preserve"> with the statement </w:t>
      </w:r>
      <w:r w:rsidRPr="00536707">
        <w:rPr>
          <w:rStyle w:val="StyleUnderline"/>
        </w:rPr>
        <w:t>that</w:t>
      </w:r>
      <w:r w:rsidRPr="00536707">
        <w:rPr>
          <w:sz w:val="16"/>
        </w:rPr>
        <w:t xml:space="preserve"> "</w:t>
      </w:r>
      <w:r w:rsidRPr="00536707">
        <w:rPr>
          <w:rStyle w:val="StyleUnderline"/>
        </w:rPr>
        <w:t>immigrants</w:t>
      </w:r>
      <w:r w:rsidRPr="00536707">
        <w:rPr>
          <w:sz w:val="16"/>
        </w:rPr>
        <w:t xml:space="preserve"> today </w:t>
      </w:r>
      <w:r w:rsidRPr="00536707">
        <w:rPr>
          <w:rStyle w:val="StyleUnderline"/>
        </w:rPr>
        <w:t xml:space="preserve">strengthen our country </w:t>
      </w:r>
      <w:r w:rsidRPr="00536707">
        <w:rPr>
          <w:sz w:val="16"/>
        </w:rPr>
        <w:t>because of their hard work and talent" compared with 38% who said "immigrants today are a burden on our country because they take our jobs, housing and healthcare." Trump voters expressed the reverse opinion from the rest of the country. By 63% to 37%, they described immigrants as a burden.</w:t>
      </w:r>
    </w:p>
    <w:p w:rsidR="006841C1" w:rsidRPr="00F62BB8" w:rsidRDefault="006841C1" w:rsidP="006841C1">
      <w:pPr>
        <w:pStyle w:val="Heading4"/>
        <w:rPr>
          <w:rStyle w:val="Style13ptBold"/>
          <w:b/>
        </w:rPr>
      </w:pPr>
      <w:r w:rsidRPr="00F62BB8">
        <w:rPr>
          <w:rStyle w:val="Style13ptBold"/>
          <w:b/>
        </w:rPr>
        <w:t>Support has crashed across states – even his “biggest fans” are gone</w:t>
      </w:r>
    </w:p>
    <w:p w:rsidR="006841C1" w:rsidRDefault="006841C1" w:rsidP="006841C1">
      <w:r>
        <w:rPr>
          <w:rStyle w:val="Style13ptBold"/>
        </w:rPr>
        <w:t xml:space="preserve">Becker 18 </w:t>
      </w:r>
      <w:r>
        <w:t>[Sam Becker, 3-6-2018, "Trump Has Lost the Most Support in These States Since November 2016," Cheat Sheet, https://www.cheatsheet.com/culture/trump-lost-most-support-states-november-2016.html/?a=viewall]</w:t>
      </w:r>
    </w:p>
    <w:p w:rsidR="006841C1" w:rsidRDefault="006841C1" w:rsidP="006841C1">
      <w:pPr>
        <w:rPr>
          <w:sz w:val="16"/>
        </w:rPr>
      </w:pPr>
      <w:r w:rsidRPr="00F62BB8">
        <w:rPr>
          <w:sz w:val="16"/>
        </w:rPr>
        <w:t xml:space="preserve">Since winning the 2016 election, President </w:t>
      </w:r>
      <w:r w:rsidRPr="00F62BB8">
        <w:rPr>
          <w:rStyle w:val="StyleUnderline"/>
        </w:rPr>
        <w:t>Trump hasn’t won much support from outside of his base.</w:t>
      </w:r>
      <w:r w:rsidRPr="00F62BB8">
        <w:rPr>
          <w:sz w:val="16"/>
        </w:rPr>
        <w:t xml:space="preserve"> Still, his supporters love him, and everyone else is either indifferent or flabbergasted at what’s happening at the highest levels of government. Trump has been wildly unpopular throughout the first quarter of his presidency even in states where he won by giant margins. Polls by Gallup and SurveyMonkey have tracked his popularity via net approval ratings state by state, which give us a sense of the president’s popularity in any given part of the country. </w:t>
      </w:r>
      <w:r w:rsidRPr="00F62BB8">
        <w:rPr>
          <w:rStyle w:val="StyleUnderline"/>
        </w:rPr>
        <w:t>FiveThirtyEight transposed the polls’ net approval ratings against Trump’s November margin of victory to get a number indicating where approval has dropped the most.</w:t>
      </w:r>
      <w:r>
        <w:rPr>
          <w:rStyle w:val="StyleUnderline"/>
        </w:rPr>
        <w:t xml:space="preserve"> </w:t>
      </w:r>
      <w:r w:rsidRPr="00F62BB8">
        <w:rPr>
          <w:sz w:val="16"/>
        </w:rPr>
        <w:t xml:space="preserve">In the following 15 states, </w:t>
      </w:r>
      <w:r w:rsidRPr="00F62BB8">
        <w:rPr>
          <w:rStyle w:val="StyleUnderline"/>
        </w:rPr>
        <w:t xml:space="preserve">this number represents </w:t>
      </w:r>
      <w:r w:rsidRPr="004957D1">
        <w:rPr>
          <w:rStyle w:val="Emphasis"/>
        </w:rPr>
        <w:t>the biggest rift</w:t>
      </w:r>
      <w:r w:rsidRPr="00F62BB8">
        <w:rPr>
          <w:rStyle w:val="StyleUnderline"/>
        </w:rPr>
        <w:t xml:space="preserve"> between Trump on Nov. 8,</w:t>
      </w:r>
      <w:r w:rsidRPr="00F62BB8">
        <w:rPr>
          <w:sz w:val="16"/>
        </w:rPr>
        <w:t xml:space="preserve"> 2016 </w:t>
      </w:r>
      <w:r w:rsidRPr="00F62BB8">
        <w:rPr>
          <w:rStyle w:val="StyleUnderline"/>
        </w:rPr>
        <w:t>and Trump eight months into his presidency.</w:t>
      </w:r>
      <w:r>
        <w:rPr>
          <w:rStyle w:val="StyleUnderline"/>
        </w:rPr>
        <w:t xml:space="preserve"> </w:t>
      </w:r>
      <w:r w:rsidRPr="00F62BB8">
        <w:rPr>
          <w:sz w:val="16"/>
        </w:rPr>
        <w:t xml:space="preserve">15. Colorado Who won the 2016 election: Hillary Clinton Trump didn’t win Colorado in November, but the Centennial State was a “swing state” column for most of the election. It’s leaned blue for a long time now, but people who lean Republican fill Colorado, too. And we weren’t sure until Election Day which way it would swing. Clinton ended up winning by 5 points, but Trump’s popularity has fallen considerably since then. He was unpopular to begin with, but now his net approvals are -21. That’s a 17-point drop. Next: Trump policies have already been tested in this state. 14. Kansas Who won the 2016 election: Trump Kansas is an interesting state. It’s a deep-red state that Trump won by 20 points in 2016. But, like every state on our list, supporters are turning on him. According to the polling data, his net approvals are still in the black — hovering at around +3. But again, he won the state by 20 points, and that +3 represents a -17 drop. It could be </w:t>
      </w:r>
      <w:r w:rsidRPr="00F62BB8">
        <w:rPr>
          <w:rStyle w:val="StyleUnderline"/>
        </w:rPr>
        <w:t>Kansas gave Trump policies a whirl, and they didn’t pan out well.</w:t>
      </w:r>
      <w:r w:rsidRPr="00F62BB8">
        <w:rPr>
          <w:sz w:val="16"/>
        </w:rPr>
        <w:t xml:space="preserve"> Or, </w:t>
      </w:r>
      <w:r w:rsidRPr="00F62BB8">
        <w:rPr>
          <w:rStyle w:val="StyleUnderline"/>
        </w:rPr>
        <w:t>Kansas voters are having their patience tested.</w:t>
      </w:r>
      <w:r>
        <w:rPr>
          <w:rStyle w:val="StyleUnderline"/>
        </w:rPr>
        <w:t xml:space="preserve"> </w:t>
      </w:r>
      <w:r w:rsidRPr="00F62BB8">
        <w:rPr>
          <w:sz w:val="16"/>
        </w:rPr>
        <w:t xml:space="preserve">Next: The Lone Star State 13. Texas Who won the 2016 election: Trump The great state of </w:t>
      </w:r>
      <w:r w:rsidRPr="00F62BB8">
        <w:rPr>
          <w:rStyle w:val="StyleUnderline"/>
        </w:rPr>
        <w:t>Texas is “purpling” — demographic shifts are turning it more Democratic</w:t>
      </w:r>
      <w:r w:rsidRPr="00F62BB8">
        <w:rPr>
          <w:sz w:val="16"/>
        </w:rPr>
        <w:t xml:space="preserve"> with time. But it’s still a deeply conservative state, despite some deep blue portions, such as Austin and Houston. Trump won Texas by a 9-point margin in 2016, which is closer than many expected. But now, </w:t>
      </w:r>
      <w:r w:rsidRPr="00F62BB8">
        <w:rPr>
          <w:rStyle w:val="StyleUnderline"/>
        </w:rPr>
        <w:t>his net approvals are -9, representing an 18-point swing.</w:t>
      </w:r>
      <w:r w:rsidRPr="00F62BB8">
        <w:rPr>
          <w:sz w:val="16"/>
        </w:rPr>
        <w:t xml:space="preserve"> It’ll be interesting to see what happens in Texas in 2020 when the state is as “purple” as ever. Next: Black Hills, red state, and residents still aren’t sure about Trump. 12. South Dakota Who won the 2016 election: Trump It’s hard to imagine Trump will ever have his name etched on a mountainside like the four presidents immortalized on Mount Rushmore. </w:t>
      </w:r>
      <w:r w:rsidRPr="00F62BB8">
        <w:rPr>
          <w:rStyle w:val="StyleUnderline"/>
        </w:rPr>
        <w:t>South Dakota</w:t>
      </w:r>
      <w:r w:rsidRPr="00F62BB8">
        <w:rPr>
          <w:sz w:val="16"/>
        </w:rPr>
        <w:t xml:space="preserve">, the home of the famous memorial, </w:t>
      </w:r>
      <w:r w:rsidRPr="00F62BB8">
        <w:rPr>
          <w:rStyle w:val="StyleUnderline"/>
        </w:rPr>
        <w:t>is another state in which Trump’s supporters are fleeing</w:t>
      </w:r>
      <w:r w:rsidRPr="00F62BB8">
        <w:rPr>
          <w:sz w:val="16"/>
        </w:rPr>
        <w:t xml:space="preserve">. He won the state 30 points over Clinton, but his recent net approvals are +10. So he’s still popular but much less so. Next: The birthplace of country music isn’t singing Trump’s tune anymore. 11. Tennessee Who won the 2016 election: Trump It makes sense that Trump’s approval numbers would be the most vulnerable in the states where he had the most support. People in Hawaii, for example, probably aren’t going to start liking him any less. But </w:t>
      </w:r>
      <w:r w:rsidRPr="00F62BB8">
        <w:rPr>
          <w:rStyle w:val="StyleUnderline"/>
        </w:rPr>
        <w:t xml:space="preserve">in states, such as Tennessee, where voters overwhelmingly turned out for him, he has </w:t>
      </w:r>
      <w:r w:rsidRPr="004957D1">
        <w:rPr>
          <w:rStyle w:val="Emphasis"/>
        </w:rPr>
        <w:t>more ground to lose</w:t>
      </w:r>
      <w:r w:rsidRPr="00F62BB8">
        <w:rPr>
          <w:rStyle w:val="StyleUnderline"/>
        </w:rPr>
        <w:t>. And he’s lost it in Tennessee</w:t>
      </w:r>
      <w:r w:rsidRPr="00F62BB8">
        <w:rPr>
          <w:sz w:val="16"/>
        </w:rPr>
        <w:t xml:space="preserve">. He won the state by 26 points in November, but his net approvals are now sitting at +6. That’s a 20-point swing. Next: The numbers were close in this chilly state, but not anymore. 10. Minnesota Who won the 2016 election: Clinton We’ve already discussed Colorado, one of the states Trump lost but remains on this list. Minnesota is the other — a state Trump lost to Clinton by a 2-point margin. But if the election were held today that margin would likely be much wider. Trump’s net approvals in Minnesota are floating at around the -22 mark, a reversal of 20 points. From here on out though, the states on our list are much redder and more conservative. Next: </w:t>
      </w:r>
      <w:r w:rsidRPr="004957D1">
        <w:rPr>
          <w:rStyle w:val="Emphasis"/>
        </w:rPr>
        <w:t>Even Trump’s biggest fans aren’t happy</w:t>
      </w:r>
      <w:r w:rsidRPr="00F62BB8">
        <w:rPr>
          <w:rStyle w:val="StyleUnderline"/>
        </w:rPr>
        <w:t>.</w:t>
      </w:r>
      <w:r>
        <w:rPr>
          <w:rStyle w:val="StyleUnderline"/>
        </w:rPr>
        <w:t xml:space="preserve"> </w:t>
      </w:r>
      <w:r w:rsidRPr="00F62BB8">
        <w:rPr>
          <w:sz w:val="16"/>
        </w:rPr>
        <w:t xml:space="preserve">9. West Virginia Who won the 2016 election: Trump You’d be hardpressed to find a state in which Trump is more popular than </w:t>
      </w:r>
      <w:r w:rsidRPr="00F62BB8">
        <w:rPr>
          <w:rStyle w:val="StyleUnderline"/>
        </w:rPr>
        <w:t>West Virginia</w:t>
      </w:r>
      <w:r w:rsidRPr="00F62BB8">
        <w:rPr>
          <w:sz w:val="16"/>
        </w:rPr>
        <w:t xml:space="preserve">. Trump absolutely destroyed Clinton in the 2016 election, winning by a 42-point margin. He pandered to the state’s coal-mining heritage and slammed the swamp monsters in D.C., and it clearly did the trick. Though the enthusiasm is still strong, it has waned since Election Day. Today, his net </w:t>
      </w:r>
      <w:r w:rsidRPr="00F62BB8">
        <w:rPr>
          <w:rStyle w:val="StyleUnderline"/>
        </w:rPr>
        <w:t>approvals are</w:t>
      </w:r>
      <w:r w:rsidRPr="00F62BB8">
        <w:rPr>
          <w:sz w:val="16"/>
        </w:rPr>
        <w:t xml:space="preserve"> at +21, </w:t>
      </w:r>
      <w:r w:rsidRPr="00F62BB8">
        <w:rPr>
          <w:rStyle w:val="StyleUnderline"/>
        </w:rPr>
        <w:t>down 20 points.</w:t>
      </w:r>
      <w:r>
        <w:rPr>
          <w:rStyle w:val="StyleUnderline"/>
        </w:rPr>
        <w:t xml:space="preserve"> </w:t>
      </w:r>
      <w:r w:rsidRPr="00F62BB8">
        <w:rPr>
          <w:sz w:val="16"/>
        </w:rPr>
        <w:t xml:space="preserve">Next: We head back up to the Dakotas. 8. North Dakota Who won the 2016 election: Trump The second of the Dakotas, </w:t>
      </w:r>
      <w:r w:rsidRPr="00F62BB8">
        <w:rPr>
          <w:rStyle w:val="StyleUnderline"/>
        </w:rPr>
        <w:t>Trump’s popularity has sagged more in the North</w:t>
      </w:r>
      <w:r w:rsidRPr="00F62BB8">
        <w:rPr>
          <w:sz w:val="16"/>
        </w:rPr>
        <w:t xml:space="preserve"> than it has in the South. Trump’s margin of victory was larger in North Dakota, ultimately coming in at 36 points. But people’s support of the president also dropped more in the North than in the South. </w:t>
      </w:r>
      <w:r w:rsidRPr="00F62BB8">
        <w:rPr>
          <w:rStyle w:val="StyleUnderline"/>
        </w:rPr>
        <w:t>His net approval</w:t>
      </w:r>
      <w:r w:rsidRPr="00F62BB8">
        <w:rPr>
          <w:sz w:val="16"/>
        </w:rPr>
        <w:t xml:space="preserve">s in the state </w:t>
      </w:r>
      <w:r w:rsidRPr="00F62BB8">
        <w:rPr>
          <w:rStyle w:val="StyleUnderline"/>
        </w:rPr>
        <w:t>sit</w:t>
      </w:r>
      <w:r w:rsidRPr="00F62BB8">
        <w:rPr>
          <w:sz w:val="16"/>
        </w:rPr>
        <w:t xml:space="preserve"> at +15, </w:t>
      </w:r>
      <w:r w:rsidRPr="00F62BB8">
        <w:rPr>
          <w:rStyle w:val="StyleUnderline"/>
        </w:rPr>
        <w:t>down 21 points</w:t>
      </w:r>
      <w:r w:rsidRPr="00F62BB8">
        <w:rPr>
          <w:sz w:val="16"/>
        </w:rPr>
        <w:t xml:space="preserve"> since November. Next: Trump nearly lost to a rival Republican in this state. 7. Utah Who won the 2016 election: Trump </w:t>
      </w:r>
      <w:r w:rsidRPr="00F62BB8">
        <w:rPr>
          <w:rStyle w:val="StyleUnderline"/>
        </w:rPr>
        <w:t>Utah presents</w:t>
      </w:r>
      <w:r w:rsidRPr="00F62BB8">
        <w:rPr>
          <w:sz w:val="16"/>
        </w:rPr>
        <w:t xml:space="preserve"> an interesting situation when it comes to politics. The state has a large Mormon population, and Trump was very unpopular among that population before the election. For that reason, an unlikely name surged on the ballot: Evan McMullin. McMullin won 21% of the overall vote, but Trump still won by 18 points. Today, </w:t>
      </w:r>
      <w:r w:rsidRPr="00F62BB8">
        <w:rPr>
          <w:rStyle w:val="StyleUnderline"/>
        </w:rPr>
        <w:t xml:space="preserve">his net approval </w:t>
      </w:r>
      <w:r w:rsidRPr="00F62BB8">
        <w:rPr>
          <w:sz w:val="16"/>
        </w:rPr>
        <w:t xml:space="preserve">sits </w:t>
      </w:r>
      <w:r w:rsidRPr="00F62BB8">
        <w:rPr>
          <w:rStyle w:val="StyleUnderline"/>
        </w:rPr>
        <w:t>at -3</w:t>
      </w:r>
      <w:r w:rsidRPr="00F62BB8">
        <w:rPr>
          <w:sz w:val="16"/>
        </w:rPr>
        <w:t xml:space="preserve">. Like North Dakota, that’s a drop of 21 points. Next: The Hoosier State gave us Vice President Mike Pence. 6. Indiana Who won the 2016 election: Trump Over the past few elections, </w:t>
      </w:r>
      <w:r w:rsidRPr="00F62BB8">
        <w:rPr>
          <w:rStyle w:val="StyleUnderline"/>
        </w:rPr>
        <w:t>Indiana has become an interesting battleground</w:t>
      </w:r>
      <w:r w:rsidRPr="00F62BB8">
        <w:rPr>
          <w:sz w:val="16"/>
        </w:rPr>
        <w:t xml:space="preserve">. It’s typically conservative, but Barack Obama won it in 2008. And prior to the 2016 election, the state’s governor, Mike Pence, wasn’t widely known. Things are different now, as Trump won “bigly” by a 19-point stretch. </w:t>
      </w:r>
      <w:r w:rsidRPr="00F62BB8">
        <w:rPr>
          <w:rStyle w:val="StyleUnderline"/>
        </w:rPr>
        <w:t xml:space="preserve">His net approvals have sagged, though, and now sit at -3. </w:t>
      </w:r>
      <w:r w:rsidRPr="00F62BB8">
        <w:rPr>
          <w:sz w:val="16"/>
        </w:rPr>
        <w:t xml:space="preserve">That’s a change of -22, meaning he might not win if the election were held again today. Next: The presidential race was even more exciting than this state’s horse races. 5. Kentucky Who won the 2016 election: Trump The Bluegrass State seemed rabid with enthusiasm over Trump, but a lot of </w:t>
      </w:r>
      <w:r w:rsidRPr="00F62BB8">
        <w:rPr>
          <w:rStyle w:val="StyleUnderline"/>
        </w:rPr>
        <w:t>people have soured on the president since he’s assumed office. Trump won Kentucky</w:t>
      </w:r>
      <w:r w:rsidRPr="00F62BB8">
        <w:rPr>
          <w:sz w:val="16"/>
        </w:rPr>
        <w:t xml:space="preserve"> by 30 points over Clinton in November, but his net approvals are now only +8. Like several other states, that’s still a strong level of support, </w:t>
      </w:r>
      <w:r w:rsidRPr="00F62BB8">
        <w:rPr>
          <w:rStyle w:val="StyleUnderline"/>
        </w:rPr>
        <w:t xml:space="preserve">but it’s a large drop (22 points) </w:t>
      </w:r>
      <w:r w:rsidRPr="00F62BB8">
        <w:rPr>
          <w:sz w:val="16"/>
        </w:rPr>
        <w:t xml:space="preserve">from the enthusiasm people felt about him before the inauguration. Next: This state’s senator has been a thorn in Trump’s side. 4. Nebraska Who won the 2016 election: Trump Support for the president is still there </w:t>
      </w:r>
      <w:r w:rsidRPr="00F62BB8">
        <w:rPr>
          <w:rStyle w:val="StyleUnderline"/>
        </w:rPr>
        <w:t>in Nebraska</w:t>
      </w:r>
      <w:r w:rsidRPr="00F62BB8">
        <w:rPr>
          <w:sz w:val="16"/>
        </w:rPr>
        <w:t xml:space="preserve">, but it isn’t nearly as strong as it is in states like Kentucky or West Virginia. His net approvals sit at +3. But consider how big his margin of victory in November was: +25, which gives that +3 some perspective. </w:t>
      </w:r>
      <w:r w:rsidRPr="00F62BB8">
        <w:rPr>
          <w:rStyle w:val="StyleUnderline"/>
        </w:rPr>
        <w:t>A rift has opened up over the past nine months that has shifted his approval ratings by as much as 22 points.</w:t>
      </w:r>
      <w:r>
        <w:rPr>
          <w:rStyle w:val="StyleUnderline"/>
        </w:rPr>
        <w:t xml:space="preserve"> </w:t>
      </w:r>
      <w:r w:rsidRPr="00F62BB8">
        <w:rPr>
          <w:sz w:val="16"/>
        </w:rPr>
        <w:t xml:space="preserve">Next: This state’s support of Trump is bending but not quite breaking yet. 3. Idaho Who won the 2016 election: Trump Though it borders deep-blue states in Washington and Oregon, the Gem State is still a deeply conservative place. For that reason, Trump won Idaho easily with a margin of 32 points over Clinton. But his recent net approvals show us </w:t>
      </w:r>
      <w:r w:rsidRPr="00F62BB8">
        <w:rPr>
          <w:rStyle w:val="StyleUnderline"/>
        </w:rPr>
        <w:t>Idaho voters’ enthusiasm has evaporated.</w:t>
      </w:r>
      <w:r w:rsidRPr="00F62BB8">
        <w:rPr>
          <w:sz w:val="16"/>
        </w:rPr>
        <w:t xml:space="preserve"> He’s still popular </w:t>
      </w:r>
      <w:r w:rsidRPr="00F62BB8">
        <w:rPr>
          <w:rStyle w:val="StyleUnderline"/>
        </w:rPr>
        <w:t>with</w:t>
      </w:r>
      <w:r w:rsidRPr="00F62BB8">
        <w:rPr>
          <w:sz w:val="16"/>
        </w:rPr>
        <w:t xml:space="preserve"> a +9 net approval rating, but that’s</w:t>
      </w:r>
      <w:r w:rsidRPr="00F62BB8">
        <w:rPr>
          <w:rStyle w:val="StyleUnderline"/>
        </w:rPr>
        <w:t xml:space="preserve"> a difference of 23 points compared to his electoral margin.</w:t>
      </w:r>
      <w:r>
        <w:rPr>
          <w:rStyle w:val="StyleUnderline"/>
        </w:rPr>
        <w:t xml:space="preserve"> </w:t>
      </w:r>
      <w:r w:rsidRPr="00F62BB8">
        <w:rPr>
          <w:sz w:val="16"/>
        </w:rPr>
        <w:t xml:space="preserve">Next: The state where the wind sweeps down the plains — just like discontent with the president. 2. Oklahoma Who won the 2016 election: Trump </w:t>
      </w:r>
      <w:r w:rsidRPr="00F62BB8">
        <w:rPr>
          <w:rStyle w:val="StyleUnderline"/>
        </w:rPr>
        <w:t xml:space="preserve">Oklahoma could </w:t>
      </w:r>
      <w:r w:rsidRPr="004957D1">
        <w:rPr>
          <w:rStyle w:val="Emphasis"/>
        </w:rPr>
        <w:t>easily be described as “Trump country</w:t>
      </w:r>
      <w:r w:rsidRPr="00F62BB8">
        <w:rPr>
          <w:rStyle w:val="StyleUnderline"/>
        </w:rPr>
        <w:t>.”</w:t>
      </w:r>
      <w:r w:rsidRPr="00F62BB8">
        <w:rPr>
          <w:sz w:val="16"/>
        </w:rPr>
        <w:t xml:space="preserve"> It tends to vote Republican without fail, and Trump even pulled one of his Cabinet members — EPA administrator Scott Pruitt — from Oklahoma. </w:t>
      </w:r>
      <w:r w:rsidRPr="004957D1">
        <w:rPr>
          <w:rStyle w:val="Emphasis"/>
        </w:rPr>
        <w:t>But again, the enthusiasm is waning</w:t>
      </w:r>
      <w:r w:rsidRPr="00F62BB8">
        <w:rPr>
          <w:sz w:val="16"/>
        </w:rPr>
        <w:t>. He won the state by 36 points over Clinton, but</w:t>
      </w:r>
      <w:r w:rsidRPr="00F62BB8">
        <w:rPr>
          <w:rStyle w:val="StyleUnderline"/>
        </w:rPr>
        <w:t xml:space="preserve"> his net approvals have dropped</w:t>
      </w:r>
      <w:r w:rsidRPr="00F62BB8">
        <w:rPr>
          <w:sz w:val="16"/>
        </w:rPr>
        <w:t xml:space="preserve"> to +12, a drop of </w:t>
      </w:r>
      <w:r w:rsidRPr="00F62BB8">
        <w:rPr>
          <w:rStyle w:val="StyleUnderline"/>
        </w:rPr>
        <w:t>24 since last November.</w:t>
      </w:r>
      <w:r>
        <w:rPr>
          <w:rStyle w:val="StyleUnderline"/>
        </w:rPr>
        <w:t xml:space="preserve"> </w:t>
      </w:r>
      <w:r w:rsidRPr="00F62BB8">
        <w:rPr>
          <w:sz w:val="16"/>
        </w:rPr>
        <w:t xml:space="preserve">Next: The state where support for Trump has slipped the most … 1. Wyoming Who won the 2016 election: Trump </w:t>
      </w:r>
      <w:r w:rsidRPr="00F62BB8">
        <w:rPr>
          <w:rStyle w:val="StyleUnderline"/>
        </w:rPr>
        <w:t>In Wyoming</w:t>
      </w:r>
      <w:r w:rsidRPr="00F62BB8">
        <w:rPr>
          <w:sz w:val="16"/>
        </w:rPr>
        <w:t xml:space="preserve">, Trump dropped an electoral hammer on Clinton. He won the state by 46 points. Conversely, Clinton’s largest margin of victory came in Hawaii, which she won by 32 points. But </w:t>
      </w:r>
      <w:r w:rsidRPr="00F62BB8">
        <w:rPr>
          <w:rStyle w:val="StyleUnderline"/>
        </w:rPr>
        <w:t>since November, that 46-point margin has been tainted by steadily dropping net approval ratings.</w:t>
      </w:r>
      <w:r w:rsidRPr="00F62BB8">
        <w:rPr>
          <w:sz w:val="16"/>
        </w:rPr>
        <w:t xml:space="preserve"> Now, those net approvals in Wyoming are at +20. So, yes, he’d still probably have a crushing victory if the election were held today. But </w:t>
      </w:r>
      <w:r w:rsidRPr="00F62BB8">
        <w:rPr>
          <w:rStyle w:val="StyleUnderline"/>
        </w:rPr>
        <w:t xml:space="preserve">those numbers indicate </w:t>
      </w:r>
      <w:r w:rsidRPr="004957D1">
        <w:rPr>
          <w:rStyle w:val="Emphasis"/>
        </w:rPr>
        <w:t>a drop of support that’s hard to ignore</w:t>
      </w:r>
      <w:r w:rsidRPr="00F62BB8">
        <w:rPr>
          <w:sz w:val="16"/>
        </w:rPr>
        <w:t xml:space="preserve"> — down 26 points.</w:t>
      </w:r>
    </w:p>
    <w:p w:rsidR="006841C1" w:rsidRDefault="006841C1" w:rsidP="006841C1">
      <w:pPr>
        <w:pStyle w:val="Heading3"/>
      </w:pPr>
      <w:r>
        <w:t>2AC – Thumper – Syria</w:t>
      </w:r>
    </w:p>
    <w:p w:rsidR="006841C1" w:rsidRDefault="006841C1" w:rsidP="006841C1">
      <w:pPr>
        <w:pStyle w:val="Heading4"/>
      </w:pPr>
      <w:r>
        <w:t>Syria thumps – flip-flopping pisses off the base</w:t>
      </w:r>
    </w:p>
    <w:p w:rsidR="006841C1" w:rsidRPr="00637F47" w:rsidRDefault="006841C1" w:rsidP="006841C1">
      <w:r>
        <w:rPr>
          <w:rStyle w:val="Style13ptBold"/>
        </w:rPr>
        <w:t xml:space="preserve">Cook 18 </w:t>
      </w:r>
      <w:r>
        <w:t>[Nancy Cook, 4-14-2018, "Trump risks political blowback from his base on Syria," POLITICO, https://www.politico.com/story/2018/04/14/trump-syria-base-blowback-523105]</w:t>
      </w:r>
    </w:p>
    <w:p w:rsidR="006841C1" w:rsidRDefault="006841C1" w:rsidP="006841C1">
      <w:pPr>
        <w:rPr>
          <w:rStyle w:val="StyleUnderline"/>
        </w:rPr>
      </w:pPr>
      <w:r w:rsidRPr="00637F47">
        <w:rPr>
          <w:sz w:val="16"/>
        </w:rPr>
        <w:t xml:space="preserve">President Donald </w:t>
      </w:r>
      <w:r w:rsidRPr="00637F47">
        <w:rPr>
          <w:rStyle w:val="StyleUnderline"/>
        </w:rPr>
        <w:t>Trump staked much of his</w:t>
      </w:r>
      <w:r w:rsidRPr="00637F47">
        <w:rPr>
          <w:sz w:val="16"/>
        </w:rPr>
        <w:t xml:space="preserve"> 2016 </w:t>
      </w:r>
      <w:r w:rsidRPr="00637F47">
        <w:rPr>
          <w:rStyle w:val="StyleUnderline"/>
        </w:rPr>
        <w:t>campaign on vowing to solve problems at home instead of entangling the U.S. in conflicts abroad.</w:t>
      </w:r>
      <w:r>
        <w:rPr>
          <w:rStyle w:val="StyleUnderline"/>
        </w:rPr>
        <w:t xml:space="preserve"> </w:t>
      </w:r>
      <w:r w:rsidRPr="00637F47">
        <w:rPr>
          <w:rStyle w:val="StyleUnderline"/>
        </w:rPr>
        <w:t>Yet as president, he’s gone the other way, deciding to launch airstrikes against Syria</w:t>
      </w:r>
      <w:r w:rsidRPr="00637F47">
        <w:rPr>
          <w:sz w:val="16"/>
        </w:rPr>
        <w:t xml:space="preserve"> this weekend </w:t>
      </w:r>
      <w:r w:rsidRPr="00637F47">
        <w:rPr>
          <w:rStyle w:val="StyleUnderline"/>
        </w:rPr>
        <w:t>a second time</w:t>
      </w:r>
      <w:r w:rsidRPr="00637F47">
        <w:rPr>
          <w:sz w:val="16"/>
        </w:rPr>
        <w:t xml:space="preserve"> since taking office in retaliation for President Bashar Assad’s use of chemical weapons on his own citizens. </w:t>
      </w:r>
      <w:r w:rsidRPr="00637F47">
        <w:rPr>
          <w:rStyle w:val="StyleUnderline"/>
        </w:rPr>
        <w:t xml:space="preserve">Other presidents have promised an anti-interventionist policy only to switch course in office in the face of unexpected events, but for Trump it </w:t>
      </w:r>
      <w:r w:rsidRPr="005730AF">
        <w:rPr>
          <w:rStyle w:val="Emphasis"/>
        </w:rPr>
        <w:t>carries a unique political risk</w:t>
      </w:r>
      <w:r w:rsidRPr="00637F47">
        <w:rPr>
          <w:sz w:val="16"/>
        </w:rPr>
        <w:t xml:space="preserve"> heading into a difficult midterm election, especially if the conflict escalates into a larger regional crisis or a confrontation with Russia or Iran. </w:t>
      </w:r>
      <w:r w:rsidRPr="00637F47">
        <w:rPr>
          <w:rStyle w:val="StyleUnderline"/>
        </w:rPr>
        <w:t>During his campaign, he blasted Republicans for leading the country into the Iraq War</w:t>
      </w:r>
      <w:r w:rsidRPr="00637F47">
        <w:rPr>
          <w:sz w:val="16"/>
        </w:rPr>
        <w:t xml:space="preserve">, argued the U.S. military was stretched too thin, </w:t>
      </w:r>
      <w:r w:rsidRPr="00637F47">
        <w:rPr>
          <w:rStyle w:val="StyleUnderline"/>
        </w:rPr>
        <w:t>and promised to end the U.S. foreign policy of “intervention</w:t>
      </w:r>
      <w:r w:rsidRPr="00637F47">
        <w:rPr>
          <w:sz w:val="16"/>
        </w:rPr>
        <w:t xml:space="preserve"> and chaos.” </w:t>
      </w:r>
      <w:r w:rsidRPr="00637F47">
        <w:rPr>
          <w:rStyle w:val="StyleUnderline"/>
        </w:rPr>
        <w:t xml:space="preserve">It was a message that strongly resonated with </w:t>
      </w:r>
      <w:r w:rsidRPr="00637F47">
        <w:rPr>
          <w:sz w:val="16"/>
        </w:rPr>
        <w:t xml:space="preserve">some independent voters and </w:t>
      </w:r>
      <w:r w:rsidRPr="00637F47">
        <w:rPr>
          <w:rStyle w:val="StyleUnderline"/>
        </w:rPr>
        <w:t>a conservative base</w:t>
      </w:r>
      <w:r w:rsidRPr="00637F47">
        <w:rPr>
          <w:sz w:val="16"/>
        </w:rPr>
        <w:t xml:space="preserve"> eager for solutions to slow wage growth, jobs being shipped overseas, the perception of unfair trade pacts, and the opioid epidemic. “</w:t>
      </w:r>
      <w:r w:rsidRPr="00637F47">
        <w:rPr>
          <w:rStyle w:val="StyleUnderline"/>
        </w:rPr>
        <w:t xml:space="preserve">The president is underestimating </w:t>
      </w:r>
      <w:r w:rsidRPr="005730AF">
        <w:rPr>
          <w:rStyle w:val="Emphasis"/>
        </w:rPr>
        <w:t xml:space="preserve">how important his noninterventionist foreign policy was to his appeal </w:t>
      </w:r>
      <w:r w:rsidRPr="00637F47">
        <w:rPr>
          <w:rStyle w:val="StyleUnderline"/>
        </w:rPr>
        <w:t xml:space="preserve">and will regret having to now own his own Middle East </w:t>
      </w:r>
      <w:r w:rsidRPr="005730AF">
        <w:rPr>
          <w:rStyle w:val="Emphasis"/>
        </w:rPr>
        <w:t>boondoggle</w:t>
      </w:r>
      <w:r w:rsidRPr="00637F47">
        <w:rPr>
          <w:sz w:val="16"/>
        </w:rPr>
        <w:t xml:space="preserve">,” said one Republican close to the White House. President George W. Bush famously campaigned on domestic issues such as education, taxes and health care only to later embroil Americans in the Iraq War, a conflict that ended up driving some conservatives away from the Republican Party. President Barack Obama’s candidacy was launched in part on his opposition to that war, but he wound up supporting a so-called surge of troops there as the situation deteriorated during his time in office. “When Bush was running for president, he was very much not into nation-building and into looking to home, and then the fickle hand of foreign policy intervened and he, too, went down the path. That even happened to some extent to President Obama,” said John Weaver, a Republican political strategist who ran John Kasich’s 2016 presidential campaign and has been an outspoken critic of Trump. “This is pretty standard fare for presidents who run looking inward and end up having to deal with situations abroad.” Senior administration officials told reporters on Saturday that the U.S. decided to launch airstrikes only after exhausting diplomatic and economic measures such as sanctions. “This is the president’s course that he has been charting since he came into office last year,” said one senior administration official, who argued that Trump was “calling out in word and deed the bad actors who are trying to destabilize the region.” But </w:t>
      </w:r>
      <w:r w:rsidRPr="00637F47">
        <w:rPr>
          <w:rStyle w:val="StyleUnderline"/>
        </w:rPr>
        <w:t>as recently as early April, Trump was calling for a quick withdrawal of American troops from Syria</w:t>
      </w:r>
      <w:r w:rsidRPr="00637F47">
        <w:rPr>
          <w:sz w:val="16"/>
        </w:rPr>
        <w:t xml:space="preserve">. At a news conference with leaders of the Baltic nations, Trump said: “It’s time. We were very successful against ISIS.” </w:t>
      </w:r>
      <w:r w:rsidRPr="00637F47">
        <w:rPr>
          <w:rStyle w:val="StyleUnderline"/>
        </w:rPr>
        <w:t>Now, less than two weeks later, his administration</w:t>
      </w:r>
      <w:r w:rsidRPr="00637F47">
        <w:rPr>
          <w:sz w:val="16"/>
        </w:rPr>
        <w:t xml:space="preserve">, which includes the new leadership of national security adviser John Bolton, </w:t>
      </w:r>
      <w:r w:rsidRPr="00637F47">
        <w:rPr>
          <w:rStyle w:val="StyleUnderline"/>
        </w:rPr>
        <w:t>has launched airstrikes in Syria</w:t>
      </w:r>
      <w:r w:rsidRPr="00637F47">
        <w:rPr>
          <w:sz w:val="16"/>
        </w:rPr>
        <w:t xml:space="preserve">. Some pockets of the administration vow that more could come if Assad continues his use of chemical weapons against Syrian citizens. “I spoke to the president this morning, and he said if the Syrian regime uses this poison gas again, the United States is locked and loaded,” said U.S. Ambassador to the U.N. Nikki Haley. “When our president draws a red line, our president enforces the red line.” </w:t>
      </w:r>
      <w:r w:rsidRPr="00637F47">
        <w:rPr>
          <w:rStyle w:val="StyleUnderline"/>
        </w:rPr>
        <w:t>To</w:t>
      </w:r>
      <w:r w:rsidRPr="00637F47">
        <w:rPr>
          <w:sz w:val="16"/>
        </w:rPr>
        <w:t xml:space="preserve"> some </w:t>
      </w:r>
      <w:r w:rsidRPr="00637F47">
        <w:rPr>
          <w:rStyle w:val="StyleUnderline"/>
        </w:rPr>
        <w:t xml:space="preserve">Republicans, this lack of agreement within the Trump administration on its Syria approach and alleged </w:t>
      </w:r>
      <w:r w:rsidRPr="005730AF">
        <w:rPr>
          <w:rStyle w:val="Emphasis"/>
        </w:rPr>
        <w:t>flip-flopping could damage the president politically</w:t>
      </w:r>
      <w:r w:rsidRPr="00637F47">
        <w:rPr>
          <w:rStyle w:val="StyleUnderline"/>
        </w:rPr>
        <w:t>.</w:t>
      </w:r>
      <w:r w:rsidRPr="00637F47">
        <w:rPr>
          <w:sz w:val="16"/>
        </w:rPr>
        <w:t xml:space="preserve"> “</w:t>
      </w:r>
      <w:r w:rsidRPr="00637F47">
        <w:rPr>
          <w:rStyle w:val="StyleUnderline"/>
        </w:rPr>
        <w:t xml:space="preserve">It shows a </w:t>
      </w:r>
      <w:r w:rsidRPr="005730AF">
        <w:rPr>
          <w:rStyle w:val="Emphasis"/>
        </w:rPr>
        <w:t>complete and total incongruence</w:t>
      </w:r>
      <w:r w:rsidRPr="00637F47">
        <w:rPr>
          <w:rStyle w:val="StyleUnderline"/>
        </w:rPr>
        <w:t xml:space="preserve"> between what President Trump says and what he does</w:t>
      </w:r>
      <w:r w:rsidRPr="00637F47">
        <w:rPr>
          <w:sz w:val="16"/>
        </w:rPr>
        <w:t>,” said Steve Schmidt, a Republican strategist best known for helping to run Arizona Republican Sen. John McCain’s 2008 presidential bid. “</w:t>
      </w:r>
      <w:r w:rsidRPr="00637F47">
        <w:rPr>
          <w:rStyle w:val="StyleUnderline"/>
        </w:rPr>
        <w:t>We were leaving Syria, and now we’re delivering a punitive military attack after the use of chemical weapons</w:t>
      </w:r>
      <w:r w:rsidRPr="00637F47">
        <w:rPr>
          <w:sz w:val="16"/>
        </w:rPr>
        <w:t xml:space="preserve">.” He added that </w:t>
      </w:r>
      <w:r w:rsidRPr="00637F47">
        <w:rPr>
          <w:rStyle w:val="StyleUnderline"/>
        </w:rPr>
        <w:t>his problem is the apparent absence of a guiding strategic vision</w:t>
      </w:r>
      <w:r w:rsidRPr="00637F47">
        <w:rPr>
          <w:sz w:val="16"/>
        </w:rPr>
        <w:t xml:space="preserve">, though, in this instance, like many mainline Republicans, Schmidt agrees with the policy decision to strike: “A military attack is just and appropriate, but, that being said, </w:t>
      </w:r>
      <w:r w:rsidRPr="00637F47">
        <w:rPr>
          <w:rStyle w:val="StyleUnderline"/>
        </w:rPr>
        <w:t>American strategy in the region is confusing, opaque, contradictory and nonexistent.”</w:t>
      </w:r>
    </w:p>
    <w:p w:rsidR="006841C1" w:rsidRDefault="006841C1" w:rsidP="006841C1">
      <w:pPr>
        <w:pStyle w:val="Heading3"/>
      </w:pPr>
      <w:r w:rsidRPr="00637F47">
        <w:t>1AR – Thumper – Syria</w:t>
      </w:r>
    </w:p>
    <w:p w:rsidR="006841C1" w:rsidRDefault="006841C1" w:rsidP="006841C1">
      <w:pPr>
        <w:pStyle w:val="Heading4"/>
      </w:pPr>
      <w:r>
        <w:t>Syria strikes ruin Trump’s base – they’re literally calling him Clinton</w:t>
      </w:r>
    </w:p>
    <w:p w:rsidR="006841C1" w:rsidRPr="00637F47" w:rsidRDefault="006841C1" w:rsidP="006841C1">
      <w:r>
        <w:rPr>
          <w:rStyle w:val="Style13ptBold"/>
        </w:rPr>
        <w:t xml:space="preserve">Greenfield 18 </w:t>
      </w:r>
      <w:r>
        <w:t>[Jeff Greenfield, 4-13-2018, "Trump supporters rip decision to strike Syria," POLITICO, https://www.politico.com/story/2018/04/13/trump-supporters-syria-strikes-523061]</w:t>
      </w:r>
    </w:p>
    <w:p w:rsidR="006841C1" w:rsidRPr="00637F47" w:rsidRDefault="006841C1" w:rsidP="006841C1">
      <w:pPr>
        <w:rPr>
          <w:sz w:val="16"/>
        </w:rPr>
      </w:pPr>
      <w:r w:rsidRPr="00637F47">
        <w:rPr>
          <w:sz w:val="16"/>
        </w:rPr>
        <w:t>Some of President Donald Tr</w:t>
      </w:r>
      <w:r w:rsidRPr="00637F47">
        <w:rPr>
          <w:rStyle w:val="StyleUnderline"/>
        </w:rPr>
        <w:t xml:space="preserve">ump’s staunchest backers tore into his decision to attack </w:t>
      </w:r>
      <w:r w:rsidRPr="000B6847">
        <w:rPr>
          <w:rStyle w:val="StyleUnderline"/>
        </w:rPr>
        <w:t>Syria</w:t>
      </w:r>
      <w:r w:rsidRPr="00637F47">
        <w:rPr>
          <w:sz w:val="16"/>
        </w:rPr>
        <w:t xml:space="preserve"> late Friday night, </w:t>
      </w:r>
      <w:r w:rsidRPr="00637F47">
        <w:rPr>
          <w:rStyle w:val="StyleUnderline"/>
        </w:rPr>
        <w:t xml:space="preserve">arguing it was </w:t>
      </w:r>
      <w:r w:rsidRPr="000B6847">
        <w:rPr>
          <w:rStyle w:val="Emphasis"/>
        </w:rPr>
        <w:t>unnecessary, reactionary and even Clinton-esque</w:t>
      </w:r>
      <w:r w:rsidRPr="00637F47">
        <w:rPr>
          <w:rStyle w:val="StyleUnderline"/>
        </w:rPr>
        <w:t>.</w:t>
      </w:r>
      <w:r>
        <w:rPr>
          <w:rStyle w:val="StyleUnderline"/>
        </w:rPr>
        <w:t xml:space="preserve"> </w:t>
      </w:r>
      <w:r w:rsidRPr="00637F47">
        <w:rPr>
          <w:sz w:val="16"/>
        </w:rPr>
        <w:t xml:space="preserve">In tweet storms and video responses, </w:t>
      </w:r>
      <w:r w:rsidRPr="00637F47">
        <w:rPr>
          <w:rStyle w:val="StyleUnderline"/>
        </w:rPr>
        <w:t>they compared Trump’s decision to attack Syrian targets to actions taken by</w:t>
      </w:r>
      <w:r w:rsidRPr="00637F47">
        <w:rPr>
          <w:sz w:val="16"/>
        </w:rPr>
        <w:t xml:space="preserve"> President George W. Bush or </w:t>
      </w:r>
      <w:r w:rsidRPr="00637F47">
        <w:rPr>
          <w:rStyle w:val="StyleUnderline"/>
        </w:rPr>
        <w:t>a hypothetical</w:t>
      </w:r>
      <w:r w:rsidRPr="00637F47">
        <w:rPr>
          <w:sz w:val="16"/>
        </w:rPr>
        <w:t xml:space="preserve"> President Hillary </w:t>
      </w:r>
      <w:r w:rsidRPr="00637F47">
        <w:rPr>
          <w:rStyle w:val="StyleUnderline"/>
        </w:rPr>
        <w:t>Clinton</w:t>
      </w:r>
      <w:r w:rsidRPr="00637F47">
        <w:rPr>
          <w:sz w:val="16"/>
        </w:rPr>
        <w:t xml:space="preserve">. “We lost. War machine bombs syria. No evidence Assad did it. Sad warmongers hijacking our nation,” tweeted conservative author and radio host Michael Savage. </w:t>
      </w:r>
      <w:r w:rsidRPr="00637F47">
        <w:rPr>
          <w:rStyle w:val="StyleUnderline"/>
        </w:rPr>
        <w:t>Savage</w:t>
      </w:r>
      <w:r w:rsidRPr="00637F47">
        <w:rPr>
          <w:sz w:val="16"/>
        </w:rPr>
        <w:t xml:space="preserve"> also </w:t>
      </w:r>
      <w:r w:rsidRPr="00637F47">
        <w:rPr>
          <w:rStyle w:val="StyleUnderline"/>
        </w:rPr>
        <w:t>posted a video</w:t>
      </w:r>
      <w:r w:rsidRPr="00637F47">
        <w:rPr>
          <w:sz w:val="16"/>
        </w:rPr>
        <w:t xml:space="preserve"> discussing the missile strikes, </w:t>
      </w:r>
      <w:r w:rsidRPr="00637F47">
        <w:rPr>
          <w:rStyle w:val="StyleUnderline"/>
        </w:rPr>
        <w:t>tearing into Trump’s decision.</w:t>
      </w:r>
      <w:r w:rsidRPr="00637F47">
        <w:rPr>
          <w:sz w:val="16"/>
        </w:rPr>
        <w:t xml:space="preserve"> </w:t>
      </w:r>
      <w:r w:rsidRPr="00637F47">
        <w:rPr>
          <w:rStyle w:val="StyleUnderline"/>
        </w:rPr>
        <w:t xml:space="preserve">There was a </w:t>
      </w:r>
      <w:r w:rsidRPr="000B6847">
        <w:rPr>
          <w:rStyle w:val="Emphasis"/>
        </w:rPr>
        <w:t>clear sense of disappointment</w:t>
      </w:r>
      <w:r w:rsidRPr="00637F47">
        <w:rPr>
          <w:rStyle w:val="StyleUnderline"/>
        </w:rPr>
        <w:t xml:space="preserve"> among a certain strand of Trump supporter</w:t>
      </w:r>
      <w:r w:rsidRPr="00637F47">
        <w:rPr>
          <w:sz w:val="16"/>
        </w:rPr>
        <w:t xml:space="preserve"> as the president announced a “precision strike” against the regime of Bashar Assad on Friday in response to a suspected chemical weapons attack last week. </w:t>
      </w:r>
      <w:r w:rsidRPr="00637F47">
        <w:rPr>
          <w:rStyle w:val="StyleUnderline"/>
        </w:rPr>
        <w:t xml:space="preserve">The anguish came from supporters who latched on to Trump’s “America first” promise during the campaign. </w:t>
      </w:r>
      <w:r w:rsidRPr="00637F47">
        <w:rPr>
          <w:sz w:val="16"/>
        </w:rPr>
        <w:t xml:space="preserve">They argued that </w:t>
      </w:r>
      <w:r w:rsidRPr="00637F47">
        <w:rPr>
          <w:rStyle w:val="StyleUnderline"/>
        </w:rPr>
        <w:t>Trump’s decision undermined his promise to disentangle the U.S. from global conflicts, saying it reeked of the same old, same old.</w:t>
      </w:r>
      <w:r>
        <w:rPr>
          <w:rStyle w:val="StyleUnderline"/>
        </w:rPr>
        <w:t xml:space="preserve"> </w:t>
      </w:r>
      <w:r w:rsidRPr="00637F47">
        <w:rPr>
          <w:sz w:val="16"/>
        </w:rPr>
        <w:t>“</w:t>
      </w:r>
      <w:r w:rsidRPr="00637F47">
        <w:rPr>
          <w:rStyle w:val="StyleUnderline"/>
        </w:rPr>
        <w:t>Donald Bush,” tweeted</w:t>
      </w:r>
      <w:r w:rsidRPr="00637F47">
        <w:rPr>
          <w:sz w:val="16"/>
        </w:rPr>
        <w:t xml:space="preserve"> Mike </w:t>
      </w:r>
      <w:r w:rsidRPr="00637F47">
        <w:rPr>
          <w:rStyle w:val="StyleUnderline"/>
        </w:rPr>
        <w:t>Cernovich</w:t>
      </w:r>
      <w:r w:rsidRPr="00637F47">
        <w:rPr>
          <w:sz w:val="16"/>
        </w:rPr>
        <w:t xml:space="preserve">, a conservative author and </w:t>
      </w:r>
      <w:r w:rsidRPr="00637F47">
        <w:rPr>
          <w:rStyle w:val="StyleUnderline"/>
        </w:rPr>
        <w:t>once a staunch supporter of Trump.</w:t>
      </w:r>
      <w:r>
        <w:rPr>
          <w:rStyle w:val="StyleUnderline"/>
        </w:rPr>
        <w:t xml:space="preserve"> </w:t>
      </w:r>
      <w:r w:rsidRPr="00637F47">
        <w:rPr>
          <w:sz w:val="16"/>
        </w:rPr>
        <w:t xml:space="preserve">“Congratulations to the Trump administration for adopting the same failed foreign policy and ignoring of the constitution as the last two administrations,” tweeted Doug Stafford, a strategist for Sen. Rand Paul’s RANDPAC. Conservative author Ann Coulter retweeted a series of people questioning military action in Syria — as well as past tweets from Trump himself. </w:t>
      </w:r>
      <w:r w:rsidRPr="00637F47">
        <w:rPr>
          <w:rStyle w:val="StyleUnderline"/>
        </w:rPr>
        <w:t xml:space="preserve">Before his presidential bid, Trump argued </w:t>
      </w:r>
      <w:r w:rsidRPr="00637F47">
        <w:rPr>
          <w:sz w:val="16"/>
        </w:rPr>
        <w:t>former President Barack</w:t>
      </w:r>
      <w:r w:rsidRPr="00637F47">
        <w:rPr>
          <w:rStyle w:val="StyleUnderline"/>
        </w:rPr>
        <w:t xml:space="preserve"> Obama would be foolish to take any action in Syria.</w:t>
      </w:r>
      <w:r>
        <w:rPr>
          <w:rStyle w:val="StyleUnderline"/>
        </w:rPr>
        <w:t xml:space="preserve"> </w:t>
      </w:r>
      <w:r w:rsidRPr="00637F47">
        <w:rPr>
          <w:sz w:val="16"/>
        </w:rPr>
        <w:t xml:space="preserve">Coulter also quoted a news story about former Virginia Gov. Terry McAuliffe promising he could beat Trump if he ran against him and tweeted, “You might – if you promised no more “stupid wars.”" </w:t>
      </w:r>
      <w:r w:rsidRPr="00637F47">
        <w:rPr>
          <w:rStyle w:val="StyleUnderline"/>
        </w:rPr>
        <w:t>Trump has veered back and forth on U.S. activity in the country</w:t>
      </w:r>
      <w:r w:rsidRPr="00637F47">
        <w:rPr>
          <w:sz w:val="16"/>
        </w:rPr>
        <w:t xml:space="preserve">, insisting recently that he wanted the U.S. out of Syria as soon as possible. The president’s tone changed earlier this week, after reports emerged that Assad’s regime used chemical weapons in an attack over the weekend. He promised a U.S. response. </w:t>
      </w:r>
      <w:r w:rsidRPr="000B6847">
        <w:rPr>
          <w:rStyle w:val="Emphasis"/>
        </w:rPr>
        <w:t>For Trump supporters, the president’s decision to make good on that promise was cause for despair and disappointment</w:t>
      </w:r>
      <w:r w:rsidRPr="00637F47">
        <w:rPr>
          <w:rStyle w:val="StyleUnderline"/>
        </w:rPr>
        <w:t>.</w:t>
      </w:r>
      <w:r>
        <w:rPr>
          <w:rStyle w:val="StyleUnderline"/>
        </w:rPr>
        <w:t xml:space="preserve"> </w:t>
      </w:r>
      <w:r w:rsidRPr="00637F47">
        <w:rPr>
          <w:sz w:val="16"/>
        </w:rPr>
        <w:t xml:space="preserve">“After Trump’s first year we have: 1.3 trillion omnibus, no wall, war in Syria. </w:t>
      </w:r>
      <w:r w:rsidRPr="00637F47">
        <w:rPr>
          <w:rStyle w:val="StyleUnderline"/>
        </w:rPr>
        <w:t>Is Clinton secretly President?”</w:t>
      </w:r>
      <w:r w:rsidRPr="00637F47">
        <w:rPr>
          <w:sz w:val="16"/>
        </w:rPr>
        <w:t xml:space="preserve"> wrote Lucian B. Wintrich, the D.C. bureau chief and White House correspondent for Gateway Pundit.</w:t>
      </w:r>
    </w:p>
    <w:p w:rsidR="006841C1" w:rsidRPr="006841C1" w:rsidRDefault="006841C1" w:rsidP="006841C1"/>
    <w:p w:rsidR="00DD7A43" w:rsidRDefault="00DD7A43" w:rsidP="00DD7A43">
      <w:pPr>
        <w:pStyle w:val="Heading3"/>
      </w:pPr>
      <w:r>
        <w:t>2AC – Uniqueness Overwhelms</w:t>
      </w:r>
    </w:p>
    <w:p w:rsidR="00DD7A43" w:rsidRDefault="00DD7A43" w:rsidP="00DD7A43">
      <w:pPr>
        <w:pStyle w:val="Heading4"/>
      </w:pPr>
      <w:r>
        <w:t>the base is blindly allegiant to trump – recent elections prove</w:t>
      </w:r>
    </w:p>
    <w:p w:rsidR="00DD7A43" w:rsidRDefault="00DD7A43" w:rsidP="00DD7A43">
      <w:r w:rsidRPr="005E3C69">
        <w:rPr>
          <w:rStyle w:val="Style13ptBold"/>
        </w:rPr>
        <w:t>Green 6/15/18</w:t>
      </w:r>
      <w:r>
        <w:t xml:space="preserve"> (</w:t>
      </w:r>
      <w:r w:rsidRPr="00E6620B">
        <w:t>LLOYD GREEN</w:t>
      </w:r>
      <w:r>
        <w:t xml:space="preserve">, </w:t>
      </w:r>
      <w:r w:rsidRPr="00E6620B">
        <w:t xml:space="preserve">Lloyd Green was the opposition research counsel to the George H.W. Bush campaign in 1988 and later served in the U.S. Department of Justice. He is now the managing member of research </w:t>
      </w:r>
      <w:r>
        <w:t>and analytics firm Ospreylytics, “</w:t>
      </w:r>
      <w:r w:rsidRPr="00E6620B">
        <w:t>Loyalty to Donald Trump is new normal for the Republican Party</w:t>
      </w:r>
      <w:r>
        <w:t xml:space="preserve">”, </w:t>
      </w:r>
      <w:hyperlink r:id="rId57" w:history="1">
        <w:r w:rsidRPr="008200DF">
          <w:rPr>
            <w:rStyle w:val="Hyperlink"/>
          </w:rPr>
          <w:t>http://thehill.com/opinion/campaign/392471-loyalty-to-donald-trump-is-new-normal-for-the-republican-party</w:t>
        </w:r>
      </w:hyperlink>
      <w:r>
        <w:t xml:space="preserve">) </w:t>
      </w:r>
    </w:p>
    <w:p w:rsidR="00DD7A43" w:rsidRDefault="00DD7A43" w:rsidP="00DD7A43">
      <w:r>
        <w:rPr>
          <w:rStyle w:val="StyleUnderline"/>
        </w:rPr>
        <w:t>Loyalty</w:t>
      </w:r>
      <w:r w:rsidRPr="00A341DC">
        <w:rPr>
          <w:rStyle w:val="StyleUnderline"/>
        </w:rPr>
        <w:t xml:space="preserve"> to Donald Trump is the new Republican normal</w:t>
      </w:r>
      <w:r>
        <w:t xml:space="preserve">. </w:t>
      </w:r>
      <w:r w:rsidRPr="00A341DC">
        <w:rPr>
          <w:rStyle w:val="StyleUnderline"/>
        </w:rPr>
        <w:t>Those who cross the boss should be prepared for his wrath and rejection of his backers.</w:t>
      </w:r>
      <w:r>
        <w:t xml:space="preserve"> The recent results in Alabama and South Carolina tell the story. In Alabama, Congresswoman Martha Roby was forced into a runoff after she failed to garner a majority of the Republican primary vote. </w:t>
      </w:r>
      <w:r w:rsidRPr="00A341DC">
        <w:rPr>
          <w:rStyle w:val="StyleUnderline"/>
        </w:rPr>
        <w:t>Back during the 2016 campaign, Roby called on candidate Trump to exit the presidential race after the Access Hollywood tapes hit the airwaves. The fact that Roby was a four-term incumbent was not enough to get her past the 50 percent threshold on primary night. In</w:t>
      </w:r>
      <w:r>
        <w:t xml:space="preserve"> South Carolina, Republicans sent Congressman Mark Sanford packing on Tuesday, just hours after Trump tweeted his disapproval of the state’s one-time governor. </w:t>
      </w:r>
      <w:r w:rsidRPr="00A341DC">
        <w:rPr>
          <w:rStyle w:val="StyleUnderline"/>
        </w:rPr>
        <w:t>The president’s primary day endorsement of state representative Katie Arrington, Sanford’s opponent, likely sealed Sanford’s fate. Sanford was a fiscal conservative, a fan of free markets, and pro-life. But the one thing Sanford wasn’t, which is blindly loyal to the president, mattered most to Trump and his voters</w:t>
      </w:r>
      <w:r>
        <w:t xml:space="preserve">. Trump’s stock within the Republican Party has soared. Back in 2016, it took Trump until April 19 and the New York primary to win an election with an actual majority. </w:t>
      </w:r>
      <w:r w:rsidRPr="00A341DC">
        <w:rPr>
          <w:rStyle w:val="StyleUnderline"/>
        </w:rPr>
        <w:t>The uncertainty that characterized the presidential nominating contests has since disappeared</w:t>
      </w:r>
      <w:r>
        <w:t xml:space="preserve">. At the 500-day mark of his presidency, </w:t>
      </w:r>
      <w:r w:rsidRPr="00A341DC">
        <w:rPr>
          <w:rStyle w:val="StyleUnderline"/>
        </w:rPr>
        <w:t xml:space="preserve">Trump rates as the second most popular president within his own party, holding an 87 percent approval rating. </w:t>
      </w:r>
      <w:r>
        <w:t xml:space="preserve">Only George W. Bush, who walked amidst the World Trade Center’s ruins, surpasses Trump with a 96 percent approval rating. Not John F. Kennedy, not Barack Obama, and not even Ronald Reagan scored that well with their respective party faithful. Trump’s numbers and sway should be chalked up to the bond that he has forged with his supporters, and his ability to both stoke and channel their sentiments. His core is personally invested in him in way that appears almost unparalleled. “The Great Revolt,” a book about the 2016 election authored by Salena Zito and Brad Todd, sheds light on Trump and his base. </w:t>
      </w:r>
      <w:r w:rsidRPr="00A341DC">
        <w:rPr>
          <w:rStyle w:val="StyleUnderline"/>
        </w:rPr>
        <w:t>An Iowa voter is quoted as saying that the “only person that is able to turn me against Trump is Trump.” In northeast Ohio, another voter explains, “To ask me what would extricate me from Trump would be like asking me to remove me from myself, from my family, and from my community</w:t>
      </w:r>
      <w:r>
        <w:t xml:space="preserve">.” Not surprisingly, Trump’s standing within the Republican Party has upended politics as usual, a fact acknowledged by Alabama Congressman Mo Brooks. Confronted by Trump’s take that the media was our enemy, Brooks avoided challenging the president, saying, “I’m not one to challenge President Trump in the hyperbole that he uses to achieve the goals he’s trying to achieve for our country. It might be different from my style. But obviously his style works.” To be sure, Brooks never uttered freedom of the press or the First Amendment. </w:t>
      </w:r>
      <w:r w:rsidRPr="00A341DC">
        <w:rPr>
          <w:rStyle w:val="StyleUnderline"/>
        </w:rPr>
        <w:t>Instead, those within the Republican Party who confront the president are themselves usually on their way out</w:t>
      </w:r>
      <w:r>
        <w:t xml:space="preserve">. Senators Bob Corker and Jeff Flake are heading to the exits. </w:t>
      </w:r>
      <w:r w:rsidRPr="00A341DC">
        <w:rPr>
          <w:rStyle w:val="StyleUnderline"/>
        </w:rPr>
        <w:t>When Corker warned that the GOP was becoming “</w:t>
      </w:r>
      <w:r w:rsidRPr="00A341DC">
        <w:rPr>
          <w:rStyle w:val="Emphasis"/>
        </w:rPr>
        <w:t>cult like</w:t>
      </w:r>
      <w:r w:rsidRPr="00A341DC">
        <w:rPr>
          <w:rStyle w:val="StyleUnderline"/>
        </w:rPr>
        <w:t>” in its support of Trump, he was speaking accurately</w:t>
      </w:r>
      <w:r>
        <w:t xml:space="preserve">, but being irrelevant. Still, during the 2018 races, Republicans have shown greater respect to Trump the man than deference to his words. In Alabama, Trump initially backed incumbent Luther Strange over alleged pedophile Roy Moore, with Moore winning the nomination, and then losing in the special election. In Staten Island’s upcoming Republican congressional primary, </w:t>
      </w:r>
      <w:r w:rsidRPr="00A341DC">
        <w:rPr>
          <w:rStyle w:val="StyleUnderline"/>
        </w:rPr>
        <w:t>Trump is supporting incumbent Dan Donovan over Michael Grimm out of fear of Staten Island emerging as Alabama 2.0, and the Democrats flipping a seat come November</w:t>
      </w:r>
      <w:r>
        <w:t xml:space="preserve">. </w:t>
      </w:r>
      <w:r w:rsidRPr="00A341DC">
        <w:rPr>
          <w:rStyle w:val="StyleUnderline"/>
        </w:rPr>
        <w:t xml:space="preserve">For the record, Grimm is a convicted felon, a former congressman and FBI agent. According to the latest polls, Grimm leads by double digits. Like their president, Republicans are feeling belligerent, and have even less reason to hide it. </w:t>
      </w:r>
      <w:r>
        <w:t>Can anyone say, “Let’s stick it to the man”?</w:t>
      </w:r>
    </w:p>
    <w:p w:rsidR="00DD7A43" w:rsidRPr="005E7076" w:rsidRDefault="00DD7A43" w:rsidP="00DD7A43"/>
    <w:p w:rsidR="00DD7A43" w:rsidRPr="00A53BA7" w:rsidRDefault="00DD7A43" w:rsidP="00DD7A43">
      <w:pPr>
        <w:pStyle w:val="Heading4"/>
        <w:rPr>
          <w:i/>
        </w:rPr>
      </w:pPr>
      <w:r w:rsidRPr="00A53BA7">
        <w:t xml:space="preserve">The base is </w:t>
      </w:r>
      <w:r w:rsidRPr="00A53BA7">
        <w:rPr>
          <w:u w:val="single"/>
        </w:rPr>
        <w:t>immune</w:t>
      </w:r>
      <w:r w:rsidRPr="00A53BA7">
        <w:t>– polls prove</w:t>
      </w:r>
    </w:p>
    <w:p w:rsidR="00DD7A43" w:rsidRPr="00A53BA7" w:rsidRDefault="00DD7A43" w:rsidP="00DD7A43">
      <w:r w:rsidRPr="00A53BA7">
        <w:t xml:space="preserve">STEPHEN </w:t>
      </w:r>
      <w:r w:rsidRPr="00A53BA7">
        <w:rPr>
          <w:b/>
        </w:rPr>
        <w:t>COLLINSON 9/15</w:t>
      </w:r>
      <w:r w:rsidRPr="00A53BA7">
        <w:t xml:space="preserve">/17 </w:t>
      </w:r>
      <w:r w:rsidRPr="00A53BA7">
        <w:rPr>
          <w:sz w:val="18"/>
        </w:rPr>
        <w:t>--- Senior Reporter at CNNPolitics.com Washington D.C. Metro AreaMedia Production CNN AFP, Swiss Satellite Radio (SRG SSR), DC Thomson University of Aberdeen (“Trump holds his base close despite meetings with Democrats”, Stephen Collinson, September 15, 2017, CNN News, http://www.cnn.com/2017/09/15/politics/donald-trump-base-support/index.html)</w:t>
      </w:r>
    </w:p>
    <w:p w:rsidR="00DD7A43" w:rsidRPr="00A53BA7" w:rsidRDefault="00DD7A43" w:rsidP="00DD7A43">
      <w:pPr>
        <w:rPr>
          <w:rStyle w:val="Emphasis"/>
        </w:rPr>
      </w:pPr>
      <w:r w:rsidRPr="00A53BA7">
        <w:rPr>
          <w:sz w:val="14"/>
        </w:rPr>
        <w:t xml:space="preserve">Washington (CNN)President Donald </w:t>
      </w:r>
      <w:r w:rsidRPr="00A53BA7">
        <w:rPr>
          <w:rStyle w:val="StyleUnderline"/>
        </w:rPr>
        <w:t>Trump</w:t>
      </w:r>
      <w:r w:rsidRPr="00A53BA7">
        <w:rPr>
          <w:sz w:val="14"/>
        </w:rPr>
        <w:t xml:space="preserve">, with a volley of Friday morning tweets, </w:t>
      </w:r>
      <w:r w:rsidRPr="00A53BA7">
        <w:rPr>
          <w:rStyle w:val="StyleUnderline"/>
        </w:rPr>
        <w:t>showed why claims that he could lose his impregnable political following over a proposed immigration deal</w:t>
      </w:r>
      <w:r w:rsidRPr="00A53BA7">
        <w:rPr>
          <w:sz w:val="14"/>
        </w:rPr>
        <w:t xml:space="preserve"> with Democrats </w:t>
      </w:r>
      <w:r w:rsidRPr="00A53BA7">
        <w:rPr>
          <w:rStyle w:val="Emphasis"/>
        </w:rPr>
        <w:t>are probably off base. Trump seized on a new terror attack</w:t>
      </w:r>
      <w:r w:rsidRPr="00A53BA7">
        <w:rPr>
          <w:rStyle w:val="StyleUnderline"/>
        </w:rPr>
        <w:t xml:space="preserve"> in London to fire off criticisms of "loser" terrorists</w:t>
      </w:r>
      <w:r w:rsidRPr="00A53BA7">
        <w:rPr>
          <w:sz w:val="14"/>
        </w:rPr>
        <w:t xml:space="preserve">, earning a rebuke from UK police. While it is still unclear whether the attack was by Islamic extremists, he jumped on it anyway to tout his controversial travel ban on citizens of selected Muslim majority nations. </w:t>
      </w:r>
      <w:r w:rsidRPr="00A53BA7">
        <w:rPr>
          <w:rStyle w:val="Emphasis"/>
        </w:rPr>
        <w:t>The President also hit ESPN</w:t>
      </w:r>
      <w:r w:rsidRPr="00A53BA7">
        <w:rPr>
          <w:sz w:val="14"/>
        </w:rPr>
        <w:t xml:space="preserve">, </w:t>
      </w:r>
      <w:r w:rsidRPr="00A53BA7">
        <w:rPr>
          <w:rStyle w:val="StyleUnderline"/>
        </w:rPr>
        <w:t>which has refused to sack an anchor after she called the President a white extremist on Twitter</w:t>
      </w:r>
      <w:r w:rsidRPr="00A53BA7">
        <w:rPr>
          <w:sz w:val="14"/>
        </w:rPr>
        <w:t xml:space="preserve">. </w:t>
      </w:r>
      <w:r w:rsidRPr="00A53BA7">
        <w:rPr>
          <w:rStyle w:val="StyleUnderline"/>
        </w:rPr>
        <w:t>And he rushed to assure his supporters that "</w:t>
      </w:r>
      <w:r w:rsidRPr="00A53BA7">
        <w:rPr>
          <w:rStyle w:val="Emphasis"/>
        </w:rPr>
        <w:t>chain migration" will not be part of any deal</w:t>
      </w:r>
      <w:r w:rsidRPr="00A53BA7">
        <w:rPr>
          <w:sz w:val="14"/>
        </w:rPr>
        <w:t xml:space="preserve"> that could shield 800,000 young undocumented immigrations from deportation. </w:t>
      </w:r>
      <w:r w:rsidRPr="00A53BA7">
        <w:rPr>
          <w:rStyle w:val="StyleUnderline"/>
        </w:rPr>
        <w:t>Within the space of a few hours</w:t>
      </w:r>
      <w:r w:rsidRPr="00A53BA7">
        <w:rPr>
          <w:sz w:val="14"/>
        </w:rPr>
        <w:t xml:space="preserve">, </w:t>
      </w:r>
      <w:r w:rsidRPr="00793085">
        <w:rPr>
          <w:rStyle w:val="Emphasis"/>
          <w:highlight w:val="cyan"/>
        </w:rPr>
        <w:t>Trump</w:t>
      </w:r>
      <w:r w:rsidRPr="00A53BA7">
        <w:rPr>
          <w:rStyle w:val="Emphasis"/>
        </w:rPr>
        <w:t xml:space="preserve"> hit the sweetest spots of the 2016 campaign</w:t>
      </w:r>
      <w:r w:rsidRPr="00A53BA7">
        <w:rPr>
          <w:sz w:val="14"/>
        </w:rPr>
        <w:t xml:space="preserve"> </w:t>
      </w:r>
      <w:r w:rsidRPr="00A53BA7">
        <w:rPr>
          <w:rStyle w:val="StyleUnderline"/>
        </w:rPr>
        <w:t>that overturned every rule of modern politics</w:t>
      </w:r>
      <w:r w:rsidRPr="00A53BA7">
        <w:rPr>
          <w:sz w:val="14"/>
        </w:rPr>
        <w:t xml:space="preserve"> -- </w:t>
      </w:r>
      <w:r w:rsidRPr="00A53BA7">
        <w:rPr>
          <w:rStyle w:val="StyleUnderline"/>
        </w:rPr>
        <w:t xml:space="preserve">on immigration, Islamic terrorism and a disdain for political correctness. </w:t>
      </w:r>
      <w:r w:rsidRPr="00A53BA7">
        <w:rPr>
          <w:sz w:val="14"/>
        </w:rPr>
        <w:t xml:space="preserve">"Another attack in London by a loser terrorist. These are sick and demented people who were in the sights of Scotland Yard. Must be proactive!" Trump wrote in one of the tweets -- in which he was either shooting from the hip with little information or may have been divulging secret intelligence about the identity of the attack that British officials have yet to share. It could be that the </w:t>
      </w:r>
      <w:r w:rsidRPr="00A53BA7">
        <w:rPr>
          <w:rStyle w:val="StyleUnderline"/>
        </w:rPr>
        <w:t>President</w:t>
      </w:r>
      <w:r w:rsidRPr="00A53BA7">
        <w:rPr>
          <w:sz w:val="14"/>
        </w:rPr>
        <w:t xml:space="preserve"> </w:t>
      </w:r>
      <w:r w:rsidRPr="00A53BA7">
        <w:rPr>
          <w:rStyle w:val="StyleUnderline"/>
        </w:rPr>
        <w:t>felt the need to show his flamboyant</w:t>
      </w:r>
      <w:r w:rsidRPr="00A53BA7">
        <w:rPr>
          <w:sz w:val="14"/>
        </w:rPr>
        <w:t xml:space="preserve">, </w:t>
      </w:r>
      <w:r w:rsidRPr="00A53BA7">
        <w:rPr>
          <w:rStyle w:val="StyleUnderline"/>
        </w:rPr>
        <w:t>controversial approach to politics again after triggering an explosion from celebrity</w:t>
      </w:r>
      <w:r w:rsidRPr="00A53BA7">
        <w:rPr>
          <w:sz w:val="14"/>
        </w:rPr>
        <w:t xml:space="preserve"> </w:t>
      </w:r>
      <w:r w:rsidRPr="00A53BA7">
        <w:rPr>
          <w:rStyle w:val="StyleUnderline"/>
        </w:rPr>
        <w:t>conservative commentators by huddling with Democrats in a bid to replace</w:t>
      </w:r>
      <w:r w:rsidRPr="00A53BA7">
        <w:rPr>
          <w:sz w:val="14"/>
        </w:rPr>
        <w:t xml:space="preserve"> the the </w:t>
      </w:r>
      <w:r w:rsidRPr="00A53BA7">
        <w:rPr>
          <w:rStyle w:val="StyleUnderline"/>
        </w:rPr>
        <w:t>Deferred Action for Childhood Arrivals program</w:t>
      </w:r>
      <w:r w:rsidRPr="00A53BA7">
        <w:rPr>
          <w:sz w:val="14"/>
        </w:rPr>
        <w:t xml:space="preserve"> that he canceled earlier this month -- in a manner that suggests he is about to dump a campaign promise to kick out so-called Dreamers. But </w:t>
      </w:r>
      <w:r w:rsidRPr="00A53BA7">
        <w:rPr>
          <w:rStyle w:val="Emphasis"/>
        </w:rPr>
        <w:t xml:space="preserve">his </w:t>
      </w:r>
      <w:r w:rsidRPr="00793085">
        <w:rPr>
          <w:rStyle w:val="Emphasis"/>
          <w:highlight w:val="cyan"/>
        </w:rPr>
        <w:t>Twitter blasts</w:t>
      </w:r>
      <w:r w:rsidRPr="00A53BA7">
        <w:rPr>
          <w:sz w:val="14"/>
        </w:rPr>
        <w:t xml:space="preserve">, </w:t>
      </w:r>
      <w:r w:rsidRPr="00A53BA7">
        <w:rPr>
          <w:rStyle w:val="StyleUnderline"/>
        </w:rPr>
        <w:t xml:space="preserve">and a string of encounters </w:t>
      </w:r>
      <w:r w:rsidRPr="00A53BA7">
        <w:rPr>
          <w:sz w:val="14"/>
        </w:rPr>
        <w:t xml:space="preserve">with reporters Thursday, </w:t>
      </w:r>
      <w:r w:rsidRPr="00A53BA7">
        <w:rPr>
          <w:rStyle w:val="StyleUnderline"/>
        </w:rPr>
        <w:t xml:space="preserve">in which </w:t>
      </w:r>
      <w:r w:rsidRPr="00A53BA7">
        <w:rPr>
          <w:rStyle w:val="Emphasis"/>
        </w:rPr>
        <w:t>he revived the controversy over his response to neo-Nazi violence</w:t>
      </w:r>
      <w:r w:rsidRPr="00A53BA7">
        <w:rPr>
          <w:sz w:val="14"/>
        </w:rPr>
        <w:t xml:space="preserve"> in Charlottesville, </w:t>
      </w:r>
      <w:r w:rsidRPr="00793085">
        <w:rPr>
          <w:rStyle w:val="StyleUnderline"/>
          <w:highlight w:val="cyan"/>
        </w:rPr>
        <w:t>were</w:t>
      </w:r>
      <w:r w:rsidRPr="00A53BA7">
        <w:rPr>
          <w:rStyle w:val="StyleUnderline"/>
        </w:rPr>
        <w:t xml:space="preserve"> also </w:t>
      </w:r>
      <w:r w:rsidRPr="00793085">
        <w:rPr>
          <w:rStyle w:val="StyleUnderline"/>
          <w:highlight w:val="cyan"/>
        </w:rPr>
        <w:t>a reminder of</w:t>
      </w:r>
      <w:r w:rsidRPr="00A53BA7">
        <w:rPr>
          <w:rStyle w:val="StyleUnderline"/>
        </w:rPr>
        <w:t xml:space="preserve"> the</w:t>
      </w:r>
      <w:r w:rsidRPr="00A53BA7">
        <w:rPr>
          <w:sz w:val="14"/>
        </w:rPr>
        <w:t xml:space="preserve"> gargantuan, </w:t>
      </w:r>
      <w:r w:rsidRPr="00793085">
        <w:rPr>
          <w:rStyle w:val="Emphasis"/>
          <w:highlight w:val="cyan"/>
        </w:rPr>
        <w:t>ungovernable political persona</w:t>
      </w:r>
      <w:r w:rsidRPr="00793085">
        <w:rPr>
          <w:sz w:val="14"/>
          <w:highlight w:val="cyan"/>
        </w:rPr>
        <w:t xml:space="preserve"> </w:t>
      </w:r>
      <w:r w:rsidRPr="00A53BA7">
        <w:rPr>
          <w:rStyle w:val="StyleUnderline"/>
        </w:rPr>
        <w:t xml:space="preserve">that made </w:t>
      </w:r>
      <w:r w:rsidRPr="00A53BA7">
        <w:rPr>
          <w:rStyle w:val="Emphasis"/>
        </w:rPr>
        <w:t xml:space="preserve">Trump </w:t>
      </w:r>
      <w:r w:rsidRPr="00793085">
        <w:rPr>
          <w:rStyle w:val="Emphasis"/>
          <w:highlight w:val="cyan"/>
        </w:rPr>
        <w:t>so beloved of his base</w:t>
      </w:r>
      <w:r w:rsidRPr="00A53BA7">
        <w:rPr>
          <w:rStyle w:val="StyleUnderline"/>
        </w:rPr>
        <w:t xml:space="preserve"> in the first place. </w:t>
      </w:r>
      <w:r w:rsidRPr="00A53BA7">
        <w:rPr>
          <w:sz w:val="14"/>
        </w:rPr>
        <w:t xml:space="preserve">His performance suggests that </w:t>
      </w:r>
      <w:r w:rsidRPr="00793085">
        <w:rPr>
          <w:rStyle w:val="Emphasis"/>
          <w:highlight w:val="cyan"/>
        </w:rPr>
        <w:t>while he might outrage anyone</w:t>
      </w:r>
      <w:r w:rsidRPr="00A53BA7">
        <w:rPr>
          <w:rStyle w:val="StyleUnderline"/>
        </w:rPr>
        <w:t xml:space="preserve"> on the receiving end of his rhetoric</w:t>
      </w:r>
      <w:r w:rsidRPr="00A53BA7">
        <w:rPr>
          <w:sz w:val="14"/>
        </w:rPr>
        <w:t xml:space="preserve">, -- the UK police, the media in Washington and much of the political world -- </w:t>
      </w:r>
      <w:r w:rsidRPr="00A53BA7">
        <w:rPr>
          <w:rStyle w:val="StyleUnderline"/>
        </w:rPr>
        <w:t>the President understands better than anyone the visceral connection he has forged</w:t>
      </w:r>
      <w:r w:rsidRPr="00A53BA7">
        <w:rPr>
          <w:sz w:val="14"/>
        </w:rPr>
        <w:t xml:space="preserve"> </w:t>
      </w:r>
      <w:r w:rsidRPr="00A53BA7">
        <w:rPr>
          <w:rStyle w:val="Emphasis"/>
        </w:rPr>
        <w:t>with his unique band of supporters</w:t>
      </w:r>
      <w:r w:rsidRPr="00A53BA7">
        <w:rPr>
          <w:sz w:val="14"/>
        </w:rPr>
        <w:t xml:space="preserve"> and the fact that it is his personality and antics that attract them as much as ideology. Room to maneuver There are many reasons to believe that </w:t>
      </w:r>
      <w:r w:rsidRPr="00A53BA7">
        <w:rPr>
          <w:rStyle w:val="StyleUnderline"/>
        </w:rPr>
        <w:t>despite initial wave of outrage about his dinner conversation with top Democrats Chuck Schumer and Nancy Pelosi</w:t>
      </w:r>
      <w:r w:rsidRPr="00A53BA7">
        <w:rPr>
          <w:sz w:val="14"/>
        </w:rPr>
        <w:t xml:space="preserve"> on Wednesday, </w:t>
      </w:r>
      <w:r w:rsidRPr="00793085">
        <w:rPr>
          <w:rStyle w:val="Emphasis"/>
          <w:highlight w:val="cyan"/>
        </w:rPr>
        <w:t>Trump will not</w:t>
      </w:r>
      <w:r w:rsidRPr="00A53BA7">
        <w:rPr>
          <w:rStyle w:val="Emphasis"/>
        </w:rPr>
        <w:t xml:space="preserve"> inevitably </w:t>
      </w:r>
      <w:r w:rsidRPr="00793085">
        <w:rPr>
          <w:rStyle w:val="Emphasis"/>
          <w:highlight w:val="cyan"/>
        </w:rPr>
        <w:t>pay a heavy political price even if he</w:t>
      </w:r>
      <w:r w:rsidRPr="00A53BA7">
        <w:rPr>
          <w:rStyle w:val="Emphasis"/>
        </w:rPr>
        <w:t xml:space="preserve"> goes ahead and </w:t>
      </w:r>
      <w:r w:rsidRPr="00793085">
        <w:rPr>
          <w:rStyle w:val="Emphasis"/>
          <w:highlight w:val="cyan"/>
        </w:rPr>
        <w:t>allows</w:t>
      </w:r>
      <w:r w:rsidRPr="00A53BA7">
        <w:rPr>
          <w:rStyle w:val="Emphasis"/>
        </w:rPr>
        <w:t xml:space="preserve"> young </w:t>
      </w:r>
      <w:r w:rsidRPr="00793085">
        <w:rPr>
          <w:rStyle w:val="Emphasis"/>
          <w:highlight w:val="cyan"/>
        </w:rPr>
        <w:t>undocumented migrants</w:t>
      </w:r>
      <w:r w:rsidRPr="00A53BA7">
        <w:rPr>
          <w:rStyle w:val="Emphasis"/>
        </w:rPr>
        <w:t xml:space="preserve"> to stay</w:t>
      </w:r>
      <w:r w:rsidRPr="00A53BA7">
        <w:rPr>
          <w:sz w:val="14"/>
        </w:rPr>
        <w:t xml:space="preserve">. First, the rush by both the White House and Democrats to clarify the terms of what is being discussed have tempered initial interpretations that he was about to preside over a monumental climbdown. But at the same time, </w:t>
      </w:r>
      <w:r w:rsidRPr="00793085">
        <w:rPr>
          <w:rStyle w:val="Emphasis"/>
          <w:highlight w:val="cyan"/>
        </w:rPr>
        <w:t>Trump's room to maneuver with his base may</w:t>
      </w:r>
      <w:r w:rsidRPr="00A53BA7">
        <w:rPr>
          <w:rStyle w:val="Emphasis"/>
        </w:rPr>
        <w:t xml:space="preserve"> also </w:t>
      </w:r>
      <w:r w:rsidRPr="00793085">
        <w:rPr>
          <w:rStyle w:val="Emphasis"/>
          <w:highlight w:val="cyan"/>
        </w:rPr>
        <w:t xml:space="preserve">be wider than some </w:t>
      </w:r>
      <w:r w:rsidRPr="00A53BA7">
        <w:rPr>
          <w:rStyle w:val="Emphasis"/>
        </w:rPr>
        <w:t xml:space="preserve">pundits </w:t>
      </w:r>
      <w:r w:rsidRPr="00793085">
        <w:rPr>
          <w:rStyle w:val="Emphasis"/>
          <w:highlight w:val="cyan"/>
        </w:rPr>
        <w:t>assume</w:t>
      </w:r>
      <w:r w:rsidRPr="00A53BA7">
        <w:rPr>
          <w:sz w:val="14"/>
        </w:rPr>
        <w:t xml:space="preserve">. Firstly, </w:t>
      </w:r>
      <w:r w:rsidRPr="00A53BA7">
        <w:rPr>
          <w:rStyle w:val="StyleUnderline"/>
        </w:rPr>
        <w:t>given Trump's vehement pronouncements on immigration</w:t>
      </w:r>
      <w:r w:rsidRPr="00A53BA7">
        <w:rPr>
          <w:sz w:val="14"/>
        </w:rPr>
        <w:t xml:space="preserve"> ever since he sprung onto the political stage, </w:t>
      </w:r>
      <w:r w:rsidRPr="00A53BA7">
        <w:rPr>
          <w:rStyle w:val="Emphasis"/>
        </w:rPr>
        <w:t>he has the kind of credibility with arch conservatives</w:t>
      </w:r>
      <w:r w:rsidRPr="00A53BA7">
        <w:rPr>
          <w:sz w:val="14"/>
        </w:rPr>
        <w:t xml:space="preserve"> that more moderate Republicans -- like Sen. Marco Rubio for instance -- have lacked and that could be deployed in a kind of "Nixon goes to China" moment to compromise with Democrats. </w:t>
      </w:r>
      <w:r w:rsidRPr="00A53BA7">
        <w:rPr>
          <w:rStyle w:val="StyleUnderline"/>
        </w:rPr>
        <w:t xml:space="preserve">Those </w:t>
      </w:r>
      <w:r w:rsidRPr="00A53BA7">
        <w:rPr>
          <w:sz w:val="14"/>
        </w:rPr>
        <w:t xml:space="preserve">covered by DACA, who in many cases know no other home than the United States, are also in many cases the most sympathetic undocumented migrants to public opinion. The DACA debate isn't the only immigration fight in Congress </w:t>
      </w:r>
      <w:r w:rsidRPr="00A53BA7">
        <w:rPr>
          <w:rStyle w:val="Emphasis"/>
        </w:rPr>
        <w:t>Trump has frequently slammed other classes of undocumented migrants</w:t>
      </w:r>
      <w:r w:rsidRPr="00A53BA7">
        <w:rPr>
          <w:sz w:val="14"/>
        </w:rPr>
        <w:t xml:space="preserve"> -- including some in MS-13 gangs as "animals" and notoriously accused Mexico of sending criminals and rapists to the US in his campaign announcement speech. But he has made a special case for those affected by his decision to cancel DACA. "Does anybody really want to throw out good, educated and accomplished young people who have jobs, some serving in the military? Really!.....,"Trump tweeted. Political capital </w:t>
      </w:r>
      <w:r w:rsidRPr="00A53BA7">
        <w:rPr>
          <w:rStyle w:val="StyleUnderline"/>
        </w:rPr>
        <w:t xml:space="preserve">The </w:t>
      </w:r>
      <w:r w:rsidRPr="00793085">
        <w:rPr>
          <w:rStyle w:val="StyleUnderline"/>
          <w:highlight w:val="cyan"/>
        </w:rPr>
        <w:t>President</w:t>
      </w:r>
      <w:r w:rsidRPr="00A53BA7">
        <w:rPr>
          <w:rStyle w:val="StyleUnderline"/>
        </w:rPr>
        <w:t xml:space="preserve"> has also </w:t>
      </w:r>
      <w:r w:rsidRPr="00793085">
        <w:rPr>
          <w:rStyle w:val="Emphasis"/>
          <w:highlight w:val="cyan"/>
        </w:rPr>
        <w:t>created significant political capital</w:t>
      </w:r>
      <w:r w:rsidRPr="00A53BA7">
        <w:rPr>
          <w:rStyle w:val="StyleUnderline"/>
        </w:rPr>
        <w:t xml:space="preserve"> for himself</w:t>
      </w:r>
      <w:r w:rsidRPr="00A53BA7">
        <w:rPr>
          <w:sz w:val="14"/>
        </w:rPr>
        <w:t xml:space="preserve"> </w:t>
      </w:r>
      <w:r w:rsidRPr="00793085">
        <w:rPr>
          <w:rStyle w:val="StyleUnderline"/>
          <w:highlight w:val="cyan"/>
        </w:rPr>
        <w:t>among</w:t>
      </w:r>
      <w:r w:rsidRPr="00A53BA7">
        <w:rPr>
          <w:rStyle w:val="StyleUnderline"/>
        </w:rPr>
        <w:t xml:space="preserve"> his </w:t>
      </w:r>
      <w:r w:rsidRPr="00793085">
        <w:rPr>
          <w:rStyle w:val="Emphasis"/>
          <w:highlight w:val="cyan"/>
        </w:rPr>
        <w:t>core supporters</w:t>
      </w:r>
      <w:r w:rsidRPr="00A53BA7">
        <w:rPr>
          <w:rStyle w:val="StyleUnderline"/>
        </w:rPr>
        <w:t xml:space="preserve"> in his eight months in power</w:t>
      </w:r>
      <w:r w:rsidRPr="00A53BA7">
        <w:rPr>
          <w:sz w:val="14"/>
        </w:rPr>
        <w:t xml:space="preserve">. By pardoning former Arizona Sheriff Joe Arpaio, convicted of contempt in a racial profiling case, signing an executive order to cut funds for sanctuary cities and introducing a travel ban on certain Muslim countries, Trump has made it unlikely that any significant political challenger can get to the right of him on immigration. Arpaio, a hero to many voters for whom immigration is a driving issue, offered the President some political cover on the DACA issue Thursday, showing the political value of a pardon that alienated many more moderate voters. "Whatever final policy he supports, I'll also support. He's very intelligent. He cuts deals," Arpaio said, according to The Los Angeles Times. Conservative callers to Rush Limbaugh's radio show on Thursday, meanwhile, appeared to be reacting with less outrage to Trump's meeting with Schumer and Pelosi than some conservative opinion leaders. </w:t>
      </w:r>
      <w:r w:rsidRPr="00793085">
        <w:rPr>
          <w:rStyle w:val="Emphasis"/>
          <w:highlight w:val="cyan"/>
        </w:rPr>
        <w:t>Some suggested</w:t>
      </w:r>
      <w:r w:rsidRPr="00A53BA7">
        <w:rPr>
          <w:rStyle w:val="Emphasis"/>
        </w:rPr>
        <w:t xml:space="preserve"> that the </w:t>
      </w:r>
      <w:r w:rsidRPr="00793085">
        <w:rPr>
          <w:rStyle w:val="Emphasis"/>
          <w:highlight w:val="cyan"/>
        </w:rPr>
        <w:t xml:space="preserve">media was misinterpreting </w:t>
      </w:r>
      <w:r w:rsidRPr="00A53BA7">
        <w:rPr>
          <w:rStyle w:val="Emphasis"/>
        </w:rPr>
        <w:t>Trump's intentions</w:t>
      </w:r>
      <w:r w:rsidRPr="00A53BA7">
        <w:rPr>
          <w:sz w:val="14"/>
        </w:rPr>
        <w:t xml:space="preserve">. </w:t>
      </w:r>
      <w:r w:rsidRPr="00A53BA7">
        <w:rPr>
          <w:rStyle w:val="Emphasis"/>
        </w:rPr>
        <w:t xml:space="preserve">Others believed that the </w:t>
      </w:r>
      <w:r w:rsidRPr="00793085">
        <w:rPr>
          <w:rStyle w:val="Emphasis"/>
          <w:highlight w:val="cyan"/>
        </w:rPr>
        <w:t>President was</w:t>
      </w:r>
      <w:r w:rsidRPr="00A53BA7">
        <w:rPr>
          <w:rStyle w:val="Emphasis"/>
        </w:rPr>
        <w:t xml:space="preserve"> simply </w:t>
      </w:r>
      <w:r w:rsidRPr="00793085">
        <w:rPr>
          <w:rStyle w:val="Emphasis"/>
          <w:highlight w:val="cyan"/>
        </w:rPr>
        <w:t xml:space="preserve">running rings around </w:t>
      </w:r>
      <w:r w:rsidRPr="00A53BA7">
        <w:rPr>
          <w:rStyle w:val="Emphasis"/>
        </w:rPr>
        <w:t xml:space="preserve">the </w:t>
      </w:r>
      <w:r w:rsidRPr="00793085">
        <w:rPr>
          <w:rStyle w:val="Emphasis"/>
          <w:highlight w:val="cyan"/>
        </w:rPr>
        <w:t>top Democrats</w:t>
      </w:r>
      <w:r w:rsidRPr="00A53BA7">
        <w:rPr>
          <w:rStyle w:val="Emphasis"/>
        </w:rPr>
        <w:t xml:space="preserve"> with masterful strategy</w:t>
      </w:r>
      <w:r w:rsidRPr="00A53BA7">
        <w:rPr>
          <w:sz w:val="14"/>
        </w:rPr>
        <w:t xml:space="preserve">. </w:t>
      </w:r>
      <w:r w:rsidRPr="00A53BA7">
        <w:rPr>
          <w:rStyle w:val="Emphasis"/>
        </w:rPr>
        <w:t xml:space="preserve">Some said that Trump was </w:t>
      </w:r>
      <w:r w:rsidRPr="00793085">
        <w:rPr>
          <w:rStyle w:val="Emphasis"/>
          <w:highlight w:val="cyan"/>
        </w:rPr>
        <w:t>only working with Dem</w:t>
      </w:r>
      <w:r w:rsidRPr="00A53BA7">
        <w:rPr>
          <w:rStyle w:val="Emphasis"/>
        </w:rPr>
        <w:t>ocrat</w:t>
      </w:r>
      <w:r w:rsidRPr="00793085">
        <w:rPr>
          <w:rStyle w:val="Emphasis"/>
          <w:highlight w:val="cyan"/>
        </w:rPr>
        <w:t>s because he had been let down</w:t>
      </w:r>
      <w:r w:rsidRPr="00A53BA7">
        <w:rPr>
          <w:rStyle w:val="Emphasis"/>
        </w:rPr>
        <w:t xml:space="preserve"> by establishment Republicans</w:t>
      </w:r>
      <w:r w:rsidRPr="00A53BA7">
        <w:rPr>
          <w:sz w:val="14"/>
        </w:rPr>
        <w:t xml:space="preserve"> -- for example, in the failure to repeal and replace Obamacare. Limbaugh told his listeners that he could not recall any calls from a "legitimate Trumpist" who felt betrayed by the President's bipartisan outreach in recent days. "Their faith in Trump is total and it is unshakeable, at least as of now, and they are not at all worried about this," he said. While recent CNN polls have shown that there has been an erosion of enthusiasm for Trump among Republicans and independents who voted for him, </w:t>
      </w:r>
      <w:r w:rsidRPr="00A53BA7">
        <w:rPr>
          <w:rStyle w:val="Emphasis"/>
        </w:rPr>
        <w:t xml:space="preserve">there is no clear evidence that his base is deserting him. </w:t>
      </w:r>
      <w:r w:rsidRPr="00793085">
        <w:rPr>
          <w:rStyle w:val="StyleUnderline"/>
          <w:highlight w:val="cyan"/>
        </w:rPr>
        <w:t xml:space="preserve">Trump enjoys </w:t>
      </w:r>
      <w:r w:rsidRPr="00793085">
        <w:rPr>
          <w:rStyle w:val="Emphasis"/>
          <w:highlight w:val="cyan"/>
        </w:rPr>
        <w:t>immense trust</w:t>
      </w:r>
      <w:r w:rsidRPr="00A53BA7">
        <w:rPr>
          <w:sz w:val="14"/>
        </w:rPr>
        <w:t xml:space="preserve"> </w:t>
      </w:r>
      <w:r w:rsidRPr="00A53BA7">
        <w:rPr>
          <w:rStyle w:val="StyleUnderline"/>
        </w:rPr>
        <w:t>among his largely white, working class core of supporters</w:t>
      </w:r>
      <w:r w:rsidRPr="00A53BA7">
        <w:rPr>
          <w:sz w:val="14"/>
        </w:rPr>
        <w:t xml:space="preserve">. Many regard him as the only politician who has ever dared to give voice to their grievances and bonded with him over his economic nationalism and "America First" creed. A wholesale repudiation of that philosophy would likely be needed to splinter the President's core support. Some voters, bitterly disappointed with gridlock in Washington turned to Trump, an outsider, because of his professed deal making abilities -- another factor that may give him some political running room. And if he can finesse a deal that includes genuine measures to boost border security in a DACA deal, he may spare himself serious political damage. </w:t>
      </w:r>
      <w:r w:rsidRPr="00793085">
        <w:rPr>
          <w:rStyle w:val="StyleUnderline"/>
          <w:highlight w:val="cyan"/>
        </w:rPr>
        <w:t>A</w:t>
      </w:r>
      <w:r w:rsidRPr="00A53BA7">
        <w:rPr>
          <w:rStyle w:val="StyleUnderline"/>
        </w:rPr>
        <w:t xml:space="preserve"> Monmouth University </w:t>
      </w:r>
      <w:r w:rsidRPr="00793085">
        <w:rPr>
          <w:rStyle w:val="StyleUnderline"/>
          <w:highlight w:val="cyan"/>
        </w:rPr>
        <w:t>poll</w:t>
      </w:r>
      <w:r w:rsidRPr="00A53BA7">
        <w:rPr>
          <w:rStyle w:val="StyleUnderline"/>
        </w:rPr>
        <w:t xml:space="preserve"> taken before and after the controversy </w:t>
      </w:r>
      <w:r w:rsidRPr="00A53BA7">
        <w:rPr>
          <w:sz w:val="14"/>
        </w:rPr>
        <w:t xml:space="preserve">over his failure to quickly and unequivocally condemn white supremacists after violence in Charlottesville last month </w:t>
      </w:r>
      <w:r w:rsidRPr="00793085">
        <w:rPr>
          <w:rStyle w:val="Emphasis"/>
          <w:highlight w:val="cyan"/>
        </w:rPr>
        <w:t>found</w:t>
      </w:r>
      <w:r w:rsidRPr="00A53BA7">
        <w:rPr>
          <w:rStyle w:val="Emphasis"/>
        </w:rPr>
        <w:t xml:space="preserve"> that </w:t>
      </w:r>
      <w:r w:rsidRPr="00793085">
        <w:rPr>
          <w:rStyle w:val="Emphasis"/>
          <w:highlight w:val="cyan"/>
        </w:rPr>
        <w:t xml:space="preserve">six in 10 of people who </w:t>
      </w:r>
      <w:r w:rsidRPr="00A53BA7">
        <w:rPr>
          <w:rStyle w:val="Emphasis"/>
        </w:rPr>
        <w:t xml:space="preserve">approve of Trump </w:t>
      </w:r>
      <w:r w:rsidRPr="00793085">
        <w:rPr>
          <w:rStyle w:val="Emphasis"/>
          <w:highlight w:val="cyan"/>
        </w:rPr>
        <w:t>could not think of anything</w:t>
      </w:r>
      <w:r w:rsidRPr="00A53BA7">
        <w:rPr>
          <w:rStyle w:val="Emphasis"/>
        </w:rPr>
        <w:t xml:space="preserve"> that he could do </w:t>
      </w:r>
      <w:r w:rsidRPr="00793085">
        <w:rPr>
          <w:rStyle w:val="Emphasis"/>
          <w:highlight w:val="cyan"/>
        </w:rPr>
        <w:t>that would make them disapprove</w:t>
      </w:r>
      <w:r w:rsidRPr="00A53BA7">
        <w:rPr>
          <w:rStyle w:val="Emphasis"/>
        </w:rPr>
        <w:t xml:space="preserve"> of the job he is doing as President.</w:t>
      </w:r>
    </w:p>
    <w:p w:rsidR="00DD7A43" w:rsidRDefault="00DD7A43" w:rsidP="00DD7A43">
      <w:pPr>
        <w:rPr>
          <w:rStyle w:val="StyleUnderline"/>
        </w:rPr>
      </w:pPr>
    </w:p>
    <w:p w:rsidR="00DD7A43" w:rsidRPr="00D177BA" w:rsidRDefault="00DD7A43" w:rsidP="00DD7A43">
      <w:pPr>
        <w:pStyle w:val="Heading4"/>
      </w:pPr>
      <w:r>
        <w:t>they’ll think the plan is #fakenews</w:t>
      </w:r>
    </w:p>
    <w:p w:rsidR="00DD7A43" w:rsidRDefault="00DD7A43" w:rsidP="00DD7A43">
      <w:pPr>
        <w:pStyle w:val="NoSpacing"/>
      </w:pPr>
      <w:r w:rsidRPr="004925E4">
        <w:rPr>
          <w:rStyle w:val="Style13ptBold"/>
        </w:rPr>
        <w:t>Perry 5/24.</w:t>
      </w:r>
      <w:r>
        <w:t xml:space="preserve"> Luke, Assistant Professor of Political Science at York College of Pennsylvania. 5-24-17, "How Conservative Media Coverage Contributes to Trump’s Solid Base of Support," Utica College Center of Public Affairs and Election Research, </w:t>
      </w:r>
      <w:r w:rsidRPr="007F63FB">
        <w:t>https://www.ucpublicaffairs.com/home/2017/5/24/how-conservative-media-coverage-contributes-to-trumps-solid-base-of-support-by-nicolas-anspach</w:t>
      </w:r>
      <w:r>
        <w:t xml:space="preserve"> //saenl</w:t>
      </w:r>
    </w:p>
    <w:p w:rsidR="00DD7A43" w:rsidRDefault="00DD7A43" w:rsidP="00DD7A43">
      <w:pPr>
        <w:pStyle w:val="NoSpacing"/>
        <w:rPr>
          <w:rStyle w:val="StyleUnderline"/>
        </w:rPr>
      </w:pPr>
      <w:r w:rsidRPr="004925E4">
        <w:rPr>
          <w:sz w:val="16"/>
        </w:rPr>
        <w:t xml:space="preserve">TRUMP PRESIDENCY </w:t>
      </w:r>
      <w:r w:rsidRPr="004925E4">
        <w:rPr>
          <w:rStyle w:val="StyleUnderline"/>
        </w:rPr>
        <w:t>Donald Trump’s record-setting low approval ratings have not been a total surprise</w:t>
      </w:r>
      <w:r w:rsidRPr="004925E4">
        <w:rPr>
          <w:sz w:val="16"/>
        </w:rPr>
        <w:t xml:space="preserve"> given the contentious campaign and his loss of the national popular vote. Gallup measured Trump’s approval rating at 45 percent in the days following the inauguration, giving Trump the ignominious honor of being the first president with an initial rating below 50 percent. Since January, the president’s approval rating has steadily declined to its current level of 38 percent. </w:t>
      </w:r>
      <w:r w:rsidRPr="004925E4">
        <w:rPr>
          <w:rStyle w:val="StyleUnderline"/>
        </w:rPr>
        <w:t xml:space="preserve">A closer look </w:t>
      </w:r>
      <w:r w:rsidRPr="004925E4">
        <w:rPr>
          <w:sz w:val="16"/>
        </w:rPr>
        <w:t xml:space="preserve">at Trump’s approval rating; </w:t>
      </w:r>
      <w:r w:rsidRPr="004925E4">
        <w:rPr>
          <w:rStyle w:val="StyleUnderline"/>
        </w:rPr>
        <w:t xml:space="preserve">however, shows that </w:t>
      </w:r>
      <w:r w:rsidRPr="00A9297A">
        <w:rPr>
          <w:rStyle w:val="StyleUnderline"/>
          <w:highlight w:val="cyan"/>
        </w:rPr>
        <w:t>Republican voters are still</w:t>
      </w:r>
      <w:r w:rsidRPr="004925E4">
        <w:rPr>
          <w:rStyle w:val="StyleUnderline"/>
        </w:rPr>
        <w:t xml:space="preserve"> generally ple</w:t>
      </w:r>
      <w:r w:rsidRPr="00A9297A">
        <w:rPr>
          <w:rStyle w:val="StyleUnderline"/>
          <w:highlight w:val="cyan"/>
        </w:rPr>
        <w:t>ased with Trump</w:t>
      </w:r>
      <w:r w:rsidRPr="004925E4">
        <w:rPr>
          <w:rStyle w:val="StyleUnderline"/>
        </w:rPr>
        <w:t>’s performance.</w:t>
      </w:r>
      <w:r w:rsidRPr="004925E4">
        <w:rPr>
          <w:sz w:val="16"/>
        </w:rPr>
        <w:t xml:space="preserve"> In the days following the inauguration, 89 percent of Republicans approved of Trump. Despite a spate of bad press involving Russia and the firing of FBI Directory James Comey in recent weeks, Trump still faces an 84 percent approval rating from voters within his own party. Trump’s approval rating by Democrats and Independents, on the other hand, has plummeted to 7 percent and 31 percent, respectively. </w:t>
      </w:r>
      <w:r w:rsidRPr="004925E4">
        <w:rPr>
          <w:rStyle w:val="StyleUnderline"/>
        </w:rPr>
        <w:t>What explains Republican voters’ unwavering support of the President when many others in Washington</w:t>
      </w:r>
      <w:r w:rsidRPr="004925E4">
        <w:rPr>
          <w:sz w:val="16"/>
        </w:rPr>
        <w:t xml:space="preserve">, including members of his own party, </w:t>
      </w:r>
      <w:r w:rsidRPr="004925E4">
        <w:rPr>
          <w:rStyle w:val="StyleUnderline"/>
        </w:rPr>
        <w:t xml:space="preserve">are distancing themselves from the near-daily tumult of bad news out of the White House? </w:t>
      </w:r>
      <w:r w:rsidRPr="004925E4">
        <w:rPr>
          <w:rStyle w:val="Emphasis"/>
        </w:rPr>
        <w:t xml:space="preserve">Political communication and </w:t>
      </w:r>
      <w:r w:rsidRPr="00A9297A">
        <w:rPr>
          <w:rStyle w:val="Emphasis"/>
          <w:highlight w:val="cyan"/>
        </w:rPr>
        <w:t>political psychology</w:t>
      </w:r>
      <w:r w:rsidRPr="004925E4">
        <w:rPr>
          <w:rStyle w:val="Emphasis"/>
        </w:rPr>
        <w:t xml:space="preserve"> scholarship may provide some answers.</w:t>
      </w:r>
      <w:r>
        <w:rPr>
          <w:rStyle w:val="Emphasis"/>
        </w:rPr>
        <w:t xml:space="preserve"> </w:t>
      </w:r>
      <w:r w:rsidRPr="004925E4">
        <w:rPr>
          <w:sz w:val="16"/>
        </w:rPr>
        <w:t xml:space="preserve">Because the news media provide voters with a window into the political world, </w:t>
      </w:r>
      <w:r w:rsidRPr="00A9297A">
        <w:rPr>
          <w:rStyle w:val="StyleUnderline"/>
          <w:highlight w:val="cyan"/>
        </w:rPr>
        <w:t>what stories news outlets choose to cover have repercussions</w:t>
      </w:r>
      <w:r w:rsidRPr="004925E4">
        <w:rPr>
          <w:rStyle w:val="StyleUnderline"/>
        </w:rPr>
        <w:t xml:space="preserve"> for what audiences know and consider important.</w:t>
      </w:r>
      <w:r w:rsidRPr="004925E4">
        <w:rPr>
          <w:sz w:val="16"/>
        </w:rPr>
        <w:t xml:space="preserve"> </w:t>
      </w:r>
      <w:r w:rsidRPr="004925E4">
        <w:rPr>
          <w:rStyle w:val="StyleUnderline"/>
        </w:rPr>
        <w:t xml:space="preserve">If audiences are </w:t>
      </w:r>
      <w:r w:rsidRPr="007F63FB">
        <w:rPr>
          <w:rStyle w:val="StyleUnderline"/>
        </w:rPr>
        <w:t>selective about their news</w:t>
      </w:r>
      <w:r w:rsidRPr="004925E4">
        <w:rPr>
          <w:sz w:val="16"/>
        </w:rPr>
        <w:t xml:space="preserve"> sources, </w:t>
      </w:r>
      <w:r w:rsidRPr="00A9297A">
        <w:rPr>
          <w:rStyle w:val="StyleUnderline"/>
          <w:highlight w:val="cyan"/>
        </w:rPr>
        <w:t>the partisan biases</w:t>
      </w:r>
      <w:r w:rsidRPr="004925E4">
        <w:rPr>
          <w:rStyle w:val="StyleUnderline"/>
        </w:rPr>
        <w:t xml:space="preserve"> of those so</w:t>
      </w:r>
      <w:r w:rsidRPr="00A9297A">
        <w:rPr>
          <w:rStyle w:val="StyleUnderline"/>
          <w:highlight w:val="cyan"/>
        </w:rPr>
        <w:t>urces can have ramifications</w:t>
      </w:r>
      <w:r w:rsidRPr="004925E4">
        <w:rPr>
          <w:rStyle w:val="StyleUnderline"/>
        </w:rPr>
        <w:t xml:space="preserve"> for how voters receive and process information.</w:t>
      </w:r>
      <w:r w:rsidRPr="004925E4">
        <w:rPr>
          <w:sz w:val="16"/>
        </w:rPr>
        <w:t xml:space="preserve"> Take, for example, the recent New York Times report that Trump asked former FBI Director Comey to shut down a federal investigation of ousted NSA Director Michael Flynn. While CNN and MSNBC speculated whether Trump’s alleged actions ran afoul of the law, Fox News framed the news differently. Fox News’ audiences instead learned that the New York Times report was the latest in a string of leaks of classified information to the press. </w:t>
      </w:r>
      <w:r w:rsidRPr="00A9297A">
        <w:rPr>
          <w:rStyle w:val="StyleUnderline"/>
          <w:highlight w:val="cyan"/>
        </w:rPr>
        <w:t>According to Fox, the important story wasn’t about</w:t>
      </w:r>
      <w:r w:rsidRPr="004925E4">
        <w:rPr>
          <w:rStyle w:val="StyleUnderline"/>
        </w:rPr>
        <w:t xml:space="preserve"> possible </w:t>
      </w:r>
      <w:r w:rsidRPr="00A9297A">
        <w:rPr>
          <w:rStyle w:val="StyleUnderline"/>
          <w:highlight w:val="cyan"/>
        </w:rPr>
        <w:t>obstruction of justice, but</w:t>
      </w:r>
      <w:r w:rsidRPr="004925E4">
        <w:rPr>
          <w:rStyle w:val="StyleUnderline"/>
        </w:rPr>
        <w:t xml:space="preserve"> it was instead about members of the so-called </w:t>
      </w:r>
      <w:r w:rsidRPr="00A9297A">
        <w:rPr>
          <w:rStyle w:val="StyleUnderline"/>
          <w:highlight w:val="cyan"/>
        </w:rPr>
        <w:t>deep state intent on undermining</w:t>
      </w:r>
      <w:r w:rsidRPr="004925E4">
        <w:rPr>
          <w:rStyle w:val="StyleUnderline"/>
        </w:rPr>
        <w:t xml:space="preserve"> the </w:t>
      </w:r>
      <w:r w:rsidRPr="00A9297A">
        <w:rPr>
          <w:rStyle w:val="StyleUnderline"/>
          <w:highlight w:val="cyan"/>
        </w:rPr>
        <w:t>Trump</w:t>
      </w:r>
      <w:r w:rsidRPr="004925E4">
        <w:rPr>
          <w:rStyle w:val="StyleUnderline"/>
        </w:rPr>
        <w:t xml:space="preserve"> presidency.</w:t>
      </w:r>
      <w:r>
        <w:rPr>
          <w:rStyle w:val="StyleUnderline"/>
        </w:rPr>
        <w:t xml:space="preserve"> </w:t>
      </w:r>
      <w:r w:rsidRPr="004925E4">
        <w:rPr>
          <w:rStyle w:val="StyleUnderline"/>
        </w:rPr>
        <w:t xml:space="preserve">This divergence of coverage exists for nearly all of Trump’s recent troubles: </w:t>
      </w:r>
      <w:r w:rsidRPr="004925E4">
        <w:rPr>
          <w:sz w:val="16"/>
        </w:rPr>
        <w:t xml:space="preserve">alleged leaks of classified information to the </w:t>
      </w:r>
      <w:r w:rsidRPr="004925E4">
        <w:rPr>
          <w:rStyle w:val="StyleUnderline"/>
        </w:rPr>
        <w:t>Russians,</w:t>
      </w:r>
      <w:r w:rsidRPr="004925E4">
        <w:rPr>
          <w:sz w:val="16"/>
        </w:rPr>
        <w:t xml:space="preserve"> </w:t>
      </w:r>
      <w:r w:rsidRPr="00A9297A">
        <w:rPr>
          <w:rStyle w:val="StyleUnderline"/>
          <w:highlight w:val="cyan"/>
        </w:rPr>
        <w:t>Comey</w:t>
      </w:r>
      <w:r w:rsidRPr="00A9297A">
        <w:rPr>
          <w:sz w:val="16"/>
          <w:highlight w:val="cyan"/>
        </w:rPr>
        <w:t>’s</w:t>
      </w:r>
      <w:r w:rsidRPr="004925E4">
        <w:rPr>
          <w:sz w:val="16"/>
        </w:rPr>
        <w:t xml:space="preserve"> firing, the botched rollout of the </w:t>
      </w:r>
      <w:r w:rsidRPr="00A9297A">
        <w:rPr>
          <w:rStyle w:val="StyleUnderline"/>
          <w:highlight w:val="cyan"/>
        </w:rPr>
        <w:t>travel ba</w:t>
      </w:r>
      <w:r w:rsidRPr="00A9297A">
        <w:rPr>
          <w:sz w:val="16"/>
          <w:highlight w:val="cyan"/>
        </w:rPr>
        <w:t>n</w:t>
      </w:r>
      <w:r w:rsidRPr="004925E4">
        <w:rPr>
          <w:sz w:val="16"/>
        </w:rPr>
        <w:t xml:space="preserve">, the push for </w:t>
      </w:r>
      <w:r w:rsidRPr="004925E4">
        <w:rPr>
          <w:rStyle w:val="StyleUnderline"/>
        </w:rPr>
        <w:t xml:space="preserve">an unpopular replacement to the </w:t>
      </w:r>
      <w:r w:rsidRPr="00A9297A">
        <w:rPr>
          <w:rStyle w:val="StyleUnderline"/>
          <w:highlight w:val="cyan"/>
        </w:rPr>
        <w:t>A</w:t>
      </w:r>
      <w:r w:rsidRPr="004925E4">
        <w:rPr>
          <w:rStyle w:val="StyleUnderline"/>
        </w:rPr>
        <w:t xml:space="preserve">ffordable </w:t>
      </w:r>
      <w:r w:rsidRPr="00A9297A">
        <w:rPr>
          <w:rStyle w:val="StyleUnderline"/>
          <w:highlight w:val="cyan"/>
        </w:rPr>
        <w:t>C</w:t>
      </w:r>
      <w:r w:rsidRPr="004925E4">
        <w:rPr>
          <w:rStyle w:val="StyleUnderline"/>
        </w:rPr>
        <w:t xml:space="preserve">are </w:t>
      </w:r>
      <w:r w:rsidRPr="00A9297A">
        <w:rPr>
          <w:rStyle w:val="StyleUnderline"/>
          <w:highlight w:val="cyan"/>
        </w:rPr>
        <w:t>A</w:t>
      </w:r>
      <w:r w:rsidRPr="004925E4">
        <w:rPr>
          <w:rStyle w:val="StyleUnderline"/>
        </w:rPr>
        <w:t>ct,</w:t>
      </w:r>
      <w:r w:rsidRPr="004925E4">
        <w:rPr>
          <w:sz w:val="16"/>
        </w:rPr>
        <w:t xml:space="preserve"> and the appointment of a special counsel to investigate collusion between Trump’s campaign and Russia are just a few of the bad headlines that Trump has had to weather</w:t>
      </w:r>
      <w:r w:rsidRPr="004925E4">
        <w:rPr>
          <w:rStyle w:val="StyleUnderline"/>
        </w:rPr>
        <w:t xml:space="preserve">. </w:t>
      </w:r>
      <w:r w:rsidRPr="00A9297A">
        <w:rPr>
          <w:rStyle w:val="StyleUnderline"/>
          <w:highlight w:val="cyan"/>
        </w:rPr>
        <w:t>Conservative news outlets provide</w:t>
      </w:r>
      <w:r w:rsidRPr="004925E4">
        <w:rPr>
          <w:rStyle w:val="StyleUnderline"/>
        </w:rPr>
        <w:t xml:space="preserve"> a </w:t>
      </w:r>
      <w:r w:rsidRPr="00A9297A">
        <w:rPr>
          <w:rStyle w:val="StyleUnderline"/>
          <w:highlight w:val="cyan"/>
        </w:rPr>
        <w:t>harbor for the storms engulfing the Oval Office</w:t>
      </w:r>
      <w:r w:rsidRPr="004925E4">
        <w:rPr>
          <w:sz w:val="16"/>
        </w:rPr>
        <w:t xml:space="preserve">, </w:t>
      </w:r>
      <w:r w:rsidRPr="004925E4">
        <w:rPr>
          <w:rStyle w:val="StyleUnderline"/>
        </w:rPr>
        <w:t>and voters have high levels of trust in sources sharing their ideology</w:t>
      </w:r>
      <w:r w:rsidRPr="004925E4">
        <w:rPr>
          <w:sz w:val="16"/>
        </w:rPr>
        <w:t xml:space="preserve">. According to the news reported by conservative outlets, the Trump administration is not floundering, but instead Trump is the victim of forces out to undermine his presidency. In the face of these attacks by the media, the left, and rogue elements within the government, </w:t>
      </w:r>
      <w:r w:rsidRPr="004925E4">
        <w:rPr>
          <w:rStyle w:val="StyleUnderline"/>
        </w:rPr>
        <w:t>conservative audiences hear that it is more important than ever to support the nation’s commander-in-chief.</w:t>
      </w:r>
      <w:r>
        <w:rPr>
          <w:rStyle w:val="StyleUnderline"/>
        </w:rPr>
        <w:t xml:space="preserve"> </w:t>
      </w:r>
      <w:r w:rsidRPr="004925E4">
        <w:rPr>
          <w:sz w:val="16"/>
        </w:rPr>
        <w:t xml:space="preserve">And yet, it is not just the echo chamber that might reinforce Trump voters’ support of the president. </w:t>
      </w:r>
      <w:r w:rsidRPr="00A9297A">
        <w:rPr>
          <w:rStyle w:val="StyleUnderline"/>
          <w:highlight w:val="cyan"/>
        </w:rPr>
        <w:t>In the off-chance</w:t>
      </w:r>
      <w:r w:rsidRPr="004925E4">
        <w:rPr>
          <w:rStyle w:val="StyleUnderline"/>
        </w:rPr>
        <w:t xml:space="preserve"> that </w:t>
      </w:r>
      <w:r w:rsidRPr="00A9297A">
        <w:rPr>
          <w:rStyle w:val="StyleUnderline"/>
          <w:highlight w:val="cyan"/>
        </w:rPr>
        <w:t>Republican</w:t>
      </w:r>
      <w:r w:rsidRPr="004925E4">
        <w:rPr>
          <w:rStyle w:val="StyleUnderline"/>
        </w:rPr>
        <w:t xml:space="preserve"> </w:t>
      </w:r>
      <w:r w:rsidRPr="00A9297A">
        <w:rPr>
          <w:rStyle w:val="StyleUnderline"/>
          <w:highlight w:val="cyan"/>
        </w:rPr>
        <w:t>voters are exposed to countervailing narratives</w:t>
      </w:r>
      <w:r w:rsidRPr="004925E4">
        <w:rPr>
          <w:rStyle w:val="StyleUnderline"/>
        </w:rPr>
        <w:t xml:space="preserve"> about Trump</w:t>
      </w:r>
      <w:r w:rsidRPr="004925E4">
        <w:rPr>
          <w:sz w:val="16"/>
        </w:rPr>
        <w:t>’s performance</w:t>
      </w:r>
      <w:r w:rsidRPr="004925E4">
        <w:rPr>
          <w:rStyle w:val="StyleUnderline"/>
        </w:rPr>
        <w:t xml:space="preserve">, </w:t>
      </w:r>
      <w:r w:rsidRPr="00A9297A">
        <w:rPr>
          <w:rStyle w:val="StyleUnderline"/>
          <w:highlight w:val="cyan"/>
        </w:rPr>
        <w:t>their partisan</w:t>
      </w:r>
      <w:r w:rsidRPr="004925E4">
        <w:rPr>
          <w:rStyle w:val="StyleUnderline"/>
        </w:rPr>
        <w:t xml:space="preserve"> </w:t>
      </w:r>
      <w:r w:rsidRPr="00A9297A">
        <w:rPr>
          <w:rStyle w:val="StyleUnderline"/>
          <w:highlight w:val="cyan"/>
        </w:rPr>
        <w:t>motivations</w:t>
      </w:r>
      <w:r w:rsidRPr="004925E4">
        <w:rPr>
          <w:rStyle w:val="StyleUnderline"/>
        </w:rPr>
        <w:t xml:space="preserve"> to protect their preconceived notions</w:t>
      </w:r>
      <w:r w:rsidRPr="004925E4">
        <w:rPr>
          <w:sz w:val="16"/>
        </w:rPr>
        <w:t xml:space="preserve"> about the president </w:t>
      </w:r>
      <w:r w:rsidRPr="004925E4">
        <w:rPr>
          <w:rStyle w:val="StyleUnderline"/>
        </w:rPr>
        <w:t xml:space="preserve">may </w:t>
      </w:r>
      <w:r w:rsidRPr="00A9297A">
        <w:rPr>
          <w:rStyle w:val="StyleUnderline"/>
          <w:highlight w:val="cyan"/>
        </w:rPr>
        <w:t xml:space="preserve">lead them to reject </w:t>
      </w:r>
      <w:r w:rsidRPr="00A9297A">
        <w:rPr>
          <w:rStyle w:val="StyleUnderline"/>
        </w:rPr>
        <w:t>the</w:t>
      </w:r>
      <w:r w:rsidRPr="004925E4">
        <w:rPr>
          <w:rStyle w:val="StyleUnderline"/>
        </w:rPr>
        <w:t xml:space="preserve"> veracity or reliability of such </w:t>
      </w:r>
      <w:r w:rsidRPr="00A9297A">
        <w:rPr>
          <w:rStyle w:val="StyleUnderline"/>
          <w:highlight w:val="cyan"/>
        </w:rPr>
        <w:t>reports</w:t>
      </w:r>
      <w:r w:rsidRPr="004925E4">
        <w:rPr>
          <w:rStyle w:val="StyleUnderline"/>
        </w:rPr>
        <w:t>.</w:t>
      </w:r>
      <w:r>
        <w:rPr>
          <w:rStyle w:val="StyleUnderline"/>
        </w:rPr>
        <w:t xml:space="preserve"> </w:t>
      </w:r>
      <w:r w:rsidRPr="004925E4">
        <w:rPr>
          <w:sz w:val="16"/>
        </w:rPr>
        <w:t xml:space="preserve">Indeed, </w:t>
      </w:r>
      <w:r w:rsidRPr="004925E4">
        <w:rPr>
          <w:rStyle w:val="StyleUnderline"/>
        </w:rPr>
        <w:t xml:space="preserve">Trump likely knows this. </w:t>
      </w:r>
      <w:r w:rsidRPr="00A9297A">
        <w:rPr>
          <w:rStyle w:val="StyleUnderline"/>
          <w:highlight w:val="cyan"/>
        </w:rPr>
        <w:t>He claims “fake news</w:t>
      </w:r>
      <w:r w:rsidRPr="004925E4">
        <w:rPr>
          <w:rStyle w:val="StyleUnderline"/>
        </w:rPr>
        <w:t>”</w:t>
      </w:r>
      <w:r w:rsidRPr="004925E4">
        <w:rPr>
          <w:sz w:val="16"/>
        </w:rPr>
        <w:t xml:space="preserve"> whenever the media report a negative story</w:t>
      </w:r>
      <w:r w:rsidRPr="004925E4">
        <w:rPr>
          <w:rStyle w:val="StyleUnderline"/>
        </w:rPr>
        <w:t>, which fits nicely with the historically-low levels of trust that Republicans have in the mainstream media</w:t>
      </w:r>
      <w:r w:rsidRPr="004925E4">
        <w:rPr>
          <w:sz w:val="16"/>
        </w:rPr>
        <w:t xml:space="preserve">. Rather than confront the possibility that their opinions of the current political climate are mistaken, </w:t>
      </w:r>
      <w:r w:rsidRPr="004925E4">
        <w:rPr>
          <w:rStyle w:val="StyleUnderline"/>
        </w:rPr>
        <w:t>motivated reasoners can instead use the excuse of a liberally-biased media to dismiss reports</w:t>
      </w:r>
      <w:r w:rsidRPr="004925E4">
        <w:rPr>
          <w:sz w:val="16"/>
        </w:rPr>
        <w:t xml:space="preserve"> Trump’s missteps. Of course, it is possible that the recent negative news reports regarding Trump will amount to a lot of smoke, but no fire. If so, then Republican voters may be entirely justified in their unwavering support of the president. But if not, </w:t>
      </w:r>
      <w:r w:rsidRPr="004925E4">
        <w:rPr>
          <w:rStyle w:val="StyleUnderline"/>
        </w:rPr>
        <w:t>what would it take for Trump voters to abandon the president?</w:t>
      </w:r>
      <w:r w:rsidRPr="004925E4">
        <w:rPr>
          <w:sz w:val="16"/>
        </w:rPr>
        <w:t xml:space="preserve"> In January of last year, at a campaign stop in Iowa, presidential candidate Donald J. </w:t>
      </w:r>
      <w:r w:rsidRPr="004925E4">
        <w:rPr>
          <w:rStyle w:val="StyleUnderline"/>
        </w:rPr>
        <w:t>Trump boasted that he could “stand in the middle of Fifth Avenue and shoot somebody, and not lose any voters.” Let’s hope it doesn’t come to that.</w:t>
      </w:r>
    </w:p>
    <w:p w:rsidR="00DD7A43" w:rsidRPr="00AD65E7" w:rsidRDefault="00DD7A43" w:rsidP="00DD7A43">
      <w:pPr>
        <w:pStyle w:val="Heading4"/>
      </w:pPr>
      <w:r w:rsidRPr="00AD65E7">
        <w:t xml:space="preserve">Trump is </w:t>
      </w:r>
      <w:r w:rsidRPr="00AD65E7">
        <w:rPr>
          <w:u w:val="single"/>
        </w:rPr>
        <w:t>Teflon</w:t>
      </w:r>
      <w:r w:rsidRPr="00AD65E7">
        <w:t xml:space="preserve"> and the aff </w:t>
      </w:r>
      <w:r>
        <w:t>can’t</w:t>
      </w:r>
      <w:r w:rsidRPr="00AD65E7">
        <w:t xml:space="preserve"> hurt him</w:t>
      </w:r>
    </w:p>
    <w:p w:rsidR="00DD7A43" w:rsidRDefault="00DD7A43" w:rsidP="00DD7A43">
      <w:r w:rsidRPr="0096643E">
        <w:rPr>
          <w:rStyle w:val="Style13ptBold"/>
        </w:rPr>
        <w:t>Dovere 9/13</w:t>
      </w:r>
      <w:r>
        <w:t xml:space="preserve"> (EDWARD-ISAAC DOVERE, Chief Washington correspondent. “Teflon Don confounds Democrats.” Politico. http://www.politico.com/story/2017/09/13/teflon-trump-democrats-messaging-242607)</w:t>
      </w:r>
    </w:p>
    <w:p w:rsidR="00DD7A43" w:rsidRPr="00C87E16" w:rsidRDefault="00DD7A43" w:rsidP="00DD7A43">
      <w:r w:rsidRPr="0008381C">
        <w:rPr>
          <w:rStyle w:val="StyleUnderline"/>
          <w:highlight w:val="cyan"/>
        </w:rPr>
        <w:t>Democrats tried attacking</w:t>
      </w:r>
      <w:r w:rsidRPr="004F224B">
        <w:t xml:space="preserve"> Donald </w:t>
      </w:r>
      <w:r w:rsidRPr="0008381C">
        <w:rPr>
          <w:rStyle w:val="StyleUnderline"/>
          <w:highlight w:val="cyan"/>
        </w:rPr>
        <w:t>Trump as unfit fo</w:t>
      </w:r>
      <w:r w:rsidRPr="004F224B">
        <w:rPr>
          <w:rStyle w:val="StyleUnderline"/>
        </w:rPr>
        <w:t xml:space="preserve">r the </w:t>
      </w:r>
      <w:r w:rsidRPr="0008381C">
        <w:rPr>
          <w:rStyle w:val="StyleUnderline"/>
          <w:highlight w:val="cyan"/>
        </w:rPr>
        <w:t>presidency</w:t>
      </w:r>
      <w:r w:rsidRPr="004F224B">
        <w:rPr>
          <w:rStyle w:val="StyleUnderline"/>
        </w:rPr>
        <w:t xml:space="preserve">. They’ve made the case that </w:t>
      </w:r>
      <w:r w:rsidRPr="0008381C">
        <w:rPr>
          <w:rStyle w:val="StyleUnderline"/>
          <w:highlight w:val="cyan"/>
        </w:rPr>
        <w:t>he’s ineffective</w:t>
      </w:r>
      <w:r w:rsidRPr="004F224B">
        <w:rPr>
          <w:rStyle w:val="StyleUnderline"/>
        </w:rPr>
        <w:t>, pointing to his failure to sign a single major piece of legislation into law after eight months in the job</w:t>
      </w:r>
      <w:r w:rsidRPr="004F224B">
        <w:t xml:space="preserve">. </w:t>
      </w:r>
      <w:r w:rsidRPr="004F224B">
        <w:rPr>
          <w:rStyle w:val="StyleUnderline"/>
        </w:rPr>
        <w:t xml:space="preserve">They’ve argued that Trump is using the presidency to enrich himself </w:t>
      </w:r>
      <w:r w:rsidRPr="0008381C">
        <w:rPr>
          <w:rStyle w:val="StyleUnderline"/>
          <w:highlight w:val="cyan"/>
        </w:rPr>
        <w:t>and</w:t>
      </w:r>
      <w:r w:rsidRPr="004F224B">
        <w:rPr>
          <w:rStyle w:val="StyleUnderline"/>
        </w:rPr>
        <w:t xml:space="preserve"> that </w:t>
      </w:r>
      <w:r w:rsidRPr="0008381C">
        <w:rPr>
          <w:rStyle w:val="StyleUnderline"/>
          <w:highlight w:val="cyan"/>
        </w:rPr>
        <w:t>his campaign was in cahoots with Russia.</w:t>
      </w:r>
      <w:r w:rsidRPr="004F224B">
        <w:rPr>
          <w:rStyle w:val="StyleUnderline"/>
        </w:rPr>
        <w:t xml:space="preserve"> </w:t>
      </w:r>
      <w:r w:rsidRPr="0008381C">
        <w:rPr>
          <w:rStyle w:val="StyleUnderline"/>
          <w:highlight w:val="cyan"/>
        </w:rPr>
        <w:t>None of it is working</w:t>
      </w:r>
      <w:r w:rsidRPr="004F224B">
        <w:t xml:space="preserve">. Data from a range of focus groups and internal polls in swing states paint a difficult picture for the Democratic Party heading into the 2018 midterms and 2020 presidential election. It suggests that </w:t>
      </w:r>
      <w:r w:rsidRPr="004F224B">
        <w:rPr>
          <w:rStyle w:val="StyleUnderline"/>
        </w:rPr>
        <w:t>Democrats are naive if they believe Trump’s historically low approval numbers mean a landslide is coming</w:t>
      </w:r>
      <w:r w:rsidRPr="004F224B">
        <w:t xml:space="preserve">. The party is defending 10 Senate seats in states that Trump won and needs to flip 24 House seats to take control of that chamber. The research, conducted by private firms and for Democratic campaign arms, is rarely made public but was described to POLITICO in interviews with a dozen top operatives who’ve been analyzing the results coming in. “If that’s the attitude that’s driving the Democratic Party, we’re going to drive right into the ocean,” said Anson Kaye, a strategist at media firm GMMB who worked on the Obama and Clinton campaigns and is in conversations with potential clients for next year. Worse news, they worry: Many of the ideas party leaders have latched onto in an attempt to appeal to their lost voters — free college tuition, raising the minimum wage to $15, even Medicare for all — test poorly among voters outside the base. The people in these polls and focus groups tend to see those proposals as empty promises, at best. </w:t>
      </w:r>
      <w:r w:rsidRPr="004F224B">
        <w:rPr>
          <w:rStyle w:val="StyleUnderline"/>
        </w:rPr>
        <w:t xml:space="preserve">Pollsters are shocked by how many voters describe themselves as “exhausted” by the constant chaos surrounding Trump, and they find that there’s strong support for a Congress that provides a check on him rather than voting for his agenda most of the time. But </w:t>
      </w:r>
      <w:r w:rsidRPr="0008381C">
        <w:rPr>
          <w:rStyle w:val="StyleUnderline"/>
          <w:highlight w:val="cyan"/>
        </w:rPr>
        <w:t>he is still viewed as an outsider</w:t>
      </w:r>
      <w:r w:rsidRPr="004F224B">
        <w:rPr>
          <w:rStyle w:val="StyleUnderline"/>
        </w:rPr>
        <w:t xml:space="preserve"> shaking up the system, </w:t>
      </w:r>
      <w:r w:rsidRPr="0008381C">
        <w:rPr>
          <w:rStyle w:val="StyleUnderline"/>
          <w:highlight w:val="cyan"/>
        </w:rPr>
        <w:t>which people</w:t>
      </w:r>
      <w:r w:rsidRPr="004F224B">
        <w:rPr>
          <w:rStyle w:val="StyleUnderline"/>
        </w:rPr>
        <w:t xml:space="preserve"> in the various surveys </w:t>
      </w:r>
      <w:r w:rsidRPr="0008381C">
        <w:rPr>
          <w:rStyle w:val="StyleUnderline"/>
          <w:highlight w:val="cyan"/>
        </w:rPr>
        <w:t>say they like</w:t>
      </w:r>
      <w:r w:rsidRPr="004F224B">
        <w:rPr>
          <w:rStyle w:val="StyleUnderline"/>
        </w:rPr>
        <w:t>, and which Democrats don’t stack up well against.</w:t>
      </w:r>
      <w:r w:rsidRPr="004F224B">
        <w:t xml:space="preserve"> “People do think he’s bringing about change, so it’s hard to say he hasn’t kept his promises</w:t>
      </w:r>
      <w:r w:rsidRPr="0098267F">
        <w:t>,” said</w:t>
      </w:r>
      <w:r w:rsidRPr="004F224B">
        <w:t xml:space="preserve"> Democratic pollster Celinda Lake. In focus groups, </w:t>
      </w:r>
      <w:r w:rsidRPr="0008381C">
        <w:rPr>
          <w:rStyle w:val="StyleUnderline"/>
          <w:highlight w:val="cyan"/>
        </w:rPr>
        <w:t>most</w:t>
      </w:r>
      <w:r w:rsidRPr="004F224B">
        <w:rPr>
          <w:rStyle w:val="StyleUnderline"/>
        </w:rPr>
        <w:t xml:space="preserve"> participants </w:t>
      </w:r>
      <w:r w:rsidRPr="0008381C">
        <w:rPr>
          <w:rStyle w:val="StyleUnderline"/>
          <w:highlight w:val="cyan"/>
        </w:rPr>
        <w:t>say they’re still impressed with Trump</w:t>
      </w:r>
      <w:r w:rsidRPr="004F224B">
        <w:rPr>
          <w:rStyle w:val="StyleUnderline"/>
        </w:rPr>
        <w:t xml:space="preserve">’s business background and tend to give him credit for the improving economy. </w:t>
      </w:r>
      <w:r w:rsidRPr="0098267F">
        <w:rPr>
          <w:rStyle w:val="StyleUnderline"/>
        </w:rPr>
        <w:t>The window is closing, but they’re still inclined to give him a chance to succeed</w:t>
      </w:r>
      <w:r w:rsidRPr="0098267F">
        <w:t xml:space="preserve">. More than that, </w:t>
      </w:r>
      <w:r w:rsidRPr="0008381C">
        <w:rPr>
          <w:rStyle w:val="StyleUnderline"/>
          <w:highlight w:val="cyan"/>
        </w:rPr>
        <w:t>no single Democratic attack on the president is sticking —</w:t>
      </w:r>
      <w:r w:rsidRPr="004F224B">
        <w:rPr>
          <w:rStyle w:val="StyleUnderline"/>
        </w:rPr>
        <w:t xml:space="preserve"> not on his temperament, his </w:t>
      </w:r>
      <w:r w:rsidRPr="0008381C">
        <w:rPr>
          <w:rStyle w:val="StyleUnderline"/>
          <w:highlight w:val="cyan"/>
        </w:rPr>
        <w:t>lack of accomplishments</w:t>
      </w:r>
      <w:r w:rsidRPr="004F224B">
        <w:rPr>
          <w:rStyle w:val="StyleUnderline"/>
        </w:rPr>
        <w:t xml:space="preserve"> </w:t>
      </w:r>
      <w:r w:rsidRPr="0008381C">
        <w:rPr>
          <w:rStyle w:val="StyleUnderline"/>
          <w:highlight w:val="cyan"/>
        </w:rPr>
        <w:t>or the deals he’s touted</w:t>
      </w:r>
      <w:r w:rsidRPr="004F224B">
        <w:rPr>
          <w:rStyle w:val="StyleUnderline"/>
        </w:rPr>
        <w:t xml:space="preserve"> that have turned out to be less than advertised</w:t>
      </w:r>
      <w:r w:rsidRPr="004F224B">
        <w:t xml:space="preserve">, like the president’s claim that he would keep Carrier from shutting down its Indianapolis plant and moving production to Mexico. </w:t>
      </w:r>
      <w:r w:rsidRPr="0008381C">
        <w:rPr>
          <w:rStyle w:val="StyleUnderline"/>
          <w:highlight w:val="cyan"/>
        </w:rPr>
        <w:t>Voters are</w:t>
      </w:r>
      <w:r w:rsidRPr="004F224B">
        <w:rPr>
          <w:rStyle w:val="StyleUnderline"/>
        </w:rPr>
        <w:t xml:space="preserve"> also generally </w:t>
      </w:r>
      <w:r w:rsidRPr="0008381C">
        <w:rPr>
          <w:rStyle w:val="StyleUnderline"/>
          <w:highlight w:val="cyan"/>
        </w:rPr>
        <w:t>unimpressed by claims that Trump exaggerates or lies</w:t>
      </w:r>
      <w:r w:rsidRPr="004F224B">
        <w:rPr>
          <w:rStyle w:val="StyleUnderline"/>
        </w:rPr>
        <w:t>, and they don’t see the ongoing Russia investigation adding up to much.</w:t>
      </w:r>
      <w:r w:rsidRPr="004F224B">
        <w:t xml:space="preserve"> “There are a number of things that are raising questions in voters’ minds against him,” said Matt Canter, who’s been conducting focus groups for Global Strategy Group in swing states. “They’re all raising questions, but we still have to weave it into one succinct narrative about his presidency.” Stop, Democratic operatives urge voters, assuming that what they think is morally right is the best politics. A case in point is Trump’s response to the violence in Charlottesville. </w:t>
      </w:r>
      <w:r w:rsidRPr="0008381C">
        <w:rPr>
          <w:rStyle w:val="StyleUnderline"/>
          <w:highlight w:val="cyan"/>
        </w:rPr>
        <w:t>The president’s equivocation on neo-Nazis was not as much of a political problem</w:t>
      </w:r>
      <w:r w:rsidRPr="004F224B">
        <w:rPr>
          <w:rStyle w:val="StyleUnderline"/>
        </w:rPr>
        <w:t xml:space="preserve"> as his opponents want to believe, </w:t>
      </w:r>
      <w:r w:rsidRPr="004F224B">
        <w:t xml:space="preserve">Democratic operatives say, and shifting the debate to whether or not to remove Confederate monuments largely worked for him. “He is the president. The assessment that voters will make is, is he a good one or not? While Democrats like me have come to conclusions on that question, most of the voters who will decide future elections have not,” Canter said. </w:t>
      </w:r>
    </w:p>
    <w:p w:rsidR="00DD7A43" w:rsidRDefault="00DD7A43" w:rsidP="00DD7A43">
      <w:pPr>
        <w:pStyle w:val="Heading4"/>
      </w:pPr>
      <w:r>
        <w:t>Trump base support is unwavering and uniqueness massively overwhelms the link</w:t>
      </w:r>
    </w:p>
    <w:p w:rsidR="00DD7A43" w:rsidRPr="00CD5F94" w:rsidRDefault="00DD7A43" w:rsidP="00DD7A43">
      <w:r w:rsidRPr="007E6B8E">
        <w:rPr>
          <w:rStyle w:val="Style13ptBold"/>
        </w:rPr>
        <w:t>Tur 9</w:t>
      </w:r>
      <w:r>
        <w:rPr>
          <w:rStyle w:val="Style13ptBold"/>
        </w:rPr>
        <w:t>/9</w:t>
      </w:r>
      <w:r w:rsidRPr="007E6B8E">
        <w:t xml:space="preserve"> </w:t>
      </w:r>
      <w:r>
        <w:t>(</w:t>
      </w:r>
      <w:r w:rsidRPr="007E6B8E">
        <w:t>Katy, correspondent for NBC, an anchor for MSNBC and the author of “Unbelievable: My Front-Row Seat to the Craziest Campaign in American History, "The Trump Fever Never Breaks" New York Times -- https://www.nytimes.com/2017/09/09/opinion/sunday/the-trump-fever-never-breaks.html?mcubz=1</w:t>
      </w:r>
      <w:r>
        <w:t>)</w:t>
      </w:r>
    </w:p>
    <w:p w:rsidR="00DD7A43" w:rsidRPr="007C37F7" w:rsidRDefault="00DD7A43" w:rsidP="00DD7A43">
      <w:pPr>
        <w:rPr>
          <w:rStyle w:val="StyleUnderline"/>
        </w:rPr>
      </w:pPr>
      <w:r w:rsidRPr="007C37F7">
        <w:t xml:space="preserve">But </w:t>
      </w:r>
      <w:r w:rsidRPr="007C37F7">
        <w:rPr>
          <w:rStyle w:val="StyleUnderline"/>
        </w:rPr>
        <w:t>when I hear people talk of Mr. Trump’s supposedly dismal future, I think of his not-so-dismal past</w:t>
      </w:r>
      <w:r w:rsidRPr="007C37F7">
        <w:t xml:space="preserve">. I was the first national television correspondent to cover Mr. Trump full-time, so </w:t>
      </w:r>
      <w:r w:rsidRPr="007C37F7">
        <w:rPr>
          <w:rStyle w:val="StyleUnderline"/>
        </w:rPr>
        <w:t>I know what can happen when people ignore the unbridled enthusiasm of his crowds</w:t>
      </w:r>
      <w:r w:rsidRPr="007C37F7">
        <w:t xml:space="preserve">. For more than 500 days, I watched as Mr. Trump’s campaign grew from an awkward rally around a backyard pool in June 2015 to a raucous, 10,000-person convention center event in November 2016. In that same time, </w:t>
      </w:r>
      <w:r w:rsidRPr="007C37F7">
        <w:rPr>
          <w:rStyle w:val="StyleUnderline"/>
        </w:rPr>
        <w:t xml:space="preserve">I </w:t>
      </w:r>
      <w:r w:rsidRPr="007C37F7">
        <w:t xml:space="preserve">also </w:t>
      </w:r>
      <w:r w:rsidRPr="007C37F7">
        <w:rPr>
          <w:rStyle w:val="StyleUnderline"/>
        </w:rPr>
        <w:t>watched as</w:t>
      </w:r>
      <w:r w:rsidRPr="007C37F7">
        <w:t xml:space="preserve"> Mr. </w:t>
      </w:r>
      <w:r w:rsidRPr="007C37F7">
        <w:rPr>
          <w:rStyle w:val="StyleUnderline"/>
        </w:rPr>
        <w:t xml:space="preserve">Trump’s candidacy survived a procession of death predictions. </w:t>
      </w:r>
      <w:r w:rsidRPr="007C37F7">
        <w:t>Lately</w:t>
      </w:r>
      <w:r w:rsidRPr="007C37F7">
        <w:rPr>
          <w:rStyle w:val="StyleUnderline"/>
        </w:rPr>
        <w:t>, it seems, those predictions are back</w:t>
      </w:r>
      <w:r w:rsidRPr="007C37F7">
        <w:t xml:space="preserve">. Last month, when asked whether the president will be the Republican nominee in 2020, the Republican senator from Maine, Susan Collins, told MSNBC, “It’s too difficult to say.” </w:t>
      </w:r>
      <w:r w:rsidRPr="006471D4">
        <w:rPr>
          <w:rStyle w:val="StyleUnderline"/>
          <w:highlight w:val="cyan"/>
        </w:rPr>
        <w:t>Every week there’s a new last straw:</w:t>
      </w:r>
      <w:r w:rsidRPr="007C37F7">
        <w:rPr>
          <w:rStyle w:val="StyleUnderline"/>
        </w:rPr>
        <w:t xml:space="preserve"> Comey, Charlottesville, Arpaio</w:t>
      </w:r>
      <w:r w:rsidRPr="007C37F7">
        <w:t xml:space="preserve">. If all else fails, Robert Mueller, the special counsel, will surely take him down, right? When I was out on the road following Mr. Trump, I sneaked in a bit of “Game of Thrones” on my laptop between rallies. What I learned, to paraphrase the show, is that </w:t>
      </w:r>
      <w:r w:rsidRPr="006471D4">
        <w:rPr>
          <w:rStyle w:val="Emphasis"/>
          <w:highlight w:val="cyan"/>
        </w:rPr>
        <w:t>what is dead may never die —</w:t>
      </w:r>
      <w:r w:rsidRPr="007C37F7">
        <w:rPr>
          <w:rStyle w:val="Emphasis"/>
        </w:rPr>
        <w:t xml:space="preserve"> and, </w:t>
      </w:r>
      <w:r w:rsidRPr="006471D4">
        <w:rPr>
          <w:rStyle w:val="Emphasis"/>
          <w:highlight w:val="cyan"/>
        </w:rPr>
        <w:t>in</w:t>
      </w:r>
      <w:r w:rsidRPr="007C37F7">
        <w:rPr>
          <w:rStyle w:val="Emphasis"/>
        </w:rPr>
        <w:t xml:space="preserve"> Mr. </w:t>
      </w:r>
      <w:r w:rsidRPr="006471D4">
        <w:rPr>
          <w:rStyle w:val="Emphasis"/>
          <w:highlight w:val="cyan"/>
        </w:rPr>
        <w:t>Trump’s case, may only rise stronger</w:t>
      </w:r>
      <w:r w:rsidRPr="007C37F7">
        <w:t xml:space="preserve">. Mr. </w:t>
      </w:r>
      <w:r w:rsidRPr="007C37F7">
        <w:rPr>
          <w:rStyle w:val="StyleUnderline"/>
        </w:rPr>
        <w:t>Trump’s candidacy was dead when he announced it.</w:t>
      </w:r>
      <w:r w:rsidRPr="007C37F7">
        <w:t xml:space="preserve"> (Mexico is sending “rapists.”) His candidacy was dead </w:t>
      </w:r>
      <w:r w:rsidRPr="007C37F7">
        <w:rPr>
          <w:rStyle w:val="StyleUnderline"/>
        </w:rPr>
        <w:t>when he insulted</w:t>
      </w:r>
      <w:r w:rsidRPr="007C37F7">
        <w:t xml:space="preserve"> a former prisoner of war named John </w:t>
      </w:r>
      <w:r w:rsidRPr="007C37F7">
        <w:rPr>
          <w:rStyle w:val="StyleUnderline"/>
        </w:rPr>
        <w:t>McCain</w:t>
      </w:r>
      <w:r w:rsidRPr="007C37F7">
        <w:t xml:space="preserve">. (“I like people who weren’t captured.”) His candidacy was dead when he cast suspicion on an entire religion. (“Donald J. Trump is calling for a complete and total shutdown of Muslims entering the United States.”) Dead </w:t>
      </w:r>
      <w:r w:rsidRPr="007C37F7">
        <w:rPr>
          <w:rStyle w:val="StyleUnderline"/>
        </w:rPr>
        <w:t>when he attacked a federal judge, a Gold Star family, the pope</w:t>
      </w:r>
      <w:r w:rsidRPr="007C37F7">
        <w:t xml:space="preserve">. Deader than dead when he bragged about grabbing women by their genitals. (“When you’re a star, they let you do it.”) The more Mr. Trump’s candidacy was said to flatline, the more life I saw in his crowds. In August 2015, a month after a high-ranking Republican National Committee operative promised me that America would never tolerate a man with no military service disparaging an American military hero, I was standing on a football field in Mobile, Ala., surrounded by 30,000 screaming Trump fans, an unheard-of turnout six months before a primary. Were they mad about the candidates words on Mr. McCain? No. The opposite. “He’s not afraid of anybody,” one woman told me. Of all the times Donald Trump was done, it is his current status as a supposedly lame duck first-term president that reminds me most of his final months on the trail. Back then, luminaries in his own party were condemning him, calling on him to drop out and researching a late-race change to the top of the ticket. Much of the country was outraged. The polls were bleak. No politician had ever come back from what Mr. Trump was facing. But then, as now, the view from armchairs in Washington and newsrooms around the country missed something that it was impossible to miss out on the trail. Mr. </w:t>
      </w:r>
      <w:r w:rsidRPr="006471D4">
        <w:rPr>
          <w:rStyle w:val="StyleUnderline"/>
          <w:highlight w:val="cyan"/>
        </w:rPr>
        <w:t>Trump’s supporters were tired</w:t>
      </w:r>
      <w:r w:rsidRPr="007C37F7">
        <w:rPr>
          <w:rStyle w:val="StyleUnderline"/>
        </w:rPr>
        <w:t xml:space="preserve"> — of Washington, of the media, of waiting. And that fatigue allowed them to overlook a lot. They knew he was flawed </w:t>
      </w:r>
      <w:r w:rsidRPr="006471D4">
        <w:rPr>
          <w:rStyle w:val="StyleUnderline"/>
          <w:highlight w:val="cyan"/>
        </w:rPr>
        <w:t>but at least, they thought, he was on their side</w:t>
      </w:r>
      <w:r w:rsidRPr="007C37F7">
        <w:rPr>
          <w:rStyle w:val="StyleUnderline"/>
        </w:rPr>
        <w:t xml:space="preserve">. </w:t>
      </w:r>
      <w:r w:rsidRPr="007C37F7">
        <w:t xml:space="preserve">On one of Mr. Trump’s primary victory nights, in a ballroom at Mar-a-Lago, surrounded by people in diamonds and silk, I couldn’t help wondering what Mr. Trump’s rally crowds would think of all the money their candidate chose to celebrate with. “Why do people fighting for a raise relate to all of this?” I asked a man in a tuxedo. “Because deep down, they know he’s one of them,” he said. “Trump sees us,” his supporters would tell me, everywhere we stopped. “You don’t.” When they couldn’t exactly cheer for him, they found ways to excuse him. Five days after the “Access Hollywood” tape, for example, I asked an older woman in a flowery red dress what she thought of her candidate’s theory of sexual license — as a lone protester was playing the tape on a loop outside a rally venue in Lakeland, Fla. She smiled. “What person hasn’t said it?” she said. “I haven’t said it,” I said. “Well, good for you,” she said. “You’ve said you’re going to grab women by the … ?” I asked. “No. Don’t be stupid,” she said, and walked away. Shortly after, Mr. Trump was onstage, kissing a pink Women for Trump sign, really pressing his face against it. The crowd roared because they thought it was funny and because it was a clear rebuke to anyone offended by what Mr. Trump waved away as “locker room talk.” </w:t>
      </w:r>
      <w:r w:rsidRPr="007C37F7">
        <w:rPr>
          <w:rStyle w:val="StyleUnderline"/>
        </w:rPr>
        <w:t>Sometimes</w:t>
      </w:r>
      <w:r w:rsidRPr="007C37F7">
        <w:t xml:space="preserve"> Mr. </w:t>
      </w:r>
      <w:r w:rsidRPr="007C37F7">
        <w:rPr>
          <w:rStyle w:val="StyleUnderline"/>
        </w:rPr>
        <w:t>Trump’s supporters had to justify or ignore his positions</w:t>
      </w:r>
      <w:r w:rsidRPr="007C37F7">
        <w:t xml:space="preserve">, too. </w:t>
      </w:r>
      <w:r w:rsidRPr="007C37F7">
        <w:rPr>
          <w:rStyle w:val="StyleUnderline"/>
        </w:rPr>
        <w:t xml:space="preserve">Sure, they liked a lot of his policies and ideas, but they weren’t married to any of them. They wanted the man above all. </w:t>
      </w:r>
      <w:r w:rsidRPr="007C37F7">
        <w:rPr>
          <w:rStyle w:val="Emphasis"/>
        </w:rPr>
        <w:t>And i</w:t>
      </w:r>
      <w:r w:rsidRPr="006471D4">
        <w:rPr>
          <w:rStyle w:val="Emphasis"/>
          <w:highlight w:val="cyan"/>
        </w:rPr>
        <w:t>f he said it, they’d find a way to support it, even if he reversed himself the next day.</w:t>
      </w:r>
      <w:r w:rsidRPr="007C37F7">
        <w:t xml:space="preserve"> I once asked a man heading into a rally why he supported Donald Trump. “Because he is going to build a wall,” the man said. “What if he doesn’t?” I countered. “I trust his judgment,” the man said. They trusted his judgment and on Election Day they trusted Mr. Trump more than they trusted any of us. That’s why when members of the media pronounced his candidacy dead, his supporters knew the opposite was true. It was never more alive. </w:t>
      </w:r>
      <w:r w:rsidRPr="007C37F7">
        <w:rPr>
          <w:rStyle w:val="StyleUnderline"/>
        </w:rPr>
        <w:t>Maybe that has changed. I don’t know. Nobody does</w:t>
      </w:r>
      <w:r w:rsidRPr="007C37F7">
        <w:t xml:space="preserve">. </w:t>
      </w:r>
      <w:r w:rsidRPr="006471D4">
        <w:rPr>
          <w:rStyle w:val="Emphasis"/>
          <w:highlight w:val="cyan"/>
        </w:rPr>
        <w:t>The building blocks of political life are too complex to predict, too unstable to rely on</w:t>
      </w:r>
      <w:r w:rsidRPr="006471D4">
        <w:rPr>
          <w:rStyle w:val="StyleUnderline"/>
          <w:highlight w:val="cyan"/>
        </w:rPr>
        <w:t>.</w:t>
      </w:r>
      <w:r w:rsidRPr="007C37F7">
        <w:rPr>
          <w:rStyle w:val="StyleUnderline"/>
        </w:rPr>
        <w:t xml:space="preserve"> But I do know what political devotion looks like, and I do know what happens when you choose to discount it.</w:t>
      </w:r>
    </w:p>
    <w:p w:rsidR="00DD7A43" w:rsidRPr="007301E3" w:rsidRDefault="00DD7A43" w:rsidP="00DD7A43">
      <w:pPr>
        <w:pStyle w:val="Heading4"/>
      </w:pPr>
      <w:r w:rsidRPr="00500B04">
        <w:t xml:space="preserve">Base </w:t>
      </w:r>
      <w:r>
        <w:t xml:space="preserve">is inevitable </w:t>
      </w:r>
      <w:r>
        <w:rPr>
          <w:u w:val="single"/>
        </w:rPr>
        <w:t>or</w:t>
      </w:r>
      <w:r>
        <w:t xml:space="preserve"> decline is inevitable --- either way plan doesn’t matter</w:t>
      </w:r>
    </w:p>
    <w:p w:rsidR="00DD7A43" w:rsidRDefault="00DD7A43" w:rsidP="00DD7A43">
      <w:r>
        <w:t xml:space="preserve">Kenneth T. </w:t>
      </w:r>
      <w:r w:rsidRPr="0063246F">
        <w:rPr>
          <w:b/>
        </w:rPr>
        <w:t>Walsh</w:t>
      </w:r>
      <w:r>
        <w:rPr>
          <w:b/>
        </w:rPr>
        <w:t xml:space="preserve"> 12/29 --- </w:t>
      </w:r>
      <w:r w:rsidRPr="00500B04">
        <w:t>(“</w:t>
      </w:r>
      <w:r w:rsidRPr="00F23550">
        <w:t xml:space="preserve">THE REPORT Bad Tidings for Trump”, </w:t>
      </w:r>
      <w:hyperlink r:id="rId58" w:history="1">
        <w:r w:rsidRPr="008200DF">
          <w:rPr>
            <w:rStyle w:val="Hyperlink"/>
          </w:rPr>
          <w:t>https://www.usnews.com/news/the-report/articles/2017-12-29/polls-show-trump-hitting-all-time-lows-in-his-first-year</w:t>
        </w:r>
      </w:hyperlink>
      <w:r>
        <w:t>)</w:t>
      </w:r>
    </w:p>
    <w:p w:rsidR="00DD7A43" w:rsidRPr="007301E3" w:rsidRDefault="00DD7A43" w:rsidP="00DD7A43">
      <w:r w:rsidRPr="00F23550">
        <w:t xml:space="preserve"> The </w:t>
      </w:r>
      <w:r w:rsidRPr="00793085">
        <w:rPr>
          <w:rStyle w:val="StyleUnderline"/>
          <w:highlight w:val="cyan"/>
        </w:rPr>
        <w:t>final polls</w:t>
      </w:r>
      <w:r w:rsidRPr="00460D40">
        <w:rPr>
          <w:rStyle w:val="StyleUnderline"/>
        </w:rPr>
        <w:t xml:space="preserve"> of 2017 </w:t>
      </w:r>
      <w:r w:rsidRPr="00F23550">
        <w:rPr>
          <w:rStyle w:val="StyleUnderline"/>
        </w:rPr>
        <w:t xml:space="preserve">bear bad </w:t>
      </w:r>
      <w:r w:rsidRPr="00793085">
        <w:rPr>
          <w:rStyle w:val="StyleUnderline"/>
          <w:highlight w:val="cyan"/>
        </w:rPr>
        <w:t>tidings</w:t>
      </w:r>
      <w:r w:rsidRPr="00F23550">
        <w:t xml:space="preserve"> </w:t>
      </w:r>
      <w:r w:rsidRPr="00460D40">
        <w:rPr>
          <w:rStyle w:val="StyleUnderline"/>
        </w:rPr>
        <w:t>for</w:t>
      </w:r>
      <w:r w:rsidRPr="00F23550">
        <w:t xml:space="preserve"> President Donald </w:t>
      </w:r>
      <w:r w:rsidRPr="00793085">
        <w:rPr>
          <w:rStyle w:val="StyleUnderline"/>
          <w:highlight w:val="cyan"/>
        </w:rPr>
        <w:t>Trump</w:t>
      </w:r>
      <w:r w:rsidRPr="00F23550">
        <w:t xml:space="preserve">. </w:t>
      </w:r>
      <w:r w:rsidRPr="00460D40">
        <w:rPr>
          <w:rStyle w:val="Emphasis"/>
        </w:rPr>
        <w:t xml:space="preserve">He </w:t>
      </w:r>
      <w:r w:rsidRPr="00793085">
        <w:rPr>
          <w:rStyle w:val="Emphasis"/>
          <w:highlight w:val="cyan"/>
        </w:rPr>
        <w:t>is down in public approval</w:t>
      </w:r>
      <w:r w:rsidRPr="00F23550">
        <w:t>, down in the respect most Americans have for him, and down in voter assessments of whether he will turn out to be a good president</w:t>
      </w:r>
      <w:r w:rsidRPr="00460D40">
        <w:rPr>
          <w:rStyle w:val="StyleUnderline"/>
        </w:rPr>
        <w:t>. It will be difficult for him to recover</w:t>
      </w:r>
      <w:r w:rsidRPr="00F23550">
        <w:t xml:space="preserve">, at least when it comes to the traditional ways of assessing presidents. The </w:t>
      </w:r>
      <w:r w:rsidRPr="00460D40">
        <w:rPr>
          <w:rStyle w:val="StyleUnderline"/>
        </w:rPr>
        <w:t xml:space="preserve">RealClearPolitics average of the latest major polls finds that </w:t>
      </w:r>
      <w:r w:rsidRPr="00793085">
        <w:rPr>
          <w:rStyle w:val="Emphasis"/>
          <w:highlight w:val="cyan"/>
        </w:rPr>
        <w:t>only 39.1 percent of Americans approve</w:t>
      </w:r>
      <w:r w:rsidRPr="00F23550">
        <w:t xml:space="preserve"> </w:t>
      </w:r>
      <w:r w:rsidRPr="00460D40">
        <w:rPr>
          <w:rStyle w:val="StyleUnderline"/>
        </w:rPr>
        <w:t>of Trump's job performance</w:t>
      </w:r>
      <w:r w:rsidRPr="00F23550">
        <w:t xml:space="preserve">, while 56.3 percent disapprove. The range goes from a high in approval of 44 percent and disapproval of 54 percent in the Rasmussen poll, and a low of 33 percent approval and 59 percent disapproval in the Monmouth poll. </w:t>
      </w:r>
      <w:r w:rsidRPr="00793085">
        <w:rPr>
          <w:rStyle w:val="StyleUnderline"/>
          <w:highlight w:val="cyan"/>
        </w:rPr>
        <w:t>Trump says these</w:t>
      </w:r>
      <w:r w:rsidRPr="00460D40">
        <w:rPr>
          <w:rStyle w:val="StyleUnderline"/>
        </w:rPr>
        <w:t xml:space="preserve"> surveys </w:t>
      </w:r>
      <w:r w:rsidRPr="00793085">
        <w:rPr>
          <w:rStyle w:val="StyleUnderline"/>
          <w:highlight w:val="cyan"/>
        </w:rPr>
        <w:t>are fake</w:t>
      </w:r>
      <w:r w:rsidRPr="00460D40">
        <w:rPr>
          <w:rStyle w:val="StyleUnderline"/>
        </w:rPr>
        <w:t xml:space="preserve"> </w:t>
      </w:r>
      <w:r w:rsidRPr="00793085">
        <w:rPr>
          <w:rStyle w:val="StyleUnderline"/>
          <w:highlight w:val="cyan"/>
        </w:rPr>
        <w:t>and don't</w:t>
      </w:r>
      <w:r w:rsidRPr="00460D40">
        <w:rPr>
          <w:rStyle w:val="StyleUnderline"/>
        </w:rPr>
        <w:t xml:space="preserve"> accurately </w:t>
      </w:r>
      <w:r w:rsidRPr="00793085">
        <w:rPr>
          <w:rStyle w:val="StyleUnderline"/>
          <w:highlight w:val="cyan"/>
        </w:rPr>
        <w:t xml:space="preserve">reflect the </w:t>
      </w:r>
      <w:r w:rsidRPr="00793085">
        <w:rPr>
          <w:rStyle w:val="Emphasis"/>
          <w:highlight w:val="cyan"/>
        </w:rPr>
        <w:t>intensity and size</w:t>
      </w:r>
      <w:r w:rsidRPr="00793085">
        <w:rPr>
          <w:rStyle w:val="StyleUnderline"/>
          <w:highlight w:val="cyan"/>
        </w:rPr>
        <w:t xml:space="preserve"> of his base</w:t>
      </w:r>
      <w:r w:rsidRPr="00F23550">
        <w:t xml:space="preserve">, </w:t>
      </w:r>
      <w:r w:rsidRPr="00460D40">
        <w:rPr>
          <w:rStyle w:val="StyleUnderline"/>
        </w:rPr>
        <w:t>although he doesn't provide evidence</w:t>
      </w:r>
      <w:r w:rsidRPr="00F23550">
        <w:t xml:space="preserve"> that the numbers are wrong. [READ: Trump’s First Year: A Policy Win, a Public Opinion Loss] These </w:t>
      </w:r>
      <w:r w:rsidRPr="00460D40">
        <w:rPr>
          <w:rStyle w:val="StyleUnderline"/>
        </w:rPr>
        <w:t xml:space="preserve">year-end polls show that </w:t>
      </w:r>
      <w:r w:rsidRPr="00793085">
        <w:rPr>
          <w:rStyle w:val="StyleUnderline"/>
          <w:highlight w:val="cyan"/>
        </w:rPr>
        <w:t>Trump</w:t>
      </w:r>
      <w:r w:rsidRPr="00793085">
        <w:rPr>
          <w:highlight w:val="cyan"/>
        </w:rPr>
        <w:t xml:space="preserve"> </w:t>
      </w:r>
      <w:r w:rsidRPr="00793085">
        <w:rPr>
          <w:rStyle w:val="Emphasis"/>
          <w:highlight w:val="cyan"/>
        </w:rPr>
        <w:t>has kept the support of most of his base</w:t>
      </w:r>
      <w:r w:rsidRPr="00F23550">
        <w:t xml:space="preserve">, including white working-class voters and Americans who are angry with Washington and feel left behind by their government. </w:t>
      </w:r>
      <w:r w:rsidRPr="00793085">
        <w:rPr>
          <w:rStyle w:val="Emphasis"/>
          <w:highlight w:val="cyan"/>
        </w:rPr>
        <w:t>But</w:t>
      </w:r>
      <w:r w:rsidRPr="00460D40">
        <w:rPr>
          <w:rStyle w:val="Emphasis"/>
        </w:rPr>
        <w:t xml:space="preserve"> he </w:t>
      </w:r>
      <w:r w:rsidRPr="00793085">
        <w:rPr>
          <w:rStyle w:val="Emphasis"/>
          <w:highlight w:val="cyan"/>
        </w:rPr>
        <w:t>hasn't expanded</w:t>
      </w:r>
      <w:r w:rsidRPr="00460D40">
        <w:rPr>
          <w:rStyle w:val="Emphasis"/>
        </w:rPr>
        <w:t xml:space="preserve"> his </w:t>
      </w:r>
      <w:r w:rsidRPr="00793085">
        <w:rPr>
          <w:rStyle w:val="Emphasis"/>
          <w:highlight w:val="cyan"/>
        </w:rPr>
        <w:t>support</w:t>
      </w:r>
      <w:r w:rsidRPr="00F23550">
        <w:t xml:space="preserve"> </w:t>
      </w:r>
      <w:r w:rsidRPr="00460D40">
        <w:rPr>
          <w:rStyle w:val="StyleUnderline"/>
        </w:rPr>
        <w:t>during the past year</w:t>
      </w:r>
      <w:r w:rsidRPr="00F23550">
        <w:t xml:space="preserve">. Both Democratic and Republican </w:t>
      </w:r>
      <w:r w:rsidRPr="00793085">
        <w:rPr>
          <w:rStyle w:val="StyleUnderline"/>
          <w:highlight w:val="cyan"/>
        </w:rPr>
        <w:t xml:space="preserve">strategists </w:t>
      </w:r>
      <w:r w:rsidRPr="00793085">
        <w:rPr>
          <w:rStyle w:val="Emphasis"/>
          <w:highlight w:val="cyan"/>
        </w:rPr>
        <w:t>see little or no sign</w:t>
      </w:r>
      <w:r w:rsidRPr="00460D40">
        <w:rPr>
          <w:rStyle w:val="StyleUnderline"/>
        </w:rPr>
        <w:t xml:space="preserve"> that </w:t>
      </w:r>
      <w:r w:rsidRPr="00793085">
        <w:rPr>
          <w:rStyle w:val="StyleUnderline"/>
          <w:highlight w:val="cyan"/>
        </w:rPr>
        <w:t>Trump will change</w:t>
      </w:r>
      <w:r w:rsidRPr="00460D40">
        <w:rPr>
          <w:rStyle w:val="StyleUnderline"/>
        </w:rPr>
        <w:t xml:space="preserve"> his </w:t>
      </w:r>
      <w:r w:rsidRPr="00793085">
        <w:rPr>
          <w:rStyle w:val="StyleUnderline"/>
          <w:highlight w:val="cyan"/>
        </w:rPr>
        <w:t>ways</w:t>
      </w:r>
      <w:r w:rsidRPr="00F23550">
        <w:t xml:space="preserve">, such as the anger and nastiness that often pervade his comments on Twitter, which alienate many Americans. The last NBC/Wall Street Journal survey of 2017 finds that Trump, the self-styled disrupter in chief, has "lost the support and respect of a majority of Americans in his first year as president," pollster Peter Hart said. Hart, a Democrat who helps conduct the nonpartisan NBC/Wall Street Journal poll, told reporters in an email, "Both his job performance and personal approval ratings represent new lows [in the NBC/Journal survey]. His average job approval rating for the year is 40 percent and his positive personal score was less than 40 percent for 11 of the past 12 months. Our focus groups for Emory University underscore that even Trump voters find him personally erratic." Among the words that voters use to describe him are incompetent, troubled, loose cannon, despicable, immature, narcissist, crazy, ignorant and fights back. </w:t>
      </w:r>
      <w:r w:rsidRPr="00F23550">
        <w:rPr>
          <w:rStyle w:val="Emphasis"/>
        </w:rPr>
        <w:t>Only 26 percent of voters say he will be a successful president</w:t>
      </w:r>
      <w:r w:rsidRPr="00F23550">
        <w:t xml:space="preserve"> and 44 percent say he will be unsuccessful, with the remainder withholding final judgment, Hart said.</w:t>
      </w:r>
    </w:p>
    <w:p w:rsidR="00DD7A43" w:rsidRPr="009526F8" w:rsidRDefault="00DD7A43" w:rsidP="00DD7A43">
      <w:pPr>
        <w:pStyle w:val="NoSpacing"/>
        <w:rPr>
          <w:b/>
          <w:u w:val="single"/>
        </w:rPr>
      </w:pPr>
    </w:p>
    <w:p w:rsidR="00B930DD" w:rsidRDefault="00B930DD" w:rsidP="00B930DD">
      <w:pPr>
        <w:pStyle w:val="Heading2"/>
      </w:pPr>
      <w:r>
        <w:t>***Link***</w:t>
      </w:r>
    </w:p>
    <w:p w:rsidR="00B930DD" w:rsidRDefault="006841C1" w:rsidP="00B930DD">
      <w:pPr>
        <w:pStyle w:val="Heading3"/>
      </w:pPr>
      <w:r>
        <w:t>No Link</w:t>
      </w:r>
    </w:p>
    <w:p w:rsidR="00A878E5" w:rsidRDefault="00DE1AFE" w:rsidP="00A878E5">
      <w:pPr>
        <w:pStyle w:val="Heading4"/>
      </w:pPr>
      <w:r>
        <w:t>trump’s base sticks with him on liberal immigration policy and immigration isn’t key</w:t>
      </w:r>
      <w:r w:rsidR="00CD1737">
        <w:t xml:space="preserve"> – also they blame the media</w:t>
      </w:r>
      <w:r w:rsidR="00D177BA">
        <w:t>’s narrative</w:t>
      </w:r>
    </w:p>
    <w:p w:rsidR="00A878E5" w:rsidRPr="002706A9" w:rsidRDefault="00A878E5" w:rsidP="00A878E5">
      <w:r w:rsidRPr="002706A9">
        <w:rPr>
          <w:rStyle w:val="Style13ptBold"/>
        </w:rPr>
        <w:t>Fabian &amp; Easley 17</w:t>
      </w:r>
      <w:r>
        <w:t xml:space="preserve"> (9/18, Jordan &amp; Jonathon, The Hill authors, “Trump bets base will stick with him on immigration”, The Hill, </w:t>
      </w:r>
      <w:hyperlink r:id="rId59" w:history="1">
        <w:r w:rsidRPr="00B277DF">
          <w:rPr>
            <w:rStyle w:val="Hyperlink"/>
          </w:rPr>
          <w:t>http://thehill.com/homenews/administration/350947-trump-bets-base-will-stick-with-him-on-immigration</w:t>
        </w:r>
      </w:hyperlink>
      <w:r>
        <w:t xml:space="preserve">) </w:t>
      </w:r>
    </w:p>
    <w:p w:rsidR="00A878E5" w:rsidRPr="001A358F" w:rsidRDefault="00A878E5" w:rsidP="00A878E5">
      <w:pPr>
        <w:rPr>
          <w:sz w:val="12"/>
        </w:rPr>
      </w:pPr>
      <w:r w:rsidRPr="002706A9">
        <w:rPr>
          <w:sz w:val="12"/>
        </w:rPr>
        <w:t xml:space="preserve">President </w:t>
      </w:r>
      <w:r w:rsidRPr="002706A9">
        <w:rPr>
          <w:rStyle w:val="StyleUnderline"/>
          <w:highlight w:val="cyan"/>
        </w:rPr>
        <w:t>Trump is betting that his base will give him wide latitude to pursue</w:t>
      </w:r>
      <w:r w:rsidRPr="00BD12C1">
        <w:rPr>
          <w:rStyle w:val="StyleUnderline"/>
        </w:rPr>
        <w:t xml:space="preserve"> an </w:t>
      </w:r>
      <w:r w:rsidRPr="002706A9">
        <w:rPr>
          <w:rStyle w:val="StyleUnderline"/>
          <w:highlight w:val="cyan"/>
        </w:rPr>
        <w:t>immigration deal with Democrats</w:t>
      </w:r>
      <w:r w:rsidRPr="002706A9">
        <w:rPr>
          <w:sz w:val="12"/>
        </w:rPr>
        <w:t xml:space="preserve"> despite the outburst of anger from prominent voices on the right. Conservative pundits like Ann Coulter and Laura Ingraham denounced Trump’s pursuit of an agreement as a betrayal. GOP Rep. Steve King (Iowa) warned the president risked fracturing his base. But other </w:t>
      </w:r>
      <w:r w:rsidRPr="002706A9">
        <w:rPr>
          <w:rStyle w:val="StyleUnderline"/>
          <w:highlight w:val="cyan"/>
        </w:rPr>
        <w:t>prominent Trump supporters</w:t>
      </w:r>
      <w:r w:rsidRPr="002706A9">
        <w:rPr>
          <w:sz w:val="12"/>
          <w:highlight w:val="cyan"/>
        </w:rPr>
        <w:t xml:space="preserve">, </w:t>
      </w:r>
      <w:r w:rsidRPr="002706A9">
        <w:rPr>
          <w:rStyle w:val="Emphasis"/>
          <w:highlight w:val="cyan"/>
        </w:rPr>
        <w:t>including</w:t>
      </w:r>
      <w:r w:rsidRPr="002706A9">
        <w:rPr>
          <w:sz w:val="12"/>
        </w:rPr>
        <w:t xml:space="preserve"> pundits Sean Hannity, Rush Limbaugh and the hosts of “</w:t>
      </w:r>
      <w:r w:rsidRPr="002706A9">
        <w:rPr>
          <w:rStyle w:val="Emphasis"/>
          <w:highlight w:val="cyan"/>
        </w:rPr>
        <w:t>Fox</w:t>
      </w:r>
      <w:r w:rsidRPr="002706A9">
        <w:rPr>
          <w:sz w:val="12"/>
        </w:rPr>
        <w:t xml:space="preserve"> and Friends,” </w:t>
      </w:r>
      <w:r w:rsidRPr="002706A9">
        <w:rPr>
          <w:rStyle w:val="Emphasis"/>
          <w:highlight w:val="cyan"/>
        </w:rPr>
        <w:t>gave him cover.</w:t>
      </w:r>
      <w:r w:rsidRPr="002706A9">
        <w:rPr>
          <w:sz w:val="12"/>
          <w:highlight w:val="cyan"/>
        </w:rPr>
        <w:t xml:space="preserve"> </w:t>
      </w:r>
      <w:r w:rsidRPr="002706A9">
        <w:rPr>
          <w:rStyle w:val="StyleUnderline"/>
          <w:highlight w:val="cyan"/>
        </w:rPr>
        <w:t>Limbaugh blamed the news media for peddling a false narrative</w:t>
      </w:r>
      <w:r w:rsidRPr="00BD12C1">
        <w:rPr>
          <w:rStyle w:val="StyleUnderline"/>
        </w:rPr>
        <w:t xml:space="preserve"> about the president’s dinner last week with Democratic leaders</w:t>
      </w:r>
      <w:r w:rsidRPr="002706A9">
        <w:rPr>
          <w:sz w:val="12"/>
        </w:rPr>
        <w:t>, where a plan to help young immigrants living in the U.S. illegally was discussed. “</w:t>
      </w:r>
      <w:r w:rsidRPr="00BD12C1">
        <w:rPr>
          <w:rStyle w:val="StyleUnderline"/>
        </w:rPr>
        <w:t>They want you to think Trump has sold you out and thrown you under the bus</w:t>
      </w:r>
      <w:r w:rsidRPr="002706A9">
        <w:rPr>
          <w:sz w:val="12"/>
        </w:rPr>
        <w:t xml:space="preserve">,” </w:t>
      </w:r>
      <w:r w:rsidRPr="00BD12C1">
        <w:rPr>
          <w:rStyle w:val="StyleUnderline"/>
        </w:rPr>
        <w:t>Limbaugh</w:t>
      </w:r>
      <w:r w:rsidRPr="002706A9">
        <w:rPr>
          <w:sz w:val="12"/>
        </w:rPr>
        <w:t xml:space="preserve"> </w:t>
      </w:r>
      <w:r w:rsidRPr="00BD12C1">
        <w:rPr>
          <w:rStyle w:val="StyleUnderline"/>
        </w:rPr>
        <w:t>told</w:t>
      </w:r>
      <w:r w:rsidRPr="002706A9">
        <w:rPr>
          <w:sz w:val="12"/>
        </w:rPr>
        <w:t xml:space="preserve"> his </w:t>
      </w:r>
      <w:r w:rsidRPr="00BD12C1">
        <w:rPr>
          <w:rStyle w:val="StyleUnderline"/>
        </w:rPr>
        <w:t>listeners</w:t>
      </w:r>
      <w:r w:rsidRPr="002706A9">
        <w:rPr>
          <w:sz w:val="12"/>
        </w:rPr>
        <w:t xml:space="preserve"> Thursday. “</w:t>
      </w:r>
      <w:r w:rsidRPr="00BD12C1">
        <w:rPr>
          <w:rStyle w:val="Emphasis"/>
        </w:rPr>
        <w:t>The media wants you to believe that Trump is acquiescing to the Democrat agenda</w:t>
      </w:r>
      <w:r w:rsidRPr="00BD12C1">
        <w:rPr>
          <w:rStyle w:val="StyleUnderline"/>
        </w:rPr>
        <w:t xml:space="preserve"> just so he can do deals and just so there can be something done</w:t>
      </w:r>
      <w:r w:rsidRPr="002706A9">
        <w:rPr>
          <w:sz w:val="12"/>
        </w:rPr>
        <w:t xml:space="preserve">.” Many of the conservatives criticizing Trump were cheering him just a week earlier, when he followed through on his promise to phase out the Deferred Action for Childhood Arrivals (DACA) program. The Obama-era program shields hundreds of thousand of immigrants from deportation. But the president appears to be having second thoughts, turning to House Democratic Leader Nancy Pelosi (Calif.) and Senate Democratic Leader Charles Schumer (N.Y.) to help him enshrine the program in law in exchange for enhanced border security measures. The trade-off might not include funding for Trump’s proposed wall along the U.S.-Mexico border. The budding alliance with Democrats on immigration is emerging as a test of whether Trump’s personality or his policies are what put him over the top in last year’s presidential election. Trump enjoys strong backing from his </w:t>
      </w:r>
      <w:r w:rsidRPr="002706A9">
        <w:rPr>
          <w:rStyle w:val="Emphasis"/>
          <w:highlight w:val="cyan"/>
        </w:rPr>
        <w:t>core</w:t>
      </w:r>
      <w:r w:rsidRPr="002706A9">
        <w:rPr>
          <w:sz w:val="12"/>
        </w:rPr>
        <w:t xml:space="preserve"> supporters: 98 percent of Republicans who voted for him in the 2016 primary still support him, according to a recent NBC News-Wall Street Journal poll. That </w:t>
      </w:r>
      <w:r w:rsidRPr="002706A9">
        <w:rPr>
          <w:rStyle w:val="Emphasis"/>
          <w:highlight w:val="cyan"/>
        </w:rPr>
        <w:t>support is unlikely to wane</w:t>
      </w:r>
      <w:r w:rsidRPr="002706A9">
        <w:rPr>
          <w:sz w:val="12"/>
          <w:highlight w:val="cyan"/>
        </w:rPr>
        <w:t xml:space="preserve"> </w:t>
      </w:r>
      <w:r w:rsidRPr="002706A9">
        <w:rPr>
          <w:rStyle w:val="StyleUnderline"/>
          <w:highlight w:val="cyan"/>
        </w:rPr>
        <w:t>if Trump</w:t>
      </w:r>
      <w:r w:rsidRPr="002706A9">
        <w:rPr>
          <w:sz w:val="12"/>
        </w:rPr>
        <w:t xml:space="preserve"> eventually </w:t>
      </w:r>
      <w:r w:rsidRPr="002706A9">
        <w:rPr>
          <w:rStyle w:val="StyleUnderline"/>
          <w:highlight w:val="cyan"/>
        </w:rPr>
        <w:t>signs legislation protecting</w:t>
      </w:r>
      <w:r w:rsidRPr="002706A9">
        <w:rPr>
          <w:sz w:val="12"/>
        </w:rPr>
        <w:t xml:space="preserve"> young </w:t>
      </w:r>
      <w:r w:rsidRPr="002706A9">
        <w:rPr>
          <w:rStyle w:val="StyleUnderline"/>
          <w:highlight w:val="cyan"/>
        </w:rPr>
        <w:t>immigrants</w:t>
      </w:r>
      <w:r w:rsidRPr="002706A9">
        <w:rPr>
          <w:sz w:val="12"/>
        </w:rPr>
        <w:t xml:space="preserve">, several allies say. “I think ultimately </w:t>
      </w:r>
      <w:r w:rsidRPr="002706A9">
        <w:rPr>
          <w:rStyle w:val="Emphasis"/>
          <w:highlight w:val="cyan"/>
        </w:rPr>
        <w:t>they stay with him</w:t>
      </w:r>
      <w:r w:rsidRPr="002706A9">
        <w:rPr>
          <w:sz w:val="12"/>
        </w:rPr>
        <w:t>,” said a former campaign aide. “</w:t>
      </w:r>
      <w:r w:rsidRPr="00BD12C1">
        <w:rPr>
          <w:rStyle w:val="StyleUnderline"/>
        </w:rPr>
        <w:t>Ultimately</w:t>
      </w:r>
      <w:r w:rsidRPr="00BD12C1">
        <w:rPr>
          <w:rStyle w:val="Emphasis"/>
        </w:rPr>
        <w:t xml:space="preserve">, </w:t>
      </w:r>
      <w:r w:rsidRPr="002706A9">
        <w:rPr>
          <w:rStyle w:val="Emphasis"/>
          <w:highlight w:val="cyan"/>
        </w:rPr>
        <w:t>his base isn’t predicated on repealing DACA</w:t>
      </w:r>
      <w:r w:rsidRPr="002706A9">
        <w:rPr>
          <w:rStyle w:val="StyleUnderline"/>
          <w:highlight w:val="cyan"/>
        </w:rPr>
        <w:t xml:space="preserve">. </w:t>
      </w:r>
      <w:r w:rsidRPr="002706A9">
        <w:rPr>
          <w:rStyle w:val="Emphasis"/>
          <w:highlight w:val="cyan"/>
        </w:rPr>
        <w:t>It’s predicated on giving communities</w:t>
      </w:r>
      <w:r w:rsidRPr="00BD12C1">
        <w:rPr>
          <w:rStyle w:val="StyleUnderline"/>
        </w:rPr>
        <w:t xml:space="preserve"> in Wisconsin, Pennsylvania and Michigan </w:t>
      </w:r>
      <w:r w:rsidRPr="002706A9">
        <w:rPr>
          <w:rStyle w:val="Emphasis"/>
          <w:highlight w:val="cyan"/>
        </w:rPr>
        <w:t>a voice</w:t>
      </w:r>
      <w:r w:rsidRPr="002706A9">
        <w:rPr>
          <w:sz w:val="12"/>
        </w:rPr>
        <w:t xml:space="preserve">.” </w:t>
      </w:r>
      <w:r w:rsidRPr="002706A9">
        <w:rPr>
          <w:rStyle w:val="Emphasis"/>
          <w:highlight w:val="cyan"/>
        </w:rPr>
        <w:t>Trump’s voters have stuck with him through controversies that could have ended the careers of other politicians</w:t>
      </w:r>
      <w:r w:rsidRPr="002706A9">
        <w:rPr>
          <w:sz w:val="12"/>
          <w:highlight w:val="cyan"/>
        </w:rPr>
        <w:t xml:space="preserve">, </w:t>
      </w:r>
      <w:r w:rsidRPr="002706A9">
        <w:rPr>
          <w:rStyle w:val="StyleUnderline"/>
          <w:highlight w:val="cyan"/>
        </w:rPr>
        <w:t>including</w:t>
      </w:r>
      <w:r w:rsidRPr="002706A9">
        <w:rPr>
          <w:sz w:val="12"/>
        </w:rPr>
        <w:t xml:space="preserve"> his response to the violence at a white supremacist rally in </w:t>
      </w:r>
      <w:r w:rsidRPr="002706A9">
        <w:rPr>
          <w:rStyle w:val="StyleUnderline"/>
          <w:highlight w:val="cyan"/>
        </w:rPr>
        <w:t>Charlottesville</w:t>
      </w:r>
      <w:r w:rsidRPr="002706A9">
        <w:rPr>
          <w:sz w:val="12"/>
        </w:rPr>
        <w:t>, Va., and the “Access Hollywood” tape, in which he is heard bragging about groping women without their consent.</w:t>
      </w:r>
    </w:p>
    <w:p w:rsidR="00184302" w:rsidRDefault="00184302" w:rsidP="00A878E5">
      <w:pPr>
        <w:pStyle w:val="Heading3"/>
      </w:pPr>
      <w:r>
        <w:t>NL -- Base Diversity</w:t>
      </w:r>
    </w:p>
    <w:p w:rsidR="00184302" w:rsidRPr="00F83785" w:rsidRDefault="00184302" w:rsidP="00184302">
      <w:pPr>
        <w:pStyle w:val="Heading4"/>
      </w:pPr>
      <w:r w:rsidRPr="00F83785">
        <w:t xml:space="preserve">The DA is a fallacy – Trump’s base isn’t monolithic – </w:t>
      </w:r>
      <w:r>
        <w:t xml:space="preserve">no </w:t>
      </w:r>
      <w:r w:rsidRPr="00F83785">
        <w:t xml:space="preserve">single issue will not cause his support to drop  </w:t>
      </w:r>
    </w:p>
    <w:p w:rsidR="00184302" w:rsidRDefault="00184302" w:rsidP="00184302">
      <w:r w:rsidRPr="00EB20F0">
        <w:rPr>
          <w:rStyle w:val="Style13ptBold"/>
        </w:rPr>
        <w:t>Anderson 6/27.</w:t>
      </w:r>
      <w:r>
        <w:t xml:space="preserve"> Kristen Soltis, political columnist for the Washington Examiner, 6-27-2017, "</w:t>
      </w:r>
      <w:r w:rsidRPr="00A9297A">
        <w:rPr>
          <w:rStyle w:val="Emphasis"/>
          <w:highlight w:val="cyan"/>
        </w:rPr>
        <w:t>There's no such thing as 'Trump's base'</w:t>
      </w:r>
      <w:r>
        <w:t xml:space="preserve">," Washington Examiner, </w:t>
      </w:r>
      <w:r w:rsidRPr="00F83785">
        <w:t>http://www.washingtonexaminer.com/theres-no-such-thing-as-trumps-base/article/2626598</w:t>
      </w:r>
    </w:p>
    <w:p w:rsidR="00184302" w:rsidRDefault="00184302" w:rsidP="00184302">
      <w:pPr>
        <w:rPr>
          <w:rStyle w:val="StyleUnderline"/>
        </w:rPr>
      </w:pPr>
      <w:r w:rsidRPr="00FC5F97">
        <w:rPr>
          <w:rStyle w:val="StyleUnderline"/>
        </w:rPr>
        <w:t xml:space="preserve">There's no counting the number of times the media have asked: </w:t>
      </w:r>
      <w:r w:rsidRPr="00A9297A">
        <w:rPr>
          <w:rStyle w:val="Emphasis"/>
          <w:highlight w:val="cyan"/>
        </w:rPr>
        <w:t>Will this be the thing that drives</w:t>
      </w:r>
      <w:r w:rsidRPr="00FC5F97">
        <w:rPr>
          <w:rStyle w:val="Emphasis"/>
        </w:rPr>
        <w:t xml:space="preserve"> Donald </w:t>
      </w:r>
      <w:r w:rsidRPr="00A9297A">
        <w:rPr>
          <w:rStyle w:val="Emphasis"/>
          <w:highlight w:val="cyan"/>
        </w:rPr>
        <w:t>Trump's supporters away</w:t>
      </w:r>
      <w:r w:rsidRPr="00FC5F97">
        <w:rPr>
          <w:rStyle w:val="Emphasis"/>
        </w:rPr>
        <w:t xml:space="preserve"> from him?</w:t>
      </w:r>
      <w:r w:rsidRPr="00FC5F97">
        <w:rPr>
          <w:rStyle w:val="StyleUnderline"/>
        </w:rPr>
        <w:t xml:space="preserve"> Is this finally the time?</w:t>
      </w:r>
      <w:r>
        <w:rPr>
          <w:rStyle w:val="StyleUnderline"/>
        </w:rPr>
        <w:t xml:space="preserve"> </w:t>
      </w:r>
      <w:r w:rsidRPr="00EB20F0">
        <w:t xml:space="preserve">During the campaign, </w:t>
      </w:r>
      <w:r w:rsidRPr="00FC5F97">
        <w:rPr>
          <w:rStyle w:val="StyleUnderline"/>
        </w:rPr>
        <w:t>it was incessant</w:t>
      </w:r>
      <w:r w:rsidRPr="00EB20F0">
        <w:t xml:space="preserve">: the times he'd insult his opponents, the Access Hollywood tapes, the latest foray into "political incorrectness." Once he was elected, the focus shifted to his appointments and proposals: choosing Goldman Sachs executives for his senior team and cabinet, </w:t>
      </w:r>
      <w:r w:rsidRPr="00FC5F97">
        <w:rPr>
          <w:rStyle w:val="StyleUnderline"/>
        </w:rPr>
        <w:t>bombing a Syrian airfield, proposing a budget that cuts social program spending.</w:t>
      </w:r>
      <w:r>
        <w:rPr>
          <w:rStyle w:val="StyleUnderline"/>
        </w:rPr>
        <w:t xml:space="preserve"> </w:t>
      </w:r>
      <w:r w:rsidRPr="00EB20F0">
        <w:t>Whether the president's decision is good or bad, the action justifiable or appalling</w:t>
      </w:r>
      <w:r w:rsidRPr="00FC5F97">
        <w:rPr>
          <w:rStyle w:val="StyleUnderline"/>
        </w:rPr>
        <w:t>, the question is alway</w:t>
      </w:r>
      <w:r w:rsidRPr="00EB20F0">
        <w:t xml:space="preserve">s, always posed: </w:t>
      </w:r>
      <w:r w:rsidRPr="00FC5F97">
        <w:rPr>
          <w:rStyle w:val="Emphasis"/>
        </w:rPr>
        <w:t>Won't this drive away his voters?</w:t>
      </w:r>
      <w:r>
        <w:rPr>
          <w:rStyle w:val="Emphasis"/>
        </w:rPr>
        <w:t xml:space="preserve"> </w:t>
      </w:r>
      <w:r w:rsidRPr="00EB20F0">
        <w:t>Coming from the polling world</w:t>
      </w:r>
      <w:r w:rsidRPr="00FC5F97">
        <w:rPr>
          <w:rStyle w:val="Emphasis"/>
        </w:rPr>
        <w:t xml:space="preserve">, I've </w:t>
      </w:r>
      <w:r w:rsidRPr="00A9297A">
        <w:rPr>
          <w:rStyle w:val="Emphasis"/>
          <w:highlight w:val="cyan"/>
        </w:rPr>
        <w:t>long since stopped expecting</w:t>
      </w:r>
      <w:r w:rsidRPr="00FC5F97">
        <w:rPr>
          <w:rStyle w:val="Emphasis"/>
        </w:rPr>
        <w:t xml:space="preserve"> that any one thing is "</w:t>
      </w:r>
      <w:r w:rsidRPr="00A9297A">
        <w:rPr>
          <w:rStyle w:val="Emphasis"/>
          <w:highlight w:val="cyan"/>
        </w:rPr>
        <w:t>the thing" that will</w:t>
      </w:r>
      <w:r w:rsidRPr="00FC5F97">
        <w:rPr>
          <w:rStyle w:val="Emphasis"/>
        </w:rPr>
        <w:t xml:space="preserve"> dramatically </w:t>
      </w:r>
      <w:r w:rsidRPr="00A9297A">
        <w:rPr>
          <w:rStyle w:val="Emphasis"/>
          <w:highlight w:val="cyan"/>
        </w:rPr>
        <w:t>shift Trump's numbers</w:t>
      </w:r>
      <w:r w:rsidRPr="00FC5F97">
        <w:rPr>
          <w:rStyle w:val="Emphasis"/>
        </w:rPr>
        <w:t xml:space="preserve"> downward.</w:t>
      </w:r>
      <w:r w:rsidRPr="00EB20F0">
        <w:t xml:space="preserve"> And with exciting new research out on just who comprises Trump's coalition, I believe that </w:t>
      </w:r>
      <w:r w:rsidRPr="00FC5F97">
        <w:rPr>
          <w:rStyle w:val="StyleUnderline"/>
        </w:rPr>
        <w:t xml:space="preserve">part of the resilience of Trump's numbers comes in large part because </w:t>
      </w:r>
      <w:r w:rsidRPr="00A9297A">
        <w:rPr>
          <w:rStyle w:val="Emphasis"/>
          <w:highlight w:val="cyan"/>
        </w:rPr>
        <w:t>not all Trump voters are alienated</w:t>
      </w:r>
      <w:r w:rsidRPr="00FC5F97">
        <w:rPr>
          <w:rStyle w:val="Emphasis"/>
        </w:rPr>
        <w:t xml:space="preserve"> by </w:t>
      </w:r>
      <w:r w:rsidRPr="00A9297A">
        <w:rPr>
          <w:rStyle w:val="Emphasis"/>
          <w:highlight w:val="cyan"/>
        </w:rPr>
        <w:t>or attracted to the same things about the president</w:t>
      </w:r>
      <w:r w:rsidRPr="00FC5F97">
        <w:rPr>
          <w:rStyle w:val="Emphasis"/>
        </w:rPr>
        <w:t>.</w:t>
      </w:r>
      <w:r>
        <w:rPr>
          <w:rStyle w:val="Emphasis"/>
        </w:rPr>
        <w:t xml:space="preserve"> </w:t>
      </w:r>
      <w:r w:rsidRPr="00EB20F0">
        <w:t xml:space="preserve">For all the constant churn of the news cycle and the endless stream of outrage, backlash, and bluster, </w:t>
      </w:r>
      <w:r w:rsidRPr="00FC5F97">
        <w:rPr>
          <w:rStyle w:val="StyleUnderline"/>
        </w:rPr>
        <w:t>Trump's job approval numbers have stayed surprisingly stable</w:t>
      </w:r>
      <w:r w:rsidRPr="00EB20F0">
        <w:t xml:space="preserve"> since his inauguration. From around 44 percent during his "honeymoon" period, Trump's approval numbers are still around 40 percent. For comparison, Barack Obama's approval rating started in the mid-60s, and by late June of his first year, it was approaching the mid-50s. (Still better numbers overall than those enjoyed by President Trump, to be sure.) </w:t>
      </w:r>
      <w:r w:rsidRPr="00FC5F97">
        <w:rPr>
          <w:rStyle w:val="StyleUnderline"/>
        </w:rPr>
        <w:t>Part of this is because of the calcification of views of Trump among Democrats</w:t>
      </w:r>
      <w:r w:rsidRPr="00EB20F0">
        <w:t xml:space="preserve">: Trump hasn't lost ground with the Left because he never had ground with them to start with. Obama's numbers fell by a slightly larger amount over his first few months because he enjoyed much more support right at the start from Republicans, support that eroded quickly. </w:t>
      </w:r>
      <w:r w:rsidRPr="00FC5F97">
        <w:rPr>
          <w:rStyle w:val="StyleUnderline"/>
        </w:rPr>
        <w:t xml:space="preserve">But I suspect part of this has to do with the </w:t>
      </w:r>
      <w:r w:rsidRPr="00F46D41">
        <w:rPr>
          <w:rStyle w:val="StyleUnderline"/>
          <w:highlight w:val="cyan"/>
        </w:rPr>
        <w:t>ideological diversity</w:t>
      </w:r>
      <w:r w:rsidRPr="00FC5F97">
        <w:rPr>
          <w:rStyle w:val="StyleUnderline"/>
        </w:rPr>
        <w:t xml:space="preserve"> and varied interests </w:t>
      </w:r>
      <w:r w:rsidRPr="00F46D41">
        <w:rPr>
          <w:rStyle w:val="StyleUnderline"/>
          <w:highlight w:val="cyan"/>
        </w:rPr>
        <w:t>of Trump's coalition</w:t>
      </w:r>
      <w:r w:rsidRPr="00FC5F97">
        <w:rPr>
          <w:rStyle w:val="StyleUnderline"/>
        </w:rPr>
        <w:t>.</w:t>
      </w:r>
      <w:r w:rsidRPr="00EB20F0">
        <w:t xml:space="preserve"> </w:t>
      </w:r>
      <w:r w:rsidRPr="00FC5F97">
        <w:rPr>
          <w:rStyle w:val="StyleUnderline"/>
        </w:rPr>
        <w:t>A new study out from Democracy Fund's Voter Study Gro</w:t>
      </w:r>
      <w:r w:rsidRPr="00EB20F0">
        <w:t xml:space="preserve">up – a research coalition I was honored to advise – </w:t>
      </w:r>
      <w:r w:rsidRPr="00FC5F97">
        <w:rPr>
          <w:rStyle w:val="StyleUnderline"/>
        </w:rPr>
        <w:t>covers a great deal of ground</w:t>
      </w:r>
      <w:r w:rsidRPr="00EB20F0">
        <w:t xml:space="preserve"> explaining and understanding the who, what, why and how of the 2016 election. In the study Cato Institute scholar Emily Ekins lays out typology of the Trump voter, finding five clusters of voters in his coalition. In a sense, most of these clusters are represented by at least a handful of Trump White House senior advisers. </w:t>
      </w:r>
      <w:r w:rsidRPr="00EB20F0">
        <w:rPr>
          <w:rStyle w:val="StyleUnderline"/>
        </w:rPr>
        <w:t>The diverging views of these advisers look like a source of conflict, but they also make the Trump administration look like Trump's electorate.</w:t>
      </w:r>
      <w:r w:rsidRPr="00EB20F0">
        <w:t xml:space="preserve"> "</w:t>
      </w:r>
      <w:r w:rsidRPr="00EB20F0">
        <w:rPr>
          <w:rStyle w:val="StyleUnderline"/>
        </w:rPr>
        <w:t>Staunch conservatives" are the largest cluster</w:t>
      </w:r>
      <w:r w:rsidRPr="00EB20F0">
        <w:t xml:space="preserve">, making up </w:t>
      </w:r>
      <w:r w:rsidRPr="00EB20F0">
        <w:rPr>
          <w:rStyle w:val="StyleUnderline"/>
        </w:rPr>
        <w:t>31 percent of Trump's voter base</w:t>
      </w:r>
      <w:r w:rsidRPr="00EB20F0">
        <w:t xml:space="preserve">. </w:t>
      </w:r>
      <w:r w:rsidRPr="00EB20F0">
        <w:rPr>
          <w:rStyle w:val="StyleUnderline"/>
        </w:rPr>
        <w:t>These are traditional Republican types,</w:t>
      </w:r>
      <w:r w:rsidRPr="00EB20F0">
        <w:t xml:space="preserve"> favoring conservative social and economic policy. Reince Priebus, the career party operative, fits this mold. </w:t>
      </w:r>
      <w:r w:rsidRPr="00EB20F0">
        <w:rPr>
          <w:rStyle w:val="StyleUnderline"/>
        </w:rPr>
        <w:t>The second-largest group is the "free marketeers," at 25 percent.</w:t>
      </w:r>
      <w:r w:rsidRPr="00EB20F0">
        <w:t xml:space="preserve"> </w:t>
      </w:r>
      <w:r w:rsidRPr="00EB20F0">
        <w:rPr>
          <w:rStyle w:val="StyleUnderline"/>
        </w:rPr>
        <w:t>These are your Wall Street types,</w:t>
      </w:r>
      <w:r w:rsidRPr="00EB20F0">
        <w:t xml:space="preserve"> those with fairly moderate social views and who tend to be pro-free trade and pro-immigration, embodied in the White House by either Ivanka Trump or Gary Cohn, the Goldman Sachs alumnus. </w:t>
      </w:r>
      <w:r w:rsidRPr="00EB20F0">
        <w:rPr>
          <w:rStyle w:val="StyleUnderline"/>
        </w:rPr>
        <w:t>Behind them come the "</w:t>
      </w:r>
      <w:r w:rsidRPr="00F46D41">
        <w:rPr>
          <w:rStyle w:val="StyleUnderline"/>
          <w:highlight w:val="cyan"/>
        </w:rPr>
        <w:t>American preservationists</w:t>
      </w:r>
      <w:r w:rsidRPr="00EB20F0">
        <w:rPr>
          <w:rStyle w:val="StyleUnderline"/>
        </w:rPr>
        <w:t>,"</w:t>
      </w:r>
      <w:r w:rsidRPr="00EB20F0">
        <w:t xml:space="preserve"> who are </w:t>
      </w:r>
      <w:r w:rsidRPr="00F46D41">
        <w:rPr>
          <w:rStyle w:val="StyleUnderline"/>
          <w:highlight w:val="cyan"/>
        </w:rPr>
        <w:t>20 percent of Trump's coalition</w:t>
      </w:r>
      <w:r w:rsidRPr="00EB20F0">
        <w:rPr>
          <w:rStyle w:val="StyleUnderline"/>
        </w:rPr>
        <w:t>.</w:t>
      </w:r>
      <w:r w:rsidRPr="00EB20F0">
        <w:t xml:space="preserve"> Staunch conservatives and free marketeers are fairly typical Republicans, while the American preservationists are far less reliably a part of a GOP coalition. These folks are in many ways economically progressive, with what Ekins calls "</w:t>
      </w:r>
      <w:r w:rsidRPr="00EB20F0">
        <w:rPr>
          <w:rStyle w:val="StyleUnderline"/>
        </w:rPr>
        <w:t>a n</w:t>
      </w:r>
      <w:r w:rsidRPr="00F46D41">
        <w:rPr>
          <w:rStyle w:val="StyleUnderline"/>
          <w:highlight w:val="cyan"/>
        </w:rPr>
        <w:t>ativist</w:t>
      </w:r>
      <w:r w:rsidRPr="00EB20F0">
        <w:rPr>
          <w:rStyle w:val="StyleUnderline"/>
        </w:rPr>
        <w:t xml:space="preserve"> and ethnocultural conception of American identity.</w:t>
      </w:r>
      <w:r w:rsidRPr="00EB20F0">
        <w:t xml:space="preserve">" Think of them as the Steve Bannon wing of the coalition. In roughly equal number are simply </w:t>
      </w:r>
      <w:r w:rsidRPr="00EB20F0">
        <w:rPr>
          <w:rStyle w:val="StyleUnderline"/>
        </w:rPr>
        <w:t>the "</w:t>
      </w:r>
      <w:r w:rsidRPr="00F46D41">
        <w:rPr>
          <w:rStyle w:val="StyleUnderline"/>
          <w:highlight w:val="cyan"/>
        </w:rPr>
        <w:t>anti-elite," 19 percent of the coalition</w:t>
      </w:r>
      <w:r w:rsidRPr="00EB20F0">
        <w:t xml:space="preserve">, </w:t>
      </w:r>
      <w:r w:rsidRPr="00EB20F0">
        <w:rPr>
          <w:rStyle w:val="StyleUnderline"/>
        </w:rPr>
        <w:t xml:space="preserve">holding more moderate immigration and racial views </w:t>
      </w:r>
      <w:r w:rsidRPr="00EB20F0">
        <w:t xml:space="preserve">than the American preservationists, but with no less anger at institutions and a sense that Washington isn't working or looking out for people like them. </w:t>
      </w:r>
      <w:r w:rsidRPr="00EB20F0">
        <w:rPr>
          <w:rStyle w:val="StyleUnderline"/>
        </w:rPr>
        <w:t>An additional 5 percent, "the disengaged," feel detached generally and do not have many strong preferences.</w:t>
      </w:r>
      <w:r>
        <w:rPr>
          <w:rStyle w:val="StyleUnderline"/>
        </w:rPr>
        <w:t xml:space="preserve"> </w:t>
      </w:r>
      <w:r w:rsidRPr="00EB20F0">
        <w:rPr>
          <w:rStyle w:val="StyleUnderline"/>
        </w:rPr>
        <w:t>When Trump issued the order to bomb an airfield in Syria that had been the launching point for chemical weapons attacks, some wondered: Would this alienate "the Bannon wing"? Trump's decision to pull out of the Paris Accords: Was it a blow to "the Ivanka wing"?</w:t>
      </w:r>
      <w:r>
        <w:rPr>
          <w:rStyle w:val="StyleUnderline"/>
        </w:rPr>
        <w:t xml:space="preserve"> </w:t>
      </w:r>
      <w:r w:rsidRPr="00EB20F0">
        <w:rPr>
          <w:rStyle w:val="Emphasis"/>
        </w:rPr>
        <w:t xml:space="preserve">And yet after each of these things, </w:t>
      </w:r>
      <w:r w:rsidRPr="00F46D41">
        <w:rPr>
          <w:rStyle w:val="Emphasis"/>
          <w:highlight w:val="cyan"/>
        </w:rPr>
        <w:t>Trump's numbers don't move much.</w:t>
      </w:r>
      <w:r w:rsidRPr="00EB20F0">
        <w:t xml:space="preserve"> </w:t>
      </w:r>
      <w:r w:rsidRPr="00EB20F0">
        <w:rPr>
          <w:rStyle w:val="StyleUnderline"/>
        </w:rPr>
        <w:t>Bombing Syria may have gotten Trump backlash from the alt-right, but he continues to fight angrily on Twitter for his travel ban. Pulling out of Paris Accords may have been dismaying to some of the more moderate elements of Trump's coalition, but hey, there's still tax reform to be had.</w:t>
      </w:r>
      <w:r>
        <w:rPr>
          <w:rStyle w:val="StyleUnderline"/>
        </w:rPr>
        <w:t xml:space="preserve"> </w:t>
      </w:r>
      <w:r w:rsidRPr="00EB20F0">
        <w:rPr>
          <w:rStyle w:val="Emphasis"/>
        </w:rPr>
        <w:t>The things that frustrate one piece of Trump's coalition often endear him to or embolden another wing</w:t>
      </w:r>
      <w:r w:rsidRPr="00EB20F0">
        <w:t xml:space="preserve"> of the coalition. </w:t>
      </w:r>
      <w:r w:rsidRPr="00EB20F0">
        <w:rPr>
          <w:rStyle w:val="StyleUnderline"/>
        </w:rPr>
        <w:t>If he hovers around 40 percent over the months, it's not that he's holding his whole base steady — it's because he's losing a few supporters with each move but gaining a few more</w:t>
      </w:r>
      <w:r w:rsidRPr="00F46D41">
        <w:rPr>
          <w:rStyle w:val="StyleUnderline"/>
          <w:highlight w:val="cyan"/>
        </w:rPr>
        <w:t xml:space="preserve">. </w:t>
      </w:r>
      <w:r w:rsidRPr="00F46D41">
        <w:rPr>
          <w:rStyle w:val="Emphasis"/>
          <w:highlight w:val="cyan"/>
        </w:rPr>
        <w:t>There's little he could do to please his whole base but also little he could do to anger his whole base</w:t>
      </w:r>
      <w:r w:rsidRPr="00EB20F0">
        <w:rPr>
          <w:rStyle w:val="Emphasis"/>
        </w:rPr>
        <w:t>.</w:t>
      </w:r>
      <w:r>
        <w:rPr>
          <w:rStyle w:val="Emphasis"/>
        </w:rPr>
        <w:t xml:space="preserve"> </w:t>
      </w:r>
      <w:r w:rsidRPr="00EB20F0">
        <w:t xml:space="preserve">Of course, he needs to deliver. All the angry tweets in the world won't hold the coalition together if the various factions feel the president hasn't scored any wins for them as time goes on. But for the moment, </w:t>
      </w:r>
      <w:r w:rsidRPr="00EB20F0">
        <w:rPr>
          <w:rStyle w:val="StyleUnderline"/>
        </w:rPr>
        <w:t>next time you see the latest outrageous thing the president has tweeted and wonder "Will this be the thing that drives his voters away?" remember that "his voters" are not all the same.</w:t>
      </w:r>
    </w:p>
    <w:p w:rsidR="00184302" w:rsidRPr="00184302" w:rsidRDefault="00184302" w:rsidP="00184302"/>
    <w:p w:rsidR="00D80DFF" w:rsidRDefault="006841C1" w:rsidP="00A878E5">
      <w:pPr>
        <w:pStyle w:val="Heading3"/>
      </w:pPr>
      <w:r>
        <w:t>NL -- Trump Spin</w:t>
      </w:r>
    </w:p>
    <w:p w:rsidR="00D80DFF" w:rsidRPr="00EC276C" w:rsidRDefault="00D80DFF" w:rsidP="00D80DFF">
      <w:pPr>
        <w:pStyle w:val="Heading4"/>
      </w:pPr>
      <w:r>
        <w:t>Trump has massive sway power</w:t>
      </w:r>
      <w:r w:rsidR="00DD7A43">
        <w:t xml:space="preserve"> – he’ll spin the plan to avoid the link</w:t>
      </w:r>
    </w:p>
    <w:p w:rsidR="00D80DFF" w:rsidRPr="00EC276C" w:rsidRDefault="00D80DFF" w:rsidP="00D80DFF">
      <w:r w:rsidRPr="00EC276C">
        <w:t xml:space="preserve">BRAIN </w:t>
      </w:r>
      <w:r w:rsidRPr="00EC276C">
        <w:rPr>
          <w:b/>
        </w:rPr>
        <w:t xml:space="preserve">RESNICK </w:t>
      </w:r>
      <w:r>
        <w:rPr>
          <w:b/>
        </w:rPr>
        <w:t>10/11</w:t>
      </w:r>
      <w:r>
        <w:t xml:space="preserve">/17 --- Vox Political Reporter **Cites Ph.D. Study by Political Scientists (“Trump is a real-world political science experiment”, </w:t>
      </w:r>
      <w:hyperlink r:id="rId60" w:history="1">
        <w:r w:rsidRPr="00104C2A">
          <w:rPr>
            <w:rStyle w:val="Hyperlink"/>
          </w:rPr>
          <w:t>https://www.vox.com/science-and-health/2017/10/11/16288690/trump-political-science-psychology-follow-the-leader</w:t>
        </w:r>
      </w:hyperlink>
    </w:p>
    <w:p w:rsidR="00D80DFF" w:rsidRPr="00D80DFF" w:rsidRDefault="00D80DFF" w:rsidP="00D80DFF">
      <w:pPr>
        <w:rPr>
          <w:sz w:val="14"/>
        </w:rPr>
      </w:pPr>
      <w:r w:rsidRPr="00A53BA7">
        <w:rPr>
          <w:sz w:val="14"/>
        </w:rPr>
        <w:t xml:space="preserve">President Donald </w:t>
      </w:r>
      <w:r w:rsidRPr="00793085">
        <w:rPr>
          <w:rStyle w:val="StyleUnderline"/>
          <w:highlight w:val="cyan"/>
        </w:rPr>
        <w:t>Trump</w:t>
      </w:r>
      <w:r w:rsidRPr="00A53BA7">
        <w:rPr>
          <w:rStyle w:val="StyleUnderline"/>
        </w:rPr>
        <w:t xml:space="preserve"> is a Republican</w:t>
      </w:r>
      <w:r w:rsidRPr="00A53BA7">
        <w:rPr>
          <w:sz w:val="14"/>
        </w:rPr>
        <w:t xml:space="preserve">. </w:t>
      </w:r>
      <w:r w:rsidRPr="00A53BA7">
        <w:rPr>
          <w:rStyle w:val="StyleUnderline"/>
        </w:rPr>
        <w:t>But often</w:t>
      </w:r>
      <w:r w:rsidRPr="00A53BA7">
        <w:rPr>
          <w:sz w:val="14"/>
        </w:rPr>
        <w:t xml:space="preserve">, and more so than any president in memory, </w:t>
      </w:r>
      <w:r w:rsidRPr="00A53BA7">
        <w:rPr>
          <w:rStyle w:val="StyleUnderline"/>
        </w:rPr>
        <w:t xml:space="preserve">he </w:t>
      </w:r>
      <w:r w:rsidRPr="00793085">
        <w:rPr>
          <w:rStyle w:val="StyleUnderline"/>
          <w:highlight w:val="cyan"/>
        </w:rPr>
        <w:t xml:space="preserve">lacks a </w:t>
      </w:r>
      <w:r w:rsidRPr="00793085">
        <w:rPr>
          <w:rStyle w:val="Emphasis"/>
          <w:highlight w:val="cyan"/>
        </w:rPr>
        <w:t>consistent</w:t>
      </w:r>
      <w:r w:rsidRPr="00A53BA7">
        <w:rPr>
          <w:rStyle w:val="StyleUnderline"/>
        </w:rPr>
        <w:t xml:space="preserve"> political </w:t>
      </w:r>
      <w:r w:rsidRPr="00793085">
        <w:rPr>
          <w:rStyle w:val="StyleUnderline"/>
          <w:highlight w:val="cyan"/>
        </w:rPr>
        <w:t>ideology</w:t>
      </w:r>
      <w:r w:rsidRPr="00A53BA7">
        <w:rPr>
          <w:sz w:val="14"/>
        </w:rPr>
        <w:t xml:space="preserve">. During the campaign, </w:t>
      </w:r>
      <w:r w:rsidRPr="00793085">
        <w:rPr>
          <w:rStyle w:val="StyleUnderline"/>
          <w:highlight w:val="cyan"/>
        </w:rPr>
        <w:t xml:space="preserve">Trump took </w:t>
      </w:r>
      <w:r w:rsidRPr="00793085">
        <w:rPr>
          <w:rStyle w:val="Emphasis"/>
          <w:highlight w:val="cyan"/>
        </w:rPr>
        <w:t>five different positions</w:t>
      </w:r>
      <w:r w:rsidRPr="00793085">
        <w:rPr>
          <w:rStyle w:val="StyleUnderline"/>
          <w:highlight w:val="cyan"/>
        </w:rPr>
        <w:t xml:space="preserve"> on abortion in three days</w:t>
      </w:r>
      <w:r w:rsidRPr="00A53BA7">
        <w:rPr>
          <w:sz w:val="14"/>
        </w:rPr>
        <w:t xml:space="preserve">. On other issues, </w:t>
      </w:r>
      <w:r w:rsidRPr="00A53BA7">
        <w:rPr>
          <w:rStyle w:val="StyleUnderline"/>
        </w:rPr>
        <w:t>his policy preferences have been clear as mud</w:t>
      </w:r>
      <w:r w:rsidRPr="00A53BA7">
        <w:rPr>
          <w:sz w:val="14"/>
        </w:rPr>
        <w:t xml:space="preserve">: “I don’t want to have guns in classrooms, although in some cases, teachers should have guns in classrooms, frankly,” he told Fox News in 2016. </w:t>
      </w:r>
      <w:r w:rsidRPr="00A53BA7">
        <w:rPr>
          <w:rStyle w:val="StyleUnderline"/>
        </w:rPr>
        <w:t>He’s quick to engage in public feuds with members of his own party</w:t>
      </w:r>
      <w:r w:rsidRPr="00A53BA7">
        <w:rPr>
          <w:sz w:val="14"/>
        </w:rPr>
        <w:t>. He’s willing to rebuke his own attorney general, and has shown willingness to work with Democratic leaders Nancy Pelosi and Chuck Schumer on legislation to protect undocumented immigrants who came to the country as children. And that makes this period of history extremely interesting for political scientists and psychologists to study. “</w:t>
      </w:r>
      <w:r w:rsidRPr="00A53BA7">
        <w:rPr>
          <w:rStyle w:val="StyleUnderline"/>
        </w:rPr>
        <w:t>We’ve never had a federal elected official</w:t>
      </w:r>
      <w:r w:rsidRPr="00A53BA7">
        <w:rPr>
          <w:sz w:val="14"/>
        </w:rPr>
        <w:t xml:space="preserve">, let alone the leader of a party </w:t>
      </w:r>
      <w:r w:rsidRPr="00A53BA7">
        <w:rPr>
          <w:rStyle w:val="StyleUnderline"/>
        </w:rPr>
        <w:t>or the president of the United States, who is so easily moved from one position to another without offering any sort of justification or apology or explanation,”</w:t>
      </w:r>
      <w:r w:rsidRPr="00A53BA7">
        <w:rPr>
          <w:sz w:val="14"/>
        </w:rPr>
        <w:t xml:space="preserve"> Michael Barber, a political scientist at Brigham Young University, says. “IT’S VERY HARD TO FIND INSTANCES WHERE PRIOR POLICY VIEWS SEEM TO DRIVE LATER VOTING OR DECISIONS” Researchers like him have long tried to understand the power of leaders and the willingness of the public to hold them accountable. And rarely do they get a real-life experiment like Trump to help them answer some huge questions at the heart of democracy: How much power do presidents have in swaying public opinion? Will the base always follow even if a president swings wildly from one position to another? And there’s another key question at play here that matters a lot for the future of Trump’s presidency: If prominent Republican leaders start breaking away from Trump because they don’t like his ideas or temperament, will the base also break? In essence, Trump is providing an unprecedented opportunity to test the “follow the leader” theory of political science — and to see if Trump will push his followers to a breaking point. </w:t>
      </w:r>
      <w:r w:rsidRPr="00A53BA7">
        <w:rPr>
          <w:rStyle w:val="StyleUnderline"/>
        </w:rPr>
        <w:t xml:space="preserve">A recent experiment found Republicans are more likely adopt liberal policies when Trump supports liberal policies </w:t>
      </w:r>
      <w:r w:rsidRPr="00A53BA7">
        <w:rPr>
          <w:sz w:val="14"/>
        </w:rPr>
        <w:t xml:space="preserve">Yes, Trump has been extremely consistent in some areas: He’s made policies that make it harder for people who live in Muslim-majority nations to enter the United States, he shares Republican desires to end Obamacare, and he’s reducing the role of the Environmental Protection Agency and other federal agencies. But </w:t>
      </w:r>
      <w:r w:rsidRPr="00A53BA7">
        <w:rPr>
          <w:rStyle w:val="StyleUnderline"/>
        </w:rPr>
        <w:t xml:space="preserve">for a president, </w:t>
      </w:r>
      <w:r w:rsidRPr="00793085">
        <w:rPr>
          <w:rStyle w:val="StyleUnderline"/>
          <w:highlight w:val="cyan"/>
        </w:rPr>
        <w:t xml:space="preserve">Trump is </w:t>
      </w:r>
      <w:r w:rsidRPr="00793085">
        <w:rPr>
          <w:rStyle w:val="Emphasis"/>
          <w:highlight w:val="cyan"/>
        </w:rPr>
        <w:t>historically scattershot</w:t>
      </w:r>
      <w:r w:rsidRPr="00A53BA7">
        <w:rPr>
          <w:rStyle w:val="Emphasis"/>
        </w:rPr>
        <w:t xml:space="preserve">. </w:t>
      </w:r>
      <w:r w:rsidRPr="00A53BA7">
        <w:rPr>
          <w:sz w:val="14"/>
        </w:rPr>
        <w:t xml:space="preserve">In January, Barber and his BYU colleague Jeremy </w:t>
      </w:r>
      <w:r w:rsidRPr="00A53BA7">
        <w:rPr>
          <w:rStyle w:val="StyleUnderline"/>
        </w:rPr>
        <w:t>Pope designed an experiment to take advantage of that fact.</w:t>
      </w:r>
      <w:r w:rsidRPr="00A53BA7">
        <w:rPr>
          <w:sz w:val="14"/>
        </w:rPr>
        <w:t xml:space="preserve"> They wondered: Are Trump’s supporters ideological, or will they follow him wherever his policy whims go? Right after Trump’s inauguration, they ran an online experiment </w:t>
      </w:r>
      <w:r w:rsidRPr="00A53BA7">
        <w:rPr>
          <w:rStyle w:val="StyleUnderline"/>
        </w:rPr>
        <w:t xml:space="preserve">with 1,300 Republicans. </w:t>
      </w:r>
      <w:r w:rsidRPr="00A53BA7">
        <w:rPr>
          <w:sz w:val="14"/>
        </w:rPr>
        <w:t xml:space="preserve">The study was pretty simple. </w:t>
      </w:r>
      <w:r w:rsidRPr="00A53BA7">
        <w:rPr>
          <w:rStyle w:val="StyleUnderline"/>
        </w:rPr>
        <w:t>Participants were asked to rate whether they supported or opposed policies like a higher minimum wage, the nuclear agreement with Iran, restrictions on abortion access, background checks for gun owners, and so on</w:t>
      </w:r>
      <w:r w:rsidRPr="00A53BA7">
        <w:rPr>
          <w:sz w:val="14"/>
        </w:rPr>
        <w:t xml:space="preserve">. These are the types of issues conservatives and liberals tend to be sharply divided on. Barber and Pope wondered: Would Republicans be more likely to endorse a liberal policy if they were told Donald Trump supported it? One-third of the participants read statements where they were told Trump supported a liberal position, like this: Please indicate whether or not you support or oppose the statement. To increase the minimum wage to over $10 an hour. Donald Trump has said that he supports this policy. How about you? Do you support or oppose increasing the minimum wage to over $10 an hour? Support Oppose Don’t know The control group of the experiment saw these questions, but they didn’t mention Trump. And another arm of the experiments tested what happened when Trump was said to support conservative policies. The answer: “On average, across all of the questions that we asked, </w:t>
      </w:r>
      <w:r w:rsidRPr="00A53BA7">
        <w:rPr>
          <w:rStyle w:val="StyleUnderline"/>
        </w:rPr>
        <w:t xml:space="preserve">when presented with a liberal policy, </w:t>
      </w:r>
      <w:r w:rsidRPr="00793085">
        <w:rPr>
          <w:rStyle w:val="StyleUnderline"/>
          <w:highlight w:val="cyan"/>
        </w:rPr>
        <w:t>Republicans became</w:t>
      </w:r>
      <w:r w:rsidRPr="00A53BA7">
        <w:rPr>
          <w:rStyle w:val="StyleUnderline"/>
        </w:rPr>
        <w:t xml:space="preserve"> about </w:t>
      </w:r>
      <w:r w:rsidRPr="00793085">
        <w:rPr>
          <w:rStyle w:val="StyleUnderline"/>
          <w:highlight w:val="cyan"/>
        </w:rPr>
        <w:t>15 percentage points</w:t>
      </w:r>
      <w:r w:rsidRPr="00A53BA7">
        <w:rPr>
          <w:rStyle w:val="StyleUnderline"/>
        </w:rPr>
        <w:t xml:space="preserve"> </w:t>
      </w:r>
      <w:r w:rsidRPr="00793085">
        <w:rPr>
          <w:rStyle w:val="StyleUnderline"/>
          <w:highlight w:val="cyan"/>
        </w:rPr>
        <w:t>more likely to support</w:t>
      </w:r>
      <w:r w:rsidRPr="00A53BA7">
        <w:rPr>
          <w:rStyle w:val="StyleUnderline"/>
        </w:rPr>
        <w:t xml:space="preserve"> that liberal </w:t>
      </w:r>
      <w:r w:rsidRPr="00793085">
        <w:rPr>
          <w:rStyle w:val="StyleUnderline"/>
          <w:highlight w:val="cyan"/>
        </w:rPr>
        <w:t>policy</w:t>
      </w:r>
      <w:r w:rsidRPr="00A53BA7">
        <w:rPr>
          <w:rStyle w:val="Emphasis"/>
        </w:rPr>
        <w:t xml:space="preserve">” </w:t>
      </w:r>
      <w:r w:rsidRPr="00793085">
        <w:rPr>
          <w:rStyle w:val="Emphasis"/>
          <w:highlight w:val="cyan"/>
        </w:rPr>
        <w:t>when</w:t>
      </w:r>
      <w:r w:rsidRPr="00A53BA7">
        <w:rPr>
          <w:rStyle w:val="Emphasis"/>
        </w:rPr>
        <w:t xml:space="preserve"> they were </w:t>
      </w:r>
      <w:r w:rsidRPr="00793085">
        <w:rPr>
          <w:rStyle w:val="Emphasis"/>
          <w:highlight w:val="cyan"/>
        </w:rPr>
        <w:t>told Trump supported it</w:t>
      </w:r>
      <w:r w:rsidRPr="00A53BA7">
        <w:rPr>
          <w:sz w:val="14"/>
        </w:rPr>
        <w:t xml:space="preserve">, Pope says. They follow their leader. “The conclusion we should draw is that </w:t>
      </w:r>
      <w:r w:rsidRPr="00A53BA7">
        <w:rPr>
          <w:rStyle w:val="StyleUnderline"/>
        </w:rPr>
        <w:t xml:space="preserve">the public, the </w:t>
      </w:r>
      <w:r w:rsidRPr="00793085">
        <w:rPr>
          <w:rStyle w:val="StyleUnderline"/>
          <w:highlight w:val="cyan"/>
        </w:rPr>
        <w:t>average Republican</w:t>
      </w:r>
      <w:r w:rsidRPr="00A53BA7">
        <w:rPr>
          <w:rStyle w:val="StyleUnderline"/>
        </w:rPr>
        <w:t xml:space="preserve"> sitting out there in America, </w:t>
      </w:r>
      <w:r w:rsidRPr="00793085">
        <w:rPr>
          <w:rStyle w:val="Emphasis"/>
          <w:highlight w:val="cyan"/>
        </w:rPr>
        <w:t>is not going to stop Trump from doing whatever he wants</w:t>
      </w:r>
      <w:r w:rsidRPr="00A53BA7">
        <w:rPr>
          <w:sz w:val="14"/>
        </w:rPr>
        <w:t xml:space="preserve">.” The effect even held true on questions about immigration. If </w:t>
      </w:r>
      <w:r w:rsidRPr="00A53BA7">
        <w:rPr>
          <w:rStyle w:val="StyleUnderline"/>
        </w:rPr>
        <w:t xml:space="preserve">Trump supported a lax immigration policy, </w:t>
      </w:r>
      <w:r w:rsidRPr="00A53BA7">
        <w:rPr>
          <w:rStyle w:val="Emphasis"/>
        </w:rPr>
        <w:t>his supporters said they did too</w:t>
      </w:r>
      <w:r w:rsidRPr="00A53BA7">
        <w:rPr>
          <w:sz w:val="14"/>
        </w:rPr>
        <w:t>. (</w:t>
      </w:r>
      <w:r w:rsidRPr="00793085">
        <w:rPr>
          <w:rStyle w:val="Emphasis"/>
          <w:highlight w:val="cyan"/>
        </w:rPr>
        <w:t>Past experiments</w:t>
      </w:r>
      <w:r w:rsidRPr="00A53BA7">
        <w:rPr>
          <w:rStyle w:val="Emphasis"/>
        </w:rPr>
        <w:t xml:space="preserve"> with liberal participants have </w:t>
      </w:r>
      <w:r w:rsidRPr="00793085">
        <w:rPr>
          <w:rStyle w:val="Emphasis"/>
          <w:highlight w:val="cyan"/>
        </w:rPr>
        <w:t>found a similar effect</w:t>
      </w:r>
      <w:r w:rsidRPr="00EC276C">
        <w:rPr>
          <w:rStyle w:val="Emphasis"/>
        </w:rPr>
        <w:t>:</w:t>
      </w:r>
      <w:r w:rsidRPr="00EC276C">
        <w:rPr>
          <w:sz w:val="14"/>
        </w:rPr>
        <w:t xml:space="preserve"> Liberals are more likely to support conservative policies when told their leaders support conservative policies.) It’s important to note that not everyone is so easily swayed by their leaders. In their study, Barber and Pope found the people most likely to follow Trump’s lead were those who didn’t know much about politics but still strongly identified as Republicans. The most knowledgeable in their sample were hardly swayed at all. T</w:t>
      </w:r>
      <w:r w:rsidRPr="00A53BA7">
        <w:rPr>
          <w:sz w:val="14"/>
        </w:rPr>
        <w:t xml:space="preserve">o a certain extent, the effect may be the result of people not thinking too hard when filling out a questionnaire. But then again, that’s how most of us come to our political opinions: by not thinking too hard about them. Another note: This paper has yet to be published in an academic journal. However, I asked several other political scientists about its merits, and they thought the experiment was well designed and conducted. The more knowledgeable the Republicans were in Barber and Pope’s study, the less likely they were to adopt liberal policy positions when told Trump supported them too. There are real-life examples of this leadership-down process of opinion that go back years. In 1971, Republican President Richard Nixon made a surprise decision to impose a 90-day freeze on wages and prices (to halt inflation, a move that runs counter to conservative economic policy), and even ardent conservative supporters followed suit. “A Columbia survey ... found a 45-point increase from 32 percent to 82 percent ‘virtually overnight’ among Republican activists — precisely the people who ought to have been most resistant to the policy shift on ideological grounds,” explains Larry Bartels, a political scientist at Vanderbilt University and a leading expert on how public opinion forms. Other research has found that many of us will change our opinions merely from learning a leader supports an idea. In 2014, political scientists David Broockman and Daniel Butler conducted a field experiment where they had real state legislators’ offices send letters to constituents who the researchers knew, via another survey, disagreed with the legislators’ policies. The letters simply stated what the legislators believed. A control group got no letters. The letters were sent by Democratic lawmakers, but they didn’t state their affiliation in the letters. The letters — sent to people regardless of the political affiliation — made a small but meaningful effect. They “caused the voters who disagreed with the legislator to become about 6.5 percentage points more likely to agree with the legislator,” Broockman and Butler wrote. A follow-up experiment added another variable to the mix: Some of the constituents got letters that contained lengthy explanations of their leaders’ policy views. Others just got short summary statements. And “constituents who received lengthy arguments from legislators justifying their positions were just as likely to change their opinions as constituents to whom legislators provided little justification,” they wrote. The experiment is a demonstration that it doesn’t take all that much to get voters to flip-flop their political opinions. They might not even realize they’re doing it at all. Trump may have caused some massive swings in public opinion among Republicans In 2015, just 12 percent of Republicans held a favorable view of Russian President Vladimir Putin, according to Gallup. It’s not surprising this figure was so low. Just three years earlier, Republican presidential candidate Mitt Romney had declared Russia to be our “top geopolitical foe.” Flash-forward to 2017. Now 32 percent of Republicans have a favorable view of Putin, according to Gallup. That’s a huge jump. And during that time, if anything, Putin lived up to Romney’s prediction. What changed in just two years? Donald Trump, and his reluctance to criticize the Russian leader. Or take the issue of free trade: Typically conservatives are in favor of it. It lowers costs for American businesses that want to outsource labor or buy materials from overseas. “Since Donald Trump entered the 2016 presidential campaign by descending a golden escalator, Republican support for free trade has similarly declined,” Barber and Pope write in their paper. As Pew finds, from 2014 to 2017, Republican support of free trade plummeted from 56 percent in support in 2015 to just 36 percent in 2017. That’s </w:t>
      </w:r>
      <w:r w:rsidRPr="00EC276C">
        <w:rPr>
          <w:sz w:val="14"/>
        </w:rPr>
        <w:t xml:space="preserve">a 50 percent change in opinion. </w:t>
      </w:r>
      <w:r w:rsidRPr="00EC276C">
        <w:rPr>
          <w:rStyle w:val="StyleUnderline"/>
        </w:rPr>
        <w:t>Trump has massive power to sway public opinion among his followers.</w:t>
      </w:r>
      <w:r w:rsidRPr="00EC276C">
        <w:rPr>
          <w:sz w:val="14"/>
        </w:rPr>
        <w:t xml:space="preserve"> In March, </w:t>
      </w:r>
      <w:r w:rsidRPr="00EC276C">
        <w:rPr>
          <w:rStyle w:val="StyleUnderline"/>
        </w:rPr>
        <w:t xml:space="preserve">a CBS poll found that 47 percent of Americans — and a full </w:t>
      </w:r>
      <w:r w:rsidRPr="00EC276C">
        <w:rPr>
          <w:rStyle w:val="Emphasis"/>
        </w:rPr>
        <w:t>74 percent of Republicans surveyed</w:t>
      </w:r>
      <w:r w:rsidRPr="00EC276C">
        <w:rPr>
          <w:rStyle w:val="StyleUnderline"/>
        </w:rPr>
        <w:t xml:space="preserve"> — believed it’s “likely” or “somewhat likely” that President Trump’s offices were wiretapped during the 2016 presidential campaign</w:t>
      </w:r>
      <w:r w:rsidRPr="00EC276C">
        <w:rPr>
          <w:sz w:val="14"/>
        </w:rPr>
        <w:t>. Trump had tweeted that “Obama had my ‘wires tapped’ in Trump Tower” during the campaign. But there was no credible evidence this happened. Since then, it’s been revealed that Trump’s former campaign manager Paul Manafort had been under surveillance, which confuses the matter. Still, Trump said it was so, and many believed. And there’s an opposite of the follower-the-leader</w:t>
      </w:r>
      <w:r w:rsidRPr="00A53BA7">
        <w:rPr>
          <w:sz w:val="14"/>
        </w:rPr>
        <w:t xml:space="preserve"> effect at play too. When Trump takes a position on something, liberals are sure to oppose it. Vox’s Matthew Yglesias has documented these swings in public opinion here. </w:t>
      </w:r>
      <w:r w:rsidRPr="00A53BA7">
        <w:rPr>
          <w:rStyle w:val="Emphasis"/>
        </w:rPr>
        <w:t xml:space="preserve">Very </w:t>
      </w:r>
      <w:r w:rsidRPr="00793085">
        <w:rPr>
          <w:rStyle w:val="Emphasis"/>
          <w:highlight w:val="cyan"/>
        </w:rPr>
        <w:t>few people have stable policy views.</w:t>
      </w:r>
      <w:r w:rsidRPr="00A53BA7">
        <w:rPr>
          <w:rStyle w:val="Emphasis"/>
        </w:rPr>
        <w:t xml:space="preserve"> </w:t>
      </w:r>
      <w:r w:rsidRPr="00793085">
        <w:rPr>
          <w:rStyle w:val="Emphasis"/>
          <w:highlight w:val="cyan"/>
        </w:rPr>
        <w:t>They</w:t>
      </w:r>
      <w:r w:rsidRPr="00A53BA7">
        <w:rPr>
          <w:rStyle w:val="Emphasis"/>
        </w:rPr>
        <w:t xml:space="preserve"> do </w:t>
      </w:r>
      <w:r w:rsidRPr="00793085">
        <w:rPr>
          <w:rStyle w:val="Emphasis"/>
          <w:highlight w:val="cyan"/>
        </w:rPr>
        <w:t>have stable party affiliations</w:t>
      </w:r>
      <w:r w:rsidRPr="00A53BA7">
        <w:rPr>
          <w:rStyle w:val="Emphasis"/>
        </w:rPr>
        <w:t xml:space="preserve">. </w:t>
      </w:r>
      <w:r w:rsidRPr="00A53BA7">
        <w:rPr>
          <w:rStyle w:val="StyleUnderline"/>
        </w:rPr>
        <w:t>We have a vision of democracy where a virtuous public steers the decisions of leaders</w:t>
      </w:r>
      <w:r w:rsidRPr="00A53BA7">
        <w:rPr>
          <w:sz w:val="14"/>
        </w:rPr>
        <w:t xml:space="preserve">, Barber says. But </w:t>
      </w:r>
      <w:r w:rsidRPr="00A53BA7">
        <w:rPr>
          <w:rStyle w:val="StyleUnderline"/>
        </w:rPr>
        <w:t>over and over again in experiments</w:t>
      </w:r>
      <w:r w:rsidRPr="00A53BA7">
        <w:rPr>
          <w:sz w:val="14"/>
        </w:rPr>
        <w:t xml:space="preserve"> — and in the real world — </w:t>
      </w:r>
      <w:r w:rsidRPr="00A53BA7">
        <w:rPr>
          <w:rStyle w:val="Emphasis"/>
        </w:rPr>
        <w:t>that vision turns out to be a mirage</w:t>
      </w:r>
      <w:r w:rsidRPr="00A53BA7">
        <w:rPr>
          <w:sz w:val="14"/>
        </w:rPr>
        <w:t xml:space="preserve">. The researchers I spoke to admit there’s a bit of a chicken-and-egg problem in this research. Can we really know that Trump caused the change of opinion on free trade, or did Republican voters change their minds and then endorse an anti-free trade candidate? Both seem to be going on. But there’s a compelling case that Trump caused it. Gabriel Lenz, a political scientist at UC Berkeley and author of Follow the Leader? How Voters Respond to Politicians' Performance and Policies, has analyzed decades’ worth of data from the American National Election Studies, a long-running study assessing voter preferences and knowledge about politics. The study data allows Lenz to track the very same voters over decades of political change. One of the biggest findings in all this data: </w:t>
      </w:r>
      <w:r w:rsidRPr="00A53BA7">
        <w:rPr>
          <w:rStyle w:val="StyleUnderline"/>
        </w:rPr>
        <w:t>Voters aren’t all that knowledgeable about politics. Lenz finds only 50 percent of the public can accurately match policy preferences to the correct party or candidate.</w:t>
      </w:r>
      <w:r w:rsidRPr="00A53BA7">
        <w:rPr>
          <w:sz w:val="14"/>
        </w:rPr>
        <w:t xml:space="preserve"> </w:t>
      </w:r>
      <w:r w:rsidRPr="00A53BA7">
        <w:rPr>
          <w:rStyle w:val="Emphasis"/>
        </w:rPr>
        <w:t>And about 20 to 40 percent of the public holds stable views on polic</w:t>
      </w:r>
      <w:r w:rsidRPr="00A53BA7">
        <w:rPr>
          <w:sz w:val="14"/>
        </w:rPr>
        <w:t>y, Lenz finds in a forthcoming paper in the Journal of Politics. “</w:t>
      </w:r>
      <w:r w:rsidRPr="00A53BA7">
        <w:rPr>
          <w:rStyle w:val="StyleUnderline"/>
        </w:rPr>
        <w:t>A lot of people don’t know how the parties describe themselves,”</w:t>
      </w:r>
      <w:r w:rsidRPr="00A53BA7">
        <w:rPr>
          <w:sz w:val="14"/>
        </w:rPr>
        <w:t xml:space="preserve"> he says. </w:t>
      </w:r>
      <w:r w:rsidRPr="00A53BA7">
        <w:rPr>
          <w:rStyle w:val="StyleUnderline"/>
        </w:rPr>
        <w:t xml:space="preserve">“And when they learn my party’s conservative [or is against free trade, etc.], they start saying they’re conservative too. ... </w:t>
      </w:r>
      <w:r w:rsidRPr="00A53BA7">
        <w:rPr>
          <w:rStyle w:val="Emphasis"/>
        </w:rPr>
        <w:t>It’s very hard to find instances where prior policy views seem to drive later voting or decisions</w:t>
      </w:r>
      <w:r w:rsidRPr="00A53BA7">
        <w:rPr>
          <w:rStyle w:val="StyleUnderline"/>
        </w:rPr>
        <w:t>.”</w:t>
      </w:r>
      <w:r w:rsidRPr="00A53BA7">
        <w:rPr>
          <w:sz w:val="14"/>
        </w:rPr>
        <w:t xml:space="preserve"> A lot of us are like Trump in that regard. In his research, Lenz finds some people are more likely to be consistent on certain topics, like marijuana legalization, abortion access, and anything related to racial identity. But overall, “we have ample evidence that people are amazingly good at ignoring contradictions.” People can say they support free trade one year and say they’re against it the next, and not really notice their opinion has changed. When a party leader vocalizes a strong opinion on an issue, many people will just accept that view. In the mind of the voter, it’s replacing a hard question (“How do I feel about international trade taxes?”) with an easy question (“What team am I on, and how would they answer this question?”). One reason Trump is particularly influential: he’s a “toxic meme” machine </w:t>
      </w:r>
      <w:r w:rsidRPr="00793085">
        <w:rPr>
          <w:rStyle w:val="Emphasis"/>
          <w:highlight w:val="cyan"/>
        </w:rPr>
        <w:t>Trump has a powerful ability to sway opinions among his base — and create polarized opinions</w:t>
      </w:r>
      <w:r w:rsidRPr="00A53BA7">
        <w:rPr>
          <w:rStyle w:val="Emphasis"/>
        </w:rPr>
        <w:t xml:space="preserve"> among his detractors</w:t>
      </w:r>
      <w:r w:rsidRPr="00A53BA7">
        <w:rPr>
          <w:sz w:val="14"/>
        </w:rPr>
        <w:t xml:space="preserve">. We see this play out all the time. Think about his recent fracas calling out NFL players protesting the national anthem. The message to Trump’s base is clear: Only ungrateful un-Americans would dare protest the national anthem. His supporters — many of whom perhaps haven’t even been paying attention to the anthem controversy — will believe that too. </w:t>
      </w:r>
      <w:r w:rsidRPr="00A53BA7">
        <w:rPr>
          <w:rStyle w:val="StyleUnderline"/>
        </w:rPr>
        <w:t xml:space="preserve">When Trump comes out with a strong opinion on a subject, it’s a signal to his base saying, “This is what we believe.” He draws a clear line of what’s “good” and what’s “disgraceful.” It draws a massive amount of attention to a subject, and drives a wedge. </w:t>
      </w:r>
      <w:r w:rsidRPr="00A53BA7">
        <w:rPr>
          <w:sz w:val="14"/>
        </w:rPr>
        <w:t xml:space="preserve">A common Trump tactic is to take something nonpolitical, or not always obviously political (like the NFL) and use it to turn people against another. This isn’t to say there’s nothing worth debating or caring about in the NFL protests. Trump just amps up the temperature in a way that’s sure to pit people against one another. As Yale professor Dan Kahan puts it, Donald Trump is a “toxic meme” generator. Toxic memes are stories or ideas “that are predictively likely to trigger the sense that it is us against them,” Kahan explained earlier this year at a scientific conference. “The special danger of Donald Trump,” he said, “is that he can drag issues across this line. He’s the president of the United States. He’s going to get publicity for these kinds of statements, ones that he knows will end up dividing people.” Look at what’s happened. After Trump directed a massive amount of attention toward the NFL protests, and became so outspoken about it, a Reuters poll found 82 percent of Democrats disagreed with the president, saying football owners should not fire players who kneel during the national anthem. Twenty-nine percent of Republicans said the same. Suddenly the whole country is screaming at one another over football. The issues at the heart of the NFL protests are important. But Trump has turned them into a provocative distraction. All political leaders have the ability to polarize. But few have done what Trump has done: built a massive social media presence around drawing stark lines between the people who believe in “Make America Great Again” and the “losers” who don’t. Trump makes it exceedingly clear to followers where their opinions on matters like the NFL anthem protests, Obamacare, and other weighty matters should lie. He’s a master at tying these issues to a proud American identity. If you identify as a proud patriot, and are told that patriots despise NFL owners who let players kneel during the anthem, you’re going to despise them too. Prominent Republicans and conservatives have spoken out against Trump. It’s (probably) not enough to break Trump’s influence over Republicans. Politicians are usually ideological. They usually conform nicely to what the party believes. There haven’t been too many tests (aside for the ones mentioned above) of the follow-the-leader theory in the real world. “It’s so rare for a leader of a party to come out and say, ‘We’re going to do this thing the base doesn’t like,’” Barber says. It’s tempting to imagine a scenario in which Trump’s base leaves him — that if enough prominent Republican leaders and conservative thinkers make a clear, damning break with the president, they can lead Trump’s followers to a more ideologically pure pasture. In that scenario, Republicans hold on to their group identity while decrying Trump as a betrayer. There are a few recent instances that suggest some cracks are forming. After Trump held a meeting with Pelosi and Schumer on DACA, some conservatives spoke out, loudly. Uberconservative Rep. Steve King of Iowa tweeted that Trump had “blown up” his base. And now Trump is publicly feuding with Republican Sen. Bob Corker. In an interview with the New York Times, Corker said he feared Trump’s temperament could set the world “on the path to World War III.” But let’s not hold our breath and wait for the moment when the Trump base leaves him en masse, though it would be a fascinating moment for political science if that happens. And there are some signs it could. Recent polls are showing signs his base is becoming disenchanted: 67 percent of Republicans approve of the president’s job performance, an AP-NORC poll finds. That’s down from 80 percent in March. For now, here’s what the political psychology suggests: A mass exodus ain’t going to happen. Recently, Broockman and his colleague Josh Kalla published a meta-analysis on 49 field experiments in which campaigns attempted to sway voters’ minds. They found evidence that </w:t>
      </w:r>
      <w:r w:rsidRPr="00A53BA7">
        <w:rPr>
          <w:rStyle w:val="StyleUnderline"/>
        </w:rPr>
        <w:t xml:space="preserve">voters’ opinions on issues can change, but not their opinions on candidates. </w:t>
      </w:r>
      <w:r w:rsidRPr="00A53BA7">
        <w:rPr>
          <w:sz w:val="14"/>
        </w:rPr>
        <w:t xml:space="preserve">That is to say: </w:t>
      </w:r>
      <w:r w:rsidRPr="00A53BA7">
        <w:rPr>
          <w:rStyle w:val="Emphasis"/>
        </w:rPr>
        <w:t xml:space="preserve">There’s scant scientific evidence to say that door-to-door political campaigns can dissuade voters from liking their chosen leader. </w:t>
      </w:r>
      <w:r w:rsidRPr="00A53BA7">
        <w:rPr>
          <w:sz w:val="14"/>
        </w:rPr>
        <w:t>It’s also not certain that prominent Republicans could be the catalyst to lead a revolt. In their experiment, Barber and Pope found no evidence that “congressional leaders” could sway Republicans to adopt liberal views. The trick only worked with Trump’s name. “Only the most vocal, loudest messages come through, and on that, it is hard to beat the president,” Lenz says.</w:t>
      </w:r>
    </w:p>
    <w:p w:rsidR="00A878E5" w:rsidRDefault="006841C1" w:rsidP="00A878E5">
      <w:pPr>
        <w:pStyle w:val="Heading3"/>
      </w:pPr>
      <w:r>
        <w:t>NL -- Congress Shields</w:t>
      </w:r>
    </w:p>
    <w:p w:rsidR="00BD1947" w:rsidRPr="00737FA8" w:rsidRDefault="00DD7A43" w:rsidP="00BD1947">
      <w:pPr>
        <w:pStyle w:val="Heading4"/>
      </w:pPr>
      <w:r>
        <w:t>T</w:t>
      </w:r>
      <w:r w:rsidR="00E7451F">
        <w:t>rump’s base blames congress</w:t>
      </w:r>
      <w:r w:rsidR="00975174">
        <w:t xml:space="preserve"> over</w:t>
      </w:r>
      <w:r w:rsidR="00E7451F">
        <w:t xml:space="preserve"> immigration policies – he has political leeway</w:t>
      </w:r>
      <w:r w:rsidR="00737FA8">
        <w:t xml:space="preserve"> </w:t>
      </w:r>
      <w:r w:rsidR="00737FA8">
        <w:rPr>
          <w:i/>
        </w:rPr>
        <w:t>despite</w:t>
      </w:r>
      <w:r w:rsidR="00737FA8">
        <w:t xml:space="preserve"> breaking campaign promises</w:t>
      </w:r>
    </w:p>
    <w:p w:rsidR="00BD1947" w:rsidRDefault="00737FA8" w:rsidP="00BD1947">
      <w:r>
        <w:rPr>
          <w:rStyle w:val="Style13ptBold"/>
        </w:rPr>
        <w:t>Glueck</w:t>
      </w:r>
      <w:r w:rsidR="00BD1947" w:rsidRPr="00BD1947">
        <w:rPr>
          <w:rStyle w:val="Style13ptBold"/>
        </w:rPr>
        <w:t xml:space="preserve"> 17</w:t>
      </w:r>
      <w:r w:rsidR="00BD1947">
        <w:t xml:space="preserve"> (</w:t>
      </w:r>
      <w:r w:rsidR="00BD1947" w:rsidRPr="00BD1947">
        <w:t>KATIE GLUECK</w:t>
      </w:r>
      <w:r w:rsidR="00BD1947">
        <w:t>, September 14</w:t>
      </w:r>
      <w:r w:rsidR="00BD1947" w:rsidRPr="00BD1947">
        <w:rPr>
          <w:vertAlign w:val="superscript"/>
        </w:rPr>
        <w:t>th</w:t>
      </w:r>
      <w:r w:rsidR="00BD1947">
        <w:t xml:space="preserve"> 2017, </w:t>
      </w:r>
      <w:r w:rsidR="00BD1947" w:rsidRPr="00BD1947">
        <w:t>S</w:t>
      </w:r>
      <w:r w:rsidR="00BD1947">
        <w:t xml:space="preserve">enior political correspondent at </w:t>
      </w:r>
      <w:r w:rsidR="00BD1947" w:rsidRPr="00BD1947">
        <w:t>mcclatchydc</w:t>
      </w:r>
      <w:r w:rsidR="00BD1947">
        <w:t>, “</w:t>
      </w:r>
      <w:r w:rsidR="00BD1947" w:rsidRPr="00BD1947">
        <w:t>Warning for GOP: Trump voters blame Congress for his flirtation with Dems</w:t>
      </w:r>
      <w:r w:rsidR="00BD1947">
        <w:t xml:space="preserve">”, </w:t>
      </w:r>
      <w:hyperlink r:id="rId61" w:history="1">
        <w:r w:rsidR="00BD1947" w:rsidRPr="008200DF">
          <w:rPr>
            <w:rStyle w:val="Hyperlink"/>
          </w:rPr>
          <w:t>http://www.mcclatchydc.com/news/nation-world/national/article173328606.html</w:t>
        </w:r>
      </w:hyperlink>
      <w:r w:rsidR="00BD1947">
        <w:t xml:space="preserve">) </w:t>
      </w:r>
    </w:p>
    <w:p w:rsidR="00BD1947" w:rsidRPr="00BD1947" w:rsidRDefault="00BD1947" w:rsidP="00BD1947">
      <w:r w:rsidRPr="00BD1947">
        <w:t xml:space="preserve">WASHINGTON President Donald </w:t>
      </w:r>
      <w:r w:rsidRPr="00BD1947">
        <w:rPr>
          <w:rStyle w:val="StyleUnderline"/>
        </w:rPr>
        <w:t>Trump is hedging on a border wall, he’s working to protect young, undocumented immigrants from deportation and he’s wheeling and dealing with Democratic leadership, threatening to betray core campaign promises</w:t>
      </w:r>
      <w:r w:rsidRPr="00BD1947">
        <w:t xml:space="preserve"> in the process. </w:t>
      </w:r>
      <w:r w:rsidRPr="00BD1947">
        <w:rPr>
          <w:rStyle w:val="StyleUnderline"/>
        </w:rPr>
        <w:t>But according to the GOP base, this is all the fault of the Republican-controlled Congress. “I don’t fault the president,”</w:t>
      </w:r>
      <w:r w:rsidRPr="00BD1947">
        <w:t xml:space="preserve"> </w:t>
      </w:r>
      <w:r w:rsidRPr="00BD1947">
        <w:rPr>
          <w:rStyle w:val="StyleUnderline"/>
        </w:rPr>
        <w:t>said</w:t>
      </w:r>
      <w:r w:rsidRPr="00BD1947">
        <w:t xml:space="preserve"> Steve Scheffler, </w:t>
      </w:r>
      <w:r w:rsidRPr="00BD1947">
        <w:rPr>
          <w:rStyle w:val="StyleUnderline"/>
        </w:rPr>
        <w:t>the Iowa Republican national committee</w:t>
      </w:r>
      <w:r w:rsidRPr="00BD1947">
        <w:t>man. “</w:t>
      </w:r>
      <w:r w:rsidRPr="00BD1947">
        <w:rPr>
          <w:rStyle w:val="StyleUnderline"/>
        </w:rPr>
        <w:t>The people I’m most disgusted with are these Republicans who pontificate,</w:t>
      </w:r>
      <w:r w:rsidRPr="00BD1947">
        <w:t xml:space="preserve"> get themselves into self-righteous mode and want to do everything in their power to make sure the president doesn’t succeed. We’ve got to get something done.” After meeting with Senate Minority Leader Chuck Schumer and House Minority Leader Nancy Pelosi on Wednesday, </w:t>
      </w:r>
      <w:r w:rsidRPr="00BD1947">
        <w:rPr>
          <w:rStyle w:val="StyleUnderline"/>
        </w:rPr>
        <w:t>Trump and the Democratic leaders said they had discussed a path to shielding from deportation immigrants</w:t>
      </w:r>
      <w:r w:rsidRPr="00BD1947">
        <w:t xml:space="preserve"> who were brought here illegally as children, part of a plan that would also include border security. Trump, who ran on pledges to build a wall on the southern border, called the structure “vital,” but also said Thursday that it will “come later.” Latest news by email The afternoon's latest local news Enter Email Address The idea of pushing the wall off while dealing with young undocumented immigrants—whom he suggested last summer shouldn’t be exempt from deportation—outraged some influential conservative voices. Significantly, Breitbart—now home, again, to former White House chief strategist Steve Bannon—blared the headline ‘Amnesty Don’ Wednesday evening and kept up tough headlines into Thursday afternoon. </w:t>
      </w:r>
      <w:r w:rsidRPr="0007103A">
        <w:rPr>
          <w:rStyle w:val="StyleUnderline"/>
        </w:rPr>
        <w:t>But grassroots leaders around the country remain far more comfortable criticizing Congress than criticizing Trump</w:t>
      </w:r>
      <w:r w:rsidRPr="00BD1947">
        <w:t>. And early Thursday, as they got up to speed with the rapidly changing dynamics surrounding Trump and immigration, that was their instinct. “</w:t>
      </w:r>
      <w:r w:rsidRPr="0007103A">
        <w:rPr>
          <w:rStyle w:val="StyleUnderline"/>
        </w:rPr>
        <w:t>The Republicans have no one to blame but themselves if they’re now not happy with what he’s doing,” said T</w:t>
      </w:r>
      <w:r w:rsidRPr="00BD1947">
        <w:t xml:space="preserve">om Carroll, </w:t>
      </w:r>
      <w:r w:rsidRPr="0007103A">
        <w:rPr>
          <w:rStyle w:val="StyleUnderline"/>
        </w:rPr>
        <w:t>a conservative activist in Pennsylvania</w:t>
      </w:r>
      <w:r w:rsidRPr="00BD1947">
        <w:t xml:space="preserve">. Moderates “keep yelling at conservatives, ‘you people need to get on board, realize you need to compromise, need to govern.’ What he’s saying is, I’m president of all the people.” </w:t>
      </w:r>
      <w:r w:rsidRPr="0007103A">
        <w:rPr>
          <w:rStyle w:val="StyleUnderline"/>
        </w:rPr>
        <w:t>Even if he disagrees with how Trump approaches the immigration issue, Carroll said he has no plans to abandon the president</w:t>
      </w:r>
      <w:r w:rsidRPr="00BD1947">
        <w:t>. “</w:t>
      </w:r>
      <w:r w:rsidRPr="0007103A">
        <w:rPr>
          <w:rStyle w:val="StyleUnderline"/>
        </w:rPr>
        <w:t>If we’re moving the ball down the field in the right direction, we’re not going to get a touchdown, win the game in the first eight, nine months of the administration,</w:t>
      </w:r>
      <w:r w:rsidRPr="00BD1947">
        <w:t xml:space="preserve">” he said. “There are going to be ties. We’ll think, ‘Why did they do that?’ That doesn’t mean, because I don’t agree with it, I’m going to abandon conservative principles or the thrust of the agenda passed. </w:t>
      </w:r>
      <w:r w:rsidRPr="0007103A">
        <w:rPr>
          <w:rStyle w:val="StyleUnderline"/>
        </w:rPr>
        <w:t xml:space="preserve">I’m not going to jump off the bandwagon, so to speak, and say I’m done with Trump. It’s not going to happen.” </w:t>
      </w:r>
      <w:r w:rsidRPr="00BD1947">
        <w:t xml:space="preserve">Conservative activists have spent years railing against “amnesty,” using the term as a blanket barb against Republicans perceived as open to more centrist immigration policy. Very few other Republicans would get away from the base unscathed by pushing what Trump has embraced in the last 24 hours, said Doug Heye, who served as a top aide to former House Majority Leader Eric Cantor, a Republican often bashed by the grassroots over immigration. “If President Rubio, President [Jeb] Bush cuts this deal, the apparatuses that have sought to divide the party are crying wholesale surrender,” Heye said. “This is not and has never been about policy, this is about tribal politics and this is about personalities.” Mimicking what he described as diehard Trump supporters, he continued: “’What’s he going to do? Stop illegal immigration! Build the wall! Kick everybody out! He doesn’t want to do that? That’s OK because he’s amazing. Being in love means never having to say you’re sorry.’” Certainly, there are some very prominent voices that have consistently backed hardline immigration policy, and now appear critical of Trump’s immigration machinations. As news of a possible deal came out, commentator Laura Ingraham snarked on Twitter, “Exactly what@realDonaldTrump campaigned on. Not.” Laura Ingraham </w:t>
      </w:r>
      <w:r w:rsidRPr="00BD1947">
        <w:rPr>
          <w:rFonts w:ascii="Apple Color Emoji" w:hAnsi="Apple Color Emoji" w:cs="Apple Color Emoji"/>
        </w:rPr>
        <w:t>✔</w:t>
      </w:r>
      <w:r w:rsidRPr="00BD1947">
        <w:t xml:space="preserve"> @IngrahamAngle Exactly what @realDonaldTrump campaigned on. Not. The Associated Press </w:t>
      </w:r>
      <w:r w:rsidRPr="00BD1947">
        <w:rPr>
          <w:rFonts w:ascii="Apple Color Emoji" w:hAnsi="Apple Color Emoji" w:cs="Apple Color Emoji"/>
        </w:rPr>
        <w:t>✔</w:t>
      </w:r>
      <w:r w:rsidRPr="00BD1947">
        <w:t xml:space="preserve"> @AP BREAKING: Schumer, Pelosi announce deal with Trump to protect young immigrants; will include border security, but no wall. 7:13 PM - Sep 13, 2017 4,333 3,102 people are talking about this Twitter Ads info and privacy Down the road, said one source close to the White House, having prominent conservative personalities on talk radio and even on Twitter turning on Trump over this could be a significant problem, given how extensively Trump campaigned on promises of a restrictionist approach to immigration. “</w:t>
      </w:r>
      <w:r w:rsidRPr="00E7451F">
        <w:rPr>
          <w:rStyle w:val="StyleUnderline"/>
        </w:rPr>
        <w:t>Politically speaking, this was the core issue of the campaign,”</w:t>
      </w:r>
      <w:r w:rsidRPr="00BD1947">
        <w:t xml:space="preserve"> this source said. “If you go weak on this core issue—I’m not saying the coalition just dissipates tomorrow, I’m saying this is the crack down the middle of the coalition that will eventually dissolve it.” Play Video 0:33 Trump on rescinding DACA: ’It’s going to be the right solution’ President Trump defended his decision to end the DACA program, which protected nearly 800,000 young undocumented immigrants, on Tuesday afternoon. By McClatchy The White House has insisted that Trump is not abandoning the wall, and Trump tweeted that he hasn’t reached a deal with Democrats, though he went on to tweet conditions that generally matched what Democratic officials said had been discussed. </w:t>
      </w:r>
      <w:r w:rsidRPr="00E7451F">
        <w:rPr>
          <w:rStyle w:val="StyleUnderline"/>
        </w:rPr>
        <w:t xml:space="preserve">The reality is, </w:t>
      </w:r>
      <w:r w:rsidRPr="00E7451F">
        <w:rPr>
          <w:rStyle w:val="Emphasis"/>
        </w:rPr>
        <w:t xml:space="preserve">Trump has plenty of leeway with his base, </w:t>
      </w:r>
      <w:r w:rsidRPr="00E7451F">
        <w:rPr>
          <w:rStyle w:val="StyleUnderline"/>
        </w:rPr>
        <w:t xml:space="preserve">which is channeling frustrations over the lack of legislative accomplishments—the big issue for conservatives right now—squarely at Congress. </w:t>
      </w:r>
    </w:p>
    <w:p w:rsidR="00A878E5" w:rsidRDefault="00A878E5" w:rsidP="00A878E5">
      <w:pPr>
        <w:pStyle w:val="Heading4"/>
      </w:pPr>
      <w:r>
        <w:t>Congress shields the link</w:t>
      </w:r>
    </w:p>
    <w:p w:rsidR="00A878E5" w:rsidRPr="002706A9" w:rsidRDefault="00A878E5" w:rsidP="00A878E5">
      <w:r w:rsidRPr="002706A9">
        <w:rPr>
          <w:rStyle w:val="Style13ptBold"/>
        </w:rPr>
        <w:t>Fabian &amp; Easley 17</w:t>
      </w:r>
      <w:r>
        <w:t xml:space="preserve"> (9/18, Jordan &amp; Jonathon, The Hill authors, “Trump bets base will stick with him on immigration”, The Hill, </w:t>
      </w:r>
      <w:hyperlink r:id="rId62" w:history="1">
        <w:r w:rsidRPr="00B277DF">
          <w:rPr>
            <w:rStyle w:val="Hyperlink"/>
          </w:rPr>
          <w:t>http://thehill.com/homenews/administration/350947-trump-bets-base-will-stick-with-him-on-immigration</w:t>
        </w:r>
      </w:hyperlink>
      <w:r>
        <w:t xml:space="preserve">) </w:t>
      </w:r>
    </w:p>
    <w:p w:rsidR="00B7334D" w:rsidRPr="006A05C3" w:rsidRDefault="00A878E5" w:rsidP="00B7334D">
      <w:pPr>
        <w:rPr>
          <w:sz w:val="14"/>
        </w:rPr>
      </w:pPr>
      <w:r w:rsidRPr="002706A9">
        <w:rPr>
          <w:sz w:val="14"/>
        </w:rPr>
        <w:t xml:space="preserve">The former campaign aide said </w:t>
      </w:r>
      <w:r w:rsidRPr="002706A9">
        <w:rPr>
          <w:rStyle w:val="StyleUnderline"/>
          <w:highlight w:val="cyan"/>
        </w:rPr>
        <w:t>Trump’s supporters wouldn’t have a better option</w:t>
      </w:r>
      <w:r w:rsidRPr="002706A9">
        <w:rPr>
          <w:sz w:val="14"/>
        </w:rPr>
        <w:t xml:space="preserve"> in 2020, </w:t>
      </w:r>
      <w:r w:rsidRPr="002706A9">
        <w:rPr>
          <w:rStyle w:val="StyleUnderline"/>
          <w:highlight w:val="cyan"/>
        </w:rPr>
        <w:t xml:space="preserve">regardless of what he does </w:t>
      </w:r>
      <w:r w:rsidRPr="002706A9">
        <w:rPr>
          <w:rStyle w:val="Emphasis"/>
          <w:highlight w:val="cyan"/>
        </w:rPr>
        <w:t>on immigration</w:t>
      </w:r>
      <w:r w:rsidRPr="002706A9">
        <w:rPr>
          <w:sz w:val="14"/>
        </w:rPr>
        <w:t xml:space="preserve">. “It’s not 2016 Trump against 2020 Trump,” the aide said. “It’s Trump running against [Sens.] Elizabeth Warren or Bernie Sanders, and it’s not like these voters would run to vote for the other side.” In the short term, </w:t>
      </w:r>
      <w:r w:rsidRPr="002706A9">
        <w:rPr>
          <w:rStyle w:val="StyleUnderline"/>
          <w:highlight w:val="cyan"/>
        </w:rPr>
        <w:t>conservatives' anger at</w:t>
      </w:r>
      <w:r w:rsidRPr="002706A9">
        <w:rPr>
          <w:sz w:val="14"/>
        </w:rPr>
        <w:t xml:space="preserve"> Senate Majority Leader Mitch </w:t>
      </w:r>
      <w:r w:rsidRPr="002706A9">
        <w:rPr>
          <w:rStyle w:val="StyleUnderline"/>
          <w:highlight w:val="cyan"/>
        </w:rPr>
        <w:t>McConnell</w:t>
      </w:r>
      <w:r w:rsidRPr="002706A9">
        <w:rPr>
          <w:sz w:val="14"/>
        </w:rPr>
        <w:t xml:space="preserve"> (R-Ky.) </w:t>
      </w:r>
      <w:r w:rsidRPr="002706A9">
        <w:rPr>
          <w:rStyle w:val="StyleUnderline"/>
          <w:highlight w:val="cyan"/>
        </w:rPr>
        <w:t>and</w:t>
      </w:r>
      <w:r w:rsidRPr="002706A9">
        <w:rPr>
          <w:sz w:val="14"/>
        </w:rPr>
        <w:t xml:space="preserve"> Speaker Paul </w:t>
      </w:r>
      <w:r w:rsidRPr="002706A9">
        <w:rPr>
          <w:rStyle w:val="StyleUnderline"/>
          <w:highlight w:val="cyan"/>
        </w:rPr>
        <w:t>Ryan</w:t>
      </w:r>
      <w:r w:rsidRPr="002706A9">
        <w:rPr>
          <w:sz w:val="14"/>
        </w:rPr>
        <w:t xml:space="preserve"> (R-Wis.) </w:t>
      </w:r>
      <w:r w:rsidRPr="002706A9">
        <w:rPr>
          <w:rStyle w:val="Emphasis"/>
          <w:highlight w:val="cyan"/>
        </w:rPr>
        <w:t xml:space="preserve">has provided a buffer for Trump against the backlash from his base. </w:t>
      </w:r>
      <w:r w:rsidRPr="002706A9">
        <w:rPr>
          <w:rStyle w:val="StyleUnderline"/>
          <w:highlight w:val="cyan"/>
        </w:rPr>
        <w:t>Frustration with the GOP leaders gave Trump room to</w:t>
      </w:r>
      <w:r w:rsidRPr="00BD12C1">
        <w:rPr>
          <w:rStyle w:val="StyleUnderline"/>
        </w:rPr>
        <w:t xml:space="preserve"> break with them and </w:t>
      </w:r>
      <w:r w:rsidRPr="002706A9">
        <w:rPr>
          <w:rStyle w:val="StyleUnderline"/>
          <w:highlight w:val="cyan"/>
        </w:rPr>
        <w:t>strike an agreement with Democrats</w:t>
      </w:r>
      <w:r w:rsidRPr="002706A9">
        <w:rPr>
          <w:sz w:val="14"/>
        </w:rPr>
        <w:t xml:space="preserve"> on a deal to extend the nation’s borrowing limit and fund the government.</w:t>
      </w:r>
    </w:p>
    <w:p w:rsidR="00B930DD" w:rsidRDefault="00B930DD" w:rsidP="00B930DD">
      <w:pPr>
        <w:pStyle w:val="Heading2"/>
      </w:pPr>
      <w:r>
        <w:t>***Internal Link***</w:t>
      </w:r>
    </w:p>
    <w:p w:rsidR="00A865B3" w:rsidRDefault="006841C1" w:rsidP="008840D4">
      <w:pPr>
        <w:pStyle w:val="Heading3"/>
      </w:pPr>
      <w:r>
        <w:t>AT: Media</w:t>
      </w:r>
    </w:p>
    <w:p w:rsidR="00EE0C6C" w:rsidRDefault="000B63D9" w:rsidP="001F21B1">
      <w:pPr>
        <w:pStyle w:val="Heading4"/>
      </w:pPr>
      <w:r>
        <w:t xml:space="preserve">doesn’t affect trump – his </w:t>
      </w:r>
      <w:r w:rsidR="001F21B1">
        <w:t>ba</w:t>
      </w:r>
      <w:r>
        <w:t>s</w:t>
      </w:r>
      <w:r w:rsidR="001F21B1">
        <w:t>e</w:t>
      </w:r>
      <w:r>
        <w:t xml:space="preserve"> doesn’</w:t>
      </w:r>
      <w:r w:rsidR="006B2CF1">
        <w:t>t trust it</w:t>
      </w:r>
    </w:p>
    <w:p w:rsidR="001F21B1" w:rsidRDefault="001F21B1" w:rsidP="00A865B3">
      <w:r w:rsidRPr="001F21B1">
        <w:rPr>
          <w:rStyle w:val="Style13ptBold"/>
        </w:rPr>
        <w:t>Noyes 18</w:t>
      </w:r>
      <w:r>
        <w:t xml:space="preserve"> (</w:t>
      </w:r>
      <w:r w:rsidRPr="001F21B1">
        <w:t>Rich Noyes is currently Research Direct</w:t>
      </w:r>
      <w:r w:rsidR="00401ED8">
        <w:t>or at the Media Research Center</w:t>
      </w:r>
      <w:r>
        <w:t>, May 8</w:t>
      </w:r>
      <w:r w:rsidRPr="001F21B1">
        <w:rPr>
          <w:vertAlign w:val="superscript"/>
        </w:rPr>
        <w:t>th</w:t>
      </w:r>
      <w:r>
        <w:t xml:space="preserve"> 2018, “</w:t>
      </w:r>
      <w:r w:rsidRPr="001F21B1">
        <w:t>The Media Get Trumped: President’s Polls Impro</w:t>
      </w:r>
      <w:r>
        <w:t xml:space="preserve">ve Despite 90% Negative Coverage”, </w:t>
      </w:r>
      <w:hyperlink r:id="rId63" w:history="1">
        <w:r w:rsidRPr="008200DF">
          <w:rPr>
            <w:rStyle w:val="Hyperlink"/>
          </w:rPr>
          <w:t>https://www.newsbusters.org/blogs/nb/rich-noyes/2018/05/08/media-get-trumped-presidents-polls-improve-despite-90-negative</w:t>
        </w:r>
      </w:hyperlink>
      <w:r>
        <w:t xml:space="preserve">) </w:t>
      </w:r>
    </w:p>
    <w:p w:rsidR="001F21B1" w:rsidRPr="00401ED8" w:rsidRDefault="00401ED8" w:rsidP="00401ED8">
      <w:r>
        <w:t xml:space="preserve">The liberal media’s war against President Trump was as fierce as ever during the first four months of 2018, but the onslaught appears to be for naught: In the face of massive and hostile coverage from ABC, CBS and NBC, Trump’s overall job approval rating actually rose, from 37 percent in mid-December to roughly 43 percent at the end of April. </w:t>
      </w:r>
      <w:r w:rsidRPr="00401ED8">
        <w:rPr>
          <w:rStyle w:val="StyleUnderline"/>
        </w:rPr>
        <w:t>The Media Research Center studied all broadcast evening news coverage of the President from January 1 through April 30, and found 90 percent of the evaluative comments about Trump were negative</w:t>
      </w:r>
      <w:r>
        <w:t xml:space="preserve"> — precisely the same hostile tone we documented in 2017. </w:t>
      </w:r>
      <w:r w:rsidRPr="00803639">
        <w:rPr>
          <w:rStyle w:val="StyleUnderline"/>
        </w:rPr>
        <w:t>But unlike last year, when the RealClearPolitics average depicted a slow but steady erosion in the President’s job approval numbers, the public has apparently warmed to Trump in 2018</w:t>
      </w:r>
      <w:r>
        <w:t>, even as the networks are as frosty as ever.</w:t>
      </w:r>
      <w:r w:rsidR="001F21B1" w:rsidRPr="00803639">
        <w:rPr>
          <w:rStyle w:val="StyleUnderline"/>
        </w:rPr>
        <w:t>For this report, MRC analysts examined all 1,065 network evening news stories about President Trump and top members of his administration during the first four months of this year.</w:t>
      </w:r>
      <w:r w:rsidR="001F21B1" w:rsidRPr="00401ED8">
        <w:t xml:space="preserve"> </w:t>
      </w:r>
      <w:r w:rsidR="001F21B1" w:rsidRPr="00803639">
        <w:rPr>
          <w:sz w:val="8"/>
          <w:szCs w:val="8"/>
        </w:rPr>
        <w:t>The coverage totalled a whopping 1,774 minutes, or roughly one-third of all evening news airtime. (For comparison, in 2015 and 2016, coverage of President Obama amounted to just ten percent of all evening news airtime.) Nearly two-fifths (39%) of the TV coverage we examined focused on Trump scandals and controversies, while 45 percent was devoted to various policy issues. The remaining airtime was spent on controversies involving other top Trump officials, such as EPA Administrator Scott Pruitt, or did not involve specific topics. The Russia “collusion” story was given by far the most airtime — 321 minutes, or nearly one-fifth of all Trump administration coverage. The legal battle involving porn star Stormy Daniels, as well as allegations against the President involving other women, ate up another 92 minutes of airtime. Network coverage of those topics, plus a host of other smaller controversies involving the President, was almost entirely negative: of the 598 statements we tallied about Trump’s personal controversies or scandals, virtually all of them (579, or 97%) were negative. (As always, our analysis of “spin” tracks only explicitly positive and negative statements from reporters and non-partisan sources; it excludes neutral statements as well as statements from partisans such as Trump praising himself or Democrats criticizing him.) When it came to policy matters, the President fared somewhat better — but only in contrast. Of the 542 opinionated statements involving a policy matter, 440 (81%) were negative, compared with 102 (19%) which were positive. The policy stories earning the most TV airtime in 2018 were immigration (167 minutes), the economy (117 minutes), North Korea (111 minutes), Syria (89 minutes) and gun rights (57 minutes). The networks’ spin on immigration, Syria and gun rights was extremely negative (between 88% and 96% negative). And, despite the potential of a breakthrough with North Korea, the coverage of that topic was tilted two-to-one against the President (68% negative vs. 32% positive). The President’s handling of the economy was a mixed bag. A majority of the networks’ airtime (66 minutes) was devoted to Trump’s decision to impose tariffs and threaten a wider trade war with nations such as China, an aspect of economic policy which drew mostly criticism (90% negative spin). But the remaining airtime (51 minutes) consisted of mostly positive coverage (73% positive) for the rest of Trump’s economic agenda: job growth, tax reform, deregulation, and plans for more infrastructure spending. Yet this coverage has amounted to less than three percent of TV’s total coverage of the President this year. The positive economic story is probably one reason why the public has rewarded Trump with higher approval ratings, despite the bad press.</w:t>
      </w:r>
      <w:r w:rsidR="001F21B1" w:rsidRPr="00401ED8">
        <w:t xml:space="preserve"> </w:t>
      </w:r>
      <w:r w:rsidR="001F21B1" w:rsidRPr="00803639">
        <w:rPr>
          <w:rStyle w:val="StyleUnderline"/>
        </w:rPr>
        <w:t>Another is that the public’s trust in the media has been eroding for years, which means that journalists are less credible critics than they might have been years ago. There’s no precedent for a President receiving such a sustained level of negative press over such a long period of time. The fact that the public has become more favorable towards the President in this environment is the latest sign that the media watchdog’s bite isn’t as menacing as their bark suggests.</w:t>
      </w:r>
    </w:p>
    <w:p w:rsidR="00595719" w:rsidRDefault="00372FBD" w:rsidP="00BC7A9C">
      <w:pPr>
        <w:pStyle w:val="Heading3"/>
      </w:pPr>
      <w:r>
        <w:t>Trump Doesn’t Perceive Base Decline</w:t>
      </w:r>
    </w:p>
    <w:p w:rsidR="009E4B13" w:rsidRPr="005A789C" w:rsidRDefault="009E4B13" w:rsidP="009E4B13">
      <w:pPr>
        <w:pStyle w:val="Heading4"/>
      </w:pPr>
      <w:r>
        <w:t>trump will continue believing and asserting that his base has his back</w:t>
      </w:r>
    </w:p>
    <w:p w:rsidR="009E4B13" w:rsidRDefault="009E4B13" w:rsidP="009E4B13">
      <w:r w:rsidRPr="005A789C">
        <w:rPr>
          <w:rStyle w:val="Style13ptBold"/>
        </w:rPr>
        <w:t>Kilgore 4/7</w:t>
      </w:r>
      <w:r>
        <w:t xml:space="preserve"> (Ed Kilgore, political columnist for Daily Intelligencer, New York Magazine’s news and politics blog. Before joining New York, Kilgore was the principal blogger for the Washington Monthly, a weekly columnist for Talking Points Memo, and managing editor for the Democratic Strategist. He was previously a regular contributor on politics and elections to The New Republic and FiveThirtyEight and a senior fellow at the Progressive Policy Institute. Earlier in his career, Kilgore was policy director for the Democratic Leadership Council, communications director for U.S. Senator Sam Nunn, and a speechwriter and federal-state relations liaison for three governors of his home state of Georgia. “Trump Thinks He’s Wildly Popular.” http://nymag.com/daily/intelligencer/2018/04/trump-thinks-hes-wildly-popular.html)</w:t>
      </w:r>
    </w:p>
    <w:p w:rsidR="009E4B13" w:rsidRDefault="009E4B13" w:rsidP="009E4B13">
      <w:r w:rsidRPr="005A789C">
        <w:rPr>
          <w:rStyle w:val="StyleUnderline"/>
        </w:rPr>
        <w:t>The 45th president of the United States is such a powerful font of misinformation that it’s often difficult to isolate and analyze specific things he says that are factually dubious or flat-out wrong</w:t>
      </w:r>
      <w:r w:rsidRPr="005A789C">
        <w:t xml:space="preserve">. But this week </w:t>
      </w:r>
      <w:r w:rsidRPr="00B51297">
        <w:rPr>
          <w:rStyle w:val="StyleUnderline"/>
          <w:highlight w:val="cyan"/>
        </w:rPr>
        <w:t>he’s been promoting a particularly odd</w:t>
      </w:r>
      <w:r w:rsidRPr="005A789C">
        <w:rPr>
          <w:rStyle w:val="StyleUnderline"/>
        </w:rPr>
        <w:t xml:space="preserve"> and potentially significant </w:t>
      </w:r>
      <w:r w:rsidRPr="00B51297">
        <w:rPr>
          <w:rStyle w:val="StyleUnderline"/>
          <w:highlight w:val="cyan"/>
        </w:rPr>
        <w:t>meme: that he’s a whole lot more popular than</w:t>
      </w:r>
      <w:r w:rsidRPr="005A789C">
        <w:rPr>
          <w:rStyle w:val="StyleUnderline"/>
        </w:rPr>
        <w:t xml:space="preserve"> is indicated by any </w:t>
      </w:r>
      <w:r w:rsidRPr="00B51297">
        <w:rPr>
          <w:rStyle w:val="StyleUnderline"/>
          <w:highlight w:val="cyan"/>
        </w:rPr>
        <w:t>objective measurement</w:t>
      </w:r>
      <w:r w:rsidRPr="005A789C">
        <w:rPr>
          <w:rStyle w:val="StyleUnderline"/>
        </w:rPr>
        <w:t>s</w:t>
      </w:r>
      <w:r w:rsidRPr="005A789C">
        <w:t xml:space="preserve">. Out of nowhere, at a West Virginia event ostensibly aimed at publicizing the effects of the GOP’s 2017 tax cut bill, </w:t>
      </w:r>
      <w:r w:rsidRPr="00B51297">
        <w:rPr>
          <w:rStyle w:val="StyleUnderline"/>
          <w:highlight w:val="cyan"/>
        </w:rPr>
        <w:t>Trump revived his</w:t>
      </w:r>
      <w:r w:rsidRPr="005A789C">
        <w:rPr>
          <w:rStyle w:val="StyleUnderline"/>
        </w:rPr>
        <w:t xml:space="preserve"> post-2016 election </w:t>
      </w:r>
      <w:r w:rsidRPr="00B51297">
        <w:rPr>
          <w:rStyle w:val="StyleUnderline"/>
          <w:highlight w:val="cyan"/>
        </w:rPr>
        <w:t>claims that “millions</w:t>
      </w:r>
      <w:r w:rsidRPr="005A789C">
        <w:rPr>
          <w:rStyle w:val="StyleUnderline"/>
        </w:rPr>
        <w:t xml:space="preserve"> and millions” of Californians had </w:t>
      </w:r>
      <w:r w:rsidRPr="00B51297">
        <w:rPr>
          <w:rStyle w:val="StyleUnderline"/>
          <w:highlight w:val="cyan"/>
        </w:rPr>
        <w:t>voted multiple times,</w:t>
      </w:r>
      <w:r w:rsidRPr="005A789C">
        <w:rPr>
          <w:rStyle w:val="StyleUnderline"/>
        </w:rPr>
        <w:t xml:space="preserve"> robbing him of a national popular vote victory</w:t>
      </w:r>
      <w:r w:rsidRPr="005A789C">
        <w:t xml:space="preserve"> over Hillary Clinton. He offered no evidence for this stunning allegation, perhaps because none exists. But Trump’s assertions of unverified popularity were not strictly retrospective. </w:t>
      </w:r>
      <w:r w:rsidRPr="005A789C">
        <w:rPr>
          <w:rStyle w:val="StyleUnderline"/>
        </w:rPr>
        <w:t xml:space="preserve">He also spent some time this week </w:t>
      </w:r>
      <w:r w:rsidRPr="00B51297">
        <w:rPr>
          <w:rStyle w:val="StyleUnderline"/>
          <w:highlight w:val="cyan"/>
        </w:rPr>
        <w:t>bragging about</w:t>
      </w:r>
      <w:r w:rsidRPr="005A789C">
        <w:rPr>
          <w:rStyle w:val="StyleUnderline"/>
        </w:rPr>
        <w:t xml:space="preserve"> – and exaggerating – </w:t>
      </w:r>
      <w:r w:rsidRPr="00B51297">
        <w:rPr>
          <w:rStyle w:val="StyleUnderline"/>
          <w:highlight w:val="cyan"/>
        </w:rPr>
        <w:t>a single poll’s assessment of his</w:t>
      </w:r>
      <w:r w:rsidRPr="005A789C">
        <w:rPr>
          <w:rStyle w:val="StyleUnderline"/>
        </w:rPr>
        <w:t xml:space="preserve"> current </w:t>
      </w:r>
      <w:r w:rsidRPr="00B51297">
        <w:rPr>
          <w:rStyle w:val="StyleUnderline"/>
          <w:highlight w:val="cyan"/>
        </w:rPr>
        <w:t>job approval</w:t>
      </w:r>
      <w:r w:rsidRPr="005A789C">
        <w:rPr>
          <w:rStyle w:val="StyleUnderline"/>
        </w:rPr>
        <w:t xml:space="preserve"> numbers</w:t>
      </w:r>
      <w:r w:rsidRPr="005A789C">
        <w:t xml:space="preserve">: Donald J. Trump @realDonaldTrump Thank you to Rasmussen for the honest polling. Just hit 50%, which is higher than Cheatin’ Obama at the same time in his Administration. 7:08 AM - Apr 3, 2018 The “honest polling” bit was presumably an allusion to his past unsupported claims that most polls – i.e., the ones that don’t give him the kind of numbers he gets from Rasmussen – are “fake.” This in turn apparently depends on his belief – debunked repeatedly – that most of the polls were way off in 2016 (that’s true only if buy his massive-voter-fraud fantasy). But in any event, his Rasmussen shout-out is as dubious as his general attitude toward polls. For one thing, while Raz’s daily tracking poll did indeed show his approval rating hitting 50 percent on Monday — and hey, 51 percent on Wednesday! — it’s back down to 47 percent on Friday. And it’s been bouncing around the mid-to-high 40s for months, also reaching 50 percent in February, and last year in April and June. Anyone even vaguely familiar with polling knows that </w:t>
      </w:r>
      <w:r w:rsidRPr="00C869C0">
        <w:rPr>
          <w:rStyle w:val="StyleUnderline"/>
          <w:highlight w:val="cyan"/>
        </w:rPr>
        <w:t>Rasmussen’s polls have a distinctly pro-Republican “house effect</w:t>
      </w:r>
      <w:r w:rsidRPr="005A789C">
        <w:t xml:space="preserve">.” That doesn’t mean the data it produces is useless, but does mean </w:t>
      </w:r>
      <w:r w:rsidRPr="005A789C">
        <w:rPr>
          <w:rStyle w:val="StyleUnderline"/>
        </w:rPr>
        <w:t>it strays so regularly and predictably from polling averages that a thumb on the scale is wise</w:t>
      </w:r>
      <w:r w:rsidRPr="005A789C">
        <w:t xml:space="preserve">: Accordingly, one of the more reliable polling average methodologies, at FiveThirtyEight, adjusts Rasmussen’s findings to counteract the “house effect.” So Friday’s 47 percent Trump approval rating goes into the averages as 42 percent. Another polling average source, RealClearPolitics, does not adjust polls for “house effects,” but similarly shows Rasmussen as being off-kilter (the current RCP average for Trump’s approval ratings is 41.5 percent). In case you want to dismiss FiveThirtyEight as a “liberal” site (despite its against-the-grain predictions in 2016 that Trump had a real chance to win), it should be noted that RCP’s management is quite conservative. Touting Rasmussen as the only “honest” poll was not enough for Trump, though. In a radio interview today, </w:t>
      </w:r>
      <w:r w:rsidRPr="00B51297">
        <w:rPr>
          <w:rStyle w:val="StyleUnderline"/>
          <w:highlight w:val="cyan"/>
        </w:rPr>
        <w:t>the president suggested that his job approval number should have been higher</w:t>
      </w:r>
      <w:r w:rsidRPr="005A789C">
        <w:t xml:space="preserve">: “A poll just came out now, Rasmussen, it’s now 51,” Trump said. “They say that it’s 51 but </w:t>
      </w:r>
      <w:r w:rsidRPr="00B51297">
        <w:rPr>
          <w:rStyle w:val="StyleUnderline"/>
          <w:highlight w:val="cyan"/>
        </w:rPr>
        <w:t>add another 7 or 8 points to it.</w:t>
      </w:r>
      <w:r w:rsidRPr="005A789C">
        <w:rPr>
          <w:rStyle w:val="StyleUnderline"/>
        </w:rPr>
        <w:t xml:space="preserve"> … They don’t want to talk about it</w:t>
      </w:r>
      <w:r w:rsidRPr="005A789C">
        <w:t xml:space="preserve">, but when they get into the booth they’re going to vote for Trump.” </w:t>
      </w:r>
      <w:r w:rsidRPr="005A789C">
        <w:rPr>
          <w:rStyle w:val="StyleUnderline"/>
        </w:rPr>
        <w:t>This belief in the “shy Trump voter,”</w:t>
      </w:r>
      <w:r w:rsidRPr="005A789C">
        <w:t xml:space="preserve"> of course, is based on an theory that had some currency early in the 2016 presidential nominating contest, but </w:t>
      </w:r>
      <w:r w:rsidRPr="005A789C">
        <w:rPr>
          <w:rStyle w:val="StyleUnderline"/>
        </w:rPr>
        <w:t>was</w:t>
      </w:r>
      <w:r w:rsidRPr="005A789C">
        <w:t xml:space="preserve"> eventually </w:t>
      </w:r>
      <w:r w:rsidRPr="005A789C">
        <w:rPr>
          <w:rStyle w:val="StyleUnderline"/>
        </w:rPr>
        <w:t>disproved</w:t>
      </w:r>
      <w:r w:rsidRPr="005A789C">
        <w:t>, as Politico noted at the time: [</w:t>
      </w:r>
      <w:r w:rsidRPr="005A789C">
        <w:rPr>
          <w:rStyle w:val="StyleUnderline"/>
        </w:rPr>
        <w:t>T]here’s little evidence that shy Trump voters actually exist.</w:t>
      </w:r>
      <w:r w:rsidRPr="005A789C">
        <w:t xml:space="preserve"> In the Republican primaries, he didn’t outperform his poll numbers relative to his leading challengers — and, until he ran away with the nomination in late April and May, he performed significantly worse than the polls suggested. </w:t>
      </w:r>
      <w:r w:rsidRPr="005A789C">
        <w:rPr>
          <w:rStyle w:val="StyleUnderline"/>
        </w:rPr>
        <w:t xml:space="preserve">Perhaps </w:t>
      </w:r>
      <w:r w:rsidRPr="00B51297">
        <w:rPr>
          <w:rStyle w:val="StyleUnderline"/>
          <w:highlight w:val="cyan"/>
        </w:rPr>
        <w:t>Trump thinks the “shy Trump voter” phenomenon was proven true</w:t>
      </w:r>
      <w:r w:rsidRPr="005A789C">
        <w:rPr>
          <w:rStyle w:val="StyleUnderline"/>
        </w:rPr>
        <w:t xml:space="preserve"> by the general election results, </w:t>
      </w:r>
      <w:r w:rsidRPr="005A789C">
        <w:t xml:space="preserve">which showed the polls were wrong — except they really didn’t, unless you buy his voter fraud theory. You see how quickly Trump’s “reasoning” takes you down the rabbit hole to slippery contentions based on other slippery contentions. What we cannot really know, of course, is whether the president really believes what he’s saying, or just wants other people to believe what he’s saying. But </w:t>
      </w:r>
      <w:r w:rsidRPr="005A789C">
        <w:rPr>
          <w:rStyle w:val="StyleUnderline"/>
        </w:rPr>
        <w:t>the circular nature of his disinformation can be seductive to people who are inclined in his direction anyway. If the mainstream news about him is “fake” and so are the non-Rasmussen polls, then there’s only one source of information you can trust: the man himself</w:t>
      </w:r>
      <w:r w:rsidRPr="005A789C">
        <w:t>. Evil as it is, it’s as good a method as any to keep his troops feeling upbeat and ready to vote.</w:t>
      </w:r>
    </w:p>
    <w:p w:rsidR="00372FBD" w:rsidRPr="009E4B13" w:rsidRDefault="00372FBD" w:rsidP="009E4B13"/>
    <w:p w:rsidR="00B930DD" w:rsidRDefault="00B930DD" w:rsidP="00B930DD">
      <w:pPr>
        <w:pStyle w:val="Heading2"/>
      </w:pPr>
      <w:r>
        <w:t>***Impact***</w:t>
      </w:r>
    </w:p>
    <w:p w:rsidR="006D1E7A" w:rsidRDefault="006841C1" w:rsidP="00B930DD">
      <w:pPr>
        <w:pStyle w:val="Heading3"/>
      </w:pPr>
      <w:r>
        <w:t>No Diversionary War</w:t>
      </w:r>
    </w:p>
    <w:p w:rsidR="00372FBD" w:rsidRDefault="00372FBD" w:rsidP="00372FBD">
      <w:pPr>
        <w:pStyle w:val="Heading4"/>
      </w:pPr>
      <w:r>
        <w:t xml:space="preserve">Trump’s </w:t>
      </w:r>
      <w:r>
        <w:rPr>
          <w:u w:val="single"/>
        </w:rPr>
        <w:t xml:space="preserve">cautious </w:t>
      </w:r>
      <w:r>
        <w:t>– rhetoric doesn’t match action</w:t>
      </w:r>
    </w:p>
    <w:p w:rsidR="00372FBD" w:rsidRPr="00BF55EB" w:rsidRDefault="00372FBD" w:rsidP="00372FBD">
      <w:r>
        <w:rPr>
          <w:rStyle w:val="Style13ptBold"/>
        </w:rPr>
        <w:t xml:space="preserve">Friedman, 18 </w:t>
      </w:r>
      <w:r>
        <w:t>George Friedman is a U.S. geopolitical forecaster, and strategist on international affairs. He is the founder and chairman of Geopolitical Futures, a new online publication that analyzes and forecasts the course of global events, “Foreign Affairs a Year After Trump”, 1/22/18, Geopolitical Futures, https://geopoliticalfutures.com/foreign-affairs-year-trump/</w:t>
      </w:r>
    </w:p>
    <w:p w:rsidR="00372FBD" w:rsidRDefault="00372FBD" w:rsidP="00372FBD">
      <w:r w:rsidRPr="00BF55EB">
        <w:rPr>
          <w:rStyle w:val="StyleUnderline"/>
        </w:rPr>
        <w:t xml:space="preserve">Now that Donald Trump has been president of the United States for a year, I’m struck by how stable </w:t>
      </w:r>
      <w:r w:rsidRPr="00916A83">
        <w:rPr>
          <w:rStyle w:val="StyleUnderline"/>
          <w:highlight w:val="cyan"/>
        </w:rPr>
        <w:t>U.S. foreign policy</w:t>
      </w:r>
      <w:r w:rsidRPr="00BF55EB">
        <w:rPr>
          <w:rStyle w:val="StyleUnderline"/>
        </w:rPr>
        <w:t xml:space="preserve"> has been. Things</w:t>
      </w:r>
      <w:r>
        <w:t xml:space="preserve"> </w:t>
      </w:r>
      <w:r w:rsidRPr="00916A83">
        <w:rPr>
          <w:rStyle w:val="Emphasis"/>
          <w:highlight w:val="cyan"/>
        </w:rPr>
        <w:t>remain unchanged</w:t>
      </w:r>
      <w:r>
        <w:t xml:space="preserve">, for the most part, </w:t>
      </w:r>
      <w:r w:rsidRPr="00916A83">
        <w:rPr>
          <w:rStyle w:val="StyleUnderline"/>
          <w:highlight w:val="cyan"/>
        </w:rPr>
        <w:t>or</w:t>
      </w:r>
      <w:r w:rsidRPr="00BF55EB">
        <w:rPr>
          <w:rStyle w:val="StyleUnderline"/>
        </w:rPr>
        <w:t xml:space="preserve"> are </w:t>
      </w:r>
      <w:r w:rsidRPr="00916A83">
        <w:rPr>
          <w:rStyle w:val="StyleUnderline"/>
          <w:highlight w:val="cyan"/>
        </w:rPr>
        <w:t>following the path they were when he was elected</w:t>
      </w:r>
      <w:r>
        <w:t xml:space="preserve">. His behavior has been extremely disruptive, of course, and the fact that he is disliked around the world creates the impression that U.S. behavior is altogether different. But it isn’t. </w:t>
      </w:r>
      <w:r w:rsidRPr="00916A83">
        <w:rPr>
          <w:rStyle w:val="StyleUnderline"/>
          <w:highlight w:val="cyan"/>
        </w:rPr>
        <w:t>Consider</w:t>
      </w:r>
      <w:r w:rsidRPr="00BF55EB">
        <w:rPr>
          <w:rStyle w:val="StyleUnderline"/>
        </w:rPr>
        <w:t xml:space="preserve"> U.S. relations with </w:t>
      </w:r>
      <w:r w:rsidRPr="00916A83">
        <w:rPr>
          <w:rStyle w:val="StyleUnderline"/>
          <w:highlight w:val="cyan"/>
        </w:rPr>
        <w:t>NATO</w:t>
      </w:r>
      <w:r w:rsidRPr="00BF55EB">
        <w:rPr>
          <w:rStyle w:val="StyleUnderline"/>
        </w:rPr>
        <w:t xml:space="preserve">. Trump raised the question of whether NATO was obsolete. The way he raised the question was no doubt abrasive, but considering the alliance is now 65 years old, it’s not a preposterous question to ask. And yet the answer is the same. </w:t>
      </w:r>
      <w:r w:rsidRPr="00916A83">
        <w:rPr>
          <w:rStyle w:val="StyleUnderline"/>
          <w:highlight w:val="cyan"/>
        </w:rPr>
        <w:t>The U.S. position has not changed. The U.S. is still a full member,</w:t>
      </w:r>
      <w:r w:rsidRPr="00BF55EB">
        <w:rPr>
          <w:rStyle w:val="StyleUnderline"/>
        </w:rPr>
        <w:t xml:space="preserve"> and </w:t>
      </w:r>
      <w:r w:rsidRPr="00916A83">
        <w:rPr>
          <w:rStyle w:val="StyleUnderline"/>
          <w:highlight w:val="cyan"/>
        </w:rPr>
        <w:t>Trump</w:t>
      </w:r>
      <w:r w:rsidRPr="00BF55EB">
        <w:rPr>
          <w:rStyle w:val="StyleUnderline"/>
        </w:rPr>
        <w:t xml:space="preserve"> has </w:t>
      </w:r>
      <w:r w:rsidRPr="00916A83">
        <w:rPr>
          <w:rStyle w:val="StyleUnderline"/>
          <w:highlight w:val="cyan"/>
        </w:rPr>
        <w:t>pledged to honor Article 5,</w:t>
      </w:r>
      <w:r w:rsidRPr="00BF55EB">
        <w:rPr>
          <w:rStyle w:val="StyleUnderline"/>
        </w:rPr>
        <w:t xml:space="preserve"> which commits the United States to come to the defense of any member.</w:t>
      </w:r>
      <w:r>
        <w:rPr>
          <w:rStyle w:val="StyleUnderline"/>
        </w:rPr>
        <w:t xml:space="preserve"> </w:t>
      </w:r>
      <w:r w:rsidRPr="00BF55EB">
        <w:rPr>
          <w:rStyle w:val="StyleUnderline"/>
        </w:rPr>
        <w:t xml:space="preserve">U.S. </w:t>
      </w:r>
      <w:r w:rsidRPr="00916A83">
        <w:rPr>
          <w:rStyle w:val="StyleUnderline"/>
          <w:highlight w:val="cyan"/>
        </w:rPr>
        <w:t xml:space="preserve">policy toward </w:t>
      </w:r>
      <w:r w:rsidRPr="00916A83">
        <w:rPr>
          <w:rStyle w:val="Emphasis"/>
          <w:highlight w:val="cyan"/>
        </w:rPr>
        <w:t>Russia</w:t>
      </w:r>
      <w:r>
        <w:t xml:space="preserve">, for all the vitriol that surrounds it, </w:t>
      </w:r>
      <w:r w:rsidRPr="00916A83">
        <w:rPr>
          <w:rStyle w:val="StyleUnderline"/>
          <w:highlight w:val="cyan"/>
        </w:rPr>
        <w:t>is</w:t>
      </w:r>
      <w:r w:rsidRPr="00916A83">
        <w:rPr>
          <w:highlight w:val="cyan"/>
        </w:rPr>
        <w:t xml:space="preserve"> </w:t>
      </w:r>
      <w:r w:rsidRPr="00916A83">
        <w:rPr>
          <w:rStyle w:val="Emphasis"/>
          <w:highlight w:val="cyan"/>
        </w:rPr>
        <w:t>remarkably similar</w:t>
      </w:r>
      <w:r>
        <w:t xml:space="preserve"> </w:t>
      </w:r>
      <w:r w:rsidRPr="00BF55EB">
        <w:rPr>
          <w:rStyle w:val="StyleUnderline"/>
        </w:rPr>
        <w:t xml:space="preserve">to the policies in place before Trump’s election. </w:t>
      </w:r>
      <w:r w:rsidRPr="00916A83">
        <w:rPr>
          <w:rStyle w:val="StyleUnderline"/>
          <w:highlight w:val="cyan"/>
        </w:rPr>
        <w:t>The U</w:t>
      </w:r>
      <w:r w:rsidRPr="00BF55EB">
        <w:rPr>
          <w:rStyle w:val="StyleUnderline"/>
        </w:rPr>
        <w:t xml:space="preserve">nited </w:t>
      </w:r>
      <w:r w:rsidRPr="00916A83">
        <w:rPr>
          <w:rStyle w:val="StyleUnderline"/>
          <w:highlight w:val="cyan"/>
        </w:rPr>
        <w:t>S</w:t>
      </w:r>
      <w:r w:rsidRPr="00BF55EB">
        <w:rPr>
          <w:rStyle w:val="StyleUnderline"/>
        </w:rPr>
        <w:t xml:space="preserve">tates </w:t>
      </w:r>
      <w:r w:rsidRPr="00916A83">
        <w:rPr>
          <w:rStyle w:val="StyleUnderline"/>
          <w:highlight w:val="cyan"/>
        </w:rPr>
        <w:t>levied additional sanctions</w:t>
      </w:r>
      <w:r w:rsidRPr="00BF55EB">
        <w:rPr>
          <w:rStyle w:val="StyleUnderline"/>
        </w:rPr>
        <w:t xml:space="preserve"> on Russia, which agrees with the U.S. that bilateral relations are the worst they’ve been in decades</w:t>
      </w:r>
      <w:r>
        <w:t>. (Notably, the sanctions were initiated by Congress but unopposed by Trump.) U.</w:t>
      </w:r>
      <w:r w:rsidRPr="00BF55EB">
        <w:rPr>
          <w:rStyle w:val="StyleUnderline"/>
        </w:rPr>
        <w:t>S. interests in Ukraine are largely the same – the promise to send anti-tank missiles to Kiev poses only a modest challenge to Moscow – as are U.S. commitments to the Baltics and Central and Eastern Europe, where troop deployments, rotations and exercises continue to take place.</w:t>
      </w:r>
      <w:r>
        <w:rPr>
          <w:rStyle w:val="StyleUnderline"/>
        </w:rPr>
        <w:t xml:space="preserve"> </w:t>
      </w:r>
      <w:r w:rsidRPr="00916A83">
        <w:rPr>
          <w:rStyle w:val="StyleUnderline"/>
          <w:highlight w:val="cyan"/>
        </w:rPr>
        <w:t>U.S. relations with China are not so different either</w:t>
      </w:r>
      <w:r>
        <w:t xml:space="preserve">. The North Korea issue notwithstanding, </w:t>
      </w:r>
      <w:r w:rsidRPr="00916A83">
        <w:rPr>
          <w:rStyle w:val="StyleUnderline"/>
          <w:highlight w:val="cyan"/>
        </w:rPr>
        <w:t>Washington</w:t>
      </w:r>
      <w:r w:rsidRPr="00BF55EB">
        <w:rPr>
          <w:rStyle w:val="StyleUnderline"/>
        </w:rPr>
        <w:t xml:space="preserve"> continues to </w:t>
      </w:r>
      <w:r w:rsidRPr="00916A83">
        <w:rPr>
          <w:rStyle w:val="StyleUnderline"/>
          <w:highlight w:val="cyan"/>
        </w:rPr>
        <w:t>demand</w:t>
      </w:r>
      <w:r w:rsidRPr="00BF55EB">
        <w:rPr>
          <w:rStyle w:val="StyleUnderline"/>
        </w:rPr>
        <w:t xml:space="preserve"> that </w:t>
      </w:r>
      <w:r w:rsidRPr="00916A83">
        <w:rPr>
          <w:rStyle w:val="StyleUnderline"/>
          <w:highlight w:val="cyan"/>
        </w:rPr>
        <w:t>China change</w:t>
      </w:r>
      <w:r w:rsidRPr="00BF55EB">
        <w:rPr>
          <w:rStyle w:val="StyleUnderline"/>
        </w:rPr>
        <w:t xml:space="preserve"> its </w:t>
      </w:r>
      <w:r w:rsidRPr="00916A83">
        <w:rPr>
          <w:rStyle w:val="StyleUnderline"/>
          <w:highlight w:val="cyan"/>
        </w:rPr>
        <w:t>export and currency policy</w:t>
      </w:r>
      <w:r w:rsidRPr="00BF55EB">
        <w:rPr>
          <w:rStyle w:val="StyleUnderline"/>
        </w:rPr>
        <w:t>.</w:t>
      </w:r>
      <w:r>
        <w:t xml:space="preserve"> In keeping with prior administrations, </w:t>
      </w:r>
      <w:r w:rsidRPr="00BF55EB">
        <w:rPr>
          <w:rStyle w:val="StyleUnderline"/>
        </w:rPr>
        <w:t>Trump’s has achieved nothing substantial in this regard, but the perennial face-off with Beijing on economic matters continues unabated. Likewise, in the South China Sea, both countries continue to provoke each other, as evidenced by the deployment of a U.S. destroyer last week, but the game of gestures that has gone on for years goes on.</w:t>
      </w:r>
      <w:r>
        <w:rPr>
          <w:rStyle w:val="StyleUnderline"/>
        </w:rPr>
        <w:t xml:space="preserve"> </w:t>
      </w:r>
      <w:r>
        <w:t xml:space="preserve">Then there is NAFTA, which is in the process of being renegotiated. Mexico, Canada and the United States have all declared, at various points, that an agreement is impossible. This is a normal tactic in these kinds of talks. The agreement may collapse. New terms may be negotiated. The negotiations may never end. But NAFTA is still the framework by which North America economic relations are built. </w:t>
      </w:r>
      <w:r w:rsidRPr="00916A83">
        <w:rPr>
          <w:rStyle w:val="StyleUnderline"/>
          <w:highlight w:val="cyan"/>
        </w:rPr>
        <w:t>In the Middle East</w:t>
      </w:r>
      <w:r w:rsidRPr="00BF55EB">
        <w:rPr>
          <w:rStyle w:val="StyleUnderline"/>
        </w:rPr>
        <w:t xml:space="preserve">, the </w:t>
      </w:r>
      <w:r w:rsidRPr="00916A83">
        <w:rPr>
          <w:rStyle w:val="StyleUnderline"/>
          <w:highlight w:val="cyan"/>
        </w:rPr>
        <w:t>policies</w:t>
      </w:r>
      <w:r w:rsidRPr="00BF55EB">
        <w:rPr>
          <w:rStyle w:val="StyleUnderline"/>
        </w:rPr>
        <w:t xml:space="preserve"> of the Trump administration</w:t>
      </w:r>
      <w:r>
        <w:t xml:space="preserve"> – no major commitments – </w:t>
      </w:r>
      <w:r w:rsidRPr="00916A83">
        <w:rPr>
          <w:rStyle w:val="StyleUnderline"/>
          <w:highlight w:val="cyan"/>
        </w:rPr>
        <w:t>are</w:t>
      </w:r>
      <w:r w:rsidRPr="00BF55EB">
        <w:rPr>
          <w:rStyle w:val="StyleUnderline"/>
        </w:rPr>
        <w:t xml:space="preserve"> in </w:t>
      </w:r>
      <w:r w:rsidRPr="00916A83">
        <w:rPr>
          <w:rStyle w:val="StyleUnderline"/>
          <w:highlight w:val="cyan"/>
        </w:rPr>
        <w:t>keeping with</w:t>
      </w:r>
      <w:r w:rsidRPr="00BF55EB">
        <w:rPr>
          <w:rStyle w:val="StyleUnderline"/>
        </w:rPr>
        <w:t xml:space="preserve"> the policies of </w:t>
      </w:r>
      <w:r w:rsidRPr="00916A83">
        <w:rPr>
          <w:rStyle w:val="StyleUnderline"/>
          <w:highlight w:val="cyan"/>
        </w:rPr>
        <w:t>previous administrations</w:t>
      </w:r>
      <w:r w:rsidRPr="00BF55EB">
        <w:rPr>
          <w:rStyle w:val="StyleUnderline"/>
        </w:rPr>
        <w:t xml:space="preserve">. The </w:t>
      </w:r>
      <w:r w:rsidRPr="00916A83">
        <w:rPr>
          <w:rStyle w:val="StyleUnderline"/>
          <w:highlight w:val="cyan"/>
        </w:rPr>
        <w:t>Is</w:t>
      </w:r>
      <w:r w:rsidRPr="00BF55EB">
        <w:rPr>
          <w:rStyle w:val="StyleUnderline"/>
        </w:rPr>
        <w:t>lam</w:t>
      </w:r>
      <w:r w:rsidRPr="00916A83">
        <w:rPr>
          <w:rStyle w:val="StyleUnderline"/>
          <w:highlight w:val="cyan"/>
        </w:rPr>
        <w:t>i</w:t>
      </w:r>
      <w:r w:rsidRPr="00BF55EB">
        <w:rPr>
          <w:rStyle w:val="StyleUnderline"/>
        </w:rPr>
        <w:t xml:space="preserve">c </w:t>
      </w:r>
      <w:r w:rsidRPr="00916A83">
        <w:rPr>
          <w:rStyle w:val="StyleUnderline"/>
          <w:highlight w:val="cyan"/>
        </w:rPr>
        <w:t>S</w:t>
      </w:r>
      <w:r w:rsidRPr="00BF55EB">
        <w:rPr>
          <w:rStyle w:val="StyleUnderline"/>
        </w:rPr>
        <w:t xml:space="preserve">tate </w:t>
      </w:r>
      <w:r w:rsidRPr="00916A83">
        <w:rPr>
          <w:rStyle w:val="StyleUnderline"/>
          <w:highlight w:val="cyan"/>
        </w:rPr>
        <w:t>has been disrupted</w:t>
      </w:r>
      <w:r w:rsidRPr="00BF55EB">
        <w:rPr>
          <w:rStyle w:val="StyleUnderline"/>
        </w:rPr>
        <w:t xml:space="preserve"> </w:t>
      </w:r>
      <w:r>
        <w:t xml:space="preserve">(but not destroyed) </w:t>
      </w:r>
      <w:r w:rsidRPr="00BF55EB">
        <w:rPr>
          <w:rStyle w:val="StyleUnderline"/>
        </w:rPr>
        <w:t xml:space="preserve">but Trump’s was not the first administration to decide to fight the group. </w:t>
      </w:r>
      <w:r w:rsidRPr="00916A83">
        <w:rPr>
          <w:rStyle w:val="StyleUnderline"/>
          <w:highlight w:val="cyan"/>
        </w:rPr>
        <w:t>The U</w:t>
      </w:r>
      <w:r w:rsidRPr="00BF55EB">
        <w:rPr>
          <w:rStyle w:val="StyleUnderline"/>
        </w:rPr>
        <w:t xml:space="preserve">nited </w:t>
      </w:r>
      <w:r w:rsidRPr="00916A83">
        <w:rPr>
          <w:rStyle w:val="StyleUnderline"/>
          <w:highlight w:val="cyan"/>
        </w:rPr>
        <w:t>S</w:t>
      </w:r>
      <w:r w:rsidRPr="00BF55EB">
        <w:rPr>
          <w:rStyle w:val="StyleUnderline"/>
        </w:rPr>
        <w:t xml:space="preserve">tates </w:t>
      </w:r>
      <w:r w:rsidRPr="00916A83">
        <w:rPr>
          <w:rStyle w:val="StyleUnderline"/>
          <w:highlight w:val="cyan"/>
        </w:rPr>
        <w:t>did relocate the U.S. Embassy</w:t>
      </w:r>
      <w:r w:rsidRPr="00BF55EB">
        <w:rPr>
          <w:rStyle w:val="StyleUnderline"/>
        </w:rPr>
        <w:t xml:space="preserve"> in Israel </w:t>
      </w:r>
      <w:r w:rsidRPr="00916A83">
        <w:rPr>
          <w:rStyle w:val="StyleUnderline"/>
          <w:highlight w:val="cyan"/>
        </w:rPr>
        <w:t>to Jerusalem, but it was</w:t>
      </w:r>
      <w:r w:rsidRPr="00BF55EB">
        <w:rPr>
          <w:rStyle w:val="StyleUnderline"/>
        </w:rPr>
        <w:t xml:space="preserve"> a purely </w:t>
      </w:r>
      <w:r w:rsidRPr="00916A83">
        <w:rPr>
          <w:rStyle w:val="StyleUnderline"/>
          <w:highlight w:val="cyan"/>
        </w:rPr>
        <w:t>symbolic</w:t>
      </w:r>
      <w:r w:rsidRPr="00BF55EB">
        <w:rPr>
          <w:rStyle w:val="StyleUnderline"/>
        </w:rPr>
        <w:t xml:space="preserve"> gesture that changes little on the ground, and incidentally was mandated by Congress years ago.</w:t>
      </w:r>
      <w:r>
        <w:rPr>
          <w:rStyle w:val="StyleUnderline"/>
        </w:rPr>
        <w:t xml:space="preserve"> </w:t>
      </w:r>
      <w:r w:rsidRPr="00BF55EB">
        <w:rPr>
          <w:rStyle w:val="StyleUnderline"/>
        </w:rPr>
        <w:t xml:space="preserve">The only major difference in Trump foreign policy concerns </w:t>
      </w:r>
      <w:r w:rsidRPr="00916A83">
        <w:rPr>
          <w:rStyle w:val="StyleUnderline"/>
          <w:highlight w:val="cyan"/>
        </w:rPr>
        <w:t>North Korea</w:t>
      </w:r>
      <w:r w:rsidRPr="00BF55EB">
        <w:rPr>
          <w:rStyle w:val="StyleUnderline"/>
        </w:rPr>
        <w:t>. The crisis itself predates Trump by decades.</w:t>
      </w:r>
      <w:r>
        <w:t xml:space="preserve"> It stems from a policy that held that the U.S. would not allow North Korea to acquire nuclear weapons. Nuclear development surged under the Obama administration and continues under Trump. </w:t>
      </w:r>
      <w:r w:rsidRPr="00BF55EB">
        <w:rPr>
          <w:rStyle w:val="StyleUnderline"/>
        </w:rPr>
        <w:t xml:space="preserve">Like Obama, </w:t>
      </w:r>
      <w:r w:rsidRPr="00916A83">
        <w:rPr>
          <w:rStyle w:val="StyleUnderline"/>
          <w:highlight w:val="cyan"/>
        </w:rPr>
        <w:t>Trump has declined to go to war</w:t>
      </w:r>
      <w:r w:rsidRPr="00BF55EB">
        <w:rPr>
          <w:rStyle w:val="StyleUnderline"/>
        </w:rPr>
        <w:t>, opting instead to find alternate ways to resolve the crisis.</w:t>
      </w:r>
      <w:r>
        <w:rPr>
          <w:rStyle w:val="StyleUnderline"/>
        </w:rPr>
        <w:t xml:space="preserve"> </w:t>
      </w:r>
      <w:r w:rsidRPr="00BF55EB">
        <w:rPr>
          <w:rStyle w:val="StyleUnderline"/>
        </w:rPr>
        <w:t xml:space="preserve">Trump’s </w:t>
      </w:r>
      <w:r w:rsidRPr="00916A83">
        <w:rPr>
          <w:rStyle w:val="StyleUnderline"/>
          <w:highlight w:val="cyan"/>
        </w:rPr>
        <w:t>rhetoric</w:t>
      </w:r>
      <w:r w:rsidRPr="00BF55EB">
        <w:rPr>
          <w:rStyle w:val="StyleUnderline"/>
        </w:rPr>
        <w:t xml:space="preserve"> on the matter </w:t>
      </w:r>
      <w:r w:rsidRPr="00916A83">
        <w:rPr>
          <w:rStyle w:val="StyleUnderline"/>
          <w:highlight w:val="cyan"/>
        </w:rPr>
        <w:t xml:space="preserve">has been </w:t>
      </w:r>
      <w:r w:rsidRPr="00916A83">
        <w:rPr>
          <w:rStyle w:val="Emphasis"/>
          <w:highlight w:val="cyan"/>
        </w:rPr>
        <w:t>incongruous</w:t>
      </w:r>
      <w:r w:rsidRPr="00916A83">
        <w:rPr>
          <w:highlight w:val="cyan"/>
        </w:rPr>
        <w:t xml:space="preserve"> </w:t>
      </w:r>
      <w:r w:rsidRPr="00916A83">
        <w:rPr>
          <w:rStyle w:val="StyleUnderline"/>
          <w:highlight w:val="cyan"/>
        </w:rPr>
        <w:t>with the aggressiveness of his actions</w:t>
      </w:r>
      <w:r w:rsidRPr="00BF55EB">
        <w:rPr>
          <w:rStyle w:val="StyleUnderline"/>
        </w:rPr>
        <w:t>.</w:t>
      </w:r>
      <w:r>
        <w:t xml:space="preserve"> A more tactful translation of his language might have read: “North Korea’s development of an intercontinental ballistic missile able to strike the United States will be viewed in the gravest terms by the United States, and will be met with an appropriate response.” The fact remains that </w:t>
      </w:r>
      <w:r w:rsidRPr="00916A83">
        <w:rPr>
          <w:rStyle w:val="StyleUnderline"/>
          <w:highlight w:val="cyan"/>
        </w:rPr>
        <w:t>he</w:t>
      </w:r>
      <w:r w:rsidRPr="00BF55EB">
        <w:rPr>
          <w:rStyle w:val="StyleUnderline"/>
        </w:rPr>
        <w:t xml:space="preserve"> has </w:t>
      </w:r>
      <w:r w:rsidRPr="00916A83">
        <w:rPr>
          <w:rStyle w:val="StyleUnderline"/>
          <w:highlight w:val="cyan"/>
        </w:rPr>
        <w:t>pursued a</w:t>
      </w:r>
      <w:r w:rsidRPr="00916A83">
        <w:rPr>
          <w:highlight w:val="cyan"/>
        </w:rPr>
        <w:t xml:space="preserve"> </w:t>
      </w:r>
      <w:r w:rsidRPr="00916A83">
        <w:rPr>
          <w:rStyle w:val="Emphasis"/>
          <w:highlight w:val="cyan"/>
        </w:rPr>
        <w:t>very cautious policy toward North Korea</w:t>
      </w:r>
      <w:r w:rsidRPr="00916A83">
        <w:rPr>
          <w:highlight w:val="cyan"/>
        </w:rPr>
        <w:t>.</w:t>
      </w:r>
      <w:r>
        <w:t xml:space="preserve"> This points to something too many observers tend to forget: Over matters of foreign policy for all nations, they take rhetoric a little too seriously. </w:t>
      </w:r>
      <w:r w:rsidRPr="00916A83">
        <w:rPr>
          <w:rStyle w:val="StyleUnderline"/>
          <w:highlight w:val="cyan"/>
        </w:rPr>
        <w:t>What shapes U.S. policy in Korea has</w:t>
      </w:r>
      <w:r w:rsidRPr="00BF55EB">
        <w:rPr>
          <w:rStyle w:val="StyleUnderline"/>
        </w:rPr>
        <w:t xml:space="preserve"> far more </w:t>
      </w:r>
      <w:r w:rsidRPr="00916A83">
        <w:rPr>
          <w:rStyle w:val="StyleUnderline"/>
          <w:highlight w:val="cyan"/>
        </w:rPr>
        <w:t>to do with</w:t>
      </w:r>
      <w:r w:rsidRPr="00BF55EB">
        <w:rPr>
          <w:rStyle w:val="StyleUnderline"/>
        </w:rPr>
        <w:t xml:space="preserve"> the quality of </w:t>
      </w:r>
      <w:r w:rsidRPr="00916A83">
        <w:rPr>
          <w:rStyle w:val="StyleUnderline"/>
          <w:highlight w:val="cyan"/>
        </w:rPr>
        <w:t>intelligence</w:t>
      </w:r>
      <w:r w:rsidRPr="00BF55EB">
        <w:rPr>
          <w:rStyle w:val="StyleUnderline"/>
        </w:rPr>
        <w:t xml:space="preserve"> on nuclear facilities and the placement of artillery along the Demilitarized Zone. What shapes U.S. policy </w:t>
      </w:r>
      <w:r w:rsidRPr="00916A83">
        <w:rPr>
          <w:rStyle w:val="StyleUnderline"/>
          <w:highlight w:val="cyan"/>
        </w:rPr>
        <w:t>on China has to do</w:t>
      </w:r>
      <w:r w:rsidRPr="00BF55EB">
        <w:rPr>
          <w:rStyle w:val="StyleUnderline"/>
        </w:rPr>
        <w:t xml:space="preserve"> more </w:t>
      </w:r>
      <w:r w:rsidRPr="00916A83">
        <w:rPr>
          <w:rStyle w:val="StyleUnderline"/>
          <w:highlight w:val="cyan"/>
        </w:rPr>
        <w:t>with the supply chain</w:t>
      </w:r>
      <w:r w:rsidRPr="00BF55EB">
        <w:rPr>
          <w:rStyle w:val="StyleUnderline"/>
        </w:rPr>
        <w:t xml:space="preserve"> running from China to the United States – and the costs of disrupting that supply chain. </w:t>
      </w:r>
      <w:r w:rsidRPr="00916A83">
        <w:rPr>
          <w:rStyle w:val="StyleUnderline"/>
          <w:highlight w:val="cyan"/>
        </w:rPr>
        <w:t>A president who</w:t>
      </w:r>
      <w:r w:rsidRPr="00BF55EB">
        <w:rPr>
          <w:rStyle w:val="StyleUnderline"/>
        </w:rPr>
        <w:t xml:space="preserve"> ignores recommendations from the military and intelligence organs – and </w:t>
      </w:r>
      <w:r w:rsidRPr="00916A83">
        <w:rPr>
          <w:rStyle w:val="StyleUnderline"/>
          <w:highlight w:val="cyan"/>
        </w:rPr>
        <w:t>screws up</w:t>
      </w:r>
      <w:r w:rsidRPr="00BF55EB">
        <w:rPr>
          <w:rStyle w:val="StyleUnderline"/>
        </w:rPr>
        <w:t xml:space="preserve"> – </w:t>
      </w:r>
      <w:r w:rsidRPr="00916A83">
        <w:rPr>
          <w:rStyle w:val="StyleUnderline"/>
          <w:highlight w:val="cyan"/>
        </w:rPr>
        <w:t xml:space="preserve">will have to reckon with a hostile public. </w:t>
      </w:r>
      <w:r w:rsidRPr="00BF55EB">
        <w:rPr>
          <w:rStyle w:val="StyleUnderline"/>
        </w:rPr>
        <w:t xml:space="preserve">A president who severs supply chains – and hurts the bottom line of American business – will have to reckon with a hostile business community. These </w:t>
      </w:r>
      <w:r w:rsidRPr="00916A83">
        <w:rPr>
          <w:rStyle w:val="StyleUnderline"/>
          <w:highlight w:val="cyan"/>
        </w:rPr>
        <w:t xml:space="preserve">constraints beget caution. Trump’s rhetoric is designed to animate his support base. His actions </w:t>
      </w:r>
      <w:r w:rsidRPr="00916A83">
        <w:rPr>
          <w:rStyle w:val="Emphasis"/>
          <w:highlight w:val="cyan"/>
        </w:rPr>
        <w:t>are designed to maintain the s</w:t>
      </w:r>
      <w:r w:rsidRPr="00BF55EB">
        <w:rPr>
          <w:rStyle w:val="Emphasis"/>
        </w:rPr>
        <w:t xml:space="preserve">tatus </w:t>
      </w:r>
      <w:r w:rsidRPr="00916A83">
        <w:rPr>
          <w:rStyle w:val="Emphasis"/>
          <w:highlight w:val="cyan"/>
        </w:rPr>
        <w:t>quo</w:t>
      </w:r>
      <w:r>
        <w:t xml:space="preserve">. Reasonable people can disagree on whether the status quo is what any president should aspire to. </w:t>
      </w:r>
      <w:r w:rsidRPr="00BF55EB">
        <w:rPr>
          <w:rStyle w:val="StyleUnderline"/>
        </w:rPr>
        <w:t xml:space="preserve">But </w:t>
      </w:r>
      <w:r w:rsidRPr="00916A83">
        <w:rPr>
          <w:rStyle w:val="StyleUnderline"/>
          <w:highlight w:val="cyan"/>
        </w:rPr>
        <w:t>whatever the expectations</w:t>
      </w:r>
      <w:r w:rsidRPr="00BF55EB">
        <w:rPr>
          <w:rStyle w:val="StyleUnderline"/>
        </w:rPr>
        <w:t xml:space="preserve"> for Trump’s foreign policy may have been, </w:t>
      </w:r>
      <w:r w:rsidRPr="00916A83">
        <w:rPr>
          <w:rStyle w:val="StyleUnderline"/>
          <w:highlight w:val="cyan"/>
        </w:rPr>
        <w:t>the reality is that it</w:t>
      </w:r>
      <w:r w:rsidRPr="00BF55EB">
        <w:rPr>
          <w:rStyle w:val="StyleUnderline"/>
        </w:rPr>
        <w:t xml:space="preserve"> has </w:t>
      </w:r>
      <w:r w:rsidRPr="00916A83">
        <w:rPr>
          <w:rStyle w:val="StyleUnderline"/>
          <w:highlight w:val="cyan"/>
        </w:rPr>
        <w:t>changed very little.</w:t>
      </w:r>
      <w:r w:rsidRPr="00BF55EB">
        <w:rPr>
          <w:rStyle w:val="StyleUnderline"/>
        </w:rPr>
        <w:t xml:space="preserve"> It’s a timely reminder that</w:t>
      </w:r>
      <w:r>
        <w:t xml:space="preserve"> </w:t>
      </w:r>
      <w:r w:rsidRPr="00916A83">
        <w:rPr>
          <w:rStyle w:val="Emphasis"/>
          <w:highlight w:val="cyan"/>
        </w:rPr>
        <w:t>rhetoric and reality are different things</w:t>
      </w:r>
      <w:r>
        <w:t>.</w:t>
      </w:r>
    </w:p>
    <w:p w:rsidR="00372FBD" w:rsidRDefault="00372FBD" w:rsidP="00372FBD"/>
    <w:p w:rsidR="00372FBD" w:rsidRDefault="00372FBD" w:rsidP="00372FBD">
      <w:pPr>
        <w:pStyle w:val="Heading4"/>
        <w:rPr>
          <w:u w:val="single"/>
        </w:rPr>
      </w:pPr>
      <w:r>
        <w:t xml:space="preserve">Concern is </w:t>
      </w:r>
      <w:r>
        <w:rPr>
          <w:u w:val="single"/>
        </w:rPr>
        <w:t xml:space="preserve">massively overblown </w:t>
      </w:r>
      <w:r>
        <w:t xml:space="preserve">– unpredictability causes </w:t>
      </w:r>
      <w:r>
        <w:rPr>
          <w:u w:val="single"/>
        </w:rPr>
        <w:t xml:space="preserve">ally fill in </w:t>
      </w:r>
      <w:r>
        <w:t xml:space="preserve">and ensures </w:t>
      </w:r>
      <w:r>
        <w:rPr>
          <w:u w:val="single"/>
        </w:rPr>
        <w:t xml:space="preserve">deterrence </w:t>
      </w:r>
    </w:p>
    <w:p w:rsidR="00372FBD" w:rsidRPr="00F546D3" w:rsidRDefault="00372FBD" w:rsidP="00372FBD">
      <w:r>
        <w:rPr>
          <w:rStyle w:val="Style13ptBold"/>
        </w:rPr>
        <w:t xml:space="preserve">Jakobsen, 17 </w:t>
      </w:r>
      <w:r>
        <w:t>Dr. Peter Viggo Jakobsen is an Associate Professor at the Royal Danish Defence College and a Professor (part-time) at the Center for War Studies at University of Southern Denmark, 3-2-2017, Doomsday Cancelled: Trump is Good News for Allies and World Peace, War on the Rocks, https://warontherocks.com/2017/03/doomsday-cancelled-trump-is-good-news-for-allies-and-world-peace/</w:t>
      </w:r>
    </w:p>
    <w:p w:rsidR="00372FBD" w:rsidRPr="00372FBD" w:rsidRDefault="00372FBD" w:rsidP="00372FBD">
      <w:r>
        <w:t xml:space="preserve">The election of Donald Trump as U.S. president has rocked the U.S. security establishment and its allies around the world. President Trump has questioned the security guarantees that underpin the Pax Americana in speeches, personal conversations with world leaders, and – of course – on Twitter. He has claimed that allies are “ripping the United States off,” dismissed NATO for being “obsolete,” and mused that the time may have come for Japan and South Korea to develop their own nuclear weapons. He insists that U.S. allies have to pay and do more for their defense. Many in the United States and abroad have decried these statements as destabilizing and dangerous; The Bulletin of Atomic Scientists captured the general mood by moving their doomsday clock 30 seconds closer to midnight in response to Trump’s inauguration. This </w:t>
      </w:r>
      <w:r w:rsidRPr="00F546D3">
        <w:rPr>
          <w:rStyle w:val="Emphasis"/>
        </w:rPr>
        <w:t>concern is massively overblown.</w:t>
      </w:r>
      <w:r>
        <w:rPr>
          <w:rStyle w:val="Emphasis"/>
        </w:rPr>
        <w:t xml:space="preserve"> </w:t>
      </w:r>
      <w:r w:rsidRPr="00F546D3">
        <w:rPr>
          <w:rStyle w:val="StyleUnderline"/>
        </w:rPr>
        <w:t xml:space="preserve">Rather than weakening America’s web of alliances, </w:t>
      </w:r>
      <w:r w:rsidRPr="00916A83">
        <w:rPr>
          <w:rStyle w:val="StyleUnderline"/>
          <w:highlight w:val="cyan"/>
        </w:rPr>
        <w:t>Trump</w:t>
      </w:r>
      <w:r w:rsidRPr="00F546D3">
        <w:rPr>
          <w:rStyle w:val="StyleUnderline"/>
        </w:rPr>
        <w:t xml:space="preserve">’s aggressive statements and erratic behavior </w:t>
      </w:r>
      <w:r w:rsidRPr="00916A83">
        <w:rPr>
          <w:rStyle w:val="StyleUnderline"/>
          <w:highlight w:val="cyan"/>
        </w:rPr>
        <w:t>will</w:t>
      </w:r>
      <w:r>
        <w:t xml:space="preserve"> most likely </w:t>
      </w:r>
      <w:r w:rsidRPr="00916A83">
        <w:rPr>
          <w:rStyle w:val="Emphasis"/>
          <w:highlight w:val="cyan"/>
        </w:rPr>
        <w:t>strengthen</w:t>
      </w:r>
      <w:r w:rsidRPr="00916A83">
        <w:rPr>
          <w:highlight w:val="cyan"/>
        </w:rPr>
        <w:t xml:space="preserve"> </w:t>
      </w:r>
      <w:r w:rsidRPr="00916A83">
        <w:rPr>
          <w:rStyle w:val="StyleUnderline"/>
          <w:highlight w:val="cyan"/>
        </w:rPr>
        <w:t>the American-led security architecture</w:t>
      </w:r>
      <w:r w:rsidRPr="00F546D3">
        <w:rPr>
          <w:rStyle w:val="StyleUnderline"/>
        </w:rPr>
        <w:t xml:space="preserve"> during his presidency</w:t>
      </w:r>
      <w:r>
        <w:t xml:space="preserve">. This is good news for world peace because </w:t>
      </w:r>
      <w:r w:rsidRPr="00F546D3">
        <w:rPr>
          <w:rStyle w:val="StyleUnderline"/>
        </w:rPr>
        <w:t xml:space="preserve">strong American alliances and strong American </w:t>
      </w:r>
      <w:r w:rsidRPr="00916A83">
        <w:rPr>
          <w:rStyle w:val="StyleUnderline"/>
          <w:highlight w:val="cyan"/>
        </w:rPr>
        <w:t>allies</w:t>
      </w:r>
      <w:r w:rsidRPr="00F546D3">
        <w:rPr>
          <w:rStyle w:val="StyleUnderline"/>
        </w:rPr>
        <w:t xml:space="preserve"> can </w:t>
      </w:r>
      <w:r w:rsidRPr="00916A83">
        <w:rPr>
          <w:rStyle w:val="StyleUnderline"/>
          <w:highlight w:val="cyan"/>
        </w:rPr>
        <w:t>deter rivals from launching destabilizing challenges</w:t>
      </w:r>
      <w:r w:rsidRPr="00F546D3">
        <w:rPr>
          <w:rStyle w:val="StyleUnderline"/>
        </w:rPr>
        <w:t xml:space="preserve"> to the predominant order. Trump’s aggressive communications strategy and his “America First” approach to international negotiations have already frightened allies into doing something his predecessors could not: increase defense spending. Fear of abandonment has changed the nature of the defense debate in allied capitals in Asia and Europe. The question is no longer whether defense spending should increase, but how much. U.S. allies in Europe are now scrambling to produce concrete plans for how they will increase defense spending in time for President Trump’s first visit to NATO in late May 2017.. </w:t>
      </w:r>
      <w:r w:rsidRPr="00916A83">
        <w:rPr>
          <w:rStyle w:val="StyleUnderline"/>
          <w:highlight w:val="cyan"/>
        </w:rPr>
        <w:t>His</w:t>
      </w:r>
      <w:r w:rsidRPr="00F546D3">
        <w:rPr>
          <w:rStyle w:val="StyleUnderline"/>
        </w:rPr>
        <w:t xml:space="preserve"> perceived </w:t>
      </w:r>
      <w:r w:rsidRPr="00916A83">
        <w:rPr>
          <w:rStyle w:val="StyleUnderline"/>
          <w:highlight w:val="cyan"/>
        </w:rPr>
        <w:t>unpredictability is</w:t>
      </w:r>
      <w:r w:rsidRPr="00F546D3">
        <w:rPr>
          <w:rStyle w:val="StyleUnderline"/>
        </w:rPr>
        <w:t xml:space="preserve"> also </w:t>
      </w:r>
      <w:r w:rsidRPr="00916A83">
        <w:rPr>
          <w:rStyle w:val="StyleUnderline"/>
          <w:highlight w:val="cyan"/>
        </w:rPr>
        <w:t>making military provocations and risk-taking by America’s adversaries less likely</w:t>
      </w:r>
      <w:r w:rsidRPr="00F546D3">
        <w:rPr>
          <w:rStyle w:val="StyleUnderline"/>
        </w:rPr>
        <w:t>.</w:t>
      </w:r>
      <w:r>
        <w:rPr>
          <w:rStyle w:val="StyleUnderline"/>
        </w:rPr>
        <w:t xml:space="preserve"> </w:t>
      </w:r>
      <w:r w:rsidRPr="009F0471">
        <w:rPr>
          <w:sz w:val="10"/>
        </w:rPr>
        <w:t xml:space="preserve">Trumpology is Misleading The concern triggered by Trump’s election stems in no small part from the rise of what I call “Trumpology” – the incessant scrutiny of Trump’s personality, his statements, and his tweets. Trumpology is a new growth industry and the media embraces it because it fits their definition of a newsworthy story perfectly. Trump’s communications generate all the criteria journalists look for in a good story: conflict, anxiety, comedy, theater, and outrage. This helps media companies, even those attacked by Trump, sell advertising like hotcakes. Many experts now spend their time putting Trump’s words under the microscope, seeking to identify all the disasters they might create. In addition, psychologists have been busy analyzing his personality and upbringing in order to explain why he is acting so weird. The American intelligence community has used personality profiling since World War II to better understand how leaders in closed authoritarian systems such as Iraq, Iran, North Korea, and Russia think and act. The results have been useful on occasion, but the study of personalities and intentions is insufficient with respect to predicting foreign policy actions and outcomes. One must also analyze the consequences and the opposition that proposed actions are likely to generate. If one considers the consequences of undermining existing U.S. alliances and how much opposition such action would trigger, one gets a far more positive picture of Trump’s impact on world security than the doomsday scenarios that Trumpologists have mass-produced since his election. Consequences for U.S. Allies Since the late 1940s, U.S. allies in Europe and Asia have based their national security on the assumption that the United States will assist them in a crisis. This assumption and the post-Cold War downsizing of Europe’s military forces have rendered Europeans incapable of conducting even relatively small-scale military operations without substantial American support. NATO’s air war against Libya (2011) and the French intervention in Mali (2013) are two recent cases in point. Neither operation would have been possible without American logistics, lift, munitions, intelligence, and other forms of support. The situation in the same in Asia: Australia, Japan, New Zealand, Singapore, South Korea, and Taiwan have all based their defense forces and defense spending on the assumption that the U.S. cavalry will come to their rescue if necessary. If Trump degrades or withdraws these security guarantees, the allies will face a stark choice between deterrence and appeasement. In Europe deterrence is the most likely choice because the big three (Germany, France, and the United Kingdom) are strong enough to constitute the core of a new alliance that can credibly deter Russia. In Asia, China will become so strong that most states bordering the East China Sea will have no choice but to appease Beijing and accept its hegemony. Regardless of the outcome, both Europe and Asia would face a period characterized by high instability and a heightened risk of war. Japan, South Korea, and Taiwan would seek to develop nuclear weapons. In Europe, Germany and Poland would have a strong incentive to do the same unless France and Britain extend their nuclear umbrellas over them. Indeed, all of these countries, except Poland, either contemplated the development of nuclear weapons (Germany and Japan) or had active nuclear weapons programs during the Cold War (South Korea and Taiwan). Consequences for the United States Prominent American scholars such as </w:t>
      </w:r>
      <w:r w:rsidRPr="009F0471">
        <w:rPr>
          <w:rStyle w:val="StyleUnderline"/>
          <w:sz w:val="18"/>
        </w:rPr>
        <w:t>John Mearsheimer, Barry Posen, and Stephen Walt have long recommended that the United States withdraw most of its forces from Asia and Europe because the costs of the existing onshore presence dwarf the benefits. In their view, the existing security guarantees amount to “welfare for the rich” and increase the risk of entrapment in wars that do not involve American national interests.</w:t>
      </w:r>
      <w:r w:rsidRPr="009F0471">
        <w:rPr>
          <w:sz w:val="10"/>
        </w:rPr>
        <w:t xml:space="preserve"> They believe that the United States would be much better off by copying the offshore balancing strategy that the British Empire employed in Europe before World War II. This would involve providing support to shifting alliances and coalitions in order to prevent a single power from establishing a regional hegemony on the European continent. Offshore balancing has clear limitations and did not serve the British well in the end: it threw them into two world wars that brought the empire to its knees. Britain’s fate highlights the weakness of offshore balancing: a loss of the ability to shape the security politics onshore decisively. The failure of British offshore balancing dragged the United States into both world wars. America’s decisions to help its allies in Europe defeat Germany proved costly in blood and treasure. Since then the United States has benefitted tremendously from the onshore balancing strategy it adopted after World War II in both Asia and Europe, where it stationed its forces permanently to deter aggression. This presence, coupled with the allies’ military dependence, enabled Washington to shape development in both regions to align with U.S. interests. Washington repeatedly gave their allies offers they could not refuse. U.S. economic assistance programs provided to allies in the wake of World War II came with conditions that forced the recipients to buy American goods and liberalize their markets in ways that were highly beneficial to American firms. Washington forced Great Britain and France to withdraw their troops from Egypt during the Suez Crisis (1956), coerced Germany to support U.S. monetary policy (1966 to 1969), and leaned on many allies to stop their nuclear weapons programs and join the Non-Proliferation Treaty (1968) that made such weapons illegal, including Japan, Germany, South Korea, and Taiwan. Military dependence on the United States also induced many allies to support U.S.-led wars in faraway places that did not affect their national security directly. The Afghan War and Iraq War are two recent cases in point. The allies closed their eyes to issues like secret detention and extraordinary rendition programs, the use of torture, and the massive surveillance of their own citizens that has characterized the War on Terror since 9/11. Allies have given the United States access to bases, facilities, as well as their airspace and territorial waters. This facilitates U.S. power projection globally. Finally, many allies buy American weapon systems as a way of maintain inter-operability and their security guarantees. The F-35 is the latest and greatest example of this. The consequences of a U.S. military withdrawal from Europe and Asia would be dramatic. The United States would lose most of its military bases in Asia and Europe, American firms would find it much harder to gain access to Asian and European markets, the American defense industry would lose billions of dollars, and European allies would stop supporting the United States militarily in faraway conflicts. As a result, the United States would lose its global power status and be reduced to a regional power with limited say in the management of Asian and European security. This is why it will not happen. This outcome is not only at odds with America’s economic interests, but it is also completely at odds with the widely shared belief in American exceptionalism and greatness. This is a belief that Trump and his supporters also embrace. Most Americans continue to view their nation as the greatest power on earth with an obligation to lead and make the world safe for America’s universal values. Trump is Scaring Allies into Spending </w:t>
      </w:r>
      <w:r w:rsidRPr="00F546D3">
        <w:rPr>
          <w:rStyle w:val="StyleUnderline"/>
        </w:rPr>
        <w:t>But if the costs of abandoning allies are prohibitive, why is Trump threatening to do so? Nobel Prize laureate Thomas Schelling’s work on game theory suggests an answer. Schelling demonstrated</w:t>
      </w:r>
      <w:r>
        <w:t xml:space="preserve"> in his seminal Strategy of Conflict (1960) </w:t>
      </w:r>
      <w:r w:rsidRPr="00F546D3">
        <w:rPr>
          <w:rStyle w:val="StyleUnderline"/>
        </w:rPr>
        <w:t>that it may be advantageous to appear mad or unpredictable, because it may induce your negotiating partners or opponents to give greater concessions that they otherwise would.</w:t>
      </w:r>
      <w:r>
        <w:t xml:space="preserve"> In this perspective, </w:t>
      </w:r>
      <w:r w:rsidRPr="00916A83">
        <w:rPr>
          <w:rStyle w:val="StyleUnderline"/>
          <w:highlight w:val="cyan"/>
        </w:rPr>
        <w:t>Trump’s statements and</w:t>
      </w:r>
      <w:r w:rsidRPr="00F546D3">
        <w:rPr>
          <w:rStyle w:val="StyleUnderline"/>
        </w:rPr>
        <w:t xml:space="preserve"> seemingly </w:t>
      </w:r>
      <w:r w:rsidRPr="00916A83">
        <w:rPr>
          <w:rStyle w:val="StyleUnderline"/>
          <w:highlight w:val="cyan"/>
        </w:rPr>
        <w:t>erratic behavior make a lot of sense as a negotiation tactic aimed at pressuring U.S. allies to increase</w:t>
      </w:r>
      <w:r w:rsidRPr="00F546D3">
        <w:rPr>
          <w:rStyle w:val="StyleUnderline"/>
        </w:rPr>
        <w:t xml:space="preserve"> their </w:t>
      </w:r>
      <w:r w:rsidRPr="00916A83">
        <w:rPr>
          <w:rStyle w:val="StyleUnderline"/>
          <w:highlight w:val="cyan"/>
        </w:rPr>
        <w:t>defense spending.</w:t>
      </w:r>
      <w:r w:rsidRPr="00F546D3">
        <w:rPr>
          <w:rStyle w:val="StyleUnderline"/>
        </w:rPr>
        <w:t xml:space="preserve"> Trump’s predecessors in the White House have tried to do this for years without success; previous administrations have repeatedly warned its European allies that NATO was in danger of becoming irrelevant if the Europeans continued to cut their defense spending.</w:t>
      </w:r>
      <w:r>
        <w:t xml:space="preserve"> Yet most European allies paid scant attention to demands from the Obama administration to stop freeriding and honor their own commitments to spend 2 percent of GDP on defense. Few European governments saw a pressing need to increase defense spending because the Obama administration reacted to the Russian annexation of the Crimea by enhancing its military presence in Europe. </w:t>
      </w:r>
      <w:r w:rsidRPr="00916A83">
        <w:rPr>
          <w:rStyle w:val="StyleUnderline"/>
          <w:highlight w:val="cyan"/>
        </w:rPr>
        <w:t>Trump</w:t>
      </w:r>
      <w:r w:rsidRPr="00F546D3">
        <w:rPr>
          <w:rStyle w:val="StyleUnderline"/>
        </w:rPr>
        <w:t xml:space="preserve"> has changed the game completely</w:t>
      </w:r>
      <w:r>
        <w:t xml:space="preserve">. In line with Schelling’s expectations, </w:t>
      </w:r>
      <w:r w:rsidRPr="00F546D3">
        <w:rPr>
          <w:rStyle w:val="StyleUnderline"/>
        </w:rPr>
        <w:t xml:space="preserve">his </w:t>
      </w:r>
      <w:r w:rsidRPr="00916A83">
        <w:rPr>
          <w:rStyle w:val="StyleUnderline"/>
          <w:highlight w:val="cyan"/>
        </w:rPr>
        <w:t>perceived unpredictability is adding credibility to the threat</w:t>
      </w:r>
      <w:r w:rsidRPr="00F546D3">
        <w:rPr>
          <w:rStyle w:val="StyleUnderline"/>
        </w:rPr>
        <w:t xml:space="preserve"> that </w:t>
      </w:r>
      <w:r w:rsidRPr="00916A83">
        <w:rPr>
          <w:rStyle w:val="StyleUnderline"/>
          <w:highlight w:val="cyan"/>
        </w:rPr>
        <w:t>he might</w:t>
      </w:r>
      <w:r w:rsidRPr="00F546D3">
        <w:rPr>
          <w:rStyle w:val="StyleUnderline"/>
        </w:rPr>
        <w:t xml:space="preserve"> actually </w:t>
      </w:r>
      <w:r w:rsidRPr="00916A83">
        <w:rPr>
          <w:rStyle w:val="StyleUnderline"/>
          <w:highlight w:val="cyan"/>
        </w:rPr>
        <w:t>withdraw U.S. forces</w:t>
      </w:r>
      <w:r w:rsidRPr="00F546D3">
        <w:rPr>
          <w:rStyle w:val="StyleUnderline"/>
        </w:rPr>
        <w:t xml:space="preserve"> even if it is not in the United States best interest to do so. There is genuine concern among U.S. allies about what Trump might do if they do not take immediate steps to increase their defense spending. Many have already taken steps in this direction, or signaled their intention to do so. </w:t>
      </w:r>
      <w:r>
        <w:t xml:space="preserve">In December 2016, Japan adopted a record high defense budget, which allocated considerable funds to the procurement of American equipment, notably F-35s and missiles. The South Korean government reacted to Trump’s election by vowing to increase defense spending significantly if he insists on it. Likewise, the Danish Prime Minister Lars Loekke Rasmussen promised to increase defense spending after his first phone conversation with Trump. In Germany Trump’s election triggered a hitherto unthinkable debate on whether Germany should develop nuclear weapons. Trump cannot take sole credit for the newfound allied attentiveness to longstanding U.S. demands. The Japanese defense budget has been increasing in recent years due to growing concerns about China. Russia has had a similar effect on the defense budgets of the eastern NATO members. However, Trump has made a crucial difference by completely changing the debate on defense spending in allied capitals, significantly strengthening the hands of the proponents of increased defense spending in allied governments. The 2016 IHS Jane’s Defence Budgets Report consequently expects European NATO allies and partners such as Finland and Sweden to boost their defense spending by about $10 billion over the next five years. Trump’s Unpredictability Deters Rival Risk-Taking That </w:t>
      </w:r>
      <w:r w:rsidRPr="00F546D3">
        <w:rPr>
          <w:rStyle w:val="StyleUnderline"/>
        </w:rPr>
        <w:t xml:space="preserve">Schelling’s logic applies equally well to President Trump’s dealings with America’s opponents has already been pointed out by other commentators. They have referred to Nixon’s madman theory of negotiation, which holds that </w:t>
      </w:r>
      <w:r w:rsidRPr="00916A83">
        <w:rPr>
          <w:rStyle w:val="StyleUnderline"/>
          <w:highlight w:val="cyan"/>
        </w:rPr>
        <w:t>America’s opponents will tread more carefully if they perceive the president to be unpredictable or crazy</w:t>
      </w:r>
      <w:r>
        <w:t xml:space="preserve">. It has been debated at some length whether Trump is using this theory in a rational manner to extract concessions from U.S. adversaries, or if he is “a madman in practice.” Regardless, the point is that President </w:t>
      </w:r>
      <w:r w:rsidRPr="00F546D3">
        <w:rPr>
          <w:rStyle w:val="StyleUnderline"/>
        </w:rPr>
        <w:t>Trump’s unpredictability makes it next to impossible to calculate the risk of escalation involved in challenging the United States militarily</w:t>
      </w:r>
      <w:r>
        <w:t xml:space="preserve">, a concept also highlighted by Schelling. President Obama’s reluctance to threaten and use force likely emboldened China and Russia to take greater military risks in Eastern Ukraine, Syria, and in the East and South China Seas. </w:t>
      </w:r>
      <w:r w:rsidRPr="00916A83">
        <w:rPr>
          <w:rStyle w:val="StyleUnderline"/>
          <w:highlight w:val="cyan"/>
        </w:rPr>
        <w:t>While Beijing and Moscow could be</w:t>
      </w:r>
      <w:r w:rsidRPr="00F546D3">
        <w:rPr>
          <w:rStyle w:val="StyleUnderline"/>
        </w:rPr>
        <w:t xml:space="preserve"> fairly </w:t>
      </w:r>
      <w:r w:rsidRPr="00916A83">
        <w:rPr>
          <w:rStyle w:val="StyleUnderline"/>
          <w:highlight w:val="cyan"/>
        </w:rPr>
        <w:t>confident</w:t>
      </w:r>
      <w:r w:rsidRPr="00F546D3">
        <w:rPr>
          <w:rStyle w:val="StyleUnderline"/>
        </w:rPr>
        <w:t xml:space="preserve"> that </w:t>
      </w:r>
      <w:r w:rsidRPr="00916A83">
        <w:rPr>
          <w:rStyle w:val="StyleUnderline"/>
          <w:highlight w:val="cyan"/>
        </w:rPr>
        <w:t>Obama would not take military counter-measures</w:t>
      </w:r>
      <w:r w:rsidRPr="00F546D3">
        <w:rPr>
          <w:rStyle w:val="StyleUnderline"/>
        </w:rPr>
        <w:t xml:space="preserve">, </w:t>
      </w:r>
      <w:r w:rsidRPr="00916A83">
        <w:rPr>
          <w:rStyle w:val="StyleUnderline"/>
          <w:highlight w:val="cyan"/>
        </w:rPr>
        <w:t>they have no way of knowing what</w:t>
      </w:r>
      <w:r w:rsidRPr="00F546D3">
        <w:rPr>
          <w:rStyle w:val="StyleUnderline"/>
        </w:rPr>
        <w:t xml:space="preserve"> President </w:t>
      </w:r>
      <w:r w:rsidRPr="00916A83">
        <w:rPr>
          <w:rStyle w:val="StyleUnderline"/>
          <w:highlight w:val="cyan"/>
        </w:rPr>
        <w:t>Trump might do.</w:t>
      </w:r>
      <w:r w:rsidRPr="00F546D3">
        <w:rPr>
          <w:rStyle w:val="StyleUnderline"/>
        </w:rPr>
        <w:t xml:space="preserve"> It is very easy to imagine him giving the order to down a Chinese or Russian plane to demonstrate that “America is great again.”</w:t>
      </w:r>
      <w:r>
        <w:rPr>
          <w:rStyle w:val="StyleUnderline"/>
        </w:rPr>
        <w:t xml:space="preserve"> </w:t>
      </w:r>
      <w:r>
        <w:t xml:space="preserve">In this way, </w:t>
      </w:r>
      <w:r w:rsidRPr="00916A83">
        <w:rPr>
          <w:rStyle w:val="StyleUnderline"/>
          <w:highlight w:val="cyan"/>
        </w:rPr>
        <w:t>Trump</w:t>
      </w:r>
      <w:r>
        <w:t xml:space="preserve"> (intentionally or not) </w:t>
      </w:r>
      <w:r w:rsidRPr="00916A83">
        <w:rPr>
          <w:rStyle w:val="Emphasis"/>
          <w:highlight w:val="cyan"/>
        </w:rPr>
        <w:t>reduces the risk of military confrontations</w:t>
      </w:r>
      <w:r>
        <w:t xml:space="preserve"> with China and Russia</w:t>
      </w:r>
      <w:r w:rsidRPr="00F546D3">
        <w:rPr>
          <w:rStyle w:val="StyleUnderline"/>
        </w:rPr>
        <w:t xml:space="preserve">. This </w:t>
      </w:r>
      <w:r w:rsidRPr="00916A83">
        <w:rPr>
          <w:rStyle w:val="StyleUnderline"/>
          <w:highlight w:val="cyan"/>
        </w:rPr>
        <w:t>gives</w:t>
      </w:r>
      <w:r w:rsidRPr="00F546D3">
        <w:rPr>
          <w:rStyle w:val="StyleUnderline"/>
        </w:rPr>
        <w:t xml:space="preserve"> both states </w:t>
      </w:r>
      <w:r w:rsidRPr="00916A83">
        <w:rPr>
          <w:rStyle w:val="StyleUnderline"/>
          <w:highlight w:val="cyan"/>
        </w:rPr>
        <w:t>greater incentive to prioritize diplomacy over coercion</w:t>
      </w:r>
      <w:r w:rsidRPr="00F546D3">
        <w:rPr>
          <w:rStyle w:val="StyleUnderline"/>
        </w:rPr>
        <w:t xml:space="preserve"> in their efforts to settle disputes with the United States and its allies. Similarly, Trump’s characterization of the nuclear agreement with Iran as “the worst deal ever negotiated” gives Tehran strong incentive to honor it in both letter and spirit for fear of a potentially much worse alternative if it collapses. Some are deeply worried that Trump versus Kim Jong-un will prove a highly explosive combination, which is understandable since North Korea has employing the same negotiating tactics as Trump for decades with considerable success</w:t>
      </w:r>
      <w:r>
        <w:t xml:space="preserve">. While the outcome of this confrontation is difficult to call, the disastrous consequences of war are likely to lead to mutual restraint. Moreover, </w:t>
      </w:r>
      <w:r w:rsidRPr="00F546D3">
        <w:rPr>
          <w:rStyle w:val="StyleUnderline"/>
        </w:rPr>
        <w:t>concern about what Trump might do will induce Beijing to redouble its efforts to persuade Pyongyang to be less provocative.</w:t>
      </w:r>
      <w:r>
        <w:rPr>
          <w:rStyle w:val="StyleUnderline"/>
        </w:rPr>
        <w:t xml:space="preserve"> </w:t>
      </w:r>
      <w:r>
        <w:t>Good News for World Peace Paradoxically</w:t>
      </w:r>
      <w:r w:rsidRPr="00F546D3">
        <w:rPr>
          <w:rStyle w:val="StyleUnderline"/>
        </w:rPr>
        <w:t xml:space="preserve">, </w:t>
      </w:r>
      <w:r w:rsidRPr="00916A83">
        <w:rPr>
          <w:rStyle w:val="StyleUnderline"/>
          <w:highlight w:val="cyan"/>
        </w:rPr>
        <w:t>Trump’s tweets and the theatrics are</w:t>
      </w:r>
      <w:r>
        <w:t xml:space="preserve"> most </w:t>
      </w:r>
      <w:r w:rsidRPr="00916A83">
        <w:rPr>
          <w:rStyle w:val="Emphasis"/>
          <w:highlight w:val="cyan"/>
        </w:rPr>
        <w:t>likely to enhance world peace</w:t>
      </w:r>
      <w:r w:rsidRPr="00916A83">
        <w:rPr>
          <w:highlight w:val="cyan"/>
        </w:rPr>
        <w:t xml:space="preserve">. </w:t>
      </w:r>
      <w:r w:rsidRPr="00916A83">
        <w:rPr>
          <w:rStyle w:val="StyleUnderline"/>
          <w:highlight w:val="cyan"/>
        </w:rPr>
        <w:t>They create unpredictability</w:t>
      </w:r>
      <w:r w:rsidRPr="00F546D3">
        <w:rPr>
          <w:rStyle w:val="StyleUnderline"/>
        </w:rPr>
        <w:t xml:space="preserve"> and anxiety that </w:t>
      </w:r>
      <w:r w:rsidRPr="00916A83">
        <w:rPr>
          <w:rStyle w:val="StyleUnderline"/>
          <w:highlight w:val="cyan"/>
        </w:rPr>
        <w:t>the U</w:t>
      </w:r>
      <w:r w:rsidRPr="00F546D3">
        <w:rPr>
          <w:rStyle w:val="StyleUnderline"/>
        </w:rPr>
        <w:t xml:space="preserve">nited </w:t>
      </w:r>
      <w:r w:rsidRPr="00916A83">
        <w:rPr>
          <w:rStyle w:val="StyleUnderline"/>
          <w:highlight w:val="cyan"/>
        </w:rPr>
        <w:t>S</w:t>
      </w:r>
      <w:r w:rsidRPr="00F546D3">
        <w:rPr>
          <w:rStyle w:val="StyleUnderline"/>
        </w:rPr>
        <w:t xml:space="preserve">tates </w:t>
      </w:r>
      <w:r w:rsidRPr="00916A83">
        <w:rPr>
          <w:rStyle w:val="StyleUnderline"/>
          <w:highlight w:val="cyan"/>
        </w:rPr>
        <w:t>can use to obtain greater concessions</w:t>
      </w:r>
      <w:r w:rsidRPr="00F546D3">
        <w:rPr>
          <w:rStyle w:val="StyleUnderline"/>
        </w:rPr>
        <w:t xml:space="preserve"> from friends and foes. </w:t>
      </w:r>
      <w:r>
        <w:t xml:space="preserve">It is admittedly still early days, but all indications are that Trump will succeed in coercing his allies in both Asia and Europe to increase their defense spending significantly. Few of them will reach 2 percent of GDP in the next year or two, but he has set in motion a process that will make most allies spend far more much faster than they otherwise would have. His </w:t>
      </w:r>
      <w:r w:rsidRPr="00F546D3">
        <w:rPr>
          <w:rStyle w:val="StyleUnderline"/>
        </w:rPr>
        <w:t>unpredictability is also an asset in America’s dealings with its opponents such as China, Iran, North Korea, and Russia. They will all need to think twice about provoking the United States and its allies militarily because they have no way of calculating how President Trump will react</w:t>
      </w:r>
      <w:r>
        <w:t>. Neither friends nor foes can be certain that Trump will not do something that a rational cost-benefit calculating actor would not. U.S. allies used to regard American threats to withdraw its forces as bluff because the costs of doing so would be prohibitive, and the same logic has induced American opponents to engage in military risk-taking with little fear of U.S. military retaliation. With Trump in the White House, this logic no longer applies. This is good news because the likely result is strengthened U.S. alliances and U.S. opponents that are more likely to favor negotiation over provocation in their efforts to settle differences with the United States and its allies.</w:t>
      </w:r>
      <w:bookmarkStart w:id="1" w:name="_GoBack"/>
      <w:bookmarkEnd w:id="1"/>
    </w:p>
    <w:p w:rsidR="006D1E7A" w:rsidRDefault="006D1E7A" w:rsidP="004E0127">
      <w:pPr>
        <w:pStyle w:val="Heading4"/>
      </w:pPr>
      <w:r>
        <w:t>he’ll falsify the media narrative or spread more lies to divert the blame</w:t>
      </w:r>
    </w:p>
    <w:p w:rsidR="004E0127" w:rsidRPr="004E0127" w:rsidRDefault="004E0127" w:rsidP="004E0127">
      <w:r w:rsidRPr="004E0127">
        <w:rPr>
          <w:rStyle w:val="Style13ptBold"/>
        </w:rPr>
        <w:t>Tierney 6/15/17</w:t>
      </w:r>
      <w:r w:rsidRPr="004E0127">
        <w:t xml:space="preserve"> (Dominic Tierney is a contributing editor at The Atlantic and an associate professor of political science at Swarthmore College, “The Risks of Foreign Policy as Political Distraction”, The Atlantic, June 15, 2017, https://www.theatlantic.com/international/archive/2017/06/trump-diversionary-foreign-policy/530079/</w:t>
      </w:r>
      <w:r w:rsidR="00B212DD">
        <w:t>)</w:t>
      </w:r>
    </w:p>
    <w:p w:rsidR="006D1E7A" w:rsidRPr="006D1E7A" w:rsidRDefault="006D1E7A" w:rsidP="004E0127">
      <w:r>
        <w:t xml:space="preserve">In </w:t>
      </w:r>
      <w:r w:rsidRPr="004E0127">
        <w:t xml:space="preserve">addition, </w:t>
      </w:r>
      <w:r w:rsidRPr="004E0127">
        <w:rPr>
          <w:rStyle w:val="StyleUnderline"/>
        </w:rPr>
        <w:t>Trump has an unparalleled capacity to dominate the news</w:t>
      </w:r>
      <w:r w:rsidRPr="004E0127">
        <w:t xml:space="preserve">. </w:t>
      </w:r>
      <w:r w:rsidRPr="004E0127">
        <w:rPr>
          <w:rStyle w:val="StyleUnderline"/>
        </w:rPr>
        <w:t>He may be the most famous person ever to stroll the earth</w:t>
      </w:r>
      <w:r w:rsidRPr="004E0127">
        <w:t xml:space="preserve">, or at least ride a golf cart. In January, by one account, </w:t>
      </w:r>
      <w:r w:rsidRPr="004E0127">
        <w:rPr>
          <w:rStyle w:val="StyleUnderline"/>
        </w:rPr>
        <w:t>Trump received more media coverage than the next 1,000-most famous people put together.</w:t>
      </w:r>
      <w:r w:rsidR="004E0127" w:rsidRPr="004E0127">
        <w:rPr>
          <w:rStyle w:val="StyleUnderline"/>
        </w:rPr>
        <w:t xml:space="preserve"> </w:t>
      </w:r>
      <w:r w:rsidRPr="004E0127">
        <w:rPr>
          <w:rStyle w:val="StyleUnderline"/>
        </w:rPr>
        <w:t>On top of this, distraction has been a staple of Trump’s political strategy since he declared his intention to run for president. When negative stories arise, his instinct is to seize the narrative with bold, even outlandish, claims—accusing Barack Obama of wiretapping the phones in Trump Tower, for example. If the diversion sets off another firestorm, the solution is further deflection, like a magician whose first trick goes up in smoke and then immediately begins performing a new illusion</w:t>
      </w:r>
      <w:r>
        <w:t>.</w:t>
      </w:r>
    </w:p>
    <w:p w:rsidR="00E0234A" w:rsidRPr="00B14AD1" w:rsidRDefault="00E0234A" w:rsidP="00E0234A">
      <w:pPr>
        <w:pStyle w:val="Heading4"/>
      </w:pPr>
      <w:r w:rsidRPr="00B14AD1">
        <w:t xml:space="preserve">Trump won’t start a diversionary war – </w:t>
      </w:r>
      <w:r>
        <w:t xml:space="preserve">he knows it won’t boost popularity </w:t>
      </w:r>
      <w:r w:rsidRPr="00B14AD1">
        <w:t xml:space="preserve"> </w:t>
      </w:r>
    </w:p>
    <w:p w:rsidR="00E0234A" w:rsidRPr="00B14AD1" w:rsidRDefault="00E0234A" w:rsidP="00E0234A">
      <w:pPr>
        <w:pStyle w:val="NoSpacing"/>
      </w:pPr>
      <w:r w:rsidRPr="00F70721">
        <w:rPr>
          <w:rStyle w:val="Style13ptBold"/>
        </w:rPr>
        <w:t>Tierney 6/15</w:t>
      </w:r>
      <w:r w:rsidRPr="00B14AD1">
        <w:t>/17 (Dominic Tierney is a contributing editor at The Atlantic and an associate professor of political science at Swarthmore College, “The Risks of Foreign Policy as Political Distraction”, The Atlantic, June 15, 2017, https://www.theatlantic.com/international/archive/2017/06/trump-diversionary-foreign-policy/</w:t>
      </w:r>
      <w:r>
        <w:t>530079/, accessed 6/25/2017</w:t>
      </w:r>
      <w:r w:rsidRPr="00B14AD1">
        <w:t>)</w:t>
      </w:r>
    </w:p>
    <w:p w:rsidR="00E0234A" w:rsidRPr="00005659" w:rsidRDefault="00E0234A" w:rsidP="00005659">
      <w:pPr>
        <w:pStyle w:val="NoSpacing"/>
        <w:rPr>
          <w:b/>
          <w:u w:val="single"/>
        </w:rPr>
      </w:pPr>
      <w:r w:rsidRPr="00E74340">
        <w:rPr>
          <w:rStyle w:val="StyleUnderline"/>
        </w:rPr>
        <w:t xml:space="preserve">But what about military force? To be clear, </w:t>
      </w:r>
      <w:r w:rsidRPr="00603005">
        <w:rPr>
          <w:rStyle w:val="Emphasis"/>
          <w:highlight w:val="cyan"/>
        </w:rPr>
        <w:t>there is little cause to speculate that</w:t>
      </w:r>
      <w:r w:rsidRPr="00E74340">
        <w:rPr>
          <w:rStyle w:val="Emphasis"/>
        </w:rPr>
        <w:t xml:space="preserve"> </w:t>
      </w:r>
      <w:r w:rsidRPr="00603005">
        <w:rPr>
          <w:rStyle w:val="Emphasis"/>
          <w:highlight w:val="cyan"/>
        </w:rPr>
        <w:t>Trump plans to launch</w:t>
      </w:r>
      <w:r w:rsidRPr="00E74340">
        <w:rPr>
          <w:rStyle w:val="Emphasis"/>
        </w:rPr>
        <w:t xml:space="preserve"> a full-scale </w:t>
      </w:r>
      <w:r w:rsidRPr="00603005">
        <w:rPr>
          <w:rStyle w:val="Emphasis"/>
          <w:highlight w:val="cyan"/>
        </w:rPr>
        <w:t>war solely to distract attention</w:t>
      </w:r>
      <w:r w:rsidRPr="00E74340">
        <w:rPr>
          <w:sz w:val="18"/>
          <w:szCs w:val="18"/>
        </w:rPr>
        <w:t xml:space="preserve">. For one thing, </w:t>
      </w:r>
      <w:r w:rsidRPr="00E74340">
        <w:rPr>
          <w:rStyle w:val="StyleUnderline"/>
        </w:rPr>
        <w:t xml:space="preserve">as president, </w:t>
      </w:r>
      <w:r w:rsidRPr="00603005">
        <w:rPr>
          <w:rStyle w:val="StyleUnderline"/>
          <w:highlight w:val="cyan"/>
        </w:rPr>
        <w:t>the worst possible time to start a</w:t>
      </w:r>
      <w:r w:rsidRPr="00E74340">
        <w:rPr>
          <w:rStyle w:val="StyleUnderline"/>
        </w:rPr>
        <w:t xml:space="preserve"> major </w:t>
      </w:r>
      <w:r w:rsidRPr="00603005">
        <w:rPr>
          <w:rStyle w:val="StyleUnderline"/>
          <w:highlight w:val="cyan"/>
        </w:rPr>
        <w:t>military campaign is when you’re</w:t>
      </w:r>
      <w:r w:rsidRPr="00E74340">
        <w:rPr>
          <w:rStyle w:val="StyleUnderline"/>
        </w:rPr>
        <w:t xml:space="preserve"> deeply </w:t>
      </w:r>
      <w:r w:rsidRPr="00603005">
        <w:rPr>
          <w:rStyle w:val="StyleUnderline"/>
          <w:highlight w:val="cyan"/>
        </w:rPr>
        <w:t>unpopular</w:t>
      </w:r>
      <w:r w:rsidRPr="00E74340">
        <w:rPr>
          <w:rStyle w:val="StyleUnderline"/>
        </w:rPr>
        <w:t>.</w:t>
      </w:r>
      <w:r w:rsidRPr="00E74340">
        <w:rPr>
          <w:sz w:val="18"/>
          <w:szCs w:val="18"/>
        </w:rPr>
        <w:t xml:space="preserve"> And </w:t>
      </w:r>
      <w:r w:rsidRPr="00E74340">
        <w:rPr>
          <w:rStyle w:val="StyleUnderline"/>
        </w:rPr>
        <w:t xml:space="preserve">the political upside is shaky at best. Recent big </w:t>
      </w:r>
      <w:r w:rsidRPr="00603005">
        <w:rPr>
          <w:rStyle w:val="StyleUnderline"/>
          <w:highlight w:val="cyan"/>
        </w:rPr>
        <w:t>wars</w:t>
      </w:r>
      <w:r w:rsidRPr="00E74340">
        <w:rPr>
          <w:rStyle w:val="StyleUnderline"/>
        </w:rPr>
        <w:t xml:space="preserve"> in Afghanistan and Iraq </w:t>
      </w:r>
      <w:r w:rsidRPr="00603005">
        <w:rPr>
          <w:rStyle w:val="StyleUnderline"/>
          <w:highlight w:val="cyan"/>
        </w:rPr>
        <w:t>were</w:t>
      </w:r>
      <w:r w:rsidRPr="00E74340">
        <w:rPr>
          <w:rStyle w:val="StyleUnderline"/>
        </w:rPr>
        <w:t xml:space="preserve"> politically </w:t>
      </w:r>
      <w:r w:rsidRPr="00603005">
        <w:rPr>
          <w:rStyle w:val="StyleUnderline"/>
          <w:highlight w:val="cyan"/>
        </w:rPr>
        <w:t>damaging to</w:t>
      </w:r>
      <w:r w:rsidRPr="00E74340">
        <w:rPr>
          <w:rStyle w:val="StyleUnderline"/>
        </w:rPr>
        <w:t xml:space="preserve"> George W. </w:t>
      </w:r>
      <w:r w:rsidRPr="00603005">
        <w:rPr>
          <w:rStyle w:val="StyleUnderline"/>
          <w:highlight w:val="cyan"/>
        </w:rPr>
        <w:t>Bush</w:t>
      </w:r>
      <w:r w:rsidRPr="00E74340">
        <w:rPr>
          <w:rStyle w:val="StyleUnderline"/>
        </w:rPr>
        <w:t>. Even victory doesn’t guarantee a pay-off, as George H. W. Bush discovered when he won the 1991 Gulf War and then lost his bid for reelection in 1992.</w:t>
      </w:r>
    </w:p>
    <w:p w:rsidR="006E4E1E" w:rsidRDefault="006E4E1E" w:rsidP="00B930DD">
      <w:pPr>
        <w:pStyle w:val="Heading3"/>
      </w:pPr>
      <w:r>
        <w:t>Checks Generic</w:t>
      </w:r>
    </w:p>
    <w:p w:rsidR="006E4E1E" w:rsidRDefault="006E4E1E" w:rsidP="006E4E1E">
      <w:pPr>
        <w:pStyle w:val="Heading4"/>
      </w:pPr>
      <w:r>
        <w:t>Military official prevent first strike</w:t>
      </w:r>
    </w:p>
    <w:p w:rsidR="006E4E1E" w:rsidRPr="00F07D5D" w:rsidRDefault="006E4E1E" w:rsidP="006E4E1E">
      <w:r>
        <w:rPr>
          <w:rStyle w:val="Style13ptBold"/>
        </w:rPr>
        <w:t xml:space="preserve">Date, 17 </w:t>
      </w:r>
      <w:r w:rsidRPr="00F07D5D">
        <w:t>S.V. Date, Senior White House Correspondent, HuffPost, “The Only Thing That Can Block A Trump-Ordered Nuclear Strike Is The Military Itself”, 11/14/17, https://www.huffingtonpost.com/entry/trump-congress-nukes_us_5a0b5307e4b0bc648a0e7725</w:t>
      </w:r>
    </w:p>
    <w:p w:rsidR="006E4E1E" w:rsidRDefault="006E4E1E" w:rsidP="006E4E1E">
      <w:pPr>
        <w:rPr>
          <w:rStyle w:val="StyleUnderline"/>
        </w:rPr>
      </w:pPr>
      <w:r>
        <w:t xml:space="preserve">WASHINGTON ― </w:t>
      </w:r>
      <w:r w:rsidRPr="00916A83">
        <w:rPr>
          <w:rStyle w:val="StyleUnderline"/>
          <w:highlight w:val="cyan"/>
        </w:rPr>
        <w:t>The</w:t>
      </w:r>
      <w:r w:rsidRPr="00F07D5D">
        <w:rPr>
          <w:rStyle w:val="StyleUnderline"/>
        </w:rPr>
        <w:t xml:space="preserve"> only </w:t>
      </w:r>
      <w:r w:rsidRPr="00916A83">
        <w:rPr>
          <w:rStyle w:val="StyleUnderline"/>
          <w:highlight w:val="cyan"/>
        </w:rPr>
        <w:t>people standing between</w:t>
      </w:r>
      <w:r w:rsidRPr="00F07D5D">
        <w:rPr>
          <w:rStyle w:val="StyleUnderline"/>
        </w:rPr>
        <w:t xml:space="preserve"> an impulsive and angry President Donald </w:t>
      </w:r>
      <w:r w:rsidRPr="00916A83">
        <w:rPr>
          <w:rStyle w:val="StyleUnderline"/>
          <w:highlight w:val="cyan"/>
        </w:rPr>
        <w:t xml:space="preserve">Trump and </w:t>
      </w:r>
      <w:r w:rsidRPr="00F07D5D">
        <w:rPr>
          <w:rStyle w:val="StyleUnderline"/>
        </w:rPr>
        <w:t>thermo</w:t>
      </w:r>
      <w:r w:rsidRPr="00916A83">
        <w:rPr>
          <w:rStyle w:val="StyleUnderline"/>
          <w:highlight w:val="cyan"/>
        </w:rPr>
        <w:t>nuclear</w:t>
      </w:r>
      <w:r w:rsidRPr="00F07D5D">
        <w:rPr>
          <w:rStyle w:val="StyleUnderline"/>
        </w:rPr>
        <w:t xml:space="preserve"> </w:t>
      </w:r>
      <w:r w:rsidRPr="00916A83">
        <w:rPr>
          <w:rStyle w:val="StyleUnderline"/>
          <w:highlight w:val="cyan"/>
        </w:rPr>
        <w:t>war would be</w:t>
      </w:r>
      <w:r w:rsidRPr="00F07D5D">
        <w:rPr>
          <w:rStyle w:val="StyleUnderline"/>
        </w:rPr>
        <w:t xml:space="preserve"> high-ranking </w:t>
      </w:r>
      <w:r w:rsidRPr="00916A83">
        <w:rPr>
          <w:rStyle w:val="StyleUnderline"/>
          <w:highlight w:val="cyan"/>
        </w:rPr>
        <w:t>military officers</w:t>
      </w:r>
      <w:r w:rsidRPr="00F07D5D">
        <w:rPr>
          <w:rStyle w:val="StyleUnderline"/>
        </w:rPr>
        <w:t xml:space="preserve"> willing to declare a first-strike order “illegal.”</w:t>
      </w:r>
      <w:r>
        <w:t xml:space="preserve"> That was the message Tuesday from an extraordinary, first-time-in-four-decades hearing convened by Senate Foreign Relations Committee Chairman Bob Corker ― who last month said he worried that Trump could “start World War III” and called the White House an “adult day care center.” “We are concerned that the president of the United States is so unstable, is so volatile, has a decision-making process that is so quixotic, that he might order a nuclear weapons strike that is wildly out of step with U.S. national security interests,” Sen. Chris Murphy (D-Conn.) said at the hearing Tuesday. “Let’s just recognize the exceptional nature of this moment.” Corker, a Republican from Tennessee, did not criticize Trump during the two-hour session, and instead framed the issue as a review of Congress’ war-making authority as prescribed in the Constitution. The experts testifying at the hearing said that whi</w:t>
      </w:r>
      <w:r w:rsidRPr="00F07D5D">
        <w:rPr>
          <w:rStyle w:val="StyleUnderline"/>
        </w:rPr>
        <w:t xml:space="preserve">le the protocols for nuclear weapons use give the president unilateral control when the United States is under attack from a nuclear strike, </w:t>
      </w:r>
      <w:r w:rsidRPr="00916A83">
        <w:rPr>
          <w:rStyle w:val="StyleUnderline"/>
          <w:highlight w:val="cyan"/>
        </w:rPr>
        <w:t>the commander in chief is</w:t>
      </w:r>
      <w:r w:rsidRPr="00916A83">
        <w:rPr>
          <w:highlight w:val="cyan"/>
        </w:rPr>
        <w:t xml:space="preserve"> </w:t>
      </w:r>
      <w:r w:rsidRPr="00916A83">
        <w:rPr>
          <w:rStyle w:val="Emphasis"/>
          <w:highlight w:val="cyan"/>
        </w:rPr>
        <w:t>far more restrained when trying to initiate a pre-emptive strike</w:t>
      </w:r>
      <w:r>
        <w:t xml:space="preserve">. “The system is not a button that the president can accidentally lean against on the desk and immediately cause missiles to fly, as some people in the public, I think, fear it would be,” said Peter Feaver, a Duke University political science professor. C. Robert Kehler, who once led the United States Strategic Command as a four-star Air Force general, said </w:t>
      </w:r>
      <w:r w:rsidRPr="00916A83">
        <w:rPr>
          <w:rStyle w:val="StyleUnderline"/>
          <w:highlight w:val="cyan"/>
        </w:rPr>
        <w:t>military officers given a first-strike order are obliged to consider whether such an action was “proportionate</w:t>
      </w:r>
      <w:r w:rsidRPr="00F07D5D">
        <w:rPr>
          <w:rStyle w:val="StyleUnderline"/>
        </w:rPr>
        <w:t xml:space="preserve">” to the potential threat. </w:t>
      </w:r>
      <w:r w:rsidRPr="00916A83">
        <w:rPr>
          <w:rStyle w:val="StyleUnderline"/>
          <w:highlight w:val="cyan"/>
        </w:rPr>
        <w:t>If the answer is no, the order would</w:t>
      </w:r>
      <w:r w:rsidRPr="00F07D5D">
        <w:rPr>
          <w:rStyle w:val="StyleUnderline"/>
        </w:rPr>
        <w:t xml:space="preserve"> have to </w:t>
      </w:r>
      <w:r w:rsidRPr="00916A83">
        <w:rPr>
          <w:rStyle w:val="StyleUnderline"/>
          <w:highlight w:val="cyan"/>
        </w:rPr>
        <w:t xml:space="preserve">be considered illegal, </w:t>
      </w:r>
      <w:r w:rsidRPr="00F07D5D">
        <w:rPr>
          <w:rStyle w:val="StyleUnderline"/>
        </w:rPr>
        <w:t>he said.</w:t>
      </w:r>
      <w:r>
        <w:rPr>
          <w:rStyle w:val="StyleUnderline"/>
        </w:rPr>
        <w:t xml:space="preserve"> </w:t>
      </w:r>
      <w:r>
        <w:t>“</w:t>
      </w:r>
      <w:r w:rsidRPr="00916A83">
        <w:rPr>
          <w:rStyle w:val="Emphasis"/>
          <w:highlight w:val="cyan"/>
        </w:rPr>
        <w:t>The military does not blindly follow orders</w:t>
      </w:r>
      <w:r>
        <w:t>,” Kehler said. “</w:t>
      </w:r>
      <w:r w:rsidRPr="00F07D5D">
        <w:rPr>
          <w:rStyle w:val="Emphasis"/>
        </w:rPr>
        <w:t xml:space="preserve">And </w:t>
      </w:r>
      <w:r w:rsidRPr="00916A83">
        <w:rPr>
          <w:rStyle w:val="Emphasis"/>
          <w:highlight w:val="cyan"/>
        </w:rPr>
        <w:t>that is true with nuclear orders</w:t>
      </w:r>
      <w:r>
        <w:t xml:space="preserve"> </w:t>
      </w:r>
      <w:r w:rsidRPr="00F07D5D">
        <w:rPr>
          <w:rStyle w:val="StyleUnderline"/>
        </w:rPr>
        <w:t>as well, and I think that should be a reassuring piece for the American public, and it ought to be reassuring to our allies and our adversaries as well.”</w:t>
      </w:r>
    </w:p>
    <w:p w:rsidR="006E4E1E" w:rsidRPr="001F72B1" w:rsidRDefault="006E4E1E" w:rsidP="006E4E1E">
      <w:pPr>
        <w:pStyle w:val="Heading4"/>
      </w:pPr>
      <w:r>
        <w:t xml:space="preserve">Pompeo </w:t>
      </w:r>
      <w:r>
        <w:rPr>
          <w:u w:val="single"/>
        </w:rPr>
        <w:t xml:space="preserve">controls Trump </w:t>
      </w:r>
      <w:r>
        <w:t>– against Russia, listens to experts, controls worst impulses</w:t>
      </w:r>
    </w:p>
    <w:p w:rsidR="006E4E1E" w:rsidRPr="001F72B1" w:rsidRDefault="006E4E1E" w:rsidP="006E4E1E">
      <w:r>
        <w:rPr>
          <w:rStyle w:val="Style13ptBold"/>
        </w:rPr>
        <w:t xml:space="preserve">Chotiner, 3/13 </w:t>
      </w:r>
      <w:r>
        <w:t>ISAAC CHOTINER, interviewing Daniel Drezner, "How Mike Pompeo Could Contain Trump’s Worst Instincts", 3/13/18 https://slate.com/news-and-politics/2018/03/daniel-drezner-on-why-mike-pompeo-could-contain-trumps-worst-instincts.html</w:t>
      </w:r>
    </w:p>
    <w:p w:rsidR="006E4E1E" w:rsidRDefault="006E4E1E" w:rsidP="006E4E1E">
      <w:r>
        <w:t xml:space="preserve">On Tuesday, after 14 months of chaos and despair at the State Department, Rex Tillerson was fired by President Trump and replaced by Mike Pompeo, currently the director of the CIA. Tillerson had run afoul of Trump for months; conversely, the hawkish Pompeo seems to have won over the president. To discuss what this means for the future of American foreign policy, </w:t>
      </w:r>
      <w:r w:rsidRPr="00556DD4">
        <w:rPr>
          <w:rStyle w:val="StyleUnderline"/>
        </w:rPr>
        <w:t xml:space="preserve">I spoke by phone with </w:t>
      </w:r>
      <w:r>
        <w:t xml:space="preserve">Daniel W. </w:t>
      </w:r>
      <w:r w:rsidRPr="00556DD4">
        <w:rPr>
          <w:rStyle w:val="Emphasis"/>
          <w:highlight w:val="cyan"/>
        </w:rPr>
        <w:t>Drezner</w:t>
      </w:r>
      <w:r>
        <w:t xml:space="preserve">, a professor at the Fletcher School of Law and Diplomacy at Tufts University and a regular contributor to the Washington Post. In our conversation, which has been edited and condensed for clarity, </w:t>
      </w:r>
      <w:r w:rsidRPr="00556DD4">
        <w:rPr>
          <w:rStyle w:val="StyleUnderline"/>
        </w:rPr>
        <w:t xml:space="preserve">we </w:t>
      </w:r>
      <w:r w:rsidRPr="00556DD4">
        <w:rPr>
          <w:rStyle w:val="StyleUnderline"/>
          <w:highlight w:val="cyan"/>
        </w:rPr>
        <w:t>discussed whether Pompeo can contain Trump</w:t>
      </w:r>
      <w:r w:rsidRPr="00556DD4">
        <w:rPr>
          <w:rStyle w:val="StyleUnderline"/>
        </w:rPr>
        <w:t>’s worst instincts, why Tillerson couldn’t</w:t>
      </w:r>
      <w:r>
        <w:t xml:space="preserve">, and how to rate appointees when the man they serve is Donald Trump. Isaac Chotiner: I thought we would get this conversation in before we all die in a nuclear war. Daniel W. Drezner: Sounds good. </w:t>
      </w:r>
      <w:r w:rsidRPr="00556DD4">
        <w:rPr>
          <w:rStyle w:val="StyleUnderline"/>
        </w:rPr>
        <w:t>You wrote something in a piece about all this that I wanted to follow up on: “This was an absolutely necessary move for Trump. The most important currency for a diplomat is their credibility. If they say something will happen and then they are overruled by their boss, it’s a problem</w:t>
      </w:r>
      <w:r>
        <w:t xml:space="preserve">.” My question is whether, </w:t>
      </w:r>
      <w:r w:rsidRPr="00556DD4">
        <w:rPr>
          <w:rStyle w:val="StyleUnderline"/>
        </w:rPr>
        <w:t>as long as Trump is president, this is actually not the most important part of being a diplomat—that essentially no one will have the ear of the boss, or credibility for more than a short period of time, and so all sane people should want is someone who can put Band-Aids on things and, if it comes down to a Situation Room meeting, not give Trump crazy advice.</w:t>
      </w:r>
      <w:r>
        <w:rPr>
          <w:rStyle w:val="StyleUnderline"/>
        </w:rPr>
        <w:t xml:space="preserve"> </w:t>
      </w:r>
      <w:r>
        <w:t>First of all</w:t>
      </w:r>
      <w:r w:rsidRPr="00556DD4">
        <w:rPr>
          <w:rStyle w:val="StyleUnderline"/>
        </w:rPr>
        <w:t>, if you put a Band-Aid on something Trump does, Trump has made it very clear at this point that unless you have actually changed his mind, he is just going to rip it off</w:t>
      </w:r>
      <w:r>
        <w:t xml:space="preserve"> a day later. I understand the impulse, but in some ways the choice—and it’s an unappetizing one for people who pay attention to foreign policy—is between someone who is so incompetent that even if their foreign policy instincts might be correct, they were going to have no influence whatsoever, versus someone clearly much more hawkish, and therefore might pursue policies that are more reckless, but might be within the realm of sanity to the point where they can check Trump’s absolute worst impulses, and will actually—because Trump trusts them more—[he will] potentially listen to them more. So I guess </w:t>
      </w:r>
      <w:r w:rsidRPr="00556DD4">
        <w:rPr>
          <w:rStyle w:val="StyleUnderline"/>
          <w:highlight w:val="cyan"/>
        </w:rPr>
        <w:t>the first-order question is whether Pompeo shares Trump’s worst impulses</w:t>
      </w:r>
      <w:r>
        <w:t xml:space="preserve">, and then the question is whether—in the areas he does not—he will be effective at checking them. So the first one we don’t entirely know. Obviously, </w:t>
      </w:r>
      <w:r w:rsidRPr="00556DD4">
        <w:rPr>
          <w:rStyle w:val="StyleUnderline"/>
          <w:highlight w:val="cyan"/>
        </w:rPr>
        <w:t>Pompeo is much more hawkish</w:t>
      </w:r>
      <w:r w:rsidRPr="00556DD4">
        <w:rPr>
          <w:rStyle w:val="StyleUnderline"/>
        </w:rPr>
        <w:t xml:space="preserve"> on</w:t>
      </w:r>
      <w:r>
        <w:t xml:space="preserve">, let’s say, </w:t>
      </w:r>
      <w:r w:rsidRPr="00556DD4">
        <w:rPr>
          <w:rStyle w:val="StyleUnderline"/>
        </w:rPr>
        <w:t xml:space="preserve">Iran, than Tillerson ever was. </w:t>
      </w:r>
      <w:r w:rsidRPr="00556DD4">
        <w:rPr>
          <w:rStyle w:val="StyleUnderline"/>
          <w:highlight w:val="cyan"/>
        </w:rPr>
        <w:t>What we don’t know</w:t>
      </w:r>
      <w:r w:rsidRPr="00556DD4">
        <w:rPr>
          <w:rStyle w:val="StyleUnderline"/>
        </w:rPr>
        <w:t xml:space="preserve"> yet </w:t>
      </w:r>
      <w:r w:rsidRPr="00556DD4">
        <w:rPr>
          <w:rStyle w:val="StyleUnderline"/>
          <w:highlight w:val="cyan"/>
        </w:rPr>
        <w:t>is whether Pompeo will listen to experts</w:t>
      </w:r>
      <w:r w:rsidRPr="00556DD4">
        <w:rPr>
          <w:rStyle w:val="StyleUnderline"/>
        </w:rPr>
        <w:t xml:space="preserve"> on this issue. </w:t>
      </w:r>
      <w:r>
        <w:t xml:space="preserve">He is going to have to put his name to certain things, in terms of the [Iran deal]. It could very well mean we wind up exiting. But </w:t>
      </w:r>
      <w:r w:rsidRPr="00556DD4">
        <w:rPr>
          <w:rStyle w:val="StyleUnderline"/>
        </w:rPr>
        <w:t xml:space="preserve">also as secretary of state it means </w:t>
      </w:r>
      <w:r w:rsidRPr="00556DD4">
        <w:rPr>
          <w:rStyle w:val="StyleUnderline"/>
          <w:highlight w:val="cyan"/>
        </w:rPr>
        <w:t xml:space="preserve">Pompeo has to be concerned about whether exiting </w:t>
      </w:r>
      <w:r w:rsidRPr="00556DD4">
        <w:rPr>
          <w:rStyle w:val="StyleUnderline"/>
        </w:rPr>
        <w:t xml:space="preserve">from the Iran deal </w:t>
      </w:r>
      <w:r w:rsidRPr="00556DD4">
        <w:rPr>
          <w:rStyle w:val="StyleUnderline"/>
          <w:highlight w:val="cyan"/>
        </w:rPr>
        <w:t>is going to advance U.S. interests</w:t>
      </w:r>
      <w:r w:rsidRPr="00556DD4">
        <w:rPr>
          <w:rStyle w:val="StyleUnderline"/>
        </w:rPr>
        <w:t xml:space="preserve"> if, let’s say, the rest of the P5+1 refuses to follow.</w:t>
      </w:r>
      <w:r>
        <w:rPr>
          <w:rStyle w:val="StyleUnderline"/>
        </w:rPr>
        <w:t xml:space="preserve"> </w:t>
      </w:r>
      <w:r>
        <w:t xml:space="preserve">But what does seem clear over the past year is that Pompeo has earned the trust of Trump. The currency of Trump’s trust is a rapidly depreciating one, particularly if you disagree with him. Pompeo hasn’t done that to the degree Tillerson did on, let’s say, Charlottesville or Qatar or, just yesterday, Russia. But </w:t>
      </w:r>
      <w:r w:rsidRPr="00556DD4">
        <w:rPr>
          <w:rStyle w:val="StyleUnderline"/>
          <w:highlight w:val="cyan"/>
        </w:rPr>
        <w:t xml:space="preserve">Pompeo has said things </w:t>
      </w:r>
      <w:r w:rsidRPr="00556DD4">
        <w:rPr>
          <w:rStyle w:val="StyleUnderline"/>
        </w:rPr>
        <w:t xml:space="preserve">at times that were somewhat </w:t>
      </w:r>
      <w:r w:rsidRPr="00556DD4">
        <w:rPr>
          <w:rStyle w:val="StyleUnderline"/>
          <w:highlight w:val="cyan"/>
        </w:rPr>
        <w:t xml:space="preserve">at variance with Trump, </w:t>
      </w:r>
      <w:r w:rsidRPr="00556DD4">
        <w:rPr>
          <w:rStyle w:val="StyleUnderline"/>
        </w:rPr>
        <w:t xml:space="preserve">for example </w:t>
      </w:r>
      <w:r w:rsidRPr="001F72B1">
        <w:rPr>
          <w:rStyle w:val="StyleUnderline"/>
          <w:highlight w:val="cyan"/>
        </w:rPr>
        <w:t>with</w:t>
      </w:r>
      <w:r w:rsidRPr="00556DD4">
        <w:rPr>
          <w:rStyle w:val="StyleUnderline"/>
        </w:rPr>
        <w:t xml:space="preserve"> reference to </w:t>
      </w:r>
      <w:r w:rsidRPr="001F72B1">
        <w:rPr>
          <w:rStyle w:val="StyleUnderline"/>
          <w:highlight w:val="cyan"/>
        </w:rPr>
        <w:t>Russia</w:t>
      </w:r>
      <w:r w:rsidRPr="00556DD4">
        <w:rPr>
          <w:rStyle w:val="StyleUnderline"/>
        </w:rPr>
        <w:t>’s interference in the 2016 elections</w:t>
      </w:r>
      <w:r>
        <w:t xml:space="preserve">, but that hasn’t undercut his standing with the president. Tillerson has also had to speak publicly more, giving him more opportunities to piss Trump off. It’s the nature of the job. Right, he could be in the same vice. But there’s another thing to consider: In the long term, you are correct. </w:t>
      </w:r>
      <w:r w:rsidRPr="001F72B1">
        <w:rPr>
          <w:rStyle w:val="StyleUnderline"/>
          <w:highlight w:val="cyan"/>
        </w:rPr>
        <w:t>The more Pompeo disagrees</w:t>
      </w:r>
      <w:r w:rsidRPr="00556DD4">
        <w:rPr>
          <w:rStyle w:val="StyleUnderline"/>
        </w:rPr>
        <w:t xml:space="preserve"> with Trump, </w:t>
      </w:r>
      <w:r w:rsidRPr="001F72B1">
        <w:rPr>
          <w:rStyle w:val="StyleUnderline"/>
          <w:highlight w:val="cyan"/>
        </w:rPr>
        <w:t>the more likely Trump will fire him</w:t>
      </w:r>
      <w:r w:rsidRPr="00556DD4">
        <w:rPr>
          <w:rStyle w:val="StyleUnderline"/>
        </w:rPr>
        <w:t xml:space="preserve">. However, much in the same way that Kelly exerted far more power as chief of staff immediately after replacing Reince Priebus, you can argue that </w:t>
      </w:r>
      <w:r w:rsidRPr="001F72B1">
        <w:rPr>
          <w:rStyle w:val="StyleUnderline"/>
          <w:highlight w:val="cyan"/>
        </w:rPr>
        <w:t>Pompeo will exert authority now. Even</w:t>
      </w:r>
      <w:r w:rsidRPr="00556DD4">
        <w:rPr>
          <w:rStyle w:val="StyleUnderline"/>
        </w:rPr>
        <w:t xml:space="preserve"> someone like Donald </w:t>
      </w:r>
      <w:r w:rsidRPr="001F72B1">
        <w:rPr>
          <w:rStyle w:val="StyleUnderline"/>
          <w:highlight w:val="cyan"/>
        </w:rPr>
        <w:t>Trump doesn’t want to fire multiple secretaries of state within months</w:t>
      </w:r>
      <w:r w:rsidRPr="00556DD4">
        <w:rPr>
          <w:rStyle w:val="StyleUnderline"/>
        </w:rPr>
        <w:t xml:space="preserve"> of each other.</w:t>
      </w:r>
      <w:r>
        <w:rPr>
          <w:rStyle w:val="StyleUnderline"/>
        </w:rPr>
        <w:t xml:space="preserve"> </w:t>
      </w:r>
      <w:r w:rsidRPr="00556DD4">
        <w:rPr>
          <w:rStyle w:val="StyleUnderline"/>
        </w:rPr>
        <w:t>He doesn’t like to fire people. He didn’t want to fire Tillerson. I guess this goes to the definition of want.</w:t>
      </w:r>
      <w:r>
        <w:rPr>
          <w:rStyle w:val="StyleUnderline"/>
        </w:rPr>
        <w:t xml:space="preserve"> </w:t>
      </w:r>
      <w:r w:rsidRPr="00556DD4">
        <w:rPr>
          <w:rStyle w:val="StyleUnderline"/>
        </w:rPr>
        <w:t>Trump has a temper, does not like it when people disagree with him, and wants to get them out of the way</w:t>
      </w:r>
      <w:r>
        <w:t xml:space="preserve">. At the same time, </w:t>
      </w:r>
      <w:r w:rsidRPr="00556DD4">
        <w:rPr>
          <w:rStyle w:val="StyleUnderline"/>
        </w:rPr>
        <w:t xml:space="preserve">he is highly conscious of public relations, </w:t>
      </w:r>
      <w:r>
        <w:t xml:space="preserve">and part of the reason that Kelly’s position seemed secure for so long was that even Trump recognized that having three chiefs of staff within the span of a year was not a good look. Tillerson may have been the first secretary of state totally at war with the bureaucracy, but reading between the lines of your piece made me think you were suggesting that there was a hope Pompeo would respect the bureaucracy, and the bureaucracy could influence him in a positive way. Is that because that’s what normally happens? </w:t>
      </w:r>
      <w:r w:rsidRPr="00556DD4">
        <w:rPr>
          <w:rStyle w:val="StyleUnderline"/>
        </w:rPr>
        <w:t>Pompeo has the possibility</w:t>
      </w:r>
      <w:r>
        <w:t>, and let me stress the word possibility</w:t>
      </w:r>
      <w:r w:rsidRPr="00556DD4">
        <w:rPr>
          <w:rStyle w:val="StyleUnderline"/>
        </w:rPr>
        <w:t>, of getting what I call the bad-boyfriend benefit from replacing Tillerson. Tillerson was such a</w:t>
      </w:r>
      <w:r>
        <w:t xml:space="preserve"> </w:t>
      </w:r>
      <w:r w:rsidRPr="00556DD4">
        <w:rPr>
          <w:rStyle w:val="Emphasis"/>
        </w:rPr>
        <w:t>disastrous secretary of state</w:t>
      </w:r>
      <w:r>
        <w:t xml:space="preserve">—you can see the evidence in senior people exiting, in the low morale in the remaining bureaucracy. </w:t>
      </w:r>
      <w:r w:rsidRPr="00556DD4">
        <w:rPr>
          <w:rStyle w:val="StyleUnderline"/>
        </w:rPr>
        <w:t>All Pompeo has to do are a couple acts of decency or gestures toward the building. The big myth about Washington bureaucracies is that they are always implacably opposed to conservative political appointees. That’s not necessarily true. They genuinely want to serve at the pleasure of the president and at the pleasure of their department heads.</w:t>
      </w:r>
      <w:r>
        <w:rPr>
          <w:rStyle w:val="StyleUnderline"/>
        </w:rPr>
        <w:t xml:space="preserve"> </w:t>
      </w:r>
      <w:r w:rsidRPr="00556DD4">
        <w:rPr>
          <w:rStyle w:val="StyleUnderline"/>
        </w:rPr>
        <w:t>They just want to know what their job is supposed to be. And the problem with Tillerson is that he cut off the bureaucracy and would not talk to them at all</w:t>
      </w:r>
      <w:r>
        <w:t xml:space="preserve">. All he has to do, and we don’t know that he will, is make feints in that direction, and he can improve morale, which means there will be reports about morale improving, which will be a windfall for Pompeo. Last thing: Maybe this gets at why I am anxious— There are really good reasons to be anxious. I don’t mean to suggest that everything is going to be fine but just that it is a more complicated picture than the idea that there is just going to be continued chaos. I hear you and a lot of people saying Tillerson was the worst secretary of state ever, or a complete disaster at his job. You could lay out that case and I would agree with every specific point. But my fears and expectations are such that if we get through the next four years without a disastrous war, I will consider that a success. And so I am happy to take foreign policy appointees who are all “the worst ever” by some more objective criteria in terms of how they dealt with the president or the bureaucracy … if it means we don’t get into a disastrous war. Those are not incorrect concerns, but the question you have to ask is, “Was Rex Tillerson ever going to be able to stop Trump from doing what he wanted to do?” And I think the answer was largely “No.” Trump overruled him on the Paris climate accords. He overruled him on the Saudi embargo of Qatar. He overruled him first on talking to North Korea, and then having a summit with North Korea. It’s one thing to say that Tillerson’s instincts were more mainstream than Trump’s. That’s true. But it is also useless if what Tillerson does has absolutely no influence whatsoever on the president. The one way in which maybe it would matter would be if Trump was in a Cabinet meeting or a National Security Council meeting, and it’s not just Tillerson but Mattis and Mnuchin and others pushing. Removing Tillerson removes one voice pushing back on a more hawkish foreign policy. But there are two ways in which this could potentially be positive. One is that </w:t>
      </w:r>
      <w:r w:rsidRPr="00556DD4">
        <w:rPr>
          <w:rStyle w:val="StyleUnderline"/>
        </w:rPr>
        <w:t>with Pompeo as secretary of state, the Trump administration can send more effective signals overseas</w:t>
      </w:r>
      <w:r>
        <w:t xml:space="preserve">. So </w:t>
      </w:r>
      <w:r w:rsidRPr="00556DD4">
        <w:rPr>
          <w:rStyle w:val="StyleUnderline"/>
        </w:rPr>
        <w:t>Trump’s threats actually have more coercive leverage, or generally credible commitment, with a Pompeo in charge than with a Tillerson</w:t>
      </w:r>
      <w:r>
        <w:t xml:space="preserve">. The second way it potentially matters is </w:t>
      </w:r>
      <w:r w:rsidRPr="001F72B1">
        <w:rPr>
          <w:rStyle w:val="StyleUnderline"/>
          <w:highlight w:val="cyan"/>
        </w:rPr>
        <w:t>in a Cabinet meeting where Trump</w:t>
      </w:r>
      <w:r>
        <w:t xml:space="preserve"> </w:t>
      </w:r>
      <w:r w:rsidRPr="00556DD4">
        <w:rPr>
          <w:rStyle w:val="Emphasis"/>
        </w:rPr>
        <w:t xml:space="preserve">genuinely </w:t>
      </w:r>
      <w:r w:rsidRPr="001F72B1">
        <w:rPr>
          <w:rStyle w:val="Emphasis"/>
          <w:highlight w:val="cyan"/>
        </w:rPr>
        <w:t>wants to blow up something</w:t>
      </w:r>
      <w:r w:rsidRPr="001F72B1">
        <w:rPr>
          <w:highlight w:val="cyan"/>
        </w:rPr>
        <w:t xml:space="preserve">, </w:t>
      </w:r>
      <w:r w:rsidRPr="001F72B1">
        <w:rPr>
          <w:rStyle w:val="StyleUnderline"/>
          <w:highlight w:val="cyan"/>
        </w:rPr>
        <w:t>and it would be a catastrophe,</w:t>
      </w:r>
      <w:r w:rsidRPr="00556DD4">
        <w:rPr>
          <w:rStyle w:val="StyleUnderline"/>
        </w:rPr>
        <w:t xml:space="preserve"> and even someone as hawkish as </w:t>
      </w:r>
      <w:r w:rsidRPr="001F72B1">
        <w:rPr>
          <w:rStyle w:val="StyleUnderline"/>
          <w:highlight w:val="cyan"/>
        </w:rPr>
        <w:t>Pompeo says, “Whoa</w:t>
      </w:r>
      <w:r w:rsidRPr="00556DD4">
        <w:rPr>
          <w:rStyle w:val="StyleUnderline"/>
        </w:rPr>
        <w:t xml:space="preserve"> whoa whoa,” and </w:t>
      </w:r>
      <w:r w:rsidRPr="001F72B1">
        <w:rPr>
          <w:rStyle w:val="StyleUnderline"/>
          <w:highlight w:val="cyan"/>
        </w:rPr>
        <w:t xml:space="preserve">that will mean </w:t>
      </w:r>
      <w:r w:rsidRPr="001F72B1">
        <w:rPr>
          <w:rStyle w:val="Emphasis"/>
          <w:highlight w:val="cyan"/>
        </w:rPr>
        <w:t>a lot more to Trump</w:t>
      </w:r>
      <w:r>
        <w:t xml:space="preserve"> than if it came from Tillerson.</w:t>
      </w:r>
    </w:p>
    <w:p w:rsidR="006E4E1E" w:rsidRDefault="006E4E1E" w:rsidP="006E4E1E"/>
    <w:p w:rsidR="006E4E1E" w:rsidRPr="00F07D5D" w:rsidRDefault="006E4E1E" w:rsidP="006E4E1E">
      <w:pPr>
        <w:rPr>
          <w:rStyle w:val="StyleUnderline"/>
        </w:rPr>
      </w:pPr>
    </w:p>
    <w:p w:rsidR="006E4E1E" w:rsidRPr="006E4E1E" w:rsidRDefault="006E4E1E" w:rsidP="006E4E1E"/>
    <w:p w:rsidR="00B930DD" w:rsidRDefault="006841C1" w:rsidP="00B930DD">
      <w:pPr>
        <w:pStyle w:val="Heading3"/>
      </w:pPr>
      <w:r>
        <w:t>Twitter Checks</w:t>
      </w:r>
    </w:p>
    <w:p w:rsidR="00E0234A" w:rsidRDefault="00E0234A" w:rsidP="00E0234A">
      <w:pPr>
        <w:pStyle w:val="Heading4"/>
      </w:pPr>
      <w:r>
        <w:t>Trump will divert through Twitter, not war</w:t>
      </w:r>
    </w:p>
    <w:p w:rsidR="00E0234A" w:rsidRDefault="00E0234A" w:rsidP="00E0234A">
      <w:pPr>
        <w:pStyle w:val="NoSpacing"/>
      </w:pPr>
      <w:r>
        <w:rPr>
          <w:rStyle w:val="Style13ptBold"/>
        </w:rPr>
        <w:t>Bershidsky 1-29</w:t>
      </w:r>
      <w:r>
        <w:t xml:space="preserve">-2017 – Bloomberg view columnist (Leonid, “Trump a master of diversionary tactics,” </w:t>
      </w:r>
      <w:r>
        <w:rPr>
          <w:i/>
        </w:rPr>
        <w:t>Frederick News Post</w:t>
      </w:r>
      <w:r>
        <w:t>, http://www.fredericknewspost.com/opinion/trump-a-master-of-diversionary-tactics/article_19f13378-2e36-5d9b-bec2-6a15b056ee0c.html)</w:t>
      </w:r>
    </w:p>
    <w:p w:rsidR="00E0234A" w:rsidRPr="00BC001D" w:rsidRDefault="00E0234A" w:rsidP="00E0234A">
      <w:pPr>
        <w:pStyle w:val="NoSpacing"/>
        <w:rPr>
          <w:sz w:val="16"/>
        </w:rPr>
      </w:pPr>
      <w:r w:rsidRPr="00BC001D">
        <w:rPr>
          <w:sz w:val="16"/>
        </w:rPr>
        <w:t xml:space="preserve">President Donald </w:t>
      </w:r>
      <w:r>
        <w:rPr>
          <w:rStyle w:val="StyleUnderline"/>
        </w:rPr>
        <w:t>Trump’s executive activity has been frantic</w:t>
      </w:r>
      <w:r w:rsidRPr="00BC001D">
        <w:rPr>
          <w:sz w:val="16"/>
        </w:rPr>
        <w:t xml:space="preserve"> in the first days of his term. </w:t>
      </w:r>
      <w:r>
        <w:rPr>
          <w:rStyle w:val="StyleUnderline"/>
        </w:rPr>
        <w:t>He has moved to keep a number of the scary promises</w:t>
      </w:r>
      <w:r w:rsidRPr="00BC001D">
        <w:rPr>
          <w:sz w:val="16"/>
        </w:rPr>
        <w:t xml:space="preserve"> that were easier to dismiss as unfeasible during the campaign than to accept as actual policies in the real world. </w:t>
      </w:r>
      <w:r>
        <w:rPr>
          <w:rStyle w:val="StyleUnderline"/>
        </w:rPr>
        <w:t xml:space="preserve">But the </w:t>
      </w:r>
      <w:r w:rsidRPr="00603005">
        <w:rPr>
          <w:rStyle w:val="StyleUnderline"/>
          <w:highlight w:val="cyan"/>
        </w:rPr>
        <w:t>big stories he</w:t>
      </w:r>
      <w:r>
        <w:rPr>
          <w:rStyle w:val="StyleUnderline"/>
        </w:rPr>
        <w:t xml:space="preserve"> has </w:t>
      </w:r>
      <w:r w:rsidRPr="00603005">
        <w:rPr>
          <w:rStyle w:val="StyleUnderline"/>
          <w:highlight w:val="cyan"/>
        </w:rPr>
        <w:t>generated have had nothing to do with these actions</w:t>
      </w:r>
      <w:r w:rsidRPr="00BC001D">
        <w:rPr>
          <w:sz w:val="16"/>
        </w:rPr>
        <w:t xml:space="preserve">. According to data collected by BuzzSumo.com, </w:t>
      </w:r>
      <w:r>
        <w:rPr>
          <w:rStyle w:val="StyleUnderline"/>
        </w:rPr>
        <w:t>the most widely shared CNN news story about Donald Trump</w:t>
      </w:r>
      <w:r w:rsidRPr="00BC001D">
        <w:rPr>
          <w:sz w:val="16"/>
        </w:rPr>
        <w:t xml:space="preserve"> since Jan. 21 </w:t>
      </w:r>
      <w:r>
        <w:rPr>
          <w:rStyle w:val="StyleUnderline"/>
        </w:rPr>
        <w:t>was one about his press secretary</w:t>
      </w:r>
      <w:r w:rsidRPr="00BC001D">
        <w:rPr>
          <w:sz w:val="16"/>
        </w:rPr>
        <w:t xml:space="preserve">, Sean </w:t>
      </w:r>
      <w:r>
        <w:rPr>
          <w:rStyle w:val="StyleUnderline"/>
        </w:rPr>
        <w:t>Spicer, attacking the media</w:t>
      </w:r>
      <w:r w:rsidRPr="00BC001D">
        <w:rPr>
          <w:sz w:val="16"/>
        </w:rPr>
        <w:t xml:space="preserve"> for their reporting on inauguration attendance. It was shared 169,700 times on Facebook. A story on Trump’s executive order to start rolling back Obamacare clocked just 71,100 shares. On The New York Times’ website, the most widely shared story debunked Spicer’s “</w:t>
      </w:r>
      <w:r w:rsidRPr="00603005">
        <w:rPr>
          <w:rStyle w:val="StyleUnderline"/>
          <w:highlight w:val="cyan"/>
        </w:rPr>
        <w:t>alternative facts</w:t>
      </w:r>
      <w:r w:rsidRPr="00603005">
        <w:rPr>
          <w:sz w:val="16"/>
          <w:highlight w:val="cyan"/>
        </w:rPr>
        <w:t>.”</w:t>
      </w:r>
      <w:r w:rsidRPr="00BC001D">
        <w:rPr>
          <w:sz w:val="16"/>
        </w:rPr>
        <w:t xml:space="preserve"> It </w:t>
      </w:r>
      <w:r w:rsidRPr="00603005">
        <w:rPr>
          <w:rStyle w:val="StyleUnderline"/>
          <w:highlight w:val="cyan"/>
        </w:rPr>
        <w:t>showed up on Facebook 170,900</w:t>
      </w:r>
      <w:r>
        <w:rPr>
          <w:rStyle w:val="StyleUnderline"/>
        </w:rPr>
        <w:t xml:space="preserve"> times</w:t>
      </w:r>
      <w:r w:rsidRPr="00BC001D">
        <w:rPr>
          <w:sz w:val="16"/>
        </w:rPr>
        <w:t xml:space="preserve">. The New York Times piece about Trump’s executive order abandoning the Trans-Pacific Partnership got 44,600 shares. </w:t>
      </w:r>
      <w:r>
        <w:rPr>
          <w:rStyle w:val="StyleUnderline"/>
        </w:rPr>
        <w:t xml:space="preserve">This is the </w:t>
      </w:r>
      <w:r w:rsidRPr="00603005">
        <w:rPr>
          <w:rStyle w:val="StyleUnderline"/>
          <w:highlight w:val="cyan"/>
        </w:rPr>
        <w:t>result of a manipulation</w:t>
      </w:r>
      <w:r>
        <w:rPr>
          <w:rStyle w:val="StyleUnderline"/>
        </w:rPr>
        <w:t xml:space="preserve"> strategy </w:t>
      </w:r>
      <w:r w:rsidRPr="00603005">
        <w:rPr>
          <w:rStyle w:val="StyleUnderline"/>
        </w:rPr>
        <w:t>described</w:t>
      </w:r>
      <w:r>
        <w:rPr>
          <w:rStyle w:val="StyleUnderline"/>
        </w:rPr>
        <w:t xml:space="preserve"> long ago by</w:t>
      </w:r>
      <w:r w:rsidRPr="00BC001D">
        <w:rPr>
          <w:sz w:val="16"/>
        </w:rPr>
        <w:t xml:space="preserve"> Noam </w:t>
      </w:r>
      <w:r>
        <w:rPr>
          <w:rStyle w:val="StyleUnderline"/>
        </w:rPr>
        <w:t>Chomsky</w:t>
      </w:r>
      <w:r w:rsidRPr="00BC001D">
        <w:rPr>
          <w:sz w:val="16"/>
        </w:rPr>
        <w:t>: “</w:t>
      </w:r>
      <w:r w:rsidRPr="00603005">
        <w:rPr>
          <w:rStyle w:val="StyleUnderline"/>
          <w:highlight w:val="cyan"/>
        </w:rPr>
        <w:t>Keep the adult public attention diverted away</w:t>
      </w:r>
      <w:r>
        <w:rPr>
          <w:rStyle w:val="StyleUnderline"/>
        </w:rPr>
        <w:t xml:space="preserve"> </w:t>
      </w:r>
      <w:r w:rsidRPr="00603005">
        <w:rPr>
          <w:rStyle w:val="StyleUnderline"/>
          <w:highlight w:val="cyan"/>
        </w:rPr>
        <w:t>from</w:t>
      </w:r>
      <w:r>
        <w:rPr>
          <w:rStyle w:val="StyleUnderline"/>
        </w:rPr>
        <w:t xml:space="preserve"> the </w:t>
      </w:r>
      <w:r w:rsidRPr="00603005">
        <w:rPr>
          <w:rStyle w:val="StyleUnderline"/>
          <w:highlight w:val="cyan"/>
        </w:rPr>
        <w:t xml:space="preserve">real </w:t>
      </w:r>
      <w:r w:rsidRPr="00603005">
        <w:rPr>
          <w:rStyle w:val="StyleUnderline"/>
        </w:rPr>
        <w:t>social</w:t>
      </w:r>
      <w:r>
        <w:rPr>
          <w:rStyle w:val="StyleUnderline"/>
        </w:rPr>
        <w:t xml:space="preserve"> </w:t>
      </w:r>
      <w:r w:rsidRPr="00603005">
        <w:rPr>
          <w:rStyle w:val="StyleUnderline"/>
          <w:highlight w:val="cyan"/>
        </w:rPr>
        <w:t>issues</w:t>
      </w:r>
      <w:r>
        <w:rPr>
          <w:rStyle w:val="StyleUnderline"/>
        </w:rPr>
        <w:t>, and captivated by matters of no real importance</w:t>
      </w:r>
      <w:r w:rsidRPr="00BC001D">
        <w:rPr>
          <w:sz w:val="16"/>
        </w:rPr>
        <w:t xml:space="preserve">.” Leftists such as Chomsky argue that this is what capitalist elites do, but I know it as a common tactic of kleptocratic regimes such as Vladimir Putin’s in Russia. There’s even a term for the tactic: “diversionary conflict.” Faced with economic difficulties or other problems potentially threatening to its survival, the regime starts a war somewhere or sharpens domestic ethnic divisions. Since the oil price plummeted in late 2014, the Putin regime has kept Russians on a steady diet of war news from eastern Ukraine and Syria (Russia and its allies have been winning). With the Syrian operation, Putin sharply raised his international standing, but a big reduction in protests against worsening economic conditions has probably been more important to him. In neighboring Ukraine, every time a government finds itself in trouble and particularly unpopular, the matter of the country’s linguistic division surfaces, with various groups trying to promote or ban the Russian language. Former President Viktor Yanukovych used the language matter as cover for passing other unpopular legislation. Now, with President Petro Poroshenko’s popularity at a nadir, reforms stalled and the cost of living rising sharply, Ukrainians are distracted by the discussion of a new language law that would make Ukrainian obligatory in public life, under threat of fines. </w:t>
      </w:r>
      <w:r w:rsidRPr="00603005">
        <w:rPr>
          <w:rStyle w:val="Emphasis"/>
          <w:highlight w:val="cyan"/>
        </w:rPr>
        <w:t>Trump doesn’t need to start wars: He</w:t>
      </w:r>
      <w:r>
        <w:rPr>
          <w:rStyle w:val="Emphasis"/>
        </w:rPr>
        <w:t xml:space="preserve"> and his team </w:t>
      </w:r>
      <w:r w:rsidRPr="00603005">
        <w:rPr>
          <w:rStyle w:val="Emphasis"/>
          <w:highlight w:val="cyan"/>
        </w:rPr>
        <w:t>know how</w:t>
      </w:r>
      <w:r>
        <w:rPr>
          <w:rStyle w:val="Emphasis"/>
        </w:rPr>
        <w:t xml:space="preserve"> </w:t>
      </w:r>
      <w:r w:rsidRPr="00603005">
        <w:rPr>
          <w:rStyle w:val="Emphasis"/>
          <w:highlight w:val="cyan"/>
        </w:rPr>
        <w:t>emotional many Americans are about him</w:t>
      </w:r>
      <w:r w:rsidRPr="00BC001D">
        <w:rPr>
          <w:sz w:val="16"/>
        </w:rPr>
        <w:t xml:space="preserve">. </w:t>
      </w:r>
      <w:r>
        <w:rPr>
          <w:rStyle w:val="StyleUnderline"/>
        </w:rPr>
        <w:t>He can choose</w:t>
      </w:r>
      <w:r w:rsidRPr="00BC001D">
        <w:rPr>
          <w:sz w:val="16"/>
        </w:rPr>
        <w:t xml:space="preserve"> what he wants to be hated for -- preferably for </w:t>
      </w:r>
      <w:r w:rsidRPr="00603005">
        <w:rPr>
          <w:rStyle w:val="StyleUnderline"/>
          <w:highlight w:val="cyan"/>
        </w:rPr>
        <w:t xml:space="preserve">something </w:t>
      </w:r>
      <w:r w:rsidRPr="00603005">
        <w:rPr>
          <w:rStyle w:val="Emphasis"/>
          <w:highlight w:val="cyan"/>
        </w:rPr>
        <w:t>silly</w:t>
      </w:r>
      <w:r w:rsidRPr="00603005">
        <w:rPr>
          <w:rStyle w:val="StyleUnderline"/>
          <w:highlight w:val="cyan"/>
        </w:rPr>
        <w:t xml:space="preserve"> and </w:t>
      </w:r>
      <w:r w:rsidRPr="00603005">
        <w:rPr>
          <w:rStyle w:val="Emphasis"/>
          <w:highlight w:val="cyan"/>
        </w:rPr>
        <w:t>unrelated</w:t>
      </w:r>
      <w:r>
        <w:rPr>
          <w:rStyle w:val="StyleUnderline"/>
        </w:rPr>
        <w:t xml:space="preserve"> to his actual priorities</w:t>
      </w:r>
      <w:r w:rsidRPr="00BC001D">
        <w:rPr>
          <w:sz w:val="16"/>
        </w:rPr>
        <w:t xml:space="preserve"> at the moment. </w:t>
      </w:r>
      <w:r>
        <w:rPr>
          <w:rStyle w:val="StyleUnderline"/>
        </w:rPr>
        <w:t>He used this to his advantage during the campaign</w:t>
      </w:r>
      <w:r w:rsidRPr="00BC001D">
        <w:rPr>
          <w:sz w:val="16"/>
        </w:rPr>
        <w:t xml:space="preserve">: His alleged sexual misconduct took up so much media time and public attention than issues like his business history, his tax returns and his proposals. As the inauguration attendance argument played, Trump has been busy. Apart from starting the Obamacare rollback and withdrawing from the TPP, he has frozen a reduction of mortgage insurance premiums, allowed the Keystone Pipeline to go ahead and prepared to sign an executive order to begin construction of a border wall. Well </w:t>
      </w:r>
      <w:r>
        <w:rPr>
          <w:rStyle w:val="StyleUnderline"/>
        </w:rPr>
        <w:t>aware that</w:t>
      </w:r>
      <w:r w:rsidRPr="00BC001D">
        <w:rPr>
          <w:sz w:val="16"/>
        </w:rPr>
        <w:t xml:space="preserve"> some of these important </w:t>
      </w:r>
      <w:r>
        <w:rPr>
          <w:rStyle w:val="StyleUnderline"/>
        </w:rPr>
        <w:t xml:space="preserve">actions might cause indignation and targeted protest, </w:t>
      </w:r>
      <w:r w:rsidRPr="00603005">
        <w:rPr>
          <w:rStyle w:val="StyleUnderline"/>
          <w:highlight w:val="cyan"/>
        </w:rPr>
        <w:t>Trump</w:t>
      </w:r>
      <w:r>
        <w:rPr>
          <w:rStyle w:val="StyleUnderline"/>
        </w:rPr>
        <w:t xml:space="preserve"> has </w:t>
      </w:r>
      <w:r w:rsidRPr="00603005">
        <w:rPr>
          <w:rStyle w:val="StyleUnderline"/>
          <w:highlight w:val="cyan"/>
        </w:rPr>
        <w:t>tossed</w:t>
      </w:r>
      <w:r>
        <w:rPr>
          <w:rStyle w:val="StyleUnderline"/>
        </w:rPr>
        <w:t xml:space="preserve"> out </w:t>
      </w:r>
      <w:r w:rsidRPr="00603005">
        <w:rPr>
          <w:rStyle w:val="StyleUnderline"/>
          <w:highlight w:val="cyan"/>
        </w:rPr>
        <w:t xml:space="preserve">another </w:t>
      </w:r>
      <w:r w:rsidRPr="00603005">
        <w:rPr>
          <w:rStyle w:val="Emphasis"/>
          <w:highlight w:val="cyan"/>
        </w:rPr>
        <w:t>meaningless football</w:t>
      </w:r>
      <w:r w:rsidRPr="00603005">
        <w:rPr>
          <w:rStyle w:val="StyleUnderline"/>
          <w:highlight w:val="cyan"/>
        </w:rPr>
        <w:t xml:space="preserve"> for the media</w:t>
      </w:r>
      <w:r>
        <w:rPr>
          <w:rStyle w:val="StyleUnderline"/>
        </w:rPr>
        <w:t xml:space="preserve"> and the public to fixate on</w:t>
      </w:r>
      <w:r w:rsidRPr="00BC001D">
        <w:rPr>
          <w:sz w:val="16"/>
        </w:rPr>
        <w:t xml:space="preserve">. “I will be asking for a major investigation into </w:t>
      </w:r>
      <w:r>
        <w:rPr>
          <w:rStyle w:val="Emphasis"/>
        </w:rPr>
        <w:t>VOTER FRAUD</w:t>
      </w:r>
      <w:r w:rsidRPr="00BC001D">
        <w:rPr>
          <w:sz w:val="16"/>
        </w:rPr>
        <w:t xml:space="preserve">, including those registered to vote in two states, those who are illegal and even those registered to vote who are dead,” he tweeted. Sure enough, at the time of this writing, the CNN story about this was the most shared in the last 24 hours, with news about the border wall order coming a distant second. Just as it was unimportant how many people attended the inauguration, it doesn’t matter at all at this point whether undocumented immigrants actually voted last November and whether any votes were cast for dead people. No one is challenging the results of the election. The wall and the Keystone Pipeline matter, yet are much smaller stories in terms of readership. Trump and his team are already showing a flair for diversion. Is it enough to discourage the kinds of mass protests that such aggressive moves on lightning-rod issues might spark? We’ll know in the coming days and weeks, though protesters’ energy was certainly sapped by the massive women’s march, which took place before Trump actually did anything damaging to women’s rights. </w:t>
      </w:r>
      <w:r>
        <w:rPr>
          <w:rStyle w:val="StyleUnderline"/>
        </w:rPr>
        <w:t>Trump’s</w:t>
      </w:r>
      <w:r w:rsidRPr="00BC001D">
        <w:rPr>
          <w:sz w:val="16"/>
        </w:rPr>
        <w:t xml:space="preserve"> and his </w:t>
      </w:r>
      <w:r>
        <w:rPr>
          <w:rStyle w:val="StyleUnderline"/>
        </w:rPr>
        <w:t>team’s communications look awkward, inept, gallingly primitive. It’s time to wise up: These people know what they’re doing</w:t>
      </w:r>
      <w:r w:rsidRPr="00BC001D">
        <w:rPr>
          <w:sz w:val="16"/>
        </w:rPr>
        <w:t>. They want their political opponents to be confused, to flail at windmills, to expend emotions on meaningless scandals to distract them from any targeted, coordinated action against specific threats. There are going to be many of these: Trump appears intent on keeping his promises. Calm concentration is needed to counteract dangerous policies.</w:t>
      </w:r>
    </w:p>
    <w:p w:rsidR="00F60B64" w:rsidRDefault="006841C1" w:rsidP="004357BC">
      <w:pPr>
        <w:pStyle w:val="Heading3"/>
      </w:pPr>
      <w:r>
        <w:t>Impact NUQ</w:t>
      </w:r>
    </w:p>
    <w:p w:rsidR="004357BC" w:rsidRPr="002C5C54" w:rsidRDefault="0073190B" w:rsidP="004357BC">
      <w:pPr>
        <w:pStyle w:val="Heading4"/>
      </w:pPr>
      <w:r>
        <w:t xml:space="preserve">Trump’s already </w:t>
      </w:r>
      <w:r w:rsidR="004357BC">
        <w:t xml:space="preserve">engaging in diversionary tactics to distract from a distraught economy </w:t>
      </w:r>
    </w:p>
    <w:p w:rsidR="004357BC" w:rsidRDefault="004357BC" w:rsidP="004357BC">
      <w:r w:rsidRPr="002C5C54">
        <w:rPr>
          <w:rFonts w:eastAsiaTheme="majorEastAsia" w:cstheme="majorBidi"/>
          <w:b/>
          <w:iCs/>
          <w:sz w:val="26"/>
        </w:rPr>
        <w:t>Bruno 8/25</w:t>
      </w:r>
      <w:r>
        <w:t xml:space="preserve"> (Alessandro holds a BA and MA in International Relations all at the University of Toronto. Alessandro has been published extensively and is a frequent guest on television news programs including the BBC, CBC, and CTV. Alessandro has worked as an industry analyst, lived and worked abroad extensively, and served as a United Nations officer in North Africa. Alessandro was also an analyst in the global investment banking sector for a leading international advisory group, August 25</w:t>
      </w:r>
      <w:r w:rsidRPr="002C5C54">
        <w:rPr>
          <w:vertAlign w:val="superscript"/>
        </w:rPr>
        <w:t>th</w:t>
      </w:r>
      <w:r>
        <w:t xml:space="preserve">, 2017, “Is Trump to Blame for the Coming Financial Collapse of 2018?”, </w:t>
      </w:r>
      <w:hyperlink r:id="rId64" w:history="1">
        <w:r w:rsidRPr="00AD68B0">
          <w:rPr>
            <w:rStyle w:val="Hyperlink"/>
          </w:rPr>
          <w:t>https://www.lombardiletter.com/trump-blame-financial-collapse-2018/15645/</w:t>
        </w:r>
      </w:hyperlink>
      <w:r>
        <w:t xml:space="preserve">) </w:t>
      </w:r>
    </w:p>
    <w:p w:rsidR="004357BC" w:rsidRPr="004357BC" w:rsidRDefault="004357BC" w:rsidP="004357BC">
      <w:r w:rsidRPr="002C5C54">
        <w:t xml:space="preserve">Trump Could Become Hillary to Save the Economy Moreover, if debt alone were the problem, there could be a way out. </w:t>
      </w:r>
      <w:r w:rsidRPr="002C5C54">
        <w:rPr>
          <w:rStyle w:val="StyleUnderline"/>
        </w:rPr>
        <w:t>Had President Trump been able to carry out his agenda of economic growth, pushing infrastructure investments and reducing the burden of income taxes—especially on the lower and middle classes—the markets would not have remained such a focus of economic performance.</w:t>
      </w:r>
      <w:r>
        <w:rPr>
          <w:rStyle w:val="StyleUnderline"/>
        </w:rPr>
        <w:t xml:space="preserve"> </w:t>
      </w:r>
      <w:r w:rsidRPr="002C5C54">
        <w:t xml:space="preserve">Rather, </w:t>
      </w:r>
      <w:r w:rsidRPr="002C5C54">
        <w:rPr>
          <w:rStyle w:val="StyleUnderline"/>
        </w:rPr>
        <w:t xml:space="preserve">the potential market crash that is fast approaching will hit a weak economy backed by even weaker politics. </w:t>
      </w:r>
      <w:r w:rsidRPr="002C5C54">
        <w:t xml:space="preserve">The media and complicit members of Congress have </w:t>
      </w:r>
      <w:r w:rsidRPr="002C5C54">
        <w:rPr>
          <w:strike/>
        </w:rPr>
        <w:t xml:space="preserve">crippled </w:t>
      </w:r>
      <w:r w:rsidRPr="002C5C54">
        <w:t xml:space="preserve">[hurt] Trump’s presidency. The only hope for the economy now is more war. </w:t>
      </w:r>
      <w:r w:rsidRPr="002C5C54">
        <w:rPr>
          <w:rStyle w:val="StyleUnderline"/>
        </w:rPr>
        <w:t xml:space="preserve">Note that the only time when senators, congressmen, and media pundits gave </w:t>
      </w:r>
      <w:r w:rsidRPr="00A7269C">
        <w:rPr>
          <w:rStyle w:val="StyleUnderline"/>
          <w:highlight w:val="cyan"/>
        </w:rPr>
        <w:t>Trump</w:t>
      </w:r>
      <w:r w:rsidRPr="002C5C54">
        <w:rPr>
          <w:rStyle w:val="StyleUnderline"/>
        </w:rPr>
        <w:t xml:space="preserve"> a break was when he </w:t>
      </w:r>
      <w:r w:rsidRPr="00A7269C">
        <w:rPr>
          <w:rStyle w:val="StyleUnderline"/>
          <w:highlight w:val="cyan"/>
        </w:rPr>
        <w:t>ordered a Tomahawk</w:t>
      </w:r>
      <w:r w:rsidRPr="002C5C54">
        <w:rPr>
          <w:rStyle w:val="StyleUnderline"/>
        </w:rPr>
        <w:t xml:space="preserve"> missile attack </w:t>
      </w:r>
      <w:r w:rsidRPr="00A7269C">
        <w:rPr>
          <w:rStyle w:val="StyleUnderline"/>
          <w:highlight w:val="cyan"/>
        </w:rPr>
        <w:t>against</w:t>
      </w:r>
      <w:r w:rsidRPr="002C5C54">
        <w:rPr>
          <w:rStyle w:val="StyleUnderline"/>
        </w:rPr>
        <w:t xml:space="preserve"> a </w:t>
      </w:r>
      <w:r w:rsidRPr="00A7269C">
        <w:rPr>
          <w:rStyle w:val="StyleUnderline"/>
          <w:highlight w:val="cyan"/>
        </w:rPr>
        <w:t>Syria</w:t>
      </w:r>
      <w:r w:rsidRPr="002C5C54">
        <w:rPr>
          <w:rStyle w:val="StyleUnderline"/>
        </w:rPr>
        <w:t>n air base in April. The attack was a grandstanding attempt to punish the Syrian government</w:t>
      </w:r>
      <w:r w:rsidRPr="002C5C54">
        <w:t xml:space="preserve"> over its alleged use of chemical weapons in an aerial attack targeting rebel groups near Idlib. </w:t>
      </w:r>
      <w:r w:rsidRPr="002C5C54">
        <w:rPr>
          <w:rStyle w:val="StyleUnderline"/>
        </w:rPr>
        <w:t>The debate over the responsibility for that attack and the nature of the chemical agent use continues.</w:t>
      </w:r>
      <w:r w:rsidRPr="002C5C54">
        <w:t xml:space="preserve"> But, </w:t>
      </w:r>
      <w:r w:rsidRPr="002C5C54">
        <w:rPr>
          <w:rStyle w:val="StyleUnderline"/>
        </w:rPr>
        <w:t xml:space="preserve">what is important to realize to understand the President’s course of action to sustain the economy is this. </w:t>
      </w:r>
      <w:r w:rsidRPr="00A7269C">
        <w:rPr>
          <w:rStyle w:val="StyleUnderline"/>
          <w:highlight w:val="cyan"/>
        </w:rPr>
        <w:t>Rather than back away from conflicts</w:t>
      </w:r>
      <w:r w:rsidRPr="002C5C54">
        <w:rPr>
          <w:rStyle w:val="StyleUnderline"/>
        </w:rPr>
        <w:t xml:space="preserve"> and foreign military adventures,</w:t>
      </w:r>
      <w:r w:rsidRPr="002C5C54">
        <w:t xml:space="preserve"> as he promised on the campaign trail, </w:t>
      </w:r>
      <w:r w:rsidRPr="00A7269C">
        <w:rPr>
          <w:rStyle w:val="StyleUnderline"/>
          <w:highlight w:val="cyan"/>
        </w:rPr>
        <w:t>Trump will engage in more of them</w:t>
      </w:r>
      <w:r w:rsidRPr="002C5C54">
        <w:rPr>
          <w:rStyle w:val="StyleUnderline"/>
        </w:rPr>
        <w:t xml:space="preserve">. </w:t>
      </w:r>
      <w:r w:rsidRPr="002C5C54">
        <w:t>In other words, Trump will become Hillary.</w:t>
      </w:r>
      <w:r>
        <w:rPr>
          <w:rStyle w:val="StyleUnderline"/>
        </w:rPr>
        <w:t xml:space="preserve"> </w:t>
      </w:r>
      <w:r w:rsidRPr="00A7269C">
        <w:rPr>
          <w:rStyle w:val="StyleUnderline"/>
          <w:highlight w:val="cyan"/>
        </w:rPr>
        <w:t>From Russia, to Syria, North Korea, and of course Afghanistan, Trump is spoiled</w:t>
      </w:r>
      <w:r w:rsidRPr="002C5C54">
        <w:rPr>
          <w:rStyle w:val="StyleUnderline"/>
        </w:rPr>
        <w:t xml:space="preserve"> for choice </w:t>
      </w:r>
      <w:r w:rsidRPr="00A7269C">
        <w:rPr>
          <w:rStyle w:val="StyleUnderline"/>
          <w:highlight w:val="cyan"/>
        </w:rPr>
        <w:t xml:space="preserve">over how to distract Americans from worrying about the economy, </w:t>
      </w:r>
      <w:r w:rsidRPr="00A7269C">
        <w:rPr>
          <w:rStyle w:val="StyleUnderline"/>
        </w:rPr>
        <w:t>stocks, and the markets</w:t>
      </w:r>
      <w:r w:rsidRPr="00A7269C">
        <w:t>.</w:t>
      </w:r>
      <w:r w:rsidRPr="002C5C54">
        <w:t xml:space="preserve"> </w:t>
      </w:r>
      <w:r w:rsidRPr="002C5C54">
        <w:rPr>
          <w:rStyle w:val="StyleUnderline"/>
        </w:rPr>
        <w:t xml:space="preserve">The United States has military forces present in two thirds of the countries represented at the United Nations. </w:t>
      </w:r>
      <w:r w:rsidRPr="00A7269C">
        <w:rPr>
          <w:rStyle w:val="StyleUnderline"/>
        </w:rPr>
        <w:t xml:space="preserve">Many in Congress and the media are working overtime to portray Russia as the aggressor. </w:t>
      </w:r>
      <w:r w:rsidRPr="00A7269C">
        <w:t xml:space="preserve">But, </w:t>
      </w:r>
      <w:r w:rsidRPr="00A7269C">
        <w:rPr>
          <w:rStyle w:val="StyleUnderline"/>
        </w:rPr>
        <w:t>it’s really the U.S. military bases</w:t>
      </w:r>
      <w:r w:rsidRPr="002C5C54">
        <w:rPr>
          <w:rStyle w:val="StyleUnderline"/>
        </w:rPr>
        <w:t xml:space="preserve"> near Russia rather than the other way around. Perhaps</w:t>
      </w:r>
      <w:r w:rsidRPr="002C5C54">
        <w:t xml:space="preserve"> you’ve been noticing the strange way they’ve been presenting reality. They, by the way, are those who really control things. It’s not even the President. He’s almost as much a hostage as you and I are. No, it’s the “deep state.” The media works for this entity and it helps to prop it up. Following President Trump’s missile strike in Syria, Fareed Zakaria at CNN said, “I think Donald Trump became president of the United States last night.” (Source: “CNN host: ‘Donald Trump became president’ last night,” The Hill, April 7, 2017</w:t>
      </w:r>
      <w:r w:rsidRPr="00A7269C">
        <w:rPr>
          <w:highlight w:val="cyan"/>
        </w:rPr>
        <w:t xml:space="preserve">.) </w:t>
      </w:r>
      <w:r w:rsidRPr="00A7269C">
        <w:rPr>
          <w:rStyle w:val="StyleUnderline"/>
          <w:highlight w:val="cyan"/>
        </w:rPr>
        <w:t>Trump</w:t>
      </w:r>
      <w:r w:rsidRPr="002C5C54">
        <w:rPr>
          <w:rStyle w:val="StyleUnderline"/>
        </w:rPr>
        <w:t xml:space="preserve"> is a bit of a narcissist. He </w:t>
      </w:r>
      <w:r w:rsidRPr="00A7269C">
        <w:rPr>
          <w:rStyle w:val="StyleUnderline"/>
          <w:highlight w:val="cyan"/>
        </w:rPr>
        <w:t>wants</w:t>
      </w:r>
      <w:r w:rsidRPr="002C5C54">
        <w:rPr>
          <w:rStyle w:val="StyleUnderline"/>
        </w:rPr>
        <w:t xml:space="preserve"> to win </w:t>
      </w:r>
      <w:r w:rsidRPr="00A7269C">
        <w:rPr>
          <w:rStyle w:val="StyleUnderline"/>
          <w:highlight w:val="cyan"/>
        </w:rPr>
        <w:t>approval,</w:t>
      </w:r>
      <w:r w:rsidRPr="002C5C54">
        <w:rPr>
          <w:rStyle w:val="StyleUnderline"/>
        </w:rPr>
        <w:t xml:space="preserve"> and </w:t>
      </w:r>
      <w:r w:rsidRPr="00A7269C">
        <w:rPr>
          <w:rStyle w:val="StyleUnderline"/>
        </w:rPr>
        <w:t>military action has already shown him that it is within his reach.</w:t>
      </w:r>
      <w:r w:rsidRPr="00A7269C">
        <w:t xml:space="preserve"> </w:t>
      </w:r>
      <w:r w:rsidRPr="00A7269C">
        <w:rPr>
          <w:rStyle w:val="StyleUnderline"/>
          <w:highlight w:val="cyan"/>
        </w:rPr>
        <w:t>There is</w:t>
      </w:r>
      <w:r w:rsidRPr="00A7269C">
        <w:rPr>
          <w:rStyle w:val="StyleUnderline"/>
        </w:rPr>
        <w:t xml:space="preserve"> much </w:t>
      </w:r>
      <w:r w:rsidRPr="00A7269C">
        <w:rPr>
          <w:rStyle w:val="StyleUnderline"/>
          <w:highlight w:val="cyan"/>
        </w:rPr>
        <w:t>chaos at Washington</w:t>
      </w:r>
      <w:r w:rsidRPr="00A7269C">
        <w:rPr>
          <w:rStyle w:val="StyleUnderline"/>
        </w:rPr>
        <w:t xml:space="preserve"> right now. </w:t>
      </w:r>
      <w:r w:rsidRPr="00A7269C">
        <w:rPr>
          <w:rStyle w:val="StyleUnderline"/>
          <w:highlight w:val="cyan"/>
        </w:rPr>
        <w:t>Trump is</w:t>
      </w:r>
      <w:r w:rsidRPr="00A7269C">
        <w:rPr>
          <w:rStyle w:val="StyleUnderline"/>
        </w:rPr>
        <w:t xml:space="preserve"> being portrayed</w:t>
      </w:r>
      <w:r w:rsidRPr="002C5C54">
        <w:rPr>
          <w:rStyle w:val="StyleUnderline"/>
        </w:rPr>
        <w:t xml:space="preserve"> as an </w:t>
      </w:r>
      <w:r w:rsidRPr="00A7269C">
        <w:rPr>
          <w:rStyle w:val="StyleUnderline"/>
          <w:highlight w:val="cyan"/>
        </w:rPr>
        <w:t>unpredictable</w:t>
      </w:r>
      <w:r w:rsidRPr="002C5C54">
        <w:rPr>
          <w:rStyle w:val="StyleUnderline"/>
        </w:rPr>
        <w:t xml:space="preserve"> president and the deep state apparatus wants to break his presidency down.</w:t>
      </w:r>
      <w:r w:rsidRPr="002C5C54">
        <w:t xml:space="preserve"> Thus, left to their own devices and with interest rate hikes coming—if not now, certainly by December—</w:t>
      </w:r>
      <w:r w:rsidRPr="002C5C54">
        <w:rPr>
          <w:rStyle w:val="StyleUnderline"/>
        </w:rPr>
        <w:t>the next financial collapse is not far off.</w:t>
      </w:r>
      <w:r>
        <w:rPr>
          <w:rStyle w:val="StyleUnderline"/>
        </w:rPr>
        <w:t xml:space="preserve"> </w:t>
      </w:r>
      <w:r w:rsidRPr="002C5C54">
        <w:t>As Ron Paul noted, if the markets crash tomorrow, causing another Great Depression, Trump is not to blame. He’s only been there six months. The problems we are facing are the result of everything that has been done in the past 10 years. That said, Wall Street is overestimating the strength of the economy and the Federal Reserve has maintained interest rates at too low levels and for too long.</w:t>
      </w:r>
    </w:p>
    <w:sectPr w:rsidR="004357BC" w:rsidRPr="004357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Liberation Sans">
    <w:panose1 w:val="020B0604020202020204"/>
    <w:charset w:val="00"/>
    <w:family w:val="swiss"/>
    <w:pitch w:val="variable"/>
    <w:sig w:usb0="E0000AFF" w:usb1="500078FF" w:usb2="00000021" w:usb3="00000000" w:csb0="000001BF" w:csb1="00000000"/>
  </w:font>
  <w:font w:name="Apple Color Emoji">
    <w:altName w:val="Calibri"/>
    <w:charset w:val="00"/>
    <w:family w:val="auto"/>
    <w:pitch w:val="variable"/>
    <w:sig w:usb0="00000003" w:usb1="18000000" w:usb2="14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3E2012E7"/>
    <w:multiLevelType w:val="hybridMultilevel"/>
    <w:tmpl w:val="093206B2"/>
    <w:lvl w:ilvl="0" w:tplc="BAEC96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1"/>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10"/>
  <w:attachedTemplate r:id="rId1"/>
  <w:linkStyles/>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RibbonPointer" w:val="150407768"/>
    <w:docVar w:name="VerbatimVersion" w:val="5.1"/>
  </w:docVars>
  <w:rsids>
    <w:rsidRoot w:val="00ED3BBF"/>
    <w:rsid w:val="00005659"/>
    <w:rsid w:val="000139A3"/>
    <w:rsid w:val="0007103A"/>
    <w:rsid w:val="00083D81"/>
    <w:rsid w:val="000A361F"/>
    <w:rsid w:val="000B63D9"/>
    <w:rsid w:val="000E690B"/>
    <w:rsid w:val="00100833"/>
    <w:rsid w:val="00101AA9"/>
    <w:rsid w:val="00104529"/>
    <w:rsid w:val="00105942"/>
    <w:rsid w:val="00107396"/>
    <w:rsid w:val="00126F1E"/>
    <w:rsid w:val="00144A4C"/>
    <w:rsid w:val="0017209A"/>
    <w:rsid w:val="00176AB0"/>
    <w:rsid w:val="00177B7D"/>
    <w:rsid w:val="0018322D"/>
    <w:rsid w:val="00184302"/>
    <w:rsid w:val="001866B8"/>
    <w:rsid w:val="001B5776"/>
    <w:rsid w:val="001E527A"/>
    <w:rsid w:val="001E70F4"/>
    <w:rsid w:val="001F21B1"/>
    <w:rsid w:val="001F3873"/>
    <w:rsid w:val="001F580F"/>
    <w:rsid w:val="001F78CE"/>
    <w:rsid w:val="00251FC7"/>
    <w:rsid w:val="002704F4"/>
    <w:rsid w:val="002855A7"/>
    <w:rsid w:val="00287DC7"/>
    <w:rsid w:val="002908EA"/>
    <w:rsid w:val="002A02D2"/>
    <w:rsid w:val="002B146A"/>
    <w:rsid w:val="002B5E17"/>
    <w:rsid w:val="00305630"/>
    <w:rsid w:val="003065B9"/>
    <w:rsid w:val="00315690"/>
    <w:rsid w:val="00316B75"/>
    <w:rsid w:val="00324F01"/>
    <w:rsid w:val="00325646"/>
    <w:rsid w:val="0033123C"/>
    <w:rsid w:val="003460F2"/>
    <w:rsid w:val="00366651"/>
    <w:rsid w:val="00372FBD"/>
    <w:rsid w:val="0038158C"/>
    <w:rsid w:val="00382D4D"/>
    <w:rsid w:val="003902BA"/>
    <w:rsid w:val="003A09E2"/>
    <w:rsid w:val="003E3FFF"/>
    <w:rsid w:val="003E4A80"/>
    <w:rsid w:val="003F470D"/>
    <w:rsid w:val="003F5419"/>
    <w:rsid w:val="003F78E8"/>
    <w:rsid w:val="00401ED8"/>
    <w:rsid w:val="004021DD"/>
    <w:rsid w:val="00407037"/>
    <w:rsid w:val="00417A26"/>
    <w:rsid w:val="004357BC"/>
    <w:rsid w:val="00441855"/>
    <w:rsid w:val="004605D6"/>
    <w:rsid w:val="00472875"/>
    <w:rsid w:val="004825AB"/>
    <w:rsid w:val="00492B8E"/>
    <w:rsid w:val="004A0A17"/>
    <w:rsid w:val="004C60E8"/>
    <w:rsid w:val="004D2902"/>
    <w:rsid w:val="004E0127"/>
    <w:rsid w:val="004E3579"/>
    <w:rsid w:val="004E728B"/>
    <w:rsid w:val="004F050B"/>
    <w:rsid w:val="004F39E0"/>
    <w:rsid w:val="00502A7A"/>
    <w:rsid w:val="005361F2"/>
    <w:rsid w:val="00537BD5"/>
    <w:rsid w:val="00541B3F"/>
    <w:rsid w:val="0054295C"/>
    <w:rsid w:val="0054401C"/>
    <w:rsid w:val="00547A66"/>
    <w:rsid w:val="00553078"/>
    <w:rsid w:val="0057268A"/>
    <w:rsid w:val="00595719"/>
    <w:rsid w:val="005D2912"/>
    <w:rsid w:val="005E3C69"/>
    <w:rsid w:val="005E7076"/>
    <w:rsid w:val="006009B4"/>
    <w:rsid w:val="006065BD"/>
    <w:rsid w:val="006157BD"/>
    <w:rsid w:val="00632F98"/>
    <w:rsid w:val="006376CC"/>
    <w:rsid w:val="00645B8E"/>
    <w:rsid w:val="00645FA9"/>
    <w:rsid w:val="00647866"/>
    <w:rsid w:val="00651465"/>
    <w:rsid w:val="00665003"/>
    <w:rsid w:val="006841C1"/>
    <w:rsid w:val="00690038"/>
    <w:rsid w:val="00696D6F"/>
    <w:rsid w:val="006A05C3"/>
    <w:rsid w:val="006A2AD0"/>
    <w:rsid w:val="006A4D38"/>
    <w:rsid w:val="006A5AAD"/>
    <w:rsid w:val="006B2CF1"/>
    <w:rsid w:val="006C2375"/>
    <w:rsid w:val="006D1AF7"/>
    <w:rsid w:val="006D1E7A"/>
    <w:rsid w:val="006D4ECC"/>
    <w:rsid w:val="006E4E1E"/>
    <w:rsid w:val="00710C71"/>
    <w:rsid w:val="00714C7D"/>
    <w:rsid w:val="00720236"/>
    <w:rsid w:val="00720F6C"/>
    <w:rsid w:val="0072149E"/>
    <w:rsid w:val="00722258"/>
    <w:rsid w:val="00723CDE"/>
    <w:rsid w:val="007243E5"/>
    <w:rsid w:val="0073190B"/>
    <w:rsid w:val="00737FA8"/>
    <w:rsid w:val="00740FAD"/>
    <w:rsid w:val="007640CB"/>
    <w:rsid w:val="00766EA0"/>
    <w:rsid w:val="00775D87"/>
    <w:rsid w:val="007A2226"/>
    <w:rsid w:val="007A533D"/>
    <w:rsid w:val="007A6E4B"/>
    <w:rsid w:val="007C70D5"/>
    <w:rsid w:val="007C7615"/>
    <w:rsid w:val="007D2B1D"/>
    <w:rsid w:val="007D387C"/>
    <w:rsid w:val="007F5B66"/>
    <w:rsid w:val="00803639"/>
    <w:rsid w:val="00823A1C"/>
    <w:rsid w:val="00825ADB"/>
    <w:rsid w:val="00833B4A"/>
    <w:rsid w:val="00845B9D"/>
    <w:rsid w:val="00860984"/>
    <w:rsid w:val="008840D4"/>
    <w:rsid w:val="00895077"/>
    <w:rsid w:val="008A4127"/>
    <w:rsid w:val="008A57A3"/>
    <w:rsid w:val="008A7E70"/>
    <w:rsid w:val="008B3ECB"/>
    <w:rsid w:val="008B4E85"/>
    <w:rsid w:val="008C1B2E"/>
    <w:rsid w:val="00902A4E"/>
    <w:rsid w:val="00914A85"/>
    <w:rsid w:val="0091627E"/>
    <w:rsid w:val="0092680A"/>
    <w:rsid w:val="009501E9"/>
    <w:rsid w:val="009526F8"/>
    <w:rsid w:val="009608EB"/>
    <w:rsid w:val="0097032B"/>
    <w:rsid w:val="00975174"/>
    <w:rsid w:val="009959CC"/>
    <w:rsid w:val="009D2EAD"/>
    <w:rsid w:val="009D54B2"/>
    <w:rsid w:val="009E1922"/>
    <w:rsid w:val="009E4B13"/>
    <w:rsid w:val="009F2F1B"/>
    <w:rsid w:val="009F7ED2"/>
    <w:rsid w:val="00A15E46"/>
    <w:rsid w:val="00A17D95"/>
    <w:rsid w:val="00A341DC"/>
    <w:rsid w:val="00A426EC"/>
    <w:rsid w:val="00A51249"/>
    <w:rsid w:val="00A8621C"/>
    <w:rsid w:val="00A865B3"/>
    <w:rsid w:val="00A878E5"/>
    <w:rsid w:val="00A87A0E"/>
    <w:rsid w:val="00A93661"/>
    <w:rsid w:val="00A95652"/>
    <w:rsid w:val="00A96BB7"/>
    <w:rsid w:val="00AA0D41"/>
    <w:rsid w:val="00AB5BAE"/>
    <w:rsid w:val="00AC0AB8"/>
    <w:rsid w:val="00AD22FA"/>
    <w:rsid w:val="00AD2F59"/>
    <w:rsid w:val="00AD576F"/>
    <w:rsid w:val="00AD57DA"/>
    <w:rsid w:val="00B171C4"/>
    <w:rsid w:val="00B212DD"/>
    <w:rsid w:val="00B33C6D"/>
    <w:rsid w:val="00B418B7"/>
    <w:rsid w:val="00B4508F"/>
    <w:rsid w:val="00B55AD5"/>
    <w:rsid w:val="00B70B77"/>
    <w:rsid w:val="00B7334D"/>
    <w:rsid w:val="00B8057C"/>
    <w:rsid w:val="00B930DD"/>
    <w:rsid w:val="00BA09D5"/>
    <w:rsid w:val="00BA5F32"/>
    <w:rsid w:val="00BC7A9C"/>
    <w:rsid w:val="00BD1947"/>
    <w:rsid w:val="00BD6238"/>
    <w:rsid w:val="00BF593B"/>
    <w:rsid w:val="00BF773A"/>
    <w:rsid w:val="00BF7E81"/>
    <w:rsid w:val="00C050FC"/>
    <w:rsid w:val="00C13773"/>
    <w:rsid w:val="00C14C72"/>
    <w:rsid w:val="00C17CC8"/>
    <w:rsid w:val="00C2261D"/>
    <w:rsid w:val="00C51AFC"/>
    <w:rsid w:val="00C66179"/>
    <w:rsid w:val="00C83417"/>
    <w:rsid w:val="00C9604F"/>
    <w:rsid w:val="00CA19AA"/>
    <w:rsid w:val="00CC5298"/>
    <w:rsid w:val="00CD1737"/>
    <w:rsid w:val="00CD736E"/>
    <w:rsid w:val="00CD798D"/>
    <w:rsid w:val="00CE161E"/>
    <w:rsid w:val="00CF59A8"/>
    <w:rsid w:val="00D177BA"/>
    <w:rsid w:val="00D20776"/>
    <w:rsid w:val="00D214B7"/>
    <w:rsid w:val="00D325A9"/>
    <w:rsid w:val="00D36A8A"/>
    <w:rsid w:val="00D61409"/>
    <w:rsid w:val="00D6691E"/>
    <w:rsid w:val="00D71170"/>
    <w:rsid w:val="00D7159C"/>
    <w:rsid w:val="00D80DFF"/>
    <w:rsid w:val="00DA1C92"/>
    <w:rsid w:val="00DA25D4"/>
    <w:rsid w:val="00DA4CBD"/>
    <w:rsid w:val="00DA6538"/>
    <w:rsid w:val="00DA653F"/>
    <w:rsid w:val="00DD7A43"/>
    <w:rsid w:val="00DE1AFE"/>
    <w:rsid w:val="00E003DB"/>
    <w:rsid w:val="00E0234A"/>
    <w:rsid w:val="00E15E75"/>
    <w:rsid w:val="00E40347"/>
    <w:rsid w:val="00E5262C"/>
    <w:rsid w:val="00E6620B"/>
    <w:rsid w:val="00E7451F"/>
    <w:rsid w:val="00EB44B9"/>
    <w:rsid w:val="00EC7DC4"/>
    <w:rsid w:val="00ED30CF"/>
    <w:rsid w:val="00ED3BBF"/>
    <w:rsid w:val="00ED759B"/>
    <w:rsid w:val="00EE0C6C"/>
    <w:rsid w:val="00EF2A2B"/>
    <w:rsid w:val="00F15753"/>
    <w:rsid w:val="00F176EF"/>
    <w:rsid w:val="00F24ED9"/>
    <w:rsid w:val="00F45E10"/>
    <w:rsid w:val="00F60B64"/>
    <w:rsid w:val="00F6364A"/>
    <w:rsid w:val="00F63E4F"/>
    <w:rsid w:val="00F779ED"/>
    <w:rsid w:val="00F9113A"/>
    <w:rsid w:val="00FC3DA5"/>
    <w:rsid w:val="00FC65D2"/>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5410D"/>
  <w15:chartTrackingRefBased/>
  <w15:docId w15:val="{DEE44E0A-A92B-40D3-9E33-A11CBB7E0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372FBD"/>
    <w:pPr>
      <w:spacing w:after="0" w:line="240" w:lineRule="auto"/>
    </w:pPr>
    <w:rPr>
      <w:rFonts w:ascii="Arial" w:hAnsi="Arial" w:cs="Arial"/>
    </w:rPr>
  </w:style>
  <w:style w:type="paragraph" w:styleId="Heading1">
    <w:name w:val="heading 1"/>
    <w:aliases w:val="Pocket"/>
    <w:basedOn w:val="Normal"/>
    <w:next w:val="Normal"/>
    <w:link w:val="Heading1Char"/>
    <w:qFormat/>
    <w:rsid w:val="00372FB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372FBD"/>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372FBD"/>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unhideWhenUsed/>
    <w:qFormat/>
    <w:rsid w:val="00372FBD"/>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372FB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72FBD"/>
  </w:style>
  <w:style w:type="character" w:customStyle="1" w:styleId="Heading1Char">
    <w:name w:val="Heading 1 Char"/>
    <w:aliases w:val="Pocket Char"/>
    <w:basedOn w:val="DefaultParagraphFont"/>
    <w:link w:val="Heading1"/>
    <w:rsid w:val="00372FBD"/>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372FBD"/>
    <w:rPr>
      <w:rFonts w:ascii="Arial" w:eastAsiaTheme="majorEastAsia" w:hAnsi="Arial" w:cstheme="majorBidi"/>
      <w:b/>
      <w:sz w:val="44"/>
      <w:szCs w:val="26"/>
      <w:u w:val="double"/>
    </w:rPr>
  </w:style>
  <w:style w:type="character" w:customStyle="1" w:styleId="Heading3Char">
    <w:name w:val="Heading 3 Char"/>
    <w:aliases w:val="Block Char"/>
    <w:basedOn w:val="DefaultParagraphFont"/>
    <w:link w:val="Heading3"/>
    <w:uiPriority w:val="2"/>
    <w:rsid w:val="00372FBD"/>
    <w:rPr>
      <w:rFonts w:ascii="Arial" w:eastAsiaTheme="majorEastAsia" w:hAnsi="Arial"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372FBD"/>
    <w:rPr>
      <w:rFonts w:ascii="Arial" w:eastAsiaTheme="majorEastAsia" w:hAnsi="Arial" w:cstheme="majorBidi"/>
      <w:b/>
      <w:iCs/>
      <w:sz w:val="26"/>
    </w:rPr>
  </w:style>
  <w:style w:type="character" w:styleId="Emphasis">
    <w:name w:val="Emphasis"/>
    <w:aliases w:val="Evidence,Minimized,minimized,Highlighted,tag2,Size 10,emphasis in card,Underlined,CD Card,ED - Tag,emphasis,Emphasis!!,small,Qualifications,normal card text,Shrunk,qualifications in card,qualifications,bold underline,Box,Style1,B,s,Debate,Text 8"/>
    <w:basedOn w:val="DefaultParagraphFont"/>
    <w:link w:val="textbold"/>
    <w:uiPriority w:val="7"/>
    <w:qFormat/>
    <w:rsid w:val="00372FBD"/>
    <w:rPr>
      <w:rFonts w:ascii="Arial" w:hAnsi="Arial" w:cs="Arial"/>
      <w:b/>
      <w:iCs/>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372FBD"/>
    <w:rPr>
      <w:b/>
      <w:bCs/>
      <w:sz w:val="26"/>
      <w:u w:val="single"/>
    </w:rPr>
  </w:style>
  <w:style w:type="character" w:customStyle="1" w:styleId="StyleUnderline">
    <w:name w:val="Style Underline"/>
    <w:aliases w:val="Intense Emphasis,Underline,Style Bold Underline,apple-style-span + 6 pt,Kern at 16 pt,Bold,Intense Emphasis1,Intense Emphasis2,Underline Char,HHeading 3 + 12 pt,Cards + Font: 12 pt Char,Style,Bold Cite Char,Citation Char Char Char,ci,c,S"/>
    <w:basedOn w:val="DefaultParagraphFont"/>
    <w:uiPriority w:val="6"/>
    <w:qFormat/>
    <w:rsid w:val="00372FBD"/>
    <w:rPr>
      <w:b w:val="0"/>
      <w:sz w:val="22"/>
      <w:u w:val="single"/>
    </w:rPr>
  </w:style>
  <w:style w:type="character" w:styleId="Hyperlink">
    <w:name w:val="Hyperlink"/>
    <w:aliases w:val="heading 1 (block title),Card Text,Read,Important,Internet Link,Analytic Text,Internet link,Underline Char Char Char Char1,Heading 3 Char Char Char Char Char Char Char Char Char Char1,F2 - Heading 1 Char1,AHeading 1 Char1,Char Char1,Card Char1"/>
    <w:basedOn w:val="DefaultParagraphFont"/>
    <w:link w:val="Card"/>
    <w:uiPriority w:val="99"/>
    <w:unhideWhenUsed/>
    <w:rsid w:val="00372FBD"/>
    <w:rPr>
      <w:color w:val="auto"/>
      <w:u w:val="none"/>
    </w:rPr>
  </w:style>
  <w:style w:type="character" w:styleId="FollowedHyperlink">
    <w:name w:val="FollowedHyperlink"/>
    <w:basedOn w:val="DefaultParagraphFont"/>
    <w:uiPriority w:val="99"/>
    <w:semiHidden/>
    <w:unhideWhenUsed/>
    <w:rsid w:val="00372FBD"/>
    <w:rPr>
      <w:color w:val="auto"/>
      <w:u w:val="none"/>
    </w:rPr>
  </w:style>
  <w:style w:type="paragraph" w:customStyle="1" w:styleId="textbold">
    <w:name w:val="text bold"/>
    <w:link w:val="Emphasis"/>
    <w:autoRedefine/>
    <w:uiPriority w:val="7"/>
    <w:qFormat/>
    <w:rsid w:val="00372FBD"/>
    <w:pPr>
      <w:widowControl w:val="0"/>
      <w:pBdr>
        <w:top w:val="single" w:sz="8" w:space="0" w:color="auto"/>
        <w:left w:val="single" w:sz="8" w:space="0" w:color="auto"/>
        <w:bottom w:val="single" w:sz="8" w:space="0" w:color="auto"/>
        <w:right w:val="single" w:sz="8" w:space="0" w:color="auto"/>
      </w:pBdr>
      <w:spacing w:line="254" w:lineRule="auto"/>
      <w:ind w:left="720"/>
      <w:jc w:val="both"/>
    </w:pPr>
    <w:rPr>
      <w:rFonts w:ascii="Arial" w:hAnsi="Arial" w:cs="Arial"/>
      <w:b/>
      <w:iCs/>
      <w:u w:val="single"/>
      <w:bdr w:val="single" w:sz="12" w:space="0" w:color="auto"/>
    </w:rPr>
  </w:style>
  <w:style w:type="character" w:styleId="UnresolvedMention">
    <w:name w:val="Unresolved Mention"/>
    <w:basedOn w:val="DefaultParagraphFont"/>
    <w:uiPriority w:val="99"/>
    <w:semiHidden/>
    <w:unhideWhenUsed/>
    <w:rsid w:val="00645B8E"/>
    <w:rPr>
      <w:color w:val="808080"/>
      <w:shd w:val="clear" w:color="auto" w:fill="E6E6E6"/>
    </w:rPr>
  </w:style>
  <w:style w:type="paragraph" w:styleId="ListParagraph">
    <w:name w:val="List Paragraph"/>
    <w:basedOn w:val="Normal"/>
    <w:uiPriority w:val="99"/>
    <w:unhideWhenUsed/>
    <w:qFormat/>
    <w:rsid w:val="006157BD"/>
    <w:pPr>
      <w:ind w:left="720"/>
      <w:contextualSpacing/>
    </w:pPr>
  </w:style>
  <w:style w:type="paragraph" w:customStyle="1" w:styleId="Emphasis1">
    <w:name w:val="Emphasis1"/>
    <w:basedOn w:val="Normal"/>
    <w:uiPriority w:val="7"/>
    <w:qFormat/>
    <w:rsid w:val="00632F98"/>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NoSpacing">
    <w:name w:val="No Spacing"/>
    <w:uiPriority w:val="1"/>
    <w:qFormat/>
    <w:rsid w:val="00632F98"/>
    <w:pPr>
      <w:spacing w:after="0" w:line="240" w:lineRule="auto"/>
    </w:pPr>
    <w:rPr>
      <w:rFonts w:ascii="Calibri" w:eastAsiaTheme="minorEastAsia" w:hAnsi="Calibri"/>
      <w:szCs w:val="24"/>
    </w:rPr>
  </w:style>
  <w:style w:type="paragraph" w:styleId="DocumentMap">
    <w:name w:val="Document Map"/>
    <w:basedOn w:val="Normal"/>
    <w:link w:val="DocumentMapChar"/>
    <w:uiPriority w:val="99"/>
    <w:semiHidden/>
    <w:unhideWhenUsed/>
    <w:rsid w:val="00E003DB"/>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E003DB"/>
    <w:rPr>
      <w:rFonts w:ascii="Lucida Grande" w:eastAsiaTheme="minorEastAsia" w:hAnsi="Lucida Grande" w:cs="Lucida Grande"/>
      <w:sz w:val="24"/>
      <w:szCs w:val="24"/>
    </w:rPr>
  </w:style>
  <w:style w:type="paragraph" w:customStyle="1" w:styleId="Card">
    <w:name w:val="Card"/>
    <w:aliases w:val="card,No Spacing31,No Spacing22,No Spacing3"/>
    <w:basedOn w:val="Heading1"/>
    <w:link w:val="Hyperlink"/>
    <w:autoRedefine/>
    <w:uiPriority w:val="99"/>
    <w:qFormat/>
    <w:rsid w:val="004357BC"/>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customStyle="1" w:styleId="Analytic">
    <w:name w:val="Analytic"/>
    <w:basedOn w:val="Normal"/>
    <w:link w:val="AnalyticChar"/>
    <w:autoRedefine/>
    <w:uiPriority w:val="4"/>
    <w:qFormat/>
    <w:rsid w:val="00372FBD"/>
    <w:rPr>
      <w:b/>
      <w:sz w:val="26"/>
    </w:rPr>
  </w:style>
  <w:style w:type="character" w:customStyle="1" w:styleId="AnalyticChar">
    <w:name w:val="Analytic Char"/>
    <w:basedOn w:val="DefaultParagraphFont"/>
    <w:link w:val="Analytic"/>
    <w:uiPriority w:val="4"/>
    <w:rsid w:val="00372FBD"/>
    <w:rPr>
      <w:rFonts w:ascii="Arial" w:hAnsi="Arial" w:cs="Arial"/>
      <w:b/>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83846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time.com/4523386/hillary-clinton-ad-nuclear-launch-donald-trump/" TargetMode="External"/><Relationship Id="rId18" Type="http://schemas.openxmlformats.org/officeDocument/2006/relationships/hyperlink" Target="https://www.armscontrol.org/blog/ArmsControlNow/2016-05-27/In-Hiroshima-Obama-Says-Nukes-Require-Moral-Revolution" TargetMode="External"/><Relationship Id="rId26" Type="http://schemas.openxmlformats.org/officeDocument/2006/relationships/hyperlink" Target="http://fas.org/blogs/security/2014/10/stockpilereductions/" TargetMode="External"/><Relationship Id="rId39" Type="http://schemas.openxmlformats.org/officeDocument/2006/relationships/hyperlink" Target="http://www.tandfonline.com/doi/abs/10.1080/10736700.2011.583121" TargetMode="External"/><Relationship Id="rId21" Type="http://schemas.openxmlformats.org/officeDocument/2006/relationships/hyperlink" Target="https://www.nonproliferation.org/wp-content/uploads/2016/04/140107_trillion_dollar_nuclear_triad.pdf" TargetMode="External"/><Relationship Id="rId34" Type="http://schemas.openxmlformats.org/officeDocument/2006/relationships/hyperlink" Target="https://www.thechicagocouncil.org/sites/default/files/Global%20Views%202010.pdf" TargetMode="External"/><Relationship Id="rId42" Type="http://schemas.openxmlformats.org/officeDocument/2006/relationships/hyperlink" Target="https://www.ft.com/content/606db7bc-acb5-11e6-9cb3-bb8207902122" TargetMode="External"/><Relationship Id="rId47" Type="http://schemas.openxmlformats.org/officeDocument/2006/relationships/hyperlink" Target="http://www.washingtontimes.com/news/2015/oct/26/donald-trumps-isolationist-foreign-policy-attacked/" TargetMode="External"/><Relationship Id="rId50" Type="http://schemas.openxmlformats.org/officeDocument/2006/relationships/hyperlink" Target="http://thehill.com/homenews/administration/350947-trump-bets-base-will-stick-with-him-on-immigration" TargetMode="External"/><Relationship Id="rId55" Type="http://schemas.openxmlformats.org/officeDocument/2006/relationships/hyperlink" Target="http://www.globalgeopolitics.net/2017/06/15/trump-has-cards-up-his-sleeves-to-avoid-impeachment/" TargetMode="External"/><Relationship Id="rId63" Type="http://schemas.openxmlformats.org/officeDocument/2006/relationships/hyperlink" Target="https://www.newsbusters.org/blogs/nb/rich-noyes/2018/05/08/media-get-trumped-presidents-polls-improve-despite-90-negative" TargetMode="External"/><Relationship Id="rId7" Type="http://schemas.openxmlformats.org/officeDocument/2006/relationships/hyperlink" Target="http://www.politico.com/magazine/story/2016/11/trump-north-korea-nuclear-crises-214457" TargetMode="External"/><Relationship Id="rId2" Type="http://schemas.openxmlformats.org/officeDocument/2006/relationships/numbering" Target="numbering.xml"/><Relationship Id="rId16" Type="http://schemas.openxmlformats.org/officeDocument/2006/relationships/hyperlink" Target="https://www.whitehouse.gov/the-press-office/remarks-president-barack-obama-prague-delivered" TargetMode="External"/><Relationship Id="rId20" Type="http://schemas.openxmlformats.org/officeDocument/2006/relationships/hyperlink" Target="https://www.armscontrol.org/factsheets/USNuclearModernization" TargetMode="External"/><Relationship Id="rId29" Type="http://schemas.openxmlformats.org/officeDocument/2006/relationships/hyperlink" Target="https://www.armscontrol.org/ACT/2016_07/Focus/Take-Nuclear-First-Use-Off-the-Table" TargetMode="External"/><Relationship Id="rId41" Type="http://schemas.openxmlformats.org/officeDocument/2006/relationships/hyperlink" Target="https://www.ft.com/content/31b062e8-a842-11e6-8898-79a99e2a4de6" TargetMode="External"/><Relationship Id="rId54" Type="http://schemas.openxmlformats.org/officeDocument/2006/relationships/hyperlink" Target="http://www.sunjournal.com/trump-pushing-immigration-crisis-to-appease-base-support/" TargetMode="External"/><Relationship Id="rId62" Type="http://schemas.openxmlformats.org/officeDocument/2006/relationships/hyperlink" Target="http://thehill.com/homenews/administration/350947-trump-bets-base-will-stick-with-him-on-immigration" TargetMode="External"/><Relationship Id="rId1" Type="http://schemas.openxmlformats.org/officeDocument/2006/relationships/customXml" Target="../customXml/item1.xml"/><Relationship Id="rId6" Type="http://schemas.openxmlformats.org/officeDocument/2006/relationships/hyperlink" Target="http://www.reuters.com/article/us-usa-trump-idUSKBN13H1DZ" TargetMode="External"/><Relationship Id="rId11" Type="http://schemas.openxmlformats.org/officeDocument/2006/relationships/hyperlink" Target="http://fpif.org/empire_and_nuclear_weapons/" TargetMode="External"/><Relationship Id="rId24" Type="http://schemas.openxmlformats.org/officeDocument/2006/relationships/hyperlink" Target="https://www.brookings.edu/blog/order-from-chaos/2016/02/04/new-start-turns-five/" TargetMode="External"/><Relationship Id="rId32" Type="http://schemas.openxmlformats.org/officeDocument/2006/relationships/hyperlink" Target="https://www.armscontrol.org/print/2615" TargetMode="External"/><Relationship Id="rId37" Type="http://schemas.openxmlformats.org/officeDocument/2006/relationships/hyperlink" Target="http://www.independent.co.uk/news/world/americas/donald-trump-nato-alliance-strongly-committed-u-turn-jens-stoltenberg-obsolete-a7435966.html" TargetMode="External"/><Relationship Id="rId40" Type="http://schemas.openxmlformats.org/officeDocument/2006/relationships/hyperlink" Target="http://www.iiss.org/en/politics%20and%20strategy/blogsections/2016-d1f9/november-b3f2/on-trump-and-north-korea-762c" TargetMode="External"/><Relationship Id="rId45" Type="http://schemas.openxmlformats.org/officeDocument/2006/relationships/hyperlink" Target="http://thehill.com/policy/national-security/290538-nuke-fears-grow-over-trump" TargetMode="External"/><Relationship Id="rId53" Type="http://schemas.openxmlformats.org/officeDocument/2006/relationships/hyperlink" Target="https://www.theatlantic.com/politics/archive/2018/02/what-the-new-gop-crack-down-on-legal-immigration-reveals/553631/" TargetMode="External"/><Relationship Id="rId58" Type="http://schemas.openxmlformats.org/officeDocument/2006/relationships/hyperlink" Target="https://www.usnews.com/news/the-report/articles/2017-12-29/polls-show-trump-hitting-all-time-lows-in-his-first-year" TargetMode="External"/><Relationship Id="rId66"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www.economist.com/news/briefing/21709999-mr-trump-will-soon-control-americas-nuclear-codes-donald-trump-and-nuclear-codes" TargetMode="External"/><Relationship Id="rId23" Type="http://schemas.openxmlformats.org/officeDocument/2006/relationships/hyperlink" Target="http://www.reachingcriticalwill.org/resources/publications-and-research/publications/5712-assuring-destruction-forever-nuclear-weapon-modernization-around-the-world" TargetMode="External"/><Relationship Id="rId28" Type="http://schemas.openxmlformats.org/officeDocument/2006/relationships/hyperlink" Target="https://www.washingtonpost.com/opinions/global-opinions/allies-unite-to-block-an-obama-legacy/2016/08/14/cdb8d8e4-60b9-11e6-8e45-477372e89d78_story.html?utm_term=.846529b5720e" TargetMode="External"/><Relationship Id="rId36" Type="http://schemas.openxmlformats.org/officeDocument/2006/relationships/hyperlink" Target="https://www.theguardian.com/us-news/2016/nov/14/vladimir-putin-donald-trump-phone-call" TargetMode="External"/><Relationship Id="rId49" Type="http://schemas.openxmlformats.org/officeDocument/2006/relationships/hyperlink" Target="http://www.politifact.com/truth-o-meter/statements/2015/jun/18/donald-trump/donald-trump-says-our-nuclear-arsenal-doesnt-work/" TargetMode="External"/><Relationship Id="rId57" Type="http://schemas.openxmlformats.org/officeDocument/2006/relationships/hyperlink" Target="http://thehill.com/opinion/campaign/392471-loyalty-to-donald-trump-is-new-normal-for-the-republican-party" TargetMode="External"/><Relationship Id="rId61" Type="http://schemas.openxmlformats.org/officeDocument/2006/relationships/hyperlink" Target="http://www.mcclatchydc.com/news/nation-world/national/article173328606.html" TargetMode="External"/><Relationship Id="rId10" Type="http://schemas.openxmlformats.org/officeDocument/2006/relationships/hyperlink" Target="https://fas.org/programs/ssp/nukes/publications1/WarPlanIssueBrief2010.pdf" TargetMode="External"/><Relationship Id="rId19" Type="http://schemas.openxmlformats.org/officeDocument/2006/relationships/hyperlink" Target="http://www.ploughshares.org/sites/default/files/resources/10-big-nuclear-ideas.pdf" TargetMode="External"/><Relationship Id="rId31" Type="http://schemas.openxmlformats.org/officeDocument/2006/relationships/hyperlink" Target="http://www.politico.com/story/2016/11/donald-trump-iran-nuclear-deal-231419" TargetMode="External"/><Relationship Id="rId44" Type="http://schemas.openxmlformats.org/officeDocument/2006/relationships/hyperlink" Target="http://www.bbc.co.uk/iplayer/episode/b082r9wx/newsnight-trumps-america-a-newsnight-special" TargetMode="External"/><Relationship Id="rId52" Type="http://schemas.openxmlformats.org/officeDocument/2006/relationships/hyperlink" Target="https://www.nytimes.com/2017/08/02/us/politics/trump-immigration.html" TargetMode="External"/><Relationship Id="rId60" Type="http://schemas.openxmlformats.org/officeDocument/2006/relationships/hyperlink" Target="https://www.vox.com/science-and-health/2017/10/11/16288690/trump-political-science-psychology-follow-the-leader" TargetMode="External"/><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books.google.co.uk/books?id=YgTGAgAAQBAJ&amp;pg=PP1&amp;lpg=PP1&amp;dq=Thermonuclear+Monarchy:+Choosing+between+Democracy+and+Doom&amp;source=bl&amp;ots=FEUjd5cNWx&amp;sig=j46RxuVMZVlVo0KGYxxTb52lLCo&amp;hl=en&amp;sa=X&amp;ved=0ahUKEwjAv-KAqLrQAhViJMAKHbf1C5A4ChDoAQgtMAM" TargetMode="External"/><Relationship Id="rId14" Type="http://schemas.openxmlformats.org/officeDocument/2006/relationships/hyperlink" Target="http://www.ploughshares.org/sites/default/files/resources/10-big-nuclear-ideas.pdf" TargetMode="External"/><Relationship Id="rId22" Type="http://schemas.openxmlformats.org/officeDocument/2006/relationships/hyperlink" Target="https://www.armscontrol.org/factsheets/USNuclearModernization" TargetMode="External"/><Relationship Id="rId27" Type="http://schemas.openxmlformats.org/officeDocument/2006/relationships/hyperlink" Target="http://www.nytimes.com/2016/09/06/science/obama-unlikely-to-vow-no-first-use-of-nuclear-weapons.html" TargetMode="External"/><Relationship Id="rId30" Type="http://schemas.openxmlformats.org/officeDocument/2006/relationships/hyperlink" Target="https://www.foreignaffairs.com/articles/libya/obamas-libya-debacle" TargetMode="External"/><Relationship Id="rId35" Type="http://schemas.openxmlformats.org/officeDocument/2006/relationships/hyperlink" Target="https://www.brookings.edu/blog/order-from-chaos/2016/09/26/whats-the-deal-with-senate-republicans-and-the-test-ban-treaty/" TargetMode="External"/><Relationship Id="rId43" Type="http://schemas.openxmlformats.org/officeDocument/2006/relationships/hyperlink" Target="https://www.theguardian.com/commentisfree/2016/nov/23/donald-trump-climate-change-war" TargetMode="External"/><Relationship Id="rId48" Type="http://schemas.openxmlformats.org/officeDocument/2006/relationships/hyperlink" Target="http://www.huffingtonpost.com/william-hartung/trumps-pentagon-plan-coul_b_12085172.html" TargetMode="External"/><Relationship Id="rId56" Type="http://schemas.openxmlformats.org/officeDocument/2006/relationships/hyperlink" Target="http://nymag.com/daily/intelligencer/2018/03/donald-trump-has-never-been-more-dangerous-than-he-is-now.html" TargetMode="External"/><Relationship Id="rId64" Type="http://schemas.openxmlformats.org/officeDocument/2006/relationships/hyperlink" Target="https://www.lombardiletter.com/trump-blame-financial-collapse-2018/15645/" TargetMode="External"/><Relationship Id="rId8" Type="http://schemas.openxmlformats.org/officeDocument/2006/relationships/hyperlink" Target="https://books.google.co.uk/books/about/Bounding_Power.html?id=3XUp-TaG26UC&amp;redir_esc=y" TargetMode="External"/><Relationship Id="rId51" Type="http://schemas.openxmlformats.org/officeDocument/2006/relationships/hyperlink" Target="http://thehill.com/homenews/administration/350947-trump-bets-base-will-stick-with-him-on-immigration" TargetMode="External"/><Relationship Id="rId3" Type="http://schemas.openxmlformats.org/officeDocument/2006/relationships/styles" Target="styles.xml"/><Relationship Id="rId12" Type="http://schemas.openxmlformats.org/officeDocument/2006/relationships/hyperlink" Target="https://books.google.co.uk/books?id=pnf2U2Czsp0C&amp;pg=PA7&amp;lpg=PA7&amp;dq=David+McDonough+us+nuclear&amp;source=bl&amp;ots=A7vG_CQTZF&amp;sig=VVi5UJfjl70NGAgVgqB3ytPQuo0&amp;hl=en&amp;sa=X&amp;ved=0ahUKEwidxu_j877QAhXMB8AKHSKmCgkQ6AEIRTAJ" TargetMode="External"/><Relationship Id="rId17" Type="http://schemas.openxmlformats.org/officeDocument/2006/relationships/hyperlink" Target="https://www.sipri.org/media/press-release/2016/global-nuclear-weapons-downsizing-modernizing" TargetMode="External"/><Relationship Id="rId25" Type="http://schemas.openxmlformats.org/officeDocument/2006/relationships/hyperlink" Target="http://www.nytimes.com/2014/11/02/sunday-review/which-president-cut-the-most-nukes.html" TargetMode="External"/><Relationship Id="rId33" Type="http://schemas.openxmlformats.org/officeDocument/2006/relationships/hyperlink" Target="https://www.ctbto.org/press-centre/press-releases/2009/ctbt-in-the-limelight-at-thecarnegie-conference-onnonproliferation/" TargetMode="External"/><Relationship Id="rId38" Type="http://schemas.openxmlformats.org/officeDocument/2006/relationships/hyperlink" Target="http://cnnpressroom.blogs.cnn.com/2016/03/29/full-rush-transcript-donald-trump-cnn-milwaukee-republican-presidential-town-hall/" TargetMode="External"/><Relationship Id="rId46" Type="http://schemas.openxmlformats.org/officeDocument/2006/relationships/hyperlink" Target="https://theintercept.com/2016/11/12/dissecting-a-trump-presidency/" TargetMode="External"/><Relationship Id="rId59" Type="http://schemas.openxmlformats.org/officeDocument/2006/relationships/hyperlink" Target="http://thehill.com/homenews/administration/350947-trump-bets-base-will-stick-with-him-on-immigrati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les%20Gra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BC9EC2-B733-4E31-8D3D-8671854C54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TotalTime>
  <Pages>1</Pages>
  <Words>50162</Words>
  <Characters>285927</Characters>
  <Application>Microsoft Office Word</Application>
  <DocSecurity>0</DocSecurity>
  <Lines>2382</Lines>
  <Paragraphs>670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Eusterman</dc:creator>
  <cp:keywords>5.1.1</cp:keywords>
  <dc:description/>
  <cp:lastModifiedBy>Miles Gray</cp:lastModifiedBy>
  <cp:revision>10</cp:revision>
  <dcterms:created xsi:type="dcterms:W3CDTF">2018-06-18T04:01:00Z</dcterms:created>
  <dcterms:modified xsi:type="dcterms:W3CDTF">2018-06-18T04:18:00Z</dcterms:modified>
</cp:coreProperties>
</file>