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B60E95" w:rsidRDefault="006916A1" w:rsidP="006916A1">
      <w:pPr>
        <w:pStyle w:val="Heading1"/>
      </w:pPr>
      <w:bookmarkStart w:id="0" w:name="_GoBack"/>
      <w:bookmarkEnd w:id="0"/>
      <w:r>
        <w:t>Trumpers</w:t>
      </w:r>
    </w:p>
    <w:p w:rsidR="006916A1" w:rsidRDefault="006916A1" w:rsidP="006916A1">
      <w:r>
        <w:t>Trump ov</w:t>
      </w:r>
      <w:r w:rsidR="00C54C82">
        <w:t xml:space="preserve">erwhelms and thumps the impacts – he’s a massive alt cause and a stronger negative internal link than they </w:t>
      </w:r>
      <w:r w:rsidR="004C66D8">
        <w:t>re</w:t>
      </w:r>
      <w:r w:rsidR="00C54C82">
        <w:t xml:space="preserve">solve. </w:t>
      </w:r>
    </w:p>
    <w:p w:rsidR="002A5FEB" w:rsidRDefault="002A5FEB" w:rsidP="002A5FEB">
      <w:pPr>
        <w:pStyle w:val="Heading2"/>
      </w:pPr>
      <w:r>
        <w:lastRenderedPageBreak/>
        <w:t>Hegemony</w:t>
      </w:r>
    </w:p>
    <w:p w:rsidR="002A5FEB" w:rsidRPr="002A5FEB" w:rsidRDefault="002A5FEB" w:rsidP="00C747D1">
      <w:pPr>
        <w:pStyle w:val="Heading3"/>
      </w:pPr>
      <w:r>
        <w:lastRenderedPageBreak/>
        <w:t>Generic</w:t>
      </w:r>
    </w:p>
    <w:p w:rsidR="008159DA" w:rsidRPr="00B24360" w:rsidRDefault="008159DA" w:rsidP="008159DA">
      <w:pPr>
        <w:pStyle w:val="Heading4"/>
      </w:pPr>
      <w:r>
        <w:t>Trump thumps heg</w:t>
      </w:r>
    </w:p>
    <w:p w:rsidR="008159DA" w:rsidRPr="0043690E" w:rsidRDefault="008159DA" w:rsidP="008159DA">
      <w:pPr>
        <w:contextualSpacing/>
        <w:rPr>
          <w:b/>
          <w:bCs/>
        </w:rPr>
      </w:pPr>
      <w:r w:rsidRPr="00B24360">
        <w:rPr>
          <w:rStyle w:val="Style13ptBold"/>
        </w:rPr>
        <w:t xml:space="preserve">Cohen </w:t>
      </w:r>
      <w:r>
        <w:rPr>
          <w:rStyle w:val="Style13ptBold"/>
        </w:rPr>
        <w:t>‘17</w:t>
      </w:r>
      <w:r>
        <w:t xml:space="preserve"> (</w:t>
      </w:r>
      <w:r w:rsidRPr="00B24360">
        <w:t xml:space="preserve">Eliot A. Cohen is a </w:t>
      </w:r>
      <w:r w:rsidRPr="0043690E">
        <w:t>contributing editor at </w:t>
      </w:r>
      <w:r w:rsidRPr="0043690E">
        <w:rPr>
          <w:i/>
          <w:iCs/>
        </w:rPr>
        <w:t>The Atlantic </w:t>
      </w:r>
      <w:r w:rsidRPr="0043690E">
        <w:t>and the director of the Strategic Studies Program at the Johns Hopkins University School of Advanced International Studies. 10-15-2017. “</w:t>
      </w:r>
      <w:r w:rsidRPr="0043690E">
        <w:rPr>
          <w:bCs/>
        </w:rPr>
        <w:t xml:space="preserve">How </w:t>
      </w:r>
      <w:r w:rsidRPr="0043690E">
        <w:rPr>
          <w:rStyle w:val="Emphasis"/>
        </w:rPr>
        <w:t>Trump Is Ending the American Era</w:t>
      </w:r>
      <w:r w:rsidRPr="0043690E">
        <w:rPr>
          <w:bCs/>
        </w:rPr>
        <w:t xml:space="preserve">.” </w:t>
      </w:r>
      <w:hyperlink r:id="rId9" w:history="1">
        <w:r w:rsidRPr="0043690E">
          <w:rPr>
            <w:rStyle w:val="Hyperlink"/>
          </w:rPr>
          <w:t>https://www.theatlantic.com/magazine/archive/2017/10/is-trump-ending-the-american-era/537888/</w:t>
        </w:r>
      </w:hyperlink>
      <w:r w:rsidRPr="0043690E">
        <w:rPr>
          <w:bCs/>
        </w:rPr>
        <w:t>) BW</w:t>
      </w:r>
    </w:p>
    <w:p w:rsidR="008159DA" w:rsidRDefault="008159DA" w:rsidP="008159DA">
      <w:pPr>
        <w:rPr>
          <w:rStyle w:val="Emphasis"/>
        </w:rPr>
      </w:pPr>
      <w:r w:rsidRPr="0043690E">
        <w:rPr>
          <w:sz w:val="16"/>
        </w:rPr>
        <w:t xml:space="preserve">Donald Trump was right. He inherited a mess. In January 2017, American foreign policy was, if not in crisis, in big trouble. </w:t>
      </w:r>
      <w:r w:rsidRPr="0043690E">
        <w:rPr>
          <w:u w:val="single"/>
        </w:rPr>
        <w:t xml:space="preserve">Strong forces were putting stress on the </w:t>
      </w:r>
      <w:r w:rsidRPr="0043690E">
        <w:rPr>
          <w:sz w:val="16"/>
        </w:rPr>
        <w:t>old</w:t>
      </w:r>
      <w:r w:rsidRPr="0043690E">
        <w:rPr>
          <w:sz w:val="16"/>
          <w:u w:val="single"/>
        </w:rPr>
        <w:t xml:space="preserve"> </w:t>
      </w:r>
      <w:r w:rsidRPr="0043690E">
        <w:rPr>
          <w:u w:val="single"/>
        </w:rPr>
        <w:t xml:space="preserve">global </w:t>
      </w:r>
      <w:r w:rsidRPr="0043690E">
        <w:rPr>
          <w:sz w:val="16"/>
        </w:rPr>
        <w:t>political</w:t>
      </w:r>
      <w:r w:rsidRPr="0043690E">
        <w:rPr>
          <w:sz w:val="16"/>
          <w:u w:val="single"/>
        </w:rPr>
        <w:t xml:space="preserve"> </w:t>
      </w:r>
      <w:r w:rsidRPr="0043690E">
        <w:rPr>
          <w:u w:val="single"/>
        </w:rPr>
        <w:t xml:space="preserve">order: the rise of China </w:t>
      </w:r>
      <w:r w:rsidRPr="0043690E">
        <w:rPr>
          <w:sz w:val="16"/>
        </w:rPr>
        <w:t>to a power with more than half the productive capacity of the United States (and defense spending to match);</w:t>
      </w:r>
      <w:r w:rsidRPr="0043690E">
        <w:rPr>
          <w:sz w:val="16"/>
          <w:u w:val="single"/>
        </w:rPr>
        <w:t xml:space="preserve"> </w:t>
      </w:r>
      <w:r w:rsidRPr="0043690E">
        <w:rPr>
          <w:u w:val="single"/>
        </w:rPr>
        <w:t xml:space="preserve">the </w:t>
      </w:r>
      <w:r w:rsidRPr="0043690E">
        <w:rPr>
          <w:sz w:val="16"/>
        </w:rPr>
        <w:t>partial</w:t>
      </w:r>
      <w:r w:rsidRPr="0043690E">
        <w:rPr>
          <w:sz w:val="16"/>
          <w:u w:val="single"/>
        </w:rPr>
        <w:t xml:space="preserve"> </w:t>
      </w:r>
      <w:r w:rsidRPr="0043690E">
        <w:rPr>
          <w:u w:val="single"/>
        </w:rPr>
        <w:t xml:space="preserve">recovery of </w:t>
      </w:r>
      <w:r w:rsidRPr="0043690E">
        <w:rPr>
          <w:sz w:val="16"/>
        </w:rPr>
        <w:t>a resentful</w:t>
      </w:r>
      <w:r w:rsidRPr="0043690E">
        <w:rPr>
          <w:sz w:val="16"/>
          <w:u w:val="single"/>
        </w:rPr>
        <w:t xml:space="preserve"> </w:t>
      </w:r>
      <w:r w:rsidRPr="0043690E">
        <w:rPr>
          <w:u w:val="single"/>
        </w:rPr>
        <w:t xml:space="preserve">Russia under a skilled </w:t>
      </w:r>
      <w:r w:rsidRPr="0043690E">
        <w:rPr>
          <w:sz w:val="16"/>
        </w:rPr>
        <w:t>and thuggish</w:t>
      </w:r>
      <w:r w:rsidRPr="0043690E">
        <w:rPr>
          <w:sz w:val="16"/>
          <w:u w:val="single"/>
        </w:rPr>
        <w:t xml:space="preserve"> </w:t>
      </w:r>
      <w:r w:rsidRPr="0043690E">
        <w:rPr>
          <w:u w:val="single"/>
        </w:rPr>
        <w:t xml:space="preserve">autocrat; the discrediting of Western elites by the financial crash </w:t>
      </w:r>
      <w:r w:rsidRPr="0043690E">
        <w:rPr>
          <w:sz w:val="16"/>
        </w:rPr>
        <w:t>of 2008</w:t>
      </w:r>
      <w:r w:rsidRPr="0043690E">
        <w:rPr>
          <w:sz w:val="10"/>
        </w:rPr>
        <w:t>,</w:t>
      </w:r>
      <w:r w:rsidRPr="0043690E">
        <w:rPr>
          <w:sz w:val="16"/>
        </w:rPr>
        <w:t xml:space="preserve"> followed by</w:t>
      </w:r>
      <w:r w:rsidRPr="0043690E">
        <w:rPr>
          <w:sz w:val="16"/>
          <w:u w:val="single"/>
        </w:rPr>
        <w:t xml:space="preserve"> </w:t>
      </w:r>
      <w:r w:rsidRPr="0043690E">
        <w:rPr>
          <w:sz w:val="16"/>
        </w:rPr>
        <w:t>roiling</w:t>
      </w:r>
      <w:r w:rsidRPr="0043690E">
        <w:rPr>
          <w:sz w:val="16"/>
          <w:u w:val="single"/>
        </w:rPr>
        <w:t xml:space="preserve"> </w:t>
      </w:r>
      <w:r w:rsidRPr="0043690E">
        <w:rPr>
          <w:u w:val="single"/>
        </w:rPr>
        <w:t>populist waves</w:t>
      </w:r>
      <w:r w:rsidRPr="0043690E">
        <w:rPr>
          <w:sz w:val="16"/>
        </w:rPr>
        <w:t>, of which Trump himself was part;</w:t>
      </w:r>
      <w:r w:rsidRPr="0043690E">
        <w:rPr>
          <w:sz w:val="16"/>
          <w:u w:val="single"/>
        </w:rPr>
        <w:t xml:space="preserve"> </w:t>
      </w:r>
      <w:r w:rsidRPr="0043690E">
        <w:rPr>
          <w:u w:val="single"/>
        </w:rPr>
        <w:t>a turbulent Middle East</w:t>
      </w:r>
      <w:r w:rsidRPr="0043690E">
        <w:rPr>
          <w:sz w:val="16"/>
        </w:rPr>
        <w:t>; economic dislocations worldwide.</w:t>
      </w:r>
      <w:r w:rsidRPr="0043690E">
        <w:rPr>
          <w:sz w:val="16"/>
          <w:u w:val="single"/>
        </w:rPr>
        <w:t xml:space="preserve"> </w:t>
      </w:r>
      <w:r w:rsidRPr="0043690E">
        <w:rPr>
          <w:rStyle w:val="Emphasis"/>
        </w:rPr>
        <w:t>An American leadership that had partly discredited itself</w:t>
      </w:r>
      <w:r w:rsidRPr="0043690E">
        <w:rPr>
          <w:u w:val="single"/>
        </w:rPr>
        <w:t xml:space="preserve"> </w:t>
      </w:r>
      <w:r w:rsidRPr="0043690E">
        <w:rPr>
          <w:sz w:val="16"/>
        </w:rPr>
        <w:t xml:space="preserve">over the past generation compounded these problems. </w:t>
      </w:r>
      <w:r w:rsidRPr="0043690E">
        <w:rPr>
          <w:u w:val="single"/>
        </w:rPr>
        <w:t xml:space="preserve">The </w:t>
      </w:r>
      <w:r w:rsidRPr="0043690E">
        <w:rPr>
          <w:sz w:val="16"/>
        </w:rPr>
        <w:t>Bush administration’s</w:t>
      </w:r>
      <w:r w:rsidRPr="0043690E">
        <w:rPr>
          <w:sz w:val="16"/>
          <w:u w:val="single"/>
        </w:rPr>
        <w:t xml:space="preserve"> </w:t>
      </w:r>
      <w:r w:rsidRPr="0043690E">
        <w:rPr>
          <w:u w:val="single"/>
        </w:rPr>
        <w:t xml:space="preserve">war against </w:t>
      </w:r>
      <w:r w:rsidRPr="0043690E">
        <w:rPr>
          <w:sz w:val="16"/>
        </w:rPr>
        <w:t>jihadist</w:t>
      </w:r>
      <w:r w:rsidRPr="0043690E">
        <w:rPr>
          <w:sz w:val="16"/>
          <w:u w:val="single"/>
        </w:rPr>
        <w:t xml:space="preserve"> </w:t>
      </w:r>
      <w:r w:rsidRPr="0043690E">
        <w:rPr>
          <w:u w:val="single"/>
        </w:rPr>
        <w:t xml:space="preserve">Islam had been undermined by </w:t>
      </w:r>
      <w:r w:rsidRPr="0043690E">
        <w:rPr>
          <w:sz w:val="16"/>
        </w:rPr>
        <w:t>reports of mistreatment and</w:t>
      </w:r>
      <w:r w:rsidRPr="0043690E">
        <w:rPr>
          <w:sz w:val="16"/>
          <w:u w:val="single"/>
        </w:rPr>
        <w:t xml:space="preserve"> </w:t>
      </w:r>
      <w:r w:rsidRPr="0043690E">
        <w:rPr>
          <w:u w:val="single"/>
        </w:rPr>
        <w:t xml:space="preserve">torture; </w:t>
      </w:r>
      <w:r w:rsidRPr="0043690E">
        <w:rPr>
          <w:sz w:val="16"/>
        </w:rPr>
        <w:t>its</w:t>
      </w:r>
      <w:r w:rsidRPr="0043690E">
        <w:rPr>
          <w:sz w:val="16"/>
          <w:u w:val="single"/>
        </w:rPr>
        <w:t xml:space="preserve"> </w:t>
      </w:r>
      <w:r w:rsidRPr="0043690E">
        <w:rPr>
          <w:u w:val="single"/>
        </w:rPr>
        <w:t xml:space="preserve">Afghan </w:t>
      </w:r>
      <w:r w:rsidRPr="0043690E">
        <w:rPr>
          <w:sz w:val="16"/>
        </w:rPr>
        <w:t>campaign had been inconclusive; its invasion of</w:t>
      </w:r>
      <w:r w:rsidRPr="0043690E">
        <w:rPr>
          <w:sz w:val="16"/>
          <w:u w:val="single"/>
        </w:rPr>
        <w:t xml:space="preserve"> </w:t>
      </w:r>
      <w:r w:rsidRPr="0043690E">
        <w:rPr>
          <w:u w:val="single"/>
        </w:rPr>
        <w:t xml:space="preserve">Iraq had been </w:t>
      </w:r>
      <w:r w:rsidRPr="0043690E">
        <w:rPr>
          <w:sz w:val="16"/>
        </w:rPr>
        <w:t>deeply</w:t>
      </w:r>
      <w:r w:rsidRPr="0043690E">
        <w:rPr>
          <w:sz w:val="16"/>
          <w:u w:val="single"/>
        </w:rPr>
        <w:t xml:space="preserve"> </w:t>
      </w:r>
      <w:r w:rsidRPr="0043690E">
        <w:rPr>
          <w:u w:val="single"/>
        </w:rPr>
        <w:t xml:space="preserve">compromised </w:t>
      </w:r>
      <w:r w:rsidRPr="0043690E">
        <w:rPr>
          <w:sz w:val="16"/>
        </w:rPr>
        <w:t xml:space="preserve">by what turned out to be a false premise and three years of initial mismanagement. </w:t>
      </w:r>
      <w:r w:rsidRPr="0043690E">
        <w:rPr>
          <w:u w:val="single"/>
        </w:rPr>
        <w:t xml:space="preserve">The Obama </w:t>
      </w:r>
      <w:r w:rsidRPr="0043690E">
        <w:rPr>
          <w:sz w:val="16"/>
        </w:rPr>
        <w:t>administration’s policy of</w:t>
      </w:r>
      <w:r w:rsidRPr="0043690E">
        <w:rPr>
          <w:sz w:val="16"/>
          <w:u w:val="single"/>
        </w:rPr>
        <w:t xml:space="preserve"> </w:t>
      </w:r>
      <w:r w:rsidRPr="0043690E">
        <w:rPr>
          <w:u w:val="single"/>
        </w:rPr>
        <w:t xml:space="preserve">retrenchment </w:t>
      </w:r>
      <w:r w:rsidRPr="0043690E">
        <w:rPr>
          <w:sz w:val="16"/>
        </w:rPr>
        <w:t>(described by a White House official as “leading from behind”)</w:t>
      </w:r>
      <w:r w:rsidRPr="0043690E">
        <w:rPr>
          <w:sz w:val="16"/>
          <w:u w:val="single"/>
        </w:rPr>
        <w:t xml:space="preserve"> </w:t>
      </w:r>
      <w:r w:rsidRPr="0043690E">
        <w:rPr>
          <w:u w:val="single"/>
        </w:rPr>
        <w:t>made matters worse</w:t>
      </w:r>
      <w:r w:rsidRPr="0043690E">
        <w:t xml:space="preserve">. </w:t>
      </w:r>
      <w:r w:rsidRPr="0043690E">
        <w:rPr>
          <w:sz w:val="16"/>
        </w:rPr>
        <w:t xml:space="preserve">The United States was generally passive as a war that caused some half a million deaths raged in Syria. The ripples of the conflict reached far into Europe, as some 5 million Syrians fled the country. </w:t>
      </w:r>
      <w:r w:rsidRPr="0043690E">
        <w:rPr>
          <w:rStyle w:val="StyleUnderline"/>
        </w:rPr>
        <w:t xml:space="preserve">A red line about the use of chemical weapons turned pale pink </w:t>
      </w:r>
      <w:r w:rsidRPr="0043690E">
        <w:rPr>
          <w:rStyle w:val="StyleUnderline"/>
          <w:sz w:val="16"/>
        </w:rPr>
        <w:t xml:space="preserve">and vanished, as Iran and Russia expanded their presence and influence in Syria ever more brazenly. </w:t>
      </w:r>
      <w:r w:rsidRPr="0043690E">
        <w:rPr>
          <w:rStyle w:val="StyleUnderline"/>
        </w:rPr>
        <w:t xml:space="preserve">A </w:t>
      </w:r>
      <w:r w:rsidRPr="0043690E">
        <w:rPr>
          <w:rStyle w:val="StyleUnderline"/>
          <w:strike/>
          <w:sz w:val="16"/>
        </w:rPr>
        <w:t>debilitating</w:t>
      </w:r>
      <w:r w:rsidRPr="0043690E">
        <w:rPr>
          <w:rStyle w:val="StyleUnderline"/>
          <w:sz w:val="16"/>
        </w:rPr>
        <w:t xml:space="preserve"> </w:t>
      </w:r>
      <w:r w:rsidRPr="0043690E">
        <w:rPr>
          <w:rStyle w:val="StyleUnderline"/>
        </w:rPr>
        <w:t xml:space="preserve">freeze in defense spending, </w:t>
      </w:r>
      <w:r w:rsidRPr="0043690E">
        <w:rPr>
          <w:rStyle w:val="StyleUnderline"/>
          <w:sz w:val="16"/>
        </w:rPr>
        <w:t xml:space="preserve">meanwhile, </w:t>
      </w:r>
      <w:r w:rsidRPr="0043690E">
        <w:rPr>
          <w:rStyle w:val="StyleUnderline"/>
        </w:rPr>
        <w:t>left two-thirds of U.S. Army maneuver brigades unready to fight and Air Force pilots unready to fly in combat.</w:t>
      </w:r>
      <w:r w:rsidRPr="0043690E">
        <w:t xml:space="preserve"> </w:t>
      </w:r>
      <w:r w:rsidRPr="0043690E">
        <w:rPr>
          <w:sz w:val="16"/>
        </w:rPr>
        <w:t xml:space="preserve">These circumstances would have caused severe headaches for a competent and sophisticated successor. Instead, </w:t>
      </w:r>
      <w:r w:rsidRPr="0043690E">
        <w:rPr>
          <w:rStyle w:val="Emphasis"/>
        </w:rPr>
        <w:t>the United States got</w:t>
      </w:r>
      <w:r w:rsidRPr="0043690E">
        <w:rPr>
          <w:u w:val="single"/>
        </w:rPr>
        <w:t xml:space="preserve"> </w:t>
      </w:r>
      <w:r w:rsidRPr="0043690E">
        <w:rPr>
          <w:sz w:val="16"/>
        </w:rPr>
        <w:t>a president who had unnervingly promised a wall on the southern border (paid for by Mexico), the dismantlement of long-standing trade deals with both competitors and partners, a closer relationship with Vladimir Putin, and a ban on Muslims coming into the United States. Some of these and</w:t>
      </w:r>
      <w:r w:rsidRPr="0043690E">
        <w:rPr>
          <w:u w:val="single"/>
        </w:rPr>
        <w:t xml:space="preserve"> </w:t>
      </w:r>
      <w:r w:rsidRPr="0043690E">
        <w:rPr>
          <w:rStyle w:val="Emphasis"/>
        </w:rPr>
        <w:t>Trump</w:t>
      </w:r>
      <w:r w:rsidRPr="0043690E">
        <w:rPr>
          <w:u w:val="single"/>
        </w:rPr>
        <w:t>’</w:t>
      </w:r>
      <w:r w:rsidRPr="0043690E">
        <w:rPr>
          <w:sz w:val="16"/>
        </w:rPr>
        <w:t>s other wild pronouncements were quietly walked back or put on hold after his inauguration; one defense of Trump is that his deeds are less alarming than his words. But diplomacy is about words, and many of Trump’s words are profoundly toxic</w:t>
      </w:r>
      <w:r w:rsidRPr="0043690E">
        <w:t xml:space="preserve">. </w:t>
      </w:r>
      <w:r w:rsidRPr="0043690E">
        <w:rPr>
          <w:rStyle w:val="Emphasis"/>
        </w:rPr>
        <w:t>Foreign leaders have begun to reshape alliances, bypassing and diminishing the United States.</w:t>
      </w:r>
      <w:r w:rsidRPr="0043690E">
        <w:t xml:space="preserve"> </w:t>
      </w:r>
      <w:r w:rsidRPr="0043690E">
        <w:rPr>
          <w:u w:val="single"/>
        </w:rPr>
        <w:t>Trump seems incapable of restraining himself from insulting foreign leaders</w:t>
      </w:r>
      <w:r w:rsidRPr="0043690E">
        <w:t xml:space="preserve">. </w:t>
      </w:r>
      <w:r w:rsidRPr="0043690E">
        <w:rPr>
          <w:sz w:val="16"/>
        </w:rPr>
        <w:t>His slogan “America First” harks back to the isolationists of 1940, and foreign leaders know it. He can read speeches written for him by others, as he did in Warsaw on July 6, but he cannot himself articulate a worldview that goes beyond a teenager’s bluster. He lays out his resentments, insecurities, and obsessions on Twitter for all to see, opening up a gold mine to foreign governments seeking to understand and manipulate the American president. Foreign governments have adapted. They flatter Trump outrageously. Their emissaries stay at his hotels and offer the Trump Organization abundant concessions (39 trademarks approved by China alone since Trump took office, including one for an escort service). They take him to military parades; they talk tough-guy-to-tough-guy; they show him the kind of deference that only someone without a center can crave. And so he flip-flops: Paris was no longer “so, so out of control, so dangerous” once he’d had dinner in the Eiffel Tower; Xi Jinping, during an April visit to Mar-a-Lago, went from being the leader of a parasitic country intent on ripping off American workers to being “a gentleman” who “wants to do the right thing.” (By July, Trump was back to bashing China, for doing “NOTHING” to help us.) In short, foreign leaders may consider Trump alarming, but they do not consider him serious. They may think they can use him, but they know they cannot rely on him. They look at his plans to slash the State Department’s ranks and its budget—the latter by about 30 percent—and draw conclusions about his interest in traditional diplomacy. And so, already, they have begun to reshape alliances and reconfigure the networks that make up the global economy, bypassing the United States and diminishing its standing. In January, at the World Economic Forum, in Davos, Switzerland,</w:t>
      </w:r>
      <w:r w:rsidRPr="0043690E">
        <w:t xml:space="preserve"> </w:t>
      </w:r>
      <w:r w:rsidRPr="0043690E">
        <w:rPr>
          <w:sz w:val="16"/>
        </w:rPr>
        <w:t>Xi made a case for Chinese global leadership that was startlingly well received by the rich and powerful officials, businesspeople, and experts in attendance</w:t>
      </w:r>
      <w:r w:rsidRPr="0043690E">
        <w:t xml:space="preserve">. </w:t>
      </w:r>
      <w:r w:rsidRPr="0043690E">
        <w:rPr>
          <w:sz w:val="16"/>
        </w:rPr>
        <w:t xml:space="preserve">In March, Canada formally joined a Chinese-led regional development bank that the Obama administration had opposed as an instrument of broadened Chinese influence; Australia, the United Kingdom, Germany, and France were among the founding members. In July, Japan and Europe agreed on a free-trade deal as an alternative to the Trans-Pacific Partnership, which Trump had unceremoniously discarded. </w:t>
      </w:r>
      <w:r w:rsidRPr="0043690E">
        <w:rPr>
          <w:rStyle w:val="Emphasis"/>
        </w:rPr>
        <w:t xml:space="preserve">In almost every region of the world, the administration has already left a mark, by blunder, inattention, miscomprehension, or </w:t>
      </w:r>
      <w:r w:rsidRPr="0043690E">
        <w:rPr>
          <w:rStyle w:val="Emphasis"/>
        </w:rPr>
        <w:lastRenderedPageBreak/>
        <w:t>willfulness.</w:t>
      </w:r>
      <w:r w:rsidRPr="0043690E">
        <w:t xml:space="preserve"> </w:t>
      </w:r>
      <w:r w:rsidRPr="0043690E">
        <w:rPr>
          <w:sz w:val="16"/>
        </w:rPr>
        <w:t xml:space="preserve">Trump’s first official visit abroad began in Saudi Arabia—a bizarre choice, when compared with established democratic allies—where he and his senior advisers offered unreserved praise for a kingdom that has close relations with the United States but has also been the heartland of Islamist fanaticism since well before 9/11. The president full-throatedly took its side in a dispute with Qatar, apparently ignorant of the vast American air base in the latter country. He has seemed unaware that he is feeding an inchoate but violent conflict between the Gulf kingdoms and a countervailing coalition of Iran, Russia, Syria, Hezbollah, and even Turkey—which now plans to deploy as many as 3,000 troops to Qatar, at its first base in the Arab world since the collapse of the Ottoman empire at the end of World War I. The administration obsesses about defeating the Islamic State in Iraq and Syria, and yet intends to sharply reduce the kinds of advice and support that are needed to rebuild the areas devastated by war in those same countries—support that might help prevent a future recurrence of Islamist fanaticism. The president, entranced by the chimera of an Israeli–Palestinian peace, has put his inexperienced and overburdened son-in-law, Jared Kushner, in charge of a process headed nowhere. Either ignorant or contemptuous of the deep-seated maladies that have long afflicted the Arab world, </w:t>
      </w:r>
      <w:r w:rsidRPr="0043690E">
        <w:rPr>
          <w:u w:val="single"/>
        </w:rPr>
        <w:t>Trump embraces authoritarians like Egypt’s President</w:t>
      </w:r>
      <w:r w:rsidRPr="0043690E">
        <w:t xml:space="preserve"> </w:t>
      </w:r>
      <w:r w:rsidRPr="0043690E">
        <w:rPr>
          <w:sz w:val="16"/>
        </w:rPr>
        <w:t xml:space="preserve">Abdel Fattah al-Sisi (“Love your shoes”) </w:t>
      </w:r>
      <w:r w:rsidRPr="0043690E">
        <w:rPr>
          <w:u w:val="single"/>
        </w:rPr>
        <w:t xml:space="preserve">and seems to dismiss the larger problems of governance posed by the crises within Middle Eastern societies as internal issues irrelevant to the United States. </w:t>
      </w:r>
      <w:r w:rsidRPr="0043690E">
        <w:rPr>
          <w:sz w:val="16"/>
        </w:rPr>
        <w:t xml:space="preserve">A freedom agenda, in either its original Bush or subsequent Obama form, is dead. Big foreign-policy failures are like heart attacks: They follow years of hidden malady. In Europe, the administration has picked a fight with the Continent’s most important democratic state, Germany (“Bad, very bad”). </w:t>
      </w:r>
      <w:r w:rsidRPr="0043690E">
        <w:rPr>
          <w:rStyle w:val="Emphasis"/>
        </w:rPr>
        <w:t>Trump is sufficiently despised in Great Britain, America’s most enduring ally</w:t>
      </w:r>
      <w:r w:rsidRPr="0043690E">
        <w:t xml:space="preserve">, </w:t>
      </w:r>
      <w:r w:rsidRPr="0043690E">
        <w:rPr>
          <w:sz w:val="16"/>
        </w:rPr>
        <w:t xml:space="preserve">that he will reportedly defer a trip there until his press improves (it will not). Paralyzed by scandal and internal division, the administration has no coherent Russia policy: no plan for getting Moscow back out of the Middle East; no counter to Russian political subversion in Europe or the United States; no response to reports of new Russian meddling in Afghanistan. Rather than pushing back when the Russians announced in July that 755 U.S. government employees would be expelled, Trump expressed his thanks for saving taxpayers 755 salaries. </w:t>
      </w:r>
      <w:r w:rsidRPr="0043690E">
        <w:rPr>
          <w:u w:val="single"/>
        </w:rPr>
        <w:t>America’s new circumstances in Asia were not much better as this story went to press, in mid-August—and with the world on edge, they could quickly get much worse. Though North Korea is on the verge of developing a nuclear-tipped intercontinental ballistic missile, Trump neglected to rally American allies to confront the problem during his two major trips abroad.</w:t>
      </w:r>
      <w:r w:rsidRPr="0043690E">
        <w:t xml:space="preserve"> </w:t>
      </w:r>
      <w:r w:rsidRPr="0043690E">
        <w:rPr>
          <w:sz w:val="16"/>
        </w:rPr>
        <w:t xml:space="preserve">His aides proclaimed that they had discovered the solution, Chinese intervention—apparently unaware of the repeated failure of that gambit in the Clinton, Bush, and Obama administrations. Trump did, however, take a break from a golfing holiday to threaten North Korea with “fire and fury” in the event that Kim Jong Un failed to pipe down. To accommodate a president fixated on economic deals, an anxious Japan has pledged investments that would result in American jobs. </w:t>
      </w:r>
      <w:r w:rsidRPr="0043690E">
        <w:rPr>
          <w:u w:val="single"/>
        </w:rPr>
        <w:t>A prickly Australia, whose prime minister Trump snarled at during their first courtesy phone call, has edged further from its traditional alliance with America—an alliance that has been the cornerstone of its security since World War II. (</w:t>
      </w:r>
      <w:r w:rsidRPr="0043690E">
        <w:rPr>
          <w:sz w:val="16"/>
        </w:rPr>
        <w:t xml:space="preserve">In a gesture that may seem trivial but signifies much, in July Australia’s foreign minister, Julie Bishop, slapped at Trump for his ogling of the French president’s wife, suggesting that his admiring looks had gone unreciprocated.) On issues that are truly global in scope, Trump has abdicated leadership and the moral high ground. </w:t>
      </w:r>
      <w:r w:rsidRPr="0043690E">
        <w:rPr>
          <w:u w:val="single"/>
        </w:rPr>
        <w:t>The United States has managed to isolate itself on the topic of climate change, by the tone of its pronouncements no less than by its precipitous exit from the Paris Agreement</w:t>
      </w:r>
      <w:r w:rsidRPr="0043690E">
        <w:t xml:space="preserve">. </w:t>
      </w:r>
      <w:r w:rsidRPr="0043690E">
        <w:rPr>
          <w:sz w:val="16"/>
        </w:rPr>
        <w:t xml:space="preserve">As for human rights, the president has taken only cursory notice of the two arrests of the Russian dissident Alexei Navalny or the death of the Chinese Nobel Prize winner and prisoner of conscience Liu Xiaobo. Trump did not object after Turkish President Recep Tayyip Erdoğan’s security detail beat American protesters on American soil, in Washington, D.C. In April, he reportedly told Filipino President Rodrigo Duterte, who has used death squads to deal with offenders of local narcotics laws, that he was doing an “unbelievable job on the drug problem.” Trump’s secretary of state, Rex Tillerson, made it clear in his first substantive speech to State Department employees that American values are now of at best secondary importance to “American interests,” presumably economic, in the conduct of foreign policy. All this well before a year was out. </w:t>
      </w:r>
      <w:r w:rsidRPr="0043690E">
        <w:rPr>
          <w:rStyle w:val="Emphasis"/>
        </w:rPr>
        <w:t>Matters will not improve. Trump will not learn, will not moderate, will not settle into normal patterns of behavior</w:t>
      </w:r>
      <w:r w:rsidRPr="0043690E">
        <w:t xml:space="preserve">. </w:t>
      </w:r>
      <w:r w:rsidRPr="0043690E">
        <w:rPr>
          <w:rStyle w:val="Emphasis"/>
        </w:rPr>
        <w:t>And for all the rot that is visible in America’s standing and ability to influence global affairs</w:t>
      </w:r>
      <w:r w:rsidRPr="0043690E">
        <w:t xml:space="preserve">, </w:t>
      </w:r>
      <w:r w:rsidRPr="0043690E">
        <w:rPr>
          <w:sz w:val="16"/>
        </w:rPr>
        <w:t>more is spreading beneath the surface. Even when Trump’s foreign policy looks shakily mediocre rather than downright crazy, it is afflicting the U.S. with a condition not unlike untreated high blood pressure. Enormous foreign-policy failures are like heart attacks: unexpected and dangerous discontinuities following years of neglect and hidden malady. The vertigo and throbbing pulse one feels today augur something much worse tomorrow. To a degree rarely appreciated outside Washington, it is virtually impossible to conduct an effective foreign policy without political appointees at the assistant-secretary rank who share a president’s conceptions and will implement his agenda. As of mid-August, the administration had yet to even nominate a new undersecretary of state for political affairs; assistant secretaries for Near Eastern, East Asian and Pacific, or Western Hemisphere Affairs; or ambassadors to Germany, India, or Saudi Arabia. At lower levels,</w:t>
      </w:r>
      <w:r w:rsidRPr="0043690E">
        <w:t xml:space="preserve"> </w:t>
      </w:r>
      <w:r w:rsidRPr="0043690E">
        <w:rPr>
          <w:u w:val="single"/>
        </w:rPr>
        <w:t xml:space="preserve">the State Department is being actively thinned </w:t>
      </w:r>
      <w:r w:rsidRPr="0043690E">
        <w:rPr>
          <w:u w:val="single"/>
        </w:rPr>
        <w:lastRenderedPageBreak/>
        <w:t>out—2,300 jobs are slated for elimination</w:t>
      </w:r>
      <w:r w:rsidRPr="0043690E">
        <w:rPr>
          <w:sz w:val="16"/>
        </w:rPr>
        <w:t xml:space="preserve">—and is losing experience by the week as disaffected professionals quietly leave. </w:t>
      </w:r>
      <w:r w:rsidRPr="0043690E">
        <w:rPr>
          <w:rStyle w:val="Emphasis"/>
        </w:rPr>
        <w:t>High-level diplomatic contact with allies and adversaries alike has withered</w:t>
      </w:r>
      <w:r w:rsidRPr="0043690E">
        <w:t xml:space="preserve">. </w:t>
      </w:r>
      <w:r w:rsidRPr="0043690E">
        <w:rPr>
          <w:sz w:val="16"/>
        </w:rPr>
        <w:t xml:space="preserve">Meanwhile, for fear of contradicting him, Trump’s underlings avoid saying too much publicly. As a result, the administration’s foreign policy will continue to be as opaque externally as it is confused internally. One consequence will be a corresponding confusion on the part of foreign powers about the administration’s goals, commitments, and red lines—and the likely misinterpretation of stray signals. Even well-run administrations can fail to communicate their intentions clearly, with dire consequences. On July 25, 1990, the American ambassador to Iraq, April Glaspie, met with Saddam Hussein. Glaspie assured Saddam of President George H. W. Bush’s friendship and, although the administration was concerned about a possible Iraqi attack on Kuwait, blandly remarked that “we have no opinion on the Arab–Arab conflicts, like your border disagreement with Kuwait.” A week later, Saddam’s troops invaded Kuwait, and he was surprised when Bush did not take it well. Again, this happened in a competent administration. One shudders to think what the Trump equivalent might be with regard to, say, Chinese aggression in the South China Sea. The first Bush administration recovered from the disaster of the Iraqi invasion of Kuwait because it was an effective and cohesive team of highly experienced professionals—Brent Scowcroft, James Baker, Dick Cheney—led by a prudent and disciplined president. They built a coalition, reassured and mobilized allies, placated neutrals, and planned and executed a war. They disagreed with one another in open and productive ways. They shrewdly used the career civil servants and able political appointees who served them energetically and well. Even so, the war’s ragged end and unexpected consequences are with us still. Saddam’s invasion of Kuwait, North Korea’s invasion of the South in 1950, the Soviet invasion of Hungary, the Cuban missile crisis, the 1967 and 1973 Middle East wars, the collapse of communism, 9/11, the 2011 Arab Spring—all were surprises. So too were lesser episodes like the 2007 discovery of a North Korean nuclear reactor in Syria. Surprises are unavoidably what international politics is all about; what matters is how well an administration copes with them. Trump was lucky to avoid an external crisis in his first seven months. That luck will run out. </w:t>
      </w:r>
      <w:r w:rsidRPr="0043690E">
        <w:rPr>
          <w:rStyle w:val="Emphasis"/>
        </w:rPr>
        <w:t>Add to this fractured foundation the erratic behavior of the president himself, who will be less and less likely to accede to (or even hear) contrary advice as he passes more time in the Oval Office</w:t>
      </w:r>
      <w:r w:rsidRPr="0043690E">
        <w:rPr>
          <w:sz w:val="16"/>
        </w:rPr>
        <w:t xml:space="preserve">. Septuagenarian tycoons do not change fundamental qualities of their personalities: They are who they are. Nor is someone who has spent a career in charge of a small, family-run corporation without shareholders likely to pay much attention to external views. These arguments have been well ventilated. But what many people have not weighed adequately is the effect of the White House itself, the trappings and the aura, on those who inhabit it. After an initial period of awe, </w:t>
      </w:r>
      <w:r w:rsidRPr="0043690E">
        <w:rPr>
          <w:u w:val="single"/>
        </w:rPr>
        <w:t>presidents become more confident that they know what they’re doing. Particularly for someone whose ego knows few bounds, it can be a dangerously intoxicating place</w:t>
      </w:r>
      <w:r w:rsidRPr="0043690E">
        <w:t xml:space="preserve">. </w:t>
      </w:r>
      <w:r w:rsidRPr="0043690E">
        <w:rPr>
          <w:u w:val="single"/>
        </w:rPr>
        <w:t>The longer someone is in high office and becomes accustomed to supreme power, the less opposition and disagreement he will encounter and the less disagreement he is likely to heed</w:t>
      </w:r>
      <w:r w:rsidRPr="0043690E">
        <w:t xml:space="preserve">. </w:t>
      </w:r>
      <w:r w:rsidRPr="0043690E">
        <w:rPr>
          <w:sz w:val="16"/>
        </w:rPr>
        <w:t xml:space="preserve">This may explain Obama’s Syria failure throughout his second term. This process is already well advanced within Trump’s White House, as evidenced by the bizarre and deeply worrying spectacle orchestrated by the president on June 12, in which all members of his Cabinet, with the honorable exception of Defense Secretary James Mattis, offered up competitively obsequious compliments to the boss while on national television. As old advisers and officials fall by the wayside—exhausted, disgraced, or both—the new ones will be more likely to accommodate a man they have known chiefly as “Mr. President” and whose favor has required self-abasement. Consider this contrast: In July 2005, I published in </w:t>
      </w:r>
      <w:r w:rsidRPr="0043690E">
        <w:rPr>
          <w:i/>
          <w:iCs/>
          <w:sz w:val="16"/>
        </w:rPr>
        <w:t>The Washington Post</w:t>
      </w:r>
      <w:r w:rsidRPr="0043690E">
        <w:rPr>
          <w:sz w:val="16"/>
        </w:rPr>
        <w:t xml:space="preserve"> a searing critique of the Bush administration’s conduct of the Iraq War. The besieged defense secretary, Donald Rumsfeld, did not fire me from the Defense Policy Board, a senior advisory committee to the Department of Defense, on which I served. Within months I was advising the National Security Council staff, and eventually Secretary Condoleezza Rice asked me to serve in one of the most senior positions in the Department of State without a murmur of disapproval from the White House. This reflected less my value to the administration than the large-spiritedness of President George W. Bush and those who worked for him, and their awareness that expressing criticism or dissent was an act of patriotism, not personal betrayal. Trump lacks that spirit, and his advisers—one way or another—will find themselves sapped of it as well. </w:t>
      </w:r>
      <w:r w:rsidRPr="0043690E">
        <w:rPr>
          <w:u w:val="single"/>
        </w:rPr>
        <w:t>Mattis and Tillerson</w:t>
      </w:r>
      <w:r w:rsidRPr="0043690E">
        <w:t xml:space="preserve"> </w:t>
      </w:r>
      <w:r w:rsidRPr="0043690E">
        <w:rPr>
          <w:sz w:val="16"/>
        </w:rPr>
        <w:t>have, by all accounts, raged at a White House obsessed with loyalty, which fired a junior staffer for unflattering retweets more than a year old and had trouble attracting first-tier or independent-minded experts to begin with.</w:t>
      </w:r>
      <w:r w:rsidRPr="0043690E">
        <w:t xml:space="preserve"> </w:t>
      </w:r>
      <w:r w:rsidRPr="0043690E">
        <w:rPr>
          <w:u w:val="single"/>
        </w:rPr>
        <w:t>At some point these advisers will either give up in frustration or simply be replaced by more-pliable individuals</w:t>
      </w:r>
      <w:r w:rsidRPr="0043690E">
        <w:t xml:space="preserve">. </w:t>
      </w:r>
      <w:r w:rsidRPr="0043690E">
        <w:rPr>
          <w:sz w:val="16"/>
        </w:rPr>
        <w:t xml:space="preserve">Trump unrestrained is of course a frightening prospect. His </w:t>
      </w:r>
      <w:r w:rsidRPr="0043690E">
        <w:rPr>
          <w:rStyle w:val="Emphasis"/>
        </w:rPr>
        <w:t>instincts are not reliable—</w:t>
      </w:r>
      <w:r w:rsidRPr="0043690E">
        <w:rPr>
          <w:sz w:val="16"/>
        </w:rPr>
        <w:t>if they were, he and his campaign would have kept their distance from Russian operatives. A man who has presided over failed casinos, a collapsed airline, and a sham university is not someone who knows when to step back from the brink. His domestic political circumstances, already bad, seem likely to deteriorate further, which will only make him more angry, and perhaps more apt to take risks. In a fit of temper or in the grip of spectacular misjudgment—possibly influenced by what he’s just seen on TV—he could stumble into or launch an uncontrollable war</w:t>
      </w:r>
      <w:r w:rsidRPr="0043690E">
        <w:rPr>
          <w:sz w:val="12"/>
        </w:rPr>
        <w:t xml:space="preserve">. </w:t>
      </w:r>
      <w:r w:rsidRPr="0043690E">
        <w:rPr>
          <w:sz w:val="18"/>
        </w:rPr>
        <w:t>In one of the worst scenarios,</w:t>
      </w:r>
      <w:r w:rsidRPr="0043690E">
        <w:t xml:space="preserve"> </w:t>
      </w:r>
      <w:r w:rsidRPr="0043690E">
        <w:rPr>
          <w:u w:val="single"/>
        </w:rPr>
        <w:t>Trump</w:t>
      </w:r>
      <w:r w:rsidRPr="0043690E">
        <w:rPr>
          <w:sz w:val="16"/>
        </w:rPr>
        <w:t xml:space="preserve">, as a result of his alternating overtures to and belligerence toward China, </w:t>
      </w:r>
      <w:r w:rsidRPr="0043690E">
        <w:rPr>
          <w:u w:val="single"/>
        </w:rPr>
        <w:t>might bring about a conflict with Xi</w:t>
      </w:r>
      <w:r w:rsidRPr="0043690E">
        <w:t xml:space="preserve"> </w:t>
      </w:r>
      <w:r w:rsidRPr="0043690E">
        <w:rPr>
          <w:sz w:val="16"/>
        </w:rPr>
        <w:t xml:space="preserve">Jinping, who is consolidating his own power in a way not seen since the days of Mao Zedong. Military conflict between rising and preeminent global powers is hardly anomalous, after all, and the Chinese are no longer in the mood to accept American hegemony. In 1990, when George H. W. Bush confronted Saddam, an isolated dictator, a paralyzed Russia and weak China were powerless to interfere. He had at his disposal the American military at the peak of its post–Cold War strength, and a ready set of allies. The United States has grown </w:t>
      </w:r>
      <w:r w:rsidRPr="0043690E">
        <w:rPr>
          <w:sz w:val="16"/>
        </w:rPr>
        <w:lastRenderedPageBreak/>
        <w:t>used to wars with limited risk against minor and isolated rivals. A conflict with China would be something altogether different. Trump is, and is likely to be to the end, volatile, truculent, and impulsive. When he does face a crisis, whether or not it is of his own making, he will discover just how weak his hand is, because no one—friends or enemies, the American public or foreign leaders—will take anything that he promises or threatens at face value. At that point we may find another Donald Trump emerging: the Trump who paid $25 million to the victims of Trump University, who rages at </w:t>
      </w:r>
      <w:r w:rsidRPr="0043690E">
        <w:rPr>
          <w:i/>
          <w:iCs/>
          <w:sz w:val="16"/>
        </w:rPr>
        <w:t>The New York Times </w:t>
      </w:r>
      <w:r w:rsidRPr="0043690E">
        <w:rPr>
          <w:sz w:val="16"/>
        </w:rPr>
        <w:t>and then truckles to its reporters. Like most bullies, he can be stared down. But when he folds,</w:t>
      </w:r>
      <w:r w:rsidRPr="0043690E">
        <w:t xml:space="preserve"> </w:t>
      </w:r>
      <w:r w:rsidRPr="0043690E">
        <w:rPr>
          <w:rStyle w:val="Emphasis"/>
        </w:rPr>
        <w:t>American foreign policy will fold with him. The Damage That Cannot Be Undone</w:t>
      </w:r>
      <w:r w:rsidRPr="0043690E">
        <w:rPr>
          <w:b/>
          <w:bCs/>
        </w:rPr>
        <w:t xml:space="preserve"> </w:t>
      </w:r>
      <w:r w:rsidRPr="0043690E">
        <w:rPr>
          <w:sz w:val="16"/>
        </w:rPr>
        <w:t xml:space="preserve">This dangerous and dispiriting chapter in American history will end, in eight years or four—or perhaps in two or even one, if Trump is impeached or removed under the Twenty-Fifth Amendment. But what will follow? Will the United States recover within a few years, as it did from the disgrace of Richard Nixon’s resignation and the fecklessness of Jimmy Carter during the Iranian hostage crisis? Alas, that is unlikely. </w:t>
      </w:r>
      <w:r w:rsidRPr="0043690E">
        <w:rPr>
          <w:rStyle w:val="Emphasis"/>
        </w:rPr>
        <w:t>Even barring cataclysmic events, we will be living with the consequences of Trump’s tenure as chief executive and commander in chief for decades. Damage will continue to appear long after he departs the scene.</w:t>
      </w:r>
    </w:p>
    <w:p w:rsidR="002A5FEB" w:rsidRDefault="002A5FEB" w:rsidP="002A5FEB"/>
    <w:p w:rsidR="002A5FEB" w:rsidRDefault="002A5FEB" w:rsidP="002A5FEB">
      <w:pPr>
        <w:pStyle w:val="Heading4"/>
      </w:pPr>
      <w:r>
        <w:t>Trump thumps – He brought already declining heg down lower</w:t>
      </w:r>
    </w:p>
    <w:p w:rsidR="002A5FEB" w:rsidRDefault="002A5FEB" w:rsidP="002A5FEB">
      <w:r w:rsidRPr="0057462D">
        <w:rPr>
          <w:rStyle w:val="Style13ptBold"/>
        </w:rPr>
        <w:t xml:space="preserve">Schindler 17 </w:t>
      </w:r>
      <w:r>
        <w:t xml:space="preserve">(John, </w:t>
      </w:r>
      <w:r w:rsidRPr="00FE02EF">
        <w:t>security expert and former National Security Agency analyst and counterintelligence officer. A specialist in espionage and terrorism, he’s also been a Navy officer and a War College professor</w:t>
      </w:r>
      <w:r>
        <w:t xml:space="preserve">, author of 4 books,, “The Year American Hegemony Ended,” Dec. 31, </w:t>
      </w:r>
      <w:hyperlink r:id="rId10" w:history="1">
        <w:r w:rsidRPr="00D97A41">
          <w:rPr>
            <w:rStyle w:val="Hyperlink"/>
          </w:rPr>
          <w:t>http://observer.com/2017/12/president-trump-inherited-a-hegemon-in-decline-inflicted-more-damage/</w:t>
        </w:r>
      </w:hyperlink>
      <w:r>
        <w:t>)</w:t>
      </w:r>
    </w:p>
    <w:p w:rsidR="002A5FEB" w:rsidRPr="002A5FEB" w:rsidRDefault="002A5FEB" w:rsidP="002A5FEB">
      <w:pPr>
        <w:rPr>
          <w:sz w:val="16"/>
        </w:rPr>
      </w:pPr>
      <w:r w:rsidRPr="001D0A8F">
        <w:rPr>
          <w:rStyle w:val="StyleUnderline"/>
        </w:rPr>
        <w:t>The United States has been the world’s greatest power since 1945</w:t>
      </w:r>
      <w:r w:rsidRPr="002A5FEB">
        <w:rPr>
          <w:sz w:val="16"/>
        </w:rPr>
        <w:t xml:space="preserve">, when that mantle—half-passed from London to Washington after the First World War—firmly landed in American hands after the Second World War. Since 1991, when the Cold War ended with Soviet collapse, </w:t>
      </w:r>
      <w:r w:rsidRPr="001D0A8F">
        <w:rPr>
          <w:rStyle w:val="StyleUnderline"/>
        </w:rPr>
        <w:t>America has been the world’s hegemon,</w:t>
      </w:r>
      <w:r w:rsidRPr="002A5FEB">
        <w:rPr>
          <w:sz w:val="16"/>
        </w:rPr>
        <w:t xml:space="preserve"> to use the proper term, the force whose power could not be seriously challenged on the global stage. </w:t>
      </w:r>
      <w:r w:rsidRPr="001D0A8F">
        <w:rPr>
          <w:rStyle w:val="StyleUnderline"/>
        </w:rPr>
        <w:t>For 26 years now—a happy generation—America has been able to do whatever it wanted, to anyone, at any time of our choosing, anywhere on earth</w:t>
      </w:r>
      <w:r w:rsidRPr="002A5FEB">
        <w:rPr>
          <w:sz w:val="16"/>
        </w:rPr>
        <w:t>. Notwithstanding the decline of major sectors of the American economy</w:t>
      </w:r>
      <w:r w:rsidRPr="001D0A8F">
        <w:rPr>
          <w:rStyle w:val="StyleUnderline"/>
        </w:rPr>
        <w:t>, our military has covered the globe with deployments as the Pentagon has divided our planet into “geographic combatant commands” to formalize our hegemony.</w:t>
      </w:r>
      <w:r w:rsidRPr="002A5FEB">
        <w:rPr>
          <w:sz w:val="16"/>
        </w:rPr>
        <w:t xml:space="preserve"> Our allegedly deep defense thinkers have hailed this as our viceroys enacting Washington’s benevolent imperial will anywhere we desire. It needs to be said that plenty of the planet has been happy to acquiesce in American hegemony. While we’re hardly the pure-hearted hegemon we imagine ourselves to be, the United States appears like a relatively positive force on the global stage, compared to other options. Even among skeptics regarding America’s global dominance, few pine instead for hegemony under, say, Beijing and its Communist party bosses. Nevertheless, </w:t>
      </w:r>
      <w:r w:rsidRPr="001D0A8F">
        <w:rPr>
          <w:rStyle w:val="StyleUnderline"/>
        </w:rPr>
        <w:t>2017 gave unmistakable signs that American hegemony, which has been waning for a decade, has now ended. A new age has dawned, even though it’s still early and the sun is far from full.</w:t>
      </w:r>
      <w:r w:rsidRPr="002A5FEB">
        <w:rPr>
          <w:sz w:val="16"/>
        </w:rPr>
        <w:t xml:space="preserve"> As commander-in-chief, in his first year in the Oval Office, President Donald </w:t>
      </w:r>
      <w:r w:rsidRPr="001D0A8F">
        <w:rPr>
          <w:rStyle w:val="StyleUnderline"/>
        </w:rPr>
        <w:t>Trump has ranted and raved on Twitter almost daily, with no effect save to confuse our allies about what exactly is going on in Washington. De facto, America has two foreign and defense policies: what the president says and what our national security bureaucracy does</w:t>
      </w:r>
      <w:r w:rsidRPr="002A5FEB">
        <w:rPr>
          <w:sz w:val="16"/>
        </w:rPr>
        <w:t xml:space="preserve">. The gap between presidential rhetoric, much of it unhinged, and actual policy toward the world grew throughout 2017. It’s no wonder, then, that North Korea seems anything but cowed, despite a year of Trumpian rants at Pyongyang. The Kim dynasty keeps rattling its nuclear saber at will, firing off missiles over the Pacific to showcase its power, and Washington’s demands that they cease have had no impact. While the Trump administration propagates the fantasy that North Korea will never become a nuclear power, that troublesome country has plainly had atomic weapons for years. That this unreality-based policy might end badly for everyone—even a merely conventional war on the Korean peninsula will mean millions of refugees and casualties—is obvious and constitutes one of the major what-ifs for the coming year. The National Security Strategy recently rolled out by the White House with fanfare, however, appreciates none of these new geopolitical realities. It imagines a world where American power, while now confronted by Russia and a rising China, remains above fundamental challenge. Predictably, the president’s release of “his” NSS had barely any connection to the actual document. To be fair to Trump, the NSS always is a political write-up, not really any kind of strategy, and the relationship between its wish-list and actual Beltway policy is often tenuous; the current administration has decided to sever any NSS connection to reality altogether. It should be noted that President </w:t>
      </w:r>
      <w:r w:rsidRPr="001D0A8F">
        <w:rPr>
          <w:rStyle w:val="StyleUnderline"/>
        </w:rPr>
        <w:t>Trump inherited a hegemon in decline</w:t>
      </w:r>
      <w:r w:rsidRPr="002A5FEB">
        <w:rPr>
          <w:sz w:val="16"/>
        </w:rPr>
        <w:t xml:space="preserve">. His predecessors did plenty of damage before the current Oval </w:t>
      </w:r>
      <w:r w:rsidRPr="002A5FEB">
        <w:rPr>
          <w:sz w:val="16"/>
        </w:rPr>
        <w:lastRenderedPageBreak/>
        <w:t xml:space="preserve">Office occupant decided to inflict more. Bill Clinton’s well-intentioned if often mishandled humanitarian interventions in the Balkans gave the illusion that America knew how to “nation build” broken societies at modest cost in lives and treasure. We did not, as is demonstrated by the multi-decade debacles in the Greater Middle East initiated by George W. Bush in the aftermath of 9/11. In overreaction to jihadist terrorism, Washington decided to recreate that troubled region by, in effect, handing a broken Iraq to the mullahs in Tehran. The magical transformative powers of the U.S. military on foreign societies turned out to be as much a fantasy as the Bush experiment with mortgage loans for everyone. In a similar vein, the less said about our never-ending war in Afghanistan—which amounts to an effort to coercively make that country what it has never been, politically and socially—perhaps the better. The </w:t>
      </w:r>
      <w:r w:rsidRPr="001D0A8F">
        <w:rPr>
          <w:rStyle w:val="StyleUnderline"/>
        </w:rPr>
        <w:t xml:space="preserve">loss of American prestige associated with the Iraqi and Afghan debacles is difficult to overstate. </w:t>
      </w:r>
      <w:r w:rsidRPr="002A5FEB">
        <w:rPr>
          <w:sz w:val="16"/>
        </w:rPr>
        <w:t xml:space="preserve">Plenty of the world was content to go along with American hegemony so long as it was somewhat competent. No fair-minded strategist, surveying what the Bush administration did in the Muslim heartland, could look at Washington’s defense and foreign policy elites, the architects of grand failures, with any comfort. Not that Barack Obama made things better. Although he entered the White House with a mandate to undo the damage wrought by his predecessor, he mostly failed to do so. It’s difficult to not have sympathy for President Obama, who when he realized the extent of the Iraq horror he inherited, wanted to abandon the biggest failure in America’s history abroad. It’s less easy to excuse Obama’s missteps in Afghanistan, where a half-hearted “surge” failed to change any facts on the ground that really mattered. Still, Obama’s biggest failures came elsewhere. His willingness to participate in the overthrow of the Gadhafi regime in Libya on dubious humanitarian grounds birthed violence and crisis graver than existed there in the first place. Worse, taking out the former rogue Gadhafi after he had abandoned his weapons of mass destruction and was cooperating with America’s war on terrorism, sent an indelible message that Washington’s word is no good—so never, ever give up your WMDs. Pyongyang, among others, watched and learned. Then there’s Obama’s mishandling of Russia, with fateful consequences. His abandonment of his own “red line” in Syria in 2013 was easily read as a grave strategic error, since </w:t>
      </w:r>
      <w:r w:rsidRPr="001D0A8F">
        <w:rPr>
          <w:rStyle w:val="StyleUnderline"/>
        </w:rPr>
        <w:t>Obama in effect outsourced U.S. policy in the Middle East to Moscow</w:t>
      </w:r>
      <w:r w:rsidRPr="002A5FEB">
        <w:rPr>
          <w:sz w:val="16"/>
        </w:rPr>
        <w:t xml:space="preserve">—the results of which are painfully clear today. Obama’s reticence to do much about Vladimir Putin’s aggression in Ukraine a few months later is a matter of record, while his strange unwillingness to confront the Kremlin over its rancid spy-propaganda offensive against the West in 2015 undoubtedly encouraged aggressive Russian interference in America’s election the following year. Putin and other malefactors got the message that </w:t>
      </w:r>
      <w:r w:rsidRPr="001D0A8F">
        <w:rPr>
          <w:rStyle w:val="StyleUnderline"/>
        </w:rPr>
        <w:t>Obama’s America would not stand up to troublemakers who could push back</w:t>
      </w:r>
      <w:r w:rsidRPr="002A5FEB">
        <w:rPr>
          <w:sz w:val="16"/>
        </w:rPr>
        <w:t xml:space="preserve">. Diffident messaging is never good for the hegemon’s reputation, especially when it’s already blighted due to incompetence and imperial overstretch. In 2017, in stark contrast, Donald Trump led the country in the opposite direction, with unceasing bluster about American strength and willingness to go it alone, anytime Washington wants to, damn the consequences. </w:t>
      </w:r>
      <w:r w:rsidRPr="001D0A8F">
        <w:rPr>
          <w:rStyle w:val="StyleUnderline"/>
        </w:rPr>
        <w:t xml:space="preserve">Trump’s screw-the-world style in foreign affairs was on display this month with the White House’s decision to recognize Jerusalem as Israel’s capital. This pleased the Israeli right-wing and major donors to President Trump, yet in no way enhanced American power or prestige: </w:t>
      </w:r>
      <w:r w:rsidRPr="001D0A8F">
        <w:rPr>
          <w:rStyle w:val="Emphasis"/>
        </w:rPr>
        <w:t>quite the opposite</w:t>
      </w:r>
      <w:r w:rsidRPr="002A5FEB">
        <w:rPr>
          <w:sz w:val="16"/>
        </w:rPr>
        <w:t xml:space="preserve">. Reaction from the Muslim world was predictably furious, while the Trump administration made everything worse at the United Nations. There, Nikki Haley, our ambassador, publicly threatened members who didn’t vote with Washington against a UN resolution condemning our embassy move. This was American diplomacy at its most heavy-handed and tone-deaf, and it failed dismally. Virtually the whole world voted against Trump, with even most of NATO siding against Washington. This was a major diplomatic defeat for the alleged global hegemon. President Trump is all about “strength” and he loves to tweet about our military, his own draft-dodging notwithstanding. In a sense, </w:t>
      </w:r>
      <w:r w:rsidRPr="001D0A8F">
        <w:rPr>
          <w:rStyle w:val="StyleUnderline"/>
        </w:rPr>
        <w:t>Trump is a perfect fit for our era, when all America has left is raw military power</w:t>
      </w:r>
      <w:r w:rsidRPr="002A5FEB">
        <w:rPr>
          <w:sz w:val="16"/>
        </w:rPr>
        <w:t xml:space="preserve">. Our economy has been in decline for decades, our divided society displays unmissable rot, and our politics are a partisan shamble in the aftermath of 2016. </w:t>
      </w:r>
      <w:r w:rsidRPr="001D0A8F">
        <w:rPr>
          <w:rStyle w:val="StyleUnderline"/>
        </w:rPr>
        <w:t>What America has left is its military, which is the ultimate underpinning of hegemony</w:t>
      </w:r>
      <w:r w:rsidRPr="002A5FEB">
        <w:rPr>
          <w:sz w:val="16"/>
        </w:rPr>
        <w:t xml:space="preserve">. However, just how much military overmatch the Pentagon has left, after a near-generation of down-punching in the Middle East against fourth-rate foes without strategic success, is now America’s great imponderable. We have spent trillions of dollars on Iraq, Afghanistan, and killing jihadists all over, and the price in military obsolescence and declining morale is evident to anyone who wants to see. Our Air Force, which hasn’t faced a serious peer competitor in the skies since the middle of the Second World War, is shedding pilots at an alarming rate, while it has far too few F-22 fighters to maintain air dominance worldwide, which Washington has taken as a given for decades. However, our Navy is in even worse shape, with a staggering number of admirals under a cloud for participation in an appalling corruption-cum-espionage scandal, while our fleet in 2017 demonstrated that it has lost grip on basic navigation at sea, with fatal results. Considering the U.S. Navy has been the guarantor of freedom of navigation on the world’s seas since 1945, the protector of international trade and the backbone of American hegemony, its sad decline has far-reaching consequences. That said, our Army is equally unready for battle against a peer. In its shadow war in eastern Ukraine, Russia’s ground forces have demonstrated killing capabilities far beyond what America and NATO can do. The combination of Russian long-range artillery and electronic warfare has obliterated whole Ukrainian battalions, and right now they would do the same to the U.S. Army. Grave underinvestment in field artillery and electronic warfare hangs over our army. Russia has excelled at artillery for centuries, and that arm is the great killer on the modern battlefield. Armies that go into battle outgunned by the Russians historically get blasted off the field with heavy casualties. Right now, the U.S. Army is frantically playing catch-up so it can take on the Russians as equals if it comes to a fight Our army’s opening performance has often been subpar, as demonstrated by defeats like Kasserine Pass and Task Force Smith. However, America always had time on our side to turn it around. We may not if the battlefield is in the Baltics, which the Russians may overrun in a couple days, before the U.S. Army has a chance to stop the invader. </w:t>
      </w:r>
      <w:r w:rsidRPr="002A5FEB">
        <w:rPr>
          <w:sz w:val="16"/>
        </w:rPr>
        <w:lastRenderedPageBreak/>
        <w:t>These are the scenarios that keep Pentagon planners up at night as we enter the new year. Above all, Trump’s go-it-alone attitude is precisely the wrong take as American hegemony disappears. Some empires decline slowly, others fall fast after a major defeat; history is filled with both outcomes. Since 1945, Washington has presumed that it can deploy our military anywhere, at the time and place of our choosing, thanks to our dominance of the world’s skies and oceans. Ev</w:t>
      </w:r>
      <w:r w:rsidRPr="001D0A8F">
        <w:rPr>
          <w:rStyle w:val="StyleUnderline"/>
        </w:rPr>
        <w:t>en in a worst case, we could always get our forces home. This should no longer be assumed. The world has changed, American hegemony has collapsed, and if it’s not careful Washington may find out the hard way</w:t>
      </w:r>
      <w:r w:rsidRPr="002A5FEB">
        <w:rPr>
          <w:sz w:val="16"/>
        </w:rPr>
        <w:t>. Let’s hope cooler and wiser heads prevail in 2018.</w:t>
      </w:r>
    </w:p>
    <w:p w:rsidR="002A5FEB" w:rsidRDefault="002A5FEB" w:rsidP="002A5FEB">
      <w:pPr>
        <w:rPr>
          <w:sz w:val="14"/>
        </w:rPr>
      </w:pPr>
    </w:p>
    <w:p w:rsidR="00C747D1" w:rsidRDefault="00C747D1" w:rsidP="002A5FEB">
      <w:pPr>
        <w:pStyle w:val="Heading3"/>
      </w:pPr>
      <w:r>
        <w:lastRenderedPageBreak/>
        <w:t>Soft Power</w:t>
      </w:r>
    </w:p>
    <w:p w:rsidR="00C747D1" w:rsidRPr="002B45F2" w:rsidRDefault="00C747D1" w:rsidP="00C747D1">
      <w:pPr>
        <w:pStyle w:val="Heading4"/>
      </w:pPr>
      <w:r>
        <w:t>Trump thumps – he has destroyed American image for all eternity</w:t>
      </w:r>
    </w:p>
    <w:p w:rsidR="00C747D1" w:rsidRDefault="00C747D1" w:rsidP="00C747D1">
      <w:r w:rsidRPr="002B45F2">
        <w:rPr>
          <w:rStyle w:val="Style13ptBold"/>
        </w:rPr>
        <w:t>Applebaum 18</w:t>
      </w:r>
      <w:r>
        <w:t xml:space="preserve"> (Anne, </w:t>
      </w:r>
      <w:r w:rsidRPr="0022134E">
        <w:t>Anne Applebaum is a columnist for The Washington Post and a prize-winning historian with a particular expertise in the history of communist and post-communist Europe. She is also a professor of practice at the London School of Economics, where she runs ARENA, a research project on disinformation and 21st-century propaganda. She is the author of several books</w:t>
      </w:r>
      <w:r>
        <w:t>,, “</w:t>
      </w:r>
      <w:r w:rsidRPr="009242A5">
        <w:t>Trump has put America in the worst of all possible worlds</w:t>
      </w:r>
      <w:r>
        <w:t xml:space="preserve">,” May. 11, </w:t>
      </w:r>
      <w:hyperlink r:id="rId11" w:history="1">
        <w:r w:rsidRPr="00D97A41">
          <w:rPr>
            <w:rStyle w:val="Hyperlink"/>
          </w:rPr>
          <w:t>https://www.washingtonpost.com/opinions/global-opinions/trump-has-put-america-in-the-worst-of-all-possible-worlds/2018/05/11/ff68940c-5553-11e8-9c91-7dab596e8252_story.html?noredirect=on&amp;utm_term=.388e128f00ce</w:t>
        </w:r>
      </w:hyperlink>
      <w:r>
        <w:t>)</w:t>
      </w:r>
    </w:p>
    <w:p w:rsidR="00C747D1" w:rsidRPr="00D65E0F" w:rsidRDefault="00C747D1" w:rsidP="00C747D1">
      <w:pPr>
        <w:rPr>
          <w:rStyle w:val="StyleUnderline"/>
        </w:rPr>
      </w:pPr>
      <w:r w:rsidRPr="001D3335">
        <w:rPr>
          <w:rStyle w:val="StyleUnderline"/>
        </w:rPr>
        <w:t xml:space="preserve">In retrospect, the era of American hegemony — the moment of the “sole superpower,” when the United States was the “essential” country — was remarkably brief. </w:t>
      </w:r>
      <w:r w:rsidRPr="002A5FEB">
        <w:rPr>
          <w:sz w:val="16"/>
        </w:rPr>
        <w:t xml:space="preserve">It began in 1991, with the collapse of the Soviet Union, probably peaked just before 9/11, and for the past decade — under Presidents George W. Bush and Barack Obama — </w:t>
      </w:r>
      <w:r w:rsidRPr="001D3335">
        <w:rPr>
          <w:rStyle w:val="StyleUnderline"/>
        </w:rPr>
        <w:t xml:space="preserve">it has been drawing slowly and unevenly to an end. </w:t>
      </w:r>
      <w:r w:rsidRPr="002A5FEB">
        <w:rPr>
          <w:sz w:val="16"/>
        </w:rPr>
        <w:t xml:space="preserve">Even while it lasted, </w:t>
      </w:r>
      <w:r w:rsidRPr="001D3335">
        <w:rPr>
          <w:rStyle w:val="StyleUnderline"/>
        </w:rPr>
        <w:t xml:space="preserve">this hegemony was partly a game of smoke and mirrors. </w:t>
      </w:r>
      <w:r w:rsidRPr="001D3335">
        <w:rPr>
          <w:rStyle w:val="Emphasis"/>
        </w:rPr>
        <w:t>It depended on perceptions</w:t>
      </w:r>
      <w:r w:rsidRPr="001D3335">
        <w:rPr>
          <w:rStyle w:val="StyleUnderline"/>
        </w:rPr>
        <w:t>: belief in American wealth, fear of American military power, admiration for American values. It depended on the absence of opponents: the collapse of the Soviet Union, the relative weakness of China.</w:t>
      </w:r>
      <w:r w:rsidRPr="002A5FEB">
        <w:rPr>
          <w:sz w:val="16"/>
        </w:rPr>
        <w:t xml:space="preserve"> Above all, </w:t>
      </w:r>
      <w:r w:rsidRPr="001D3335">
        <w:rPr>
          <w:rStyle w:val="StyleUnderline"/>
        </w:rPr>
        <w:t xml:space="preserve">it depended on an American willingness to invest: in diplomacy, in military power — but above all in alliances. By forging mutually advantageous agreements with Germans or South Koreans, the United States had far greater influence than it would have had </w:t>
      </w:r>
      <w:r w:rsidRPr="00200038">
        <w:rPr>
          <w:rStyle w:val="StyleUnderline"/>
        </w:rPr>
        <w:t>otherwise. By creating</w:t>
      </w:r>
      <w:r w:rsidRPr="001D3335">
        <w:rPr>
          <w:rStyle w:val="StyleUnderline"/>
        </w:rPr>
        <w:t xml:space="preserve"> and then expanding NATO, by maintaining troops in South Korea and Japan, the United States kept parts of Europe and Asia free to choose democracy, and open for commerce and trade</w:t>
      </w:r>
      <w:r w:rsidRPr="002A5FEB">
        <w:rPr>
          <w:sz w:val="16"/>
        </w:rPr>
        <w:t xml:space="preserve">. Everywhere else, agreements and partnerships as well as money and armies gave the United States an outsize voice in trade and commerce, as well as matters of war and peace. President </w:t>
      </w:r>
      <w:r w:rsidRPr="00D65E0F">
        <w:rPr>
          <w:rStyle w:val="StyleUnderline"/>
        </w:rPr>
        <w:t>Trump knows no history and does not have any idea how the United States became an “essential” country, let alone a superpower.</w:t>
      </w:r>
      <w:r w:rsidRPr="002A5FEB">
        <w:rPr>
          <w:sz w:val="16"/>
        </w:rPr>
        <w:t xml:space="preserve"> But </w:t>
      </w:r>
      <w:r w:rsidRPr="00D65E0F">
        <w:rPr>
          <w:rStyle w:val="StyleUnderline"/>
        </w:rPr>
        <w:t>he seems to believe that he can maintain that status, and even increase it, without making ­investments — diplomatic, military or monetary — at all</w:t>
      </w:r>
      <w:r w:rsidRPr="002A5FEB">
        <w:rPr>
          <w:sz w:val="16"/>
        </w:rPr>
        <w:t xml:space="preserve">. This week, </w:t>
      </w:r>
      <w:r w:rsidRPr="00D65E0F">
        <w:rPr>
          <w:rStyle w:val="StyleUnderline"/>
        </w:rPr>
        <w:t>the outline of what this means — call it “hegemony on the cheap</w:t>
      </w:r>
      <w:r w:rsidRPr="002A5FEB">
        <w:rPr>
          <w:sz w:val="16"/>
        </w:rPr>
        <w:t xml:space="preserve">” — </w:t>
      </w:r>
      <w:r w:rsidRPr="00D65E0F">
        <w:rPr>
          <w:rStyle w:val="StyleUnderline"/>
        </w:rPr>
        <w:t>suddenly came into sharp focus.</w:t>
      </w:r>
      <w:r>
        <w:rPr>
          <w:rStyle w:val="StyleUnderline"/>
        </w:rPr>
        <w:t xml:space="preserve"> </w:t>
      </w:r>
      <w:r w:rsidRPr="002A5FEB">
        <w:rPr>
          <w:sz w:val="16"/>
        </w:rPr>
        <w:t xml:space="preserve">Perhaps unexpectedly, </w:t>
      </w:r>
      <w:r w:rsidRPr="00D65E0F">
        <w:rPr>
          <w:rStyle w:val="StyleUnderline"/>
        </w:rPr>
        <w:t>Trump’s abrupt withdrawal from the Iran nuclear deal exposed America’s weak hand. For we left — but then what</w:t>
      </w:r>
      <w:r w:rsidRPr="002A5FEB">
        <w:rPr>
          <w:sz w:val="16"/>
        </w:rPr>
        <w:t xml:space="preserve">? In different circumstances — after negotiations, after obtaining proof that Iran was in violation of the deal — </w:t>
      </w:r>
      <w:r w:rsidRPr="00D65E0F">
        <w:rPr>
          <w:rStyle w:val="StyleUnderline"/>
        </w:rPr>
        <w:t>it might have been possible to recreate the international coalition that imposed sanctions so successfully in the first place</w:t>
      </w:r>
      <w:r w:rsidRPr="002A5FEB">
        <w:rPr>
          <w:sz w:val="16"/>
        </w:rPr>
        <w:t xml:space="preserve">. In different circumstances, </w:t>
      </w:r>
      <w:r w:rsidRPr="00D65E0F">
        <w:rPr>
          <w:rStyle w:val="StyleUnderline"/>
        </w:rPr>
        <w:t>it might also have been possible to change the dea</w:t>
      </w:r>
      <w:r w:rsidRPr="002A5FEB">
        <w:rPr>
          <w:sz w:val="16"/>
        </w:rPr>
        <w:t xml:space="preserve">l: That’s what the French president and German chancellor were offering during their recent visits to Washington, though their efforts were rebuffed. In different circumstances, </w:t>
      </w:r>
      <w:r w:rsidRPr="00D65E0F">
        <w:rPr>
          <w:rStyle w:val="StyleUnderline"/>
        </w:rPr>
        <w:t xml:space="preserve">it might even have been possible to threaten Iran militarily </w:t>
      </w:r>
      <w:r w:rsidRPr="002A5FEB">
        <w:rPr>
          <w:sz w:val="16"/>
        </w:rPr>
        <w:t xml:space="preserve">— not a position I advocate, but I can imagine how it could be done. </w:t>
      </w:r>
      <w:r w:rsidRPr="00D65E0F">
        <w:rPr>
          <w:rStyle w:val="StyleUnderline"/>
        </w:rPr>
        <w:t>Instead, we are now in the worst of all possible worlds. We have broken the agreement with Iran, but we are unable to impose a new sanctions regime in its place</w:t>
      </w:r>
      <w:r w:rsidRPr="002A5FEB">
        <w:rPr>
          <w:sz w:val="16"/>
        </w:rPr>
        <w:t xml:space="preserve">. </w:t>
      </w:r>
      <w:r w:rsidRPr="00D65E0F">
        <w:rPr>
          <w:rStyle w:val="StyleUnderline"/>
        </w:rPr>
        <w:t>Instead of making a diplomatic investment,</w:t>
      </w:r>
      <w:r w:rsidRPr="002A5FEB">
        <w:rPr>
          <w:sz w:val="16"/>
        </w:rPr>
        <w:t xml:space="preserve"> </w:t>
      </w:r>
      <w:r w:rsidRPr="00D65E0F">
        <w:rPr>
          <w:rStyle w:val="StyleUnderline"/>
        </w:rPr>
        <w:t>we are shouting and barking orders</w:t>
      </w:r>
      <w:r w:rsidRPr="002A5FEB">
        <w:rPr>
          <w:sz w:val="16"/>
        </w:rPr>
        <w:t xml:space="preserve">. Just after Trump’s announcement, the American ambassador to Germany issued a threat on Twitter: “German companies doing business in Iran should wind down operations immediately.” As a result, </w:t>
      </w:r>
      <w:r w:rsidRPr="00D65E0F">
        <w:rPr>
          <w:rStyle w:val="StyleUnderline"/>
        </w:rPr>
        <w:t>European leaders are not talking about Iran. They are talking about how they can protect their companies from American sanctions, and how they might retaliate.</w:t>
      </w:r>
      <w:r>
        <w:rPr>
          <w:rStyle w:val="StyleUnderline"/>
        </w:rPr>
        <w:t xml:space="preserve"> </w:t>
      </w:r>
      <w:r w:rsidRPr="00D65E0F">
        <w:rPr>
          <w:rStyle w:val="StyleUnderline"/>
        </w:rPr>
        <w:t>Instead of making a military investment in the region, we are goading others to do that for us</w:t>
      </w:r>
      <w:r w:rsidRPr="002A5FEB">
        <w:rPr>
          <w:sz w:val="16"/>
        </w:rPr>
        <w:t xml:space="preserve">. Courtesy of the Iranian government, </w:t>
      </w:r>
      <w:r w:rsidRPr="00D65E0F">
        <w:rPr>
          <w:rStyle w:val="StyleUnderline"/>
        </w:rPr>
        <w:t>we have just learned that Trump recently sent a letter to Arab allies, demanding that they commit more military resources to solve Middle Eastern problem</w:t>
      </w:r>
      <w:r w:rsidRPr="002A5FEB">
        <w:rPr>
          <w:sz w:val="16"/>
        </w:rPr>
        <w:t xml:space="preserve">s. Fair enough — </w:t>
      </w:r>
      <w:r w:rsidRPr="00D65E0F">
        <w:rPr>
          <w:rStyle w:val="StyleUnderline"/>
        </w:rPr>
        <w:t xml:space="preserve">but if they aren’t your resources, then you don’t get to decide how they </w:t>
      </w:r>
      <w:r w:rsidRPr="00D65E0F">
        <w:rPr>
          <w:rStyle w:val="StyleUnderline"/>
        </w:rPr>
        <w:lastRenderedPageBreak/>
        <w:t>will be used</w:t>
      </w:r>
      <w:r w:rsidRPr="002A5FEB">
        <w:rPr>
          <w:sz w:val="16"/>
        </w:rPr>
        <w:t xml:space="preserve">. In fact, quite a few Arab governments are already participating in Middle Eastern wars. Saudi Arabia is already fighting in Yemen, where we don’t have much say in what happens. We don’t have any control over what happens in Libya, either, where the United Arab Emirates, Egypt and other states are already participating in a proxy fight. If conflict spreads to Iran, the same will be true. For the United States, </w:t>
      </w:r>
      <w:r w:rsidRPr="00D65E0F">
        <w:rPr>
          <w:rStyle w:val="StyleUnderline"/>
        </w:rPr>
        <w:t>the Iran deal is about much more than nuclear negotiations. It's about freeing Americans from prison</w:t>
      </w:r>
      <w:r w:rsidRPr="002A5FEB">
        <w:rPr>
          <w:sz w:val="16"/>
        </w:rPr>
        <w:t xml:space="preserve">, says opinion writer Jason Rezaian. (Adriana Usero/The Washington Post) </w:t>
      </w:r>
      <w:r w:rsidRPr="00D65E0F">
        <w:rPr>
          <w:rStyle w:val="StyleUnderline"/>
        </w:rPr>
        <w:t>How far can Trump get by shouting and goading, by talking about how much the United States is “owed” by NATO or the Arab world</w:t>
      </w:r>
      <w:r w:rsidRPr="002A5FEB">
        <w:rPr>
          <w:sz w:val="16"/>
        </w:rPr>
        <w:t xml:space="preserve">? </w:t>
      </w:r>
      <w:r w:rsidRPr="00D65E0F">
        <w:rPr>
          <w:rStyle w:val="StyleUnderline"/>
        </w:rPr>
        <w:t>How far can he get without investing in allies, in diplomacy, in military engagement</w:t>
      </w:r>
      <w:r w:rsidRPr="002A5FEB">
        <w:rPr>
          <w:sz w:val="16"/>
        </w:rPr>
        <w:t xml:space="preserve">? Maybe quite far. That moment of American hegemony really was impressive, and there are many places where the aura has yet to fade. It will take quite a bit of time for Europeans, not to mention Russians and Chinese, to find their way around U.S. sanctions on Iran, to invent alternative ways to invest, to create new sources of credit outside the existing international banking system. It will take time before the rearmed nations of the Middle East realize that there is no reason, any longer, to consult the U.S. government before going to war. It will take time before U.S. economic policy becomes so erratic that others decide not to preserve the dollar as the reserve currency, or not to reserve a space for Americans at the top table. </w:t>
      </w:r>
      <w:r w:rsidRPr="00D65E0F">
        <w:rPr>
          <w:rStyle w:val="StyleUnderline"/>
        </w:rPr>
        <w:t>It may be many years before Americans finally notice that “hegemony on the cheap” means they no longer have much say in what happens outside their borders. But sooner or later that moment will come. Trump may have accelerated its arrival.</w:t>
      </w:r>
    </w:p>
    <w:p w:rsidR="00C747D1" w:rsidRPr="00C747D1" w:rsidRDefault="00C747D1" w:rsidP="00C747D1"/>
    <w:p w:rsidR="002A5FEB" w:rsidRDefault="002A5FEB" w:rsidP="002A5FEB">
      <w:pPr>
        <w:pStyle w:val="Heading3"/>
      </w:pPr>
      <w:r>
        <w:lastRenderedPageBreak/>
        <w:t>Retrenchment</w:t>
      </w:r>
    </w:p>
    <w:p w:rsidR="002A5FEB" w:rsidRDefault="002A5FEB" w:rsidP="002A5FEB">
      <w:pPr>
        <w:pStyle w:val="Heading4"/>
      </w:pPr>
      <w:r>
        <w:t>Trump favors retrenchment—he’s reversing the current hegemonic order.</w:t>
      </w:r>
    </w:p>
    <w:p w:rsidR="002A5FEB" w:rsidRPr="002852FE" w:rsidRDefault="002A5FEB" w:rsidP="002A5FEB">
      <w:r>
        <w:rPr>
          <w:rStyle w:val="Style13ptBold"/>
        </w:rPr>
        <w:t xml:space="preserve">Cole 4-18 </w:t>
      </w:r>
      <w:r w:rsidRPr="003A7D86">
        <w:rPr>
          <w:sz w:val="16"/>
          <w:szCs w:val="16"/>
        </w:rPr>
        <w:t xml:space="preserve">(Juan, Ri ichard P. Mitchell Collegiate Professor of History at the University of Michigan 4-15-2018. “The Cost of Trumpism in U.S. Policy toward the Middle East” </w:t>
      </w:r>
      <w:hyperlink r:id="rId12" w:history="1">
        <w:r w:rsidRPr="003A7D86">
          <w:rPr>
            <w:sz w:val="16"/>
            <w:szCs w:val="16"/>
          </w:rPr>
          <w:t>http://studies.aljazeera.net/en/reports/2018/04/cost-trumpism-policy-middle-east-180415101912584.html</w:t>
        </w:r>
      </w:hyperlink>
      <w:r w:rsidRPr="003A7D86">
        <w:rPr>
          <w:sz w:val="16"/>
          <w:szCs w:val="16"/>
        </w:rPr>
        <w:t>) DLuo</w:t>
      </w:r>
    </w:p>
    <w:p w:rsidR="002A5FEB" w:rsidRPr="003A7D86" w:rsidRDefault="002A5FEB" w:rsidP="002A5FEB">
      <w:pPr>
        <w:rPr>
          <w:sz w:val="14"/>
        </w:rPr>
      </w:pPr>
      <w:r w:rsidRPr="003A7D86">
        <w:rPr>
          <w:rStyle w:val="StyleUnderline"/>
        </w:rPr>
        <w:t>The primary regions of the Middle East</w:t>
      </w:r>
      <w:r w:rsidRPr="003A7D86">
        <w:rPr>
          <w:sz w:val="14"/>
        </w:rPr>
        <w:t xml:space="preserve"> in which President Donald J. Trump has taken an interest since being sworn into office on January 20, 2017, are Iraq, Syria, the Gulf and Israel-Palestine. In each arena, T</w:t>
      </w:r>
      <w:r w:rsidRPr="003A7D86">
        <w:rPr>
          <w:rStyle w:val="StyleUnderline"/>
        </w:rPr>
        <w:t>rump has committed diplomatic faux pas, made outlandish statements</w:t>
      </w:r>
      <w:r w:rsidRPr="003A7D86">
        <w:rPr>
          <w:sz w:val="14"/>
        </w:rPr>
        <w:t xml:space="preserve">, and reversed himself on several occasions, </w:t>
      </w:r>
      <w:r w:rsidRPr="003A7D86">
        <w:rPr>
          <w:rStyle w:val="StyleUnderline"/>
        </w:rPr>
        <w:t>making it difficult to descry any policy coherence.</w:t>
      </w:r>
      <w:r>
        <w:rPr>
          <w:rStyle w:val="StyleUnderline"/>
        </w:rPr>
        <w:t xml:space="preserve"> </w:t>
      </w:r>
      <w:r w:rsidRPr="003A7D86">
        <w:rPr>
          <w:sz w:val="14"/>
        </w:rPr>
        <w:t xml:space="preserve">In general, Trump appears to favor dependence on friendly regional and global strongmen as his primary tool of diplomacy. This preference has created situations in which candidates for the role have heavily lobbied him for it and sought to sideline rivals and even potential partners in this balancing. </w:t>
      </w:r>
      <w:r w:rsidRPr="003A7D86">
        <w:rPr>
          <w:rStyle w:val="StyleUnderline"/>
        </w:rPr>
        <w:t xml:space="preserve">U.S. foreign policy since World War II had often been based on a willingness to intervene directly </w:t>
      </w:r>
      <w:r w:rsidRPr="003A7D86">
        <w:rPr>
          <w:sz w:val="14"/>
        </w:rPr>
        <w:t xml:space="preserve">in the governance of other countries and to site large bases abroad, sometimes even offering an ally a nuclear umbrella.  </w:t>
      </w:r>
      <w:r w:rsidRPr="003A7D86">
        <w:rPr>
          <w:rStyle w:val="StyleUnderline"/>
        </w:rPr>
        <w:t xml:space="preserve">The U.S. in South Korea, Japan, some NATO states, Afghanistan from 2001, and Iraq 2003-2011 and again from 2014 fit this profile of global primacy. </w:t>
      </w:r>
      <w:r w:rsidRPr="003A7D86">
        <w:rPr>
          <w:sz w:val="14"/>
        </w:rPr>
        <w:t>Motives differed for these interventions, some aiming to block enemies such as the Soviet Union while others aimed at securing resources or spreading liberal, democratic values.  This strategy can be expensive, and can result in failures when it meets local resistance (as in Vietnam, Iran and Iraq).</w:t>
      </w:r>
      <w:hyperlink r:id="rId13" w:anchor="e1" w:history="1">
        <w:r w:rsidRPr="003A7D86">
          <w:rPr>
            <w:sz w:val="14"/>
          </w:rPr>
          <w:t>(1)</w:t>
        </w:r>
      </w:hyperlink>
      <w:r w:rsidRPr="003A7D86">
        <w:rPr>
          <w:rStyle w:val="StyleUnderline"/>
        </w:rPr>
        <w:t>Trump</w:t>
      </w:r>
      <w:r w:rsidRPr="003A7D86">
        <w:rPr>
          <w:sz w:val="14"/>
        </w:rPr>
        <w:t xml:space="preserve">, like many in the American public, </w:t>
      </w:r>
      <w:r w:rsidRPr="003A7D86">
        <w:rPr>
          <w:rStyle w:val="StyleUnderline"/>
        </w:rPr>
        <w:t xml:space="preserve">has wearied of this attempt at global primacy and objects to it on the grounds that America’s role as international policeman </w:t>
      </w:r>
      <w:r w:rsidRPr="003A7D86">
        <w:rPr>
          <w:sz w:val="14"/>
        </w:rPr>
        <w:t>(with barracks around the world) benefits its partners and protects them from enemies, but that they typically do not reimburse the U.S. for its costs.</w:t>
      </w:r>
      <w:hyperlink r:id="rId14" w:anchor="e2" w:history="1">
        <w:r w:rsidRPr="003A7D86">
          <w:rPr>
            <w:sz w:val="14"/>
          </w:rPr>
          <w:t>(2)</w:t>
        </w:r>
      </w:hyperlink>
      <w:r w:rsidRPr="003A7D86">
        <w:rPr>
          <w:sz w:val="14"/>
        </w:rPr>
        <w:t> </w:t>
      </w:r>
    </w:p>
    <w:p w:rsidR="002A5FEB" w:rsidRPr="00801F69" w:rsidRDefault="002A5FEB" w:rsidP="002A5FEB">
      <w:pPr>
        <w:rPr>
          <w:sz w:val="14"/>
        </w:rPr>
      </w:pPr>
    </w:p>
    <w:p w:rsidR="002A5FEB" w:rsidRDefault="002A5FEB" w:rsidP="002A5FEB">
      <w:pPr>
        <w:pStyle w:val="Heading3"/>
      </w:pPr>
      <w:r>
        <w:lastRenderedPageBreak/>
        <w:t>Russia</w:t>
      </w:r>
    </w:p>
    <w:p w:rsidR="002A5FEB" w:rsidRDefault="002A5FEB" w:rsidP="002A5FEB">
      <w:pPr>
        <w:pStyle w:val="Heading4"/>
      </w:pPr>
      <w:r>
        <w:t>Trump’s Russia collusion kills U.S. heg.</w:t>
      </w:r>
    </w:p>
    <w:p w:rsidR="002A5FEB" w:rsidRPr="00911EC8" w:rsidRDefault="002A5FEB" w:rsidP="002A5FEB">
      <w:pPr>
        <w:rPr>
          <w:sz w:val="16"/>
          <w:szCs w:val="16"/>
        </w:rPr>
      </w:pPr>
      <w:r w:rsidRPr="00E829A6">
        <w:rPr>
          <w:rStyle w:val="Style13ptBold"/>
        </w:rPr>
        <w:t xml:space="preserve">Aron and Holland 7-13 </w:t>
      </w:r>
      <w:r w:rsidRPr="00911EC8">
        <w:rPr>
          <w:sz w:val="16"/>
          <w:szCs w:val="16"/>
        </w:rPr>
        <w:t xml:space="preserve">(Hadas Aron, Faculty fellow @ NYU, specializing in populism, nationalism, and democracy; Emily Holland, ass. Prof @ US Naval Academy, specializing in Russia, corruption, and populism. 7-13-2018 “Donald Trump is fulfilling campaign promises—to Vladimir Putin” </w:t>
      </w:r>
      <w:hyperlink r:id="rId15" w:history="1">
        <w:r w:rsidRPr="00911EC8">
          <w:rPr>
            <w:rStyle w:val="Hyperlink"/>
            <w:sz w:val="16"/>
            <w:szCs w:val="16"/>
          </w:rPr>
          <w:t>http://blogs.lse.ac.uk/usappblog/2018/07/13/donald-trump-is-fulfilling-campaign-promises-to-vladimir-putin/</w:t>
        </w:r>
      </w:hyperlink>
      <w:r w:rsidRPr="00911EC8">
        <w:rPr>
          <w:sz w:val="16"/>
          <w:szCs w:val="16"/>
        </w:rPr>
        <w:t>) DLuo</w:t>
      </w:r>
    </w:p>
    <w:p w:rsidR="002A5FEB" w:rsidRPr="0057570B" w:rsidRDefault="002A5FEB" w:rsidP="002A5FEB">
      <w:pPr>
        <w:rPr>
          <w:rStyle w:val="StyleUnderline"/>
        </w:rPr>
      </w:pPr>
      <w:r w:rsidRPr="0057570B">
        <w:rPr>
          <w:sz w:val="14"/>
        </w:rPr>
        <w:t xml:space="preserve">During this week’s NATO summit, President </w:t>
      </w:r>
      <w:r w:rsidRPr="00E829A6">
        <w:rPr>
          <w:rStyle w:val="StyleUnderline"/>
        </w:rPr>
        <w:t>Trump roasted the NATO secretary over breakfast and delivered</w:t>
      </w:r>
      <w:r>
        <w:rPr>
          <w:rStyle w:val="StyleUnderline"/>
        </w:rPr>
        <w:t xml:space="preserve"> </w:t>
      </w:r>
      <w:hyperlink r:id="rId16" w:history="1">
        <w:r w:rsidRPr="00E829A6">
          <w:rPr>
            <w:rStyle w:val="StyleUnderline"/>
          </w:rPr>
          <w:t>a blistering critique</w:t>
        </w:r>
      </w:hyperlink>
      <w:r>
        <w:rPr>
          <w:rStyle w:val="StyleUnderline"/>
        </w:rPr>
        <w:t xml:space="preserve"> </w:t>
      </w:r>
      <w:r w:rsidRPr="00E829A6">
        <w:rPr>
          <w:rStyle w:val="StyleUnderline"/>
        </w:rPr>
        <w:t>of Germany</w:t>
      </w:r>
      <w:r w:rsidRPr="0057570B">
        <w:rPr>
          <w:sz w:val="14"/>
        </w:rPr>
        <w:t xml:space="preserve"> for its extensive energy dealings with Russia. Although this appeared to be a rare instance of Trump taking a stand against Russian president Vladimir Putin, this was not the case. In fact, </w:t>
      </w:r>
      <w:r w:rsidRPr="00E829A6">
        <w:rPr>
          <w:rStyle w:val="StyleUnderline"/>
        </w:rPr>
        <w:t>like most of Trump’s actions in the international arena, his latest encounter with NATO was simply a further construction of Putin’s worldview.</w:t>
      </w:r>
      <w:r>
        <w:rPr>
          <w:rStyle w:val="StyleUnderline"/>
        </w:rPr>
        <w:t xml:space="preserve"> </w:t>
      </w:r>
      <w:r w:rsidRPr="0057570B">
        <w:rPr>
          <w:sz w:val="14"/>
        </w:rPr>
        <w:t xml:space="preserve">Over a decade ago, before Russia’s wars in Georgia and Ukraine, </w:t>
      </w:r>
      <w:r w:rsidRPr="00E829A6">
        <w:rPr>
          <w:rStyle w:val="StyleUnderline"/>
        </w:rPr>
        <w:t>Putin</w:t>
      </w:r>
      <w:r w:rsidRPr="0057570B">
        <w:rPr>
          <w:sz w:val="14"/>
        </w:rPr>
        <w:t xml:space="preserve"> had wild international aspirations and foreign policy goals. First and foremost, he wished </w:t>
      </w:r>
      <w:r w:rsidRPr="00E829A6">
        <w:rPr>
          <w:rStyle w:val="StyleUnderline"/>
        </w:rPr>
        <w:t>to breakdown NATO and sow divisions between its members.</w:t>
      </w:r>
      <w:r w:rsidRPr="0057570B">
        <w:rPr>
          <w:sz w:val="14"/>
        </w:rPr>
        <w:t xml:space="preserve"> The presence of the military alliance on Russia’s border in the Baltic States and in the former Soviet Bloc was and still is an anathema to Russia. It is viewed as both a real threat to Russian security and integrity, and as a symbol of humiliation and loss of empire. The best way to eliminate the threat of NATO, Putin reasons, is to break the interests of the alliance by separating East and West Europe, as well as alienating the United States. </w:t>
      </w:r>
      <w:r w:rsidRPr="00E829A6">
        <w:rPr>
          <w:rStyle w:val="StyleUnderline"/>
        </w:rPr>
        <w:t>Second, Putin sought to build a network of like-minded leaders at the expense of powerful liberals.</w:t>
      </w:r>
      <w:r w:rsidRPr="0057570B">
        <w:rPr>
          <w:sz w:val="14"/>
        </w:rPr>
        <w:t xml:space="preserve"> The most notable target is Germany’s Angela Merkel– a conservative-liberal woman effectively heading Russia’s most powerful neighbor, the EU. Next, </w:t>
      </w:r>
      <w:r w:rsidRPr="00E829A6">
        <w:rPr>
          <w:rStyle w:val="StyleUnderline"/>
        </w:rPr>
        <w:t>Putin wanted to cultivate a crony capitalist economic environment where the norms of transparency no longer prevail.</w:t>
      </w:r>
      <w:r w:rsidRPr="0057570B">
        <w:rPr>
          <w:sz w:val="14"/>
        </w:rPr>
        <w:t xml:space="preserve"> This is modeled on Russia’s domestic economic system, where deals are made behind closed doors by a small group of oligarchs. Finally, </w:t>
      </w:r>
      <w:r w:rsidRPr="00E829A6">
        <w:rPr>
          <w:rStyle w:val="StyleUnderline"/>
        </w:rPr>
        <w:t>Putin’s biggest and most outrageous desire was to end US hegemony.</w:t>
      </w:r>
      <w:r w:rsidRPr="0057570B">
        <w:rPr>
          <w:sz w:val="14"/>
        </w:rPr>
        <w:t xml:space="preserve"> Given Russia’s limited economic and military capabilities in 2007, this was a preposterous overreach. But after the 2008 financial crisis and lingering fatigue from wars in Afghanistan and Iraq, what had been a fantasy became an actual possibility. These two circumstances led to President Obama’s penchant for relative isolationism, which in turn gave Putin an opening to cultivate a larger and more aggressive presence on the world stage. Most important was Obama’s meek reaction to Russian action in Ukraine and Syria, which legitimized and encouraged Putin’s actions as well as undermined the US’s role as global guardian. Under Obama’s presidency, Russian aspirations were merely within reach. But </w:t>
      </w:r>
      <w:r w:rsidRPr="00E829A6">
        <w:rPr>
          <w:rStyle w:val="StyleUnderline"/>
        </w:rPr>
        <w:t>the Trump presidency has helped make Russia’s worldview the new international reality.</w:t>
      </w:r>
      <w:r w:rsidRPr="0057570B">
        <w:rPr>
          <w:sz w:val="14"/>
        </w:rPr>
        <w:t xml:space="preserve"> Trump’s foreign policy has taken Putin’s wish list for the international system and treated it as campaign promises. Even before taking office, </w:t>
      </w:r>
      <w:r w:rsidRPr="00E829A6">
        <w:rPr>
          <w:rStyle w:val="StyleUnderline"/>
        </w:rPr>
        <w:t>Trump was consistently critical of NATO</w:t>
      </w:r>
      <w:r w:rsidRPr="0057570B">
        <w:rPr>
          <w:sz w:val="14"/>
        </w:rPr>
        <w:t xml:space="preserve">. His </w:t>
      </w:r>
      <w:hyperlink r:id="rId17" w:history="1">
        <w:r w:rsidRPr="0057570B">
          <w:rPr>
            <w:sz w:val="14"/>
          </w:rPr>
          <w:t>comments this week</w:t>
        </w:r>
      </w:hyperlink>
      <w:r w:rsidRPr="0057570B">
        <w:rPr>
          <w:sz w:val="14"/>
        </w:rPr>
        <w:t xml:space="preserve"> were not a constructive criticism between allies, but rather a clear attack on the institution itself and its members. Trump is not only criticizing the workings of NATO, but its very purpose and necessity. Putin has been trying to sow discord between NATO members for years, now Trump is doing his job for him. Second on Putin’s wish list was to create a network of like-minded leaders while weakening powerful liberals. From </w:t>
      </w:r>
      <w:hyperlink r:id="rId18" w:history="1">
        <w:r w:rsidRPr="0057570B">
          <w:rPr>
            <w:sz w:val="14"/>
          </w:rPr>
          <w:t>his first week in office</w:t>
        </w:r>
      </w:hyperlink>
      <w:r w:rsidRPr="0057570B">
        <w:rPr>
          <w:sz w:val="14"/>
        </w:rPr>
        <w:t xml:space="preserve">, </w:t>
      </w:r>
      <w:r w:rsidRPr="00E829A6">
        <w:rPr>
          <w:rStyle w:val="StyleUnderline"/>
        </w:rPr>
        <w:t xml:space="preserve">Trump demonstrated open animosity to traditional liberal allies including the innocuous Canada, Australia, and of course Germany. </w:t>
      </w:r>
      <w:r w:rsidRPr="0057570B">
        <w:rPr>
          <w:sz w:val="14"/>
        </w:rPr>
        <w:t xml:space="preserve">Since Trump’s election, Angela </w:t>
      </w:r>
      <w:r w:rsidRPr="00E829A6">
        <w:rPr>
          <w:rStyle w:val="StyleUnderline"/>
        </w:rPr>
        <w:t xml:space="preserve">Merkel has become almost the sole beacon of liberalism in the international system, </w:t>
      </w:r>
      <w:r w:rsidRPr="0057570B">
        <w:rPr>
          <w:sz w:val="14"/>
        </w:rPr>
        <w:t xml:space="preserve">as well as a frequent target of Trump’s tirades. He has </w:t>
      </w:r>
      <w:hyperlink r:id="rId19" w:history="1">
        <w:r w:rsidRPr="0057570B">
          <w:rPr>
            <w:sz w:val="14"/>
          </w:rPr>
          <w:t>criticized</w:t>
        </w:r>
      </w:hyperlink>
      <w:r w:rsidRPr="0057570B">
        <w:rPr>
          <w:sz w:val="14"/>
        </w:rPr>
        <w:t xml:space="preserve"> Germany’s migrant policy, and both domestic and international economic policy. </w:t>
      </w:r>
      <w:r w:rsidRPr="0057570B">
        <w:rPr>
          <w:rStyle w:val="StyleUnderline"/>
        </w:rPr>
        <w:t xml:space="preserve">The combination of Trump’s style and the European migrant crisis has actually helped to undermine Merkel’s position within Germany, making possible Putin’s goal of eliminating the irksome German Chancellor. </w:t>
      </w:r>
      <w:r w:rsidRPr="0057570B">
        <w:rPr>
          <w:sz w:val="14"/>
        </w:rPr>
        <w:t xml:space="preserve">Aside from disdain for Merkel’s liberalism, Putin has a personal dislike of Merkel, as evidenced by </w:t>
      </w:r>
      <w:hyperlink r:id="rId20" w:history="1">
        <w:r w:rsidRPr="0057570B">
          <w:rPr>
            <w:sz w:val="14"/>
          </w:rPr>
          <w:t>this notorious encounter</w:t>
        </w:r>
      </w:hyperlink>
      <w:r w:rsidRPr="0057570B">
        <w:rPr>
          <w:sz w:val="14"/>
        </w:rPr>
        <w:t xml:space="preserve">. Trump’s almost personal attack on Merkel this week does far more to divide European and US interests than it can ever hurt Russia. The longstanding, inevitable, and mutually beneficial energy relationship between Russia and Germany is not going to change because of Trump’s comments. As evidenced by Merkel’s </w:t>
      </w:r>
      <w:hyperlink r:id="rId21" w:history="1">
        <w:r w:rsidRPr="0057570B">
          <w:rPr>
            <w:sz w:val="14"/>
          </w:rPr>
          <w:t>prickly response</w:t>
        </w:r>
      </w:hyperlink>
      <w:r w:rsidRPr="0057570B">
        <w:rPr>
          <w:sz w:val="14"/>
        </w:rPr>
        <w:t xml:space="preserve">, the German-US relationship however, might. Another issue driving a wedge between the US and its allies is Trump’s trade war. Trump’s tariffs on traditional friends and foes alike may lead to new economic alliances that exclude the US, and might also exclude US liberal standards of doing business. The obvious beneficiaries of this are China and Russia. China may well lose due to American tariffs, but in the long run these new economic arrangements favor crony capitalism and diminish transparency, labor, and environmental standards. This is something that Putin has cultivated for many years within the Soviet bloc and would be happy to see spread to a wider international arena. Trump’s personal business dealings and their entanglement with his elected office also legitimize an opaque economic system. Finally, </w:t>
      </w:r>
      <w:r w:rsidRPr="0057570B">
        <w:rPr>
          <w:rStyle w:val="StyleUnderline"/>
        </w:rPr>
        <w:t xml:space="preserve">Putin’s most outlandish goal—ending American hegemony—is far more attainable now than ever before. Trump’s America First ideology emphasizes retreat from America’s hegemonic role. Even Trump’s more interventionist actions are supporting Russia’s vision of a world with multiple sources of power. </w:t>
      </w:r>
      <w:r w:rsidRPr="0057570B">
        <w:rPr>
          <w:sz w:val="14"/>
        </w:rPr>
        <w:t xml:space="preserve">By pulling out of the Iran deal, Trump opened the door for a new deal that excludes the US. Over and over again Trump generates opportunities for China, Russia, and other powers to encroach on US traditional spheres of </w:t>
      </w:r>
      <w:r w:rsidRPr="0057570B">
        <w:rPr>
          <w:sz w:val="14"/>
        </w:rPr>
        <w:lastRenderedPageBreak/>
        <w:t xml:space="preserve">influence. </w:t>
      </w:r>
      <w:r w:rsidRPr="0057570B">
        <w:rPr>
          <w:rStyle w:val="StyleUnderline"/>
        </w:rPr>
        <w:t>This not only cuts away the US’ global role, but also promotes an increasingly less liberal world.</w:t>
      </w:r>
    </w:p>
    <w:p w:rsidR="002A5FEB" w:rsidRDefault="002A5FEB" w:rsidP="002A5FEB">
      <w:pPr>
        <w:pStyle w:val="Heading4"/>
      </w:pPr>
      <w:r>
        <w:t xml:space="preserve">It </w:t>
      </w:r>
      <w:r w:rsidRPr="00300F33">
        <w:rPr>
          <w:u w:val="single"/>
        </w:rPr>
        <w:t>specifically</w:t>
      </w:r>
      <w:r>
        <w:t xml:space="preserve"> emboldens Russia. </w:t>
      </w:r>
    </w:p>
    <w:p w:rsidR="002A5FEB" w:rsidRPr="00690C92" w:rsidRDefault="002A5FEB" w:rsidP="002A5FEB">
      <w:r w:rsidRPr="002364B8">
        <w:rPr>
          <w:rStyle w:val="Style13ptBold"/>
        </w:rPr>
        <w:t>Allen 7-17</w:t>
      </w:r>
      <w:r>
        <w:t xml:space="preserve"> </w:t>
      </w:r>
      <w:r w:rsidRPr="001070D8">
        <w:rPr>
          <w:sz w:val="16"/>
          <w:szCs w:val="16"/>
        </w:rPr>
        <w:t xml:space="preserve">(Jonathan Allen 7-17-2018 “Trump made a mess, but it wasn't an accident — and he won't clean it up” </w:t>
      </w:r>
      <w:hyperlink r:id="rId22" w:history="1">
        <w:r w:rsidRPr="001070D8">
          <w:rPr>
            <w:rStyle w:val="Hyperlink"/>
            <w:sz w:val="16"/>
            <w:szCs w:val="16"/>
          </w:rPr>
          <w:t>https://www.nbcnews.com/politics/white-house/trump-made-mess-it-wasn-t-accident-he-won-t-n891941</w:t>
        </w:r>
      </w:hyperlink>
      <w:r w:rsidRPr="001070D8">
        <w:rPr>
          <w:sz w:val="16"/>
          <w:szCs w:val="16"/>
        </w:rPr>
        <w:t>) DLuo</w:t>
      </w:r>
    </w:p>
    <w:p w:rsidR="002A5FEB" w:rsidRPr="00C17AFD" w:rsidRDefault="002A5FEB" w:rsidP="002A5FEB">
      <w:pPr>
        <w:rPr>
          <w:rStyle w:val="StyleUnderline"/>
        </w:rPr>
      </w:pPr>
      <w:r w:rsidRPr="00C17AFD">
        <w:rPr>
          <w:sz w:val="14"/>
        </w:rPr>
        <w:t xml:space="preserve">AMSTERDAM — The reviews are in: President Donald </w:t>
      </w:r>
      <w:r w:rsidRPr="002364B8">
        <w:rPr>
          <w:rStyle w:val="StyleUnderline"/>
        </w:rPr>
        <w:t>Trump</w:t>
      </w:r>
      <w:r>
        <w:rPr>
          <w:rStyle w:val="StyleUnderline"/>
        </w:rPr>
        <w:t xml:space="preserve"> </w:t>
      </w:r>
      <w:hyperlink r:id="rId23" w:history="1">
        <w:r w:rsidRPr="002364B8">
          <w:rPr>
            <w:rStyle w:val="StyleUnderline"/>
          </w:rPr>
          <w:t>blew it for the U.S. and its allies</w:t>
        </w:r>
      </w:hyperlink>
      <w:r w:rsidRPr="002364B8">
        <w:rPr>
          <w:rStyle w:val="StyleUnderline"/>
        </w:rPr>
        <w:t>.</w:t>
      </w:r>
      <w:r>
        <w:rPr>
          <w:rStyle w:val="StyleUnderline"/>
        </w:rPr>
        <w:t xml:space="preserve"> </w:t>
      </w:r>
      <w:r w:rsidRPr="00C17AFD">
        <w:rPr>
          <w:sz w:val="14"/>
        </w:rPr>
        <w:t xml:space="preserve">But </w:t>
      </w:r>
      <w:r w:rsidRPr="002364B8">
        <w:rPr>
          <w:rStyle w:val="StyleUnderline"/>
        </w:rPr>
        <w:t>there's little chance he'll clean up the mess he made</w:t>
      </w:r>
      <w:r w:rsidRPr="00C17AFD">
        <w:rPr>
          <w:sz w:val="14"/>
        </w:rPr>
        <w:t xml:space="preserve"> at the joint news conference </w:t>
      </w:r>
      <w:r w:rsidRPr="002364B8">
        <w:rPr>
          <w:rStyle w:val="StyleUnderline"/>
        </w:rPr>
        <w:t>with Vladimir Putin.</w:t>
      </w:r>
      <w:r>
        <w:rPr>
          <w:rStyle w:val="StyleUnderline"/>
        </w:rPr>
        <w:t xml:space="preserve"> </w:t>
      </w:r>
      <w:r w:rsidRPr="00C17AFD">
        <w:rPr>
          <w:sz w:val="14"/>
        </w:rPr>
        <w:t xml:space="preserve">Sure, Trump is taking criticism, even from some loyalists, for cozying up to the Russian leader, choosing not to hold him accountable for Moscow's attacks in its backyard and in the West, including the election meddling in 2016, and generally telling NATO countries to go defend themselves. </w:t>
      </w:r>
      <w:r w:rsidRPr="002364B8">
        <w:rPr>
          <w:rStyle w:val="StyleUnderline"/>
        </w:rPr>
        <w:t>No U.S. president ever returned home from a foreign trip having so aggressively departed from the advice of the bipartisan foreign policy establishment, and even his own advisers.</w:t>
      </w:r>
      <w:r>
        <w:rPr>
          <w:rStyle w:val="StyleUnderline"/>
        </w:rPr>
        <w:t xml:space="preserve"> </w:t>
      </w:r>
      <w:r w:rsidRPr="00C17AFD">
        <w:rPr>
          <w:sz w:val="14"/>
        </w:rPr>
        <w:t xml:space="preserve">But don’t expect Trump to backtrack just because he’s being told, loudly, that he’s acting not just outside American interests but against them. In his own mind, he didn’t make a mistake. </w:t>
      </w:r>
      <w:r w:rsidRPr="002364B8">
        <w:rPr>
          <w:rStyle w:val="StyleUnderline"/>
        </w:rPr>
        <w:t>Trump</w:t>
      </w:r>
      <w:r w:rsidRPr="00C17AFD">
        <w:rPr>
          <w:sz w:val="14"/>
        </w:rPr>
        <w:t xml:space="preserve">, who </w:t>
      </w:r>
      <w:r w:rsidRPr="002364B8">
        <w:rPr>
          <w:rStyle w:val="StyleUnderline"/>
        </w:rPr>
        <w:t>called the E.U. a "foe"</w:t>
      </w:r>
      <w:r w:rsidRPr="00C17AFD">
        <w:rPr>
          <w:sz w:val="14"/>
        </w:rPr>
        <w:t xml:space="preserve"> just before he met with Putin in Helsinki on Monday, is </w:t>
      </w:r>
      <w:r w:rsidRPr="002364B8">
        <w:rPr>
          <w:rStyle w:val="StyleUnderline"/>
        </w:rPr>
        <w:t>taking the U.S. in a different — explicitly pro-Moscow, anti-European Union — direction.</w:t>
      </w:r>
      <w:r>
        <w:rPr>
          <w:rStyle w:val="StyleUnderline"/>
        </w:rPr>
        <w:t xml:space="preserve"> </w:t>
      </w:r>
      <w:hyperlink r:id="rId24" w:history="1">
        <w:r w:rsidRPr="00C17AFD">
          <w:rPr>
            <w:sz w:val="14"/>
          </w:rPr>
          <w:t>Must see moments from Trump's news conference with Putin</w:t>
        </w:r>
      </w:hyperlink>
      <w:r w:rsidRPr="00C17AFD">
        <w:rPr>
          <w:sz w:val="14"/>
        </w:rPr>
        <w:t xml:space="preserve"> JUL.16.201802:18 </w:t>
      </w:r>
      <w:r w:rsidRPr="002364B8">
        <w:rPr>
          <w:rStyle w:val="StyleUnderline"/>
        </w:rPr>
        <w:t>Expect to hear him brag about how he’s upsetting the world order in the name of nuclear harmony wit</w:t>
      </w:r>
      <w:r w:rsidRPr="00C17AFD">
        <w:rPr>
          <w:sz w:val="14"/>
        </w:rPr>
        <w:t xml:space="preserve">h Russia and superpower hegemony on the campaign trail in coming weeks. That’s a terrifying thought for most </w:t>
      </w:r>
      <w:r w:rsidRPr="002364B8">
        <w:rPr>
          <w:rStyle w:val="StyleUnderline"/>
        </w:rPr>
        <w:t>American foreign policy experts</w:t>
      </w:r>
      <w:r w:rsidRPr="00C17AFD">
        <w:rPr>
          <w:sz w:val="14"/>
        </w:rPr>
        <w:t xml:space="preserve">, who </w:t>
      </w:r>
      <w:r w:rsidRPr="002364B8">
        <w:rPr>
          <w:rStyle w:val="StyleUnderline"/>
        </w:rPr>
        <w:t>see Russia as a threat in part because Trump keeps enhancing the perception of Putin’s power.</w:t>
      </w:r>
      <w:r>
        <w:rPr>
          <w:rStyle w:val="StyleUnderline"/>
        </w:rPr>
        <w:t xml:space="preserve"> </w:t>
      </w:r>
      <w:r w:rsidRPr="00C17AFD">
        <w:rPr>
          <w:sz w:val="14"/>
        </w:rPr>
        <w:t xml:space="preserve">Trump could have swept into Brussels and fortified the U.S. relationship with NATO. Instead, he pretty much punched American allies in the face. He could have, unambiguously, propped up British Prime Minister Theresa May with a full-throated endorsement of the "soft" Brexit plan that is roiling her Conservative Party. But he hammered her, too, before relenting upon his departure. And he could have told Putin that the U.S. won’t do business with him until Russia owns up to its role in the 2016 American election, stops undermining Western democracies and their cybersecurity, and retrenches from his incursions in Ukraine. He could have shamed Putin on the world stage and put Moscow on its heels. Instead, </w:t>
      </w:r>
      <w:r w:rsidRPr="00C17AFD">
        <w:rPr>
          <w:rStyle w:val="StyleUnderline"/>
        </w:rPr>
        <w:t>Trump drew lines of moral and power equivalency between America and Russia, his own country’s chief historical geopolitical adversary. He did it on foreign soil, standing next to the Russian president. And he enhanced his defense of Moscow by blasting fellow Americans over the investigations into Russian tampering.</w:t>
      </w:r>
      <w:r w:rsidRPr="00C17AFD">
        <w:rPr>
          <w:sz w:val="14"/>
        </w:rPr>
        <w:t xml:space="preserve"> From his perspective, the trip was a win. It served his own interests, from discrediting the Russia probe to fracturing the liberal democratic alliance that has kept peace in Europe since World War II in service of promoting his brand of conservative nationalism abroad. But </w:t>
      </w:r>
      <w:r w:rsidRPr="00C17AFD">
        <w:rPr>
          <w:rStyle w:val="StyleUnderline"/>
        </w:rPr>
        <w:t>his actions have come at the expense of American interests</w:t>
      </w:r>
      <w:r w:rsidRPr="00C17AFD">
        <w:rPr>
          <w:sz w:val="14"/>
        </w:rPr>
        <w:t xml:space="preserve">, according to Democrats and many Republicans. “There is no question that Russia interfered in our election and continues attempts to undermine democracy here and around the world,” House Speaker Paul Ryan, R-Wis., said in a statement. “The president must appreciate that Russia is not our ally. There is no moral equivalence between the United States and Russia, which remains hostile to our most basic values and ideals.” Put another way, the Republican speaker argued that the Republican president doesn’t understand what he’s doing. That’s a forgiving interpretation of what the president, who sided with Putin over his own national intelligence director, did to the credibility of his country and its intelligence community. The less charitable version is that </w:t>
      </w:r>
      <w:r w:rsidRPr="00C17AFD">
        <w:rPr>
          <w:rStyle w:val="StyleUnderline"/>
        </w:rPr>
        <w:t>Trump</w:t>
      </w:r>
      <w:r w:rsidRPr="00C17AFD">
        <w:rPr>
          <w:sz w:val="14"/>
        </w:rPr>
        <w:t>, who fancies himself a disruptor, k</w:t>
      </w:r>
      <w:r w:rsidRPr="00C17AFD">
        <w:rPr>
          <w:rStyle w:val="StyleUnderline"/>
        </w:rPr>
        <w:t>new exactly what he was doing</w:t>
      </w:r>
      <w:r w:rsidRPr="00C17AFD">
        <w:rPr>
          <w:sz w:val="14"/>
        </w:rPr>
        <w:t xml:space="preserve"> — that for one reason or another, be it </w:t>
      </w:r>
      <w:r w:rsidRPr="00C17AFD">
        <w:rPr>
          <w:rStyle w:val="StyleUnderline"/>
        </w:rPr>
        <w:t>a desire to destroy the liberal democratic model of</w:t>
      </w:r>
      <w:r w:rsidRPr="00C17AFD">
        <w:rPr>
          <w:sz w:val="14"/>
        </w:rPr>
        <w:t xml:space="preserve"> the West, a reward for Putin’s help in making him president or pure admiration for the Russian strongman and his nation</w:t>
      </w:r>
      <w:r w:rsidRPr="00C17AFD">
        <w:rPr>
          <w:rStyle w:val="StyleUnderline"/>
        </w:rPr>
        <w:t>, Trump wanted to empower Moscow.</w:t>
      </w:r>
    </w:p>
    <w:p w:rsidR="002A5FEB" w:rsidRPr="00B62AC4" w:rsidRDefault="002A5FEB" w:rsidP="002A5FEB"/>
    <w:p w:rsidR="002A5FEB" w:rsidRPr="00C17AFD" w:rsidRDefault="002A5FEB" w:rsidP="002A5FEB">
      <w:r>
        <w:t xml:space="preserve"> </w:t>
      </w:r>
    </w:p>
    <w:p w:rsidR="002A5FEB" w:rsidRDefault="002A5FEB" w:rsidP="006916A1"/>
    <w:p w:rsidR="006916A1" w:rsidRPr="006916A1" w:rsidRDefault="006916A1" w:rsidP="006916A1">
      <w:pPr>
        <w:pStyle w:val="Heading2"/>
      </w:pPr>
      <w:r>
        <w:lastRenderedPageBreak/>
        <w:t>Relations</w:t>
      </w:r>
    </w:p>
    <w:p w:rsidR="00E8051E" w:rsidRDefault="00E8051E" w:rsidP="00B60E95">
      <w:pPr>
        <w:pStyle w:val="Heading3"/>
      </w:pPr>
      <w:r>
        <w:lastRenderedPageBreak/>
        <w:t>Generic</w:t>
      </w:r>
    </w:p>
    <w:p w:rsidR="00E8051E" w:rsidRDefault="00E8051E" w:rsidP="00E8051E">
      <w:pPr>
        <w:pStyle w:val="Heading4"/>
      </w:pPr>
      <w:r>
        <w:t xml:space="preserve">Trump rhetoric causes allied uncertainty – creates geopolitical divisions </w:t>
      </w:r>
    </w:p>
    <w:p w:rsidR="00E8051E" w:rsidRPr="00C22DE9" w:rsidRDefault="00E8051E" w:rsidP="00E8051E">
      <w:pPr>
        <w:rPr>
          <w:rStyle w:val="Style13ptBold"/>
        </w:rPr>
      </w:pPr>
      <w:r>
        <w:rPr>
          <w:rStyle w:val="Style13ptBold"/>
        </w:rPr>
        <w:t>De Luce and Hudson ‘17</w:t>
      </w:r>
    </w:p>
    <w:p w:rsidR="00E8051E" w:rsidRPr="00C22DE9" w:rsidRDefault="00E8051E" w:rsidP="00E8051E">
      <w:pPr>
        <w:rPr>
          <w:sz w:val="16"/>
        </w:rPr>
      </w:pPr>
      <w:r w:rsidRPr="00C22DE9">
        <w:rPr>
          <w:sz w:val="16"/>
        </w:rPr>
        <w:t xml:space="preserve">(Dan De Luce, Foreign Policy’s chief national security correspondent, John Hudson, senior reporter at Foreign Policy, where he covers diplomacy and national security issues in Washington, 2-27-2017, "U.S. Allies Are Learning that Trump’s America Is Not the ‘Indispensable Nation’," Foreign Policy, </w:t>
      </w:r>
      <w:hyperlink r:id="rId25" w:history="1">
        <w:r w:rsidRPr="00C22DE9">
          <w:rPr>
            <w:rStyle w:val="Hyperlink"/>
            <w:sz w:val="16"/>
          </w:rPr>
          <w:t>http://foreignpolicy.com/2017/02/27/u-s-allies-are-learning-that-trumps-america-is-not-the-indispensable-nation</w:t>
        </w:r>
      </w:hyperlink>
      <w:r w:rsidRPr="00C22DE9">
        <w:rPr>
          <w:sz w:val="16"/>
        </w:rPr>
        <w:t>, accessed 9/10/17) jh</w:t>
      </w:r>
    </w:p>
    <w:p w:rsidR="00E8051E" w:rsidRDefault="00E8051E" w:rsidP="00E8051E">
      <w:pPr>
        <w:rPr>
          <w:sz w:val="10"/>
        </w:rPr>
      </w:pPr>
      <w:r w:rsidRPr="00E8051E">
        <w:rPr>
          <w:rStyle w:val="StyleUnderline"/>
        </w:rPr>
        <w:t>Photos of the president dining with</w:t>
      </w:r>
      <w:r w:rsidRPr="00E8051E">
        <w:rPr>
          <w:sz w:val="10"/>
        </w:rPr>
        <w:t xml:space="preserve"> a smiling </w:t>
      </w:r>
      <w:r w:rsidRPr="00E8051E">
        <w:rPr>
          <w:rStyle w:val="StyleUnderline"/>
        </w:rPr>
        <w:t>Farage</w:t>
      </w:r>
      <w:r w:rsidRPr="00E8051E">
        <w:rPr>
          <w:sz w:val="10"/>
        </w:rPr>
        <w:t xml:space="preserve">, the former UKIP leader who has railed against the EU for years, and who led the populist campaign to pull Britain out of Europe, </w:t>
      </w:r>
      <w:r w:rsidRPr="00E8051E">
        <w:rPr>
          <w:rStyle w:val="StyleUnderline"/>
        </w:rPr>
        <w:t>only served to reinforce growing doubts about America’s stance toward the E</w:t>
      </w:r>
      <w:r w:rsidRPr="00E8051E">
        <w:rPr>
          <w:sz w:val="10"/>
        </w:rPr>
        <w:t>uropean</w:t>
      </w:r>
      <w:r w:rsidRPr="00E8051E">
        <w:rPr>
          <w:rStyle w:val="StyleUnderline"/>
        </w:rPr>
        <w:t xml:space="preserve"> U</w:t>
      </w:r>
      <w:r w:rsidRPr="00E8051E">
        <w:rPr>
          <w:sz w:val="10"/>
        </w:rPr>
        <w:t>nion</w:t>
      </w:r>
      <w:r w:rsidRPr="00E8051E">
        <w:rPr>
          <w:rStyle w:val="StyleUnderline"/>
        </w:rPr>
        <w:t xml:space="preserve"> and much of the international order</w:t>
      </w:r>
      <w:r w:rsidRPr="00E8051E">
        <w:rPr>
          <w:sz w:val="10"/>
        </w:rPr>
        <w:t xml:space="preserve"> forged by U.S. leadership in the years after World War II. </w:t>
      </w:r>
      <w:r w:rsidRPr="00E8051E">
        <w:rPr>
          <w:rStyle w:val="StyleUnderline"/>
        </w:rPr>
        <w:t xml:space="preserve">Now, U.S. allies are resigning </w:t>
      </w:r>
      <w:r w:rsidRPr="00E8051E">
        <w:rPr>
          <w:sz w:val="10"/>
        </w:rPr>
        <w:t xml:space="preserve">themselves </w:t>
      </w:r>
      <w:r w:rsidRPr="00E8051E">
        <w:rPr>
          <w:rStyle w:val="StyleUnderline"/>
        </w:rPr>
        <w:t>to the likelihood that Trump’s administration will remain unpredictable and</w:t>
      </w:r>
      <w:r w:rsidRPr="00E8051E">
        <w:rPr>
          <w:sz w:val="10"/>
        </w:rPr>
        <w:t xml:space="preserve"> often </w:t>
      </w:r>
      <w:r w:rsidRPr="00E8051E">
        <w:rPr>
          <w:rStyle w:val="StyleUnderline"/>
        </w:rPr>
        <w:t>incoherent</w:t>
      </w:r>
      <w:r w:rsidRPr="00E8051E">
        <w:rPr>
          <w:sz w:val="10"/>
        </w:rPr>
        <w:t xml:space="preserve">, if not downright hostile, in its foreign policy. </w:t>
      </w:r>
      <w:r w:rsidRPr="00E8051E">
        <w:rPr>
          <w:rStyle w:val="StyleUnderline"/>
        </w:rPr>
        <w:t xml:space="preserve">And they are beginning to draw up contingency plans to protect their interests on trade and security, as they adapt to a world where strong American leadership is no longer assured. </w:t>
      </w:r>
      <w:r w:rsidRPr="00E8051E">
        <w:rPr>
          <w:sz w:val="10"/>
        </w:rPr>
        <w:t xml:space="preserve">“It’s dawning on people now that what you see is what you get,” said one European diplomat, “and that the uncertainty is not going away.” </w:t>
      </w:r>
      <w:r w:rsidRPr="00E8051E">
        <w:rPr>
          <w:rStyle w:val="StyleUnderline"/>
        </w:rPr>
        <w:t>Trump has</w:t>
      </w:r>
      <w:r w:rsidRPr="00E8051E">
        <w:rPr>
          <w:sz w:val="10"/>
        </w:rPr>
        <w:t xml:space="preserve"> of course </w:t>
      </w:r>
      <w:r w:rsidRPr="00E8051E">
        <w:rPr>
          <w:rStyle w:val="StyleUnderline"/>
        </w:rPr>
        <w:t xml:space="preserve">alarmed </w:t>
      </w:r>
      <w:r w:rsidRPr="00E8051E">
        <w:rPr>
          <w:sz w:val="10"/>
        </w:rPr>
        <w:t>transatlantic</w:t>
      </w:r>
      <w:r w:rsidRPr="00E8051E">
        <w:rPr>
          <w:rStyle w:val="StyleUnderline"/>
        </w:rPr>
        <w:t xml:space="preserve"> allies by sending mixed messages</w:t>
      </w:r>
      <w:r w:rsidRPr="00E8051E">
        <w:rPr>
          <w:sz w:val="10"/>
        </w:rPr>
        <w:t xml:space="preserve"> about the value of the NATO alliance, both on the campaign trail and once in office. But</w:t>
      </w:r>
      <w:r w:rsidRPr="00E8051E">
        <w:rPr>
          <w:rStyle w:val="StyleUnderline"/>
        </w:rPr>
        <w:t xml:space="preserve"> </w:t>
      </w:r>
      <w:r w:rsidRPr="00E8051E">
        <w:rPr>
          <w:rStyle w:val="Emphasis"/>
        </w:rPr>
        <w:t>a much bigger concern for European governments is the White House’s apparent desire to reverse more than seven decades of U.S. policy of fostering a strong and united Europe as a bastion of democracy and free trade</w:t>
      </w:r>
      <w:r w:rsidRPr="00E8051E">
        <w:rPr>
          <w:sz w:val="10"/>
        </w:rPr>
        <w:t xml:space="preserve"> in order to bolster U.S. security. </w:t>
      </w:r>
      <w:r w:rsidRPr="00E8051E">
        <w:rPr>
          <w:rStyle w:val="StyleUnderline"/>
        </w:rPr>
        <w:t xml:space="preserve">The </w:t>
      </w:r>
      <w:r w:rsidRPr="00E8051E">
        <w:rPr>
          <w:sz w:val="10"/>
        </w:rPr>
        <w:t xml:space="preserve">president of the European Commission, former Polish Prime Minister Donald Tusk, voiced what many senior officials will only say in private when he issued a dire warning in a recent letter to European leaders. Tusk said that </w:t>
      </w:r>
      <w:r w:rsidRPr="00E8051E">
        <w:rPr>
          <w:rStyle w:val="StyleUnderline"/>
        </w:rPr>
        <w:t>Washington is “seeming to put into question” 70 years of American policy</w:t>
      </w:r>
      <w:r w:rsidRPr="00E8051E">
        <w:rPr>
          <w:sz w:val="10"/>
        </w:rPr>
        <w:t xml:space="preserve">, placing the United States alongside Russia, China and terrorism as a source of instability for Europe. </w:t>
      </w:r>
      <w:r w:rsidRPr="00E8051E">
        <w:rPr>
          <w:rStyle w:val="StyleUnderline"/>
        </w:rPr>
        <w:t>The White House has actively fueled those worries</w:t>
      </w:r>
      <w:r w:rsidRPr="00E8051E">
        <w:rPr>
          <w:sz w:val="10"/>
        </w:rPr>
        <w:t xml:space="preserve">, chiefly through Trump’s chief strategist, economic nationalist and anti-globalist Steven Bannon. This month he reportedly told Peter Wittig, Germany’s ambassador to Washington, that the EU is a flawed and weak institution, a week before Vice President Mike Pence was dispatched to Germany to express America’s “steadfast” commitment to the EU. Last week, Bannon in a speech before conservative activists in Washington touted what he calls “economic nationalism,” and said the administration wanted bilateral trade deals with other countries. But in Europe, the EU as a whole would have to negotiate any new trade deals. Wittig declined to comment on the details of his conversation with Bannon, but said he rejects any attempts to divide the EU or belittle it as a purely economic trading bloc. “The EU is not just an economic club, but it’s a political project,” he said. “It has brought us unprecedented security and stability [and] as far as Germany is concerned, we will certainly fight for a coherent and resilient European Union.” The </w:t>
      </w:r>
      <w:r w:rsidRPr="00E8051E">
        <w:rPr>
          <w:rStyle w:val="StyleUnderline"/>
        </w:rPr>
        <w:t>Trump</w:t>
      </w:r>
      <w:r w:rsidRPr="00E8051E">
        <w:rPr>
          <w:sz w:val="10"/>
        </w:rPr>
        <w:t xml:space="preserve"> administration</w:t>
      </w:r>
      <w:r w:rsidRPr="00E8051E">
        <w:rPr>
          <w:rStyle w:val="StyleUnderline"/>
        </w:rPr>
        <w:t>’s tack is precisely the approach long favored by Moscow, which prefers the leverage that comes with dealing with European nations individually rather than collectively</w:t>
      </w:r>
      <w:r w:rsidRPr="00E8051E">
        <w:rPr>
          <w:sz w:val="10"/>
        </w:rPr>
        <w:t xml:space="preserve">. Russian President Vladimir Putin has sought to divide the EU — and NATO — </w:t>
      </w:r>
      <w:r w:rsidRPr="00E8051E">
        <w:rPr>
          <w:rStyle w:val="StyleUnderline"/>
        </w:rPr>
        <w:t xml:space="preserve">by fostering divisions within the Western bloc. </w:t>
      </w:r>
      <w:r w:rsidRPr="00E8051E">
        <w:rPr>
          <w:sz w:val="10"/>
        </w:rPr>
        <w:t xml:space="preserve">Hungary and the Czech Republic — both members of the EU and NATO — have moved closer to Moscow in recent years, while Russia continues to support extremist, anti-EU parties in countries like France and Germany. </w:t>
      </w:r>
      <w:r w:rsidRPr="00E8051E">
        <w:rPr>
          <w:rStyle w:val="Emphasis"/>
        </w:rPr>
        <w:t>Trade</w:t>
      </w:r>
      <w:r w:rsidRPr="00E8051E">
        <w:rPr>
          <w:sz w:val="10"/>
        </w:rPr>
        <w:t xml:space="preserve">, as much or more than security, </w:t>
      </w:r>
      <w:r w:rsidRPr="00E8051E">
        <w:rPr>
          <w:rStyle w:val="Emphasis"/>
        </w:rPr>
        <w:t>has become the nascent administration’s cudgel to attack Europe.</w:t>
      </w:r>
      <w:r w:rsidRPr="00E8051E">
        <w:rPr>
          <w:sz w:val="10"/>
        </w:rPr>
        <w:t xml:space="preserve"> Trump’s top trade adviser, Peter </w:t>
      </w:r>
      <w:r w:rsidRPr="00E8051E">
        <w:rPr>
          <w:rStyle w:val="StyleUnderline"/>
        </w:rPr>
        <w:t>Navarro, accused Berlin in January of manipulating foreign exchange markets, and Trump has talked of slapping</w:t>
      </w:r>
      <w:r w:rsidRPr="00E8051E">
        <w:rPr>
          <w:sz w:val="10"/>
        </w:rPr>
        <w:t xml:space="preserve"> all </w:t>
      </w:r>
      <w:r w:rsidRPr="00E8051E">
        <w:rPr>
          <w:rStyle w:val="StyleUnderline"/>
        </w:rPr>
        <w:t>imports</w:t>
      </w:r>
      <w:r w:rsidRPr="00E8051E">
        <w:rPr>
          <w:sz w:val="10"/>
        </w:rPr>
        <w:t xml:space="preserve">, including potentially those from Europe, </w:t>
      </w:r>
      <w:r w:rsidRPr="00E8051E">
        <w:rPr>
          <w:rStyle w:val="StyleUnderline"/>
        </w:rPr>
        <w:t>with punitive tariffs. Berlin</w:t>
      </w:r>
      <w:r w:rsidRPr="00E8051E">
        <w:rPr>
          <w:sz w:val="10"/>
        </w:rPr>
        <w:t xml:space="preserve">, however, </w:t>
      </w:r>
      <w:r w:rsidRPr="00E8051E">
        <w:rPr>
          <w:rStyle w:val="StyleUnderline"/>
        </w:rPr>
        <w:t>views free trade as a pillar of its prosperity and the global economy. Robust trade with countries around the world turned Germany into Europe’s economic engine</w:t>
      </w:r>
      <w:r w:rsidRPr="00E8051E">
        <w:rPr>
          <w:sz w:val="10"/>
        </w:rPr>
        <w:t xml:space="preserve">. And German officials are clearly dismayed about the Trump administration’s threats to slap tariffs on German car manufacturers if they establish plants in Mexico instead of the United States and subsequently seek to export automobiles to the U.S. market. Wittig suggested such a tariff could violate World Trade Organization rules, raising the possibility of retaliation. “WTO conformity is very important,” he said. The </w:t>
      </w:r>
      <w:r w:rsidRPr="00E8051E">
        <w:rPr>
          <w:rStyle w:val="StyleUnderline"/>
        </w:rPr>
        <w:t>Trump</w:t>
      </w:r>
      <w:r w:rsidRPr="00E8051E">
        <w:rPr>
          <w:sz w:val="10"/>
        </w:rPr>
        <w:t xml:space="preserve"> administration, however, </w:t>
      </w:r>
      <w:r w:rsidRPr="00E8051E">
        <w:rPr>
          <w:rStyle w:val="StyleUnderline"/>
        </w:rPr>
        <w:t>appears serious about taking a hard line on trade, including possibly bypassing the WTO rules that Washington helped create.</w:t>
      </w:r>
      <w:r w:rsidRPr="00E8051E">
        <w:rPr>
          <w:sz w:val="10"/>
        </w:rPr>
        <w:t xml:space="preserve"> Officials have asked the U.S. Trade Representative’s office to prepare a list of legal measures that would allow the United States to impose sanctions unilaterally without having to go through WTO trade dispute procedures, the Financial Times reported Monday. A European official said pursuing a unilateral approach to trade carried serious risks. “Trump and his aides are acting like it’s the 1950s or 60s. But U.S. economic power is not what it was. I think they’re in for a surprise.” To be sure, German officials stress that U.S. presidential transitions are time-consuming, and while other European countries may see incoherence as a permanent feature of the Trump administration, Berlin expects Washington’s message will eventually take form. The Germans and others, meanwhile, are clinging to reassuring messages delivered by some Trump administration officials. Vice President Pence underscored the U.S. commitment to NATO at a security conference in Munich on Feb. 18, just as Defense Secretary James Mattis has tried to convey the same message to American allies in Asia. “We received a clear message from Vice President Mike Pence,” EU ambassador to the U.S. David O’Sullivan told Foreign Policy. “He told us President Donald Trump had specifically asked him to go to Brussels to express the strong commitment of the United States to continued cooperation and partnership with the European Union. I don’t think you can get much clearer than that.” An EU official also pointed to a Trump interview with Reuters published on Friday where the president flippantly seemed to reaffirm longstanding U.S. policy. “The EU, I’m totally in favor of it,” said the president, who cheered Brexit and urged more countries to leave the European Union. “If they’re happy, I’m in favor of it.” </w:t>
      </w:r>
      <w:r w:rsidRPr="00E8051E">
        <w:rPr>
          <w:rStyle w:val="Emphasis"/>
        </w:rPr>
        <w:t>Europe</w:t>
      </w:r>
      <w:r w:rsidRPr="00E8051E">
        <w:rPr>
          <w:sz w:val="10"/>
        </w:rPr>
        <w:t xml:space="preserve">, though, </w:t>
      </w:r>
      <w:r w:rsidRPr="00E8051E">
        <w:rPr>
          <w:rStyle w:val="Emphasis"/>
        </w:rPr>
        <w:t>is hedging its bets, especially after</w:t>
      </w:r>
      <w:r w:rsidRPr="00E8051E">
        <w:rPr>
          <w:sz w:val="10"/>
        </w:rPr>
        <w:t xml:space="preserve"> a proposed trade deal between the United States and the EU, </w:t>
      </w:r>
      <w:r w:rsidRPr="00E8051E">
        <w:rPr>
          <w:rStyle w:val="Emphasis"/>
        </w:rPr>
        <w:t xml:space="preserve">the Transatlantic Trade and Investment Partnership, unraveled last year. </w:t>
      </w:r>
      <w:r w:rsidRPr="00E8051E">
        <w:rPr>
          <w:sz w:val="10"/>
        </w:rPr>
        <w:t xml:space="preserve">EU officials are now looking to Asia, since in one of his first acts in office, Trump withdrew the U.S. from the Trans-Pacific Partnership, a vast 12-nation trade deal. The jilted partners and the EU now see an opportunity for new trade arrangements — without the U.S. in the equation — and are already in talks. Within Asia, </w:t>
      </w:r>
      <w:r w:rsidRPr="00E8051E">
        <w:rPr>
          <w:rStyle w:val="StyleUnderline"/>
        </w:rPr>
        <w:t>the Trump administration has also rattled allies already unnerved by an aggressive China.</w:t>
      </w:r>
      <w:r w:rsidRPr="00E8051E">
        <w:rPr>
          <w:sz w:val="10"/>
        </w:rPr>
        <w:t xml:space="preserve"> Trump has repeatedly bashed China over trade, accusing Beijing of taking advantage of the United States, even while attacking longtime ally Japan over trade issues. But the president pulled back from a threat to abandon Washington’s “One China” policy, and so far the White House has sidestepped conflict in the contested South China Sea. </w:t>
      </w:r>
      <w:r w:rsidRPr="00E8051E">
        <w:rPr>
          <w:rStyle w:val="Emphasis"/>
        </w:rPr>
        <w:t xml:space="preserve">The </w:t>
      </w:r>
      <w:r w:rsidRPr="00E8051E">
        <w:rPr>
          <w:rStyle w:val="Emphasis"/>
        </w:rPr>
        <w:lastRenderedPageBreak/>
        <w:t>administration’s mixed messages have fueled concern about whether Washington has a strategy for Asia, and what it might be. China, meanwhile, is forging ahead with its own Asian free trade deal</w:t>
      </w:r>
      <w:r w:rsidRPr="00E8051E">
        <w:rPr>
          <w:sz w:val="10"/>
        </w:rPr>
        <w:t xml:space="preserve">, the Regional Comprehensive Economic Partnership, </w:t>
      </w:r>
      <w:r w:rsidRPr="00E8051E">
        <w:rPr>
          <w:rStyle w:val="Emphasis"/>
        </w:rPr>
        <w:t>which excludes Washington</w:t>
      </w:r>
      <w:r w:rsidRPr="00E8051E">
        <w:rPr>
          <w:sz w:val="10"/>
        </w:rPr>
        <w:t xml:space="preserve">, and deepening ties with many in the region, from Sri Lanka to the Philippines. “It’s clearly wishful thinking that there was a deeper game, a strategy at work. That’s just not the case,” said Gregory Poling of Center for Strategic and International Studies. Governments are recognizing that “what we’re going to get is uncertainty and you just have to live with that.” Even Australia, which has fought alongside the United States in every conflict since World War II, </w:t>
      </w:r>
      <w:r w:rsidRPr="00E8051E">
        <w:rPr>
          <w:rStyle w:val="StyleUnderline"/>
        </w:rPr>
        <w:t xml:space="preserve">Trump’s election is seen by some as a sign that Canberra can no longer count on the United States for economic engagement or security in the Asia-Pacific. </w:t>
      </w:r>
      <w:r w:rsidRPr="00E8051E">
        <w:rPr>
          <w:sz w:val="10"/>
        </w:rPr>
        <w:t xml:space="preserve">In Canberra, the implications of a Trump presidency cast a long shadow as officials and policy analysts draft their foreign policy strategy in a new white paper. China has long been an economic siren for Australia, sucking up giant quantities of mineral exports, while the United States has for decades been Australia’s defense shield. “The simple fact is that throughout Asia, </w:t>
      </w:r>
      <w:r w:rsidRPr="00E8051E">
        <w:rPr>
          <w:rStyle w:val="Emphasis"/>
        </w:rPr>
        <w:t>the balance has been</w:t>
      </w:r>
      <w:r w:rsidRPr="00E8051E">
        <w:rPr>
          <w:sz w:val="10"/>
        </w:rPr>
        <w:t xml:space="preserve"> always</w:t>
      </w:r>
      <w:r w:rsidRPr="00E8051E">
        <w:rPr>
          <w:rStyle w:val="Emphasis"/>
        </w:rPr>
        <w:t xml:space="preserve"> to look to the U.S. for security and</w:t>
      </w:r>
      <w:r w:rsidRPr="00E8051E">
        <w:rPr>
          <w:sz w:val="10"/>
        </w:rPr>
        <w:t xml:space="preserve"> to</w:t>
      </w:r>
      <w:r w:rsidRPr="00E8051E">
        <w:rPr>
          <w:rStyle w:val="Emphasis"/>
        </w:rPr>
        <w:t xml:space="preserve"> China for economic benefits</w:t>
      </w:r>
      <w:r w:rsidRPr="00E8051E">
        <w:rPr>
          <w:sz w:val="10"/>
        </w:rPr>
        <w:t>,” said Kerry Brown, a former British diplomat and now professor of Chinese Studies at King’s College in London. But</w:t>
      </w:r>
      <w:r w:rsidRPr="00E8051E">
        <w:rPr>
          <w:rStyle w:val="Emphasis"/>
        </w:rPr>
        <w:t xml:space="preserve"> those calculations are now in flux</w:t>
      </w:r>
      <w:r w:rsidRPr="00E8051E">
        <w:rPr>
          <w:sz w:val="10"/>
        </w:rPr>
        <w:t>, especially for Australia’s leaders.</w:t>
      </w:r>
    </w:p>
    <w:p w:rsidR="00E8051E" w:rsidRDefault="00B60E95" w:rsidP="00E8051E">
      <w:pPr>
        <w:pStyle w:val="Heading4"/>
      </w:pPr>
      <w:r>
        <w:t xml:space="preserve">Trump nationalism destroys the liberal order – prevents cooperation </w:t>
      </w:r>
    </w:p>
    <w:p w:rsidR="00E8051E" w:rsidRPr="000D275E" w:rsidRDefault="00E8051E" w:rsidP="00E8051E">
      <w:pPr>
        <w:rPr>
          <w:rStyle w:val="Style13ptBold"/>
        </w:rPr>
      </w:pPr>
      <w:r>
        <w:rPr>
          <w:rStyle w:val="Style13ptBold"/>
        </w:rPr>
        <w:t>Kagan ‘17</w:t>
      </w:r>
    </w:p>
    <w:p w:rsidR="00E8051E" w:rsidRPr="000D275E" w:rsidRDefault="00E8051E" w:rsidP="00E8051E">
      <w:pPr>
        <w:rPr>
          <w:sz w:val="16"/>
        </w:rPr>
      </w:pPr>
      <w:r w:rsidRPr="000D275E">
        <w:rPr>
          <w:sz w:val="16"/>
        </w:rPr>
        <w:t xml:space="preserve">(Robert Kagan, Senior Fellow - Foreign Policy, Project on International Order and Strategy, 1-24-2017, "The twilight of the liberal world order," Brookings, </w:t>
      </w:r>
      <w:hyperlink r:id="rId26" w:history="1">
        <w:r w:rsidRPr="000D275E">
          <w:rPr>
            <w:rStyle w:val="Hyperlink"/>
            <w:sz w:val="16"/>
          </w:rPr>
          <w:t>https://www.brookings.edu/research/the-twilight-of-the-liberal-world-order/</w:t>
        </w:r>
      </w:hyperlink>
      <w:r w:rsidRPr="000D275E">
        <w:rPr>
          <w:sz w:val="16"/>
        </w:rPr>
        <w:t>, accessed 9/10/17) jh</w:t>
      </w:r>
    </w:p>
    <w:p w:rsidR="00E8051E" w:rsidRPr="000D275E" w:rsidRDefault="00E8051E" w:rsidP="00E8051E">
      <w:pPr>
        <w:rPr>
          <w:rStyle w:val="Emphasis"/>
        </w:rPr>
      </w:pPr>
      <w:r w:rsidRPr="00E8051E">
        <w:rPr>
          <w:sz w:val="12"/>
        </w:rPr>
        <w:t xml:space="preserve">In recent years, </w:t>
      </w:r>
      <w:r w:rsidRPr="00E8051E">
        <w:rPr>
          <w:rStyle w:val="StyleUnderline"/>
        </w:rPr>
        <w:t>the liberal world order that has held sway over international affairs for the past seven decades has been fragmenting under the pressure of</w:t>
      </w:r>
      <w:r w:rsidRPr="00E8051E">
        <w:rPr>
          <w:sz w:val="12"/>
        </w:rPr>
        <w:t xml:space="preserve"> systemic </w:t>
      </w:r>
      <w:r w:rsidRPr="00E8051E">
        <w:rPr>
          <w:rStyle w:val="StyleUnderline"/>
        </w:rPr>
        <w:t>economic stresses, growing</w:t>
      </w:r>
      <w:r w:rsidRPr="00E8051E">
        <w:rPr>
          <w:sz w:val="12"/>
        </w:rPr>
        <w:t xml:space="preserve"> tribalism and </w:t>
      </w:r>
      <w:r w:rsidRPr="00E8051E">
        <w:rPr>
          <w:rStyle w:val="StyleUnderline"/>
        </w:rPr>
        <w:t>nationalism, and a general loss of confidence in established international</w:t>
      </w:r>
      <w:r w:rsidRPr="00E8051E">
        <w:rPr>
          <w:sz w:val="12"/>
        </w:rPr>
        <w:t xml:space="preserve"> and national </w:t>
      </w:r>
      <w:r w:rsidRPr="00E8051E">
        <w:rPr>
          <w:rStyle w:val="StyleUnderline"/>
        </w:rPr>
        <w:t>institutions</w:t>
      </w:r>
      <w:r w:rsidRPr="00E8051E">
        <w:rPr>
          <w:sz w:val="12"/>
        </w:rPr>
        <w:t>.</w:t>
      </w:r>
      <w:r w:rsidRPr="00E8051E">
        <w:rPr>
          <w:rStyle w:val="Emphasis"/>
        </w:rPr>
        <w:t xml:space="preserve"> The</w:t>
      </w:r>
      <w:r w:rsidRPr="00E8051E">
        <w:rPr>
          <w:sz w:val="12"/>
        </w:rPr>
        <w:t xml:space="preserve"> incoming</w:t>
      </w:r>
      <w:r w:rsidRPr="00E8051E">
        <w:rPr>
          <w:rStyle w:val="Emphasis"/>
        </w:rPr>
        <w:t xml:space="preserve"> U.S. </w:t>
      </w:r>
      <w:r w:rsidRPr="00E8051E">
        <w:rPr>
          <w:sz w:val="12"/>
        </w:rPr>
        <w:t xml:space="preserve">administration </w:t>
      </w:r>
      <w:r w:rsidRPr="00E8051E">
        <w:rPr>
          <w:rStyle w:val="Emphasis"/>
        </w:rPr>
        <w:t>faces a</w:t>
      </w:r>
      <w:r w:rsidRPr="00E8051E">
        <w:rPr>
          <w:sz w:val="12"/>
        </w:rPr>
        <w:t xml:space="preserve"> grave</w:t>
      </w:r>
      <w:r w:rsidRPr="00E8051E">
        <w:rPr>
          <w:rStyle w:val="Emphasis"/>
        </w:rPr>
        <w:t xml:space="preserve"> challenge in determining</w:t>
      </w:r>
      <w:r w:rsidRPr="00E8051E">
        <w:rPr>
          <w:sz w:val="12"/>
        </w:rPr>
        <w:t xml:space="preserve"> whether it wishes </w:t>
      </w:r>
      <w:r w:rsidRPr="00E8051E">
        <w:rPr>
          <w:rStyle w:val="Emphasis"/>
        </w:rPr>
        <w:t xml:space="preserve">to continue to uphold </w:t>
      </w:r>
      <w:r w:rsidRPr="00E8051E">
        <w:rPr>
          <w:sz w:val="12"/>
        </w:rPr>
        <w:t xml:space="preserve">this liberal order, which has helped to maintain a stable international system in the face of challenges from regional powers and other potential threats, </w:t>
      </w:r>
      <w:r w:rsidRPr="00E8051E">
        <w:rPr>
          <w:rStyle w:val="Emphasis"/>
        </w:rPr>
        <w:t xml:space="preserve">or whether it is willing to accept the consequences that may result if it chooses </w:t>
      </w:r>
      <w:r w:rsidRPr="00E8051E">
        <w:rPr>
          <w:sz w:val="12"/>
        </w:rPr>
        <w:t xml:space="preserve">to </w:t>
      </w:r>
      <w:r w:rsidRPr="00E8051E">
        <w:rPr>
          <w:rStyle w:val="Emphasis"/>
        </w:rPr>
        <w:t xml:space="preserve">abandon America’s </w:t>
      </w:r>
      <w:r w:rsidRPr="00E8051E">
        <w:rPr>
          <w:sz w:val="12"/>
        </w:rPr>
        <w:t xml:space="preserve">key </w:t>
      </w:r>
      <w:r w:rsidRPr="00E8051E">
        <w:rPr>
          <w:rStyle w:val="Emphasis"/>
        </w:rPr>
        <w:t xml:space="preserve">role as a guarantor of the system </w:t>
      </w:r>
      <w:r w:rsidRPr="00E8051E">
        <w:rPr>
          <w:sz w:val="12"/>
        </w:rPr>
        <w:t>it helped to found and sustain</w:t>
      </w:r>
      <w:r w:rsidRPr="00E8051E">
        <w:rPr>
          <w:rStyle w:val="Emphasis"/>
        </w:rPr>
        <w:t>. The liberal</w:t>
      </w:r>
      <w:r w:rsidRPr="00E8051E">
        <w:rPr>
          <w:sz w:val="12"/>
        </w:rPr>
        <w:t xml:space="preserve"> world</w:t>
      </w:r>
      <w:r w:rsidRPr="00E8051E">
        <w:rPr>
          <w:rStyle w:val="Emphasis"/>
        </w:rPr>
        <w:t xml:space="preserve"> order</w:t>
      </w:r>
      <w:r w:rsidRPr="00E8051E">
        <w:rPr>
          <w:sz w:val="12"/>
        </w:rPr>
        <w:t xml:space="preserve"> established in the aftermath of World War II </w:t>
      </w:r>
      <w:r w:rsidRPr="00E8051E">
        <w:rPr>
          <w:rStyle w:val="Emphasis"/>
        </w:rPr>
        <w:t>may be coming to an end</w:t>
      </w:r>
      <w:r w:rsidRPr="00E8051E">
        <w:rPr>
          <w:sz w:val="12"/>
        </w:rPr>
        <w:t xml:space="preserve">, challenged by forces both without and within. </w:t>
      </w:r>
      <w:r w:rsidRPr="00E8051E">
        <w:rPr>
          <w:rStyle w:val="StyleUnderline"/>
        </w:rPr>
        <w:t>The external challenges come from the ambition of dissatisfied large and medium-size powers to overturn the existing</w:t>
      </w:r>
      <w:r w:rsidRPr="00E8051E">
        <w:rPr>
          <w:sz w:val="12"/>
        </w:rPr>
        <w:t xml:space="preserve"> strategic </w:t>
      </w:r>
      <w:r w:rsidRPr="00E8051E">
        <w:rPr>
          <w:rStyle w:val="StyleUnderline"/>
        </w:rPr>
        <w:t>order dominated by the United States and its allies</w:t>
      </w:r>
      <w:r w:rsidRPr="00E8051E">
        <w:rPr>
          <w:sz w:val="12"/>
        </w:rPr>
        <w:t xml:space="preserve"> and partners. Their aim is to gain hegemony in their respective regions. </w:t>
      </w:r>
      <w:r w:rsidRPr="00E8051E">
        <w:rPr>
          <w:rStyle w:val="StyleUnderline"/>
        </w:rPr>
        <w:t>China and Russia pose the greatest challenges to the world order because of their relative</w:t>
      </w:r>
      <w:r w:rsidRPr="00E8051E">
        <w:rPr>
          <w:sz w:val="12"/>
        </w:rPr>
        <w:t xml:space="preserve"> military, economic, and political </w:t>
      </w:r>
      <w:r w:rsidRPr="00E8051E">
        <w:rPr>
          <w:rStyle w:val="StyleUnderline"/>
        </w:rPr>
        <w:t>power and their evident willingness to use it</w:t>
      </w:r>
      <w:r w:rsidRPr="00E8051E">
        <w:rPr>
          <w:sz w:val="12"/>
        </w:rPr>
        <w:t xml:space="preserve">, which makes them significant players in world politics and, just as important, because the regions where they seek strategic hegemony—Asia and Europe—historically have been critical to global peace and stability. At a lesser but still significant level, Iran seeks regional hegemony in the Middle East and Persian Gulf, which if accomplished would have a strategic, economic, and political impact on the international system. North Korea seeks control of the Korean peninsula, which if accomplished would affect the stability and security of northeast Asia. Finally, at a much lower level of concern, there is the effort by ISIS and other radical Islamist groups to establish a new Islamic caliphate in the Middle East. If accomplished, that, too, would have effects on the global order. However, it is the two great powers, </w:t>
      </w:r>
      <w:r w:rsidRPr="00E8051E">
        <w:rPr>
          <w:rStyle w:val="StyleUnderline"/>
        </w:rPr>
        <w:t>China and Russia</w:t>
      </w:r>
      <w:r w:rsidRPr="00E8051E">
        <w:rPr>
          <w:sz w:val="12"/>
        </w:rPr>
        <w:t xml:space="preserve">, that </w:t>
      </w:r>
      <w:r w:rsidRPr="00E8051E">
        <w:rPr>
          <w:rStyle w:val="StyleUnderline"/>
        </w:rPr>
        <w:t>pose the greatest challenge to the relatively peaceful and prosperous international order created and sustained by the U</w:t>
      </w:r>
      <w:r w:rsidRPr="00E8051E">
        <w:rPr>
          <w:sz w:val="12"/>
        </w:rPr>
        <w:t>nited</w:t>
      </w:r>
      <w:r w:rsidRPr="00E8051E">
        <w:rPr>
          <w:rStyle w:val="StyleUnderline"/>
        </w:rPr>
        <w:t xml:space="preserve"> S</w:t>
      </w:r>
      <w:r w:rsidRPr="00E8051E">
        <w:rPr>
          <w:sz w:val="12"/>
        </w:rPr>
        <w:t xml:space="preserve">tates. If they were to accomplish their aims of establishing hegemony in their desired spheres of influence, the world would return to the condition it was in at the end of the 19th century, with competing great powers clashing over inevitably intersecting and overlapping spheres of interest. These were the unsettled, disordered conditions that produced the fertile ground for the two destructive world wars of the first half of the 20th century. The collapse of the British-dominated world order on the oceans, the disruption of the uneasy balance of power on the European continent due to the rise of a powerful unified Germany, combined with the rise of Japanese power in East Asia all contributed to a highly competitive international environment in which dissatisfied great powers took the opportunity to pursue their ambitions in the absence of any power or group of powers to unite in checking them. The result was an unprecedented global calamity. It has been the great accomplishment of the U.S.-led world order in the 70 years since the end of the Second World War that this kind of competition has been held in check and great power conflicts have been avoided. The role of the United States, however, has been critical. Until recently, the dissatisfied great and medium-size powers have faced considerable and indeed almost insuperable obstacles to achieving their objectives. The chief obstacle has been the power and coherence of the order itself and of its principal promoter and defender. The American-led system of political and military alliances, especially in the two critical regions of Europe and East Asia, has presented China and Russia with what Dean Acheson once referred to as “situations of strength” in their regions that have required them to pursue their ambitions cautiously and in most respects to defer serious efforts to disrupt the international system. </w:t>
      </w:r>
      <w:r w:rsidRPr="00E8051E">
        <w:rPr>
          <w:rStyle w:val="StyleUnderline"/>
        </w:rPr>
        <w:t>The system has served as a check on their ambitions</w:t>
      </w:r>
      <w:r w:rsidRPr="00E8051E">
        <w:rPr>
          <w:sz w:val="12"/>
        </w:rPr>
        <w:t xml:space="preserve"> in both positive and negative ways. </w:t>
      </w:r>
      <w:r w:rsidRPr="00E8051E">
        <w:rPr>
          <w:rStyle w:val="StyleUnderline"/>
        </w:rPr>
        <w:t>They have been participants in and for the most part beneficiaries of the open international economic system the United States created</w:t>
      </w:r>
      <w:r w:rsidRPr="00E8051E">
        <w:rPr>
          <w:sz w:val="12"/>
        </w:rPr>
        <w:t xml:space="preserve"> and helped sustain and, so long as that system was functioning, have had more to gain by playing in it than by challenging and overturning it. The same cannot be said of the political and strategic aspects of the order, both of which have worked to their detriment. The growth and vibrancy of</w:t>
      </w:r>
      <w:r w:rsidRPr="00E8051E">
        <w:rPr>
          <w:rStyle w:val="StyleUnderline"/>
        </w:rPr>
        <w:t xml:space="preserve"> democratic government in the two decades following the collapse of Soviet communism have posed a continual threat to </w:t>
      </w:r>
      <w:r w:rsidRPr="00E8051E">
        <w:rPr>
          <w:sz w:val="12"/>
        </w:rPr>
        <w:t>the ability of rulers in</w:t>
      </w:r>
      <w:r w:rsidRPr="00E8051E">
        <w:rPr>
          <w:rStyle w:val="StyleUnderline"/>
        </w:rPr>
        <w:t xml:space="preserve"> Beijing and Moscow to maintain control</w:t>
      </w:r>
      <w:r w:rsidRPr="00E8051E">
        <w:rPr>
          <w:sz w:val="12"/>
        </w:rPr>
        <w:t xml:space="preserve">, and since the end of the Cold War they have regarded every advance of democratic institutions, including especially the geographical advance close to their borders, as an existential threat—and with reason. </w:t>
      </w:r>
      <w:r w:rsidRPr="00E8051E">
        <w:rPr>
          <w:rStyle w:val="StyleUnderline"/>
        </w:rPr>
        <w:t xml:space="preserve">The continual threat to the basis of their rule posed by the </w:t>
      </w:r>
      <w:r w:rsidRPr="00E8051E">
        <w:rPr>
          <w:rStyle w:val="StyleUnderline"/>
        </w:rPr>
        <w:lastRenderedPageBreak/>
        <w:t>U.S.-supported order has made them hostile</w:t>
      </w:r>
      <w:r w:rsidRPr="00E8051E">
        <w:rPr>
          <w:sz w:val="12"/>
        </w:rPr>
        <w:t xml:space="preserve"> both to the order and to the United States. However, it has also been a source of weakness and vulnerability. </w:t>
      </w:r>
      <w:r w:rsidRPr="00E8051E">
        <w:rPr>
          <w:rStyle w:val="StyleUnderline"/>
        </w:rPr>
        <w:t>Chinese rulers</w:t>
      </w:r>
      <w:r w:rsidRPr="00E8051E">
        <w:rPr>
          <w:sz w:val="12"/>
        </w:rPr>
        <w:t xml:space="preserve"> in particular </w:t>
      </w:r>
      <w:r w:rsidRPr="00E8051E">
        <w:rPr>
          <w:rStyle w:val="StyleUnderline"/>
        </w:rPr>
        <w:t>have had to worry about what an unsuccessful confrontation with the U</w:t>
      </w:r>
      <w:r w:rsidRPr="00E8051E">
        <w:rPr>
          <w:sz w:val="12"/>
        </w:rPr>
        <w:t xml:space="preserve">nited </w:t>
      </w:r>
      <w:r w:rsidRPr="00E8051E">
        <w:rPr>
          <w:rStyle w:val="StyleUnderline"/>
        </w:rPr>
        <w:t>S</w:t>
      </w:r>
      <w:r w:rsidRPr="00E8051E">
        <w:rPr>
          <w:sz w:val="12"/>
        </w:rPr>
        <w:t>tates</w:t>
      </w:r>
      <w:r w:rsidRPr="00E8051E">
        <w:rPr>
          <w:rStyle w:val="StyleUnderline"/>
        </w:rPr>
        <w:t xml:space="preserve"> might do to their sources of legitimacy</w:t>
      </w:r>
      <w:r w:rsidRPr="00E8051E">
        <w:rPr>
          <w:sz w:val="12"/>
        </w:rPr>
        <w:t xml:space="preserve"> at home. And although Vladimir </w:t>
      </w:r>
      <w:r w:rsidRPr="00E8051E">
        <w:rPr>
          <w:rStyle w:val="StyleUnderline"/>
        </w:rPr>
        <w:t>Putin</w:t>
      </w:r>
      <w:r w:rsidRPr="00E8051E">
        <w:rPr>
          <w:sz w:val="12"/>
        </w:rPr>
        <w:t xml:space="preserve"> has to some extent used a calculated foreign adventurism to maintain his hold on domestic power, he </w:t>
      </w:r>
      <w:r w:rsidRPr="00E8051E">
        <w:rPr>
          <w:rStyle w:val="StyleUnderline"/>
        </w:rPr>
        <w:t>has taken a more cautious approach when met with determined U.S. and European opposition</w:t>
      </w:r>
      <w:r w:rsidRPr="00E8051E">
        <w:rPr>
          <w:sz w:val="12"/>
        </w:rPr>
        <w:t xml:space="preserve">, as in the case of Ukraine, and pushed forward, as in Syria, only when invited to do so by U.S. and Western passivity. Autocratic rulers in a liberal democratic world have had to be careful. The greatest check on Chinese and Russian ambitions, however, has come from the combined military power of the United States and its allies in Europe and Asia. China, although increasingly powerful itself, has had to contemplate facing the combined military strength of the world’s superpower and some very formidable regional powers linked by alliance or common strategic interest, including Japan, India, and South Korea, as well as smaller but still potent nations like Vietnam and Australia. Russia has had to face the United States and its NATO allies. When united, these military powers present a daunting challenge to a revisionist power that can call on no allies of its own for assistance. Even were the Chinese to score an early victory in a conflict, they would have to contend over time with the combined industrial productive capacities of some of the world’s richest and most technologically advanced nations. A weaker Russia would face an even greater challenge. Faced with these obstacles, </w:t>
      </w:r>
      <w:r w:rsidRPr="00E8051E">
        <w:rPr>
          <w:rStyle w:val="Emphasis"/>
        </w:rPr>
        <w:t>the two great powers</w:t>
      </w:r>
      <w:r w:rsidRPr="00E8051E">
        <w:rPr>
          <w:sz w:val="12"/>
        </w:rPr>
        <w:t xml:space="preserve">, as well as the lesser dissatisfied powers, </w:t>
      </w:r>
      <w:r w:rsidRPr="00E8051E">
        <w:rPr>
          <w:rStyle w:val="Emphasis"/>
        </w:rPr>
        <w:t>have had to hope for</w:t>
      </w:r>
      <w:r w:rsidRPr="00E8051E">
        <w:rPr>
          <w:sz w:val="12"/>
        </w:rPr>
        <w:t xml:space="preserve"> or if possible engineer </w:t>
      </w:r>
      <w:r w:rsidRPr="00E8051E">
        <w:rPr>
          <w:rStyle w:val="Emphasis"/>
        </w:rPr>
        <w:t xml:space="preserve">a weakening of the U.S.-supported </w:t>
      </w:r>
      <w:r w:rsidRPr="00E8051E">
        <w:rPr>
          <w:sz w:val="12"/>
        </w:rPr>
        <w:t>world</w:t>
      </w:r>
      <w:r w:rsidRPr="00E8051E">
        <w:rPr>
          <w:rStyle w:val="Emphasis"/>
        </w:rPr>
        <w:t xml:space="preserve"> order from within</w:t>
      </w:r>
      <w:r w:rsidRPr="00E8051E">
        <w:rPr>
          <w:rStyle w:val="StyleUnderline"/>
        </w:rPr>
        <w:t>. This could come about</w:t>
      </w:r>
      <w:r w:rsidRPr="00E8051E">
        <w:rPr>
          <w:sz w:val="12"/>
        </w:rPr>
        <w:t xml:space="preserve"> either by separating the United States from its allies, raising doubts about the U.S. commitment to defend its allies militarily in the event of a conflict, or </w:t>
      </w:r>
      <w:r w:rsidRPr="00E8051E">
        <w:rPr>
          <w:rStyle w:val="StyleUnderline"/>
        </w:rPr>
        <w:t>by various means wooing American allies out from within the liberal world order’s strategic structure</w:t>
      </w:r>
      <w:r w:rsidRPr="00E8051E">
        <w:rPr>
          <w:sz w:val="12"/>
        </w:rPr>
        <w:t xml:space="preserve">. For most of the past decade, the reaction of American allies to greater aggressiveness on the part of China and Russia in their respective regions, and to Iran in the Middle East, has been to seek more reassurance from the United States. </w:t>
      </w:r>
      <w:r w:rsidRPr="00E8051E">
        <w:rPr>
          <w:rStyle w:val="StyleUnderline"/>
        </w:rPr>
        <w:t>Russian actions in Georgia, Ukraine, and Syria; Chinese actions in the East and South China seas; Iranian actions in Syria, Iraq, and along the littoral of the Persian Gulf—all have led to calls by American allies and partners for a greater commitment.</w:t>
      </w:r>
      <w:r w:rsidRPr="00E8051E">
        <w:rPr>
          <w:sz w:val="12"/>
        </w:rPr>
        <w:t xml:space="preserve"> In this respect, the system has worked as it was supposed to. What the political scientist William Wohlforth once described as the inherent stability of the unipolar order reflected this dynamic—as dissatisfied regional powers sought to challenge the status quo, their alarmed neighbors turned to the distant American superpower to contain their ambitions. </w:t>
      </w:r>
      <w:r w:rsidRPr="00E8051E">
        <w:rPr>
          <w:rStyle w:val="Emphasis"/>
        </w:rPr>
        <w:t>The system has depended</w:t>
      </w:r>
      <w:r w:rsidRPr="00E8051E">
        <w:rPr>
          <w:sz w:val="12"/>
        </w:rPr>
        <w:t xml:space="preserve">, however, </w:t>
      </w:r>
      <w:r w:rsidRPr="00E8051E">
        <w:rPr>
          <w:rStyle w:val="Emphasis"/>
        </w:rPr>
        <w:t>on will, capacity, and coherence at the heart of the liberal world order. The U</w:t>
      </w:r>
      <w:r w:rsidRPr="00E8051E">
        <w:rPr>
          <w:sz w:val="12"/>
        </w:rPr>
        <w:t>nited</w:t>
      </w:r>
      <w:r w:rsidRPr="00E8051E">
        <w:rPr>
          <w:rStyle w:val="Emphasis"/>
        </w:rPr>
        <w:t xml:space="preserve"> S</w:t>
      </w:r>
      <w:r w:rsidRPr="00E8051E">
        <w:rPr>
          <w:sz w:val="12"/>
        </w:rPr>
        <w:t>tates</w:t>
      </w:r>
      <w:r w:rsidRPr="00E8051E">
        <w:rPr>
          <w:rStyle w:val="Emphasis"/>
        </w:rPr>
        <w:t xml:space="preserve"> had to be willing and able to play its part as the principal guarantor of the order</w:t>
      </w:r>
      <w:r w:rsidRPr="00E8051E">
        <w:rPr>
          <w:sz w:val="12"/>
        </w:rPr>
        <w:t xml:space="preserve">, especially in the military and strategic realm. </w:t>
      </w:r>
      <w:r w:rsidRPr="00E8051E">
        <w:rPr>
          <w:rStyle w:val="StyleUnderline"/>
        </w:rPr>
        <w:t>The order’s ideological and economic core—the democracies of Europe and East Asia and the Pacific—had to remain relatively healthy and relatively confident.</w:t>
      </w:r>
      <w:r w:rsidRPr="00E8051E">
        <w:rPr>
          <w:sz w:val="12"/>
        </w:rPr>
        <w:t xml:space="preserve"> In such circumstances, </w:t>
      </w:r>
      <w:r w:rsidRPr="00E8051E">
        <w:rPr>
          <w:rStyle w:val="StyleUnderline"/>
        </w:rPr>
        <w:t xml:space="preserve">the combined political, economic, and military power of the liberal world would be too great to be seriously challenged by the great powers, much less by the smaller dissatisfied powers. </w:t>
      </w:r>
      <w:r w:rsidRPr="00E8051E">
        <w:rPr>
          <w:rStyle w:val="Emphasis"/>
        </w:rPr>
        <w:t xml:space="preserve">In recent years, however, the liberal order has begun to </w:t>
      </w:r>
      <w:r w:rsidRPr="00E8051E">
        <w:rPr>
          <w:sz w:val="12"/>
        </w:rPr>
        <w:t xml:space="preserve">weaken and </w:t>
      </w:r>
      <w:r w:rsidRPr="00E8051E">
        <w:rPr>
          <w:rStyle w:val="Emphasis"/>
        </w:rPr>
        <w:t>fracture at the core</w:t>
      </w:r>
      <w:r w:rsidRPr="00E8051E">
        <w:rPr>
          <w:rStyle w:val="StyleUnderline"/>
        </w:rPr>
        <w:t xml:space="preserve">. </w:t>
      </w:r>
      <w:r w:rsidRPr="00E8051E">
        <w:rPr>
          <w:rStyle w:val="Emphasis"/>
        </w:rPr>
        <w:t>As a result of</w:t>
      </w:r>
      <w:r w:rsidRPr="00E8051E">
        <w:rPr>
          <w:sz w:val="12"/>
        </w:rPr>
        <w:t xml:space="preserve"> many related factors—difficult economic conditions, </w:t>
      </w:r>
      <w:r w:rsidRPr="00E8051E">
        <w:rPr>
          <w:rStyle w:val="StyleUnderline"/>
        </w:rPr>
        <w:t xml:space="preserve">the recrudescence of </w:t>
      </w:r>
      <w:r w:rsidRPr="00E8051E">
        <w:rPr>
          <w:rStyle w:val="Emphasis"/>
        </w:rPr>
        <w:t>nationalism</w:t>
      </w:r>
      <w:r w:rsidRPr="00E8051E">
        <w:rPr>
          <w:sz w:val="12"/>
        </w:rPr>
        <w:t xml:space="preserve"> and tribalism, </w:t>
      </w:r>
      <w:r w:rsidRPr="00E8051E">
        <w:rPr>
          <w:rStyle w:val="StyleUnderline"/>
        </w:rPr>
        <w:t xml:space="preserve">weak and </w:t>
      </w:r>
      <w:r w:rsidRPr="00E8051E">
        <w:rPr>
          <w:rStyle w:val="Emphasis"/>
        </w:rPr>
        <w:t>uncertain</w:t>
      </w:r>
      <w:r w:rsidRPr="00E8051E">
        <w:rPr>
          <w:rStyle w:val="StyleUnderline"/>
        </w:rPr>
        <w:t xml:space="preserve"> political </w:t>
      </w:r>
      <w:r w:rsidRPr="00E8051E">
        <w:rPr>
          <w:rStyle w:val="Emphasis"/>
        </w:rPr>
        <w:t>leadership and unresponsive</w:t>
      </w:r>
      <w:r w:rsidRPr="00E8051E">
        <w:rPr>
          <w:rStyle w:val="StyleUnderline"/>
        </w:rPr>
        <w:t xml:space="preserve"> mainstream political </w:t>
      </w:r>
      <w:r w:rsidRPr="00E8051E">
        <w:rPr>
          <w:rStyle w:val="Emphasis"/>
        </w:rPr>
        <w:t>parties</w:t>
      </w:r>
      <w:r w:rsidRPr="00E8051E">
        <w:rPr>
          <w:rStyle w:val="StyleUnderline"/>
        </w:rPr>
        <w:t>, a new era of communications that seems to strengthen rather than weaken tribalism—</w:t>
      </w:r>
      <w:r w:rsidRPr="00E8051E">
        <w:rPr>
          <w:rStyle w:val="Emphasis"/>
        </w:rPr>
        <w:t>there has emerged a crisis of confidence</w:t>
      </w:r>
      <w:r w:rsidRPr="00E8051E">
        <w:rPr>
          <w:rStyle w:val="StyleUnderline"/>
        </w:rPr>
        <w:t xml:space="preserve"> </w:t>
      </w:r>
      <w:r w:rsidRPr="00E8051E">
        <w:rPr>
          <w:sz w:val="12"/>
        </w:rPr>
        <w:t xml:space="preserve">in what might be called the liberal enlightenment project. That project tended to elevate universal principles of individual rights and common humanity over ethnic, racial, religious, national, or tribal differences. </w:t>
      </w:r>
      <w:r w:rsidRPr="00E8051E">
        <w:rPr>
          <w:rStyle w:val="StyleUnderline"/>
        </w:rPr>
        <w:t>It looked to a growing economic interdependence to create common interests</w:t>
      </w:r>
      <w:r w:rsidRPr="00E8051E">
        <w:rPr>
          <w:sz w:val="12"/>
        </w:rPr>
        <w:t xml:space="preserve"> across boundaries and the establishment of international institutions to smooth differences and facilitate cooperation among nations. Instead, the past decade has seen the rise of tribalism and nationalism; an increasing focus on the “other” in all societies; and a loss of confidence in government, in the capitalist system, and in democracy. </w:t>
      </w:r>
      <w:r w:rsidRPr="00E8051E">
        <w:rPr>
          <w:rStyle w:val="StyleUnderline"/>
        </w:rPr>
        <w:t>We have been witnessing something like the opposite of the “end of history”</w:t>
      </w:r>
      <w:r w:rsidRPr="00E8051E">
        <w:rPr>
          <w:sz w:val="12"/>
        </w:rPr>
        <w:t xml:space="preserve"> </w:t>
      </w:r>
      <w:r w:rsidRPr="00E8051E">
        <w:rPr>
          <w:rStyle w:val="StyleUnderline"/>
        </w:rPr>
        <w:t>but have returned to history with a vengeance</w:t>
      </w:r>
      <w:r w:rsidRPr="00E8051E">
        <w:rPr>
          <w:sz w:val="12"/>
        </w:rPr>
        <w:t xml:space="preserve">, rediscovering all the darker aspects of the human soul. That includes, for many, the perennial human yearning for a strong leader to provide firm guidance in a time of seeming breakdown and incoherence. This crisis of the enlightenment project may have been inevitable. It may indeed have been cyclical, due to inherent flaws in both capitalism and democracy, which periodically have been exposed and have raised doubts about both—as happened, for instance, throughout the West in the 1930s. Now, as then, moreover, </w:t>
      </w:r>
      <w:r w:rsidRPr="00E8051E">
        <w:rPr>
          <w:rStyle w:val="Emphasis"/>
        </w:rPr>
        <w:t>this crisis of confidence in liberalism coincides with a breakdown of the</w:t>
      </w:r>
      <w:r w:rsidRPr="00E8051E">
        <w:rPr>
          <w:sz w:val="12"/>
        </w:rPr>
        <w:t xml:space="preserve"> strategic</w:t>
      </w:r>
      <w:r w:rsidRPr="00E8051E">
        <w:rPr>
          <w:rStyle w:val="Emphasis"/>
        </w:rPr>
        <w:t xml:space="preserve"> order</w:t>
      </w:r>
      <w:r w:rsidRPr="00E8051E">
        <w:rPr>
          <w:sz w:val="12"/>
        </w:rPr>
        <w:t>. In this case, however, the key variable has not been the United States as the outside power and its willingness, or not, to step in and save or remake an order lost by other powers. Rather</w:t>
      </w:r>
      <w:r w:rsidRPr="00E8051E">
        <w:rPr>
          <w:rStyle w:val="StyleUnderline"/>
        </w:rPr>
        <w:t xml:space="preserve"> it is the U</w:t>
      </w:r>
      <w:r w:rsidRPr="00E8051E">
        <w:rPr>
          <w:sz w:val="12"/>
        </w:rPr>
        <w:t>nited</w:t>
      </w:r>
      <w:r w:rsidRPr="00E8051E">
        <w:rPr>
          <w:rStyle w:val="StyleUnderline"/>
        </w:rPr>
        <w:t xml:space="preserve"> S</w:t>
      </w:r>
      <w:r w:rsidRPr="00E8051E">
        <w:rPr>
          <w:sz w:val="12"/>
        </w:rPr>
        <w:t>tates’</w:t>
      </w:r>
      <w:r w:rsidRPr="00E8051E">
        <w:rPr>
          <w:rStyle w:val="StyleUnderline"/>
        </w:rPr>
        <w:t xml:space="preserve"> own willingness to continue upholding the order </w:t>
      </w:r>
      <w:r w:rsidRPr="00E8051E">
        <w:rPr>
          <w:sz w:val="12"/>
        </w:rPr>
        <w:t>that it created and</w:t>
      </w:r>
      <w:r w:rsidRPr="00E8051E">
        <w:rPr>
          <w:rStyle w:val="StyleUnderline"/>
        </w:rPr>
        <w:t xml:space="preserve"> which depends entirely on American power. </w:t>
      </w:r>
      <w:r w:rsidRPr="00E8051E">
        <w:rPr>
          <w:sz w:val="12"/>
        </w:rPr>
        <w:t xml:space="preserve">That willingness has been in doubt for some time. Increasingly in the quarter-century after the end of the Cold War, </w:t>
      </w:r>
      <w:r w:rsidRPr="00E8051E">
        <w:rPr>
          <w:rStyle w:val="StyleUnderline"/>
        </w:rPr>
        <w:t>Americans have been wondering why they bear such an</w:t>
      </w:r>
      <w:r w:rsidRPr="00E8051E">
        <w:rPr>
          <w:sz w:val="12"/>
        </w:rPr>
        <w:t xml:space="preserve"> unusual and </w:t>
      </w:r>
      <w:r w:rsidRPr="00E8051E">
        <w:rPr>
          <w:rStyle w:val="StyleUnderline"/>
        </w:rPr>
        <w:t>outsized responsibility for preserving global order</w:t>
      </w:r>
      <w:r w:rsidRPr="00E8051E">
        <w:rPr>
          <w:sz w:val="12"/>
        </w:rPr>
        <w:t xml:space="preserve"> when their own interests are not always apparently served and when, indeed, the United States seems to be making sacrifices while others benefit. The reasons why the United States took on this abnormal role after the calamitous two world wars of the 20th century have been largely forgotten. As a consequence, the American public’s patience with the difficulties and costs inherent in playing such a role has worn thin. Thus, whereas previous unsuccessful wars, in Korea in 1950 and Vietnam in the 1960s and 1970s, and previous economic downturns, such as in the mid- to late 1970s, did not have the effect of turning Americans against global involvement, the unsuccessful wars in Iraq and Afghanistan and the financial crisis of 2007–09 have had that effect. President </w:t>
      </w:r>
      <w:r w:rsidRPr="00E8051E">
        <w:rPr>
          <w:rStyle w:val="StyleUnderline"/>
        </w:rPr>
        <w:t>Obama pursued an ambivalent approach to global involvement, but the main thrust of his approach was retrenchment</w:t>
      </w:r>
      <w:r w:rsidRPr="00E8051E">
        <w:rPr>
          <w:sz w:val="12"/>
        </w:rPr>
        <w:t xml:space="preserve">. His actions and statements were a critique of previous American strategy and reinforced a national </w:t>
      </w:r>
      <w:r w:rsidRPr="00E8051E">
        <w:rPr>
          <w:sz w:val="12"/>
        </w:rPr>
        <w:lastRenderedPageBreak/>
        <w:t xml:space="preserve">mood favoring a much less active role in the world and much narrower definition of American interests. </w:t>
      </w:r>
      <w:r w:rsidRPr="00E8051E">
        <w:rPr>
          <w:rStyle w:val="Emphasis"/>
        </w:rPr>
        <w:t>With</w:t>
      </w:r>
      <w:r w:rsidRPr="00E8051E">
        <w:rPr>
          <w:sz w:val="12"/>
        </w:rPr>
        <w:t xml:space="preserve"> the election of Donald </w:t>
      </w:r>
      <w:r w:rsidRPr="00E8051E">
        <w:rPr>
          <w:rStyle w:val="Emphasis"/>
        </w:rPr>
        <w:t>Trump, a majority of Americans have signaled their unwillingness to continue upholding the</w:t>
      </w:r>
      <w:r w:rsidRPr="00E8051E">
        <w:rPr>
          <w:sz w:val="12"/>
        </w:rPr>
        <w:t xml:space="preserve"> world</w:t>
      </w:r>
      <w:r w:rsidRPr="00E8051E">
        <w:rPr>
          <w:rStyle w:val="Emphasis"/>
        </w:rPr>
        <w:t xml:space="preserve"> order</w:t>
      </w:r>
      <w:r w:rsidRPr="00E8051E">
        <w:rPr>
          <w:sz w:val="12"/>
        </w:rPr>
        <w:t>. Trump was not the only candidate in 2016 to run on a platform suggesting a much narrower definition of American interests and a lessening of the burdens of American global leadership. “</w:t>
      </w:r>
      <w:r w:rsidRPr="00E8051E">
        <w:rPr>
          <w:rStyle w:val="StyleUnderline"/>
        </w:rPr>
        <w:t>America First</w:t>
      </w:r>
      <w:r w:rsidRPr="00E8051E">
        <w:rPr>
          <w:sz w:val="12"/>
        </w:rPr>
        <w:t xml:space="preserve">” is not just an empty phrase but a fairly coherent philosophy with a long lineage and many adherents in the American academy. It </w:t>
      </w:r>
      <w:r w:rsidRPr="00E8051E">
        <w:rPr>
          <w:rStyle w:val="StyleUnderline"/>
        </w:rPr>
        <w:t>calls for viewing American interests through a narrow lens. It suggests no longer supporting an international alliance structure, no longer seeking to deny great powers their spheres of influence and regional hegemony, no longer attempting to uphold liberal norms in the international system, and no longer sacrificing short-term interests</w:t>
      </w:r>
      <w:r w:rsidRPr="00E8051E">
        <w:rPr>
          <w:sz w:val="12"/>
        </w:rPr>
        <w:t>—in trade for instance—</w:t>
      </w:r>
      <w:r w:rsidRPr="00E8051E">
        <w:rPr>
          <w:rStyle w:val="StyleUnderline"/>
        </w:rPr>
        <w:t xml:space="preserve">in the longer-term interest of preserving an open economic order. </w:t>
      </w:r>
      <w:r w:rsidRPr="00E8051E">
        <w:rPr>
          <w:sz w:val="12"/>
        </w:rPr>
        <w:t xml:space="preserve">Coming as it does at a time of growing great power competition, </w:t>
      </w:r>
      <w:r w:rsidRPr="00E8051E">
        <w:rPr>
          <w:rStyle w:val="Emphasis"/>
        </w:rPr>
        <w:t>this new approach in American foreign policy is likely to hasten a return to the instability and clashes of previous eras.</w:t>
      </w:r>
      <w:r w:rsidRPr="00E8051E">
        <w:rPr>
          <w:sz w:val="12"/>
        </w:rPr>
        <w:t xml:space="preserve"> These external challenges to the liberal world order and the continuing weakness and fracturing of the liberal world from within are likely to feed on each other. </w:t>
      </w:r>
      <w:r w:rsidRPr="00E8051E">
        <w:rPr>
          <w:rStyle w:val="StyleUnderline"/>
        </w:rPr>
        <w:t xml:space="preserve">The weakness </w:t>
      </w:r>
      <w:r w:rsidRPr="00E8051E">
        <w:rPr>
          <w:sz w:val="12"/>
        </w:rPr>
        <w:t>of the liberal core and the abdication by the United States of its global responsibilities</w:t>
      </w:r>
      <w:r w:rsidRPr="00E8051E">
        <w:rPr>
          <w:rStyle w:val="StyleUnderline"/>
        </w:rPr>
        <w:t xml:space="preserve"> will encourage more aggressive revisionism by the dissatisfied powers, which may in turn exacerbate the sense of weakness and helplessness and the loss of confidence of the liberal world, which will in turn increase the sense on the part of the great power autocracies that this is their opportunity to reorder the world to conform to their interests. </w:t>
      </w:r>
      <w:r w:rsidRPr="00E8051E">
        <w:rPr>
          <w:sz w:val="12"/>
        </w:rPr>
        <w:t xml:space="preserve">History suggests that this is a downward spiral from which it will be difficult to recover absent a major conflict. It was in the 1920s, not the 1930s, that the most important and ultimately fatal decisions were made by the liberal powers. Above all, it was the American decision to remove itself from a position of global responsibility, to reject strategic involvement to preserve the peace in Europe, and neglect its naval strength in the Pacific to check the rise of Japan. The “return to normalcy” of the 1920 U.S. election seemed safe and innocent at the time, but the essentially selfish policies pursued by the world’s strongest power in the following decade helped set the stage for the calamities of the 1930s. By the time the crises began to erupt in that decade, it was already too late to avoid paying the high price of global conflict. One thing for the new administration to keep in mind: </w:t>
      </w:r>
      <w:r w:rsidRPr="00E8051E">
        <w:rPr>
          <w:rStyle w:val="StyleUnderline"/>
        </w:rPr>
        <w:t>History tells us that revisionist great powers are not easy to satisfy short of complete capitulation</w:t>
      </w:r>
      <w:r w:rsidRPr="00E8051E">
        <w:rPr>
          <w:sz w:val="12"/>
        </w:rPr>
        <w:t xml:space="preserve">. Their sphere of influence is never quite large enough to satisfy their pride or their expanding need for security. </w:t>
      </w:r>
      <w:r w:rsidRPr="00E8051E">
        <w:rPr>
          <w:rStyle w:val="StyleUnderline"/>
        </w:rPr>
        <w:t>The “satiated” power that Bismarck spoke of is rare—even his Germany, in the end, could not be satiated</w:t>
      </w:r>
      <w:r w:rsidRPr="00E8051E">
        <w:rPr>
          <w:sz w:val="12"/>
        </w:rPr>
        <w:t xml:space="preserve">. And of course, rising great powers always express some historical grievance. Every people, except perhaps for the fortunate Americans, have reason for resentment at ancient injustices, nurse grudges against old adversaries, seek to return to a glorious past that was stolen from them by military or political defeat. The world’s supply of grievances is inexhaustible. These grievances, however, are rarely solved by minor border changes. Japan, the aggrieved “have-not” nation of the 1930s, did not satisfy itself by swallowing Manchuria in 1931. Germany, the aggrieved victim of Versailles, did not satisfy itself by bringing the Germans of the Sudetenland back into the fold. And, of course, Russia’s historical sphere of influence does not end in Ukraine. It begins in Ukraine. It extends to the Baltics, to the Balkans, and to heart of Central Europe. The tragic irony is that, in the process of carving out these spheres of influence, the ambitious rising powers invariably create the very threats they use to justify their actions. </w:t>
      </w:r>
      <w:r w:rsidRPr="00E8051E">
        <w:rPr>
          <w:rStyle w:val="StyleUnderline"/>
        </w:rPr>
        <w:t>The cycle only ends if and when the great powers that make up the existing power structure</w:t>
      </w:r>
      <w:r w:rsidRPr="00E8051E">
        <w:rPr>
          <w:sz w:val="12"/>
        </w:rPr>
        <w:t xml:space="preserve">, in today’s case, the United States, </w:t>
      </w:r>
      <w:r w:rsidRPr="00E8051E">
        <w:rPr>
          <w:rStyle w:val="StyleUnderline"/>
        </w:rPr>
        <w:t>decide they have had enough</w:t>
      </w:r>
      <w:r w:rsidRPr="00E8051E">
        <w:rPr>
          <w:sz w:val="12"/>
        </w:rPr>
        <w:t xml:space="preserve">. </w:t>
      </w:r>
      <w:r w:rsidRPr="00E8051E">
        <w:rPr>
          <w:rStyle w:val="Emphasis"/>
        </w:rPr>
        <w:t>We know those moments as major power wars.</w:t>
      </w:r>
      <w:r w:rsidRPr="00E8051E">
        <w:rPr>
          <w:sz w:val="12"/>
        </w:rPr>
        <w:t xml:space="preserve"> The new administration seems to be fixated almost entirely on the threat of radical Islam and may not believe its main problem is going to be great power confrontation. In fact, it is going to have to confront both sets of challenges. The first, addressing the threat of terrorism, is comparatively manageable. It is the second, </w:t>
      </w:r>
      <w:r w:rsidRPr="00E8051E">
        <w:rPr>
          <w:rStyle w:val="StyleUnderline"/>
        </w:rPr>
        <w:t>managing great power competition and confrontation</w:t>
      </w:r>
      <w:r w:rsidRPr="00E8051E">
        <w:rPr>
          <w:sz w:val="12"/>
        </w:rPr>
        <w:t>, that</w:t>
      </w:r>
      <w:r w:rsidRPr="00E8051E">
        <w:rPr>
          <w:rStyle w:val="StyleUnderline"/>
        </w:rPr>
        <w:t xml:space="preserve"> has </w:t>
      </w:r>
      <w:r w:rsidRPr="00E8051E">
        <w:rPr>
          <w:sz w:val="12"/>
        </w:rPr>
        <w:t>historically</w:t>
      </w:r>
      <w:r w:rsidRPr="00E8051E">
        <w:rPr>
          <w:rStyle w:val="StyleUnderline"/>
        </w:rPr>
        <w:t xml:space="preserve"> proved </w:t>
      </w:r>
      <w:r w:rsidRPr="00E8051E">
        <w:rPr>
          <w:sz w:val="12"/>
        </w:rPr>
        <w:t>the</w:t>
      </w:r>
      <w:r w:rsidRPr="00E8051E">
        <w:rPr>
          <w:rStyle w:val="StyleUnderline"/>
        </w:rPr>
        <w:t xml:space="preserve"> most difficult </w:t>
      </w:r>
      <w:r w:rsidRPr="00E8051E">
        <w:rPr>
          <w:sz w:val="12"/>
        </w:rPr>
        <w:t>and also the most costly when handled badly</w:t>
      </w:r>
      <w:r w:rsidRPr="00E8051E">
        <w:rPr>
          <w:rStyle w:val="StyleUnderline"/>
        </w:rPr>
        <w:t>. The best way to avoid great power clashes is to make the U.S. position clear from the outset. That position should be that the United States welcomes competition of a certain kind.</w:t>
      </w:r>
      <w:r w:rsidRPr="00E8051E">
        <w:rPr>
          <w:sz w:val="12"/>
        </w:rPr>
        <w:t xml:space="preserve"> Great powers compete across multiple planes—economic, ideological, and political, as well as military. </w:t>
      </w:r>
      <w:r w:rsidRPr="00E8051E">
        <w:rPr>
          <w:rStyle w:val="Emphasis"/>
        </w:rPr>
        <w:t xml:space="preserve">Competition in most spheres is necessary and even healthy. Within the liberal order, China can compete economically and successfully with the United States; Russia can thrive in the international economic order upheld by the liberal powers, even if it is not itself liberal. </w:t>
      </w:r>
      <w:r w:rsidRPr="00E8051E">
        <w:rPr>
          <w:sz w:val="12"/>
        </w:rPr>
        <w:t xml:space="preserve">But security competition is different. The security situation undergirds everything else. It remains true today as it has since the Second World War that only the United States has the capacity and the unique geographical advantages to provide global security. There is no stable balance of power in Europe or Asia without the United States. And while we can talk about soft power and smart power, they have been and always will be of limited value when confronting raw military power. Despite all of the loose talk of American decline, it is in the military realm where U.S. advantages remain clearest. Even in other great powers’ backyards, the United States retains the capacity, along with its powerful allies, to deter challenges to the security order. But without a U.S. willingness to use military power to establish balance in far-flung regions of the world, the system will buckle under the unrestrained military competition of regional powers. If history is any guide, </w:t>
      </w:r>
      <w:r w:rsidRPr="00E8051E">
        <w:rPr>
          <w:rStyle w:val="Emphasis"/>
        </w:rPr>
        <w:t xml:space="preserve">the next four years are </w:t>
      </w:r>
      <w:r w:rsidRPr="00E8051E">
        <w:rPr>
          <w:sz w:val="12"/>
        </w:rPr>
        <w:t>the</w:t>
      </w:r>
      <w:r w:rsidRPr="00E8051E">
        <w:rPr>
          <w:rStyle w:val="Emphasis"/>
        </w:rPr>
        <w:t xml:space="preserve"> critical </w:t>
      </w:r>
      <w:r w:rsidRPr="00E8051E">
        <w:rPr>
          <w:sz w:val="12"/>
        </w:rPr>
        <w:t>inflection point</w:t>
      </w:r>
      <w:r w:rsidRPr="00E8051E">
        <w:rPr>
          <w:rStyle w:val="Emphasis"/>
        </w:rPr>
        <w:t xml:space="preserve">. The rest of the world will take its cue from </w:t>
      </w:r>
      <w:r w:rsidRPr="00E8051E">
        <w:rPr>
          <w:sz w:val="12"/>
        </w:rPr>
        <w:t xml:space="preserve">the early actions of </w:t>
      </w:r>
      <w:r w:rsidRPr="00E8051E">
        <w:rPr>
          <w:rStyle w:val="Emphasis"/>
        </w:rPr>
        <w:t xml:space="preserve">the </w:t>
      </w:r>
      <w:r w:rsidRPr="00E8051E">
        <w:rPr>
          <w:sz w:val="12"/>
        </w:rPr>
        <w:t xml:space="preserve">new administration. If the next </w:t>
      </w:r>
      <w:r w:rsidRPr="00E8051E">
        <w:rPr>
          <w:rStyle w:val="Emphasis"/>
        </w:rPr>
        <w:t>president governs as he ran</w:t>
      </w:r>
      <w:r w:rsidRPr="00E8051E">
        <w:rPr>
          <w:sz w:val="12"/>
        </w:rPr>
        <w:t>, which is to say if he pursues a course designed to secure only America’s narrow interests; focuses chiefly on international terrorism—the least of the challenges to the present world order; accommodates the ambitions of the great powers; ceases to regard international economic policy in terms of global order but only in terms of America’s bottom line narrowly construed; and generally ceases to place a high priority on reassuring allies and partners in the world’s principal strategic theaters—</w:t>
      </w:r>
      <w:r w:rsidRPr="00E8051E">
        <w:rPr>
          <w:rStyle w:val="Emphasis"/>
        </w:rPr>
        <w:t>then the collapse of the world order, with all that entails, may not be far off.</w:t>
      </w:r>
    </w:p>
    <w:p w:rsidR="00E8051E" w:rsidRDefault="00E8051E" w:rsidP="00E8051E"/>
    <w:p w:rsidR="00E8051E" w:rsidRPr="00E8051E" w:rsidRDefault="00E8051E" w:rsidP="00E8051E">
      <w:pPr>
        <w:rPr>
          <w:sz w:val="10"/>
        </w:rPr>
      </w:pPr>
    </w:p>
    <w:p w:rsidR="002045D8" w:rsidRPr="00044135" w:rsidRDefault="002045D8" w:rsidP="00B60E95">
      <w:pPr>
        <w:pStyle w:val="Heading3"/>
      </w:pPr>
      <w:r w:rsidRPr="00044135">
        <w:lastRenderedPageBreak/>
        <w:t>China</w:t>
      </w:r>
    </w:p>
    <w:p w:rsidR="002045D8" w:rsidRPr="00044135" w:rsidRDefault="002045D8" w:rsidP="002045D8">
      <w:pPr>
        <w:pStyle w:val="Heading4"/>
        <w:rPr>
          <w:sz w:val="28"/>
        </w:rPr>
      </w:pPr>
      <w:r w:rsidRPr="00044135">
        <w:rPr>
          <w:sz w:val="28"/>
        </w:rPr>
        <w:t xml:space="preserve">No US-China relations – inherent distrust and trade wars </w:t>
      </w:r>
    </w:p>
    <w:p w:rsidR="002045D8" w:rsidRPr="00044135" w:rsidRDefault="00044135" w:rsidP="002045D8">
      <w:pPr>
        <w:rPr>
          <w:rStyle w:val="Style13ptBold"/>
          <w:sz w:val="28"/>
        </w:rPr>
      </w:pPr>
      <w:r w:rsidRPr="00044135">
        <w:rPr>
          <w:rStyle w:val="Style13ptBold"/>
          <w:sz w:val="28"/>
        </w:rPr>
        <w:t xml:space="preserve">Bloomberg 7/24 </w:t>
      </w:r>
      <w:r w:rsidRPr="00044135">
        <w:t xml:space="preserve">– (Bloomberg, 7/24/18, “Burned Once by Trump, China's Xi Wary About Fresh Trade Talks,” Bloomberg, Accessed 7/24/18, </w:t>
      </w:r>
      <w:hyperlink r:id="rId27" w:history="1">
        <w:r w:rsidRPr="00044135">
          <w:rPr>
            <w:rStyle w:val="Hyperlink"/>
          </w:rPr>
          <w:t>https://www.bloomberg.com/news/articles/2018-07-24/burned-once-by-trump-china-s-xi-wary-about-fresh-trade-talks</w:t>
        </w:r>
      </w:hyperlink>
      <w:r w:rsidRPr="00044135">
        <w:t>) //ak</w:t>
      </w:r>
      <w:r w:rsidRPr="00044135">
        <w:rPr>
          <w:rStyle w:val="Style13ptBold"/>
          <w:sz w:val="28"/>
        </w:rPr>
        <w:t xml:space="preserve"> </w:t>
      </w:r>
    </w:p>
    <w:p w:rsidR="002045D8" w:rsidRPr="00044135" w:rsidRDefault="002045D8" w:rsidP="002045D8">
      <w:pPr>
        <w:rPr>
          <w:sz w:val="16"/>
        </w:rPr>
      </w:pPr>
      <w:r w:rsidRPr="00044135">
        <w:rPr>
          <w:rStyle w:val="StyleUnderline"/>
        </w:rPr>
        <w:t xml:space="preserve">The last time the U.S. and China engaged in </w:t>
      </w:r>
      <w:r w:rsidRPr="00044135">
        <w:rPr>
          <w:sz w:val="16"/>
        </w:rPr>
        <w:t xml:space="preserve">serious </w:t>
      </w:r>
      <w:r w:rsidRPr="00044135">
        <w:rPr>
          <w:rStyle w:val="StyleUnderline"/>
        </w:rPr>
        <w:t>trade negotiations,</w:t>
      </w:r>
      <w:r w:rsidRPr="00044135">
        <w:rPr>
          <w:sz w:val="16"/>
        </w:rPr>
        <w:t xml:space="preserve"> President </w:t>
      </w:r>
      <w:r w:rsidRPr="00044135">
        <w:rPr>
          <w:rStyle w:val="StyleUnderline"/>
        </w:rPr>
        <w:t>Xi Jinping’s top economic aide got burned</w:t>
      </w:r>
      <w:r w:rsidRPr="00044135">
        <w:rPr>
          <w:sz w:val="16"/>
        </w:rPr>
        <w:t>.</w:t>
      </w:r>
      <w:r w:rsidR="00044135" w:rsidRPr="00044135">
        <w:rPr>
          <w:sz w:val="16"/>
        </w:rPr>
        <w:t xml:space="preserve"> </w:t>
      </w:r>
      <w:r w:rsidRPr="00044135">
        <w:rPr>
          <w:sz w:val="16"/>
        </w:rPr>
        <w:t xml:space="preserve">Following intense talks in Washington this May, Vice Premier </w:t>
      </w:r>
      <w:r w:rsidRPr="00044135">
        <w:rPr>
          <w:rStyle w:val="StyleUnderline"/>
        </w:rPr>
        <w:t>Liu</w:t>
      </w:r>
      <w:r w:rsidRPr="00044135">
        <w:rPr>
          <w:sz w:val="16"/>
        </w:rPr>
        <w:t xml:space="preserve"> He </w:t>
      </w:r>
      <w:r w:rsidRPr="00044135">
        <w:rPr>
          <w:rStyle w:val="StyleUnderline"/>
        </w:rPr>
        <w:t>declared that a trade war had been avoided after China agreed to “significantly increase purchases” of U.S. goods.</w:t>
      </w:r>
      <w:r w:rsidRPr="00044135">
        <w:rPr>
          <w:sz w:val="16"/>
        </w:rPr>
        <w:t xml:space="preserve"> In interviews with Chinese media, Liu said Donald Trump showed him respect as Xi’s special representative, and he had “a very strong feeling” the U.S. president wanted good relations with Beijing.</w:t>
      </w:r>
      <w:r w:rsidR="00044135" w:rsidRPr="00044135">
        <w:rPr>
          <w:sz w:val="16"/>
        </w:rPr>
        <w:t xml:space="preserve"> </w:t>
      </w:r>
      <w:r w:rsidRPr="00044135">
        <w:rPr>
          <w:rStyle w:val="StyleUnderline"/>
        </w:rPr>
        <w:t>But</w:t>
      </w:r>
      <w:r w:rsidRPr="00044135">
        <w:rPr>
          <w:sz w:val="16"/>
        </w:rPr>
        <w:t xml:space="preserve"> just days later, </w:t>
      </w:r>
      <w:r w:rsidRPr="00044135">
        <w:rPr>
          <w:rStyle w:val="StyleUnderline"/>
        </w:rPr>
        <w:t>Trump said the U.S. would slap tariffs on as much as $50 billion of Chinese imports</w:t>
      </w:r>
      <w:r w:rsidRPr="00044135">
        <w:rPr>
          <w:sz w:val="16"/>
        </w:rPr>
        <w:t xml:space="preserve">, a precursor to further escalations. </w:t>
      </w:r>
      <w:r w:rsidRPr="00044135">
        <w:rPr>
          <w:rStyle w:val="StyleUnderline"/>
        </w:rPr>
        <w:t>The move torpedoed any progress, and was an embarrassment for Liu.</w:t>
      </w:r>
      <w:r w:rsidR="00044135" w:rsidRPr="00044135">
        <w:rPr>
          <w:sz w:val="16"/>
        </w:rPr>
        <w:t xml:space="preserve"> </w:t>
      </w:r>
      <w:r w:rsidRPr="00044135">
        <w:rPr>
          <w:sz w:val="16"/>
        </w:rPr>
        <w:t xml:space="preserve">Now, as both sides hint at the possibility of restarting talks, </w:t>
      </w:r>
      <w:r w:rsidRPr="00044135">
        <w:rPr>
          <w:rStyle w:val="StyleUnderline"/>
        </w:rPr>
        <w:t>China is worried that it might get played again</w:t>
      </w:r>
      <w:r w:rsidRPr="00044135">
        <w:rPr>
          <w:sz w:val="16"/>
        </w:rPr>
        <w:t xml:space="preserve">, according to three Chinese officials who asked not to be identified discussing strategy. Xi’s administration still wants to cut a deal with the U.S. and is open to talks, but </w:t>
      </w:r>
      <w:r w:rsidRPr="00044135">
        <w:rPr>
          <w:rStyle w:val="StyleUnderline"/>
        </w:rPr>
        <w:t xml:space="preserve">it will be hard for Chinese negotiators to trust their American counterparts, </w:t>
      </w:r>
      <w:r w:rsidRPr="00044135">
        <w:rPr>
          <w:sz w:val="16"/>
        </w:rPr>
        <w:t>the people said.</w:t>
      </w:r>
      <w:r w:rsidR="00044135" w:rsidRPr="00044135">
        <w:rPr>
          <w:sz w:val="16"/>
        </w:rPr>
        <w:t xml:space="preserve"> </w:t>
      </w:r>
      <w:r w:rsidRPr="00044135">
        <w:rPr>
          <w:rStyle w:val="StyleUnderline"/>
        </w:rPr>
        <w:t>China’s hesitation shows the difficulty in deescalating trade tensions between the world’s two largest economies</w:t>
      </w:r>
      <w:r w:rsidRPr="00044135">
        <w:rPr>
          <w:sz w:val="16"/>
        </w:rPr>
        <w:t xml:space="preserve">, a spat that has increased risks to global growth. </w:t>
      </w:r>
      <w:r w:rsidRPr="00044135">
        <w:rPr>
          <w:rStyle w:val="StyleUnderline"/>
        </w:rPr>
        <w:t>It also reflects the high stakes for Xi, who has faced rare rumblings of discontent for his administration’s handling of the trade spat</w:t>
      </w:r>
      <w:r w:rsidRPr="00044135">
        <w:rPr>
          <w:sz w:val="16"/>
        </w:rPr>
        <w:t xml:space="preserve"> after he was elevated to become China’s most powerful leader in decades.</w:t>
      </w:r>
    </w:p>
    <w:p w:rsidR="00044135" w:rsidRPr="00044135" w:rsidRDefault="00044135" w:rsidP="00B60E95">
      <w:pPr>
        <w:pStyle w:val="Heading3"/>
      </w:pPr>
      <w:r w:rsidRPr="00044135">
        <w:lastRenderedPageBreak/>
        <w:t>Russia</w:t>
      </w:r>
    </w:p>
    <w:p w:rsidR="00044135" w:rsidRPr="00044135" w:rsidRDefault="00044135" w:rsidP="00044135">
      <w:pPr>
        <w:pStyle w:val="Heading4"/>
        <w:rPr>
          <w:sz w:val="28"/>
        </w:rPr>
      </w:pPr>
      <w:r w:rsidRPr="00044135">
        <w:rPr>
          <w:sz w:val="28"/>
        </w:rPr>
        <w:t xml:space="preserve">No possibility for relations – risks </w:t>
      </w:r>
      <w:r>
        <w:rPr>
          <w:sz w:val="28"/>
        </w:rPr>
        <w:t>escalation</w:t>
      </w:r>
    </w:p>
    <w:p w:rsidR="00044135" w:rsidRPr="00044135" w:rsidRDefault="00044135" w:rsidP="00044135">
      <w:r w:rsidRPr="00044135">
        <w:rPr>
          <w:rStyle w:val="Style13ptBold"/>
        </w:rPr>
        <w:t xml:space="preserve">Finnegan </w:t>
      </w:r>
      <w:r>
        <w:rPr>
          <w:rStyle w:val="Style13ptBold"/>
        </w:rPr>
        <w:t xml:space="preserve">7/14 </w:t>
      </w:r>
      <w:r w:rsidRPr="00044135">
        <w:t xml:space="preserve">– (Conor Finnegan, 7/14/18, “Trump-Putin meeting comes at low point for US-Russia relations,” ABC News, Accessed 7/24/18, </w:t>
      </w:r>
      <w:hyperlink r:id="rId28" w:history="1">
        <w:r w:rsidRPr="00044135">
          <w:rPr>
            <w:rStyle w:val="Hyperlink"/>
          </w:rPr>
          <w:t>https://abcnews.go.com/Politics/trump-putin-meeting-low-point-us-russia-relations/story?id=56509445</w:t>
        </w:r>
      </w:hyperlink>
      <w:r w:rsidRPr="00044135">
        <w:t xml:space="preserve">) //ak </w:t>
      </w:r>
    </w:p>
    <w:p w:rsidR="00044135" w:rsidRPr="00044135" w:rsidRDefault="00044135" w:rsidP="00044135">
      <w:pPr>
        <w:rPr>
          <w:rStyle w:val="StyleUnderline"/>
          <w:b/>
        </w:rPr>
      </w:pPr>
      <w:r w:rsidRPr="00044135">
        <w:rPr>
          <w:sz w:val="16"/>
        </w:rPr>
        <w:t xml:space="preserve">"Hopefully, we will have a very good relationship with Russia," Trump said at Friday's press conference as he stood beside May, whose country is still reeling after a chemical weapons attack by Russian agents in March and a possible second one this month. This is a common refrain from </w:t>
      </w:r>
      <w:r w:rsidRPr="00044135">
        <w:rPr>
          <w:rStyle w:val="StyleUnderline"/>
        </w:rPr>
        <w:t>Trump</w:t>
      </w:r>
      <w:r w:rsidRPr="00044135">
        <w:rPr>
          <w:sz w:val="16"/>
        </w:rPr>
        <w:t xml:space="preserve">, who </w:t>
      </w:r>
      <w:r w:rsidRPr="00044135">
        <w:rPr>
          <w:rStyle w:val="StyleUnderline"/>
        </w:rPr>
        <w:t>has called for better relations with</w:t>
      </w:r>
      <w:r w:rsidRPr="00044135">
        <w:rPr>
          <w:sz w:val="16"/>
        </w:rPr>
        <w:t xml:space="preserve"> </w:t>
      </w:r>
      <w:r w:rsidRPr="00044135">
        <w:rPr>
          <w:rStyle w:val="StyleUnderline"/>
        </w:rPr>
        <w:t>Russia</w:t>
      </w:r>
      <w:r w:rsidRPr="00044135">
        <w:rPr>
          <w:sz w:val="16"/>
        </w:rPr>
        <w:t xml:space="preserve"> since he was a candidate. "We're competitors, not a question of friend or enemy. He's not my enemy. And hopefully, someday, maybe he'll be a friend," he said of Putin at NATO headquarters a week ago. </w:t>
      </w:r>
      <w:r w:rsidRPr="00044135">
        <w:rPr>
          <w:rStyle w:val="StyleUnderline"/>
        </w:rPr>
        <w:t>Despite his attempts to forge that friendship, U.S.-Russian relations are acrimonious.</w:t>
      </w:r>
      <w:r w:rsidRPr="00044135">
        <w:rPr>
          <w:sz w:val="16"/>
        </w:rPr>
        <w:t xml:space="preserve"> Russia forced the U.S. to draw down its diplomatic presence in the country last summer -- a delayed response to President Obama's ordering expulsions of Russian diplomats in retaliation for Moscow's interference in the 2016 election. The U.S. responded by closing the Russian consulate in San Francisco and expelling more Russians. </w:t>
      </w:r>
      <w:r w:rsidRPr="00044135">
        <w:rPr>
          <w:rStyle w:val="StyleUnderline"/>
        </w:rPr>
        <w:t>Congress</w:t>
      </w:r>
      <w:r w:rsidRPr="00044135">
        <w:rPr>
          <w:sz w:val="16"/>
        </w:rPr>
        <w:t xml:space="preserve"> also </w:t>
      </w:r>
      <w:r w:rsidRPr="00044135">
        <w:rPr>
          <w:rStyle w:val="StyleUnderline"/>
        </w:rPr>
        <w:t>passed</w:t>
      </w:r>
      <w:r w:rsidRPr="00044135">
        <w:rPr>
          <w:sz w:val="16"/>
        </w:rPr>
        <w:t xml:space="preserve"> sweeping new </w:t>
      </w:r>
      <w:r w:rsidRPr="00044135">
        <w:rPr>
          <w:rStyle w:val="StyleUnderline"/>
        </w:rPr>
        <w:t>sanctions on Russia</w:t>
      </w:r>
      <w:r w:rsidRPr="00044135">
        <w:rPr>
          <w:sz w:val="16"/>
        </w:rPr>
        <w:t xml:space="preserve"> last summer </w:t>
      </w:r>
      <w:r w:rsidRPr="00044135">
        <w:rPr>
          <w:rStyle w:val="StyleUnderline"/>
        </w:rPr>
        <w:t>that Trump</w:t>
      </w:r>
      <w:r w:rsidRPr="00044135">
        <w:rPr>
          <w:sz w:val="16"/>
        </w:rPr>
        <w:t xml:space="preserve"> begrudgingly </w:t>
      </w:r>
      <w:r w:rsidRPr="00044135">
        <w:rPr>
          <w:rStyle w:val="StyleUnderline"/>
        </w:rPr>
        <w:t>signed because Republicans and Democrats say the administration has not done enough to punish Russia for its election interference and deter them from acting again in the 2018 midterms. Trump</w:t>
      </w:r>
      <w:r w:rsidRPr="00044135">
        <w:rPr>
          <w:sz w:val="16"/>
        </w:rPr>
        <w:t xml:space="preserve"> has said he will raise the issue of election interference: "I will absolutely bring up 'meddling'," he said Friday. But in the past, he </w:t>
      </w:r>
      <w:r w:rsidRPr="00044135">
        <w:rPr>
          <w:rStyle w:val="StyleUnderline"/>
        </w:rPr>
        <w:t>has cast doubt on whether Russia,</w:t>
      </w:r>
      <w:r w:rsidRPr="00044135">
        <w:rPr>
          <w:sz w:val="16"/>
        </w:rPr>
        <w:t xml:space="preserve"> in fact, </w:t>
      </w:r>
      <w:r w:rsidRPr="00044135">
        <w:rPr>
          <w:rStyle w:val="StyleUnderline"/>
        </w:rPr>
        <w:t>did meddle in the U.S. election, seeming to give credence to Putin's denials</w:t>
      </w:r>
      <w:r w:rsidRPr="00044135">
        <w:rPr>
          <w:sz w:val="16"/>
        </w:rPr>
        <w:t xml:space="preserve">. Trump told reporters last November he believed Putin, only to have the White House walk that statement back afterward. As Trump's own director of national intelligence, Dan Coats, told Congress in February, </w:t>
      </w:r>
      <w:r w:rsidRPr="00044135">
        <w:rPr>
          <w:rStyle w:val="StyleUnderline"/>
        </w:rPr>
        <w:t>Russia has not been deterred</w:t>
      </w:r>
      <w:r w:rsidRPr="00044135">
        <w:rPr>
          <w:sz w:val="16"/>
        </w:rPr>
        <w:t xml:space="preserve">: "There should be no doubt that </w:t>
      </w:r>
      <w:r w:rsidRPr="00044135">
        <w:rPr>
          <w:rStyle w:val="StyleUnderline"/>
        </w:rPr>
        <w:t>Russia</w:t>
      </w:r>
      <w:r w:rsidRPr="00044135">
        <w:rPr>
          <w:sz w:val="16"/>
        </w:rPr>
        <w:t xml:space="preserve"> perceives its past efforts as successful and </w:t>
      </w:r>
      <w:r w:rsidRPr="00044135">
        <w:rPr>
          <w:rStyle w:val="StyleUnderline"/>
        </w:rPr>
        <w:t>views the 2018 U.S. midterm elections as a potential target for Russian influence operations</w:t>
      </w:r>
      <w:r w:rsidRPr="00044135">
        <w:rPr>
          <w:sz w:val="16"/>
        </w:rPr>
        <w:t xml:space="preserve">." After the chemical attack in the U.K., </w:t>
      </w:r>
      <w:r w:rsidRPr="00044135">
        <w:rPr>
          <w:rStyle w:val="StyleUnderline"/>
        </w:rPr>
        <w:t>the U.S. expelled more Russian diplomats and closed the Seattle consulate, with the Russians responding in kind.</w:t>
      </w:r>
      <w:r w:rsidRPr="00044135">
        <w:rPr>
          <w:sz w:val="16"/>
        </w:rPr>
        <w:t xml:space="preserve"> While there was a working-level group between Under Secretary of State Tom Shannon and Deputy Foreign Minister Sergei Ryabkov to address these issues, it has not met in months; Shannon has since left the State Department, with no plans for someone else to take on this role. At the very least, </w:t>
      </w:r>
      <w:r w:rsidRPr="00044135">
        <w:rPr>
          <w:rStyle w:val="StyleUnderline"/>
        </w:rPr>
        <w:t>Trump may come out of this summit waving a flag of truce, trying to halt the tit-for-tat downward spiral of relations and possibly improving them</w:t>
      </w:r>
      <w:r w:rsidRPr="00044135">
        <w:rPr>
          <w:sz w:val="16"/>
        </w:rPr>
        <w:t xml:space="preserve">. But the </w:t>
      </w:r>
      <w:r w:rsidRPr="00044135">
        <w:rPr>
          <w:rStyle w:val="StyleUnderline"/>
        </w:rPr>
        <w:t xml:space="preserve">U.S. actions have come over specific violations of international norms, </w:t>
      </w:r>
      <w:r w:rsidRPr="00044135">
        <w:rPr>
          <w:sz w:val="16"/>
        </w:rPr>
        <w:t xml:space="preserve">including American elections, so </w:t>
      </w:r>
      <w:r w:rsidRPr="00044135">
        <w:rPr>
          <w:rStyle w:val="StyleUnderline"/>
          <w:b/>
        </w:rPr>
        <w:t xml:space="preserve">any sanctions relief or restoration of diplomatic ties would be seen as a concession to Russia and a tacit green light for their aggression. </w:t>
      </w:r>
    </w:p>
    <w:p w:rsidR="002045D8" w:rsidRPr="00044135" w:rsidRDefault="002045D8" w:rsidP="00B60E95">
      <w:pPr>
        <w:pStyle w:val="Heading3"/>
      </w:pPr>
      <w:r w:rsidRPr="00044135">
        <w:lastRenderedPageBreak/>
        <w:t>Mexico</w:t>
      </w:r>
    </w:p>
    <w:p w:rsidR="002045D8" w:rsidRPr="00044135" w:rsidRDefault="002045D8" w:rsidP="002045D8">
      <w:pPr>
        <w:pStyle w:val="Heading4"/>
        <w:rPr>
          <w:sz w:val="28"/>
        </w:rPr>
      </w:pPr>
      <w:r w:rsidRPr="00044135">
        <w:rPr>
          <w:sz w:val="28"/>
        </w:rPr>
        <w:t>US-Mexico relations collapse inev – new president</w:t>
      </w:r>
    </w:p>
    <w:p w:rsidR="002045D8" w:rsidRPr="00044135" w:rsidRDefault="002045D8" w:rsidP="002045D8">
      <w:pPr>
        <w:rPr>
          <w:rStyle w:val="Style13ptBold"/>
          <w:sz w:val="28"/>
        </w:rPr>
      </w:pPr>
      <w:r w:rsidRPr="00602E21">
        <w:rPr>
          <w:rStyle w:val="Style13ptBold"/>
        </w:rPr>
        <w:t>Linthicum and Wilkinson 7/2</w:t>
      </w:r>
      <w:r w:rsidRPr="00044135">
        <w:rPr>
          <w:rStyle w:val="Style13ptBold"/>
          <w:sz w:val="28"/>
        </w:rPr>
        <w:t xml:space="preserve"> </w:t>
      </w:r>
      <w:r w:rsidRPr="00044135">
        <w:t xml:space="preserve">– (Kate Linthicum is a correspondent in Mexico City who covers Latin America, Tracy Wilkinson as covered wars, crises and daily life on three continents, 7/2/18, “Rocky under Trump, U.S.-Mexico relations will be tested under new president Lopez Obrador,” Accessed 7/24/18, </w:t>
      </w:r>
      <w:hyperlink r:id="rId29" w:history="1">
        <w:r w:rsidR="00602E21" w:rsidRPr="00AF07C7">
          <w:rPr>
            <w:rStyle w:val="Hyperlink"/>
          </w:rPr>
          <w:t>http://www.latimes.com/nation/la-fg-us-mexico-20180702-story.htmls</w:t>
        </w:r>
      </w:hyperlink>
      <w:r w:rsidR="00602E21">
        <w:t xml:space="preserve">) //ak </w:t>
      </w:r>
    </w:p>
    <w:p w:rsidR="007A6775" w:rsidRPr="007A6775" w:rsidRDefault="002045D8" w:rsidP="007A6775">
      <w:pPr>
        <w:rPr>
          <w:b/>
          <w:u w:val="single"/>
        </w:rPr>
      </w:pPr>
      <w:r w:rsidRPr="00044135">
        <w:rPr>
          <w:rStyle w:val="StyleUnderline"/>
        </w:rPr>
        <w:t>The U.S.-Mexico relationship could change</w:t>
      </w:r>
      <w:r w:rsidRPr="00044135">
        <w:rPr>
          <w:sz w:val="16"/>
        </w:rPr>
        <w:t xml:space="preserve"> dramatically </w:t>
      </w:r>
      <w:r w:rsidRPr="00044135">
        <w:rPr>
          <w:rStyle w:val="StyleUnderline"/>
        </w:rPr>
        <w:t>under</w:t>
      </w:r>
      <w:r w:rsidRPr="00044135">
        <w:rPr>
          <w:sz w:val="16"/>
        </w:rPr>
        <w:t xml:space="preserve"> Mexican President-elect Andres Manuel Lopez </w:t>
      </w:r>
      <w:r w:rsidRPr="00044135">
        <w:rPr>
          <w:rStyle w:val="StyleUnderline"/>
        </w:rPr>
        <w:t>Obrador</w:t>
      </w:r>
      <w:r w:rsidRPr="00044135">
        <w:rPr>
          <w:sz w:val="16"/>
        </w:rPr>
        <w:t xml:space="preserve">, </w:t>
      </w:r>
      <w:r w:rsidRPr="00044135">
        <w:rPr>
          <w:rStyle w:val="StyleUnderline"/>
        </w:rPr>
        <w:t>who appears ready to put less of an emphasis on relations with the U.S.</w:t>
      </w:r>
      <w:r w:rsidRPr="00044135">
        <w:rPr>
          <w:sz w:val="16"/>
        </w:rPr>
        <w:t xml:space="preserve"> than his country’s other recent leaders and less afraid of angering his counterparts north of the border. Lopez </w:t>
      </w:r>
      <w:r w:rsidRPr="00044135">
        <w:rPr>
          <w:rStyle w:val="StyleUnderline"/>
        </w:rPr>
        <w:t>Obrador</w:t>
      </w:r>
      <w:r w:rsidRPr="00044135">
        <w:rPr>
          <w:sz w:val="16"/>
        </w:rPr>
        <w:t xml:space="preserve">, who easily won the presidency in Sunday’s election and will take office in December, has rattled observers in Washington who are unsure about how he will conduct himself and Mexico’s foreign affairs. The 64-year-old former mayor of Mexico City, a veteran leftist, has long </w:t>
      </w:r>
      <w:r w:rsidRPr="00044135">
        <w:rPr>
          <w:rStyle w:val="StyleUnderline"/>
        </w:rPr>
        <w:t>favored a future for Mexico that is less dependent on the U</w:t>
      </w:r>
      <w:r w:rsidRPr="00044135">
        <w:rPr>
          <w:sz w:val="16"/>
        </w:rPr>
        <w:t xml:space="preserve">nited </w:t>
      </w:r>
      <w:r w:rsidRPr="00044135">
        <w:rPr>
          <w:rStyle w:val="StyleUnderline"/>
        </w:rPr>
        <w:t>S</w:t>
      </w:r>
      <w:r w:rsidRPr="00044135">
        <w:rPr>
          <w:sz w:val="16"/>
        </w:rPr>
        <w:t>tates — a stark departure from numerous recent Mexican leaders who worked hand in glove with their American counterparts. His distrust of the United States is shaped in part by his biography and in part by his read on history. The night of President Trump’s election in 2016, Lopez Obrador wrote a message to his fellow Mexican citizens, urging them not to worry about the impact of Trump’s policies south of the Rio Grande. “We must not forget that Mexico, by the effort and sacrifice of the fathers of our country, is a free, independent and sovereign country, not a colony, nor a protectorate,” he wrote. “It does not depend on any foreign government.” Those patriotic musings, which he published last year in a book of essays called “Oye Trump” (Listen, Trump), offer insight into how Lopez Obrador may regard Mexico's closest neighbor when he is sworn in on Dec. 1. “</w:t>
      </w:r>
      <w:r w:rsidRPr="00044135">
        <w:rPr>
          <w:rStyle w:val="StyleUnderline"/>
        </w:rPr>
        <w:t>There are a lot of unanswered questions,</w:t>
      </w:r>
      <w:r w:rsidRPr="00044135">
        <w:rPr>
          <w:sz w:val="16"/>
        </w:rPr>
        <w:t xml:space="preserve">” said Earl Anthony Wayne, a fellow at the nonpartisan Wilson Center think tank in Washington and former U.S. ambassador to Mexico. </w:t>
      </w:r>
      <w:r w:rsidRPr="00044135">
        <w:rPr>
          <w:rStyle w:val="StyleUnderline"/>
        </w:rPr>
        <w:t>Those include how the new president would handle renegotiation of the N</w:t>
      </w:r>
      <w:r w:rsidRPr="00044135">
        <w:rPr>
          <w:sz w:val="16"/>
        </w:rPr>
        <w:t xml:space="preserve">orth </w:t>
      </w:r>
      <w:r w:rsidRPr="00044135">
        <w:rPr>
          <w:rStyle w:val="StyleUnderline"/>
        </w:rPr>
        <w:t>A</w:t>
      </w:r>
      <w:r w:rsidRPr="00044135">
        <w:rPr>
          <w:sz w:val="16"/>
        </w:rPr>
        <w:t xml:space="preserve">merican </w:t>
      </w:r>
      <w:r w:rsidRPr="00044135">
        <w:rPr>
          <w:rStyle w:val="StyleUnderline"/>
        </w:rPr>
        <w:t>F</w:t>
      </w:r>
      <w:r w:rsidRPr="00044135">
        <w:rPr>
          <w:sz w:val="16"/>
        </w:rPr>
        <w:t xml:space="preserve">ree </w:t>
      </w:r>
      <w:r w:rsidRPr="00044135">
        <w:rPr>
          <w:rStyle w:val="StyleUnderline"/>
        </w:rPr>
        <w:t>T</w:t>
      </w:r>
      <w:r w:rsidRPr="00044135">
        <w:rPr>
          <w:sz w:val="16"/>
        </w:rPr>
        <w:t xml:space="preserve">rade </w:t>
      </w:r>
      <w:r w:rsidRPr="00044135">
        <w:rPr>
          <w:rStyle w:val="StyleUnderline"/>
        </w:rPr>
        <w:t>A</w:t>
      </w:r>
      <w:r w:rsidRPr="00044135">
        <w:rPr>
          <w:sz w:val="16"/>
        </w:rPr>
        <w:t xml:space="preserve">greement; </w:t>
      </w:r>
      <w:r w:rsidRPr="00044135">
        <w:rPr>
          <w:rStyle w:val="StyleUnderline"/>
          <w:b/>
        </w:rPr>
        <w:t>cooperation with the U.S. on drug-trafficking and immigration</w:t>
      </w:r>
      <w:r w:rsidRPr="00044135">
        <w:rPr>
          <w:sz w:val="16"/>
        </w:rPr>
        <w:t xml:space="preserve">; </w:t>
      </w:r>
      <w:r w:rsidRPr="00044135">
        <w:rPr>
          <w:rStyle w:val="StyleUnderline"/>
        </w:rPr>
        <w:t>and</w:t>
      </w:r>
      <w:r w:rsidRPr="00044135">
        <w:rPr>
          <w:sz w:val="16"/>
        </w:rPr>
        <w:t xml:space="preserve"> the united front </w:t>
      </w:r>
      <w:r w:rsidRPr="00044135">
        <w:rPr>
          <w:rStyle w:val="StyleUnderline"/>
        </w:rPr>
        <w:t xml:space="preserve">against rogue countries </w:t>
      </w:r>
      <w:r w:rsidRPr="00044135">
        <w:rPr>
          <w:sz w:val="16"/>
        </w:rPr>
        <w:t xml:space="preserve">like Venezuela. “Mexican presidents have long seen their country’s future tied to the U.S., but Lopez </w:t>
      </w:r>
      <w:r w:rsidRPr="00044135">
        <w:rPr>
          <w:rStyle w:val="StyleUnderline"/>
        </w:rPr>
        <w:t>Obrador is more skeptical</w:t>
      </w:r>
      <w:r w:rsidRPr="00044135">
        <w:rPr>
          <w:sz w:val="16"/>
        </w:rPr>
        <w:t xml:space="preserve">,” said Andrew Selee, president of the Migration Policy Institute and the author of a recent book about U.S.-Mexico relations. “I don’t think he’s anti-American. But I think </w:t>
      </w:r>
      <w:r w:rsidRPr="00044135">
        <w:rPr>
          <w:rStyle w:val="StyleUnderline"/>
          <w:b/>
        </w:rPr>
        <w:t>he’s distrustful of the U.S. and less invested in deepening ties with the U.S.”</w:t>
      </w:r>
    </w:p>
    <w:p w:rsidR="00B60E95" w:rsidRDefault="00AE5228" w:rsidP="00602E21">
      <w:pPr>
        <w:pStyle w:val="Heading3"/>
      </w:pPr>
      <w:r>
        <w:lastRenderedPageBreak/>
        <w:t>India</w:t>
      </w:r>
    </w:p>
    <w:p w:rsidR="0033109F" w:rsidRDefault="0033109F" w:rsidP="0033109F">
      <w:pPr>
        <w:pStyle w:val="Heading4"/>
      </w:pPr>
      <w:r>
        <w:t>Trade tariffs overwhelm possibility of US-India relations</w:t>
      </w:r>
    </w:p>
    <w:p w:rsidR="0033109F" w:rsidRDefault="0033109F" w:rsidP="0033109F">
      <w:pPr>
        <w:rPr>
          <w:rStyle w:val="Style13ptBold"/>
        </w:rPr>
      </w:pPr>
      <w:r>
        <w:rPr>
          <w:rStyle w:val="Style13ptBold"/>
        </w:rPr>
        <w:t xml:space="preserve">Chaulia 6/21 </w:t>
      </w:r>
      <w:r w:rsidRPr="0033109F">
        <w:t xml:space="preserve">– (Sreeram Chaulia, professor and dean at the Jindal School of International Affairs, O.P. Jindal Global University, in Sonipat, India, 6/21/18, “India Is the Latest Front in Trump’s Endless Trade War,” Foreign Policy, Accessed 7/24/18, </w:t>
      </w:r>
      <w:hyperlink r:id="rId30" w:history="1">
        <w:r w:rsidRPr="0033109F">
          <w:rPr>
            <w:rStyle w:val="Hyperlink"/>
          </w:rPr>
          <w:t>https://foreignpolicy.com/2018/06/21/india-is-the-latest-front-in-trumps-endless-trade-war/</w:t>
        </w:r>
      </w:hyperlink>
      <w:r w:rsidRPr="0033109F">
        <w:t>) //ak</w:t>
      </w:r>
      <w:r>
        <w:rPr>
          <w:rStyle w:val="Style13ptBold"/>
        </w:rPr>
        <w:t xml:space="preserve"> </w:t>
      </w:r>
    </w:p>
    <w:p w:rsidR="00FE16C0" w:rsidRPr="0033109F" w:rsidRDefault="0033109F" w:rsidP="00FE16C0">
      <w:pPr>
        <w:rPr>
          <w:sz w:val="16"/>
        </w:rPr>
      </w:pPr>
      <w:r w:rsidRPr="0033109F">
        <w:rPr>
          <w:sz w:val="16"/>
        </w:rPr>
        <w:t xml:space="preserve">U.S. President Donald </w:t>
      </w:r>
      <w:r w:rsidRPr="0033109F">
        <w:rPr>
          <w:rStyle w:val="StyleUnderline"/>
        </w:rPr>
        <w:t>Trump has been starting trade wars on all fronts</w:t>
      </w:r>
      <w:r w:rsidRPr="0033109F">
        <w:rPr>
          <w:sz w:val="16"/>
        </w:rPr>
        <w:t xml:space="preserve">, with escalating spirals of tariffs between the United States and its three main trade partners: the European Union, China, and NAFTA. But </w:t>
      </w:r>
      <w:r w:rsidRPr="0033109F">
        <w:rPr>
          <w:rStyle w:val="StyleUnderline"/>
        </w:rPr>
        <w:t>there’s a smaller yet no less significant part of the protectionist tit for tat that’s been overlooked: the fight between the U</w:t>
      </w:r>
      <w:r w:rsidRPr="0033109F">
        <w:rPr>
          <w:sz w:val="16"/>
        </w:rPr>
        <w:t xml:space="preserve">nited </w:t>
      </w:r>
      <w:r w:rsidRPr="0033109F">
        <w:rPr>
          <w:rStyle w:val="StyleUnderline"/>
        </w:rPr>
        <w:t>S</w:t>
      </w:r>
      <w:r w:rsidRPr="0033109F">
        <w:rPr>
          <w:sz w:val="16"/>
        </w:rPr>
        <w:t xml:space="preserve">tates </w:t>
      </w:r>
      <w:r w:rsidRPr="0033109F">
        <w:rPr>
          <w:rStyle w:val="StyleUnderline"/>
        </w:rPr>
        <w:t>and India.</w:t>
      </w:r>
      <w:r w:rsidRPr="0033109F">
        <w:rPr>
          <w:sz w:val="16"/>
        </w:rPr>
        <w:t xml:space="preserve"> </w:t>
      </w:r>
      <w:r w:rsidRPr="0033109F">
        <w:rPr>
          <w:rStyle w:val="StyleUnderline"/>
          <w:b/>
        </w:rPr>
        <w:t>This quarrel has the potential to erode the burgeoning strategic partnership between the world’s two largest democracies,</w:t>
      </w:r>
      <w:r w:rsidRPr="0033109F">
        <w:rPr>
          <w:sz w:val="16"/>
        </w:rPr>
        <w:t xml:space="preserve"> </w:t>
      </w:r>
      <w:r w:rsidRPr="0033109F">
        <w:rPr>
          <w:rStyle w:val="StyleUnderline"/>
        </w:rPr>
        <w:t>which have been</w:t>
      </w:r>
      <w:r w:rsidRPr="0033109F">
        <w:rPr>
          <w:sz w:val="16"/>
        </w:rPr>
        <w:t xml:space="preserve"> closely </w:t>
      </w:r>
      <w:r w:rsidRPr="0033109F">
        <w:rPr>
          <w:rStyle w:val="StyleUnderline"/>
        </w:rPr>
        <w:t>aligned in</w:t>
      </w:r>
      <w:r w:rsidRPr="0033109F">
        <w:rPr>
          <w:sz w:val="16"/>
        </w:rPr>
        <w:t xml:space="preserve"> </w:t>
      </w:r>
      <w:r w:rsidRPr="0033109F">
        <w:rPr>
          <w:rStyle w:val="StyleUnderline"/>
        </w:rPr>
        <w:t xml:space="preserve">military and counterterrorism </w:t>
      </w:r>
      <w:r w:rsidRPr="0033109F">
        <w:rPr>
          <w:sz w:val="16"/>
        </w:rPr>
        <w:t xml:space="preserve">fields </w:t>
      </w:r>
      <w:r w:rsidRPr="0033109F">
        <w:rPr>
          <w:rStyle w:val="StyleUnderline"/>
        </w:rPr>
        <w:t>with</w:t>
      </w:r>
      <w:r w:rsidRPr="0033109F">
        <w:rPr>
          <w:sz w:val="16"/>
        </w:rPr>
        <w:t xml:space="preserve"> </w:t>
      </w:r>
      <w:r w:rsidRPr="0033109F">
        <w:rPr>
          <w:rStyle w:val="StyleUnderline"/>
        </w:rPr>
        <w:t>the goal of stabilizing the Indo-Pacific region and countering the rise of China.</w:t>
      </w:r>
      <w:r w:rsidRPr="0033109F">
        <w:rPr>
          <w:sz w:val="16"/>
        </w:rPr>
        <w:t xml:space="preserve"> Trump struck the first blow with his steel and aluminum tariffs. India tried hard to get an exemption but failed. And so, on Thursday India began imposing what it deems proportionate payback worth $240 million on 29 American export items including almonds, chickpeas, and chocolates, with 28 tariffs taking immediate effect and a duty on shrimp rolling out on Aug. 4. The U.S. side was pressing for trade reciprocity even before the Trumpist trade hawks swooped in. Since President Bill Clinton’s administration, the United States has filed six separate cases against India at the World Trade Organization. Despite these conflicts, the deepening of geopolitical cooperation rarely halted. But </w:t>
      </w:r>
      <w:r w:rsidRPr="0033109F">
        <w:rPr>
          <w:rStyle w:val="StyleUnderline"/>
        </w:rPr>
        <w:t>the unilateralist and rigid way the current U.S. administration is closing its market to imports while simultaneously demanding concessions for its exports has rattled India as much as it has the rest of the world</w:t>
      </w:r>
      <w:r w:rsidRPr="0033109F">
        <w:rPr>
          <w:sz w:val="16"/>
        </w:rPr>
        <w:t xml:space="preserve">. India was already on the radar of the’ neomercantilists calling the shots in Washington, although not to the same glaringly visible extent as China, the EU, Canada, and Mexico. U.S. Trade Representative Robert Lighthizer has challenged India’s export subsidy policies as instruments “to sell their goods more cheaply to the detriment of American workers and manufacturers.” He initiated a case against India at the WTO in March, the first such complaint since 2013, and also threatened to revoke the non-reciprocal trade benefits India enjoys under the Generalized System of Preferences by virtue of being a developing nation. </w:t>
      </w:r>
      <w:r w:rsidRPr="0033109F">
        <w:rPr>
          <w:rStyle w:val="StyleUnderline"/>
        </w:rPr>
        <w:t>Trump himself has chided India for placing barriers to Harley-Davidson motorcycles by lamenting that “we’re getting nothing” from India</w:t>
      </w:r>
      <w:r w:rsidRPr="0033109F">
        <w:rPr>
          <w:sz w:val="16"/>
        </w:rPr>
        <w:t xml:space="preserve">. In the services sector too, </w:t>
      </w:r>
      <w:r w:rsidRPr="0033109F">
        <w:rPr>
          <w:rStyle w:val="StyleUnderline"/>
        </w:rPr>
        <w:t>Trump</w:t>
      </w:r>
      <w:r w:rsidRPr="0033109F">
        <w:rPr>
          <w:sz w:val="16"/>
        </w:rPr>
        <w:t xml:space="preserve"> and a Republican Congress have </w:t>
      </w:r>
      <w:r w:rsidRPr="0033109F">
        <w:rPr>
          <w:rStyle w:val="StyleUnderline"/>
        </w:rPr>
        <w:t>cracked down hard on the previously relatively easy route for skilled Indian information-technology sector workers into the United States</w:t>
      </w:r>
      <w:r w:rsidRPr="0033109F">
        <w:rPr>
          <w:sz w:val="16"/>
        </w:rPr>
        <w:t xml:space="preserve">. The United States is India’s single largest trading partner, with the two-way flow totaling more than $100 billion or more a year, and total trade makes up 40 percent of India’s GDP. </w:t>
      </w:r>
      <w:r w:rsidRPr="0033109F">
        <w:rPr>
          <w:rStyle w:val="StyleUnderline"/>
        </w:rPr>
        <w:t>There is</w:t>
      </w:r>
      <w:r w:rsidRPr="0033109F">
        <w:rPr>
          <w:sz w:val="16"/>
        </w:rPr>
        <w:t xml:space="preserve"> considerable </w:t>
      </w:r>
      <w:r w:rsidRPr="0033109F">
        <w:rPr>
          <w:rStyle w:val="StyleUnderline"/>
        </w:rPr>
        <w:t>worry that Trump’s trade war will jeopardize India’s economic boom</w:t>
      </w:r>
      <w:r w:rsidRPr="0033109F">
        <w:rPr>
          <w:sz w:val="16"/>
        </w:rPr>
        <w:t xml:space="preserve">, with GDP growing at 7.7 percent in the last quarter of 2017. Indian equities and stocks fell by over 1 percent as the shadow of Trump’s trade war descended, reflecting worries not just about the tariffs but about the reduction of U.S. foreign direct investment into India, and for the fate of Prime Minister Narendra Modi’s signature “Make in India” manufacturing initiative. Modi’s push to transform India into a manufacturing superpower depends on the free flow of capital and the openness of global markets. India feels unfairly singled out because its trade surplus with the United States, at just shy of $25 billion, is so small compared to China’s nearly $350 billion, or even to Japan’s $69 billion, Germany’s $65 billion, or Mexico’s $63 billion. Modi’s officials have attempted to juxtapose India with China and argued that the former poses “no such thing as a security threat to the U.S.” The Make in India program is far more modest than the Made in China 2025 high-tech industrial policy under which China aspires to surpass the United States in strategic fields like semiconductors, artificial intelligence, and aircraft manufacturing through massive subsidies from the Chinese government. Unlike China, which is breathing down the neck of the United States in cutting-edge sectors, </w:t>
      </w:r>
      <w:r w:rsidRPr="0033109F">
        <w:rPr>
          <w:rStyle w:val="StyleUnderline"/>
        </w:rPr>
        <w:t>Indian industrialization is still relatively immature and not top of the line.</w:t>
      </w:r>
      <w:r w:rsidRPr="0033109F">
        <w:rPr>
          <w:sz w:val="16"/>
        </w:rPr>
        <w:t xml:space="preserve"> Some strategists even contend that a full-blown U.S.-China trade war would benefit India, as friction between Washington and Beijing might redouble New Delhi’s value in Washington’s eyes as a less confrontational actor. But none of these arguments worked against </w:t>
      </w:r>
      <w:r w:rsidRPr="0033109F">
        <w:rPr>
          <w:rStyle w:val="StyleUnderline"/>
        </w:rPr>
        <w:t>Trump’s ideological convictions</w:t>
      </w:r>
      <w:r w:rsidRPr="0033109F">
        <w:rPr>
          <w:sz w:val="16"/>
        </w:rPr>
        <w:t xml:space="preserve">, which </w:t>
      </w:r>
      <w:r w:rsidRPr="0033109F">
        <w:rPr>
          <w:rStyle w:val="StyleUnderline"/>
        </w:rPr>
        <w:t xml:space="preserve">demand all-out economic confrontation and dismantling the WTO-based order. </w:t>
      </w:r>
      <w:r w:rsidRPr="0033109F">
        <w:rPr>
          <w:sz w:val="16"/>
        </w:rPr>
        <w:t xml:space="preserve">India is finding that, however different it is from China, there are no exemptions in Trumpland. So inflexible is Trump that invocations of the “strategic partnership” between India and the United States and Washington’s designation of New Delhi as a “major defense partner” have not moved the needle on tariffs against India. </w:t>
      </w:r>
      <w:r w:rsidRPr="0033109F">
        <w:rPr>
          <w:sz w:val="16"/>
        </w:rPr>
        <w:lastRenderedPageBreak/>
        <w:t xml:space="preserve">Sophisticated suggestions, like that of the U.S. House Speaker Paul Ryan (R-Wis.) to deploy tailored tariffs that hurt only China while avoiding broader damage, is music to Indian ears that finds no audience in the White House. Much to New Delhi’s discomfiture, </w:t>
      </w:r>
      <w:r w:rsidRPr="0033109F">
        <w:rPr>
          <w:rStyle w:val="StyleUnderline"/>
        </w:rPr>
        <w:t>the present U.S administration has little consistent interest in geopolitical rebalancing vis-à-vis China, which is the de facto foundation of the U.S.-India strategic compact.</w:t>
      </w:r>
      <w:r w:rsidRPr="0033109F">
        <w:rPr>
          <w:sz w:val="16"/>
        </w:rPr>
        <w:t xml:space="preserve"> With treaty allies of the United States like Japan and South Korea themselves being subjected to trade punishment despite their crucial roles in countering China’s military and economic domination of Asia, </w:t>
      </w:r>
      <w:r w:rsidRPr="0033109F">
        <w:rPr>
          <w:rStyle w:val="StyleUnderline"/>
        </w:rPr>
        <w:t>India is finding that its own importance for the mercurial Trump is equally uncertain.</w:t>
      </w:r>
      <w:r w:rsidRPr="0033109F">
        <w:rPr>
          <w:sz w:val="16"/>
        </w:rPr>
        <w:t xml:space="preserve"> Yet, given the existential dread that informs how India views the rise of its giant neighbor China, Modi’s government has preferred to tone down the criticism of Trump’s trade harshness so as not to alienate the United States completely. </w:t>
      </w:r>
      <w:r w:rsidRPr="0033109F">
        <w:rPr>
          <w:rStyle w:val="StyleUnderline"/>
        </w:rPr>
        <w:t>India’s rhetorical reaction has been muted compared to other participants in the burgeoning trade war</w:t>
      </w:r>
      <w:r w:rsidRPr="0033109F">
        <w:rPr>
          <w:sz w:val="16"/>
        </w:rPr>
        <w:t>; even while filing suit against the United States at the WTO, India is still keen to work out its trade differences with the Americans through bilateral channels without spoiling strategic coordination. But the</w:t>
      </w:r>
      <w:r w:rsidRPr="0033109F">
        <w:rPr>
          <w:rStyle w:val="StyleUnderline"/>
          <w:b/>
        </w:rPr>
        <w:t xml:space="preserve">se softly-softly methods are unlikely to cut any ice with an administration locked into the zero-sum logic of Trumpian economics and barely cognizant of geopolitical nuances. </w:t>
      </w:r>
      <w:r w:rsidRPr="0033109F">
        <w:rPr>
          <w:sz w:val="16"/>
        </w:rPr>
        <w:t xml:space="preserve">Of course, the U.S.-India strategic partnership has other legs besides trade and investment. But </w:t>
      </w:r>
      <w:r w:rsidRPr="0033109F">
        <w:rPr>
          <w:rStyle w:val="StyleUnderline"/>
          <w:b/>
        </w:rPr>
        <w:t>if these economic pillars wilt under the stress of Trump’s populism, the quest for a long-term balance of power in Asia could be fatally set back.</w:t>
      </w:r>
    </w:p>
    <w:p w:rsidR="00602E21" w:rsidRPr="00602E21" w:rsidRDefault="00602E21" w:rsidP="00602E21">
      <w:pPr>
        <w:pStyle w:val="Heading3"/>
      </w:pPr>
      <w:r>
        <w:lastRenderedPageBreak/>
        <w:t>EU</w:t>
      </w:r>
    </w:p>
    <w:p w:rsidR="00B60E95" w:rsidRDefault="007A6775" w:rsidP="007A6775">
      <w:pPr>
        <w:pStyle w:val="Heading4"/>
      </w:pPr>
      <w:r>
        <w:t xml:space="preserve">No US-EU relations – ineffective diplomacy and skepticism </w:t>
      </w:r>
    </w:p>
    <w:p w:rsidR="007A6775" w:rsidRDefault="007A6775" w:rsidP="007A6775">
      <w:pPr>
        <w:rPr>
          <w:rStyle w:val="Style13ptBold"/>
        </w:rPr>
      </w:pPr>
      <w:r>
        <w:rPr>
          <w:rStyle w:val="Style13ptBold"/>
        </w:rPr>
        <w:t xml:space="preserve">Walt 7/2 </w:t>
      </w:r>
      <w:r w:rsidRPr="007A6775">
        <w:t xml:space="preserve">– (Stephen M. Walt, Robert and Renée Belfer professor of international relations at Harvard University, 7/2/18, “The EU and NATO and Trump — Oh My!,” Foreign Policy, Accessed 7/24/18, </w:t>
      </w:r>
      <w:hyperlink r:id="rId31" w:history="1">
        <w:r w:rsidRPr="007A6775">
          <w:rPr>
            <w:rStyle w:val="Hyperlink"/>
          </w:rPr>
          <w:t>https://foreignpolicy.com/2018/07/02/the-eu-and-nato-and-trump-oh-my/</w:t>
        </w:r>
      </w:hyperlink>
      <w:r w:rsidRPr="007A6775">
        <w:t>) //ak</w:t>
      </w:r>
      <w:r>
        <w:rPr>
          <w:rStyle w:val="Style13ptBold"/>
        </w:rPr>
        <w:t xml:space="preserve"> </w:t>
      </w:r>
    </w:p>
    <w:p w:rsidR="002045D8" w:rsidRDefault="007A6775" w:rsidP="00602E21">
      <w:pPr>
        <w:rPr>
          <w:sz w:val="16"/>
        </w:rPr>
      </w:pPr>
      <w:r w:rsidRPr="007A6775">
        <w:rPr>
          <w:rStyle w:val="StyleUnderline"/>
        </w:rPr>
        <w:t>There is no potential hegemon in Europe</w:t>
      </w:r>
      <w:r w:rsidRPr="007A6775">
        <w:rPr>
          <w:sz w:val="16"/>
        </w:rPr>
        <w:t xml:space="preserve"> today, however — neither Germany nor Russia has the population, economic strength, and military clout to take over the whole place — and thus there is no serious threat to the regional balance of power. Thus, the United States could (and should) reduce its military role and gradually turn European security back to the Europeans. But </w:t>
      </w:r>
      <w:r w:rsidRPr="007A6775">
        <w:rPr>
          <w:rStyle w:val="StyleUnderline"/>
        </w:rPr>
        <w:t>the United States still has a continuing interest in peace in Europe, partly for economic reasons</w:t>
      </w:r>
      <w:r w:rsidRPr="007A6775">
        <w:rPr>
          <w:sz w:val="16"/>
        </w:rPr>
        <w:t xml:space="preserve">, but mostly so that Americans don’t have to spend much time worrying about that region and can focus on areas — most notably Asia — where the balance of power is more delicate and a potential regional hegemon, China, is apparent. For this reason, the U.S. role in Europe should be reduced gradually and in a cooperative spirit, so that NATO’s European members have time to adjust. </w:t>
      </w:r>
      <w:r w:rsidRPr="007A6775">
        <w:rPr>
          <w:rStyle w:val="StyleUnderline"/>
        </w:rPr>
        <w:t>Trump’s bull-in-a-china-shop approach to diplomacy is exactly the wrong way to proceed</w:t>
      </w:r>
      <w:r w:rsidRPr="007A6775">
        <w:rPr>
          <w:sz w:val="16"/>
        </w:rPr>
        <w:t xml:space="preserve">. And that’s where the EU comes in. The European Union and its predecessors were not created to rip the United States off, as Trump claims, but rather to help Western Europe generate the economic strength needed to stand up to the Soviet Union and to make war between Europe’s separate states unlikely-to-unthinkable. Given that the United States still has an interest in a tranquil Europe, a strong EU would be even more valuable if the U.S. security role in Europe were to decline. Moreover, from a U.S. perspective, the present level of integration in the EU is close to ideal. If the EU were a true “United States of Europe” with a single national capital, a federal system of government, and a fully integrated fiscal union, military forces, and diplomatic service, then it would in fact be a third pole in world politics and a potential peer competitor. Relations with the United States would be far more competitive, and the impact on world affairs would be profound. But </w:t>
      </w:r>
      <w:r w:rsidRPr="007A6775">
        <w:rPr>
          <w:rStyle w:val="StyleUnderline"/>
        </w:rPr>
        <w:t>the EU is far short of becoming a single state and probably never will.</w:t>
      </w:r>
      <w:r w:rsidRPr="007A6775">
        <w:rPr>
          <w:sz w:val="16"/>
        </w:rPr>
        <w:t xml:space="preserve"> Nationalism remains a powerful force in Europe, and there are vast differences between the various members. If anything, in fact, recent trends are running the other way. At present, therefore, </w:t>
      </w:r>
      <w:r w:rsidRPr="007A6775">
        <w:rPr>
          <w:rStyle w:val="StyleUnderline"/>
        </w:rPr>
        <w:t>the EU is just united enough to help stabilize the continent but not so unified as to be able to speak with a single voice and pose a serious challenge to U.S. interests</w:t>
      </w:r>
      <w:r w:rsidRPr="007A6775">
        <w:rPr>
          <w:sz w:val="16"/>
        </w:rPr>
        <w:t xml:space="preserve">. For this reason, </w:t>
      </w:r>
      <w:r w:rsidRPr="007A6775">
        <w:rPr>
          <w:rStyle w:val="StyleUnderline"/>
        </w:rPr>
        <w:t>Trump’s simultaneous opposition to the EU and skepticism about NATO is both short-sighted and contradictory.</w:t>
      </w:r>
      <w:r w:rsidRPr="007A6775">
        <w:rPr>
          <w:sz w:val="16"/>
        </w:rPr>
        <w:t xml:space="preserve"> He seems to think getting out of NATO would save the United States lots of money, though that wouldn’t be the case if the Pentagon just decided to spend it on other missions, and that helping destroy the EU would let the United States impose one-sided “deals” on its members. The latter step is unlikely; more important, unraveling the EU would accelerate the renationalization of European foreign policy and reignite security competition there, which would in turn force the United States to pay more attention to Europe than if Europe remained loosely unified and therefore mostly tranquil. This brings us to the upcoming meeting with Putin. Unlike those who see the Russian president as the prince of darkness or Trump’s puppet master, I think 1) the West deserves an equal share of the blame for the deteriorating relationship, 2) it would be good if relations could be repaired, and 3) in the abstract, it makes good sense for Trump to talk directly to him to see if No. 2 can be achieved. If Trump were smart, however, and interested in a striking a good deal with Putin, he would want to show up in Helsinki later this month with a successful NATO summit and a united alliance behind him. This situation would give him maximum leverage and force Putin to match any U.S. offers with concessions of his own. By contrast, if Trump showed up with NATO in disarray, Putin would have already achieved a core strategic goal and would have little reason to do Trump any favors. But as Mark Landler of the New York Times recently noted, </w:t>
      </w:r>
      <w:r w:rsidRPr="007A6775">
        <w:rPr>
          <w:rStyle w:val="StyleUnderline"/>
        </w:rPr>
        <w:t>Trump’s pattern of behavior thus far is the exact opposite. Instead of aggressively bargaining with foreign leaders, he simply offers autocrats unilateral concessions</w:t>
      </w:r>
      <w:r w:rsidRPr="007A6775">
        <w:rPr>
          <w:sz w:val="16"/>
        </w:rPr>
        <w:t xml:space="preserve"> and get nothing but a photo-op in return. As befits an uncontrollable narcissist and former reality TV show host, </w:t>
      </w:r>
      <w:r w:rsidRPr="007A6775">
        <w:rPr>
          <w:rStyle w:val="StyleUnderline"/>
        </w:rPr>
        <w:t>Trump cares more about getting a big audience than getting good deals.</w:t>
      </w:r>
      <w:r w:rsidRPr="007A6775">
        <w:rPr>
          <w:sz w:val="16"/>
        </w:rPr>
        <w:t xml:space="preserve"> He knows the world will be watching him in Helsinki — just as it was watching when he met with North Korean leader Kim Jong Un in Singapore — and he probably also knows that you get bigger ratings by meeting with ruthless but colorful dictators than with the polite, well-meaning, democratically elected, and often boring presidents or prime ministers of America’s longtime allies. The national interest is irrelevant; it’s the Nielsen ratings that count. By Trump’s standards, in short, his meeting with Putin will be successful simply by occurring, even if the famously disciplined Russian leader picks Trump’s pocket just as nimbly as Kim did. What can head off this looming train wreck, now that </w:t>
      </w:r>
      <w:r w:rsidRPr="007A6775">
        <w:rPr>
          <w:rStyle w:val="StyleUnderline"/>
        </w:rPr>
        <w:t xml:space="preserve">Trump is </w:t>
      </w:r>
      <w:r w:rsidRPr="007A6775">
        <w:rPr>
          <w:sz w:val="16"/>
        </w:rPr>
        <w:t xml:space="preserve">by most accounts </w:t>
      </w:r>
      <w:r w:rsidRPr="007A6775">
        <w:rPr>
          <w:rStyle w:val="StyleUnderline"/>
        </w:rPr>
        <w:t>less interested in expert advice and increasingly inclined to trust his own flawed instincts</w:t>
      </w:r>
      <w:r w:rsidRPr="007A6775">
        <w:rPr>
          <w:sz w:val="16"/>
        </w:rPr>
        <w:t xml:space="preserve">? I don’t know, but we do know that the president is very sensitive to criticism and hates to be made fun of. If I were trying to steer him in the right direction, I’d tell </w:t>
      </w:r>
      <w:r w:rsidRPr="007A6775">
        <w:rPr>
          <w:sz w:val="16"/>
        </w:rPr>
        <w:lastRenderedPageBreak/>
        <w:t xml:space="preserve">him I was worried that leaders like Kim, Xi Jinping, and Putin were starting to laugh at his diplomatic naiveté, and that the only way to stop their snickering would be to spend a few days acting like a statesman rather than a stooge. </w:t>
      </w:r>
    </w:p>
    <w:p w:rsidR="00C54C82" w:rsidRDefault="00C54C82" w:rsidP="00C54C82">
      <w:pPr>
        <w:pStyle w:val="Heading2"/>
      </w:pPr>
      <w:r>
        <w:lastRenderedPageBreak/>
        <w:t>International O</w:t>
      </w:r>
      <w:r w:rsidRPr="002A5FEB">
        <w:t>rder</w:t>
      </w:r>
    </w:p>
    <w:p w:rsidR="00C54C82" w:rsidRPr="002A5FEB" w:rsidRDefault="00C54C82" w:rsidP="00C54C82">
      <w:pPr>
        <w:pStyle w:val="Heading3"/>
      </w:pPr>
      <w:r>
        <w:lastRenderedPageBreak/>
        <w:t>generic</w:t>
      </w:r>
    </w:p>
    <w:p w:rsidR="00C54C82" w:rsidRDefault="00C54C82" w:rsidP="00C54C82">
      <w:pPr>
        <w:pStyle w:val="Heading4"/>
      </w:pPr>
      <w:r>
        <w:t xml:space="preserve">Trump thumps by directly and indirectly destroys liberal international order – multiple warrants </w:t>
      </w:r>
    </w:p>
    <w:p w:rsidR="00C54C82" w:rsidRDefault="00C54C82" w:rsidP="00C54C82">
      <w:r w:rsidRPr="00794E33">
        <w:rPr>
          <w:rStyle w:val="Style13ptBold"/>
        </w:rPr>
        <w:t>Stokes 18</w:t>
      </w:r>
      <w:r>
        <w:t xml:space="preserve"> (Doug, </w:t>
      </w:r>
      <w:r w:rsidRPr="0073284C">
        <w:t>Professor in International Security and Strategy[1] in the Department of Politics at the University of Exeter</w:t>
      </w:r>
      <w:r>
        <w:t xml:space="preserve">,, “Trump, American hegemony and the future of the liberal international order,” </w:t>
      </w:r>
      <w:r w:rsidRPr="00794E33">
        <w:t>https://www.chathamhouse.org/sites/default/files/images/ia/INTA94_1_8_238_Stokes.pdf</w:t>
      </w:r>
      <w:r>
        <w:t>)</w:t>
      </w:r>
    </w:p>
    <w:p w:rsidR="00C54C82" w:rsidRPr="0063561F" w:rsidRDefault="00C54C82" w:rsidP="00C54C82">
      <w:pPr>
        <w:rPr>
          <w:sz w:val="14"/>
        </w:rPr>
      </w:pPr>
      <w:r w:rsidRPr="00794E33">
        <w:rPr>
          <w:rStyle w:val="StyleUnderline"/>
        </w:rPr>
        <w:t xml:space="preserve">The postwar liberal international order (LIO) has been a largely US creation. Washington’s consensus, </w:t>
      </w:r>
      <w:r w:rsidRPr="002A5FEB">
        <w:rPr>
          <w:sz w:val="16"/>
        </w:rPr>
        <w:t xml:space="preserve">geopolitically bound to the western ‘core’ during the Cold War, </w:t>
      </w:r>
      <w:r w:rsidRPr="00794E33">
        <w:rPr>
          <w:rStyle w:val="StyleUnderline"/>
        </w:rPr>
        <w:t>went global with the dissolution of the Soviet Union and the advent of systemic unipolarity</w:t>
      </w:r>
      <w:r w:rsidRPr="002A5FEB">
        <w:rPr>
          <w:sz w:val="16"/>
        </w:rPr>
        <w:t xml:space="preserve">. Many criticisms can be levelled at </w:t>
      </w:r>
      <w:r w:rsidRPr="00794E33">
        <w:rPr>
          <w:rStyle w:val="StyleUnderline"/>
        </w:rPr>
        <w:t>US leadership of the LIO,</w:t>
      </w:r>
      <w:r w:rsidRPr="002A5FEB">
        <w:rPr>
          <w:sz w:val="16"/>
        </w:rPr>
        <w:t xml:space="preserve"> not least in respect of its claim to moral superiority, albeit </w:t>
      </w:r>
      <w:r w:rsidRPr="00794E33">
        <w:rPr>
          <w:rStyle w:val="StyleUnderline"/>
        </w:rPr>
        <w:t>based on laudable norms such as human rights and democracy</w:t>
      </w:r>
      <w:r w:rsidRPr="002A5FEB">
        <w:rPr>
          <w:sz w:val="16"/>
        </w:rPr>
        <w:t xml:space="preserve">. For often cynical reasons the US backed authoritarian regimes throughout the Cold War, pursued disastrous forms of regime change after its end, and has been deeply hostile to alternative (and often non-western) civilizational orders that reject its dogmas. </w:t>
      </w:r>
      <w:r w:rsidRPr="00794E33">
        <w:rPr>
          <w:rStyle w:val="StyleUnderline"/>
        </w:rPr>
        <w:t>Its successes, however, are manifold. Its ‘empire by invitation’ has helped secure a durable European peace, soften east Asian security dilemmas, and underwrite the strategic preconditions for complex and pacifying forms of global interdependence.</w:t>
      </w:r>
      <w:r>
        <w:rPr>
          <w:rStyle w:val="StyleUnderline"/>
        </w:rPr>
        <w:t xml:space="preserve"> </w:t>
      </w:r>
      <w:r w:rsidRPr="002A5FEB">
        <w:rPr>
          <w:sz w:val="16"/>
        </w:rPr>
        <w:t xml:space="preserve">Despite tactical differences between global political elites, a </w:t>
      </w:r>
      <w:r w:rsidRPr="00794E33">
        <w:rPr>
          <w:rStyle w:val="Emphasis"/>
        </w:rPr>
        <w:t xml:space="preserve">postwar commit- ment to maintain the LIO, </w:t>
      </w:r>
      <w:r w:rsidRPr="00794E33">
        <w:rPr>
          <w:rStyle w:val="StyleUnderline"/>
        </w:rPr>
        <w:t>even in the context of deep structural shifts in interna- tional relations</w:t>
      </w:r>
      <w:r w:rsidRPr="00794E33">
        <w:rPr>
          <w:rStyle w:val="Emphasis"/>
        </w:rPr>
        <w:t>, has remained resolute—until today</w:t>
      </w:r>
      <w:r w:rsidRPr="00794E33">
        <w:rPr>
          <w:rStyle w:val="StyleUnderline"/>
        </w:rPr>
        <w:t xml:space="preserve">. </w:t>
      </w:r>
      <w:r w:rsidRPr="002A5FEB">
        <w:rPr>
          <w:sz w:val="16"/>
        </w:rPr>
        <w:t xml:space="preserve">The British vote to leave the EU (arguably as much a creation of the United States as of its European members), has weakened one of the most important institutions of the broader US-led LIO. More destabilizing to the foundations of the LIO has been the election of President Trump. His administration has actively encouraged the breakup of the EU, questioned enduring US global security alliances such as NATO, and seen the advocacy of an economic nationalism that threatens to reverse globalization.1 </w:t>
      </w:r>
      <w:r w:rsidRPr="006C501D">
        <w:rPr>
          <w:rStyle w:val="StyleUnderline"/>
        </w:rPr>
        <w:t xml:space="preserve">If the dominant cultural paradigm of the early post-Cold War period was the end of history as a triumphant liberal internationalism flattened global geopolitical space, </w:t>
      </w:r>
      <w:r w:rsidRPr="006C501D">
        <w:rPr>
          <w:rStyle w:val="Emphasis"/>
        </w:rPr>
        <w:t>Trump’s victory represents the end of this interregnum: a rearticulation of the primacy of the nation-state, a fracture in the postwar liberal internation- alist consensus and a hardening of geopolitical revisionism.</w:t>
      </w:r>
      <w:r w:rsidRPr="002A5FEB">
        <w:rPr>
          <w:sz w:val="16"/>
        </w:rPr>
        <w:t xml:space="preserve"> </w:t>
      </w:r>
      <w:r w:rsidRPr="006C501D">
        <w:rPr>
          <w:rStyle w:val="StyleUnderline"/>
        </w:rPr>
        <w:t>Even if we dismiss President Trump’s statements as mere rhetoric, his capacity to motivate millions to vote for him, as well as broader centrifugal movements including Brexit, signal a weakening of the postwar liberal consensus</w:t>
      </w:r>
      <w:r w:rsidRPr="002A5FEB">
        <w:rPr>
          <w:sz w:val="16"/>
        </w:rPr>
        <w:t xml:space="preserve">. In rejecting the Trans Pacific Partner- ship (TPP), seeking to reverse the longstanding North American Free Trade Agree- ment (NAFTA), and placing security partners on notice, the United States is now clearly asking why it should remain the world’s hegemonic stabilizer if the costs of maintaining that order far outweigh the benefits to itself. ‘It’s possible that we’re going to have to let NATO go,’ Trump argued; when ‘we’re paying and nobody else is really paying ... you feel like the jerk’.2 While it is undeniable that the United States has had to underwrite a number of costly global regimes, is Trump’s portrait accurate? The question is an important one, sitting at the heart of the administration’s cost–benefit analysis as it surveys the myriad American commitments across the globe, the reversal of which will have profound and lasting implications for world politics. In addressing that question, this article develops a number of arguments. First, I </w:t>
      </w:r>
      <w:r w:rsidRPr="006C501D">
        <w:rPr>
          <w:rStyle w:val="StyleUnderline"/>
        </w:rPr>
        <w:t>sketch a nascent foreign policy world-view that we see developing under Trump: an ‘America First’ bilateralism founded on cost–benefit calculations</w:t>
      </w:r>
      <w:r w:rsidRPr="002A5FEB">
        <w:rPr>
          <w:sz w:val="16"/>
        </w:rPr>
        <w:t xml:space="preserve">. I then </w:t>
      </w:r>
      <w:r w:rsidRPr="006C501D">
        <w:rPr>
          <w:rStyle w:val="StyleUnderline"/>
        </w:rPr>
        <w:t>contrast this bilateralism with the longstanding US postwar globalism that</w:t>
      </w:r>
      <w:r w:rsidRPr="002A5FEB">
        <w:rPr>
          <w:sz w:val="16"/>
        </w:rPr>
        <w:t xml:space="preserve">, I argue, </w:t>
      </w:r>
      <w:r w:rsidRPr="006C501D">
        <w:rPr>
          <w:rStyle w:val="StyleUnderline"/>
        </w:rPr>
        <w:t>saw the hard-wiring of the American national interest into a systems- maintaining role</w:t>
      </w:r>
      <w:r w:rsidRPr="002A5FEB">
        <w:rPr>
          <w:sz w:val="16"/>
        </w:rPr>
        <w:t xml:space="preserve">. Given the order maintenance costs of performing this role, why would the United States choose to do so (Trump’s ‘jerk test’)? </w:t>
      </w:r>
      <w:r w:rsidRPr="006C501D">
        <w:rPr>
          <w:rStyle w:val="StyleUnderline"/>
        </w:rPr>
        <w:t>Drawing from hegemonic stability theory, the article identifies three types of explanation, each focusing on a particular type of hegemon: the benign hegemon, which is happy to lead and absorb costs; the coercive hegemon, which seeks to recover its costs from other states; and the structurally advantaged hegemon, which recovers more than its costs without resort to coercion through its positional advantages.</w:t>
      </w:r>
      <w:r>
        <w:rPr>
          <w:rStyle w:val="StyleUnderline"/>
        </w:rPr>
        <w:t xml:space="preserve"> </w:t>
      </w:r>
      <w:r w:rsidRPr="002A5FEB">
        <w:rPr>
          <w:sz w:val="16"/>
        </w:rPr>
        <w:t xml:space="preserve">Second, the article argues that </w:t>
      </w:r>
      <w:r w:rsidRPr="006C501D">
        <w:rPr>
          <w:rStyle w:val="StyleUnderline"/>
        </w:rPr>
        <w:t xml:space="preserve">while system maintenance costs are </w:t>
      </w:r>
      <w:r w:rsidRPr="006C501D">
        <w:rPr>
          <w:rStyle w:val="StyleUnderline"/>
        </w:rPr>
        <w:lastRenderedPageBreak/>
        <w:t>rising, and the United States is in the throes of a slow relative decline, the US remains a struc- turally advantaged hegemon in a number of very important areas</w:t>
      </w:r>
      <w:r w:rsidRPr="002A5FEB">
        <w:rPr>
          <w:sz w:val="16"/>
        </w:rPr>
        <w:t xml:space="preserve">. These include the continued use of the dollar as a global reserve currency; the global security regimes in which it predominates, which provide it with leverage over other states’ geopolitical and economic choices; and the still overwhelming command capacity of the American economy, most notably in its continued preponderance in global foreign direct investment (FDI). As such, its postwar globalist grand strategy of deep engagement continues to make rational sense, not least as it gives the US leverage over the international regimes it underwrites. A reversal of this grand strategy would undermine not only this leverage but also, I argue, the world economic order, which remains centred on America. It is thus highly unlikely that the agency of Trump will overcome the deep structures and path dependencies that incline towards systemic maintenance. Although it is hard to predict how far Trump will seek to deviate from the postwar norm, or how much damage his learning curve will inflict on US leader- ship, it is likely that once his term is over, American elites will seek to ‘snap back’ to the status quo ante, given the goods the United States still derives from its hegemony. Third, I argue that American geopolitical primacy has allowed US elites to reshape the world in ways favourable to American interests, while other centres have also flourished under this system. This has presented problems. Paul Nitze expressed the dilemma clearly in the late 1950s: ‘The most difficult problem facing the formulators of United States foreign policy is that of relating and bringing into some measure of convergence policies appropriate to the coalition of free nations, the alliance system, and the United States as an individual nation.’3 While it is highly unlikely that we will see deep structural changes in US objec- </w:t>
      </w:r>
      <w:r w:rsidRPr="006C501D">
        <w:rPr>
          <w:rStyle w:val="StyleUnderline"/>
        </w:rPr>
        <w:t>tives, the ‘liberal’ component of the LIO has, especially over the last three decades, often meant the promotion of a specific kind of neo-liberal global economy</w:t>
      </w:r>
      <w:r w:rsidRPr="002A5FEB">
        <w:rPr>
          <w:sz w:val="16"/>
        </w:rPr>
        <w:t xml:space="preserve">: free markets, deregulated forms of capitalism and the rolling back of state interference in the domestic economy. These changes have created new global winners and losers, with rising income inequality in the West weakening commitment to America’s hegemonic role. Rather than a rising China, a revisionist Russia or Islamic insurgency, it is this dual crisis of weakness in western strategic agency and in the social contract that poses the biggest threat to the LIO, not least as America still does so well out of the order it helped create. US elites may well wish to go back to the status quo ante; but, given the often negative effects of globalization for American living standards, the West, tied as it is to American leadership, will continue to suffer (often self-inflicted) systemic shocks. </w:t>
      </w:r>
      <w:r w:rsidRPr="006C501D">
        <w:rPr>
          <w:rStyle w:val="StyleUnderline"/>
        </w:rPr>
        <w:t>The Trump world-view: transactional bilateralism</w:t>
      </w:r>
      <w:r>
        <w:rPr>
          <w:rStyle w:val="StyleUnderline"/>
        </w:rPr>
        <w:t xml:space="preserve"> </w:t>
      </w:r>
      <w:r w:rsidRPr="002A5FEB">
        <w:rPr>
          <w:sz w:val="16"/>
        </w:rPr>
        <w:t xml:space="preserve">While it is still early days for the Trump administration, </w:t>
      </w:r>
      <w:r w:rsidRPr="006C501D">
        <w:rPr>
          <w:rStyle w:val="Emphasis"/>
        </w:rPr>
        <w:t>it is possible to sketch the development of an ‘America First’ world-view and foreign policy</w:t>
      </w:r>
      <w:r w:rsidRPr="002A5FEB">
        <w:rPr>
          <w:sz w:val="16"/>
        </w:rPr>
        <w:t>. In terms of security strategy, there is an interesting cleavage emerging between the Presi- dent’s rhetoric and foreign policy reality. Rhetorically, he has clearly drawn from the American grand strategic tradition of retrenchment that seeks to rebalance the US’s sprawling global defence commitments or pass the buck to regional states. Posen captures the logic well: ‘</w:t>
      </w:r>
      <w:r w:rsidRPr="006C501D">
        <w:rPr>
          <w:rStyle w:val="StyleUnderline"/>
        </w:rPr>
        <w:t>The United States has grown incapable of moderating its ambitions’, choosing to pursue a globally expansive grand strategy ‘which is unnecessary, counterproductive, costly, and wasteful’</w:t>
      </w:r>
      <w:r w:rsidRPr="002A5FEB">
        <w:rPr>
          <w:sz w:val="16"/>
        </w:rPr>
        <w:t xml:space="preserve">.4 </w:t>
      </w:r>
      <w:r w:rsidRPr="006C501D">
        <w:rPr>
          <w:rStyle w:val="StyleUnderline"/>
        </w:rPr>
        <w:t>He argues that America should, instead, forgo any ambitions that are not directly related to immediate national interests</w:t>
      </w:r>
      <w:r w:rsidRPr="002A5FEB">
        <w:rPr>
          <w:sz w:val="16"/>
        </w:rPr>
        <w:t xml:space="preserve">. In explaining why the United States has become the underwriter for global regimes, Posen traces US ambitions back to a domestic ideology of liberal internationalist globalism that seeks to fashion a world order in America’s own image and spread free-market democracy around the globe using its overwhelming military primacy. From this perspective, US intervention and global engagement is a choice driven not by national security need but by a (mistaken) globalist ideology that has seen it militarily overcommit, make itself a target of global ire and neglect pressing domestic concerns. The United States now has the luxury of choice: it can decide to reverse its course and abandon its ideologically driven mission to craft the world in its own liberal democratic image. Drawing from this scepticism, while he has back-pedalled on his campaign rhetoric that NATO is obsolete, </w:t>
      </w:r>
      <w:r w:rsidRPr="00775E10">
        <w:rPr>
          <w:rStyle w:val="StyleUnderline"/>
        </w:rPr>
        <w:t>Trump has nonetheless questioned the utility of America’s longstanding security alliances</w:t>
      </w:r>
      <w:r w:rsidRPr="002A5FEB">
        <w:rPr>
          <w:sz w:val="16"/>
        </w:rPr>
        <w:t xml:space="preserve">. </w:t>
      </w:r>
      <w:r w:rsidRPr="00775E10">
        <w:rPr>
          <w:rStyle w:val="StyleUnderline"/>
        </w:rPr>
        <w:t>In his inaugural speech, for example, he argued that these alliances have been a zero-sum equation for America:</w:t>
      </w:r>
      <w:r>
        <w:rPr>
          <w:rStyle w:val="StyleUnderline"/>
        </w:rPr>
        <w:t xml:space="preserve"> </w:t>
      </w:r>
      <w:r w:rsidRPr="002A5FEB">
        <w:rPr>
          <w:sz w:val="16"/>
        </w:rPr>
        <w:t>For many decades, we’ve enriched foreign industry at the expense of American industry; subsidized the armies of other countries, while allowing for the very sad depletion of our military. We’ve defended other nations’ borders while refusing to defend our own. And spent trillions and trillions of dollars overseas while America’s infrastructure has fallen into disrepair and decay. We’ve made other countries rich, while the wealth, strength and confidence of our country has dissipated over the horizon.5</w:t>
      </w:r>
      <w:r>
        <w:rPr>
          <w:sz w:val="16"/>
        </w:rPr>
        <w:t xml:space="preserve"> </w:t>
      </w:r>
      <w:r w:rsidRPr="0063561F">
        <w:rPr>
          <w:sz w:val="16"/>
        </w:rPr>
        <w:t xml:space="preserve">Continuing in this vein, he </w:t>
      </w:r>
      <w:r w:rsidRPr="00775E10">
        <w:rPr>
          <w:rStyle w:val="StyleUnderline"/>
        </w:rPr>
        <w:t>remained ambiguous about the US commitment to NATO’s Article 5 collective defence commitment</w:t>
      </w:r>
      <w:r w:rsidRPr="0063561F">
        <w:rPr>
          <w:sz w:val="16"/>
        </w:rPr>
        <w:t xml:space="preserve"> at the alliance’s May 2017 summit. In response, and following Trump’s castigation of Germany as ‘very bad’ because of its trade surplus with the United States,6 German Chancello</w:t>
      </w:r>
      <w:r w:rsidRPr="00775E10">
        <w:rPr>
          <w:rStyle w:val="StyleUnderline"/>
        </w:rPr>
        <w:t>r Angela Merkel concluded that the ‘</w:t>
      </w:r>
      <w:r w:rsidRPr="00775E10">
        <w:rPr>
          <w:rStyle w:val="Emphasis"/>
        </w:rPr>
        <w:t>times</w:t>
      </w:r>
      <w:r w:rsidRPr="00775E10">
        <w:rPr>
          <w:rStyle w:val="StyleUnderline"/>
        </w:rPr>
        <w:t xml:space="preserve"> </w:t>
      </w:r>
      <w:r w:rsidRPr="00775E10">
        <w:rPr>
          <w:rStyle w:val="Emphasis"/>
        </w:rPr>
        <w:t>in which we can fully count on others are somewhat over’</w:t>
      </w:r>
      <w:r w:rsidRPr="00775E10">
        <w:rPr>
          <w:rStyle w:val="StyleUnderline"/>
        </w:rPr>
        <w:t>. She continued by asserting that ‘Europeans must really take our destiny in our own hands ... we have to fight for our own future ourselves’</w:t>
      </w:r>
      <w:r w:rsidRPr="0063561F">
        <w:rPr>
          <w:sz w:val="16"/>
        </w:rPr>
        <w:t xml:space="preserve">.7 However, notwith- standing his often bombastic statements, Trump’s nascent foreign security policy is characterized by a greater deal of continuity than is commonly assumed. In this sense, his foreign policy alters Roosevelt’s famous dictum and Trump ‘speaks loudly whilst carrying a big stick’. Specifically, he has in fact increased the US military commitment to Afghanistan by abandoning a ‘timeline-based strategy’ in favour of a ‘conditions-based’ strategy </w:t>
      </w:r>
      <w:r w:rsidRPr="0063561F">
        <w:rPr>
          <w:sz w:val="16"/>
        </w:rPr>
        <w:lastRenderedPageBreak/>
        <w:t>(effectively, an increased and open-ended US military presence). He has also raised funding for the European Reassurance Initiative by US$1.4 billion to US$4.7 billion for 2018, while tightening sanctions on Russia and bombing Syria, ostensibly on humanitarian grounds.8 Moreover, Trump has maintained US security commitments in east Asia in dealing with an increasingly bellicose North Korea. While his still developing national security strategy is thus characterized by often brash and abrupt rhetoric, his foreign security policies are broadly in line with those of previous administrations, exhibiting continuities deeper than popularly perceived.9</w:t>
      </w:r>
      <w:r>
        <w:rPr>
          <w:sz w:val="16"/>
        </w:rPr>
        <w:t xml:space="preserve"> </w:t>
      </w:r>
      <w:r w:rsidRPr="0063561F">
        <w:rPr>
          <w:sz w:val="16"/>
        </w:rPr>
        <w:t xml:space="preserve">In contrast, </w:t>
      </w:r>
      <w:r w:rsidRPr="00775E10">
        <w:rPr>
          <w:rStyle w:val="StyleUnderline"/>
        </w:rPr>
        <w:t>foreign economic relations under Trump have seen a remarkable discontinuity</w:t>
      </w:r>
      <w:r w:rsidRPr="0063561F">
        <w:rPr>
          <w:sz w:val="16"/>
        </w:rPr>
        <w:t>. He explicitly campaigned on a platform of hostility to the central tenets of the postwar LIO, including globalization and free trade. Since taking office, he has wasted no time in acting accordingly. At the time of writing he has already abandoned the Asian TPP, a ‘disaster done and pushed by special interests’,10 sought to renegotiate NAFTA, the ‘worst trade deal in the history of the world’,11 and pulled the United States out of the Paris Climate Accords, placing the US totally at odds with the G7 on an agreement which 195 nations have signed and 147 have formally ratified. Moving against the postwar economic consensus on free trade, he has sought to erect tariff barriers against other states engaged in what he argues is unfair trade and to impose penalties on American companies that move jobs overseas.</w:t>
      </w:r>
      <w:r>
        <w:rPr>
          <w:sz w:val="16"/>
        </w:rPr>
        <w:t xml:space="preserve"> </w:t>
      </w:r>
      <w:r w:rsidRPr="00775E10">
        <w:rPr>
          <w:rStyle w:val="StyleUnderline"/>
        </w:rPr>
        <w:t>In this repudiation of a globalized multilateralism, Trump embodies instead what we might term a cost–benefit bilateralism</w:t>
      </w:r>
      <w:r w:rsidRPr="0063561F">
        <w:rPr>
          <w:sz w:val="14"/>
        </w:rPr>
        <w:t xml:space="preserve">. </w:t>
      </w:r>
      <w:r w:rsidRPr="00775E10">
        <w:rPr>
          <w:rStyle w:val="StyleUnderline"/>
        </w:rPr>
        <w:t>This bilateralism rejects a trans- formational foreign policy driven by ideals such as human rights or democracy in favour of transactional relationships, and is deeply sceptical about regimes perceived as encumbering or restricting American freedom of action</w:t>
      </w:r>
      <w:r w:rsidRPr="0063561F">
        <w:rPr>
          <w:sz w:val="14"/>
        </w:rPr>
        <w:t>. Rather, it prefers to deal with other powers individually on the basis of cost–benefit calcu- lations as to how each relationship works in America’s perceived economic or political interests. In the words of H. R. McMaster, the White House National Security Advisor, and Gary Cohn, Trump’s senior economic adviser, the ‘world is not a “global community” but an arena where nations, nongovernmental actors and businesses engage and compete for advantage. And, they assert: ‘Rather than deny this elemental nature of international affairs, we embrace it.’12 On this basis, US leverage of its preponderance plays to US strengths. Why underwrite economic regimes that may be costly and tie the United States down when one-on-one deals will almost always favour America, given its sheer preponderance?</w:t>
      </w:r>
    </w:p>
    <w:p w:rsidR="00C54C82" w:rsidRDefault="00C54C82" w:rsidP="00C54C82">
      <w:r>
        <w:t>Conclusion</w:t>
      </w:r>
    </w:p>
    <w:p w:rsidR="00C54C82" w:rsidRPr="002A5FEB" w:rsidRDefault="00C54C82" w:rsidP="00C54C82">
      <w:pPr>
        <w:rPr>
          <w:sz w:val="10"/>
        </w:rPr>
      </w:pPr>
      <w:r w:rsidRPr="0063561F">
        <w:rPr>
          <w:sz w:val="10"/>
        </w:rPr>
        <w:t xml:space="preserve">What can we conclude from the above analysis? This article has outlined a nascent foreign policy world-view on the part of the </w:t>
      </w:r>
      <w:r w:rsidRPr="00D236EA">
        <w:rPr>
          <w:rStyle w:val="StyleUnderline"/>
        </w:rPr>
        <w:t>Trump administration that combines elements of isolationism with cost–benefit bilateralism and, most strongly of all, a deep ambivalence towards the liberal international regimes that America has helped bring to birth and sustain since the end of the Second World War</w:t>
      </w:r>
      <w:r w:rsidRPr="0063561F">
        <w:rPr>
          <w:sz w:val="10"/>
        </w:rPr>
        <w:t xml:space="preserve">. Drawing on IR theory, I have argued that this process of order creation was undertaken to reinforce American leadership, and that its positional advantages remain considerable. Given that the benefits far outweigh the costs, the logic driving the abrogation of these regimes is hard to discern. Globalization, while helping to lift millions out of poverty, especially in Asia, has had a demonstrably negative impact on workers in the West, particularly in the United States where social protections are much weaker than in other areas. The so-called ‘American Dream’ worked because it had at its heart a simple equation: work hard, do the right thing and your children will enjoy a better life than you. It is clear that the social forces that helped propel Trump into power feel that this dream has become more of a night- mare in a country where huge wealth disparities are now seeing the richest Ameri- cans living almost a generation longer than the poorest.57 This presents US elites with a grave dilemma. How are they to reconcile the huge structural pressures from leading sectors of the American economy to produce the kinds of interna- tional order necessary to allow them to continue to profit with the demands of a public increasingly hostile to the effects that this order helps produce? Trump’s anti-globalization rhetoric has captured a popular and, from the standpoint of ordinary Americans, entirely rational mood, and in many ways the Trump admin- istration is a strong case-study for the perennial social science problem of structure and agency, a theme that I have developed throughout this article. Will the agency of Trump, in seeking to reverse aspects of the LIO, overcome the deep structures and well-trodden path dependencies of powerful sectors of American business and elite opinion? </w:t>
      </w:r>
      <w:r w:rsidRPr="00D236EA">
        <w:rPr>
          <w:rStyle w:val="Emphasis"/>
        </w:rPr>
        <w:t>It may be the case that Trump does so much damage to US prestige that the United States loses the luxury of grand strategic choice and, as other powers rise, sees its freedom of action becoming more tightly constrained</w:t>
      </w:r>
      <w:r w:rsidRPr="0063561F">
        <w:rPr>
          <w:sz w:val="10"/>
        </w:rPr>
        <w:t>. To date, rival and contending ‘models’ for organizing interstate relations range from the statist to the illiberal or highly sectarian. Imperfect as it is, the LIO is still the ‘best of a bad bunch’; but, to the extent that America remains its keystone state, it needs to address long overdue and pressing problems that are undermining the domestic order upon which its international leadership rests.</w:t>
      </w:r>
    </w:p>
    <w:p w:rsidR="00C54C82" w:rsidRPr="0043690E" w:rsidRDefault="00C54C82" w:rsidP="00C54C82"/>
    <w:p w:rsidR="00C54C82" w:rsidRPr="00781ECA" w:rsidRDefault="00C54C82" w:rsidP="00C54C82">
      <w:pPr>
        <w:pStyle w:val="Heading3"/>
      </w:pPr>
      <w:r>
        <w:lastRenderedPageBreak/>
        <w:t xml:space="preserve">international law </w:t>
      </w:r>
    </w:p>
    <w:p w:rsidR="00C54C82" w:rsidRPr="00997A6A" w:rsidRDefault="00C54C82" w:rsidP="00C54C82">
      <w:pPr>
        <w:pStyle w:val="Heading4"/>
      </w:pPr>
      <w:r w:rsidRPr="00997A6A">
        <w:t xml:space="preserve">Withdrawal from UN HR Council created leadership vacuum – MASSIVE alt cause </w:t>
      </w:r>
      <w:r w:rsidRPr="00997A6A">
        <w:rPr>
          <w:u w:val="single"/>
        </w:rPr>
        <w:t>AND</w:t>
      </w:r>
      <w:r w:rsidRPr="00997A6A">
        <w:t xml:space="preserve"> US not k2 I-law </w:t>
      </w:r>
    </w:p>
    <w:p w:rsidR="00C54C82" w:rsidRPr="004551DF" w:rsidRDefault="00C54C82" w:rsidP="00C54C82">
      <w:pPr>
        <w:rPr>
          <w:b/>
          <w:sz w:val="26"/>
        </w:rPr>
      </w:pPr>
      <w:r w:rsidRPr="00997A6A">
        <w:rPr>
          <w:rStyle w:val="Style13ptBold"/>
        </w:rPr>
        <w:t>Kharroub</w:t>
      </w:r>
      <w:r w:rsidRPr="00997A6A">
        <w:t xml:space="preserve"> </w:t>
      </w:r>
      <w:r>
        <w:rPr>
          <w:rStyle w:val="Style13ptBold"/>
        </w:rPr>
        <w:t>‘</w:t>
      </w:r>
      <w:r w:rsidRPr="00997A6A">
        <w:rPr>
          <w:rStyle w:val="Style13ptBold"/>
        </w:rPr>
        <w:t>18</w:t>
      </w:r>
      <w:r>
        <w:t xml:space="preserve"> </w:t>
      </w:r>
      <w:r w:rsidRPr="00997A6A">
        <w:t xml:space="preserve">(Tamara </w:t>
      </w:r>
      <w:r>
        <w:t xml:space="preserve">is an </w:t>
      </w:r>
      <w:r w:rsidRPr="00997A6A">
        <w:t xml:space="preserve">Assistant Executive Director and Senior Middle East Fellow at Arab Center Washington DC, US Withdrawal from UN Human Rights Council Has Little to Do with Human Rights, Arab Center Washington DC, </w:t>
      </w:r>
      <w:r w:rsidRPr="004551DF">
        <w:t>http://arabcenterdc.org/policy_analyses/us-withdrawal-from-un-human-rights-council-has-little-to-do-with-human-rights/</w:t>
      </w:r>
      <w:r w:rsidRPr="00997A6A">
        <w:t xml:space="preserve">) – RK </w:t>
      </w:r>
    </w:p>
    <w:p w:rsidR="00C54C82" w:rsidRPr="00766D5A" w:rsidRDefault="00C54C82" w:rsidP="00C54C82">
      <w:pPr>
        <w:rPr>
          <w:u w:val="single"/>
        </w:rPr>
      </w:pPr>
      <w:r w:rsidRPr="00997A6A">
        <w:rPr>
          <w:sz w:val="14"/>
        </w:rPr>
        <w:t xml:space="preserve">The </w:t>
      </w:r>
      <w:r w:rsidRPr="00997A6A">
        <w:rPr>
          <w:rStyle w:val="StyleUnderline"/>
        </w:rPr>
        <w:t>Trump</w:t>
      </w:r>
      <w:r w:rsidRPr="00997A6A">
        <w:rPr>
          <w:sz w:val="14"/>
        </w:rPr>
        <w:t xml:space="preserve"> Administration’s </w:t>
      </w:r>
      <w:r w:rsidRPr="00997A6A">
        <w:rPr>
          <w:rStyle w:val="StyleUnderline"/>
        </w:rPr>
        <w:t xml:space="preserve">withdrawal from the UN Human Rights Council represents another </w:t>
      </w:r>
      <w:r w:rsidRPr="00997A6A">
        <w:rPr>
          <w:sz w:val="14"/>
        </w:rPr>
        <w:t xml:space="preserve">retreat of the United States from the world stage and US global leadership. The decision is </w:t>
      </w:r>
      <w:r w:rsidRPr="00997A6A">
        <w:rPr>
          <w:rStyle w:val="StyleUnderline"/>
        </w:rPr>
        <w:t>counter to US</w:t>
      </w:r>
      <w:r w:rsidRPr="00997A6A">
        <w:rPr>
          <w:sz w:val="14"/>
        </w:rPr>
        <w:t xml:space="preserve"> values and </w:t>
      </w:r>
      <w:r w:rsidRPr="00997A6A">
        <w:rPr>
          <w:rStyle w:val="StyleUnderline"/>
        </w:rPr>
        <w:t>commitments to human rights</w:t>
      </w:r>
      <w:r w:rsidRPr="00997A6A">
        <w:rPr>
          <w:sz w:val="14"/>
        </w:rPr>
        <w:t xml:space="preserve"> as well as to national security interests of the United States. </w:t>
      </w:r>
      <w:r w:rsidRPr="00997A6A">
        <w:rPr>
          <w:rStyle w:val="StyleUnderline"/>
        </w:rPr>
        <w:t xml:space="preserve">By </w:t>
      </w:r>
      <w:r w:rsidRPr="00997A6A">
        <w:rPr>
          <w:rStyle w:val="Emphasis"/>
        </w:rPr>
        <w:t>ceding this important international platform</w:t>
      </w:r>
      <w:r w:rsidRPr="00997A6A">
        <w:rPr>
          <w:rStyle w:val="StyleUnderline"/>
        </w:rPr>
        <w:t xml:space="preserve">, the Trump Administration is </w:t>
      </w:r>
      <w:r w:rsidRPr="00997A6A">
        <w:rPr>
          <w:rStyle w:val="Emphasis"/>
        </w:rPr>
        <w:t>leaving a vacuum</w:t>
      </w:r>
      <w:r w:rsidRPr="00997A6A">
        <w:rPr>
          <w:rStyle w:val="StyleUnderline"/>
        </w:rPr>
        <w:t xml:space="preserve"> in promoting and upholding human rights globally</w:t>
      </w:r>
      <w:r w:rsidRPr="00997A6A">
        <w:rPr>
          <w:sz w:val="14"/>
        </w:rPr>
        <w:t xml:space="preserve">. </w:t>
      </w:r>
      <w:r w:rsidRPr="00997A6A">
        <w:rPr>
          <w:rStyle w:val="StyleUnderline"/>
        </w:rPr>
        <w:t>This</w:t>
      </w:r>
      <w:r w:rsidRPr="00997A6A">
        <w:rPr>
          <w:sz w:val="14"/>
        </w:rPr>
        <w:t xml:space="preserve"> also </w:t>
      </w:r>
      <w:r w:rsidRPr="00997A6A">
        <w:rPr>
          <w:rStyle w:val="StyleUnderline"/>
        </w:rPr>
        <w:t>signals a shift in US priorities and values</w:t>
      </w:r>
      <w:r w:rsidRPr="00997A6A">
        <w:rPr>
          <w:sz w:val="14"/>
        </w:rPr>
        <w:t xml:space="preserve">. By being on the outside, the United States is less likely to have a voice in discussions related to human rights atrocities and yields its influence in this arena. </w:t>
      </w:r>
      <w:r w:rsidRPr="00997A6A">
        <w:rPr>
          <w:rStyle w:val="StyleUnderline"/>
        </w:rPr>
        <w:t>Even worse, this may leave the door open to other non-democratic powers, like China and Russia, to assume larger</w:t>
      </w:r>
      <w:r w:rsidRPr="00997A6A">
        <w:rPr>
          <w:sz w:val="14"/>
        </w:rPr>
        <w:t xml:space="preserve"> roles and additional </w:t>
      </w:r>
      <w:r w:rsidRPr="00997A6A">
        <w:rPr>
          <w:rStyle w:val="StyleUnderline"/>
        </w:rPr>
        <w:t>influence in the council</w:t>
      </w:r>
      <w:r w:rsidRPr="00997A6A">
        <w:rPr>
          <w:sz w:val="14"/>
        </w:rPr>
        <w:t xml:space="preserve">. At the end of the day, </w:t>
      </w:r>
      <w:r w:rsidRPr="00997A6A">
        <w:rPr>
          <w:rStyle w:val="Emphasis"/>
        </w:rPr>
        <w:t>the U</w:t>
      </w:r>
      <w:r w:rsidRPr="00997A6A">
        <w:rPr>
          <w:rStyle w:val="StyleUnderline"/>
        </w:rPr>
        <w:t xml:space="preserve">nited </w:t>
      </w:r>
      <w:r w:rsidRPr="00997A6A">
        <w:rPr>
          <w:rStyle w:val="Emphasis"/>
        </w:rPr>
        <w:t>S</w:t>
      </w:r>
      <w:r w:rsidRPr="00997A6A">
        <w:rPr>
          <w:rStyle w:val="StyleUnderline"/>
        </w:rPr>
        <w:t xml:space="preserve">tates simply </w:t>
      </w:r>
      <w:r w:rsidRPr="00997A6A">
        <w:rPr>
          <w:rStyle w:val="Emphasis"/>
        </w:rPr>
        <w:t>needs to be involved</w:t>
      </w:r>
      <w:r w:rsidRPr="00997A6A">
        <w:rPr>
          <w:rStyle w:val="StyleUnderline"/>
        </w:rPr>
        <w:t xml:space="preserve"> if it wants </w:t>
      </w:r>
      <w:r w:rsidRPr="00997A6A">
        <w:rPr>
          <w:rStyle w:val="Emphasis"/>
        </w:rPr>
        <w:t>to make a</w:t>
      </w:r>
      <w:r w:rsidRPr="00997A6A">
        <w:rPr>
          <w:rStyle w:val="StyleUnderline"/>
        </w:rPr>
        <w:t xml:space="preserve"> significant </w:t>
      </w:r>
      <w:r w:rsidRPr="00997A6A">
        <w:rPr>
          <w:rStyle w:val="Emphasis"/>
        </w:rPr>
        <w:t>change</w:t>
      </w:r>
      <w:r w:rsidRPr="00997A6A">
        <w:rPr>
          <w:sz w:val="14"/>
        </w:rPr>
        <w:t xml:space="preserve">. No other country has the global and political leverage to exert pressure to promote and protect human rights. The </w:t>
      </w:r>
      <w:r w:rsidRPr="00997A6A">
        <w:rPr>
          <w:rStyle w:val="StyleUnderline"/>
        </w:rPr>
        <w:t>US withdrawal essentially denotes</w:t>
      </w:r>
      <w:r w:rsidRPr="00997A6A">
        <w:rPr>
          <w:sz w:val="14"/>
        </w:rPr>
        <w:t xml:space="preserve"> the dismissal of </w:t>
      </w:r>
      <w:r w:rsidRPr="00997A6A">
        <w:rPr>
          <w:rStyle w:val="StyleUnderline"/>
        </w:rPr>
        <w:t>the council</w:t>
      </w:r>
      <w:r w:rsidRPr="00997A6A">
        <w:rPr>
          <w:sz w:val="14"/>
        </w:rPr>
        <w:t xml:space="preserve">’s mission by the world’s largest power, thus weakening the council and </w:t>
      </w:r>
      <w:r w:rsidRPr="00997A6A">
        <w:rPr>
          <w:rStyle w:val="Emphasis"/>
        </w:rPr>
        <w:t>undermining</w:t>
      </w:r>
      <w:r w:rsidRPr="00997A6A">
        <w:rPr>
          <w:sz w:val="14"/>
        </w:rPr>
        <w:t xml:space="preserve"> its work and the </w:t>
      </w:r>
      <w:r w:rsidRPr="00997A6A">
        <w:rPr>
          <w:rStyle w:val="Emphasis"/>
        </w:rPr>
        <w:t>respect for human rights worldwide</w:t>
      </w:r>
      <w:r w:rsidRPr="00997A6A">
        <w:rPr>
          <w:sz w:val="14"/>
        </w:rPr>
        <w:t xml:space="preserve">. As an instrument of international law, the UNHRC is the premier body responsible for the promotion and protection of human rights. Its disregard and marginalization serve to erode those very rights and laws. For example, </w:t>
      </w:r>
      <w:r w:rsidRPr="00997A6A">
        <w:rPr>
          <w:rStyle w:val="StyleUnderline"/>
        </w:rPr>
        <w:t>the Trump Administration’s decision would further enable Israel to</w:t>
      </w:r>
      <w:r w:rsidRPr="00997A6A">
        <w:rPr>
          <w:sz w:val="14"/>
        </w:rPr>
        <w:t xml:space="preserve"> refuse cooperation with the council and its missions of inquiry in the Occupied Palestinian Territories, and would give Israel even more support in its chronic </w:t>
      </w:r>
      <w:r w:rsidRPr="00997A6A">
        <w:rPr>
          <w:rStyle w:val="StyleUnderline"/>
        </w:rPr>
        <w:t>reject</w:t>
      </w:r>
      <w:r w:rsidRPr="00997A6A">
        <w:rPr>
          <w:sz w:val="14"/>
        </w:rPr>
        <w:t xml:space="preserve">ion of </w:t>
      </w:r>
      <w:r w:rsidRPr="00997A6A">
        <w:rPr>
          <w:rStyle w:val="StyleUnderline"/>
        </w:rPr>
        <w:t>international law and UN resolutions</w:t>
      </w:r>
      <w:r w:rsidRPr="00997A6A">
        <w:rPr>
          <w:sz w:val="14"/>
        </w:rPr>
        <w:t xml:space="preserve">. It is no secret that the UN Human Rights Council could consider certain reforms and examine its membership list, but US </w:t>
      </w:r>
      <w:r w:rsidRPr="00997A6A">
        <w:rPr>
          <w:rStyle w:val="StyleUnderline"/>
        </w:rPr>
        <w:t>withdrawal</w:t>
      </w:r>
      <w:r w:rsidRPr="00997A6A">
        <w:rPr>
          <w:sz w:val="14"/>
        </w:rPr>
        <w:t xml:space="preserve"> from the UN body </w:t>
      </w:r>
      <w:r w:rsidRPr="00997A6A">
        <w:rPr>
          <w:rStyle w:val="StyleUnderline"/>
        </w:rPr>
        <w:t>will</w:t>
      </w:r>
      <w:r w:rsidRPr="00997A6A">
        <w:rPr>
          <w:sz w:val="14"/>
        </w:rPr>
        <w:t xml:space="preserve"> likely </w:t>
      </w:r>
      <w:r w:rsidRPr="00997A6A">
        <w:rPr>
          <w:rStyle w:val="StyleUnderline"/>
        </w:rPr>
        <w:t>roll back</w:t>
      </w:r>
      <w:r w:rsidRPr="00997A6A">
        <w:rPr>
          <w:sz w:val="14"/>
        </w:rPr>
        <w:t xml:space="preserve"> rather than help the cause of </w:t>
      </w:r>
      <w:r w:rsidRPr="00997A6A">
        <w:rPr>
          <w:rStyle w:val="StyleUnderline"/>
        </w:rPr>
        <w:t>human rights</w:t>
      </w:r>
      <w:r w:rsidRPr="00997A6A">
        <w:rPr>
          <w:sz w:val="14"/>
        </w:rPr>
        <w:t xml:space="preserve">. It would also encourage repressive regimes to dismiss the council’s work </w:t>
      </w:r>
      <w:r w:rsidRPr="00997A6A">
        <w:rPr>
          <w:rStyle w:val="StyleUnderline"/>
        </w:rPr>
        <w:t>and bypass accountability for human rights violations.</w:t>
      </w:r>
    </w:p>
    <w:p w:rsidR="00C54C82" w:rsidRPr="00997A6A" w:rsidRDefault="00C54C82" w:rsidP="00C54C82">
      <w:pPr>
        <w:pStyle w:val="Heading4"/>
      </w:pPr>
      <w:r>
        <w:t>Trump violates international law – family separation</w:t>
      </w:r>
    </w:p>
    <w:p w:rsidR="00C54C82" w:rsidRPr="00997A6A" w:rsidRDefault="00C54C82" w:rsidP="00C54C82">
      <w:r>
        <w:rPr>
          <w:b/>
          <w:sz w:val="26"/>
          <w:szCs w:val="26"/>
        </w:rPr>
        <w:t>Cumming-Bruce ‘</w:t>
      </w:r>
      <w:r w:rsidRPr="00997A6A">
        <w:rPr>
          <w:b/>
          <w:sz w:val="26"/>
          <w:szCs w:val="26"/>
        </w:rPr>
        <w:t>18</w:t>
      </w:r>
      <w:r w:rsidRPr="00997A6A">
        <w:t xml:space="preserve"> </w:t>
      </w:r>
      <w:r w:rsidRPr="004551DF">
        <w:t>(Nick Cumming-Bruce graduated from the University of Exeter in England, and received an M.Sc. in politics from the School of Oriental and African Studies, University of London. “Taking Migrant Children From Parents Is Illegal, U.N. Tells U.S.”, June 5th, 2018. https://www.nytimes.com/2018/06/05/world/americas/us-un-migrant-children-families.html)DH</w:t>
      </w:r>
    </w:p>
    <w:p w:rsidR="00C54C82" w:rsidRPr="00997A6A" w:rsidRDefault="00C54C82" w:rsidP="00C54C82">
      <w:pPr>
        <w:rPr>
          <w:sz w:val="14"/>
        </w:rPr>
      </w:pPr>
      <w:r w:rsidRPr="00997A6A">
        <w:rPr>
          <w:sz w:val="14"/>
        </w:rPr>
        <w:t>GENEVA —</w:t>
      </w:r>
      <w:r w:rsidRPr="00997A6A">
        <w:rPr>
          <w:rStyle w:val="StyleUnderline"/>
        </w:rPr>
        <w:t xml:space="preserve"> The Trump administration’s practice of separating children from migrant families entering the United States violates their rights and international law, the United Nations human rights office said on Tuesday, </w:t>
      </w:r>
      <w:r w:rsidRPr="00997A6A">
        <w:rPr>
          <w:sz w:val="14"/>
        </w:rPr>
        <w:t>urging an immediate halt to the practice.</w:t>
      </w:r>
      <w:r w:rsidRPr="00997A6A">
        <w:rPr>
          <w:rStyle w:val="StyleUnderline"/>
        </w:rPr>
        <w:t xml:space="preserve"> The administration angrily rejected what it called an ignorant attack by the United Nations human rights office and accused the global organization of hypocrisy. </w:t>
      </w:r>
      <w:r w:rsidRPr="00997A6A">
        <w:rPr>
          <w:sz w:val="14"/>
        </w:rPr>
        <w:t xml:space="preserve">The human rights office said it appeared that, as The New York Times revealed in April, United States authorities had separated several hundred children, including toddlers, from their parents or others claiming to be their family members, under a policy of criminally prosecuting undocumented people crossing the border. </w:t>
      </w:r>
      <w:r w:rsidRPr="00997A6A">
        <w:rPr>
          <w:rStyle w:val="StyleUnderline"/>
        </w:rPr>
        <w:t>That practice “amounts to arbitrary and unlawful interference in family life, and is a serious violation of the rights of the child,”</w:t>
      </w:r>
      <w:r w:rsidRPr="00997A6A">
        <w:rPr>
          <w:sz w:val="14"/>
        </w:rPr>
        <w:t xml:space="preserve"> Ravina Shamdasani, a spokeswoman for the Office of the United Nations High Commissioner for Human Rights, based in Geneva, told reporters. Last month, the Trump administration announced a “zero tolerance” policy for illegal border crossings, saying that it would significantly increase criminal prosecutions of migrants</w:t>
      </w:r>
      <w:r w:rsidRPr="00997A6A">
        <w:rPr>
          <w:rStyle w:val="StyleUnderline"/>
        </w:rPr>
        <w:t>. Officials acknowledged that putting more adults in jail would mean separating more children from their families</w:t>
      </w:r>
      <w:r w:rsidRPr="00997A6A">
        <w:rPr>
          <w:sz w:val="14"/>
        </w:rPr>
        <w:t xml:space="preserve">. “The U.S. should immediately halt this practice of separating families and stop criminalizing what </w:t>
      </w:r>
      <w:r w:rsidRPr="00997A6A">
        <w:rPr>
          <w:sz w:val="14"/>
        </w:rPr>
        <w:lastRenderedPageBreak/>
        <w:t xml:space="preserve">should at most be an administrative offense — that of irregular entry or stay in the U.S.,” Ms. Shamdasani said. The United States ambassador to the United Nations, Nikki R. Haley, clearly showed American irritation with the accusation in a statement released a few hours later. “Once again, the United Nations shows its hypocrisy by calling out the United States while it ignores the reprehensible human rights records of several members of its own Human Rights Council,” Ms. Haley said. “While the High Commissioner’s office ignorantly attacks the United States with words, the United States leads the world with its actions, like providing more humanitarian assistance to global conflicts than any other nation.” Without addressing the specifics of the accusation, Ms. Haley said: “Neither the United Nations nor anyone else will dictate how the United States upholds its borders.” </w:t>
      </w:r>
      <w:r w:rsidRPr="00997A6A">
        <w:rPr>
          <w:rStyle w:val="StyleUnderline"/>
        </w:rPr>
        <w:t xml:space="preserve">The administration has characterized its policy as being about illegal immigration, though many of the detained migrants — including those in families that are split apart — enter at official border crossings and request asylum, which is not an illegal entry. </w:t>
      </w:r>
      <w:r w:rsidRPr="00997A6A">
        <w:rPr>
          <w:sz w:val="14"/>
        </w:rPr>
        <w:t>It has also said that some adults falsely claim to be the parents of accompanying children, a genuine problem, and that it has to sort out their claims. On Twitter, President Trump has appeared to agree that breaking up families was wrong, but blamed Democrats for the approach, saying that their “bad legislation” had caused it. In fact, no law requires separating children from families, and the practice was put in place by his administration just months ago. The Times found in April that over six months, about 700 children had been taken from people claiming to be their parents. The American Civil Liberties Union says that since then, the pace of separations has accelerated sharply. Lee Gelernt, deputy director of the group’s immigrant rights project, said that in the past five weeks, close to 1,000 children may have been taken from their families. Last year, as Homeland Security secretary, John F. Kelly raised the idea of separating children from their families when they entered the country as a way to deter movement across the Mexican border. Homeland Security officials have since denied that they separate families, but have also faced sharp criticism from Mr. Trump for failing to do more to curb the numbers of migrants crossing the border. For the United Nations, it was a matter of great concern that in the United States “migration control appears to have been prioritized over the effective care and protection of migrant children,” Ms. Shamdasani said</w:t>
      </w:r>
      <w:r w:rsidRPr="00997A6A">
        <w:rPr>
          <w:rStyle w:val="StyleUnderline"/>
        </w:rPr>
        <w:t xml:space="preserve">. The United States is the only country in the world that has not ratified the Convention on the Rights of the Child, she noted, but the practice of separating and detaining children breached its obligations under other international human rights conventions it has joined. </w:t>
      </w:r>
      <w:r w:rsidRPr="00997A6A">
        <w:rPr>
          <w:sz w:val="14"/>
        </w:rPr>
        <w:t>“Children should never be detained for reasons related to their own or their parents’ migration status. Detention is never in the best interests of the child and always constitutes a child rights violation,” she said, calling on the authorities to adopt noncustodial alternatives. The A.C.L.U. has filed a class-action lawsuit in federal court in San Diego, calling for a halt to the practice and for reunification of families.</w:t>
      </w:r>
    </w:p>
    <w:p w:rsidR="00C54C82" w:rsidRDefault="00C54C82" w:rsidP="00C54C82"/>
    <w:p w:rsidR="00C54C82" w:rsidRDefault="00C54C82" w:rsidP="00C54C82">
      <w:pPr>
        <w:pStyle w:val="Heading3"/>
      </w:pPr>
      <w:r>
        <w:lastRenderedPageBreak/>
        <w:t>human rights</w:t>
      </w:r>
    </w:p>
    <w:p w:rsidR="00C54C82" w:rsidRPr="00997A6A" w:rsidRDefault="00C54C82" w:rsidP="00C54C82">
      <w:pPr>
        <w:pStyle w:val="Heading4"/>
      </w:pPr>
      <w:r w:rsidRPr="00997A6A">
        <w:t xml:space="preserve">Gitmo </w:t>
      </w:r>
      <w:r>
        <w:t>thumps</w:t>
      </w:r>
      <w:r w:rsidRPr="00997A6A">
        <w:t xml:space="preserve"> – violates all HR treaties </w:t>
      </w:r>
    </w:p>
    <w:p w:rsidR="00C54C82" w:rsidRPr="00997A6A" w:rsidRDefault="00C54C82" w:rsidP="00C54C82">
      <w:r>
        <w:rPr>
          <w:rStyle w:val="Style13ptBold"/>
        </w:rPr>
        <w:t>Pearlman ‘</w:t>
      </w:r>
      <w:r w:rsidRPr="00997A6A">
        <w:rPr>
          <w:rStyle w:val="Style13ptBold"/>
        </w:rPr>
        <w:t>15</w:t>
      </w:r>
      <w:r w:rsidRPr="00997A6A">
        <w:t xml:space="preserve"> (Samantha</w:t>
      </w:r>
      <w:r>
        <w:t xml:space="preserve"> is a</w:t>
      </w:r>
      <w:r w:rsidRPr="00997A6A">
        <w:t xml:space="preserve"> J.D. Candidate, 2015, at Seattle University School of Law and the Executive Editor of Notes &amp; Comments of the Seattle University Law Review, Human Rights Violations at Guantánamo Bay: How the United States Has Avoided Enforcement of International Norms, 38 SEATTLE U. L. REV. 1109) – RK </w:t>
      </w:r>
    </w:p>
    <w:p w:rsidR="00C54C82" w:rsidRPr="004551DF" w:rsidRDefault="00C54C82" w:rsidP="00C54C82">
      <w:pPr>
        <w:rPr>
          <w:sz w:val="16"/>
        </w:rPr>
      </w:pPr>
      <w:r w:rsidRPr="00997A6A">
        <w:rPr>
          <w:sz w:val="16"/>
        </w:rPr>
        <w:t>Guantánamo Bay has become a symbol of the United States’ approach to the War on Terror. The detention center is globally known for the human rights violations committed there; yet,</w:t>
      </w:r>
      <w:r w:rsidRPr="00997A6A">
        <w:rPr>
          <w:rStyle w:val="StyleUnderline"/>
        </w:rPr>
        <w:t xml:space="preserve"> the international community has failed to take actions to successfully close the facility through</w:t>
      </w:r>
      <w:r w:rsidRPr="00997A6A">
        <w:rPr>
          <w:sz w:val="16"/>
        </w:rPr>
        <w:t xml:space="preserve"> either the </w:t>
      </w:r>
      <w:r w:rsidRPr="00997A6A">
        <w:rPr>
          <w:rStyle w:val="StyleUnderline"/>
        </w:rPr>
        <w:t>use of pressure</w:t>
      </w:r>
      <w:r w:rsidRPr="00997A6A">
        <w:rPr>
          <w:sz w:val="16"/>
        </w:rPr>
        <w:t xml:space="preserve"> on the U.S. government </w:t>
      </w:r>
      <w:r w:rsidRPr="00997A6A">
        <w:rPr>
          <w:rStyle w:val="StyleUnderline"/>
        </w:rPr>
        <w:t>or</w:t>
      </w:r>
      <w:r w:rsidRPr="00997A6A">
        <w:rPr>
          <w:sz w:val="16"/>
        </w:rPr>
        <w:t xml:space="preserve"> by </w:t>
      </w:r>
      <w:r w:rsidRPr="00997A6A">
        <w:rPr>
          <w:rStyle w:val="StyleUnderline"/>
        </w:rPr>
        <w:t>utilizing enforcement mechanisms against the United States as it would any other nation committing proportional human rights violations</w:t>
      </w:r>
      <w:r w:rsidRPr="00997A6A">
        <w:rPr>
          <w:sz w:val="16"/>
        </w:rPr>
        <w:t xml:space="preserve">. The United States’ </w:t>
      </w:r>
      <w:r w:rsidRPr="00997A6A">
        <w:rPr>
          <w:rStyle w:val="StyleUnderline"/>
        </w:rPr>
        <w:t>actions at Guantánamo Bay violate its</w:t>
      </w:r>
      <w:r w:rsidRPr="00997A6A">
        <w:rPr>
          <w:sz w:val="16"/>
        </w:rPr>
        <w:t xml:space="preserve"> </w:t>
      </w:r>
      <w:r w:rsidRPr="00997A6A">
        <w:rPr>
          <w:rStyle w:val="StyleUnderline"/>
        </w:rPr>
        <w:t>obligations under the Third Geneva Convention, the</w:t>
      </w:r>
      <w:r w:rsidRPr="00997A6A">
        <w:rPr>
          <w:sz w:val="16"/>
        </w:rPr>
        <w:t xml:space="preserve"> International Covenant for Civil and Political Rights (</w:t>
      </w:r>
      <w:r w:rsidRPr="00997A6A">
        <w:rPr>
          <w:rStyle w:val="StyleUnderline"/>
        </w:rPr>
        <w:t>ICCPR</w:t>
      </w:r>
      <w:r w:rsidRPr="00997A6A">
        <w:rPr>
          <w:sz w:val="16"/>
        </w:rPr>
        <w:t>), the Convention Against Torture (</w:t>
      </w:r>
      <w:r w:rsidRPr="00997A6A">
        <w:rPr>
          <w:rStyle w:val="StyleUnderline"/>
        </w:rPr>
        <w:t>CAT), and customary international law.</w:t>
      </w:r>
      <w:r w:rsidRPr="00997A6A">
        <w:rPr>
          <w:sz w:val="16"/>
        </w:rPr>
        <w:t xml:space="preserve">1 </w:t>
      </w:r>
      <w:r w:rsidRPr="00997A6A">
        <w:rPr>
          <w:rStyle w:val="StyleUnderline"/>
        </w:rPr>
        <w:t>Violations of international law at Guantánamo include illegal and indefinite detention, torture, inhumane conditions, unfair trials (military commissions), and many more</w:t>
      </w:r>
      <w:r w:rsidRPr="00997A6A">
        <w:rPr>
          <w:sz w:val="16"/>
        </w:rPr>
        <w:t xml:space="preserve">.2 These human rights violations, however, remain unpunished or remedied.3 </w:t>
      </w:r>
    </w:p>
    <w:p w:rsidR="00C54C82" w:rsidRPr="00997A6A" w:rsidRDefault="00C54C82" w:rsidP="00C54C82">
      <w:pPr>
        <w:pStyle w:val="Heading4"/>
      </w:pPr>
      <w:r w:rsidRPr="00997A6A">
        <w:t xml:space="preserve">That violates jus cogens law – thumps all other standards </w:t>
      </w:r>
    </w:p>
    <w:p w:rsidR="00C54C82" w:rsidRPr="00997A6A" w:rsidRDefault="00C54C82" w:rsidP="00C54C82">
      <w:r>
        <w:rPr>
          <w:rStyle w:val="Style13ptBold"/>
        </w:rPr>
        <w:t>Pearlman ‘</w:t>
      </w:r>
      <w:r w:rsidRPr="00997A6A">
        <w:rPr>
          <w:rStyle w:val="Style13ptBold"/>
        </w:rPr>
        <w:t>15</w:t>
      </w:r>
      <w:r w:rsidRPr="00997A6A">
        <w:t xml:space="preserve"> (Samantha</w:t>
      </w:r>
      <w:r>
        <w:t xml:space="preserve"> is a</w:t>
      </w:r>
      <w:r w:rsidRPr="00997A6A">
        <w:t xml:space="preserve"> </w:t>
      </w:r>
      <w:r>
        <w:t>J.D. Candidate,</w:t>
      </w:r>
      <w:r w:rsidRPr="00997A6A">
        <w:t xml:space="preserve"> at Seattle University School of Law and the Executive Editor of Notes &amp; Comments of the Seattle University Law Review, Human Rights Violations at Guantánamo Bay: How the United States Has Avoided Enforcement of International Norms, 38 SEATTLE U. L. REV. 1109) – RK </w:t>
      </w:r>
    </w:p>
    <w:p w:rsidR="00C54C82" w:rsidRPr="00997A6A" w:rsidRDefault="00C54C82" w:rsidP="00C54C82">
      <w:pPr>
        <w:rPr>
          <w:sz w:val="16"/>
        </w:rPr>
      </w:pPr>
      <w:r w:rsidRPr="00997A6A">
        <w:rPr>
          <w:sz w:val="16"/>
        </w:rPr>
        <w:t xml:space="preserve">The relevant international laws </w:t>
      </w:r>
      <w:r w:rsidRPr="00997A6A">
        <w:rPr>
          <w:rStyle w:val="StyleUnderline"/>
        </w:rPr>
        <w:t>the United States must abide by include the ICCPR, CAT, the Geneva Conventions</w:t>
      </w:r>
      <w:r w:rsidRPr="00997A6A">
        <w:rPr>
          <w:sz w:val="16"/>
        </w:rPr>
        <w:t xml:space="preserve"> (</w:t>
      </w:r>
      <w:r w:rsidRPr="00997A6A">
        <w:rPr>
          <w:rStyle w:val="StyleUnderline"/>
        </w:rPr>
        <w:t>primarily the Third Convention—Treatment of Prisoners of War), and customary international law.</w:t>
      </w:r>
      <w:r w:rsidRPr="00997A6A">
        <w:rPr>
          <w:sz w:val="16"/>
        </w:rPr>
        <w:t xml:space="preserve">60 In addition, </w:t>
      </w:r>
      <w:r w:rsidRPr="00997A6A">
        <w:rPr>
          <w:rStyle w:val="Emphasis"/>
        </w:rPr>
        <w:t>the prohibition of torture has jus cogens</w:t>
      </w:r>
      <w:r w:rsidRPr="00997A6A">
        <w:rPr>
          <w:sz w:val="16"/>
        </w:rPr>
        <w:t xml:space="preserve">61 </w:t>
      </w:r>
      <w:r w:rsidRPr="00997A6A">
        <w:rPr>
          <w:rStyle w:val="Emphasis"/>
        </w:rPr>
        <w:t>status</w:t>
      </w:r>
      <w:r w:rsidRPr="00997A6A">
        <w:rPr>
          <w:sz w:val="16"/>
        </w:rPr>
        <w:t>; the United States is stringently held to that standard as well. International Human Rights Law outlines obligations that member states are bound to respect; when a state becomes a party to one of these international treaties, it must “assume obligations and duties under international law to respect, to protect and to fulfil [sic] human rights.”62 In addition, after a state has ratified an international human rights treaty, the state government must put in place “domestic measures and legislation compatible with their treaty obligations and duties”; thus, the domestic legal system provides the main legal protections for these rights.63</w:t>
      </w:r>
    </w:p>
    <w:p w:rsidR="00C54C82" w:rsidRPr="00C54C82" w:rsidRDefault="00C54C82" w:rsidP="00C54C82"/>
    <w:p w:rsidR="00C54C82" w:rsidRDefault="00C54C82" w:rsidP="00C54C82">
      <w:pPr>
        <w:pStyle w:val="Heading3"/>
      </w:pPr>
      <w:r>
        <w:lastRenderedPageBreak/>
        <w:t>diplomacy</w:t>
      </w:r>
    </w:p>
    <w:p w:rsidR="00C54C82" w:rsidRDefault="00C54C82" w:rsidP="00C54C82">
      <w:pPr>
        <w:pStyle w:val="Heading4"/>
      </w:pPr>
      <w:r>
        <w:t xml:space="preserve">The State Department under Trump fails – tensions, lack of appointees, and incompetence </w:t>
      </w:r>
    </w:p>
    <w:p w:rsidR="00C54C82" w:rsidRPr="00382975" w:rsidRDefault="00C54C82" w:rsidP="00C54C82">
      <w:r w:rsidRPr="00382975">
        <w:rPr>
          <w:rStyle w:val="Style13ptBold"/>
        </w:rPr>
        <w:t xml:space="preserve">Beauchamp </w:t>
      </w:r>
      <w:r>
        <w:rPr>
          <w:rStyle w:val="Style13ptBold"/>
        </w:rPr>
        <w:t xml:space="preserve">4/19 </w:t>
      </w:r>
      <w:r w:rsidRPr="00382975">
        <w:t xml:space="preserve">– (Zack Beauchamp is a senior reporter at Vox, where he covers global politics and ideology, and a host of Worldly, Vox's podcast on covering foreign policy and international relations, 4/19/18, “The State Department’s collapse, as explained by Rex Tillerson,” Vox, Accessed 7/25/18, </w:t>
      </w:r>
      <w:hyperlink r:id="rId32" w:history="1">
        <w:r w:rsidRPr="00382975">
          <w:rPr>
            <w:rStyle w:val="Hyperlink"/>
          </w:rPr>
          <w:t>https://www.vox.com/world/2018/4/19/17257158/trump-state-department-tillerson-new-yorker</w:t>
        </w:r>
      </w:hyperlink>
      <w:r w:rsidRPr="00382975">
        <w:t xml:space="preserve">) //ak </w:t>
      </w:r>
    </w:p>
    <w:p w:rsidR="00C54C82" w:rsidRPr="00984951" w:rsidRDefault="00C54C82" w:rsidP="00C54C82">
      <w:pPr>
        <w:rPr>
          <w:rStyle w:val="StyleUnderline"/>
        </w:rPr>
      </w:pPr>
      <w:r w:rsidRPr="00984951">
        <w:rPr>
          <w:sz w:val="16"/>
        </w:rPr>
        <w:t xml:space="preserve">The fact that </w:t>
      </w:r>
      <w:r w:rsidRPr="00382975">
        <w:rPr>
          <w:rStyle w:val="StyleUnderline"/>
        </w:rPr>
        <w:t>Trump’s State Department is in shambles</w:t>
      </w:r>
      <w:r w:rsidRPr="00984951">
        <w:rPr>
          <w:sz w:val="16"/>
        </w:rPr>
        <w:t xml:space="preserve"> is not, at this point, debatable. Recent data from the American Foreign Service Association (AFSA), the professional organization for America’s diplomatic corps, found that </w:t>
      </w:r>
      <w:r w:rsidRPr="00382975">
        <w:rPr>
          <w:rStyle w:val="StyleUnderline"/>
        </w:rPr>
        <w:t>60 percent of State’s highest-ranking career officers quit during Trump’s first year</w:t>
      </w:r>
      <w:r w:rsidRPr="00984951">
        <w:rPr>
          <w:sz w:val="16"/>
        </w:rPr>
        <w:t xml:space="preserve">; the number of applications to join the foreign service dropped by half. </w:t>
      </w:r>
      <w:r w:rsidRPr="00382975">
        <w:rPr>
          <w:rStyle w:val="StyleUnderline"/>
        </w:rPr>
        <w:t xml:space="preserve">Fewer than half of all top-level positions, political appointees nominated by the president and confirmed by the Senate, have been filled. </w:t>
      </w:r>
      <w:r w:rsidRPr="00984951">
        <w:rPr>
          <w:sz w:val="16"/>
        </w:rPr>
        <w:t xml:space="preserve">The question that remains is who’s to blame. A new article by journalist Ronan Farrow, published in the New Yorker on Thursday morning, sheds light on the question. The piece is deeply reported, featuring a wide-ranging interview with Tillerson conducted while he was in office. Farrow paints a damning picture of a dysfunctional State Department, brought to the brink of ruin by Trump and Tillerson in equal parts. </w:t>
      </w:r>
      <w:r w:rsidRPr="00382975">
        <w:rPr>
          <w:rStyle w:val="StyleUnderline"/>
        </w:rPr>
        <w:t>Trump’s management style emerges in the piece as a clear reason for State’s decline. The president’s top advisers are constantly at war with one another</w:t>
      </w:r>
      <w:r w:rsidRPr="00984951">
        <w:rPr>
          <w:sz w:val="16"/>
        </w:rPr>
        <w:t xml:space="preserve">, struggling over influence in a pale imitation of Game of Thrones. In the months prior to Tillerson’s ouster, there were constant rumors that he was on the verge of being ousted. Jared Kushner, who had been put in charge of Israel-Palestine negotiations, was allegedly the one spreading those rumors in a bid to expand his own influence over foreign policy. Farrow describes an intense moment during their interview in which </w:t>
      </w:r>
      <w:r w:rsidRPr="00382975">
        <w:rPr>
          <w:rStyle w:val="StyleUnderline"/>
        </w:rPr>
        <w:t>Tillerson reveals the depth of his anger toward the person responsible for spreading those rumors about him:</w:t>
      </w:r>
      <w:r w:rsidRPr="00984951">
        <w:rPr>
          <w:sz w:val="16"/>
        </w:rPr>
        <w:t xml:space="preserve"> Tillerson leaned in and, for a moment, I realized that it must be unpleasant to be fired by him. “I know who it is [behind the rumor]. I know who it is. And they know I know.” According to multiple individuals who had heard Tillerson speak of the matter behind closed doors, this was a reference to Trump’s son-in-law and adviser, Jared Kushner. Before Tillerson’s departure, tensions between the two men had been flaring regularly, often in the form of a public-relations proxy war. The fact that </w:t>
      </w:r>
      <w:r w:rsidRPr="00984951">
        <w:rPr>
          <w:rStyle w:val="StyleUnderline"/>
        </w:rPr>
        <w:t>there was this level of hostility and tension between Kushner and Tillerson helps explain in why</w:t>
      </w:r>
      <w:r w:rsidRPr="00984951">
        <w:rPr>
          <w:sz w:val="16"/>
        </w:rPr>
        <w:t xml:space="preserve"> </w:t>
      </w:r>
      <w:r w:rsidRPr="00984951">
        <w:rPr>
          <w:rStyle w:val="StyleUnderline"/>
        </w:rPr>
        <w:t>Tillerson</w:t>
      </w:r>
      <w:r w:rsidRPr="00984951">
        <w:rPr>
          <w:sz w:val="16"/>
        </w:rPr>
        <w:t xml:space="preserve"> — </w:t>
      </w:r>
      <w:r w:rsidRPr="00984951">
        <w:rPr>
          <w:rStyle w:val="StyleUnderline"/>
        </w:rPr>
        <w:t>and</w:t>
      </w:r>
      <w:r w:rsidRPr="00984951">
        <w:rPr>
          <w:sz w:val="16"/>
        </w:rPr>
        <w:t xml:space="preserve"> by extension </w:t>
      </w:r>
      <w:r w:rsidRPr="00984951">
        <w:rPr>
          <w:rStyle w:val="StyleUnderline"/>
        </w:rPr>
        <w:t>the State Department</w:t>
      </w:r>
      <w:r w:rsidRPr="00984951">
        <w:rPr>
          <w:sz w:val="16"/>
        </w:rPr>
        <w:t xml:space="preserve"> — struggled</w:t>
      </w:r>
      <w:r w:rsidRPr="00984951">
        <w:rPr>
          <w:rStyle w:val="StyleUnderline"/>
        </w:rPr>
        <w:t xml:space="preserve"> to be a prominent player in top-level foreign policy decisions</w:t>
      </w:r>
      <w:r w:rsidRPr="00984951">
        <w:rPr>
          <w:sz w:val="16"/>
        </w:rPr>
        <w:t xml:space="preserve">. A second problem is </w:t>
      </w:r>
      <w:r w:rsidRPr="00984951">
        <w:rPr>
          <w:rStyle w:val="StyleUnderline"/>
        </w:rPr>
        <w:t xml:space="preserve">the White House’s utter disinterest in </w:t>
      </w:r>
      <w:r w:rsidRPr="00984951">
        <w:rPr>
          <w:sz w:val="16"/>
        </w:rPr>
        <w:t xml:space="preserve">— or perhaps even disdain for — the </w:t>
      </w:r>
      <w:r w:rsidRPr="00984951">
        <w:rPr>
          <w:rStyle w:val="StyleUnderline"/>
        </w:rPr>
        <w:t>work that State Department diplomats and even lower-level officials do in running the day-to-day management</w:t>
      </w:r>
      <w:r w:rsidRPr="00984951">
        <w:rPr>
          <w:sz w:val="16"/>
        </w:rPr>
        <w:t xml:space="preserve"> </w:t>
      </w:r>
      <w:r w:rsidRPr="00984951">
        <w:rPr>
          <w:rStyle w:val="StyleUnderline"/>
        </w:rPr>
        <w:t>of US foreign policy.</w:t>
      </w:r>
      <w:r w:rsidRPr="00984951">
        <w:rPr>
          <w:sz w:val="16"/>
        </w:rPr>
        <w:t xml:space="preserve"> The president, according to Tillerson, put little effort into filling vacant jobs at the State Department, including vital posts like ambassadors to Egypt, Saudi Arabia, and South Korea. Tillerson complained to Farrow that he would propose names and never hear back from the White House about whether they could be formally nominated: “They’ve not been easy,” [Tillerson] recalled, of his year of conversations with the Trump Administration about filling the open jobs. “The process over there has not been the most efficient, and they’ve changed personnel trying to improve it, I mean, many, many times.  . . . It was very slow, it was very cumbersome, it was frustrating, at times, because you couldn’t get a sense of ‘What’s the issue?’ Someone seems to be kind of sitting in idle over there,” he said, sighing. “I would tell ’em, ‘Just give me a no. At least with a no, I’ll go get another name.’” </w:t>
      </w:r>
      <w:r w:rsidRPr="00984951">
        <w:rPr>
          <w:rStyle w:val="StyleUnderline"/>
        </w:rPr>
        <w:t>If the president doesn’t care about getting high-level appointees like ambassadors through Congress and into their jobs, then the State Department won’t function</w:t>
      </w:r>
      <w:r w:rsidRPr="00984951">
        <w:rPr>
          <w:sz w:val="16"/>
        </w:rPr>
        <w:t xml:space="preserve">. The third, and perhaps most important, reason for State’s collapse is that Secretary </w:t>
      </w:r>
      <w:r w:rsidRPr="00984951">
        <w:rPr>
          <w:rStyle w:val="StyleUnderline"/>
        </w:rPr>
        <w:t xml:space="preserve">Tillerson was simply not well suited for his job. </w:t>
      </w:r>
      <w:r w:rsidRPr="00984951">
        <w:rPr>
          <w:sz w:val="16"/>
        </w:rPr>
        <w:t xml:space="preserve">Before becoming secretary of state, Tillerson had spent years sitting at the very top of a massive multinational corporation, Exxon-Mobil. Tillerson was top dog — his office was even referred to as the “God Pod” by Exxon-Mobil employees. He was a powerful Texas oil executive who probably didn’t have his word questioned very often. But when he became secretary of state, he suddenly had to defer to the whims of the president — a man he reportedly once described in a meeting with staffers as “a fucking moron” and who also likes to see himself as the toughest guy in the room. As Farrow explains, that dynamic didn’t exactly go so well: “The only person that I have to worry about is the President of the United States,” Tillerson told me. But that relationship was, likewise, fraught. Tillerson’s Texas swagger, the source close to the White House said, irked Trump. “You just can’t be an arrogant alpha male all the time with Trump. You have to do what [Secretary of Defense Jim] Mattis does, which is, ‘Mr. President, you’re the President, you’re smarter than me, you won, your instincts are always </w:t>
      </w:r>
      <w:r w:rsidRPr="00984951">
        <w:rPr>
          <w:sz w:val="16"/>
        </w:rPr>
        <w:lastRenderedPageBreak/>
        <w:t xml:space="preserve">right, but let me just give you the other view, sir.’ Then you have this guy coming in,” the source said, referring to Tillerson, “going ‘Well, I guess because I worked for so many years in the oil business, I have something to say. You don’t know much about the region, so let me start with that.’ I mean, honestly, condescending.” CIA Director Mike Pompeo, </w:t>
      </w:r>
      <w:r w:rsidRPr="00984951">
        <w:rPr>
          <w:rStyle w:val="StyleUnderline"/>
        </w:rPr>
        <w:t>Trump’s pick to replace Tillerson as secretary of state, reportedly has a much better relationship with the president. If he’s confirmed, he’ll have to keep it that way — or else the deep damage done to America’s diplomatic corps during the Tillerson era won’t be healed.</w:t>
      </w:r>
    </w:p>
    <w:p w:rsidR="001472FE" w:rsidRDefault="001472FE" w:rsidP="00602E21">
      <w:pPr>
        <w:rPr>
          <w:sz w:val="16"/>
        </w:rPr>
      </w:pPr>
    </w:p>
    <w:p w:rsidR="00BB7715" w:rsidRDefault="00BB7715" w:rsidP="006916A1">
      <w:pPr>
        <w:pStyle w:val="Heading2"/>
      </w:pPr>
      <w:r>
        <w:lastRenderedPageBreak/>
        <w:t>Economy</w:t>
      </w:r>
    </w:p>
    <w:p w:rsidR="00ED2A48" w:rsidRDefault="00ED2A48" w:rsidP="00ED2A48">
      <w:pPr>
        <w:pStyle w:val="Heading3"/>
      </w:pPr>
      <w:r>
        <w:lastRenderedPageBreak/>
        <w:t xml:space="preserve">growth – general </w:t>
      </w:r>
    </w:p>
    <w:p w:rsidR="00ED2A48" w:rsidRPr="00EF3F6B" w:rsidRDefault="00ED2A48" w:rsidP="00ED2A48">
      <w:pPr>
        <w:pStyle w:val="Heading4"/>
      </w:pPr>
      <w:r w:rsidRPr="00EF3F6B">
        <w:t xml:space="preserve">Trump thumps growth – tariffs </w:t>
      </w:r>
      <w:r>
        <w:t>and tax cuts</w:t>
      </w:r>
    </w:p>
    <w:p w:rsidR="00ED2A48" w:rsidRDefault="00ED2A48" w:rsidP="00ED2A48">
      <w:r w:rsidRPr="00EF3F6B">
        <w:rPr>
          <w:rStyle w:val="Style13ptBold"/>
        </w:rPr>
        <w:t>Tankersley &amp; Rappeport ’18</w:t>
      </w:r>
      <w:r>
        <w:t xml:space="preserve"> (</w:t>
      </w:r>
      <w:r w:rsidRPr="00EF3F6B">
        <w:t xml:space="preserve">Jim Tankersley </w:t>
      </w:r>
      <w:r>
        <w:t>c</w:t>
      </w:r>
      <w:r w:rsidRPr="00EF3F6B">
        <w:t>overs economic and tax policy for The New York Times. Over more than a decade covering politics and economics in Washington</w:t>
      </w:r>
      <w:r>
        <w:t>,</w:t>
      </w:r>
      <w:r w:rsidRPr="00EF3F6B">
        <w:t xml:space="preserve"> Alan Rappeport</w:t>
      </w:r>
      <w:r>
        <w:t xml:space="preserve"> </w:t>
      </w:r>
      <w:r w:rsidRPr="00EF3F6B">
        <w:t>an economic policy reporter at The New York Times</w:t>
      </w:r>
      <w:r>
        <w:t>, “</w:t>
      </w:r>
      <w:r w:rsidRPr="00EF3F6B">
        <w:t>White House Analysis Finds Tariffs Will Hurt Growth, as Officials Insist Otherwise</w:t>
      </w:r>
      <w:r>
        <w:t xml:space="preserve">,” 6/7/18, </w:t>
      </w:r>
      <w:r w:rsidRPr="00EF3F6B">
        <w:t>https://www.nytimes.com/2018/06/07/us/politics/white-house-tariffs-growth.html?smid=tw-nytpolitics&amp;smtyp=cur</w:t>
      </w:r>
      <w:r>
        <w:t>) EC</w:t>
      </w:r>
    </w:p>
    <w:p w:rsidR="00ED2A48" w:rsidRDefault="00ED2A48" w:rsidP="00ED2A48">
      <w:pPr>
        <w:rPr>
          <w:rStyle w:val="Emphasis"/>
        </w:rPr>
      </w:pPr>
      <w:r w:rsidRPr="00EF3F6B">
        <w:rPr>
          <w:sz w:val="16"/>
        </w:rPr>
        <w:t xml:space="preserve">WASHINGTON — </w:t>
      </w:r>
      <w:r w:rsidRPr="00EF3F6B">
        <w:rPr>
          <w:rStyle w:val="StyleUnderline"/>
        </w:rPr>
        <w:t>A White House economic analysis</w:t>
      </w:r>
      <w:r w:rsidRPr="00EF3F6B">
        <w:rPr>
          <w:sz w:val="16"/>
        </w:rPr>
        <w:t xml:space="preserve"> of President Trump’s trade agenda </w:t>
      </w:r>
      <w:r w:rsidRPr="00EF3F6B">
        <w:rPr>
          <w:rStyle w:val="StyleUnderline"/>
        </w:rPr>
        <w:t>has concluded that</w:t>
      </w:r>
      <w:r w:rsidRPr="00EF3F6B">
        <w:rPr>
          <w:sz w:val="16"/>
        </w:rPr>
        <w:t xml:space="preserve"> Mr. </w:t>
      </w:r>
      <w:r w:rsidRPr="00EF3F6B">
        <w:rPr>
          <w:rStyle w:val="StyleUnderline"/>
        </w:rPr>
        <w:t>Trump’s tariffs will hurt economic growth</w:t>
      </w:r>
      <w:r w:rsidRPr="00EF3F6B">
        <w:rPr>
          <w:sz w:val="16"/>
        </w:rPr>
        <w:t xml:space="preserve"> in the United States, according to several people familiar with the research. ¶ </w:t>
      </w:r>
      <w:r w:rsidRPr="00EF3F6B">
        <w:rPr>
          <w:rStyle w:val="StyleUnderline"/>
        </w:rPr>
        <w:t>The findings from the White House Council of Economic Advisers</w:t>
      </w:r>
      <w:r w:rsidRPr="00EF3F6B">
        <w:rPr>
          <w:sz w:val="16"/>
        </w:rPr>
        <w:t xml:space="preserve"> have been circulated only internally and not publicly released, as is often the case with the council’s work, making the exact economic projections unknown. But the determination comes as top White House officials continue to insist publicly that Mr. Trump’s trade approach will be “massively good for the U.S. economy.” ¶ The chairman of the Council of Economic Advisers, Kevin Hassett, an economist who came to the administration from the American Enterprise Institute, a conservative think tank, dodged questions at a White House briefing on Tuesday about whether tariffs would hurt an economy that has accelerated during Mr. Trump’s tenure. ¶ Asked whether the administration’s economists had modeled the impact that a trade war with China would have on the United States economy, Mr. Hassett said Mr. Trump was a great negotiator who would persuade other countries to open their markets to American products. ¶ “If you model a future where everybody else reduces their trade barriers to ours, then that’s massively good for the global economy and massively good for the U.S. economy,” Mr. Hassett said. ¶ But </w:t>
      </w:r>
      <w:r w:rsidRPr="00EF3F6B">
        <w:rPr>
          <w:rStyle w:val="Emphasis"/>
        </w:rPr>
        <w:t>the immediate effect of the administration’s trade agenda has been the opposite, as other nations retaliate against the United States with their own tariffs</w:t>
      </w:r>
      <w:r w:rsidRPr="00EF3F6B">
        <w:rPr>
          <w:sz w:val="16"/>
        </w:rPr>
        <w:t xml:space="preserve">. ¶ The administration has hit Canada, Mexico, Japan and the European Union with steel and aluminum tariffs and threatened tariffs on a range of Chinese goods. In return, </w:t>
      </w:r>
      <w:r w:rsidRPr="00EF3F6B">
        <w:rPr>
          <w:rStyle w:val="StyleUnderline"/>
        </w:rPr>
        <w:t xml:space="preserve">many of those countries have either imposed or threatened reciprocal tariffs on everything from steel to pork to orange juice, a move that economists say will </w:t>
      </w:r>
      <w:r w:rsidRPr="00EF3F6B">
        <w:rPr>
          <w:rStyle w:val="Emphasis"/>
        </w:rPr>
        <w:t>depress economic growth.</w:t>
      </w:r>
      <w:r w:rsidRPr="00EF3F6B">
        <w:rPr>
          <w:sz w:val="16"/>
        </w:rPr>
        <w:t xml:space="preserve"> ¶ Chris Rogers, research director for Panjiva, part of S&amp;P Global Market Intelligence, said Mexico’s recently enacted tariffs would hit the American agricultural sector hardest. ¶ “Unsurprisingly, the American suppliers hit most by the restrictions on consumer products shipments are the meat producers Swift Pork (JBS) and Tyson,” Mr. Rogers wrote. “The largest non-pork category was processed foods, which includes sweeteners and chewing gum, among others. That has left Wrigley and Costco (including its own-brand products) similarly exposed to the new duties.” ¶ Republican lawmakers and many economists have been warning that the </w:t>
      </w:r>
      <w:r w:rsidRPr="00EF3F6B">
        <w:rPr>
          <w:rStyle w:val="StyleUnderline"/>
        </w:rPr>
        <w:t>administration’s trade approach will undercut economic growth and partially offset any boost from the $1.5 trillion tax cut</w:t>
      </w:r>
      <w:r w:rsidRPr="00EF3F6B">
        <w:rPr>
          <w:sz w:val="16"/>
        </w:rPr>
        <w:t xml:space="preserve"> that Congress passed and Mr. Trump signed last year. ¶ On Wednesday, Representative Jeb Hensarling, Republican of Texas and the chairman of the House Financial Services Committee, criticized the Trump administration for throwing “a huge wet blanket of uncertainty on an economy that otherwise they were responsible for making red hot.” ¶ </w:t>
      </w:r>
      <w:r w:rsidRPr="00EF3F6B">
        <w:rPr>
          <w:rStyle w:val="StyleUnderline"/>
        </w:rPr>
        <w:t>Pursuing a trade approach that actually dampens economic growth would be a significant self-inflicted wound for the Trump administration</w:t>
      </w:r>
      <w:r w:rsidRPr="00EF3F6B">
        <w:rPr>
          <w:sz w:val="16"/>
        </w:rPr>
        <w:t xml:space="preserve">, which has made achieving sustainable 3 percent economic growth a top priority. Mr. Trump has said his tax cut plan, along with his effort to roll back regulations, will provide “rocket fuel” to the economy. ¶ Wall Street research firms have warned that those tariffs, and </w:t>
      </w:r>
      <w:r w:rsidRPr="00EF3F6B">
        <w:rPr>
          <w:rStyle w:val="StyleUnderline"/>
        </w:rPr>
        <w:t xml:space="preserve">the retaliatory tariffs that trading partners have threatened in response, will </w:t>
      </w:r>
      <w:r w:rsidRPr="00EF3F6B">
        <w:rPr>
          <w:rStyle w:val="Emphasis"/>
        </w:rPr>
        <w:t>slow growth in the United States</w:t>
      </w:r>
      <w:r w:rsidRPr="00EF3F6B">
        <w:rPr>
          <w:rStyle w:val="StyleUnderline"/>
        </w:rPr>
        <w:t>.</w:t>
      </w:r>
      <w:r w:rsidRPr="00EF3F6B">
        <w:rPr>
          <w:sz w:val="16"/>
        </w:rPr>
        <w:t xml:space="preserve"> Researchers at Goldman Sachs said this month that the latest round of tariff escalations could reduce economic growth by as much as 0.15 percentage points this year. ¶ Asked about the Council of Economic Advisers analysis, a White House spokeswoman, Lindsay Walters, said in an email on Wednesday that “we don’t comment on internal, deliberative documents.” ¶ In her email, Ms. Walters pointed to a report issued on Wednesday by the Organization for Economic Cooperation and Development, which includes an economic model predicting positive outcomes if nations around the world reduce tariff levels. Such reductions, Ms. Walters said, are “what the president’s trade reform agenda is focused on: getting the rest of the world to lower their tariffs and get American exports on a level playing field.” ¶ So far, that has not come to pass. At an event unveiling the organization’s report in Washington, its secretary general, Angel Gurría, warned against tariff escalation. </w:t>
      </w:r>
      <w:r w:rsidRPr="00EF3F6B">
        <w:rPr>
          <w:rStyle w:val="StyleUnderline"/>
        </w:rPr>
        <w:t>“We regret the proliferation of tariffs announced in the last couple of days</w:t>
      </w:r>
      <w:r w:rsidRPr="00EF3F6B">
        <w:rPr>
          <w:sz w:val="16"/>
        </w:rPr>
        <w:t xml:space="preserve">,” Mr. Gurría said. “We believe </w:t>
      </w:r>
      <w:r w:rsidRPr="00EF3F6B">
        <w:rPr>
          <w:rStyle w:val="Emphasis"/>
        </w:rPr>
        <w:t>they are a threat to the global recovery</w:t>
      </w:r>
      <w:r w:rsidRPr="00EF3F6B">
        <w:rPr>
          <w:sz w:val="16"/>
        </w:rPr>
        <w:t xml:space="preserve">.” ¶ Other Trump administration officials have also expressed confidence that the White House’s trade policies will not undermine the president’s broader economic agenda. ¶ Wilbur Ross, the commerce </w:t>
      </w:r>
      <w:r w:rsidRPr="00EF3F6B">
        <w:rPr>
          <w:sz w:val="16"/>
        </w:rPr>
        <w:lastRenderedPageBreak/>
        <w:t xml:space="preserve">secretary, told CNBC on Thursday that the tariffs would probably shave a fraction of a percentage point off the rate of economic growth. He said he expected the rise in gross domestic product to top 3 percent for 2018. ¶ In March, Steven Mnuchin, the Treasury secretary, said he did not think that tariffs would weaken economic forecasts. ¶ “We’re comfortable that we’re going to manage through this so that it is not detrimental to our growth projections,” Mr. Mnuchin said. ¶ </w:t>
      </w:r>
      <w:r w:rsidRPr="00EF3F6B">
        <w:rPr>
          <w:rStyle w:val="StyleUnderline"/>
        </w:rPr>
        <w:t>The Trump administration has faced criticism from outside economists for its optimistic projections</w:t>
      </w:r>
      <w:r w:rsidRPr="00EF3F6B">
        <w:rPr>
          <w:sz w:val="16"/>
        </w:rPr>
        <w:t xml:space="preserve"> that show the United States economy growing at an average of 3 percent a year for the next decade. Administration officials have publicly tried to discredit </w:t>
      </w:r>
      <w:r w:rsidRPr="00EF3F6B">
        <w:rPr>
          <w:rStyle w:val="StyleUnderline"/>
        </w:rPr>
        <w:t>nonpartisan reports</w:t>
      </w:r>
      <w:r w:rsidRPr="00EF3F6B">
        <w:rPr>
          <w:sz w:val="16"/>
        </w:rPr>
        <w:t xml:space="preserve"> from organizations such as the Congressional Budget Office that </w:t>
      </w:r>
      <w:r w:rsidRPr="00EF3F6B">
        <w:rPr>
          <w:rStyle w:val="Emphasis"/>
        </w:rPr>
        <w:t>have forecast slower growth over the course of the decade.</w:t>
      </w:r>
      <w:r w:rsidRPr="00EF3F6B">
        <w:rPr>
          <w:sz w:val="16"/>
        </w:rPr>
        <w:t xml:space="preserve"> ¶ </w:t>
      </w:r>
      <w:r w:rsidRPr="00EF3F6B">
        <w:rPr>
          <w:rStyle w:val="StyleUnderline"/>
        </w:rPr>
        <w:t xml:space="preserve">The Treasury Department came under fire last year for producing a thin, three-page analysis of the effects of the Republican tax plan on the economy, </w:t>
      </w:r>
      <w:r w:rsidRPr="00EF3F6B">
        <w:rPr>
          <w:sz w:val="16"/>
        </w:rPr>
        <w:t xml:space="preserve">and Mr. Mnuchin has been criticized for insisting that the Trump tax cuts will be self-financing. </w:t>
      </w:r>
      <w:r w:rsidRPr="00EF3F6B">
        <w:rPr>
          <w:rStyle w:val="Emphasis"/>
        </w:rPr>
        <w:t>Most analyses have concluded that the cuts will add more than $1 trillion to the national debt.</w:t>
      </w:r>
    </w:p>
    <w:p w:rsidR="00ED2A48" w:rsidRPr="00A236FC" w:rsidRDefault="00ED2A48" w:rsidP="00ED2A48">
      <w:pPr>
        <w:pStyle w:val="Heading4"/>
      </w:pPr>
      <w:r w:rsidRPr="00A236FC">
        <w:t>Trump thumps economic growth –</w:t>
      </w:r>
      <w:r>
        <w:t xml:space="preserve"> no one wants to invest and do</w:t>
      </w:r>
      <w:r w:rsidRPr="00A236FC">
        <w:t xml:space="preserve"> business in the US </w:t>
      </w:r>
    </w:p>
    <w:p w:rsidR="00ED2A48" w:rsidRDefault="00ED2A48" w:rsidP="00ED2A48">
      <w:r>
        <w:rPr>
          <w:rStyle w:val="Style13ptBold"/>
        </w:rPr>
        <w:t xml:space="preserve">Edwards &amp; Haan ’17 </w:t>
      </w:r>
      <w:r>
        <w:t>(B</w:t>
      </w:r>
      <w:r w:rsidRPr="00E779D0">
        <w:t>enjamin P. Edwards</w:t>
      </w:r>
      <w:r w:rsidRPr="00A236FC">
        <w:t xml:space="preserve"> is associate professor of law at the William S. Boyd School of Law at the University of Nevada, Las Vegas</w:t>
      </w:r>
      <w:r>
        <w:t xml:space="preserve">, </w:t>
      </w:r>
      <w:r w:rsidRPr="00A236FC">
        <w:t>Sarah C. Haan is associate professor of law at Washington and Lee University School of Law</w:t>
      </w:r>
      <w:r>
        <w:t>, 9/22/17, “</w:t>
      </w:r>
      <w:r w:rsidRPr="00E779D0">
        <w:t>The Coming Trump Slump</w:t>
      </w:r>
      <w:r>
        <w:t xml:space="preserve">,” </w:t>
      </w:r>
      <w:r w:rsidRPr="00E779D0">
        <w:t>https://www.usnews.com/opinion/articles/2017-09-22/donald-trumps-presidency-is-hurting-american-business-and-economic-growth</w:t>
      </w:r>
      <w:r>
        <w:t>) EC</w:t>
      </w:r>
    </w:p>
    <w:p w:rsidR="00ED2A48" w:rsidRPr="00A236FC" w:rsidRDefault="00ED2A48" w:rsidP="00ED2A48">
      <w:pPr>
        <w:rPr>
          <w:rStyle w:val="Emphasis"/>
        </w:rPr>
      </w:pPr>
      <w:r w:rsidRPr="00A236FC">
        <w:rPr>
          <w:rStyle w:val="StyleUnderline"/>
        </w:rPr>
        <w:t>DESPITE</w:t>
      </w:r>
      <w:r w:rsidRPr="00A236FC">
        <w:rPr>
          <w:sz w:val="16"/>
        </w:rPr>
        <w:t xml:space="preserve"> PRESIDENT Donald </w:t>
      </w:r>
      <w:r w:rsidRPr="00A236FC">
        <w:rPr>
          <w:rStyle w:val="StyleUnderline"/>
        </w:rPr>
        <w:t xml:space="preserve">Trump's asserted focus on job growth and the business environment, his administration is </w:t>
      </w:r>
      <w:r w:rsidRPr="00A236FC">
        <w:rPr>
          <w:rStyle w:val="Emphasis"/>
        </w:rPr>
        <w:t>damaging the fundamentals undergirding U.S. economic growth</w:t>
      </w:r>
      <w:r w:rsidRPr="00A236FC">
        <w:rPr>
          <w:rStyle w:val="StyleUnderline"/>
        </w:rPr>
        <w:t>.</w:t>
      </w:r>
      <w:r w:rsidRPr="00A236FC">
        <w:rPr>
          <w:sz w:val="16"/>
        </w:rPr>
        <w:t xml:space="preserve"> </w:t>
      </w:r>
      <w:r w:rsidRPr="00A236FC">
        <w:rPr>
          <w:rStyle w:val="StyleUnderline"/>
        </w:rPr>
        <w:t>A slowdown</w:t>
      </w:r>
      <w:r w:rsidRPr="00A236FC">
        <w:rPr>
          <w:sz w:val="16"/>
        </w:rPr>
        <w:t xml:space="preserve"> seems </w:t>
      </w:r>
      <w:r w:rsidRPr="00A236FC">
        <w:rPr>
          <w:rStyle w:val="StyleUnderline"/>
        </w:rPr>
        <w:t>likely because Trump</w:t>
      </w:r>
      <w:r w:rsidRPr="00A236FC">
        <w:rPr>
          <w:sz w:val="16"/>
        </w:rPr>
        <w:t xml:space="preserve">'s fractious months in office </w:t>
      </w:r>
      <w:r w:rsidRPr="00A236FC">
        <w:rPr>
          <w:rStyle w:val="Emphasis"/>
        </w:rPr>
        <w:t>have already degraded the nation's business and investment environment</w:t>
      </w:r>
      <w:r w:rsidRPr="00A236FC">
        <w:rPr>
          <w:sz w:val="16"/>
        </w:rPr>
        <w:t xml:space="preserve">. ¶ Contrary to Trump's belief, controversy-generating reality television strategies do not generate good governance and growth. </w:t>
      </w:r>
      <w:r w:rsidRPr="00A236FC">
        <w:rPr>
          <w:rStyle w:val="StyleUnderline"/>
        </w:rPr>
        <w:t>While the president promised Guam's governor that tourism would go up "tenfold" because of media attention from his Twitter tirades about North Korea</w:t>
      </w:r>
      <w:r w:rsidRPr="00A236FC">
        <w:rPr>
          <w:sz w:val="16"/>
        </w:rPr>
        <w:t xml:space="preserve">, the numbers tell a different tale. </w:t>
      </w:r>
      <w:r w:rsidRPr="00A236FC">
        <w:rPr>
          <w:rStyle w:val="StyleUnderline"/>
        </w:rPr>
        <w:t xml:space="preserve">The war of words </w:t>
      </w:r>
      <w:r w:rsidRPr="00A236FC">
        <w:rPr>
          <w:rStyle w:val="Emphasis"/>
        </w:rPr>
        <w:t>cost Guam's tourism industry $9.5 million</w:t>
      </w:r>
      <w:r w:rsidRPr="00A236FC">
        <w:rPr>
          <w:rStyle w:val="StyleUnderline"/>
        </w:rPr>
        <w:t xml:space="preserve"> last month</w:t>
      </w:r>
      <w:r w:rsidRPr="00A236FC">
        <w:rPr>
          <w:sz w:val="16"/>
        </w:rPr>
        <w:t xml:space="preserve">. It appears vacationers would prefer to avoid possibly atomic attractions. ¶ </w:t>
      </w:r>
      <w:r w:rsidRPr="00A236FC">
        <w:rPr>
          <w:rStyle w:val="Emphasis"/>
        </w:rPr>
        <w:t>Sustained economic growth and investment require stability, predictability, public integrity and a strong commitment to the rule of law</w:t>
      </w:r>
      <w:r w:rsidRPr="00A236FC">
        <w:rPr>
          <w:rStyle w:val="StyleUnderline"/>
        </w:rPr>
        <w:t>. These fundamentals matter when investors examine opportunities. They must consider political risk</w:t>
      </w:r>
      <w:r w:rsidRPr="00A236FC">
        <w:rPr>
          <w:sz w:val="16"/>
        </w:rPr>
        <w:t xml:space="preserve"> – the odds that a changing political climate introduces new risks without additional returns. </w:t>
      </w:r>
      <w:r w:rsidRPr="00A236FC">
        <w:rPr>
          <w:rStyle w:val="StyleUnderline"/>
        </w:rPr>
        <w:t>Without predictability</w:t>
      </w:r>
      <w:r w:rsidRPr="00A236FC">
        <w:rPr>
          <w:sz w:val="16"/>
        </w:rPr>
        <w:t xml:space="preserve"> and reliable law, </w:t>
      </w:r>
      <w:r w:rsidRPr="00A236FC">
        <w:rPr>
          <w:rStyle w:val="StyleUnderline"/>
        </w:rPr>
        <w:t>investors and business leaders may hesitate to risk capital here</w:t>
      </w:r>
      <w:r w:rsidRPr="00A236FC">
        <w:rPr>
          <w:sz w:val="16"/>
        </w:rPr>
        <w:t xml:space="preserve">. Many investment decisions require parties to trust that a "so-called judge," as Trump has said, will apply settled law in predictable ways. Stable immigration laws also enable businesses to recruit and compete for global talent. Shocks create dangers and force investors and businesses to slow down to assess risk. </w:t>
      </w:r>
      <w:r w:rsidRPr="00A236FC">
        <w:rPr>
          <w:rStyle w:val="Emphasis"/>
        </w:rPr>
        <w:t>As dangers escalate, investment shifts overseas to more predictable jurisdictions</w:t>
      </w:r>
      <w:r w:rsidRPr="00A236FC">
        <w:rPr>
          <w:sz w:val="16"/>
        </w:rPr>
        <w:t xml:space="preserve">. ¶ Consider the investments imperilled by the Trump administration's announcement that it would end the Deferred Action for Childhood Arrival program. The decision threatens to waste America's investment in educating hundreds of thousands of Dreamers. It also hurts American citizens doing business with them. Will deported Dreamers repay car loans, student loans, and credit cards if displaced to foreign nations? Their employers' investments in training may also be squandered. The decision may even drive up insurance premiums for Americans that do not interact directly with Dreamers by removing their insurance premiums from the pool. ¶ Significant damage has already been done. Recall the Trump administration's prior showdown with the judicial branch over its controversial ban on travel from Muslim-majority nations. </w:t>
      </w:r>
      <w:r w:rsidRPr="00A236FC">
        <w:rPr>
          <w:rStyle w:val="StyleUnderline"/>
        </w:rPr>
        <w:t>That tempest, with the president still tweeting about wanting a broader travel ban, may still affect international investments in the United States</w:t>
      </w:r>
      <w:r w:rsidRPr="00A236FC">
        <w:rPr>
          <w:sz w:val="16"/>
        </w:rPr>
        <w:t xml:space="preserve">. Trump's first, hastily-written executive order surprised businesses and workers and generated significant costs. Fortunately, federal courts diminished the disruption and allowed business to resume. </w:t>
      </w:r>
      <w:r w:rsidRPr="00A236FC">
        <w:rPr>
          <w:rStyle w:val="StyleUnderline"/>
        </w:rPr>
        <w:t>While it may be too costly for transnational businesses to suddenly withdraw from the United States, these moves may tip the strategic balance toward investing elsewhere when considering new long-term projects.</w:t>
      </w:r>
      <w:r w:rsidRPr="00A236FC">
        <w:rPr>
          <w:sz w:val="16"/>
        </w:rPr>
        <w:t xml:space="preserve"> ¶ </w:t>
      </w:r>
      <w:r w:rsidRPr="00A236FC">
        <w:rPr>
          <w:rStyle w:val="StyleUnderline"/>
        </w:rPr>
        <w:t xml:space="preserve">This uncertainty creates costs. Consider the costs generated by </w:t>
      </w:r>
      <w:r w:rsidRPr="00A236FC">
        <w:rPr>
          <w:rStyle w:val="StyleUnderline"/>
        </w:rPr>
        <w:lastRenderedPageBreak/>
        <w:t xml:space="preserve">demonizing the Muslim community alone. Muslim individuals, institutions, and governments control approximately </w:t>
      </w:r>
      <w:r w:rsidRPr="00A236FC">
        <w:rPr>
          <w:rStyle w:val="Emphasis"/>
        </w:rPr>
        <w:t>$11.5 trillion in wealth.</w:t>
      </w:r>
      <w:r w:rsidRPr="00A236FC">
        <w:rPr>
          <w:rStyle w:val="StyleUnderline"/>
        </w:rPr>
        <w:t xml:space="preserve"> </w:t>
      </w:r>
      <w:r w:rsidRPr="00A236FC">
        <w:rPr>
          <w:sz w:val="16"/>
        </w:rPr>
        <w:t xml:space="preserve">They continually consider whether to buy or sell American assets. To put it in terms that this administration might understand – these investors may now balk at buying luxury real estate that they might not be able to visit. ¶ </w:t>
      </w:r>
      <w:r w:rsidRPr="00A236FC">
        <w:rPr>
          <w:rStyle w:val="Emphasis"/>
        </w:rPr>
        <w:t>The roiling uncertainty reverberates through the economy</w:t>
      </w:r>
      <w:r w:rsidRPr="00A236FC">
        <w:rPr>
          <w:sz w:val="16"/>
        </w:rPr>
        <w:t xml:space="preserve">. </w:t>
      </w:r>
      <w:r w:rsidRPr="00A236FC">
        <w:rPr>
          <w:rStyle w:val="Emphasis"/>
        </w:rPr>
        <w:t>Trump's immigration malice may even cause food prices to climb.</w:t>
      </w:r>
      <w:r w:rsidRPr="00A236FC">
        <w:rPr>
          <w:sz w:val="16"/>
        </w:rPr>
        <w:t xml:space="preserve"> Increased immigration raids and deportations may thrill Trump's base, but they hurt the business environment. Many farmers already feel the pain. </w:t>
      </w:r>
      <w:r w:rsidRPr="00A236FC">
        <w:rPr>
          <w:rStyle w:val="StyleUnderline"/>
        </w:rPr>
        <w:t>California crops now rot in the fields without the labor supply to bring the food to market. As produce withers on the vine, prices increases may soon hit grocery stores nationwide</w:t>
      </w:r>
      <w:r w:rsidRPr="00A236FC">
        <w:rPr>
          <w:sz w:val="16"/>
        </w:rPr>
        <w:t xml:space="preserve">. ¶ To be sure, the administration's remaining supporters gesture limply toward stock market returns. But the stock market is not the only measure of the economy. </w:t>
      </w:r>
      <w:r w:rsidRPr="00A236FC">
        <w:rPr>
          <w:rStyle w:val="StyleUnderline"/>
        </w:rPr>
        <w:t xml:space="preserve">If the market's history teaches us anything, it is that markets go up and down. A market correction may wait just over the horizon. </w:t>
      </w:r>
      <w:r w:rsidRPr="00A236FC">
        <w:rPr>
          <w:sz w:val="16"/>
        </w:rPr>
        <w:t xml:space="preserve">Trump has promised to blame the judiciary if we experience another terrorist attack; who will he scapegoat when stock markets fall, the real estate market slows, or inflation takes off? ¶ </w:t>
      </w:r>
      <w:r w:rsidRPr="00A236FC">
        <w:rPr>
          <w:rStyle w:val="Emphasis"/>
        </w:rPr>
        <w:t>Trump's public tantrums and reckless governance style set fire to the foundations needed for sustained national economic growth. If the Trump administration continues to stoke fear, it may soon do exponential damage to the fundamental legal and cultural infrastructure that made America a great place to invest and do business.</w:t>
      </w:r>
    </w:p>
    <w:p w:rsidR="00ED2A48" w:rsidRPr="00C93D05" w:rsidRDefault="00ED2A48" w:rsidP="00ED2A48">
      <w:pPr>
        <w:pStyle w:val="Heading4"/>
        <w:rPr>
          <w:sz w:val="28"/>
        </w:rPr>
      </w:pPr>
      <w:r>
        <w:rPr>
          <w:sz w:val="28"/>
        </w:rPr>
        <w:t>Trump trade w</w:t>
      </w:r>
      <w:r w:rsidRPr="00C93D05">
        <w:rPr>
          <w:sz w:val="28"/>
        </w:rPr>
        <w:t xml:space="preserve">ar leads to global economic shock – crashes a laundry list of </w:t>
      </w:r>
      <w:r>
        <w:rPr>
          <w:sz w:val="28"/>
        </w:rPr>
        <w:t xml:space="preserve">US economic </w:t>
      </w:r>
      <w:r w:rsidRPr="00C93D05">
        <w:rPr>
          <w:sz w:val="28"/>
        </w:rPr>
        <w:t>metrics</w:t>
      </w:r>
    </w:p>
    <w:p w:rsidR="00ED2A48" w:rsidRPr="00C93D05" w:rsidRDefault="00ED2A48" w:rsidP="00ED2A48">
      <w:r w:rsidRPr="00C93D05">
        <w:rPr>
          <w:rStyle w:val="Style13ptBold"/>
          <w:sz w:val="28"/>
        </w:rPr>
        <w:t xml:space="preserve">Davies </w:t>
      </w:r>
      <w:r>
        <w:rPr>
          <w:rStyle w:val="Style13ptBold"/>
          <w:sz w:val="28"/>
        </w:rPr>
        <w:t>‘</w:t>
      </w:r>
      <w:r w:rsidRPr="00C93D05">
        <w:rPr>
          <w:rStyle w:val="Style13ptBold"/>
          <w:sz w:val="28"/>
        </w:rPr>
        <w:t xml:space="preserve">18 </w:t>
      </w:r>
      <w:r w:rsidRPr="00EF3F6B">
        <w:t>(Chairman</w:t>
      </w:r>
      <w:r w:rsidRPr="00C93D05">
        <w:t xml:space="preserve"> of Fulcrum Asset Management, Co-founder of Prisma Capital Partners, Previous head of the global economics department at Goldman Sachs, Previous chairman of the BBC, served as an economic policy adviser in No 10 Downing Street, an external adviser to the British Treasury, and as a visiting professor at the London School of</w:t>
      </w:r>
      <w:r>
        <w:t xml:space="preserve"> Economics. </w:t>
      </w:r>
      <w:r w:rsidRPr="00C93D05">
        <w:t xml:space="preserve">Gavyn Davies, </w:t>
      </w:r>
      <w:r>
        <w:t>3/19/18</w:t>
      </w:r>
      <w:r w:rsidRPr="00C93D05">
        <w:t>, The economic damage from a trade war, Financial Times</w:t>
      </w:r>
      <w:r>
        <w:t>,</w:t>
      </w:r>
      <w:r w:rsidRPr="00C93D05">
        <w:t xml:space="preserve"> https://www.ft.com/content/4bd6a57a-2874-11e8-b27e-cc62a39d57a</w:t>
      </w:r>
      <w:r>
        <w:t>0)</w:t>
      </w:r>
    </w:p>
    <w:p w:rsidR="00ED2A48" w:rsidRPr="00492A46" w:rsidRDefault="00ED2A48" w:rsidP="00ED2A48">
      <w:pPr>
        <w:rPr>
          <w:sz w:val="16"/>
        </w:rPr>
      </w:pPr>
      <w:r w:rsidRPr="00C93D05">
        <w:rPr>
          <w:rStyle w:val="StyleUnderline"/>
        </w:rPr>
        <w:t>President Donald Trump’s threatened escalation of trade tariffs has moved to the centre of investor concerns</w:t>
      </w:r>
      <w:r w:rsidRPr="00492A46">
        <w:rPr>
          <w:sz w:val="16"/>
        </w:rPr>
        <w:t xml:space="preserve">. So far, the levies announced on </w:t>
      </w:r>
      <w:r w:rsidRPr="00C93D05">
        <w:rPr>
          <w:rStyle w:val="StyleUnderline"/>
        </w:rPr>
        <w:t>steel and aluminium</w:t>
      </w:r>
      <w:r w:rsidRPr="00492A46">
        <w:rPr>
          <w:sz w:val="16"/>
        </w:rPr>
        <w:t xml:space="preserve"> imports affect sectors so small that they will have almost no macro effect on US inflation, growth or employment. However, they </w:t>
      </w:r>
      <w:r w:rsidRPr="00C93D05">
        <w:rPr>
          <w:rStyle w:val="StyleUnderline"/>
        </w:rPr>
        <w:t>could represent the thin edge of a very large wedge</w:t>
      </w:r>
      <w:r w:rsidRPr="00492A46">
        <w:rPr>
          <w:sz w:val="16"/>
        </w:rPr>
        <w:t>.  The focus now shifts to the Article 301 investigation into China’s practices in technology transfer and intellectual property. The White House is likely to take action on that soon. With hawks like Peter Navarro and Wilbur Ross in the ascendancy, and modifying influences fading after Gary Cohn’s resignation as chief economic adviser, the president may soon follow his instincts and announce tariffs on imports from China. A</w:t>
      </w:r>
      <w:r w:rsidRPr="00C93D05">
        <w:rPr>
          <w:rStyle w:val="StyleUnderline"/>
        </w:rPr>
        <w:t xml:space="preserve">lthough Navarro and Ross see tariffs as a means of forcing Beijing to abandon unfair distortionary practices, they could just as easily result in </w:t>
      </w:r>
      <w:r w:rsidRPr="00C93D05">
        <w:rPr>
          <w:rStyle w:val="Emphasis"/>
        </w:rPr>
        <w:t>retaliatory trade controls, and even a global trade war</w:t>
      </w:r>
      <w:r w:rsidRPr="00492A46">
        <w:rPr>
          <w:sz w:val="16"/>
        </w:rPr>
        <w:t>.  That may seem improbable, but</w:t>
      </w:r>
      <w:r w:rsidRPr="00C93D05">
        <w:rPr>
          <w:rStyle w:val="Emphasis"/>
        </w:rPr>
        <w:t xml:space="preserve"> hostile rhetoric is building</w:t>
      </w:r>
      <w:r w:rsidRPr="00C93D05">
        <w:rPr>
          <w:rStyle w:val="StyleUnderline"/>
        </w:rPr>
        <w:t>, and such an outcome can no longer be ignored</w:t>
      </w:r>
      <w:r w:rsidRPr="00492A46">
        <w:rPr>
          <w:sz w:val="16"/>
        </w:rPr>
        <w:t xml:space="preserve">. This week, I will discuss the analytics of trade tariffs, and their macroeconomic impact on the country that imposes them. Next week, I will turn to the global effects of a full-scale trade war.  </w:t>
      </w:r>
      <w:r w:rsidRPr="00C93D05">
        <w:rPr>
          <w:rStyle w:val="StyleUnderline"/>
        </w:rPr>
        <w:t xml:space="preserve">The bottom line: a global trade war, </w:t>
      </w:r>
      <w:r w:rsidRPr="00492A46">
        <w:rPr>
          <w:sz w:val="16"/>
        </w:rPr>
        <w:t xml:space="preserve">though still unlikely, </w:t>
      </w:r>
      <w:r w:rsidRPr="00C93D05">
        <w:rPr>
          <w:rStyle w:val="StyleUnderline"/>
        </w:rPr>
        <w:t>w</w:t>
      </w:r>
      <w:r w:rsidRPr="00C93D05">
        <w:rPr>
          <w:rStyle w:val="Emphasis"/>
        </w:rPr>
        <w:t>ould administer a negative shock to world GDP</w:t>
      </w:r>
      <w:r w:rsidRPr="00C93D05">
        <w:rPr>
          <w:rStyle w:val="StyleUnderline"/>
        </w:rPr>
        <w:t xml:space="preserve"> of perhaps 1-3 percentage points in the next few years</w:t>
      </w:r>
      <w:r w:rsidRPr="00492A46">
        <w:rPr>
          <w:sz w:val="16"/>
        </w:rPr>
        <w:t xml:space="preserve">. Although investors might see this as a manageable hit to growth, </w:t>
      </w:r>
      <w:r w:rsidRPr="00C93D05">
        <w:rPr>
          <w:rStyle w:val="StyleUnderline"/>
        </w:rPr>
        <w:t>there is a downside to the distribution that could turn out to be much worse. Economists are taught early on that trade wars are always damaging. Memories of the Smoot-Hawley Act in 1930 loom large.</w:t>
      </w:r>
      <w:r w:rsidRPr="00492A46">
        <w:rPr>
          <w:sz w:val="16"/>
        </w:rPr>
        <w:t xml:space="preserve"> But what are the mechanisms involved? </w:t>
      </w:r>
      <w:r w:rsidRPr="00C93D05">
        <w:rPr>
          <w:rStyle w:val="StyleUnderline"/>
        </w:rPr>
        <w:t xml:space="preserve">When tariffs are imposed, the increase in the costs of cross-border trade obviously reduces global imports and exports, relative to output. This is what drives the welfare gains and losses in the longer term. </w:t>
      </w:r>
      <w:r w:rsidRPr="00492A46">
        <w:rPr>
          <w:sz w:val="16"/>
        </w:rPr>
        <w:t xml:space="preserve"> On this, there are some centuries-old results from international trade theory (see the leading textbook by Paul Krugman et al)</w:t>
      </w:r>
      <w:r w:rsidRPr="00C93D05">
        <w:rPr>
          <w:rStyle w:val="StyleUnderline"/>
        </w:rPr>
        <w:t xml:space="preserve">. In these </w:t>
      </w:r>
      <w:r w:rsidRPr="00C93D05">
        <w:rPr>
          <w:rStyle w:val="StyleUnderline"/>
        </w:rPr>
        <w:lastRenderedPageBreak/>
        <w:t>partial equilibrium trade models, almost no one disputes that the decline in trade flows will reduce the scope for the law of comparative advantage to work, and for technology to flow easily across borders. The reduction in these gains will hurt productivity and damage global welfare.</w:t>
      </w:r>
      <w:r w:rsidRPr="00492A46">
        <w:rPr>
          <w:sz w:val="16"/>
        </w:rPr>
        <w:t xml:space="preserve"> However, if a large country imposes a steel tariff, that might force Chinese producers to absorb part of the losses by cutting their prices to maintain a foothold in the American market. In turn, the US might improve its terms of trade, and even see an overall welfare gain as the price of its steel imports declines. This </w:t>
      </w:r>
      <w:r w:rsidRPr="00C93D05">
        <w:rPr>
          <w:rStyle w:val="StyleUnderline"/>
        </w:rPr>
        <w:t>favourable net outcome for the US is generally thought unlikely</w:t>
      </w:r>
      <w:r w:rsidRPr="00492A46">
        <w:rPr>
          <w:sz w:val="16"/>
        </w:rPr>
        <w:t>. Furthermore, sm</w:t>
      </w:r>
      <w:r w:rsidRPr="00C93D05">
        <w:rPr>
          <w:rStyle w:val="StyleUnderline"/>
        </w:rPr>
        <w:t>aller countries cannot achieve such offsetting gains, because they have to accept the global price. Their welfare is therefore unambiguously decreased.</w:t>
      </w:r>
      <w:r w:rsidRPr="00492A46">
        <w:rPr>
          <w:sz w:val="16"/>
        </w:rPr>
        <w:t xml:space="preserve"> Further cases that may justify tariffs are the protection of infant industries, and the correction of market distortions (eg export subsidies) imposed by other governments. However, most economists think it is better to attack these distortions head on, rather than indirectly through “offsetting” import tariffs. Moving into macro-economics, </w:t>
      </w:r>
      <w:r w:rsidRPr="00C93D05">
        <w:rPr>
          <w:rStyle w:val="StyleUnderline"/>
        </w:rPr>
        <w:t>many variables can change in response to tariffs, including the exchange rate, inflation, monetary policy and unemployment</w:t>
      </w:r>
      <w:r w:rsidRPr="00492A46">
        <w:rPr>
          <w:sz w:val="16"/>
        </w:rPr>
        <w:t xml:space="preserve">. This becomes much more complicated. In old-fashioned Keynesian models (with fixed prices and exchange rates), a tariff is viewed as an expenditure-switching intervention, not necessarily an expenditure-reducing one. US tariffs on steel imports could cause an increase in domestic production as foreign products are priced out of the American market. As a gross over-simplification, expenditure is, in the first instance, switched from China to the US, leaving global steel production unchanged. Mr Trump seems to believe all this. But </w:t>
      </w:r>
      <w:r w:rsidRPr="00C93D05">
        <w:rPr>
          <w:rStyle w:val="StyleUnderline"/>
        </w:rPr>
        <w:t>the effects on aggregate demand are complex. When the US imposes its tariff, China at first loses net income. In the US, steel producers might gain from greater output, b</w:t>
      </w:r>
      <w:r w:rsidRPr="00C93D05">
        <w:rPr>
          <w:rStyle w:val="Emphasis"/>
        </w:rPr>
        <w:t>ut consumers, both households and other companies, lose.</w:t>
      </w:r>
      <w:r w:rsidRPr="00492A46">
        <w:rPr>
          <w:sz w:val="16"/>
        </w:rPr>
        <w:t xml:space="preserve"> The government gains from tariff revenues, though these are probably distributed across the economy. The initial effects on aggregate demand therefore depend on how all these gains and losses are translated into expenditure. Such redistributions are similar to the effects of an oil price increase that shifts income away from consumers and towards producers. If the losers cut demand immediately, while the winners spend their gains more slowly, global demand and output will fall in the short term. But none of this is obvious without much more </w:t>
      </w:r>
      <w:r w:rsidRPr="00C93D05">
        <w:rPr>
          <w:rStyle w:val="StyleUnderline"/>
        </w:rPr>
        <w:t>empirical work.</w:t>
      </w:r>
      <w:r w:rsidRPr="00492A46">
        <w:rPr>
          <w:sz w:val="16"/>
        </w:rPr>
        <w:t xml:space="preserve"> Robert Mundell, 1961 In his classic 1960s work, Robert Mundell argued that, in a world of flexible exchange rates, a</w:t>
      </w:r>
      <w:r w:rsidRPr="00C93D05">
        <w:rPr>
          <w:rStyle w:val="StyleUnderline"/>
        </w:rPr>
        <w:t xml:space="preserve"> new US import tariff will tend to improve the country’s trade balance, which will increase the dollar’s real exchange rate. This real exchange rate rise dominates the effect on the American economy, producing an overall decline in US output and employment,</w:t>
      </w:r>
      <w:r w:rsidRPr="00492A46">
        <w:rPr>
          <w:sz w:val="16"/>
        </w:rPr>
        <w:t xml:space="preserve"> despite the (smaller) gains from the tariff’s expenditure-switching effect. This remains the standard result. Maurice Obstfeld, the International Monetary Fund’s chief economist, wrote in 2016 that</w:t>
      </w:r>
      <w:r w:rsidRPr="00C93D05">
        <w:rPr>
          <w:rStyle w:val="StyleUnderline"/>
        </w:rPr>
        <w:t xml:space="preserve"> a 20 per cent US tariff on imports from East Asia, would (without retaliation) raise the dollar by 5 per cent, and cut US output by 0.6 per cent over five years. </w:t>
      </w:r>
      <w:r w:rsidRPr="00492A46">
        <w:rPr>
          <w:sz w:val="16"/>
        </w:rPr>
        <w:t xml:space="preserve">In these models, </w:t>
      </w:r>
      <w:r w:rsidRPr="00C93D05">
        <w:rPr>
          <w:rStyle w:val="StyleUnderline"/>
        </w:rPr>
        <w:t>Mr Trump’s trade agenda could back-fire on the US economy. Furthermore, all these results would be worse if we allow for temporary effects of tariffs on global supply chains, which could disrupt production, and the damage to confidence from uncertainty about trade policy</w:t>
      </w:r>
      <w:r w:rsidRPr="00492A46">
        <w:rPr>
          <w:sz w:val="16"/>
        </w:rPr>
        <w:t>. These effects skew the possible outcome markedly towards the downside. And there is the danger of retaliation from trading partners. Next time, I will try to quantify these serious global threats.</w:t>
      </w:r>
    </w:p>
    <w:p w:rsidR="00ED2A48" w:rsidRPr="00C93D05" w:rsidRDefault="00ED2A48" w:rsidP="00ED2A48">
      <w:pPr>
        <w:pStyle w:val="Heading4"/>
        <w:rPr>
          <w:rStyle w:val="StyleUnderline"/>
          <w:sz w:val="28"/>
          <w:u w:val="none"/>
        </w:rPr>
      </w:pPr>
      <w:r w:rsidRPr="00C93D05">
        <w:rPr>
          <w:rStyle w:val="StyleUnderline"/>
          <w:sz w:val="28"/>
          <w:u w:val="none"/>
        </w:rPr>
        <w:t>Trump is teetering on th</w:t>
      </w:r>
      <w:r>
        <w:rPr>
          <w:rStyle w:val="StyleUnderline"/>
          <w:sz w:val="28"/>
          <w:u w:val="none"/>
        </w:rPr>
        <w:t xml:space="preserve">e edge of all out economic war </w:t>
      </w:r>
      <w:r w:rsidRPr="00C93D05">
        <w:rPr>
          <w:rStyle w:val="StyleUnderline"/>
          <w:sz w:val="28"/>
          <w:u w:val="none"/>
        </w:rPr>
        <w:t xml:space="preserve">– disruption of deals </w:t>
      </w:r>
      <w:r>
        <w:rPr>
          <w:rStyle w:val="StyleUnderline"/>
          <w:sz w:val="28"/>
          <w:u w:val="none"/>
        </w:rPr>
        <w:t>wreck the economy</w:t>
      </w:r>
    </w:p>
    <w:p w:rsidR="00ED2A48" w:rsidRPr="00C93D05" w:rsidRDefault="00ED2A48" w:rsidP="00ED2A48">
      <w:r w:rsidRPr="00C93D05">
        <w:rPr>
          <w:rStyle w:val="StyleUnderline"/>
          <w:rFonts w:eastAsiaTheme="majorEastAsia" w:cstheme="majorBidi"/>
          <w:b/>
          <w:bCs/>
          <w:sz w:val="28"/>
          <w:szCs w:val="26"/>
          <w:u w:val="none"/>
        </w:rPr>
        <w:t>Goodman e</w:t>
      </w:r>
      <w:r>
        <w:rPr>
          <w:rStyle w:val="StyleUnderline"/>
          <w:rFonts w:eastAsiaTheme="majorEastAsia" w:cstheme="majorBidi"/>
          <w:b/>
          <w:bCs/>
          <w:sz w:val="28"/>
          <w:szCs w:val="26"/>
          <w:u w:val="none"/>
        </w:rPr>
        <w:t>t al ‘</w:t>
      </w:r>
      <w:r w:rsidRPr="00C93D05">
        <w:rPr>
          <w:rStyle w:val="StyleUnderline"/>
          <w:rFonts w:eastAsiaTheme="majorEastAsia" w:cstheme="majorBidi"/>
          <w:b/>
          <w:bCs/>
          <w:sz w:val="28"/>
          <w:szCs w:val="26"/>
          <w:u w:val="none"/>
        </w:rPr>
        <w:t>18</w:t>
      </w:r>
      <w:r w:rsidRPr="00C93D05">
        <w:rPr>
          <w:rStyle w:val="StyleUnderline"/>
          <w:u w:val="none"/>
        </w:rPr>
        <w:t xml:space="preserve"> </w:t>
      </w:r>
      <w:r>
        <w:rPr>
          <w:rStyle w:val="StyleUnderline"/>
          <w:u w:val="none"/>
        </w:rPr>
        <w:t>(</w:t>
      </w:r>
      <w:r w:rsidRPr="00C93D05">
        <w:rPr>
          <w:rStyle w:val="StyleUnderline"/>
          <w:u w:val="none"/>
        </w:rPr>
        <w:t>Peter S. Goodman is the European economics correspondent for The Ne</w:t>
      </w:r>
      <w:r>
        <w:rPr>
          <w:rStyle w:val="StyleUnderline"/>
          <w:u w:val="none"/>
        </w:rPr>
        <w:t xml:space="preserve">w York Times, based in London, </w:t>
      </w:r>
      <w:r w:rsidRPr="00C93D05">
        <w:rPr>
          <w:rStyle w:val="StyleUnderline"/>
          <w:u w:val="none"/>
        </w:rPr>
        <w:t xml:space="preserve">Peter S. Goodman, 6/16/18, </w:t>
      </w:r>
      <w:r>
        <w:rPr>
          <w:rStyle w:val="StyleUnderline"/>
          <w:u w:val="none"/>
        </w:rPr>
        <w:t>“</w:t>
      </w:r>
      <w:r w:rsidRPr="00C93D05">
        <w:t>Just the Fear of a Trade War Is Straining the Global Economy,</w:t>
      </w:r>
      <w:r>
        <w:t>”</w:t>
      </w:r>
      <w:r w:rsidRPr="00C93D05">
        <w:t xml:space="preserve"> NYT, </w:t>
      </w:r>
      <w:hyperlink r:id="rId33" w:history="1">
        <w:r w:rsidRPr="00C93D05">
          <w:rPr>
            <w:rStyle w:val="Hyperlink"/>
          </w:rPr>
          <w:t>https://www.nytimes.com/2018/06/16/business/tariffs-trade-war.html</w:t>
        </w:r>
      </w:hyperlink>
      <w:r w:rsidRPr="00C93D05">
        <w:rPr>
          <w:rStyle w:val="StyleUnderline"/>
          <w:u w:val="none"/>
        </w:rPr>
        <w:t>)</w:t>
      </w:r>
    </w:p>
    <w:p w:rsidR="00ED2A48" w:rsidRDefault="00ED2A48" w:rsidP="00ED2A48">
      <w:pPr>
        <w:rPr>
          <w:sz w:val="16"/>
        </w:rPr>
      </w:pPr>
      <w:r w:rsidRPr="00492A46">
        <w:rPr>
          <w:sz w:val="16"/>
        </w:rPr>
        <w:t xml:space="preserve">LONDON — </w:t>
      </w:r>
      <w:r w:rsidRPr="00C93D05">
        <w:rPr>
          <w:rStyle w:val="StyleUnderline"/>
        </w:rPr>
        <w:t xml:space="preserve">Only a few months </w:t>
      </w:r>
      <w:r w:rsidRPr="00492A46">
        <w:rPr>
          <w:rStyle w:val="Style13ptBold"/>
          <w:sz w:val="16"/>
        </w:rPr>
        <w:t>ago</w:t>
      </w:r>
      <w:r w:rsidRPr="00C93D05">
        <w:rPr>
          <w:rStyle w:val="StyleUnderline"/>
        </w:rPr>
        <w:t>, the global economy appeared to be humming, with all major nations growing in unison. Now, the world’s fortunes are imperiled by an unfolding trade war. As the Trump administration imposes tariffs on allies and rivals alike, provoking broad retaliation, global commerce is suffering disruption, flashing signs of strains that could hamper economic growth</w:t>
      </w:r>
      <w:r w:rsidRPr="00492A46">
        <w:rPr>
          <w:sz w:val="16"/>
        </w:rPr>
        <w:t>. The latest escalation came on Friday, when President Trump announced fresh tariffs on $</w:t>
      </w:r>
      <w:r w:rsidRPr="00492A46">
        <w:rPr>
          <w:rStyle w:val="Style13ptBold"/>
          <w:sz w:val="16"/>
        </w:rPr>
        <w:t>50</w:t>
      </w:r>
      <w:r w:rsidRPr="00492A46">
        <w:rPr>
          <w:sz w:val="16"/>
        </w:rPr>
        <w:t xml:space="preserve"> billion in </w:t>
      </w:r>
      <w:r w:rsidRPr="00492A46">
        <w:rPr>
          <w:sz w:val="16"/>
        </w:rPr>
        <w:lastRenderedPageBreak/>
        <w:t xml:space="preserve">Chinese goods, prompting swift retribution from Beijing. </w:t>
      </w:r>
      <w:r w:rsidRPr="00C93D05">
        <w:rPr>
          <w:rStyle w:val="StyleUnderline"/>
        </w:rPr>
        <w:t>As the conflict broadens, shipments are slowing at ports and airfreight terminals around the world. Prices for crucial raw materials are rising.</w:t>
      </w:r>
      <w:r w:rsidRPr="00492A46">
        <w:rPr>
          <w:sz w:val="16"/>
        </w:rPr>
        <w:t xml:space="preserve"> At factories from Germany to Mexico, orders are being cut and investments delayed. American farmers are losing sales as trading partners hit back with duties of their own. </w:t>
      </w:r>
      <w:r w:rsidRPr="00C93D05">
        <w:rPr>
          <w:rStyle w:val="StyleUnderline"/>
        </w:rPr>
        <w:t>Workers in a Canadian steel mill scrambled to recall rail cars headed to the United States border after Mr. Trump this month slapped tariffs on imported metals.</w:t>
      </w:r>
      <w:r w:rsidRPr="00492A46">
        <w:rPr>
          <w:sz w:val="16"/>
        </w:rPr>
        <w:t xml:space="preserve"> A Seattle customer soon canceled an order</w:t>
      </w:r>
      <w:r w:rsidRPr="00C93D05">
        <w:rPr>
          <w:rStyle w:val="StyleUnderline"/>
        </w:rPr>
        <w:t>. The impact was felt immediately,”</w:t>
      </w:r>
      <w:r w:rsidRPr="00492A46">
        <w:rPr>
          <w:sz w:val="16"/>
        </w:rPr>
        <w:t xml:space="preserve"> said Jon Hobbs president of AltaSteel in Edmonton. </w:t>
      </w:r>
      <w:r w:rsidRPr="00C93D05">
        <w:rPr>
          <w:rStyle w:val="StyleUnderline"/>
        </w:rPr>
        <w:t xml:space="preserve">“The penny is really dropping now as to what this means to people’s businesses.” </w:t>
      </w:r>
      <w:r w:rsidRPr="00492A46">
        <w:rPr>
          <w:sz w:val="16"/>
        </w:rPr>
        <w:t xml:space="preserve">The Trump administration portrays its confrontational stance as a means of forcing multinational companies to bring factory production back to American shores. Mr. Trump has described trade wars as “easy to win” while vowing to rebalance the United States’ trade deficits with major economies like China and Germany. Mr. Trump’s offensive may yet prove to be a negotiating tactic that threatens economic pain to force deals, rather than a move to a full-blown trade war. Americans appear to be better insulated than most from the consequences of trade hostilities. As a large economy in relatively strong shape, the United States can find domestic buyers for its goods and services when export opportunities shrink. Even so, </w:t>
      </w:r>
      <w:r w:rsidRPr="00C93D05">
        <w:rPr>
          <w:rStyle w:val="Emphasis"/>
        </w:rPr>
        <w:t>history has proved that trade wars are costly while escalating risks of broader hostilities</w:t>
      </w:r>
      <w:r w:rsidRPr="00C93D05">
        <w:rPr>
          <w:rStyle w:val="StyleUnderline"/>
        </w:rPr>
        <w:t>. Fears are deepening that the current outbreak of antagonism could drag down the rest of the world. First Canada Tried to Charm Trump. Now It’s Fighting Back</w:t>
      </w:r>
      <w:r w:rsidRPr="00492A46">
        <w:rPr>
          <w:sz w:val="16"/>
        </w:rPr>
        <w:t xml:space="preserve">. Untrodden Broadway: The Hidden Gems of a World-Famous Street Image A jacket factory in Ontario. </w:t>
      </w:r>
      <w:r w:rsidRPr="00C93D05">
        <w:rPr>
          <w:rStyle w:val="StyleUnderline"/>
        </w:rPr>
        <w:t>The United States last year imported more than $600 billion in goods and services from Canada and Mexico</w:t>
      </w:r>
      <w:r w:rsidRPr="00492A46">
        <w:rPr>
          <w:sz w:val="16"/>
        </w:rPr>
        <w:t xml:space="preserve">, the two other nations in the North American Free Trade Agreement — a deal President Trump has threatened to blow up.CreditMark Blinch/Reuters Before most trade measures fully take effect, businesses are already grappling with the consequences — threats to their supplies, </w:t>
      </w:r>
      <w:r w:rsidRPr="00C93D05">
        <w:rPr>
          <w:rStyle w:val="StyleUnderline"/>
        </w:rPr>
        <w:t xml:space="preserve">uncertainty over the terms of trade and gnawing fear about what comes next. </w:t>
      </w:r>
      <w:r w:rsidRPr="00C93D05">
        <w:rPr>
          <w:rStyle w:val="Emphasis"/>
        </w:rPr>
        <w:t>“Just talking about protectionism is causing trouble,”</w:t>
      </w:r>
      <w:r w:rsidRPr="00492A46">
        <w:rPr>
          <w:sz w:val="16"/>
        </w:rPr>
        <w:t xml:space="preserve"> said Marie Owens Thomsen, global chief economist at Indosuez Wealth Management in Geneva. </w:t>
      </w:r>
      <w:r w:rsidRPr="00C93D05">
        <w:rPr>
          <w:rStyle w:val="Emphasis"/>
        </w:rPr>
        <w:t>“It’s an existential risk to the world economy.”</w:t>
      </w:r>
      <w:r w:rsidRPr="00492A46">
        <w:rPr>
          <w:sz w:val="16"/>
        </w:rPr>
        <w:t xml:space="preserve"> After two years of expansion, airfreight traffic was flat over the first three months of the year, according to the International Air Transport Association. </w:t>
      </w:r>
      <w:r w:rsidRPr="00C93D05">
        <w:rPr>
          <w:rStyle w:val="StyleUnderline"/>
        </w:rPr>
        <w:t>Dips have been especially pronounced in Europe and Asia. Container ships, the workhorses of global commerce, have seen no growth in freight since last fall in seasonally adjusted terms, according to a key index</w:t>
      </w:r>
      <w:r w:rsidRPr="00492A46">
        <w:rPr>
          <w:sz w:val="16"/>
        </w:rPr>
        <w:t>. A gauge of world trade tracked by Oxford Economics, a research firm in London, recently registered its weakest showing since early 2017. “</w:t>
      </w:r>
      <w:r w:rsidRPr="00C93D05">
        <w:rPr>
          <w:rStyle w:val="StyleUnderline"/>
        </w:rPr>
        <w:t>Let us not understate the macroeconomic impact,” the managing director of the International Monetary Fund, Christine Lagarde, warned this past week about trade conflicts. “</w:t>
      </w:r>
      <w:r w:rsidRPr="00C93D05">
        <w:rPr>
          <w:rStyle w:val="Emphasis"/>
        </w:rPr>
        <w:t>It would be serious,</w:t>
      </w:r>
      <w:r w:rsidRPr="00C93D05">
        <w:rPr>
          <w:rStyle w:val="StyleUnderline"/>
        </w:rPr>
        <w:t xml:space="preserve"> not only if the United States took action, but </w:t>
      </w:r>
      <w:r w:rsidRPr="00C93D05">
        <w:rPr>
          <w:rStyle w:val="Emphasis"/>
        </w:rPr>
        <w:t>especially if other countries were to retaliate</w:t>
      </w:r>
      <w:r w:rsidRPr="00C93D05">
        <w:rPr>
          <w:rStyle w:val="StyleUnderline"/>
        </w:rPr>
        <w:t xml:space="preserve">, </w:t>
      </w:r>
      <w:r w:rsidRPr="00492A46">
        <w:rPr>
          <w:sz w:val="16"/>
        </w:rPr>
        <w:t xml:space="preserve">notably those who would be most affected, such as Canada, Europe and Germany.” Threats to trade are emerging just as the global economy contends with other substantial challenges. The Trump administration’s decision to reinstate sanctions on Iran has lifted oil prices, adding pressure to importers worldwide. Europe’s economy is weakening, with Germany — the continent’s largest economy — especially vulnerable. Central banks in the United States and Europe are withdrawing the cheap money they sent coursing through the global financial system after the crisis of 2008, lifting borrowing costs. </w:t>
      </w:r>
      <w:r w:rsidRPr="00C93D05">
        <w:rPr>
          <w:rStyle w:val="Emphasis"/>
        </w:rPr>
        <w:t>The Trump administration has embroiled the United States in increasingly acrimonious conflicts with huge trading partners</w:t>
      </w:r>
      <w:r w:rsidRPr="00492A46">
        <w:rPr>
          <w:sz w:val="16"/>
        </w:rPr>
        <w:t xml:space="preserve">. Image The Greater Port of Houston is one of the busiest seaborne cargo hubs on the planet. It is also a major local employer, and the largest importer of steel in North America.CreditTodd Spoth for The New York Times </w:t>
      </w:r>
      <w:r w:rsidRPr="00C93D05">
        <w:rPr>
          <w:rStyle w:val="StyleUnderline"/>
        </w:rPr>
        <w:t>The United States last year imported more than $600 billion in goods and services from Canada and Mexico</w:t>
      </w:r>
      <w:r w:rsidRPr="00492A46">
        <w:rPr>
          <w:sz w:val="16"/>
        </w:rPr>
        <w:t xml:space="preserve">, the two other nations in the North American Free Trade Agreement — </w:t>
      </w:r>
      <w:r w:rsidRPr="00C93D05">
        <w:rPr>
          <w:rStyle w:val="StyleUnderline"/>
        </w:rPr>
        <w:t>a deal Mr. Trump has threatened to blow up.</w:t>
      </w:r>
      <w:r w:rsidRPr="00492A46">
        <w:rPr>
          <w:sz w:val="16"/>
        </w:rPr>
        <w:t xml:space="preserve"> </w:t>
      </w:r>
      <w:r w:rsidRPr="00C93D05">
        <w:rPr>
          <w:rStyle w:val="StyleUnderline"/>
        </w:rPr>
        <w:t xml:space="preserve">Americans bought more than $500 billion in wares from China, and another $450 billion from the European Union. Collectively, that amounts to nearly two-thirds of all </w:t>
      </w:r>
      <w:r w:rsidRPr="00C93D05">
        <w:rPr>
          <w:rStyle w:val="Emphasis"/>
        </w:rPr>
        <w:t>American imports. “If you seriously disrupt any of these three, you’re going to feel the effects</w:t>
      </w:r>
      <w:r w:rsidRPr="00492A46">
        <w:rPr>
          <w:sz w:val="16"/>
        </w:rPr>
        <w:t xml:space="preserve">,” said Adam Slater, lead economist at Oxford Economics. “If you disrupt all three at once, you’re going to feel it quite severely.” In Houston, still recovering from the devastation inflicted by Hurricane Harvey, the steel tariffs loom like another storm on the horizon. The Greater Port of Houston, a network of nearly 200 terminals lining 25 miles of channel, is one of the busiest seaborne cargo hubs on the planet. It is also a major local employer, and the largest importer of steel in North America. Steel imports have been surging, especially pipes used by the energy industry. Sixteen years ago, when President George W. Bush put tariffs on steel, imports fell substantially. Such memories now stoke modern-day fears. “We’re kind of in a wait-and-see mode,” said Roger Guenther, executive director for the Port of Houston Authority. For companies that make steel </w:t>
      </w:r>
      <w:r w:rsidRPr="00492A46">
        <w:rPr>
          <w:sz w:val="16"/>
        </w:rPr>
        <w:lastRenderedPageBreak/>
        <w:t xml:space="preserve">and aluminum, the American tariffs have presented a direct and menacing challenge to their businesses. At Alta, the steel mill in Edmonton, </w:t>
      </w:r>
      <w:r w:rsidRPr="00C93D05">
        <w:rPr>
          <w:rStyle w:val="StyleUnderline"/>
        </w:rPr>
        <w:t xml:space="preserve">the metals tariffs delivered an immediate crisis. Roughly one-fifth of the company’s business involves shipping steel to American customers. Suddenly, the border separating Canada from the United States was effectively enshrouded in fog. </w:t>
      </w:r>
      <w:r w:rsidRPr="00492A46">
        <w:rPr>
          <w:sz w:val="16"/>
        </w:rPr>
        <w:t xml:space="preserve">The company redirected rail cars destined for customers in the United States, incurring extra freight charges reaching 100,000 Canadian dollars (about $76,000). All the Threats and Tariffs in the U.S.-China Trade Conflict The U.S. and China have both demonstrated a willingness to offer concessions — and escalate tensions — to get what they want. April 5, 2018 Lawyers for some of Alta’s customers have suggested that certain products might be classified to avoid tripping the American tariffs, which apply only to specific types of steel. Yet for now, the company is waiting for rulings from overwhelmed American customs officials. “We do not know when we will get an answer out of the U.S. government,” Mr. Hobbs said. </w:t>
      </w:r>
      <w:r w:rsidRPr="00C93D05">
        <w:rPr>
          <w:rStyle w:val="StyleUnderline"/>
        </w:rPr>
        <w:t>“Nobody, including the U.S. border protection agency, knows what to do.” Across Europe, steel makers fret about an indirect consequence of Mr. Trump’s tariffs — cheap Chinese steel previously destined for the United States, now redirected to their continent</w:t>
      </w:r>
      <w:r w:rsidRPr="00492A46">
        <w:rPr>
          <w:sz w:val="16"/>
        </w:rPr>
        <w:t xml:space="preserve">. “We have seen increases,” said Mathias Ternell, international affairs director at Jernkontoret, a Swedish steel industry association in Stockholm. “This is what Swedish companies and European companies worry about the most.” Mr. Trump portrays trade hostilities as a necessary corrective to the United States’ trade deficits with other nations. But economists and business leaders note that many imports are components that are used to manufacture goods at American factories. For buyers of steel and aluminum inside the United States, the tariffs have increased prices, discouraging investment. Electrolux, the Swedish manufacturer of household appliances, recently postponed plans to upgrade a stove factory in Tennessee, citing uncertainties created by the tariffs. In the suburbs of Austin, Tex., Matt Bush, vice president of a small company that makes structures used in office buildings and retail spaces, said steel tariffs would force his company to pay as much as $50,000 a month extra for metal. “You have to imagine all the people who are purchasing raw steel and aluminum for input into their business are in the same predicament,” he said. “And it’s probably staggering how far that reaches.” Image American apples at a market in Mexico City. Mexico is the largest importer of American apples, but sales are down because prices are rising.CreditAlfredo Estrella/Agence France-Presse — Getty Images Spain has emerged from a depression to become one of the fastest growing economies in Europe. Trade conflict is directly challenging that trajectory. In the Spanish city of Toledo, Extol, a company that makes parts for the automobile and railroad industries, has recently seen customers demand supply contracts lasting no more than three months, rather than the usual one-year duration. With the price of aluminum rising, buyers are reluctant to commit, said the company’s chief executive, Fernando Busto. “We are watching events with enormous worry,” Mr. Busto said. “The political decisions of Donald Trump are resulting in turbulence and volatility.” </w:t>
      </w:r>
      <w:r w:rsidRPr="00C93D05">
        <w:rPr>
          <w:rStyle w:val="StyleUnderline"/>
        </w:rPr>
        <w:t>Far beyond the realm of metal, the impact of trade skirmishes are rippling out, hitting small businesses and consumers. In Mexico, anxiety about trade has persisted ever since Mr. Trump took office, given his threats to tear up the North American Free Trade Agreement, and his designs on constructing a wall along the border.</w:t>
      </w:r>
      <w:r w:rsidRPr="00492A46">
        <w:rPr>
          <w:sz w:val="16"/>
        </w:rPr>
        <w:t xml:space="preserve"> Ordinary Mexicans have absorbed the hit as the peso has plunged in value, raising the cost of everyday goods from the United States. “</w:t>
      </w:r>
      <w:r w:rsidRPr="00C93D05">
        <w:rPr>
          <w:rStyle w:val="StyleUnderline"/>
        </w:rPr>
        <w:t>That president is driving us to bankruptcy,”</w:t>
      </w:r>
      <w:r w:rsidRPr="00492A46">
        <w:rPr>
          <w:sz w:val="16"/>
        </w:rPr>
        <w:t xml:space="preserve"> said Gustavo Ferreyra Olivares, a fruit seller who has operated a stall at a covered market in Mexico City for 35 years. “Trump is the one who has raised the prices.” Most of the fresh fruit at his stall was grown in Mexico. But Granny Smith apples nestled in molded cardboard bore the USA label. So did a pile of glistening Gala apples, and neat lines of Red Delicious. Under Nafta, Mexico has grown into the world’s largest importer of American apples. But sales are down because the price has gone up by nearly one-fifth in the past week alone. The Mexican government recently imposed 20 percent tariffs on American apples in response to Mr. Trump’s duties on steel. That will make it harder for Mr. Ferreyra to sell his American produce. He envisions farmers hurting on the other side of the border, too. Image A soybean storage plant in Argentina. Chinese pork producers have turned their sights to Brazil and Argentina, the only countries that produce enough soybeans to offer a potential alternative to the American supply.CreditAgustin Marcarian/Reuters “Mexico is a big importer of apples,” he said. “If we decide to boycott them, they will all have to stay up there.” Global commodities markets are wrestling with the impacts of trade conflict, especially as China seeks alternatives to American suppliers. In recent years, as the ranks of China’s middle class have grown, so has the national appetite for pork. Raising growing numbers of pigs has forced China to import increasing volumes of American soybeans. But China has taken direct aim at American farms in retaliation for Mr. Trump’s metals tariffs, threatening duties on soybeans from the United States. Chinese pork producers have turned their sights to Brazil and Argentina, the only countries that now produce enough soybeans to offer a potential alternative to the American supply. On the other side of the Atlantic, Jesper Pagh sat in his office in Copenhagen and watched the result — rising prices for soybeans on world markets. Mr. Pagh oversees the livestock feed business at the DLG Group, an agribusiness conglomerate that supplies customers in Sweden, Germany and Denmark. His company has traditionally tapped South America for soybeans. Now, Chinese competition was increasing the cost. American soybeans were suddenly available, but they presented a mismatch. Europe imports soybean meal, not the beans. In the United States, the crushing plants that make meal were already tied up by domestic customers. A veteran of the commodity world, Mr. Pagh is accustomed to prices that fluctuate. His company relies on long-term supply contracts, limiting its vulnerability to price shifts. Still, here was a new variable. “</w:t>
      </w:r>
      <w:r w:rsidRPr="00C93D05">
        <w:rPr>
          <w:rStyle w:val="StyleUnderline"/>
        </w:rPr>
        <w:t>It’s another factor that’s affecting the volatility and the level of nervousness in the market,” Mr. Pagh said. “It’s not something that really keeps me awake at night, but, of course, it can escalate.</w:t>
      </w:r>
      <w:r w:rsidRPr="00492A46">
        <w:rPr>
          <w:sz w:val="16"/>
        </w:rPr>
        <w:t xml:space="preserve">” 978 </w:t>
      </w:r>
      <w:r w:rsidRPr="00492A46">
        <w:rPr>
          <w:sz w:val="16"/>
        </w:rPr>
        <w:lastRenderedPageBreak/>
        <w:t>Comments The Times needs your voice. We welcome your on-topic commentary, criticism and expertise. Ian Austen reported from Ottawa and Elizabeth Malkin from Mexico City. Reporting was contributed by David Montgomery in Austin, Tex.; Rachel Chaundler in Zaragoza, Spain; Christina Anderson in Stockholm; Gaia Pianigiani in Rome; and Cao Li in Hong Kong.</w:t>
      </w:r>
    </w:p>
    <w:p w:rsidR="00C30642" w:rsidRPr="00D73702" w:rsidRDefault="00C30642" w:rsidP="00C30642">
      <w:pPr>
        <w:pStyle w:val="Heading4"/>
        <w:rPr>
          <w:rFonts w:cs="Arial"/>
        </w:rPr>
      </w:pPr>
      <w:r>
        <w:rPr>
          <w:rFonts w:cs="Arial"/>
        </w:rPr>
        <w:t>Health care c</w:t>
      </w:r>
      <w:r w:rsidRPr="00D73702">
        <w:rPr>
          <w:rFonts w:cs="Arial"/>
        </w:rPr>
        <w:t xml:space="preserve">osts are </w:t>
      </w:r>
      <w:r w:rsidRPr="00D73702">
        <w:rPr>
          <w:rFonts w:cs="Arial"/>
          <w:u w:val="single"/>
        </w:rPr>
        <w:t>ballooning</w:t>
      </w:r>
      <w:r w:rsidRPr="00D73702">
        <w:rPr>
          <w:rFonts w:cs="Arial"/>
        </w:rPr>
        <w:t xml:space="preserve"> and will </w:t>
      </w:r>
      <w:r w:rsidRPr="00D73702">
        <w:rPr>
          <w:rFonts w:cs="Arial"/>
          <w:u w:val="single"/>
        </w:rPr>
        <w:t>collapse</w:t>
      </w:r>
      <w:r>
        <w:rPr>
          <w:rFonts w:cs="Arial"/>
        </w:rPr>
        <w:t xml:space="preserve"> the economy.</w:t>
      </w:r>
    </w:p>
    <w:p w:rsidR="00C30642" w:rsidRPr="00D73702" w:rsidRDefault="00C30642" w:rsidP="00C30642">
      <w:r w:rsidRPr="00D758B2">
        <w:rPr>
          <w:rStyle w:val="Style13ptBold"/>
        </w:rPr>
        <w:t>Douglass 17</w:t>
      </w:r>
      <w:r>
        <w:t xml:space="preserve"> (</w:t>
      </w:r>
      <w:r w:rsidRPr="00D73702">
        <w:t xml:space="preserve">Michael </w:t>
      </w:r>
      <w:r>
        <w:t xml:space="preserve">is the </w:t>
      </w:r>
      <w:r w:rsidRPr="00D73702">
        <w:t>Deputy Managing Editor @ The Motley Fool, an economic forecasting, 5-8-2017, "Warren Buffett: Health care is a "tape worm" for the U.S.," CBS, https://www.cbsnews.com/news/berkshire-hathaway-annual-meeting-warren-buffet/</w:t>
      </w:r>
      <w:r>
        <w:t>)</w:t>
      </w:r>
    </w:p>
    <w:p w:rsidR="00C30642" w:rsidRPr="00D758B2" w:rsidRDefault="00C30642" w:rsidP="00C30642">
      <w:pPr>
        <w:rPr>
          <w:sz w:val="14"/>
        </w:rPr>
      </w:pPr>
      <w:r w:rsidRPr="00D758B2">
        <w:rPr>
          <w:sz w:val="14"/>
        </w:rPr>
        <w:t xml:space="preserve">In fact, Buffett claimed at Berkshire Hathaway's (BRK-A, BRK-B) annual shareholders meeting that other </w:t>
      </w:r>
      <w:r w:rsidRPr="006539DC">
        <w:rPr>
          <w:rStyle w:val="StyleUnderline"/>
          <w:highlight w:val="cyan"/>
        </w:rPr>
        <w:t xml:space="preserve">corporate leaders </w:t>
      </w:r>
      <w:r w:rsidRPr="00D758B2">
        <w:rPr>
          <w:rStyle w:val="StyleUnderline"/>
        </w:rPr>
        <w:t xml:space="preserve">who complain about </w:t>
      </w:r>
      <w:r w:rsidRPr="00D758B2">
        <w:rPr>
          <w:rStyle w:val="Emphasis"/>
        </w:rPr>
        <w:t>tax rates</w:t>
      </w:r>
      <w:r w:rsidRPr="00D758B2">
        <w:rPr>
          <w:sz w:val="14"/>
        </w:rPr>
        <w:t xml:space="preserve"> </w:t>
      </w:r>
      <w:r w:rsidRPr="006539DC">
        <w:rPr>
          <w:rStyle w:val="StyleUnderline"/>
          <w:highlight w:val="cyan"/>
        </w:rPr>
        <w:t>know the</w:t>
      </w:r>
      <w:r w:rsidRPr="00D758B2">
        <w:rPr>
          <w:sz w:val="14"/>
        </w:rPr>
        <w:t xml:space="preserve"> </w:t>
      </w:r>
      <w:r w:rsidRPr="006539DC">
        <w:rPr>
          <w:rStyle w:val="Emphasis"/>
          <w:highlight w:val="cyan"/>
        </w:rPr>
        <w:t>real issue is health</w:t>
      </w:r>
      <w:r w:rsidRPr="00D73702">
        <w:rPr>
          <w:rStyle w:val="Emphasis"/>
        </w:rPr>
        <w:t xml:space="preserve"> care</w:t>
      </w:r>
      <w:r w:rsidRPr="00D758B2">
        <w:rPr>
          <w:sz w:val="14"/>
        </w:rPr>
        <w:t>. He even went so far as to call medical costs "</w:t>
      </w:r>
      <w:r w:rsidRPr="006539DC">
        <w:rPr>
          <w:rStyle w:val="StyleUnderline"/>
          <w:highlight w:val="cyan"/>
        </w:rPr>
        <w:t>the</w:t>
      </w:r>
      <w:r w:rsidRPr="00D758B2">
        <w:rPr>
          <w:sz w:val="14"/>
        </w:rPr>
        <w:t xml:space="preserve"> </w:t>
      </w:r>
      <w:r w:rsidRPr="006539DC">
        <w:rPr>
          <w:rStyle w:val="Emphasis"/>
          <w:sz w:val="24"/>
          <w:highlight w:val="cyan"/>
        </w:rPr>
        <w:t>tapeworm of American</w:t>
      </w:r>
      <w:r w:rsidRPr="00D73702">
        <w:rPr>
          <w:rStyle w:val="Emphasis"/>
          <w:sz w:val="24"/>
        </w:rPr>
        <w:t xml:space="preserve"> economic </w:t>
      </w:r>
      <w:r w:rsidRPr="006539DC">
        <w:rPr>
          <w:rStyle w:val="Emphasis"/>
          <w:sz w:val="24"/>
          <w:highlight w:val="cyan"/>
        </w:rPr>
        <w:t>competitiveness</w:t>
      </w:r>
      <w:r w:rsidRPr="00D758B2">
        <w:rPr>
          <w:sz w:val="14"/>
        </w:rPr>
        <w:t xml:space="preserve">." That's a bold statement, but the research backs him up. According to Buffett and his business partner Charlie Munger, </w:t>
      </w:r>
      <w:r w:rsidRPr="006539DC">
        <w:rPr>
          <w:rStyle w:val="StyleUnderline"/>
          <w:highlight w:val="cyan"/>
        </w:rPr>
        <w:t>health care</w:t>
      </w:r>
      <w:r w:rsidRPr="00D73702">
        <w:rPr>
          <w:rStyle w:val="StyleUnderline"/>
        </w:rPr>
        <w:t xml:space="preserve"> spending in the U.S.</w:t>
      </w:r>
      <w:r w:rsidRPr="00D758B2">
        <w:rPr>
          <w:sz w:val="14"/>
        </w:rPr>
        <w:t xml:space="preserve"> (and around the world) </w:t>
      </w:r>
      <w:r w:rsidRPr="00D73702">
        <w:rPr>
          <w:rStyle w:val="StyleUnderline"/>
        </w:rPr>
        <w:t>was</w:t>
      </w:r>
      <w:r w:rsidRPr="00D758B2">
        <w:rPr>
          <w:sz w:val="14"/>
        </w:rPr>
        <w:t xml:space="preserve"> around </w:t>
      </w:r>
      <w:r w:rsidRPr="00D73702">
        <w:rPr>
          <w:rStyle w:val="Emphasis"/>
        </w:rPr>
        <w:t>5 percent of GDP</w:t>
      </w:r>
      <w:r w:rsidRPr="00D758B2">
        <w:rPr>
          <w:sz w:val="14"/>
        </w:rPr>
        <w:t xml:space="preserve"> </w:t>
      </w:r>
      <w:r w:rsidRPr="00D73702">
        <w:rPr>
          <w:rStyle w:val="StyleUnderline"/>
        </w:rPr>
        <w:t xml:space="preserve">in the 1960s but </w:t>
      </w:r>
      <w:r w:rsidRPr="00D73702">
        <w:rPr>
          <w:rStyle w:val="Emphasis"/>
        </w:rPr>
        <w:t xml:space="preserve">ramped up faster </w:t>
      </w:r>
      <w:r w:rsidRPr="006539DC">
        <w:rPr>
          <w:rStyle w:val="Emphasis"/>
          <w:highlight w:val="cyan"/>
        </w:rPr>
        <w:t>in the U.S.</w:t>
      </w:r>
      <w:r w:rsidRPr="00D758B2">
        <w:rPr>
          <w:sz w:val="14"/>
        </w:rPr>
        <w:t xml:space="preserve">, </w:t>
      </w:r>
      <w:r w:rsidRPr="00D73702">
        <w:rPr>
          <w:rStyle w:val="StyleUnderline"/>
        </w:rPr>
        <w:t xml:space="preserve">with health care spending </w:t>
      </w:r>
      <w:r w:rsidRPr="00D758B2">
        <w:rPr>
          <w:rStyle w:val="StyleUnderline"/>
        </w:rPr>
        <w:t>here now totaling</w:t>
      </w:r>
      <w:r w:rsidRPr="00D73702">
        <w:rPr>
          <w:rStyle w:val="StyleUnderline"/>
        </w:rPr>
        <w:t xml:space="preserve"> around</w:t>
      </w:r>
      <w:r w:rsidRPr="00D758B2">
        <w:rPr>
          <w:sz w:val="14"/>
        </w:rPr>
        <w:t xml:space="preserve"> </w:t>
      </w:r>
      <w:r w:rsidRPr="006539DC">
        <w:rPr>
          <w:rStyle w:val="Emphasis"/>
          <w:highlight w:val="cyan"/>
        </w:rPr>
        <w:t>17 percent of</w:t>
      </w:r>
      <w:r w:rsidRPr="00D73702">
        <w:rPr>
          <w:rStyle w:val="Emphasis"/>
        </w:rPr>
        <w:t xml:space="preserve"> annual </w:t>
      </w:r>
      <w:r w:rsidRPr="006539DC">
        <w:rPr>
          <w:rStyle w:val="Emphasis"/>
          <w:highlight w:val="cyan"/>
        </w:rPr>
        <w:t>GDP</w:t>
      </w:r>
      <w:r w:rsidRPr="00D758B2">
        <w:rPr>
          <w:sz w:val="14"/>
        </w:rPr>
        <w:t xml:space="preserve"> </w:t>
      </w:r>
      <w:r w:rsidRPr="00D73702">
        <w:rPr>
          <w:rStyle w:val="StyleUnderline"/>
        </w:rPr>
        <w:t>versus low double digits worldwide.</w:t>
      </w:r>
      <w:r w:rsidRPr="00D758B2">
        <w:rPr>
          <w:sz w:val="14"/>
        </w:rPr>
        <w:t xml:space="preserve"> This means, according to Buffett, "</w:t>
      </w:r>
      <w:r w:rsidRPr="00D73702">
        <w:rPr>
          <w:rStyle w:val="StyleUnderline"/>
        </w:rPr>
        <w:t>[</w:t>
      </w:r>
      <w:r w:rsidRPr="006539DC">
        <w:rPr>
          <w:rStyle w:val="StyleUnderline"/>
          <w:highlight w:val="cyan"/>
        </w:rPr>
        <w:t>other countries</w:t>
      </w:r>
      <w:r w:rsidRPr="00D73702">
        <w:rPr>
          <w:rStyle w:val="StyleUnderline"/>
        </w:rPr>
        <w:t xml:space="preserve">] have </w:t>
      </w:r>
      <w:r w:rsidRPr="006539DC">
        <w:rPr>
          <w:rStyle w:val="StyleUnderline"/>
          <w:highlight w:val="cyan"/>
        </w:rPr>
        <w:t>gained a</w:t>
      </w:r>
      <w:r w:rsidRPr="00D758B2">
        <w:rPr>
          <w:sz w:val="14"/>
        </w:rPr>
        <w:t xml:space="preserve"> five- or </w:t>
      </w:r>
      <w:r w:rsidRPr="006539DC">
        <w:rPr>
          <w:rStyle w:val="Emphasis"/>
          <w:highlight w:val="cyan"/>
        </w:rPr>
        <w:t>six-point advantage</w:t>
      </w:r>
      <w:r w:rsidRPr="00D758B2">
        <w:rPr>
          <w:sz w:val="14"/>
        </w:rPr>
        <w:t xml:space="preserve"> </w:t>
      </w:r>
      <w:r w:rsidRPr="00D73702">
        <w:rPr>
          <w:rStyle w:val="StyleUnderline"/>
        </w:rPr>
        <w:t>over us</w:t>
      </w:r>
      <w:r w:rsidRPr="00D758B2">
        <w:rPr>
          <w:sz w:val="14"/>
        </w:rPr>
        <w:t xml:space="preserve">" </w:t>
      </w:r>
      <w:r w:rsidRPr="00D73702">
        <w:rPr>
          <w:rStyle w:val="StyleUnderline"/>
        </w:rPr>
        <w:t>in health care spending today</w:t>
      </w:r>
      <w:r w:rsidRPr="00D758B2">
        <w:rPr>
          <w:sz w:val="14"/>
        </w:rPr>
        <w:t xml:space="preserve">. They were a little off in the particulars, but on the overall issue, they're spot-on. </w:t>
      </w:r>
      <w:r w:rsidRPr="00D73702">
        <w:rPr>
          <w:rStyle w:val="StyleUnderline"/>
        </w:rPr>
        <w:t>According to the Centers for Medicare &amp; Medicaid Services, health care spending grew from</w:t>
      </w:r>
      <w:r w:rsidRPr="00D758B2">
        <w:rPr>
          <w:sz w:val="14"/>
        </w:rPr>
        <w:t xml:space="preserve"> </w:t>
      </w:r>
      <w:r w:rsidRPr="00D73702">
        <w:rPr>
          <w:rStyle w:val="Emphasis"/>
        </w:rPr>
        <w:t>5 percent</w:t>
      </w:r>
      <w:r w:rsidRPr="00D758B2">
        <w:rPr>
          <w:sz w:val="14"/>
        </w:rPr>
        <w:t xml:space="preserve"> of GDP in 1960 </w:t>
      </w:r>
      <w:r w:rsidRPr="00D73702">
        <w:rPr>
          <w:rStyle w:val="StyleUnderline"/>
        </w:rPr>
        <w:t>to</w:t>
      </w:r>
      <w:r w:rsidRPr="00D758B2">
        <w:rPr>
          <w:sz w:val="14"/>
        </w:rPr>
        <w:t xml:space="preserve"> </w:t>
      </w:r>
      <w:r w:rsidRPr="00D73702">
        <w:rPr>
          <w:rStyle w:val="Emphasis"/>
        </w:rPr>
        <w:t>17.8 percent</w:t>
      </w:r>
      <w:r w:rsidRPr="00D758B2">
        <w:rPr>
          <w:sz w:val="14"/>
        </w:rPr>
        <w:t xml:space="preserve"> </w:t>
      </w:r>
      <w:r w:rsidRPr="00D73702">
        <w:rPr>
          <w:rStyle w:val="StyleUnderline"/>
        </w:rPr>
        <w:t>in 2015</w:t>
      </w:r>
      <w:r w:rsidRPr="00D758B2">
        <w:rPr>
          <w:sz w:val="14"/>
        </w:rPr>
        <w:t xml:space="preserve">. And according to the World Bank, the U.S. spent 17.1 percent of GDP on health care in 2014, while the overall worldwide average was 9.9 percent. </w:t>
      </w:r>
      <w:r w:rsidRPr="00D73702">
        <w:rPr>
          <w:rStyle w:val="StyleUnderline"/>
        </w:rPr>
        <w:t>That's a lot of extra cost</w:t>
      </w:r>
      <w:r w:rsidRPr="00D758B2">
        <w:rPr>
          <w:sz w:val="14"/>
        </w:rPr>
        <w:t xml:space="preserve"> here </w:t>
      </w:r>
      <w:r w:rsidRPr="00D73702">
        <w:rPr>
          <w:rStyle w:val="StyleUnderline"/>
        </w:rPr>
        <w:t>in the U.S. --</w:t>
      </w:r>
      <w:r w:rsidRPr="00D758B2">
        <w:rPr>
          <w:sz w:val="14"/>
        </w:rPr>
        <w:t xml:space="preserve"> </w:t>
      </w:r>
      <w:r w:rsidRPr="006539DC">
        <w:rPr>
          <w:rStyle w:val="Emphasis"/>
          <w:highlight w:val="cyan"/>
        </w:rPr>
        <w:t xml:space="preserve">over a trillion </w:t>
      </w:r>
      <w:r w:rsidRPr="00D758B2">
        <w:rPr>
          <w:rStyle w:val="Emphasis"/>
        </w:rPr>
        <w:t xml:space="preserve">dollars </w:t>
      </w:r>
      <w:r w:rsidRPr="006539DC">
        <w:rPr>
          <w:rStyle w:val="Emphasis"/>
          <w:highlight w:val="cyan"/>
        </w:rPr>
        <w:t>in incremental</w:t>
      </w:r>
      <w:r w:rsidRPr="00D73702">
        <w:rPr>
          <w:rStyle w:val="Emphasis"/>
        </w:rPr>
        <w:t xml:space="preserve"> health care </w:t>
      </w:r>
      <w:r w:rsidRPr="006539DC">
        <w:rPr>
          <w:rStyle w:val="Emphasis"/>
          <w:highlight w:val="cyan"/>
        </w:rPr>
        <w:t>spending</w:t>
      </w:r>
      <w:r w:rsidRPr="00D758B2">
        <w:rPr>
          <w:sz w:val="14"/>
        </w:rPr>
        <w:t xml:space="preserve"> due to that extra 7 percent of GDP we're spending </w:t>
      </w:r>
      <w:r w:rsidRPr="00D73702">
        <w:rPr>
          <w:rStyle w:val="StyleUnderline"/>
        </w:rPr>
        <w:t>compared to the rest of the world</w:t>
      </w:r>
      <w:r w:rsidRPr="00D758B2">
        <w:rPr>
          <w:sz w:val="14"/>
        </w:rPr>
        <w:t xml:space="preserve">. </w:t>
      </w:r>
      <w:r w:rsidRPr="00D73702">
        <w:rPr>
          <w:rStyle w:val="StyleUnderline"/>
        </w:rPr>
        <w:t xml:space="preserve">American </w:t>
      </w:r>
      <w:r w:rsidRPr="006539DC">
        <w:rPr>
          <w:rStyle w:val="StyleUnderline"/>
          <w:highlight w:val="cyan"/>
        </w:rPr>
        <w:t>businesses</w:t>
      </w:r>
      <w:r w:rsidRPr="00D758B2">
        <w:rPr>
          <w:sz w:val="14"/>
        </w:rPr>
        <w:t xml:space="preserve">, which provided insurance for 49 percent of the American population in 2015 according to the Kaiser Family Foundation, </w:t>
      </w:r>
      <w:r w:rsidRPr="006539DC">
        <w:rPr>
          <w:rStyle w:val="StyleUnderline"/>
          <w:highlight w:val="cyan"/>
        </w:rPr>
        <w:t>are</w:t>
      </w:r>
      <w:r w:rsidRPr="00D758B2">
        <w:rPr>
          <w:sz w:val="14"/>
        </w:rPr>
        <w:t xml:space="preserve"> </w:t>
      </w:r>
      <w:r w:rsidRPr="006539DC">
        <w:rPr>
          <w:rStyle w:val="Emphasis"/>
          <w:highlight w:val="cyan"/>
        </w:rPr>
        <w:t>suffering</w:t>
      </w:r>
      <w:r w:rsidRPr="00D758B2">
        <w:rPr>
          <w:sz w:val="14"/>
        </w:rPr>
        <w:t xml:space="preserve"> </w:t>
      </w:r>
      <w:r w:rsidRPr="00D73702">
        <w:rPr>
          <w:rStyle w:val="StyleUnderline"/>
        </w:rPr>
        <w:t>from this rapid growth</w:t>
      </w:r>
      <w:r w:rsidRPr="00D758B2">
        <w:rPr>
          <w:sz w:val="14"/>
        </w:rPr>
        <w:t xml:space="preserve">. According to the National Federation of Independent Business's (NFIB) 2016 survey of small-business priorities and problems, </w:t>
      </w:r>
      <w:r w:rsidRPr="006539DC">
        <w:rPr>
          <w:rStyle w:val="StyleUnderline"/>
          <w:highlight w:val="cyan"/>
        </w:rPr>
        <w:t>the cost</w:t>
      </w:r>
      <w:r w:rsidRPr="00D73702">
        <w:rPr>
          <w:rStyle w:val="StyleUnderline"/>
        </w:rPr>
        <w:t xml:space="preserve"> of health insurance </w:t>
      </w:r>
      <w:r w:rsidRPr="006539DC">
        <w:rPr>
          <w:rStyle w:val="StyleUnderline"/>
          <w:highlight w:val="cyan"/>
        </w:rPr>
        <w:t>is</w:t>
      </w:r>
      <w:r w:rsidRPr="00D758B2">
        <w:rPr>
          <w:sz w:val="14"/>
        </w:rPr>
        <w:t xml:space="preserve"> </w:t>
      </w:r>
      <w:r w:rsidRPr="006539DC">
        <w:rPr>
          <w:rStyle w:val="Emphasis"/>
          <w:highlight w:val="cyan"/>
        </w:rPr>
        <w:t>"the most severe"</w:t>
      </w:r>
      <w:r w:rsidRPr="00D758B2">
        <w:rPr>
          <w:sz w:val="14"/>
        </w:rPr>
        <w:t xml:space="preserve"> </w:t>
      </w:r>
      <w:r w:rsidRPr="006539DC">
        <w:rPr>
          <w:rStyle w:val="StyleUnderline"/>
          <w:highlight w:val="cyan"/>
        </w:rPr>
        <w:t>problem facing American</w:t>
      </w:r>
      <w:r w:rsidRPr="00D73702">
        <w:rPr>
          <w:rStyle w:val="StyleUnderline"/>
        </w:rPr>
        <w:t xml:space="preserve"> small </w:t>
      </w:r>
      <w:r w:rsidRPr="006539DC">
        <w:rPr>
          <w:rStyle w:val="StyleUnderline"/>
          <w:highlight w:val="cyan"/>
        </w:rPr>
        <w:t>business</w:t>
      </w:r>
      <w:r w:rsidRPr="00D73702">
        <w:rPr>
          <w:rStyle w:val="StyleUnderline"/>
        </w:rPr>
        <w:t xml:space="preserve">es </w:t>
      </w:r>
      <w:r w:rsidRPr="00D758B2">
        <w:rPr>
          <w:rStyle w:val="StyleUnderline"/>
        </w:rPr>
        <w:t>today</w:t>
      </w:r>
      <w:r w:rsidRPr="00D73702">
        <w:rPr>
          <w:rStyle w:val="StyleUnderline"/>
        </w:rPr>
        <w:t>, and 52 percent of small-business owners identified it as a</w:t>
      </w:r>
      <w:r w:rsidRPr="00D758B2">
        <w:rPr>
          <w:sz w:val="14"/>
        </w:rPr>
        <w:t xml:space="preserve"> </w:t>
      </w:r>
      <w:r w:rsidRPr="00D73702">
        <w:rPr>
          <w:rStyle w:val="Emphasis"/>
        </w:rPr>
        <w:t>"critical" issue</w:t>
      </w:r>
      <w:r w:rsidRPr="00D73702">
        <w:rPr>
          <w:rStyle w:val="StyleUnderline"/>
        </w:rPr>
        <w:t>. And like the growth in health care costs, this has been a long-standing issue:</w:t>
      </w:r>
      <w:r w:rsidRPr="00D758B2">
        <w:rPr>
          <w:sz w:val="14"/>
        </w:rPr>
        <w:t xml:space="preserve"> NFIB noted that </w:t>
      </w:r>
      <w:r w:rsidRPr="00D73702">
        <w:rPr>
          <w:rStyle w:val="StyleUnderline"/>
        </w:rPr>
        <w:t xml:space="preserve">health care costs have been </w:t>
      </w:r>
      <w:r w:rsidRPr="00D758B2">
        <w:rPr>
          <w:rStyle w:val="StyleUnderline"/>
        </w:rPr>
        <w:t>the most severe issue cited by small businesses</w:t>
      </w:r>
      <w:r w:rsidRPr="006539DC">
        <w:rPr>
          <w:rStyle w:val="StyleUnderline"/>
          <w:highlight w:val="cyan"/>
        </w:rPr>
        <w:t xml:space="preserve"> for</w:t>
      </w:r>
      <w:r w:rsidRPr="00D73702">
        <w:rPr>
          <w:rStyle w:val="StyleUnderline"/>
        </w:rPr>
        <w:t xml:space="preserve"> the </w:t>
      </w:r>
      <w:r w:rsidRPr="00D73702">
        <w:rPr>
          <w:rStyle w:val="Emphasis"/>
        </w:rPr>
        <w:t xml:space="preserve">past </w:t>
      </w:r>
      <w:r w:rsidRPr="006539DC">
        <w:rPr>
          <w:rStyle w:val="Emphasis"/>
          <w:highlight w:val="cyan"/>
        </w:rPr>
        <w:t>30 years running.</w:t>
      </w:r>
      <w:r w:rsidRPr="00D758B2">
        <w:rPr>
          <w:sz w:val="14"/>
        </w:rPr>
        <w:t xml:space="preserve"> Buffett and Munger are good at quickly identifying a problem and its components. Right after Buffett cited the "five- or six-point advantage" other countries had in health care spending over U.S. companies, Munger bluntly noted: </w:t>
      </w:r>
      <w:r w:rsidRPr="00D758B2">
        <w:rPr>
          <w:rStyle w:val="StyleUnderline"/>
        </w:rPr>
        <w:t>"</w:t>
      </w:r>
      <w:r w:rsidRPr="00D758B2">
        <w:rPr>
          <w:sz w:val="14"/>
        </w:rPr>
        <w:t xml:space="preserve">That's because of socialized medicine." Later, Munger further explained that </w:t>
      </w:r>
      <w:r w:rsidRPr="006539DC">
        <w:rPr>
          <w:rStyle w:val="StyleUnderline"/>
          <w:highlight w:val="cyan"/>
        </w:rPr>
        <w:t xml:space="preserve">costs "put our manufacturers at a </w:t>
      </w:r>
      <w:r w:rsidRPr="006539DC">
        <w:rPr>
          <w:rStyle w:val="Emphasis"/>
          <w:highlight w:val="cyan"/>
        </w:rPr>
        <w:t>big disadvantage to other</w:t>
      </w:r>
      <w:r w:rsidRPr="00D758B2">
        <w:rPr>
          <w:rStyle w:val="Emphasis"/>
        </w:rPr>
        <w:t xml:space="preserve"> </w:t>
      </w:r>
      <w:r w:rsidRPr="006539DC">
        <w:rPr>
          <w:rStyle w:val="Emphasis"/>
          <w:highlight w:val="cyan"/>
        </w:rPr>
        <w:t>people where the government pays."</w:t>
      </w:r>
      <w:r w:rsidRPr="00D758B2">
        <w:rPr>
          <w:rStyle w:val="Emphasis"/>
        </w:rPr>
        <w:t xml:space="preserve"> </w:t>
      </w:r>
      <w:r w:rsidRPr="00D758B2">
        <w:rPr>
          <w:sz w:val="14"/>
        </w:rPr>
        <w:t xml:space="preserve">Keep in mind, </w:t>
      </w:r>
      <w:r w:rsidRPr="00D73702">
        <w:rPr>
          <w:rStyle w:val="StyleUnderline"/>
        </w:rPr>
        <w:t xml:space="preserve">these two have made a career out of identifying companies with competitive advantages and buying them before other investors catch on. </w:t>
      </w:r>
      <w:r w:rsidRPr="006539DC">
        <w:rPr>
          <w:rStyle w:val="StyleUnderline"/>
          <w:highlight w:val="cyan"/>
        </w:rPr>
        <w:t xml:space="preserve">The European experience </w:t>
      </w:r>
      <w:r w:rsidRPr="006539DC">
        <w:rPr>
          <w:rStyle w:val="Emphasis"/>
          <w:highlight w:val="cyan"/>
        </w:rPr>
        <w:t>confirms</w:t>
      </w:r>
      <w:r w:rsidRPr="00D73702">
        <w:rPr>
          <w:rStyle w:val="Emphasis"/>
        </w:rPr>
        <w:t xml:space="preserve"> their accuracy</w:t>
      </w:r>
      <w:r w:rsidRPr="00D73702">
        <w:rPr>
          <w:rStyle w:val="StyleUnderline"/>
        </w:rPr>
        <w:t xml:space="preserve">. </w:t>
      </w:r>
      <w:r w:rsidRPr="00D758B2">
        <w:rPr>
          <w:sz w:val="14"/>
        </w:rPr>
        <w:t xml:space="preserve">For example, </w:t>
      </w:r>
      <w:r w:rsidRPr="00D73702">
        <w:rPr>
          <w:rStyle w:val="StyleUnderline"/>
        </w:rPr>
        <w:t xml:space="preserve">drug </w:t>
      </w:r>
      <w:r w:rsidRPr="006539DC">
        <w:rPr>
          <w:rStyle w:val="StyleUnderline"/>
          <w:highlight w:val="cyan"/>
        </w:rPr>
        <w:t xml:space="preserve">prices are substantially lower </w:t>
      </w:r>
      <w:r w:rsidRPr="00D758B2">
        <w:rPr>
          <w:rStyle w:val="StyleUnderline"/>
        </w:rPr>
        <w:t>in</w:t>
      </w:r>
      <w:r w:rsidRPr="00D73702">
        <w:rPr>
          <w:rStyle w:val="StyleUnderline"/>
        </w:rPr>
        <w:t xml:space="preserve"> the European Union than in the U.S., largely as a result of </w:t>
      </w:r>
      <w:r w:rsidRPr="006539DC">
        <w:rPr>
          <w:rStyle w:val="StyleUnderline"/>
          <w:highlight w:val="cyan"/>
        </w:rPr>
        <w:t>single-payer</w:t>
      </w:r>
      <w:r w:rsidRPr="00D73702">
        <w:rPr>
          <w:rStyle w:val="StyleUnderline"/>
        </w:rPr>
        <w:t xml:space="preserve"> systems that</w:t>
      </w:r>
      <w:r w:rsidRPr="00D758B2">
        <w:rPr>
          <w:sz w:val="14"/>
        </w:rPr>
        <w:t xml:space="preserve"> </w:t>
      </w:r>
      <w:r w:rsidRPr="00D73702">
        <w:rPr>
          <w:rStyle w:val="Emphasis"/>
        </w:rPr>
        <w:t>aggressively negotiate</w:t>
      </w:r>
      <w:r w:rsidRPr="00D758B2">
        <w:rPr>
          <w:sz w:val="14"/>
        </w:rPr>
        <w:t xml:space="preserve"> on price before they allow drugs to be sold to their citizens. </w:t>
      </w:r>
      <w:r w:rsidRPr="00D73702">
        <w:rPr>
          <w:rStyle w:val="StyleUnderline"/>
        </w:rPr>
        <w:t>Pharma companies</w:t>
      </w:r>
      <w:r w:rsidRPr="00D758B2">
        <w:rPr>
          <w:sz w:val="14"/>
        </w:rPr>
        <w:t xml:space="preserve"> </w:t>
      </w:r>
      <w:r w:rsidRPr="00D73702">
        <w:rPr>
          <w:rStyle w:val="StyleUnderline"/>
        </w:rPr>
        <w:t>risk</w:t>
      </w:r>
      <w:r w:rsidRPr="00D758B2">
        <w:rPr>
          <w:sz w:val="14"/>
        </w:rPr>
        <w:t xml:space="preserve"> </w:t>
      </w:r>
      <w:r w:rsidRPr="00D73702">
        <w:rPr>
          <w:rStyle w:val="Emphasis"/>
        </w:rPr>
        <w:t>rejection</w:t>
      </w:r>
      <w:r w:rsidRPr="00D758B2">
        <w:rPr>
          <w:sz w:val="14"/>
        </w:rPr>
        <w:t xml:space="preserve"> of their drugs </w:t>
      </w:r>
      <w:r w:rsidRPr="00D73702">
        <w:rPr>
          <w:rStyle w:val="StyleUnderline"/>
        </w:rPr>
        <w:t>if they fail to offer sufficiently generous discounts</w:t>
      </w:r>
      <w:r w:rsidRPr="00D758B2">
        <w:rPr>
          <w:sz w:val="14"/>
        </w:rPr>
        <w:t xml:space="preserve">, </w:t>
      </w:r>
      <w:r w:rsidRPr="00D73702">
        <w:rPr>
          <w:rStyle w:val="StyleUnderline"/>
        </w:rPr>
        <w:t>and the difference in</w:t>
      </w:r>
      <w:r w:rsidRPr="00D758B2">
        <w:rPr>
          <w:sz w:val="14"/>
        </w:rPr>
        <w:t xml:space="preserve"> drug </w:t>
      </w:r>
      <w:r w:rsidRPr="00D73702">
        <w:rPr>
          <w:rStyle w:val="StyleUnderline"/>
        </w:rPr>
        <w:t xml:space="preserve">prices is </w:t>
      </w:r>
      <w:r w:rsidRPr="00D73702">
        <w:rPr>
          <w:rStyle w:val="Emphasis"/>
        </w:rPr>
        <w:t>obvious</w:t>
      </w:r>
      <w:r w:rsidRPr="00D758B2">
        <w:rPr>
          <w:sz w:val="14"/>
        </w:rPr>
        <w:t xml:space="preserve">. The traditional American fee-for-service model, wherein hospitals were paid for every test and procedure they provide instead of whether they actually help patients get better, is also a major culprit. The profit incentives in such a private system can have structural inefficiencies based on the competing priorities of insurers, hospitals, pharma companies, patients and the government. </w:t>
      </w:r>
      <w:r w:rsidRPr="00D73702">
        <w:rPr>
          <w:rStyle w:val="StyleUnderline"/>
        </w:rPr>
        <w:t>Buffett and Munger have identified health care as the</w:t>
      </w:r>
      <w:r w:rsidRPr="00D758B2">
        <w:rPr>
          <w:sz w:val="14"/>
        </w:rPr>
        <w:t xml:space="preserve"> </w:t>
      </w:r>
      <w:r w:rsidRPr="00D73702">
        <w:rPr>
          <w:rStyle w:val="Emphasis"/>
          <w:sz w:val="28"/>
        </w:rPr>
        <w:t>biggest issue facing American businesses</w:t>
      </w:r>
      <w:r w:rsidRPr="00D73702">
        <w:rPr>
          <w:rStyle w:val="StyleUnderline"/>
        </w:rPr>
        <w:t xml:space="preserve">. If they're correct, </w:t>
      </w:r>
      <w:r w:rsidRPr="006539DC">
        <w:rPr>
          <w:rStyle w:val="StyleUnderline"/>
          <w:highlight w:val="cyan"/>
        </w:rPr>
        <w:t>the U.S. has a</w:t>
      </w:r>
      <w:r w:rsidRPr="006539DC">
        <w:rPr>
          <w:sz w:val="14"/>
          <w:highlight w:val="cyan"/>
        </w:rPr>
        <w:t xml:space="preserve"> </w:t>
      </w:r>
      <w:r w:rsidRPr="006539DC">
        <w:rPr>
          <w:rStyle w:val="Emphasis"/>
          <w:highlight w:val="cyan"/>
        </w:rPr>
        <w:t>tremendous economic opportunity</w:t>
      </w:r>
      <w:r w:rsidRPr="00D758B2">
        <w:rPr>
          <w:sz w:val="14"/>
        </w:rPr>
        <w:t>.</w:t>
      </w:r>
    </w:p>
    <w:p w:rsidR="00C30642" w:rsidRPr="00492A46" w:rsidRDefault="00C30642" w:rsidP="00ED2A48">
      <w:pPr>
        <w:rPr>
          <w:sz w:val="16"/>
        </w:rPr>
      </w:pPr>
    </w:p>
    <w:p w:rsidR="00ED2A48" w:rsidRDefault="00ED2A48" w:rsidP="00ED2A48">
      <w:pPr>
        <w:pStyle w:val="Heading3"/>
      </w:pPr>
      <w:r>
        <w:lastRenderedPageBreak/>
        <w:t>growth – jobs</w:t>
      </w:r>
    </w:p>
    <w:p w:rsidR="00ED2A48" w:rsidRPr="00C93D05" w:rsidRDefault="00ED2A48" w:rsidP="00ED2A48">
      <w:pPr>
        <w:pStyle w:val="Heading4"/>
        <w:rPr>
          <w:sz w:val="28"/>
        </w:rPr>
      </w:pPr>
      <w:r w:rsidRPr="00C93D05">
        <w:rPr>
          <w:sz w:val="28"/>
        </w:rPr>
        <w:t xml:space="preserve">Trumps </w:t>
      </w:r>
      <w:r>
        <w:rPr>
          <w:sz w:val="28"/>
        </w:rPr>
        <w:t>thumps jobs – trade war</w:t>
      </w:r>
    </w:p>
    <w:p w:rsidR="00ED2A48" w:rsidRPr="00C93D05" w:rsidRDefault="00ED2A48" w:rsidP="00ED2A48">
      <w:r>
        <w:rPr>
          <w:rFonts w:eastAsiaTheme="majorEastAsia" w:cstheme="majorBidi"/>
          <w:b/>
          <w:bCs/>
          <w:sz w:val="28"/>
          <w:szCs w:val="26"/>
        </w:rPr>
        <w:t xml:space="preserve">Samuelson </w:t>
      </w:r>
      <w:r w:rsidRPr="00C93D05">
        <w:rPr>
          <w:rFonts w:eastAsiaTheme="majorEastAsia" w:cstheme="majorBidi"/>
          <w:b/>
          <w:bCs/>
          <w:sz w:val="28"/>
          <w:szCs w:val="26"/>
        </w:rPr>
        <w:t>18</w:t>
      </w:r>
      <w:r w:rsidRPr="00C93D05">
        <w:t xml:space="preserve"> </w:t>
      </w:r>
      <w:r>
        <w:t>(</w:t>
      </w:r>
      <w:r w:rsidRPr="00C93D05">
        <w:t xml:space="preserve">Harvard College, BA in political science Washington Post staff writer, Robert J. Samuelson, 6/24/18, </w:t>
      </w:r>
      <w:r>
        <w:br/>
        <w:t>“</w:t>
      </w:r>
      <w:r w:rsidRPr="00C93D05">
        <w:t>We’re going to lose this trade war,</w:t>
      </w:r>
      <w:r>
        <w:t>”</w:t>
      </w:r>
      <w:r w:rsidRPr="00C93D05">
        <w:t xml:space="preserve"> Washington Post, https://www.washingtonpost.com/opinions/were-going-to-lose-this-trade-war/2018/06/24/ff8dfb70-763c-11e8-b4b7-308400242c2e_story.htm</w:t>
      </w:r>
      <w:r>
        <w:t>l)</w:t>
      </w:r>
    </w:p>
    <w:p w:rsidR="00ED2A48" w:rsidRPr="00C93D05" w:rsidRDefault="00ED2A48" w:rsidP="00ED2A48">
      <w:pPr>
        <w:rPr>
          <w:rStyle w:val="StyleUnderline"/>
        </w:rPr>
      </w:pPr>
      <w:r w:rsidRPr="00C93D05">
        <w:rPr>
          <w:rStyle w:val="StyleUnderline"/>
        </w:rPr>
        <w:t>If we are to have a “trade war” with China, it would be best to win it</w:t>
      </w:r>
      <w:r w:rsidRPr="00492A46">
        <w:rPr>
          <w:sz w:val="16"/>
        </w:rPr>
        <w:t>. We should be better off after the fighting. Unfortunately</w:t>
      </w:r>
      <w:r w:rsidRPr="00C93D05">
        <w:rPr>
          <w:u w:val="single"/>
        </w:rPr>
        <w:t xml:space="preserve">, the chances of this happening seem slim to none, because </w:t>
      </w:r>
      <w:r w:rsidRPr="00C93D05">
        <w:rPr>
          <w:rStyle w:val="Emphasis"/>
        </w:rPr>
        <w:t>President Trump’s plan of attack suggests that everyone — us and them — will lose</w:t>
      </w:r>
      <w:r w:rsidRPr="00492A46">
        <w:rPr>
          <w:sz w:val="16"/>
        </w:rPr>
        <w:t>. Interestingly, there’s broad agreement over some of our war goals. Here’s economist Peter Navarro, director of the White House National Trade Council, writing in the Wall Street Journal: “The Chinese government .</w:t>
      </w:r>
      <w:r w:rsidRPr="00492A46">
        <w:rPr>
          <w:rFonts w:eastAsia="Calibri" w:cs="Calibri"/>
          <w:sz w:val="16"/>
        </w:rPr>
        <w:t> </w:t>
      </w:r>
      <w:r w:rsidRPr="00492A46">
        <w:rPr>
          <w:sz w:val="16"/>
        </w:rPr>
        <w:t>.</w:t>
      </w:r>
      <w:r w:rsidRPr="00492A46">
        <w:rPr>
          <w:rFonts w:eastAsia="Calibri" w:cs="Calibri"/>
          <w:sz w:val="16"/>
        </w:rPr>
        <w:t> </w:t>
      </w:r>
      <w:r w:rsidRPr="00492A46">
        <w:rPr>
          <w:sz w:val="16"/>
        </w:rPr>
        <w:t xml:space="preserve">. [has] audacious plans to dominate emerging technology industries. Many of these targeted sectors, such as artificial intelligence and robotics, have clear implications for defense. </w:t>
      </w:r>
      <w:r w:rsidRPr="00C93D05">
        <w:rPr>
          <w:u w:val="single"/>
        </w:rPr>
        <w:t>China seeks to achieve its goal of economic and military domination in part by acquiring the best American technology and intellectual property.”</w:t>
      </w:r>
      <w:r w:rsidRPr="00492A46">
        <w:rPr>
          <w:sz w:val="16"/>
        </w:rPr>
        <w:t xml:space="preserve"> Hardly anyone doubts that China is on the hunt for advanced technologies by “legal means if possible, and illegal means, if necessary,” as Michael Wessel of the U.S.-China Economic and Security Review Commission, a congressional watchdog agency, recently said. In his Wall Street Journal piece, </w:t>
      </w:r>
      <w:r w:rsidRPr="00C93D05">
        <w:rPr>
          <w:u w:val="single"/>
        </w:rPr>
        <w:t xml:space="preserve">Navarro argued that “Trump’s new tariffs will provide a critical shield against this </w:t>
      </w:r>
      <w:r w:rsidRPr="00492A46">
        <w:rPr>
          <w:sz w:val="16"/>
        </w:rPr>
        <w:t xml:space="preserve">aggression.” </w:t>
      </w:r>
      <w:r w:rsidRPr="00C93D05">
        <w:rPr>
          <w:u w:val="single"/>
        </w:rPr>
        <w:t>He’s wrong</w:t>
      </w:r>
      <w:r w:rsidRPr="00492A46">
        <w:rPr>
          <w:sz w:val="16"/>
        </w:rPr>
        <w:t>. Indeed</w:t>
      </w:r>
      <w:r w:rsidRPr="00C93D05">
        <w:rPr>
          <w:u w:val="single"/>
        </w:rPr>
        <w:t>, focusing on reducing the global U.S. trade deficit — more than $500 billion in 2017 — will make it much harder to impede China’s ability to acquire advanced technologies on favorable terms.</w:t>
      </w:r>
      <w:r w:rsidRPr="00492A46">
        <w:rPr>
          <w:sz w:val="16"/>
        </w:rPr>
        <w:t xml:space="preserve"> 2:23 Trump: 'We can no longer be the stupid country' President Trump said on June 19 that Canada and Mexico "do nothing for us," and make "unbelievable amounts of money" from trade and drugs. (Photo: MANDEL NGAN/The Washington Post) As Brookings Institution economist David Dollar pointed out, </w:t>
      </w:r>
      <w:r w:rsidRPr="00C93D05">
        <w:rPr>
          <w:u w:val="single"/>
        </w:rPr>
        <w:t xml:space="preserve">the United States cannot accomplish this policing alone. Frustrated by U.S. technological restrictions, </w:t>
      </w:r>
      <w:r w:rsidRPr="00C93D05">
        <w:rPr>
          <w:rStyle w:val="Emphasis"/>
        </w:rPr>
        <w:t>China could turn to other advanced countries — Japan, Germany, Canada, South Korea, France — for similar technologies.</w:t>
      </w:r>
      <w:r w:rsidRPr="00492A46">
        <w:rPr>
          <w:sz w:val="16"/>
        </w:rPr>
        <w:t xml:space="preserve"> We do not hold a monopoly on advanced technologies. </w:t>
      </w:r>
      <w:r w:rsidRPr="00C93D05">
        <w:rPr>
          <w:rStyle w:val="StyleUnderline"/>
        </w:rPr>
        <w:t xml:space="preserve">To be effective, we need a global coalition that will cooperate in curbing abuses. </w:t>
      </w:r>
      <w:r w:rsidRPr="00492A46">
        <w:rPr>
          <w:sz w:val="16"/>
        </w:rPr>
        <w:t xml:space="preserve">(Most routine technologies, it’s worth noting, should be available on normal commercial terms.) The trouble is that </w:t>
      </w:r>
      <w:r w:rsidRPr="00C93D05">
        <w:rPr>
          <w:u w:val="single"/>
        </w:rPr>
        <w:t xml:space="preserve">Trump’s bombastic assaults against our traditional trading partners — and military allies — virtually guarantee that the essential </w:t>
      </w:r>
      <w:r w:rsidRPr="00C93D05">
        <w:rPr>
          <w:rStyle w:val="StyleUnderline"/>
        </w:rPr>
        <w:t xml:space="preserve">cooperation will be difficult, if not impossible, to </w:t>
      </w:r>
      <w:r w:rsidRPr="00C93D05">
        <w:rPr>
          <w:rStyle w:val="Emphasis"/>
        </w:rPr>
        <w:t>attain. “Trump’s focus on the trade deficit is causing specific harms to American national security, including the distortion of U.S</w:t>
      </w:r>
      <w:r w:rsidRPr="00492A46">
        <w:rPr>
          <w:sz w:val="16"/>
        </w:rPr>
        <w:t xml:space="preserve">. [foreign] alliance relationships and loss of leverage against China,” wrote Derek Scissors of the conservative American Enterprise Institute. Consider how. Trump has suggested imposing a 25 percent tariff on imported cars, trucks, sport utility vehicles and parts. This might reduce the trade deficit (in 2017, these U.S. imports totaled $324 billion from all countries, Scissors reported), but only because higher-priced vehicles would reduce consumer demand and vehicle production. </w:t>
      </w:r>
      <w:r w:rsidRPr="00C93D05">
        <w:rPr>
          <w:rStyle w:val="StyleUnderline"/>
        </w:rPr>
        <w:t xml:space="preserve">Other countries would retaliate, finds a study from the Peterson Institute. </w:t>
      </w:r>
      <w:r w:rsidRPr="00C93D05">
        <w:rPr>
          <w:rStyle w:val="Emphasis"/>
        </w:rPr>
        <w:t>The estimated U.S. job loss would total 624,000 over one to three year</w:t>
      </w:r>
      <w:r w:rsidRPr="00C93D05">
        <w:rPr>
          <w:rStyle w:val="StyleUnderline"/>
        </w:rPr>
        <w:t>s. The resulting antagonisms among our allies — already evident in their reaction to Trump’s first steps to curb trade deficits — would intensify</w:t>
      </w:r>
      <w:r w:rsidRPr="00492A46">
        <w:rPr>
          <w:sz w:val="16"/>
        </w:rPr>
        <w:t xml:space="preserve">. The same countries that have advanced technologies (Japan, Germany, Canada and South Korea) are also auto exporters. </w:t>
      </w:r>
      <w:r w:rsidRPr="00C93D05">
        <w:rPr>
          <w:rStyle w:val="StyleUnderline"/>
        </w:rPr>
        <w:t>“This is doing long-term damage. Trump is upending U.S. trade policy since World War II — one of the most successful policies in history,”</w:t>
      </w:r>
      <w:r w:rsidRPr="00492A46">
        <w:rPr>
          <w:sz w:val="16"/>
        </w:rPr>
        <w:t xml:space="preserve"> said economist Mark Zandi of Moody’s Analytics. The reality is that Trump’s obsession with the trade deficit is misplaced. Since 1976, the United States has continuously run trade deficits on goods and services. If the United States were a normal country and the dollar a normal currency, a correction would have occurred long ago. The dollar would have dropped on foreign exchange markets, making U.S. exports cheaper and U.S. imports more expensive. Our trade would have swung toward balance or surplus. 1:06 Trump threatens China with tariffs on $200 billion in products </w:t>
      </w:r>
      <w:r w:rsidRPr="00C93D05">
        <w:rPr>
          <w:rStyle w:val="StyleUnderline"/>
        </w:rPr>
        <w:t xml:space="preserve">President Trump escalated his trade war with China on June 18, and threatened to put in place tariffs on $200 billion worth </w:t>
      </w:r>
      <w:r w:rsidRPr="00C93D05">
        <w:rPr>
          <w:rStyle w:val="StyleUnderline"/>
        </w:rPr>
        <w:lastRenderedPageBreak/>
        <w:t>of Chinese goods</w:t>
      </w:r>
      <w:r w:rsidRPr="00492A46">
        <w:rPr>
          <w:sz w:val="16"/>
        </w:rPr>
        <w:t xml:space="preserve">. (Reuters) But the United States is not any-old-country, and the dollar is not any-old-currency. It continues as the most important global money, used to settle trade transactions and make cross-border investments. This extra demand for dollars props up its exchange rate. This makes U.S. exports costlier and imports cheaper. Deficits ensue. Just what technology controls the United States should adopt to screen transactions with China isn’t clear or easy. The ultimate outcome is likely to be some combination of added powers for the Committee on Foreign Investment in the United States, which oversees foreign investment here, and export controls, which regulate sales of technology abroad, said Martin Chorzempa of the Peterson Institute. But whatever </w:t>
      </w:r>
      <w:r w:rsidRPr="00C93D05">
        <w:rPr>
          <w:rStyle w:val="StyleUnderline"/>
        </w:rPr>
        <w:t>Congress and Trump do won’t be effective unless it’s matched by other major trading countries. Trump either doesn’t realize this or doesn’t care. He’s infuriating the very countries whose support he desperately needs. His policies are more than misguided; they’re backward.</w:t>
      </w:r>
    </w:p>
    <w:p w:rsidR="00ED2A48" w:rsidRPr="00C93D05" w:rsidRDefault="00ED2A48" w:rsidP="00ED2A48">
      <w:pPr>
        <w:pStyle w:val="Heading4"/>
        <w:rPr>
          <w:sz w:val="28"/>
        </w:rPr>
      </w:pPr>
      <w:r>
        <w:rPr>
          <w:sz w:val="28"/>
        </w:rPr>
        <w:t>Continued trade w</w:t>
      </w:r>
      <w:r w:rsidRPr="00C93D05">
        <w:rPr>
          <w:sz w:val="28"/>
        </w:rPr>
        <w:t xml:space="preserve">ar </w:t>
      </w:r>
      <w:r>
        <w:rPr>
          <w:sz w:val="28"/>
        </w:rPr>
        <w:t>causes economic uncertainty and job loss</w:t>
      </w:r>
    </w:p>
    <w:p w:rsidR="00ED2A48" w:rsidRPr="00C93D05" w:rsidRDefault="00ED2A48" w:rsidP="00ED2A48">
      <w:r w:rsidRPr="00C93D05">
        <w:rPr>
          <w:rFonts w:eastAsiaTheme="majorEastAsia" w:cstheme="majorBidi"/>
          <w:b/>
          <w:bCs/>
          <w:sz w:val="28"/>
          <w:szCs w:val="26"/>
        </w:rPr>
        <w:t xml:space="preserve">Popken </w:t>
      </w:r>
      <w:r>
        <w:rPr>
          <w:rFonts w:eastAsiaTheme="majorEastAsia" w:cstheme="majorBidi"/>
          <w:b/>
          <w:bCs/>
          <w:sz w:val="28"/>
          <w:szCs w:val="26"/>
        </w:rPr>
        <w:t>‘</w:t>
      </w:r>
      <w:r w:rsidRPr="00C93D05">
        <w:rPr>
          <w:rFonts w:eastAsiaTheme="majorEastAsia" w:cstheme="majorBidi"/>
          <w:b/>
          <w:bCs/>
          <w:sz w:val="28"/>
          <w:szCs w:val="26"/>
        </w:rPr>
        <w:t>18</w:t>
      </w:r>
      <w:r w:rsidRPr="00C93D05">
        <w:t xml:space="preserve"> </w:t>
      </w:r>
      <w:r>
        <w:t>(</w:t>
      </w:r>
      <w:r w:rsidRPr="00C93D05">
        <w:t>Senior Business Reporter for NBC News covering consumer, inv</w:t>
      </w:r>
      <w:r>
        <w:t xml:space="preserve">estigations, and social media. </w:t>
      </w:r>
      <w:r w:rsidRPr="00C93D05">
        <w:t xml:space="preserve">Ben Popken, 6/25/18, </w:t>
      </w:r>
      <w:r>
        <w:t>“</w:t>
      </w:r>
      <w:r w:rsidRPr="00C93D05">
        <w:t>Trump's trade war has U.S. businesses reeling,</w:t>
      </w:r>
      <w:r>
        <w:t>”</w:t>
      </w:r>
      <w:r w:rsidRPr="00C93D05">
        <w:t xml:space="preserve"> https://www.nbcnews.com/business/economy/trump-s-trade-war-meant-protect-american-jobs-so-why-n88636</w:t>
      </w:r>
      <w:r>
        <w:t>1)</w:t>
      </w:r>
    </w:p>
    <w:p w:rsidR="00ED2A48" w:rsidRPr="00492A46" w:rsidRDefault="00ED2A48" w:rsidP="00ED2A48">
      <w:pPr>
        <w:rPr>
          <w:rStyle w:val="StyleUnderline"/>
          <w:b/>
          <w:iCs/>
        </w:rPr>
      </w:pPr>
      <w:r w:rsidRPr="00C93D05">
        <w:rPr>
          <w:rStyle w:val="StyleUnderline"/>
        </w:rPr>
        <w:t>President Donald Trump's escalating trade war is supposed to be about protecting American jobs — but the uncertainty it's creating is forcing some businesses to shift production overseas and cut back on hiring.</w:t>
      </w:r>
      <w:r w:rsidRPr="00492A46">
        <w:rPr>
          <w:sz w:val="16"/>
        </w:rPr>
        <w:t xml:space="preserve"> On Monday, Milwaukee-based motorcycle manufacturer </w:t>
      </w:r>
      <w:r w:rsidRPr="00C93D05">
        <w:rPr>
          <w:rStyle w:val="StyleUnderline"/>
        </w:rPr>
        <w:t>Harley-Davidson announced it would be moving the production of vehicles bound for Europe to international facilities to avoid what it estimated would be $100 million in annual tariffs. The move — which triggered a market selloff, sending the Dow Jones down almost 500 points</w:t>
      </w:r>
      <w:r w:rsidRPr="00492A46">
        <w:rPr>
          <w:sz w:val="16"/>
        </w:rPr>
        <w:t xml:space="preserve"> — was in reaction to the E.U.'s raising tariffs on U.S.-produced motorcycles from 6 percent to 31 percent. The tariffs were in retaliation for Trump's levying tariffs on imported aluminum and steel. "Harley-Davidson maintains a strong commitment to U.S.-based manufacturing, which is valued by riders globally," the company said in a statement. </w:t>
      </w:r>
      <w:r w:rsidRPr="00C93D05">
        <w:rPr>
          <w:rStyle w:val="StyleUnderline"/>
        </w:rPr>
        <w:t xml:space="preserve">"Increasing international production to alleviate the E.U. tariff burden is not the company’s preference, but represents the only sustainable option to make its motorcycles accessible to customers </w:t>
      </w:r>
      <w:r w:rsidRPr="00492A46">
        <w:rPr>
          <w:sz w:val="16"/>
        </w:rPr>
        <w:t>in the E.U. and maintain a viable business in Europe." Harley Davidson to move some production overseas JUN.25.201804:22 Unlike previous tariff arrangements, this one has had little in the way of planning. That's knocked businesses on their heels and left them wondering whether the president's tariffs are legitimate policy or merely political bluster. Recommended Dow Jones falls by almost 500 points as Trump cranks up trade war talk Trump jabbed first, and now world hits back in trade fight "We're in a whole new world," P. Welles Orr, an international trade adviser who worked as a trade representative under George H.W. Bush, told NBC News.</w:t>
      </w:r>
      <w:r w:rsidRPr="00C93D05">
        <w:rPr>
          <w:rStyle w:val="StyleUnderline"/>
        </w:rPr>
        <w:t xml:space="preserve"> </w:t>
      </w:r>
      <w:r w:rsidRPr="00C93D05">
        <w:rPr>
          <w:rStyle w:val="Emphasis"/>
        </w:rPr>
        <w:t>"Companies left and right are getting caught off guard,</w:t>
      </w:r>
      <w:r w:rsidRPr="00C93D05">
        <w:rPr>
          <w:rStyle w:val="StyleUnderline"/>
        </w:rPr>
        <w:t xml:space="preserve">" </w:t>
      </w:r>
      <w:r w:rsidRPr="00492A46">
        <w:rPr>
          <w:sz w:val="16"/>
        </w:rPr>
        <w:t>Craig Kennison, an auto industry analyst with Robert W. Baird &amp; Co, told The Milwaukee Journal Sentinel this week. “</w:t>
      </w:r>
      <w:r w:rsidRPr="00C93D05">
        <w:rPr>
          <w:rStyle w:val="StyleUnderline"/>
        </w:rPr>
        <w:t>It's hard to run a business when the rules keep changing.</w:t>
      </w:r>
      <w:r w:rsidRPr="00492A46">
        <w:rPr>
          <w:sz w:val="16"/>
        </w:rPr>
        <w:t xml:space="preserve">” Harley isn't the only company having to reassess its corporate model on the fly. CEOs surveyed by the influential Business Roundtable lobby said this month they've reduced their hiring plans for the year by 13 percent and trimmed their spending expectations by 4 percent. </w:t>
      </w:r>
      <w:r w:rsidRPr="00C93D05">
        <w:rPr>
          <w:rStyle w:val="StyleUnderline"/>
        </w:rPr>
        <w:t>Trump escalated the trade war tensions</w:t>
      </w:r>
      <w:r w:rsidRPr="00492A46">
        <w:rPr>
          <w:sz w:val="16"/>
        </w:rPr>
        <w:t xml:space="preserve"> Sunday, threatening in a tweet to hit back harder at any country that has placed tariffs on American goods, demanding they "remove those Barriers &amp; Tariffs or be met with more than Reciprocity by the U.S.A." "This administration is about shock and awe — and in trade policy that is clearly by design," Orr said. "To this administration that chaos is a good thing. </w:t>
      </w:r>
      <w:r w:rsidRPr="00C93D05">
        <w:rPr>
          <w:rStyle w:val="Emphasis"/>
        </w:rPr>
        <w:t>It's got people up in arms and that's its purpose." For now, Trump's trade war is injecting uncertainty and confusion into the lives and job prospects of the very workers who may have elected him.</w:t>
      </w:r>
    </w:p>
    <w:p w:rsidR="00ED2A48" w:rsidRPr="00C93D05" w:rsidRDefault="00ED2A48" w:rsidP="00ED2A48">
      <w:pPr>
        <w:pStyle w:val="Heading4"/>
        <w:rPr>
          <w:sz w:val="28"/>
        </w:rPr>
      </w:pPr>
      <w:r>
        <w:rPr>
          <w:sz w:val="28"/>
        </w:rPr>
        <w:t>Trump crashes m</w:t>
      </w:r>
      <w:r w:rsidRPr="00C93D05">
        <w:rPr>
          <w:sz w:val="28"/>
        </w:rPr>
        <w:t>arket</w:t>
      </w:r>
      <w:r>
        <w:rPr>
          <w:sz w:val="28"/>
        </w:rPr>
        <w:t xml:space="preserve"> – major j</w:t>
      </w:r>
      <w:r w:rsidRPr="00C93D05">
        <w:rPr>
          <w:sz w:val="28"/>
        </w:rPr>
        <w:t>ob loss</w:t>
      </w:r>
    </w:p>
    <w:p w:rsidR="00ED2A48" w:rsidRPr="00C93D05" w:rsidRDefault="00ED2A48" w:rsidP="00ED2A48">
      <w:r>
        <w:rPr>
          <w:rFonts w:eastAsiaTheme="majorEastAsia" w:cstheme="majorBidi"/>
          <w:b/>
          <w:bCs/>
          <w:sz w:val="28"/>
          <w:szCs w:val="26"/>
        </w:rPr>
        <w:t>White ‘</w:t>
      </w:r>
      <w:r w:rsidRPr="00C93D05">
        <w:rPr>
          <w:rFonts w:eastAsiaTheme="majorEastAsia" w:cstheme="majorBidi"/>
          <w:b/>
          <w:bCs/>
          <w:sz w:val="28"/>
          <w:szCs w:val="26"/>
        </w:rPr>
        <w:t>18</w:t>
      </w:r>
      <w:r w:rsidRPr="00C93D05">
        <w:t xml:space="preserve"> </w:t>
      </w:r>
      <w:r>
        <w:t>(</w:t>
      </w:r>
      <w:r w:rsidRPr="00C93D05">
        <w:t xml:space="preserve">Martha C. White </w:t>
      </w:r>
      <w:r>
        <w:t>is a w</w:t>
      </w:r>
      <w:r w:rsidRPr="00C93D05">
        <w:t>riter for NBC spe</w:t>
      </w:r>
      <w:r>
        <w:t>cializing in economic articles</w:t>
      </w:r>
      <w:r w:rsidRPr="00C93D05">
        <w:t xml:space="preserve">, 6/25/18, White, </w:t>
      </w:r>
      <w:r>
        <w:t>“</w:t>
      </w:r>
      <w:r w:rsidRPr="00C93D05">
        <w:t>Dow Jones falls by almost 500 points as Trump cranks up trade war talk,</w:t>
      </w:r>
      <w:r>
        <w:t>”</w:t>
      </w:r>
      <w:r w:rsidRPr="00C93D05">
        <w:t xml:space="preserve"> https://www.nbcnews.com/business/markets/dow-jones-falls-almost-500-points-trump-cranks-trade-war-n88641</w:t>
      </w:r>
      <w:r>
        <w:t>1)</w:t>
      </w:r>
    </w:p>
    <w:p w:rsidR="00ED2A48" w:rsidRDefault="00ED2A48" w:rsidP="00ED2A48">
      <w:pPr>
        <w:rPr>
          <w:rStyle w:val="StyleUnderline"/>
        </w:rPr>
      </w:pPr>
      <w:r w:rsidRPr="00492A46">
        <w:rPr>
          <w:sz w:val="16"/>
        </w:rPr>
        <w:lastRenderedPageBreak/>
        <w:t>T</w:t>
      </w:r>
      <w:r w:rsidRPr="00C93D05">
        <w:rPr>
          <w:rStyle w:val="StyleUnderline"/>
        </w:rPr>
        <w:t xml:space="preserve">he markets took another drubbing on Monday on worries that President Donald Trump’s protectionist trade rhetoric marked a dangerous foray into uncharted economic waters. The Dow Jones plunged by almost 500 points on news that Trump was planning a crackdown on Chinese investment in U.S. technology firms. Traders worried that the president's efforts — nominally aimed at protecting intellectual property — would instead </w:t>
      </w:r>
      <w:r w:rsidRPr="00C93D05">
        <w:rPr>
          <w:rStyle w:val="Emphasis"/>
        </w:rPr>
        <w:t>make America’s tech sector less attractive to innovators and investors</w:t>
      </w:r>
      <w:r w:rsidRPr="00C93D05">
        <w:rPr>
          <w:rStyle w:val="StyleUnderline"/>
        </w:rPr>
        <w:t>. Aside from Boeing, several prominent technology stocks fell, including chipmaker Intel, plus Facebook, Amazon, Netflix, and Alphabet, parent company of Google</w:t>
      </w:r>
      <w:r w:rsidRPr="00492A46">
        <w:rPr>
          <w:sz w:val="16"/>
        </w:rPr>
        <w:t>.</w:t>
      </w:r>
      <w:r w:rsidRPr="00C93D05">
        <w:rPr>
          <w:rStyle w:val="StyleUnderline"/>
        </w:rPr>
        <w:t xml:space="preserve"> “This is a little bit different because it involves investment. Tariffs on goods can be changed in a heartbeat,” </w:t>
      </w:r>
      <w:r w:rsidRPr="00492A46">
        <w:rPr>
          <w:sz w:val="16"/>
        </w:rPr>
        <w:t>said Michael O. Moore, a professor of economics and international affairs at George Washington University. “</w:t>
      </w:r>
      <w:r w:rsidRPr="00C93D05">
        <w:rPr>
          <w:rStyle w:val="StyleUnderline"/>
        </w:rPr>
        <w:t>Investment is much more long-lived. I</w:t>
      </w:r>
      <w:r w:rsidRPr="00C93D05">
        <w:rPr>
          <w:rStyle w:val="Emphasis"/>
        </w:rPr>
        <w:t>f you restrict investments, that’s something that goes on for years or decades,”</w:t>
      </w:r>
      <w:r w:rsidRPr="00492A46">
        <w:rPr>
          <w:sz w:val="16"/>
        </w:rPr>
        <w:t xml:space="preserve"> he said. American technology companies have long resented the demands for intellectual-property sharing and joint ventures that are the cost of access to the lucrative Chinese market, but </w:t>
      </w:r>
      <w:r w:rsidRPr="00C93D05">
        <w:rPr>
          <w:rStyle w:val="StyleUnderline"/>
        </w:rPr>
        <w:t>industry observers say the Trump administration is doing them no favors with its threat to curtail foreign investment from “countries that are trying to steal our technology,”</w:t>
      </w:r>
      <w:r w:rsidRPr="00492A46">
        <w:rPr>
          <w:sz w:val="16"/>
        </w:rPr>
        <w:t xml:space="preserve"> according to a tweet Monday morning from Treasury Secretary Steven Mnuchin. @stevenmnuchin1 On behalf of @realDonaldTrump, the stories on investment restrictions in Bloomberg &amp; WSJ are false, fake news. The leaker either doesn’t exist or know the subject very well. Statement will be out not specific to China, but to all countries that are trying to steal our technology people are talking about this Twitter Mnuchin’s tweet came in the wake of reports from The Wall Street Journal and Bloomberg that</w:t>
      </w:r>
      <w:r w:rsidRPr="00C93D05">
        <w:rPr>
          <w:rStyle w:val="StyleUnderline"/>
        </w:rPr>
        <w:t xml:space="preserve"> the administration was planning restrictions on Chinese investment in American technology companies and on the exports of some American technologies to China. “</w:t>
      </w:r>
      <w:r w:rsidRPr="00492A46">
        <w:rPr>
          <w:sz w:val="16"/>
        </w:rPr>
        <w:t xml:space="preserve">All possibilities that would better protect American technology, including potential changes to export controls, are under review,” Commerce Secretary Wilbur Ross told the Journal in a statement on Sunday. Mnuchin’s Monday morning tweet pushed back against the notion that China was being singled out, but trade hardliners have taken aim in the past at Beijing’s sweeping Made in China 2025 initiative, a tech-forward policy lending government support to a number of key technology sectors that has rankled Washington and raised concerns about Chinese dominance in emerging technologies like robotics, aerospace and artificial intelligence. “Certainly, we’ve seen U.S. tech companies getting frustrated with Chinese practices regarding partnerships and other forms of intellectual property transfer in China,” said Andrew Bartels, a vice president and principal analyst at Forrester Research. “On the other hand, I think a lot of </w:t>
      </w:r>
      <w:r w:rsidRPr="00C93D05">
        <w:rPr>
          <w:rStyle w:val="StyleUnderline"/>
        </w:rPr>
        <w:t>U.S. tech companies still view China as a great opportunity,</w:t>
      </w:r>
      <w:r w:rsidRPr="00492A46">
        <w:rPr>
          <w:sz w:val="16"/>
        </w:rPr>
        <w:t xml:space="preserve">” he said, and commercial restrictions could have a chilling effect on American technological innovation and entrepreneurship. </w:t>
      </w:r>
      <w:r w:rsidRPr="00C93D05">
        <w:rPr>
          <w:rStyle w:val="StyleUnderline"/>
        </w:rPr>
        <w:t xml:space="preserve">More than 80 percent of good that American companies produce in China is sold within China, </w:t>
      </w:r>
      <w:r w:rsidRPr="00492A46">
        <w:rPr>
          <w:sz w:val="16"/>
        </w:rPr>
        <w:t xml:space="preserve">said Mary Lovely, a nonresident senior fellow at the Peterson Institute of International Economics and professor of economics at Syracuse University. </w:t>
      </w:r>
      <w:r w:rsidRPr="00C93D05">
        <w:rPr>
          <w:rStyle w:val="StyleUnderline"/>
        </w:rPr>
        <w:t>“There are lots of American jobs that support those sales. Those are all being put at risk by this,</w:t>
      </w:r>
      <w:r w:rsidRPr="00492A46">
        <w:rPr>
          <w:sz w:val="16"/>
        </w:rPr>
        <w:t xml:space="preserve">” she said. Long term, this could drive tech startups out of the United States entirely. Lovely pointed to news over the weekend that motorcycle manufacturer </w:t>
      </w:r>
      <w:r w:rsidRPr="00C93D05">
        <w:rPr>
          <w:rStyle w:val="StyleUnderline"/>
        </w:rPr>
        <w:t>Harley-Davidson will move some of its production out of the United States to avoid tariffs.</w:t>
      </w:r>
      <w:r w:rsidRPr="00492A46">
        <w:rPr>
          <w:sz w:val="16"/>
        </w:rPr>
        <w:t xml:space="preserve"> </w:t>
      </w:r>
      <w:r w:rsidRPr="00C93D05">
        <w:rPr>
          <w:rStyle w:val="StyleUnderline"/>
        </w:rPr>
        <w:t xml:space="preserve">“The long-term cost is it will make it more unattractive to stay here, produce here and keep your headquarters” </w:t>
      </w:r>
      <w:r w:rsidRPr="00492A46">
        <w:rPr>
          <w:sz w:val="16"/>
        </w:rPr>
        <w:t xml:space="preserve">in the United States, she said. Moore said that while China has been aggressive about the forced joint ventures and technology transfers, the pretext and the method — according to the Journal, </w:t>
      </w:r>
      <w:r w:rsidRPr="00C93D05">
        <w:rPr>
          <w:rStyle w:val="StyleUnderline"/>
        </w:rPr>
        <w:t>investment restrictions</w:t>
      </w:r>
      <w:r w:rsidRPr="00492A46">
        <w:rPr>
          <w:sz w:val="16"/>
        </w:rPr>
        <w:t xml:space="preserve"> would be issued under the purview of the International Emergency Economic Powers Act of 1977 — c</w:t>
      </w:r>
      <w:r w:rsidRPr="00C93D05">
        <w:rPr>
          <w:rStyle w:val="StyleUnderline"/>
        </w:rPr>
        <w:t>ould easily backfire. “I think that is a short-term strategy that has potentially very bad long-term consequences," he said.</w:t>
      </w:r>
    </w:p>
    <w:p w:rsidR="00ED2A48" w:rsidRDefault="00ED2A48" w:rsidP="00ED2A48">
      <w:pPr>
        <w:pStyle w:val="Heading3"/>
      </w:pPr>
      <w:r>
        <w:lastRenderedPageBreak/>
        <w:t>competitiveness</w:t>
      </w:r>
    </w:p>
    <w:p w:rsidR="00ED2A48" w:rsidRPr="00C00B0F" w:rsidRDefault="00ED2A48" w:rsidP="00ED2A48">
      <w:pPr>
        <w:pStyle w:val="Heading4"/>
      </w:pPr>
      <w:r w:rsidRPr="00C00B0F">
        <w:t>Trump decks competitiveness – trade war</w:t>
      </w:r>
    </w:p>
    <w:p w:rsidR="00ED2A48" w:rsidRPr="00C00B0F" w:rsidRDefault="00ED2A48" w:rsidP="00ED2A48">
      <w:r>
        <w:rPr>
          <w:rStyle w:val="Style13ptBold"/>
        </w:rPr>
        <w:t xml:space="preserve">Steil &amp; Rocca ’18 </w:t>
      </w:r>
      <w:r>
        <w:t>(</w:t>
      </w:r>
      <w:r w:rsidRPr="00C00B0F">
        <w:t xml:space="preserve">Benn Steil is senior fellow and director of international economics at the Council on Foreign Relations in New York. He is also the founding </w:t>
      </w:r>
      <w:r>
        <w:t xml:space="preserve">editor of International Finance, </w:t>
      </w:r>
      <w:r w:rsidRPr="00C00B0F">
        <w:t>he was director of the International Economics Programme at the Royal Institute of International Affairs in London</w:t>
      </w:r>
      <w:r>
        <w:t xml:space="preserve">, Council on Foreign Relations, MPhil and DPhil (PhD) from Oxford, </w:t>
      </w:r>
      <w:r w:rsidRPr="00C00B0F">
        <w:t>BSc in economics summa cu</w:t>
      </w:r>
      <w:r>
        <w:t xml:space="preserve">m laude from the Wharton School of Pennsylvania, Benjamin Della Rocca is an </w:t>
      </w:r>
      <w:r w:rsidRPr="00C00B0F">
        <w:t>Analyst at Center of Geoeconomic Studies</w:t>
      </w:r>
      <w:r>
        <w:t>,</w:t>
      </w:r>
      <w:r w:rsidRPr="00C00B0F">
        <w:t xml:space="preserve"> </w:t>
      </w:r>
      <w:r>
        <w:t>“</w:t>
      </w:r>
      <w:r w:rsidRPr="00C00B0F">
        <w:t>Trump’s Tariffs Are Hurting U.S. Competitiveness</w:t>
      </w:r>
      <w:r>
        <w:t xml:space="preserve">,” 6/19/18, </w:t>
      </w:r>
      <w:r w:rsidRPr="00C00B0F">
        <w:t>https://www.cfr.org/blog/trumps-tariffs-are-hurting-us-competitiveness</w:t>
      </w:r>
      <w:r>
        <w:t>) EC</w:t>
      </w:r>
    </w:p>
    <w:p w:rsidR="00ED2A48" w:rsidRDefault="00ED2A48" w:rsidP="00ED2A48">
      <w:pPr>
        <w:rPr>
          <w:sz w:val="16"/>
        </w:rPr>
      </w:pPr>
      <w:r w:rsidRPr="00C00B0F">
        <w:rPr>
          <w:sz w:val="16"/>
        </w:rPr>
        <w:t xml:space="preserve">President </w:t>
      </w:r>
      <w:r w:rsidRPr="00C00B0F">
        <w:rPr>
          <w:rStyle w:val="StyleUnderline"/>
        </w:rPr>
        <w:t>Trump says that America running a trade deficit means that “jobs and wealth are being given to other countries</w:t>
      </w:r>
      <w:r w:rsidRPr="00C00B0F">
        <w:rPr>
          <w:sz w:val="16"/>
        </w:rPr>
        <w:t xml:space="preserve">.” As we explained in Business Insider earlier this month, </w:t>
      </w:r>
      <w:r w:rsidRPr="00C00B0F">
        <w:rPr>
          <w:rStyle w:val="StyleUnderline"/>
        </w:rPr>
        <w:t>this statement is logically and historically false</w:t>
      </w:r>
      <w:r w:rsidRPr="00C00B0F">
        <w:rPr>
          <w:sz w:val="16"/>
        </w:rPr>
        <w:t xml:space="preserve">. The left-hand figure above shows that </w:t>
      </w:r>
      <w:r w:rsidRPr="00C00B0F">
        <w:rPr>
          <w:rStyle w:val="StyleUnderline"/>
        </w:rPr>
        <w:t>the relationship between trade deficits and growth in the United States, going back nearly 30 years, is the opposite.</w:t>
      </w:r>
      <w:r w:rsidRPr="00C00B0F">
        <w:rPr>
          <w:sz w:val="16"/>
        </w:rPr>
        <w:t xml:space="preserve"> </w:t>
      </w:r>
      <w:r w:rsidRPr="00C00B0F">
        <w:rPr>
          <w:rStyle w:val="StyleUnderline"/>
        </w:rPr>
        <w:t>Rising growth tends to increase imports through higher consumption.</w:t>
      </w:r>
      <w:r w:rsidRPr="00C00B0F">
        <w:rPr>
          <w:sz w:val="16"/>
        </w:rPr>
        <w:t xml:space="preserve"> The imports have not meant that “jobs and wealth are being given to other countries”: </w:t>
      </w:r>
      <w:r w:rsidRPr="00C00B0F">
        <w:rPr>
          <w:rStyle w:val="StyleUnderline"/>
        </w:rPr>
        <w:t>they have been a sign of a strong U.S. economy</w:t>
      </w:r>
      <w:r w:rsidRPr="00C00B0F">
        <w:rPr>
          <w:sz w:val="16"/>
        </w:rPr>
        <w:t xml:space="preserve">. ¶ Still, President </w:t>
      </w:r>
      <w:r w:rsidRPr="00C00B0F">
        <w:rPr>
          <w:rStyle w:val="StyleUnderline"/>
        </w:rPr>
        <w:t>Trump is determined to reduce America’s trade deficit through massive new tariffs</w:t>
      </w:r>
      <w:r w:rsidRPr="00C00B0F">
        <w:rPr>
          <w:sz w:val="16"/>
        </w:rPr>
        <w:t xml:space="preserve"> on steel, aluminum, automobiles, washing machines, and other products. The idea is that if America stops importing such goods, it will start making them here. But with the </w:t>
      </w:r>
      <w:r w:rsidRPr="00C00B0F">
        <w:rPr>
          <w:rStyle w:val="StyleUnderline"/>
        </w:rPr>
        <w:t>U.S. unemployment rate at 3.8 percent</w:t>
      </w:r>
      <w:r w:rsidRPr="00C00B0F">
        <w:rPr>
          <w:sz w:val="16"/>
        </w:rPr>
        <w:t xml:space="preserve">, an eighteen-year low, </w:t>
      </w:r>
      <w:r w:rsidRPr="00C00B0F">
        <w:rPr>
          <w:rStyle w:val="StyleUnderline"/>
        </w:rPr>
        <w:t>there is little if any spare capacity to accomplish this.</w:t>
      </w:r>
      <w:r w:rsidRPr="00C00B0F">
        <w:rPr>
          <w:sz w:val="16"/>
        </w:rPr>
        <w:t xml:space="preserve"> </w:t>
      </w:r>
      <w:r w:rsidRPr="00C00B0F">
        <w:rPr>
          <w:rStyle w:val="Emphasis"/>
        </w:rPr>
        <w:t>The capacity would have to be transferred from other sectors.</w:t>
      </w:r>
      <w:r w:rsidRPr="00C00B0F">
        <w:rPr>
          <w:sz w:val="16"/>
        </w:rPr>
        <w:t xml:space="preserve"> </w:t>
      </w:r>
      <w:r w:rsidRPr="00C00B0F">
        <w:rPr>
          <w:rStyle w:val="StyleUnderline"/>
        </w:rPr>
        <w:t>The overall effect of tariffs is therefore to reduce U.S. consumer purchasing power through higher prices</w:t>
      </w:r>
      <w:r w:rsidRPr="00C00B0F">
        <w:rPr>
          <w:sz w:val="16"/>
        </w:rPr>
        <w:t xml:space="preserve">—not more jobs, not more growth, not higher net exports. ¶ </w:t>
      </w:r>
      <w:r w:rsidRPr="00C00B0F">
        <w:rPr>
          <w:rStyle w:val="StyleUnderline"/>
        </w:rPr>
        <w:t>But even this picture is way too rosy</w:t>
      </w:r>
      <w:r w:rsidRPr="00C00B0F">
        <w:rPr>
          <w:sz w:val="16"/>
        </w:rPr>
        <w:t xml:space="preserve">. That is because </w:t>
      </w:r>
      <w:r w:rsidRPr="00C00B0F">
        <w:rPr>
          <w:rStyle w:val="Emphasis"/>
        </w:rPr>
        <w:t>American companies depend on imports to stay globally competitive.</w:t>
      </w:r>
      <w:r w:rsidRPr="00C00B0F">
        <w:rPr>
          <w:sz w:val="16"/>
        </w:rPr>
        <w:t xml:space="preserve"> Upon losing access to foreign parts, </w:t>
      </w:r>
      <w:r w:rsidRPr="00C00B0F">
        <w:rPr>
          <w:rStyle w:val="StyleUnderline"/>
        </w:rPr>
        <w:t xml:space="preserve">they will lose market share to companies operating abroad that can access them and </w:t>
      </w:r>
      <w:r w:rsidRPr="00C00B0F">
        <w:rPr>
          <w:rStyle w:val="Emphasis"/>
        </w:rPr>
        <w:t>therefore sustain lower prices and higher quality.</w:t>
      </w:r>
      <w:r w:rsidRPr="00C00B0F">
        <w:rPr>
          <w:sz w:val="16"/>
        </w:rPr>
        <w:t xml:space="preserve"> ¶ Critically, as the right-hand figure above shows, most imports into the United States are not final goods but intermediate goods—that is, inputs used to make American products, which can then be sold around the world. In fact, </w:t>
      </w:r>
      <w:r w:rsidRPr="00C00B0F">
        <w:rPr>
          <w:rStyle w:val="StyleUnderline"/>
        </w:rPr>
        <w:t>nearly all the Chinese exports that Trump singled out for tariffs in April qualify as capital equipment or other inputs</w:t>
      </w:r>
      <w:r w:rsidRPr="00C00B0F">
        <w:rPr>
          <w:rStyle w:val="Emphasis"/>
        </w:rPr>
        <w:t>. The loss of such inputs is a direct harm to U.S. companies</w:t>
      </w:r>
      <w:r w:rsidRPr="00C00B0F">
        <w:rPr>
          <w:sz w:val="16"/>
        </w:rPr>
        <w:t xml:space="preserve">. ¶ Trump trade advisor Peter Navarro does not believe this. “It does the American economy no long-term good,” he said in January, when its firms are “assembling ‘American’ products that are composed primarily of foreign components.” But this is nonsensical. </w:t>
      </w:r>
      <w:r w:rsidRPr="00C00B0F">
        <w:rPr>
          <w:rStyle w:val="StyleUnderline"/>
        </w:rPr>
        <w:t>Whether an American product is made “primarily” with U.S. or foreign components tells us nothing about whether tariffs are beneficial.</w:t>
      </w:r>
      <w:r w:rsidRPr="00C00B0F">
        <w:rPr>
          <w:sz w:val="16"/>
        </w:rPr>
        <w:t xml:space="preserve"> An American product may simply be impossible, or too costly, to make without those components. </w:t>
      </w:r>
    </w:p>
    <w:p w:rsidR="00ED2A48" w:rsidRPr="00842E77" w:rsidRDefault="00ED2A48" w:rsidP="00ED2A48">
      <w:pPr>
        <w:pStyle w:val="Heading4"/>
      </w:pPr>
      <w:r w:rsidRPr="00842E77">
        <w:t>Trump’s trade war destroys US competitiveness in tech – automobile companies prove</w:t>
      </w:r>
    </w:p>
    <w:p w:rsidR="00ED2A48" w:rsidRDefault="00ED2A48" w:rsidP="00ED2A48">
      <w:r w:rsidRPr="00842E77">
        <w:rPr>
          <w:rStyle w:val="Style13ptBold"/>
        </w:rPr>
        <w:t>Anderson 7</w:t>
      </w:r>
      <w:r>
        <w:rPr>
          <w:rStyle w:val="Style13ptBold"/>
        </w:rPr>
        <w:t>/1</w:t>
      </w:r>
      <w:r>
        <w:t xml:space="preserve"> (Brand is an author at carscoops, “</w:t>
      </w:r>
      <w:r w:rsidRPr="00C00B0F">
        <w:t>GM Warns Trump’s Tariffs Will Force Job Cuts, Hurt Competitiveness</w:t>
      </w:r>
      <w:r>
        <w:t xml:space="preserve">,” 7/1/18, </w:t>
      </w:r>
      <w:r w:rsidRPr="00C00B0F">
        <w:t>https://www.carscoops.com/2018/07/gm-warns-trumps-tariffs-will-force-job-cuts-hurt-competitiveness/</w:t>
      </w:r>
      <w:r>
        <w:t>) EC</w:t>
      </w:r>
    </w:p>
    <w:p w:rsidR="00ED2A48" w:rsidRPr="00842E77" w:rsidRDefault="00ED2A48" w:rsidP="00ED2A48">
      <w:pPr>
        <w:rPr>
          <w:sz w:val="16"/>
        </w:rPr>
      </w:pPr>
      <w:r w:rsidRPr="00842E77">
        <w:rPr>
          <w:rStyle w:val="StyleUnderline"/>
        </w:rPr>
        <w:t>G</w:t>
      </w:r>
      <w:r w:rsidRPr="00842E77">
        <w:rPr>
          <w:sz w:val="16"/>
        </w:rPr>
        <w:t xml:space="preserve">eneral </w:t>
      </w:r>
      <w:r w:rsidRPr="00842E77">
        <w:rPr>
          <w:rStyle w:val="StyleUnderline"/>
        </w:rPr>
        <w:t>M</w:t>
      </w:r>
      <w:r w:rsidRPr="00842E77">
        <w:rPr>
          <w:sz w:val="16"/>
        </w:rPr>
        <w:t xml:space="preserve">otors </w:t>
      </w:r>
      <w:r w:rsidRPr="00842E77">
        <w:rPr>
          <w:rStyle w:val="StyleUnderline"/>
        </w:rPr>
        <w:t>says the tariffs U.S. President Donald Trump threatens to impose</w:t>
      </w:r>
      <w:r w:rsidRPr="00842E77">
        <w:rPr>
          <w:sz w:val="16"/>
        </w:rPr>
        <w:t xml:space="preserve"> on imported cars </w:t>
      </w:r>
      <w:r w:rsidRPr="00842E77">
        <w:rPr>
          <w:rStyle w:val="Emphasis"/>
        </w:rPr>
        <w:t>could result in significant job losses</w:t>
      </w:r>
      <w:r w:rsidRPr="00842E77">
        <w:rPr>
          <w:rStyle w:val="StyleUnderline"/>
        </w:rPr>
        <w:t xml:space="preserve"> and hurt the</w:t>
      </w:r>
      <w:r w:rsidRPr="00842E77">
        <w:rPr>
          <w:sz w:val="16"/>
        </w:rPr>
        <w:t xml:space="preserve"> iconic </w:t>
      </w:r>
      <w:r w:rsidRPr="00842E77">
        <w:rPr>
          <w:rStyle w:val="StyleUnderline"/>
        </w:rPr>
        <w:t>American company.</w:t>
      </w:r>
      <w:r w:rsidRPr="00842E77">
        <w:rPr>
          <w:sz w:val="16"/>
        </w:rPr>
        <w:t xml:space="preserve"> ¶ In a statement submitted to the Commerce Department, General Motors says </w:t>
      </w:r>
      <w:r w:rsidRPr="00842E77">
        <w:rPr>
          <w:rStyle w:val="Emphasis"/>
        </w:rPr>
        <w:t xml:space="preserve">tariffs will undermine its ability to compete </w:t>
      </w:r>
      <w:r w:rsidRPr="00842E77">
        <w:rPr>
          <w:rStyle w:val="StyleUnderline"/>
        </w:rPr>
        <w:t>against foreign</w:t>
      </w:r>
      <w:r w:rsidRPr="00842E77">
        <w:rPr>
          <w:rStyle w:val="Emphasis"/>
        </w:rPr>
        <w:t xml:space="preserve"> </w:t>
      </w:r>
      <w:r w:rsidRPr="00842E77">
        <w:rPr>
          <w:rStyle w:val="StyleUnderline"/>
        </w:rPr>
        <w:t>automakers</w:t>
      </w:r>
      <w:r w:rsidRPr="00842E77">
        <w:rPr>
          <w:sz w:val="16"/>
        </w:rPr>
        <w:t xml:space="preserve"> </w:t>
      </w:r>
      <w:r w:rsidRPr="00842E77">
        <w:rPr>
          <w:rStyle w:val="Emphasis"/>
        </w:rPr>
        <w:t>“</w:t>
      </w:r>
      <w:r w:rsidRPr="00842E77">
        <w:rPr>
          <w:rStyle w:val="StyleUnderline"/>
        </w:rPr>
        <w:t xml:space="preserve">by erecting broad brush trade barriers that increase our global costs, remove a key </w:t>
      </w:r>
      <w:r w:rsidRPr="00842E77">
        <w:rPr>
          <w:rStyle w:val="StyleUnderline"/>
        </w:rPr>
        <w:lastRenderedPageBreak/>
        <w:t>means of competing with manufacturers in lower-wage countries, and promote a trade environment in which we could be retaliated against in other markets.</w:t>
      </w:r>
      <w:r w:rsidRPr="00842E77">
        <w:rPr>
          <w:sz w:val="16"/>
        </w:rPr>
        <w:t xml:space="preserve">” ¶ </w:t>
      </w:r>
      <w:r w:rsidRPr="00842E77">
        <w:rPr>
          <w:rStyle w:val="StyleUnderline"/>
        </w:rPr>
        <w:t>GM’s announcement echoed similar statements made the previous days by Toyota and Mazda</w:t>
      </w:r>
      <w:r w:rsidRPr="00842E77">
        <w:rPr>
          <w:sz w:val="16"/>
        </w:rPr>
        <w:t xml:space="preserve"> and said that tariffs will increase the price of vehicles and that these higher prices may be passed on to consumers. </w:t>
      </w:r>
      <w:r w:rsidRPr="00842E77">
        <w:rPr>
          <w:rStyle w:val="StyleUnderline"/>
        </w:rPr>
        <w:t>The company says that “hardest hit” vehicles from additional tariffs are likely to be those purchased by customers “who can least afford to absorb a higher vehicle price point.</w:t>
      </w:r>
      <w:r w:rsidRPr="00842E77">
        <w:rPr>
          <w:sz w:val="16"/>
        </w:rPr>
        <w:t xml:space="preserve">” ¶ In turn, GM says, </w:t>
      </w:r>
      <w:r w:rsidRPr="00842E77">
        <w:rPr>
          <w:rStyle w:val="StyleUnderline"/>
        </w:rPr>
        <w:t>this will reduce local sales and threaten jobs in the supply base and surrounding communities.</w:t>
      </w:r>
      <w:r w:rsidRPr="00842E77">
        <w:rPr>
          <w:sz w:val="16"/>
        </w:rPr>
        <w:t xml:space="preserve"> ¶ If General Motors were to absorb the cost of new tariffs itself, “this could still lead to less investment, fewer jobs, and lower wages for our employees.” </w:t>
      </w:r>
      <w:r w:rsidRPr="00842E77">
        <w:rPr>
          <w:rStyle w:val="Emphasis"/>
        </w:rPr>
        <w:t xml:space="preserve">As such, the United States could lose its competitive edge in next-generation </w:t>
      </w:r>
      <w:r w:rsidRPr="00842E77">
        <w:rPr>
          <w:sz w:val="16"/>
        </w:rPr>
        <w:t xml:space="preserve">automotive </w:t>
      </w:r>
      <w:r w:rsidRPr="00842E77">
        <w:rPr>
          <w:rStyle w:val="Emphasis"/>
        </w:rPr>
        <w:t>technologies</w:t>
      </w:r>
      <w:r w:rsidRPr="00842E77">
        <w:rPr>
          <w:sz w:val="16"/>
        </w:rPr>
        <w:t xml:space="preserve"> which are set to alter the industry forever. ¶ Last month, President Trump ordered an investigation into whether imported vehicles and their components pose a national security risk. He has called for tariffs as high as 25 per cent, which would be enforced alongside the levies recently placed on steel and aluminum. ¶ Speaking to The New York Times, Auto Trader analyst Michelle Krebs said a trade war with other nations will hurt U.S. consumers. ¶ “</w:t>
      </w:r>
      <w:r w:rsidRPr="00842E77">
        <w:rPr>
          <w:rStyle w:val="StyleUnderline"/>
        </w:rPr>
        <w:t>If there’s a full-blown trade war, it will be pretty tough</w:t>
      </w:r>
      <w:r w:rsidRPr="00842E77">
        <w:rPr>
          <w:sz w:val="16"/>
        </w:rPr>
        <w:t xml:space="preserve"> for the auto industry and consumers”, Krebs noted. “Consumers are already facing headwinds in credit and average prices going up. If you add a tariff, my guess is a lot of people just won’t buy new cars.”</w:t>
      </w:r>
    </w:p>
    <w:p w:rsidR="00ED2A48" w:rsidRPr="00EF3F6B" w:rsidRDefault="00ED2A48" w:rsidP="00ED2A48">
      <w:pPr>
        <w:rPr>
          <w:rStyle w:val="Emphasis"/>
          <w:b w:val="0"/>
          <w:iCs w:val="0"/>
        </w:rPr>
      </w:pPr>
    </w:p>
    <w:p w:rsidR="00ED2A48" w:rsidRDefault="00ED2A48" w:rsidP="00ED2A48">
      <w:pPr>
        <w:pStyle w:val="Heading3"/>
      </w:pPr>
      <w:r>
        <w:lastRenderedPageBreak/>
        <w:t>innovation</w:t>
      </w:r>
    </w:p>
    <w:p w:rsidR="00ED2A48" w:rsidRPr="00AD094E" w:rsidRDefault="00ED2A48" w:rsidP="00ED2A48">
      <w:pPr>
        <w:pStyle w:val="Heading4"/>
      </w:pPr>
      <w:r w:rsidRPr="00AD094E">
        <w:t xml:space="preserve">Trump decks innovation </w:t>
      </w:r>
      <w:r>
        <w:t>– recently cut spending to R&amp;D</w:t>
      </w:r>
    </w:p>
    <w:p w:rsidR="00ED2A48" w:rsidRDefault="00ED2A48" w:rsidP="00ED2A48">
      <w:r>
        <w:rPr>
          <w:rStyle w:val="Style13ptBold"/>
        </w:rPr>
        <w:t xml:space="preserve">Livingston ’18 </w:t>
      </w:r>
      <w:r>
        <w:t>(</w:t>
      </w:r>
      <w:r w:rsidRPr="00AD094E">
        <w:t xml:space="preserve">David Livingston </w:t>
      </w:r>
      <w:r>
        <w:t xml:space="preserve">is the </w:t>
      </w:r>
      <w:r w:rsidRPr="00AD094E">
        <w:t>Deputy Director for climate and advanced energy of the Atlantic Co</w:t>
      </w:r>
      <w:r>
        <w:t>uncil's Global Energy Center,</w:t>
      </w:r>
      <w:r w:rsidRPr="00AD094E">
        <w:t xml:space="preserve"> served in the Office o</w:t>
      </w:r>
      <w:r>
        <w:t>f the U.S. Trade Representative, “</w:t>
      </w:r>
      <w:r w:rsidRPr="00AD094E">
        <w:t>The Trump administration risks surrendering the source of US energy dominance – innovation</w:t>
      </w:r>
      <w:r>
        <w:t xml:space="preserve">,” 2/7/18, </w:t>
      </w:r>
      <w:r w:rsidRPr="00AD094E">
        <w:t>https://www.cnbc.com/2018/02/06/trump-risks-surrendering-innovation-us-energy-dominance-commentary.html</w:t>
      </w:r>
      <w:r>
        <w:t>) EC</w:t>
      </w:r>
    </w:p>
    <w:p w:rsidR="00ED2A48" w:rsidRPr="00ED2A48" w:rsidRDefault="00ED2A48" w:rsidP="00ED2A48">
      <w:pPr>
        <w:rPr>
          <w:sz w:val="16"/>
        </w:rPr>
      </w:pPr>
      <w:r w:rsidRPr="00ED2A48">
        <w:rPr>
          <w:sz w:val="16"/>
        </w:rPr>
        <w:t xml:space="preserve">The </w:t>
      </w:r>
      <w:r w:rsidRPr="00AD094E">
        <w:rPr>
          <w:rStyle w:val="StyleUnderline"/>
        </w:rPr>
        <w:t xml:space="preserve">latest actions by </w:t>
      </w:r>
      <w:r w:rsidRPr="00ED2A48">
        <w:rPr>
          <w:sz w:val="16"/>
        </w:rPr>
        <w:t xml:space="preserve">the </w:t>
      </w:r>
      <w:r w:rsidRPr="00AD094E">
        <w:rPr>
          <w:rStyle w:val="StyleUnderline"/>
        </w:rPr>
        <w:t>Trump admin</w:t>
      </w:r>
      <w:r w:rsidRPr="00ED2A48">
        <w:rPr>
          <w:sz w:val="16"/>
        </w:rPr>
        <w:t xml:space="preserve">istration – </w:t>
      </w:r>
      <w:r w:rsidRPr="00AD094E">
        <w:rPr>
          <w:rStyle w:val="StyleUnderline"/>
        </w:rPr>
        <w:t>including the recently proposed slashing of the Department of Energy's clean energy innovation budget</w:t>
      </w:r>
      <w:r w:rsidRPr="00ED2A48">
        <w:rPr>
          <w:sz w:val="16"/>
        </w:rPr>
        <w:t xml:space="preserve"> by 72 percent, not to mention </w:t>
      </w:r>
      <w:r w:rsidRPr="00AD094E">
        <w:rPr>
          <w:rStyle w:val="StyleUnderline"/>
        </w:rPr>
        <w:t>new tariffs on solar panel imports</w:t>
      </w:r>
      <w:r w:rsidRPr="00ED2A48">
        <w:rPr>
          <w:sz w:val="16"/>
        </w:rPr>
        <w:t xml:space="preserve"> – </w:t>
      </w:r>
      <w:r w:rsidRPr="00AD094E">
        <w:rPr>
          <w:rStyle w:val="Emphasis"/>
        </w:rPr>
        <w:t>call into question America's commitment to innovation and advanced energy leadership</w:t>
      </w:r>
      <w:r w:rsidRPr="00ED2A48">
        <w:rPr>
          <w:sz w:val="16"/>
        </w:rPr>
        <w:t xml:space="preserve">. ¶ The tariffs are likely to raise the cost and slow deployment of solar energy in the U.S., with the aim of bringing back solar manufacturing jobs. These jobs, once a significant component of the U.S. solar sector, were mostly lost years ago lower labor costs abroad, as well as Chinese subsidies. But </w:t>
      </w:r>
      <w:r w:rsidRPr="00AD094E">
        <w:rPr>
          <w:rStyle w:val="StyleUnderline"/>
        </w:rPr>
        <w:t>the U.S. also benefited from cheaper solar panels made abroad</w:t>
      </w:r>
      <w:r w:rsidRPr="00ED2A48">
        <w:rPr>
          <w:sz w:val="16"/>
        </w:rPr>
        <w:t xml:space="preserve"> because falling prices increased solar installations. By 2016, </w:t>
      </w:r>
      <w:r w:rsidRPr="00AD094E">
        <w:rPr>
          <w:rStyle w:val="StyleUnderline"/>
        </w:rPr>
        <w:t>there were already nearly four times as many jobs in solar installation as in solar manufacturing.</w:t>
      </w:r>
      <w:r w:rsidRPr="00ED2A48">
        <w:rPr>
          <w:sz w:val="16"/>
        </w:rPr>
        <w:t xml:space="preserve"> And </w:t>
      </w:r>
      <w:r w:rsidRPr="00AD094E">
        <w:rPr>
          <w:rStyle w:val="Emphasis"/>
        </w:rPr>
        <w:t>this disparity is only set to grow, despite the tariffs</w:t>
      </w:r>
      <w:r w:rsidRPr="00ED2A48">
        <w:rPr>
          <w:sz w:val="16"/>
        </w:rPr>
        <w:t xml:space="preserve">. ¶ </w:t>
      </w:r>
      <w:r w:rsidRPr="00AD094E">
        <w:rPr>
          <w:rStyle w:val="StyleUnderline"/>
        </w:rPr>
        <w:t>On the brink of bankruptcy, during the painful period after Chinese solar producers began competing in global markets,</w:t>
      </w:r>
      <w:r w:rsidRPr="00ED2A48">
        <w:rPr>
          <w:sz w:val="16"/>
        </w:rPr>
        <w:t xml:space="preserve"> </w:t>
      </w:r>
      <w:r w:rsidRPr="00AD094E">
        <w:rPr>
          <w:rStyle w:val="StyleUnderline"/>
        </w:rPr>
        <w:t>American manufacturers shut down old plants</w:t>
      </w:r>
      <w:r w:rsidRPr="00ED2A48">
        <w:rPr>
          <w:sz w:val="16"/>
        </w:rPr>
        <w:t xml:space="preserve">, streamlined them, and returned them to service – this time with far more robotics and far fewer workers. ¶ Take First Solar's plant in Toledo, Ohio, for example, where automation and </w:t>
      </w:r>
      <w:r w:rsidRPr="00AD094E">
        <w:rPr>
          <w:rStyle w:val="StyleUnderline"/>
        </w:rPr>
        <w:t>innovation are delivering state-of-the-art solar panels that can outperform Chinese-made ones, and at a lower price.</w:t>
      </w:r>
      <w:r w:rsidRPr="00ED2A48">
        <w:rPr>
          <w:sz w:val="16"/>
        </w:rPr>
        <w:t xml:space="preserve"> Even JinkoSolar, a </w:t>
      </w:r>
      <w:r w:rsidRPr="00AD094E">
        <w:rPr>
          <w:rStyle w:val="StyleUnderline"/>
        </w:rPr>
        <w:t>Chinese solar company that announced plans to build a U.S. factory following the solar tariff decision, will bring its own automated manufacturing platform</w:t>
      </w:r>
      <w:r w:rsidRPr="00ED2A48">
        <w:rPr>
          <w:sz w:val="16"/>
        </w:rPr>
        <w:t xml:space="preserve">, rather than returning with exported jobs. ¶ The lower employment numbers associated with this new manufacturing model are rightfully raising anxieties, but the smaller staff that remains enjoys both higher wages and more stimulating work. ¶ Moreover, not all parts of the value chain are of equal value, with some highly commoditized, low-margin functions – such as solar module assembly – dominated by countries such as China. Meanwhile, other specialized, higher-margin functions - such as silicon purification or wafer manufacturing - remain the strength of the United States. When the world deploys more inexpensive solar modules,regardless of where they are assembled, it creates more demand for the polysilicon wafer and ingot inputs that the U.S. excels in producing. </w:t>
      </w:r>
      <w:r w:rsidRPr="00AD094E">
        <w:rPr>
          <w:rStyle w:val="StyleUnderline"/>
        </w:rPr>
        <w:t>America's manufacturing strength should come from innovation and ingenuity</w:t>
      </w:r>
      <w:r w:rsidRPr="00ED2A48">
        <w:rPr>
          <w:sz w:val="16"/>
        </w:rPr>
        <w:t xml:space="preserve">, rather than taxes on trade. ¶ Of course, competitors in the clean energy race do not sit still, and other countries are seeking to overtake the U.S. in the very segments where it excels. Therefore, the United States must continue to innovate so that American products, processes, and intellectual property are the most valuable commodities of the clean energy future. ¶ </w:t>
      </w:r>
      <w:r w:rsidRPr="00AD094E">
        <w:rPr>
          <w:rStyle w:val="Emphasis"/>
        </w:rPr>
        <w:t>Slashing the budget of the Energy Department is shortsighted.</w:t>
      </w:r>
      <w:r w:rsidRPr="00ED2A48">
        <w:rPr>
          <w:sz w:val="16"/>
        </w:rPr>
        <w:t xml:space="preserve"> </w:t>
      </w:r>
      <w:r w:rsidRPr="00AD094E">
        <w:rPr>
          <w:rStyle w:val="StyleUnderline"/>
        </w:rPr>
        <w:t>Rather, the Trump admin</w:t>
      </w:r>
      <w:r w:rsidRPr="00ED2A48">
        <w:rPr>
          <w:sz w:val="16"/>
        </w:rPr>
        <w:t xml:space="preserve">istration </w:t>
      </w:r>
      <w:r w:rsidRPr="00AD094E">
        <w:rPr>
          <w:rStyle w:val="StyleUnderline"/>
        </w:rPr>
        <w:t>should double down on</w:t>
      </w:r>
      <w:r w:rsidRPr="00ED2A48">
        <w:rPr>
          <w:sz w:val="16"/>
        </w:rPr>
        <w:t xml:space="preserve"> the one area where the U.S. is truly without peer: energy </w:t>
      </w:r>
      <w:r w:rsidRPr="00AD094E">
        <w:rPr>
          <w:rStyle w:val="StyleUnderline"/>
        </w:rPr>
        <w:t>r</w:t>
      </w:r>
      <w:r w:rsidRPr="00ED2A48">
        <w:rPr>
          <w:sz w:val="16"/>
        </w:rPr>
        <w:t xml:space="preserve">esearch </w:t>
      </w:r>
      <w:r w:rsidRPr="00AD094E">
        <w:rPr>
          <w:rStyle w:val="StyleUnderline"/>
        </w:rPr>
        <w:t>and d</w:t>
      </w:r>
      <w:r w:rsidRPr="00ED2A48">
        <w:rPr>
          <w:sz w:val="16"/>
        </w:rPr>
        <w:t xml:space="preserve">evelopment. ¶ Almost every major global energy upheaval of the last half-century came with American government support, from nuclear power to shale drilling technologies to the modern solar industry. Newer government institutions, such as the "ARPA-E" innovation agency, are expanding upon this legacy with great success. </w:t>
      </w:r>
      <w:r w:rsidRPr="00AD094E">
        <w:rPr>
          <w:rStyle w:val="Emphasis"/>
        </w:rPr>
        <w:t>Recent figures show China is on pace to overtake the United States in total R&amp;D spending</w:t>
      </w:r>
      <w:r w:rsidRPr="00ED2A48">
        <w:rPr>
          <w:sz w:val="16"/>
        </w:rPr>
        <w:t xml:space="preserve">, a trend which could also soon carry over to energy R&amp;D. Moreover, China is poised to capture more than half of global solar deployment and electric vehicle sales this year. ¶ </w:t>
      </w:r>
      <w:r w:rsidRPr="00AD094E">
        <w:rPr>
          <w:rStyle w:val="StyleUnderline"/>
        </w:rPr>
        <w:t>This is not only a cautionary tale for the Trump administration, but a call to action.</w:t>
      </w:r>
      <w:r w:rsidRPr="00ED2A48">
        <w:rPr>
          <w:sz w:val="16"/>
        </w:rPr>
        <w:t xml:space="preserve"> The advanced energy race has not yet been lost. Indeed, it is only in its early stages. Last year was the eighth consecutive year in which worldwide clean energy investment totaled more than $250 billion. </w:t>
      </w:r>
      <w:r w:rsidRPr="00AD094E">
        <w:rPr>
          <w:rStyle w:val="Emphasis"/>
        </w:rPr>
        <w:t>It will only grow over time</w:t>
      </w:r>
      <w:r w:rsidRPr="00ED2A48">
        <w:rPr>
          <w:sz w:val="16"/>
        </w:rPr>
        <w:t>. ¶ CEOs of major oil companies are increasingly enthusiastic about advanced energy opportunities, and every day brings headlines of new acquisitions or partnerships in solar, wind, biofuels and beyond. Even one of President Donald Trump's top energy market regulators, Neil Chatterjee, has stated that "</w:t>
      </w:r>
      <w:r w:rsidRPr="00AD094E">
        <w:rPr>
          <w:rStyle w:val="Emphasis"/>
        </w:rPr>
        <w:t>renewables, renewables, renewables" are the future of the U.S. power sector</w:t>
      </w:r>
      <w:r w:rsidRPr="00AD094E">
        <w:rPr>
          <w:rStyle w:val="StyleUnderline"/>
        </w:rPr>
        <w:t>. The president should heed their cue</w:t>
      </w:r>
      <w:r w:rsidRPr="00ED2A48">
        <w:rPr>
          <w:sz w:val="16"/>
        </w:rPr>
        <w:t>, as the advanced energy race will be won by looking ahead – and not in the rearview mirror.</w:t>
      </w:r>
    </w:p>
    <w:p w:rsidR="00ED2A48" w:rsidRPr="003C4CE2" w:rsidRDefault="00ED2A48" w:rsidP="00ED2A48">
      <w:pPr>
        <w:pStyle w:val="Heading4"/>
      </w:pPr>
      <w:r w:rsidRPr="003C4CE2">
        <w:lastRenderedPageBreak/>
        <w:t>Trump’s agenda thumps – deregulation crowds out innovation</w:t>
      </w:r>
    </w:p>
    <w:p w:rsidR="00ED2A48" w:rsidRPr="00505513" w:rsidRDefault="00ED2A48" w:rsidP="00ED2A48">
      <w:r>
        <w:rPr>
          <w:rStyle w:val="Style13ptBold"/>
        </w:rPr>
        <w:t xml:space="preserve">Satyayolu ’17 </w:t>
      </w:r>
      <w:r>
        <w:t>(</w:t>
      </w:r>
      <w:r w:rsidRPr="003C4CE2">
        <w:t>Schwark Satyavolu</w:t>
      </w:r>
      <w:r>
        <w:t xml:space="preserve"> </w:t>
      </w:r>
      <w:r w:rsidRPr="003C4CE2">
        <w:t>is a Gene</w:t>
      </w:r>
      <w:r>
        <w:t>ral Partner at Trinity Ventures, “</w:t>
      </w:r>
      <w:r w:rsidRPr="00505513">
        <w:t>Trump’s deregulation attempts could hurt tech innovation</w:t>
      </w:r>
      <w:r>
        <w:t xml:space="preserve">,” 6/15/17, </w:t>
      </w:r>
      <w:r w:rsidRPr="00505513">
        <w:t>https://venturebeat.com/2017/11/02/trumps-deregulation-attempts-could-hurt-tech-innovation/)</w:t>
      </w:r>
      <w:r>
        <w:t xml:space="preserve"> EC</w:t>
      </w:r>
    </w:p>
    <w:p w:rsidR="00ED2A48" w:rsidRPr="00505513" w:rsidRDefault="00ED2A48" w:rsidP="00ED2A48">
      <w:pPr>
        <w:rPr>
          <w:sz w:val="16"/>
        </w:rPr>
      </w:pPr>
      <w:r w:rsidRPr="00505513">
        <w:rPr>
          <w:sz w:val="16"/>
        </w:rPr>
        <w:t xml:space="preserve">This is a big day in Washington and on Wall Street. Congressional </w:t>
      </w:r>
      <w:r w:rsidRPr="00505513">
        <w:rPr>
          <w:rStyle w:val="StyleUnderline"/>
        </w:rPr>
        <w:t>Republicans just unveiled a sweeping overhaul to the nation’s tax code and</w:t>
      </w:r>
      <w:r w:rsidRPr="00505513">
        <w:rPr>
          <w:sz w:val="16"/>
        </w:rPr>
        <w:t xml:space="preserve"> are also discussing an </w:t>
      </w:r>
      <w:r w:rsidRPr="00505513">
        <w:rPr>
          <w:rStyle w:val="StyleUnderline"/>
        </w:rPr>
        <w:t>ambitious deregulatory agenda</w:t>
      </w:r>
      <w:r w:rsidRPr="00505513">
        <w:rPr>
          <w:sz w:val="16"/>
        </w:rPr>
        <w:t xml:space="preserve">. Meanwhile, President </w:t>
      </w:r>
      <w:r w:rsidRPr="00505513">
        <w:rPr>
          <w:rStyle w:val="StyleUnderline"/>
        </w:rPr>
        <w:t xml:space="preserve">Trump </w:t>
      </w:r>
      <w:r w:rsidRPr="00505513">
        <w:rPr>
          <w:sz w:val="16"/>
        </w:rPr>
        <w:t xml:space="preserve">just </w:t>
      </w:r>
      <w:r w:rsidRPr="00505513">
        <w:rPr>
          <w:rStyle w:val="StyleUnderline"/>
        </w:rPr>
        <w:t>named a new Federal Reserve Chair</w:t>
      </w:r>
      <w:r w:rsidRPr="00505513">
        <w:rPr>
          <w:sz w:val="16"/>
        </w:rPr>
        <w:t xml:space="preserve">, and the Director of the Consumer Finance Protection Bureau has become so unpopular on the right that a Wall Street Journal op-ed claims that Trump has cause to fire him. ¶ While some may consider this news most relevant to Beltway and Walt Street insiders, </w:t>
      </w:r>
      <w:r w:rsidRPr="00505513">
        <w:rPr>
          <w:rStyle w:val="Emphasis"/>
        </w:rPr>
        <w:t>the reality is that it has huge implications for the rest of the country</w:t>
      </w:r>
      <w:r w:rsidRPr="00505513">
        <w:rPr>
          <w:rStyle w:val="StyleUnderline"/>
        </w:rPr>
        <w:t xml:space="preserve">, from Main Street to Silicon Valley. </w:t>
      </w:r>
      <w:r w:rsidRPr="00505513">
        <w:rPr>
          <w:sz w:val="16"/>
        </w:rPr>
        <w:t xml:space="preserve">¶ I’ll defer to others to opine on the importance of regulations to protect consumers from the type of fraud that occurred at Wells Fargo, but as a fintech executive with first-hand experience with regulation, </w:t>
      </w:r>
      <w:r w:rsidRPr="00505513">
        <w:rPr>
          <w:rStyle w:val="StyleUnderline"/>
        </w:rPr>
        <w:t xml:space="preserve">I’d like to </w:t>
      </w:r>
      <w:r w:rsidRPr="00505513">
        <w:rPr>
          <w:rStyle w:val="Emphasis"/>
        </w:rPr>
        <w:t>dismantle an argument often used to justify deregulation — namely that regulation kills innovation</w:t>
      </w:r>
      <w:r w:rsidRPr="00505513">
        <w:rPr>
          <w:sz w:val="16"/>
        </w:rPr>
        <w:t xml:space="preserve">. ¶ As someone who worked in fintech both before and after Dodd-Frank’s enactment, I can attest that while it can be frustrating and cumbersome, </w:t>
      </w:r>
      <w:r w:rsidRPr="00505513">
        <w:rPr>
          <w:rStyle w:val="StyleUnderline"/>
        </w:rPr>
        <w:t>regulation adds significant value to the financial ecosystem — and not just to consumers</w:t>
      </w:r>
      <w:r w:rsidRPr="00505513">
        <w:rPr>
          <w:sz w:val="16"/>
        </w:rPr>
        <w:t xml:space="preserve">. </w:t>
      </w:r>
      <w:r w:rsidRPr="00505513">
        <w:rPr>
          <w:rStyle w:val="Emphasis"/>
        </w:rPr>
        <w:t>The innovation economy gains far more from regulation than it loses; in fact, regulation actually enables and facilitates innovation</w:t>
      </w:r>
      <w:r w:rsidRPr="00505513">
        <w:rPr>
          <w:sz w:val="16"/>
        </w:rPr>
        <w:t xml:space="preserve">. ¶ Let me be clear: Regulations are a pain. When I worked at LifeLock, Mastercard, and my own fintech startups, I lost hours of my life wading through regulatory guidelines. So many forms. So many procedures. And yet, here I am, just a few years later, supporting regulation, as long as it’s properly scoped and enforced. ¶ A brief history ¶ To understand my evolution from critic to cheerleader, let’s review some history. The Consumer Financial Protection Bureau (CFPB) was part of the Dodd–Frank Wall Street Reform and Consumer Protection Act created in response to the financial crisis, which drove the country into recession. The average American household lost $100,000 from declining stock and home values, according to the Pew Charitable Trusts. ¶ Loosened regulations allowed big banks to create subpar new products (without sufficient oversight). Aggressive bankers were compensated handsomely for being fast and loose with lending practices and overly risk-seeking with new products and services. Bank portfolios became absolutely massive. When individual pieces started crumbling, the ensuing domino effect brought our financial institutions to the brink of ruin. ¶ The Dodd-Frank regulations, including the CFPB, aimed to reign in the big banks’ reach and force them to keep risk in check. Almost as soon as these regulations were passed, some conservatives and many operators on Wall Street sought to weaken them. Now some officials are exploring firing the agency’s head, removing its independence by granting Congress control over its budget (and thus allowing Congress, not regulators, to determine its priorities), and even dismantling it altogether. ¶ The CFPB helps fintech startups compete with the big banks ¶ </w:t>
      </w:r>
      <w:r w:rsidRPr="00505513">
        <w:rPr>
          <w:rStyle w:val="StyleUnderline"/>
        </w:rPr>
        <w:t>Regulations forcing the banks out of certain markets created a void enterprising fintech entrepreneurs have been eager to fil</w:t>
      </w:r>
      <w:r w:rsidRPr="00505513">
        <w:rPr>
          <w:sz w:val="16"/>
        </w:rPr>
        <w:t xml:space="preserve">l. Fintech startups created new products to serve what had become underserved markets, such as small businesses, student loan refinancing, and thin file credit (a kind of sub-prime). SoFi swept into the void and offered selective lending for student loan refinancing in a way the big banks never could have and is now valued at more than $4 billion despite a sexual harassment scandal that led to the departure of its CEO. ¶ When I worked in fintech, the only practices I saw the CFPB target were those harming consumers on a large scale, like at Wells Fargo. The very existence of a powerful CFPB provides incentives to big bank executives to tread carefully in risky waters. </w:t>
      </w:r>
      <w:r w:rsidRPr="00505513">
        <w:rPr>
          <w:rStyle w:val="StyleUnderline"/>
        </w:rPr>
        <w:t>Having regulators focused on the big banks provides fintech startups the runway to innovate without worry of being trampled by their wealthy, established competitors</w:t>
      </w:r>
      <w:r w:rsidRPr="00505513">
        <w:rPr>
          <w:sz w:val="16"/>
        </w:rPr>
        <w:t xml:space="preserve">. ¶ The CFPB further supports startups through its chartering authority. Financial startups entering markets entrenched by the big banks need a charter to have any hope of competing. Without CFPB charters, it would take many years to secure charters through other means, fatally altering the economic viability for many fintech startups. ¶ Beyond chartering, the CFPB conducts (at times painful) due diligence to players in the fintech startup ecosystem. That’s a pretty important thing when people’s life savings are at stake. With a nod from the CFPB, responsible fintech startups can distinguish themselves from the many scams out there, and consumers know which organizations to trust. ¶ The CFPB is also a thought leader ¶ The CFPB works to unlock innovation, not deter it. It actively pursues and promotes promising fintech startups. One company I advised was supported in this manner by the CFPB, and it helped them substantially. ¶ On a larger scale, CFPB’s Project Catalyst is a significant investment in the promotion of consumer-friendly financial innovation. Through this initiative, it partners with the fintech ecosystem to address real consumer needs, such as expanding access to credit, supporting safe access to consumer financial records, addressing student loan refinancing, and encouraging consumer savings. ¶ Fix, don’t nix ¶ The CFPB is far from perfect. If steps are taken to clarify its mandate, which is too big and undefined, the major legitimate criticism against it would melt away. The unpredictable, amorphous nature of its jurisdiction fuels the criticisms against it. Financial professionals know what to expect from the SEC or OCC. When the CFPB calls, no one knows what to expect. It’s analogous to restaurateurs who expect </w:t>
      </w:r>
      <w:r w:rsidRPr="00505513">
        <w:rPr>
          <w:sz w:val="16"/>
        </w:rPr>
        <w:lastRenderedPageBreak/>
        <w:t xml:space="preserve">cleanliness and food safety inspections. If they were fined for something unrelated to those factors, they’d be angry — not because regulation is unreasonable, but because the guidelines and scope weren’t clear. Regulations work with clear expectations and consistent reinforcement. ¶ Where to go from here ¶ </w:t>
      </w:r>
      <w:r w:rsidRPr="00505513">
        <w:rPr>
          <w:rStyle w:val="StyleUnderline"/>
        </w:rPr>
        <w:t>If</w:t>
      </w:r>
      <w:r w:rsidRPr="00505513">
        <w:rPr>
          <w:sz w:val="16"/>
        </w:rPr>
        <w:t xml:space="preserve"> the CFPB and other Dodd-Frank </w:t>
      </w:r>
      <w:r w:rsidRPr="00505513">
        <w:rPr>
          <w:rStyle w:val="StyleUnderline"/>
        </w:rPr>
        <w:t>protections are weakened or scrapped</w:t>
      </w:r>
      <w:r w:rsidRPr="00505513">
        <w:rPr>
          <w:sz w:val="16"/>
        </w:rPr>
        <w:t xml:space="preserve">, fintech </w:t>
      </w:r>
      <w:r w:rsidRPr="00505513">
        <w:rPr>
          <w:rStyle w:val="Emphasis"/>
        </w:rPr>
        <w:t>startups will take a hit, as will consumer</w:t>
      </w:r>
      <w:r w:rsidRPr="00505513">
        <w:rPr>
          <w:sz w:val="16"/>
        </w:rPr>
        <w:t xml:space="preserve">s. </w:t>
      </w:r>
      <w:r w:rsidRPr="00505513">
        <w:rPr>
          <w:rStyle w:val="StyleUnderline"/>
        </w:rPr>
        <w:t>Without guidance from regulators, consumers would be unable to discern quality from shady financial vendors.</w:t>
      </w:r>
      <w:r w:rsidRPr="00505513">
        <w:rPr>
          <w:sz w:val="16"/>
        </w:rPr>
        <w:t xml:space="preserve"> And freed from the shackles of oversight, large financial institutions would have little deterrence from re-engaging in risky behavior. This, of course, is how we ended up in a financial crisis to begin with. </w:t>
      </w:r>
    </w:p>
    <w:p w:rsidR="00ED2A48" w:rsidRPr="006539DC" w:rsidRDefault="00ED2A48" w:rsidP="00ED2A48">
      <w:pPr>
        <w:pStyle w:val="Heading3"/>
      </w:pPr>
      <w:r>
        <w:lastRenderedPageBreak/>
        <w:t>trade</w:t>
      </w:r>
    </w:p>
    <w:p w:rsidR="00ED2A48" w:rsidRPr="001B27E1" w:rsidRDefault="00ED2A48" w:rsidP="00ED2A48">
      <w:pPr>
        <w:pStyle w:val="Heading4"/>
      </w:pPr>
      <w:r>
        <w:t>Trump thumps trade</w:t>
      </w:r>
    </w:p>
    <w:p w:rsidR="00ED2A48" w:rsidRDefault="00ED2A48" w:rsidP="00ED2A48">
      <w:r w:rsidRPr="001B27E1">
        <w:rPr>
          <w:rStyle w:val="Style13ptBold"/>
        </w:rPr>
        <w:t xml:space="preserve">Palacio </w:t>
      </w:r>
      <w:r>
        <w:rPr>
          <w:rStyle w:val="Style13ptBold"/>
        </w:rPr>
        <w:t>‘</w:t>
      </w:r>
      <w:r w:rsidRPr="001B27E1">
        <w:rPr>
          <w:rStyle w:val="Style13ptBold"/>
        </w:rPr>
        <w:t>16</w:t>
      </w:r>
      <w:r>
        <w:t xml:space="preserve"> (</w:t>
      </w:r>
      <w:r w:rsidRPr="00F0694C">
        <w:t>Ana Palacio is a member of the Spanish Council of State and is the former Minister of Foreign Affairs of Spain</w:t>
      </w:r>
      <w:r>
        <w:t xml:space="preserve">, The American Interest, 11/14/16, </w:t>
      </w:r>
      <w:hyperlink r:id="rId34" w:history="1">
        <w:r w:rsidRPr="00BC5C6F">
          <w:rPr>
            <w:rStyle w:val="Hyperlink"/>
          </w:rPr>
          <w:t>http://www.the-american-interest.com/2016/11/14/trump-and-the-world/</w:t>
        </w:r>
      </w:hyperlink>
      <w:r>
        <w:rPr>
          <w:rStyle w:val="Hyperlink"/>
        </w:rPr>
        <w:t>)</w:t>
      </w:r>
    </w:p>
    <w:p w:rsidR="00ED2A48" w:rsidRDefault="00ED2A48" w:rsidP="00ED2A48">
      <w:pPr>
        <w:rPr>
          <w:sz w:val="16"/>
        </w:rPr>
      </w:pPr>
      <w:r w:rsidRPr="0024110E">
        <w:rPr>
          <w:sz w:val="16"/>
        </w:rPr>
        <w:t xml:space="preserve">Looking more broadly, </w:t>
      </w:r>
      <w:r w:rsidRPr="006539DC">
        <w:rPr>
          <w:rStyle w:val="StyleUnderline"/>
          <w:highlight w:val="cyan"/>
        </w:rPr>
        <w:t>the most immediate global impact of</w:t>
      </w:r>
      <w:r w:rsidRPr="00DE5B64">
        <w:rPr>
          <w:rStyle w:val="StyleUnderline"/>
        </w:rPr>
        <w:t xml:space="preserve"> the </w:t>
      </w:r>
      <w:r w:rsidRPr="006539DC">
        <w:rPr>
          <w:rStyle w:val="StyleUnderline"/>
          <w:highlight w:val="cyan"/>
        </w:rPr>
        <w:t>Trump</w:t>
      </w:r>
      <w:r w:rsidRPr="00DE5B64">
        <w:rPr>
          <w:rStyle w:val="StyleUnderline"/>
        </w:rPr>
        <w:t xml:space="preserve"> presidency </w:t>
      </w:r>
      <w:r w:rsidRPr="006539DC">
        <w:rPr>
          <w:rStyle w:val="StyleUnderline"/>
          <w:highlight w:val="cyan"/>
        </w:rPr>
        <w:t>will be</w:t>
      </w:r>
      <w:r w:rsidRPr="00DE5B64">
        <w:rPr>
          <w:rStyle w:val="StyleUnderline"/>
        </w:rPr>
        <w:t xml:space="preserve"> in </w:t>
      </w:r>
      <w:r w:rsidRPr="00DE5B64">
        <w:rPr>
          <w:rStyle w:val="Emphasis"/>
        </w:rPr>
        <w:t xml:space="preserve">relation to </w:t>
      </w:r>
      <w:r w:rsidRPr="006539DC">
        <w:rPr>
          <w:rStyle w:val="Emphasis"/>
          <w:highlight w:val="cyan"/>
        </w:rPr>
        <w:t>trade</w:t>
      </w:r>
      <w:r w:rsidRPr="0024110E">
        <w:rPr>
          <w:sz w:val="16"/>
        </w:rPr>
        <w:t xml:space="preserve">. </w:t>
      </w:r>
      <w:r w:rsidRPr="006539DC">
        <w:rPr>
          <w:rStyle w:val="StyleUnderline"/>
          <w:highlight w:val="cyan"/>
        </w:rPr>
        <w:t>The mega-regionals</w:t>
      </w:r>
      <w:r w:rsidRPr="00DE5B64">
        <w:rPr>
          <w:rStyle w:val="StyleUnderline"/>
        </w:rPr>
        <w:t xml:space="preserve"> that the United States has pushed under the Obama Administration</w:t>
      </w:r>
      <w:r w:rsidRPr="0024110E">
        <w:rPr>
          <w:sz w:val="16"/>
        </w:rPr>
        <w:t xml:space="preserve">, TPP and TTIP, </w:t>
      </w:r>
      <w:r w:rsidRPr="006539DC">
        <w:rPr>
          <w:rStyle w:val="StyleUnderline"/>
          <w:highlight w:val="cyan"/>
        </w:rPr>
        <w:t>can be presumed</w:t>
      </w:r>
      <w:r w:rsidRPr="0024110E">
        <w:rPr>
          <w:sz w:val="16"/>
        </w:rPr>
        <w:t xml:space="preserve"> to be all but </w:t>
      </w:r>
      <w:r w:rsidRPr="006539DC">
        <w:rPr>
          <w:rStyle w:val="Emphasis"/>
          <w:highlight w:val="cyan"/>
        </w:rPr>
        <w:t>dead</w:t>
      </w:r>
      <w:r w:rsidRPr="0024110E">
        <w:rPr>
          <w:sz w:val="16"/>
        </w:rPr>
        <w:t xml:space="preserve"> in their present ambitious form. Particularly in relation to TTIP, however, </w:t>
      </w:r>
      <w:r w:rsidRPr="00DE5B64">
        <w:rPr>
          <w:rStyle w:val="StyleUnderline"/>
        </w:rPr>
        <w:t xml:space="preserve">the </w:t>
      </w:r>
      <w:r w:rsidRPr="006539DC">
        <w:rPr>
          <w:rStyle w:val="StyleUnderline"/>
          <w:highlight w:val="cyan"/>
        </w:rPr>
        <w:t>Trump</w:t>
      </w:r>
      <w:r w:rsidRPr="00DE5B64">
        <w:rPr>
          <w:rStyle w:val="StyleUnderline"/>
        </w:rPr>
        <w:t xml:space="preserve"> Administration </w:t>
      </w:r>
      <w:r w:rsidRPr="006539DC">
        <w:rPr>
          <w:rStyle w:val="StyleUnderline"/>
          <w:highlight w:val="cyan"/>
        </w:rPr>
        <w:t>may put forward a</w:t>
      </w:r>
      <w:r w:rsidRPr="00DE5B64">
        <w:rPr>
          <w:rStyle w:val="StyleUnderline"/>
        </w:rPr>
        <w:t xml:space="preserve"> very limited </w:t>
      </w:r>
      <w:r w:rsidRPr="006539DC">
        <w:rPr>
          <w:rStyle w:val="StyleUnderline"/>
          <w:highlight w:val="cyan"/>
        </w:rPr>
        <w:t>tariff-only deal</w:t>
      </w:r>
      <w:r w:rsidRPr="00DE5B64">
        <w:rPr>
          <w:rStyle w:val="StyleUnderline"/>
        </w:rPr>
        <w:t xml:space="preserve"> at some point</w:t>
      </w:r>
      <w:r w:rsidRPr="0024110E">
        <w:rPr>
          <w:sz w:val="16"/>
        </w:rPr>
        <w:t xml:space="preserve">. The dormant WTO agenda will not be resuscitated in their absence. To the extent that Washington pushes trade it will be bilaterally and on a limited substantive basis—as noted, it would not be surprising to see Japan and UK trade talks launched relatively early on. This would allow Trump to present himself as a dealmaker and to talk up U.S. leverage. </w:t>
      </w:r>
      <w:r w:rsidRPr="006539DC">
        <w:rPr>
          <w:rStyle w:val="Emphasis"/>
          <w:highlight w:val="cyan"/>
        </w:rPr>
        <w:t>There will</w:t>
      </w:r>
      <w:r w:rsidRPr="00DE5B64">
        <w:rPr>
          <w:rStyle w:val="Emphasis"/>
        </w:rPr>
        <w:t xml:space="preserve"> also likely </w:t>
      </w:r>
      <w:r w:rsidRPr="006539DC">
        <w:rPr>
          <w:rStyle w:val="Emphasis"/>
          <w:highlight w:val="cyan"/>
        </w:rPr>
        <w:t>be changes to NAFTA</w:t>
      </w:r>
      <w:r w:rsidRPr="0024110E">
        <w:rPr>
          <w:sz w:val="16"/>
        </w:rPr>
        <w:t xml:space="preserve">. </w:t>
      </w:r>
      <w:r w:rsidRPr="006539DC">
        <w:rPr>
          <w:rStyle w:val="StyleUnderline"/>
          <w:highlight w:val="cyan"/>
        </w:rPr>
        <w:t>The agreement</w:t>
      </w:r>
      <w:r w:rsidRPr="00DE5B64">
        <w:rPr>
          <w:rStyle w:val="StyleUnderline"/>
        </w:rPr>
        <w:t xml:space="preserve"> probably </w:t>
      </w:r>
      <w:r w:rsidRPr="006539DC">
        <w:rPr>
          <w:rStyle w:val="StyleUnderline"/>
          <w:highlight w:val="cyan"/>
        </w:rPr>
        <w:t>will</w:t>
      </w:r>
      <w:r w:rsidRPr="00DE5B64">
        <w:rPr>
          <w:rStyle w:val="StyleUnderline"/>
        </w:rPr>
        <w:t xml:space="preserve"> not </w:t>
      </w:r>
      <w:r w:rsidRPr="006539DC">
        <w:rPr>
          <w:rStyle w:val="StyleUnderline"/>
          <w:highlight w:val="cyan"/>
        </w:rPr>
        <w:t>be</w:t>
      </w:r>
      <w:r w:rsidRPr="00DE5B64">
        <w:rPr>
          <w:rStyle w:val="StyleUnderline"/>
        </w:rPr>
        <w:t xml:space="preserve"> repealed, as hinted at during the campaign, but rather </w:t>
      </w:r>
      <w:r w:rsidRPr="006539DC">
        <w:rPr>
          <w:rStyle w:val="StyleUnderline"/>
          <w:highlight w:val="cyan"/>
        </w:rPr>
        <w:t>adjusted</w:t>
      </w:r>
      <w:r w:rsidRPr="0024110E">
        <w:rPr>
          <w:sz w:val="16"/>
        </w:rPr>
        <w:t xml:space="preserve">, perhaps in particular </w:t>
      </w:r>
      <w:r w:rsidRPr="006539DC">
        <w:rPr>
          <w:rStyle w:val="StyleUnderline"/>
          <w:highlight w:val="cyan"/>
        </w:rPr>
        <w:t>to safeguard “Buy American” provisions in infrastructure</w:t>
      </w:r>
      <w:r w:rsidRPr="00DE5B64">
        <w:rPr>
          <w:rStyle w:val="StyleUnderline"/>
        </w:rPr>
        <w:t xml:space="preserve"> projects</w:t>
      </w:r>
      <w:r w:rsidRPr="0024110E">
        <w:rPr>
          <w:sz w:val="16"/>
        </w:rPr>
        <w:t>. This would offer a very public and symbolic trophy while minimizing disruption to the underlying regime.</w:t>
      </w:r>
    </w:p>
    <w:p w:rsidR="001472FE" w:rsidRDefault="001472FE" w:rsidP="006916A1">
      <w:pPr>
        <w:pStyle w:val="Heading2"/>
      </w:pPr>
      <w:r>
        <w:lastRenderedPageBreak/>
        <w:t>Environment</w:t>
      </w:r>
    </w:p>
    <w:p w:rsidR="006916A1" w:rsidRDefault="00ED2A48" w:rsidP="006916A1">
      <w:pPr>
        <w:pStyle w:val="Heading3"/>
      </w:pPr>
      <w:r>
        <w:lastRenderedPageBreak/>
        <w:t>g</w:t>
      </w:r>
      <w:r w:rsidR="006916A1">
        <w:t>eneric</w:t>
      </w:r>
    </w:p>
    <w:p w:rsidR="006916A1" w:rsidRDefault="006916A1" w:rsidP="006916A1">
      <w:pPr>
        <w:pStyle w:val="Heading4"/>
      </w:pPr>
      <w:r>
        <w:t>Trump’s policies push us over the brink—it’s over.</w:t>
      </w:r>
    </w:p>
    <w:p w:rsidR="006916A1" w:rsidRPr="00AE352F" w:rsidRDefault="006916A1" w:rsidP="006916A1">
      <w:r>
        <w:rPr>
          <w:rStyle w:val="Style13ptBold"/>
        </w:rPr>
        <w:t xml:space="preserve">Posnot 17 </w:t>
      </w:r>
      <w:r w:rsidRPr="00D769E5">
        <w:rPr>
          <w:sz w:val="16"/>
          <w:szCs w:val="16"/>
        </w:rPr>
        <w:t>(Elisabeth, staff writer, citing Stephen Hawking, mind is just too powerful, really robust guy.</w:t>
      </w:r>
      <w:r w:rsidRPr="00D769E5">
        <w:rPr>
          <w:rStyle w:val="Style13ptBold"/>
          <w:sz w:val="16"/>
          <w:szCs w:val="16"/>
        </w:rPr>
        <w:t xml:space="preserve"> </w:t>
      </w:r>
      <w:r w:rsidRPr="00D769E5">
        <w:rPr>
          <w:sz w:val="16"/>
          <w:szCs w:val="16"/>
        </w:rPr>
        <w:t>07-03-2017.</w:t>
      </w:r>
      <w:r w:rsidRPr="00D769E5">
        <w:rPr>
          <w:rStyle w:val="Style13ptBold"/>
          <w:sz w:val="16"/>
          <w:szCs w:val="16"/>
        </w:rPr>
        <w:t xml:space="preserve"> </w:t>
      </w:r>
      <w:r w:rsidRPr="00D769E5">
        <w:rPr>
          <w:sz w:val="16"/>
          <w:szCs w:val="16"/>
        </w:rPr>
        <w:t xml:space="preserve">Stephen Hawking says Trump’s climate policies are pushing Earth toward an irreversible “tipping point” </w:t>
      </w:r>
      <w:hyperlink r:id="rId35" w:history="1">
        <w:r w:rsidRPr="00D769E5">
          <w:rPr>
            <w:rStyle w:val="Hyperlink"/>
            <w:sz w:val="16"/>
            <w:szCs w:val="16"/>
          </w:rPr>
          <w:t>https://qz.com/1020528/stephen-hawking-donald-trumps-climate-change-policies-spell-disaster-for-the-planet/</w:t>
        </w:r>
      </w:hyperlink>
      <w:r w:rsidRPr="00D769E5">
        <w:rPr>
          <w:sz w:val="16"/>
          <w:szCs w:val="16"/>
        </w:rPr>
        <w:t>) DLuo</w:t>
      </w:r>
    </w:p>
    <w:p w:rsidR="006916A1" w:rsidRDefault="006916A1" w:rsidP="006916A1">
      <w:pPr>
        <w:rPr>
          <w:sz w:val="14"/>
        </w:rPr>
      </w:pPr>
      <w:r w:rsidRPr="00D769E5">
        <w:rPr>
          <w:sz w:val="14"/>
        </w:rPr>
        <w:t xml:space="preserve">Famed physicist </w:t>
      </w:r>
      <w:r w:rsidRPr="00AE352F">
        <w:rPr>
          <w:rStyle w:val="StyleUnderline"/>
        </w:rPr>
        <w:t>Stephen Hawking spent part of his 75th birthday celebration warning the public of the potentially catastrophic consequences of US president Donald Trump’s climate change policy.</w:t>
      </w:r>
      <w:r>
        <w:rPr>
          <w:rStyle w:val="StyleUnderline"/>
        </w:rPr>
        <w:t xml:space="preserve"> </w:t>
      </w:r>
      <w:r w:rsidRPr="00D769E5">
        <w:rPr>
          <w:sz w:val="14"/>
        </w:rPr>
        <w:t>“</w:t>
      </w:r>
      <w:r w:rsidRPr="00D769E5">
        <w:rPr>
          <w:rStyle w:val="StyleUnderline"/>
        </w:rPr>
        <w:t xml:space="preserve">We are close to the tipping point where global warming becomes irreversible,” </w:t>
      </w:r>
      <w:r w:rsidRPr="00D769E5">
        <w:rPr>
          <w:sz w:val="14"/>
        </w:rPr>
        <w:t xml:space="preserve">he said yesterday (July 2) in an </w:t>
      </w:r>
      <w:hyperlink r:id="rId36" w:tgtFrame="_blank" w:history="1">
        <w:r w:rsidRPr="00D769E5">
          <w:rPr>
            <w:sz w:val="14"/>
          </w:rPr>
          <w:t>interview with BBC News</w:t>
        </w:r>
      </w:hyperlink>
      <w:r w:rsidRPr="00D769E5">
        <w:rPr>
          <w:sz w:val="14"/>
        </w:rPr>
        <w:t xml:space="preserve">. </w:t>
      </w:r>
      <w:r w:rsidRPr="00D769E5">
        <w:rPr>
          <w:rStyle w:val="StyleUnderline"/>
        </w:rPr>
        <w:t>“Trump’s action could push the Earth over the brink, to become like</w:t>
      </w:r>
      <w:r>
        <w:rPr>
          <w:rStyle w:val="StyleUnderline"/>
        </w:rPr>
        <w:t xml:space="preserve"> </w:t>
      </w:r>
      <w:hyperlink r:id="rId37" w:tgtFrame="_blank" w:history="1">
        <w:r w:rsidRPr="00D769E5">
          <w:rPr>
            <w:rStyle w:val="StyleUnderline"/>
          </w:rPr>
          <w:t>Venus</w:t>
        </w:r>
      </w:hyperlink>
      <w:r w:rsidRPr="00D769E5">
        <w:rPr>
          <w:sz w:val="14"/>
        </w:rPr>
        <w:t xml:space="preserve">, with a temperature of two hundred and fifty degrees, and raining sulphuric acid.” </w:t>
      </w:r>
      <w:r w:rsidRPr="00D769E5">
        <w:rPr>
          <w:rStyle w:val="StyleUnderline"/>
        </w:rPr>
        <w:t>Hawking</w:t>
      </w:r>
      <w:r w:rsidRPr="00D769E5">
        <w:rPr>
          <w:sz w:val="14"/>
        </w:rPr>
        <w:t xml:space="preserve">, who directs research at the Centre for Theoretical Cosmology at the University of Cambridge, UK, said climate change is one of the great dangers we face, and </w:t>
      </w:r>
      <w:r w:rsidRPr="00D769E5">
        <w:rPr>
          <w:rStyle w:val="StyleUnderline"/>
        </w:rPr>
        <w:t>rebuked Trump for obfuscating its existence and withdrawing the US from the Paris Accords.</w:t>
      </w:r>
      <w:r>
        <w:rPr>
          <w:rStyle w:val="StyleUnderline"/>
        </w:rPr>
        <w:t xml:space="preserve"> </w:t>
      </w:r>
      <w:r w:rsidRPr="00D769E5">
        <w:rPr>
          <w:sz w:val="14"/>
        </w:rPr>
        <w:t xml:space="preserve">“By denying the evidence for climate change, and pulling out of the Paris Climate Agreement, </w:t>
      </w:r>
      <w:r w:rsidRPr="00D769E5">
        <w:rPr>
          <w:rStyle w:val="StyleUnderline"/>
        </w:rPr>
        <w:t>Donald Trump will cause avoidable environmental damage to our beautiful planet, endangering the natural world, for us and our children,” he said.</w:t>
      </w:r>
      <w:r>
        <w:rPr>
          <w:rStyle w:val="StyleUnderline"/>
        </w:rPr>
        <w:t xml:space="preserve"> </w:t>
      </w:r>
      <w:r w:rsidRPr="00D769E5">
        <w:rPr>
          <w:sz w:val="14"/>
        </w:rPr>
        <w:t xml:space="preserve">Hawking’s comments come as </w:t>
      </w:r>
      <w:r w:rsidRPr="00D769E5">
        <w:rPr>
          <w:rStyle w:val="StyleUnderline"/>
        </w:rPr>
        <w:t>the head of the Environmental Protection Agency (EPA), Scott Pruitt, who has already been cited by critics for</w:t>
      </w:r>
      <w:r>
        <w:rPr>
          <w:rStyle w:val="StyleUnderline"/>
        </w:rPr>
        <w:t xml:space="preserve"> </w:t>
      </w:r>
      <w:hyperlink r:id="rId38" w:tgtFrame="_blank" w:history="1">
        <w:r w:rsidRPr="00D769E5">
          <w:rPr>
            <w:rStyle w:val="StyleUnderline"/>
          </w:rPr>
          <w:t>dismantling the department</w:t>
        </w:r>
      </w:hyperlink>
      <w:r>
        <w:rPr>
          <w:rStyle w:val="StyleUnderline"/>
        </w:rPr>
        <w:t xml:space="preserve"> </w:t>
      </w:r>
      <w:r w:rsidRPr="00D769E5">
        <w:rPr>
          <w:rStyle w:val="StyleUnderline"/>
        </w:rPr>
        <w:t>from within, has recently launched a</w:t>
      </w:r>
      <w:r>
        <w:rPr>
          <w:rStyle w:val="StyleUnderline"/>
        </w:rPr>
        <w:t xml:space="preserve"> </w:t>
      </w:r>
      <w:hyperlink r:id="rId39" w:tgtFrame="_blank" w:history="1">
        <w:r w:rsidRPr="00D769E5">
          <w:rPr>
            <w:rStyle w:val="StyleUnderline"/>
          </w:rPr>
          <w:t>formal plan</w:t>
        </w:r>
      </w:hyperlink>
      <w:r>
        <w:rPr>
          <w:rStyle w:val="StyleUnderline"/>
        </w:rPr>
        <w:t xml:space="preserve"> </w:t>
      </w:r>
      <w:r w:rsidRPr="00D769E5">
        <w:rPr>
          <w:rStyle w:val="StyleUnderline"/>
        </w:rPr>
        <w:t>to challenge mainstream climate science</w:t>
      </w:r>
      <w:r w:rsidRPr="00D769E5">
        <w:rPr>
          <w:sz w:val="14"/>
        </w:rPr>
        <w:t xml:space="preserve">. Pruitt’s move to discredit the scientific consensus on global climate change is part of a pattern of actions the EPA has taken since Trump became president. As Quartz </w:t>
      </w:r>
      <w:hyperlink r:id="rId40" w:tgtFrame="_blank" w:history="1">
        <w:r w:rsidRPr="00D769E5">
          <w:rPr>
            <w:sz w:val="14"/>
          </w:rPr>
          <w:t>wrote in May</w:t>
        </w:r>
      </w:hyperlink>
      <w:r w:rsidRPr="00D769E5">
        <w:rPr>
          <w:sz w:val="14"/>
        </w:rPr>
        <w:t xml:space="preserve">: Days after Trump’s inauguration, EPA employees were told to </w:t>
      </w:r>
      <w:hyperlink r:id="rId41" w:history="1">
        <w:r w:rsidRPr="00D769E5">
          <w:rPr>
            <w:sz w:val="14"/>
          </w:rPr>
          <w:t>stop publicizing</w:t>
        </w:r>
      </w:hyperlink>
      <w:r w:rsidRPr="00D769E5">
        <w:rPr>
          <w:sz w:val="14"/>
        </w:rPr>
        <w:t xml:space="preserve"> taxpayer-funded science. Afte</w:t>
      </w:r>
      <w:r w:rsidRPr="00D769E5">
        <w:rPr>
          <w:rStyle w:val="StyleUnderline"/>
        </w:rPr>
        <w:t>r Pruitt took over, he</w:t>
      </w:r>
      <w:r>
        <w:rPr>
          <w:rStyle w:val="StyleUnderline"/>
        </w:rPr>
        <w:t xml:space="preserve"> </w:t>
      </w:r>
      <w:hyperlink r:id="rId42" w:history="1">
        <w:r w:rsidRPr="00D769E5">
          <w:rPr>
            <w:rStyle w:val="StyleUnderline"/>
          </w:rPr>
          <w:t>removed “science”</w:t>
        </w:r>
      </w:hyperlink>
      <w:r>
        <w:rPr>
          <w:rStyle w:val="StyleUnderline"/>
        </w:rPr>
        <w:t xml:space="preserve"> </w:t>
      </w:r>
      <w:r w:rsidRPr="00D769E5">
        <w:rPr>
          <w:rStyle w:val="StyleUnderline"/>
        </w:rPr>
        <w:t>from the mission statement of the agency’s Office of Science and Technology. He</w:t>
      </w:r>
      <w:r>
        <w:rPr>
          <w:rStyle w:val="StyleUnderline"/>
        </w:rPr>
        <w:t xml:space="preserve"> </w:t>
      </w:r>
      <w:hyperlink r:id="rId43" w:history="1">
        <w:r w:rsidRPr="00D769E5">
          <w:rPr>
            <w:rStyle w:val="StyleUnderline"/>
          </w:rPr>
          <w:t>scrubbed a climate-science site</w:t>
        </w:r>
      </w:hyperlink>
      <w:r>
        <w:rPr>
          <w:rStyle w:val="StyleUnderline"/>
        </w:rPr>
        <w:t xml:space="preserve"> </w:t>
      </w:r>
      <w:r w:rsidRPr="00D769E5">
        <w:rPr>
          <w:rStyle w:val="StyleUnderline"/>
        </w:rPr>
        <w:t>from public view after two decades of the EPA hosting it online. Pruitt also dismisses</w:t>
      </w:r>
      <w:r>
        <w:rPr>
          <w:rStyle w:val="StyleUnderline"/>
        </w:rPr>
        <w:t xml:space="preserve"> </w:t>
      </w:r>
      <w:hyperlink r:id="rId44" w:history="1">
        <w:r w:rsidRPr="00D769E5">
          <w:rPr>
            <w:rStyle w:val="StyleUnderline"/>
          </w:rPr>
          <w:t>more than 100 years of science</w:t>
        </w:r>
      </w:hyperlink>
      <w:r>
        <w:rPr>
          <w:rStyle w:val="StyleUnderline"/>
        </w:rPr>
        <w:t xml:space="preserve"> </w:t>
      </w:r>
      <w:r w:rsidRPr="00D769E5">
        <w:rPr>
          <w:rStyle w:val="StyleUnderline"/>
        </w:rPr>
        <w:t>when he says that he</w:t>
      </w:r>
      <w:r>
        <w:rPr>
          <w:rStyle w:val="StyleUnderline"/>
        </w:rPr>
        <w:t xml:space="preserve"> </w:t>
      </w:r>
      <w:hyperlink r:id="rId45" w:history="1">
        <w:r w:rsidRPr="00D769E5">
          <w:rPr>
            <w:rStyle w:val="StyleUnderline"/>
          </w:rPr>
          <w:t>doesn’t believe</w:t>
        </w:r>
      </w:hyperlink>
      <w:r>
        <w:rPr>
          <w:rStyle w:val="StyleUnderline"/>
        </w:rPr>
        <w:t xml:space="preserve"> </w:t>
      </w:r>
      <w:r w:rsidRPr="00D769E5">
        <w:rPr>
          <w:rStyle w:val="StyleUnderline"/>
        </w:rPr>
        <w:t>that carbon dioxide is the primary driver of global warming.</w:t>
      </w:r>
      <w:r w:rsidRPr="00D769E5">
        <w:rPr>
          <w:sz w:val="14"/>
        </w:rPr>
        <w:t xml:space="preserve"> As attorney general of Oklahoma, Pruitt was a fierce critic of the EPA and a </w:t>
      </w:r>
      <w:hyperlink r:id="rId46" w:history="1">
        <w:r w:rsidRPr="00D769E5">
          <w:rPr>
            <w:sz w:val="14"/>
          </w:rPr>
          <w:t>reliable ally of oil companies</w:t>
        </w:r>
      </w:hyperlink>
      <w:r w:rsidRPr="00D769E5">
        <w:rPr>
          <w:sz w:val="14"/>
        </w:rPr>
        <w:t xml:space="preserve"> lobbying for looser emissions rules. Hawking had previously </w:t>
      </w:r>
      <w:hyperlink r:id="rId47" w:tgtFrame="_blank" w:history="1">
        <w:r w:rsidRPr="00D769E5">
          <w:rPr>
            <w:sz w:val="14"/>
          </w:rPr>
          <w:t>expressed his misgivings</w:t>
        </w:r>
      </w:hyperlink>
      <w:r w:rsidRPr="00D769E5">
        <w:rPr>
          <w:sz w:val="14"/>
        </w:rPr>
        <w:t xml:space="preserve"> to ITV News about then-presidential candidate Trump, who he called “a demagogue who seems to appeal to the lowest common denominator.” Asked to explain the Trump “phenomenon,” the world-renowned physicist’s appeared to find himself uncharacteristically stumped: “I can’t,” he said simply.</w:t>
      </w:r>
    </w:p>
    <w:p w:rsidR="006916A1" w:rsidRPr="00121DE2" w:rsidRDefault="006916A1" w:rsidP="006916A1">
      <w:pPr>
        <w:pStyle w:val="Heading4"/>
      </w:pPr>
      <w:r>
        <w:t xml:space="preserve">Kennedy’s retirement decimates environmental protection—guarantees alt causes to warming and cause the plan to be </w:t>
      </w:r>
      <w:r>
        <w:rPr>
          <w:u w:val="single"/>
        </w:rPr>
        <w:t>narrowly interpreted</w:t>
      </w:r>
      <w:r>
        <w:t xml:space="preserve"> in court—decks solvency.</w:t>
      </w:r>
    </w:p>
    <w:p w:rsidR="006916A1" w:rsidRPr="00121DE2" w:rsidRDefault="006916A1" w:rsidP="006916A1">
      <w:pPr>
        <w:rPr>
          <w:sz w:val="16"/>
          <w:szCs w:val="16"/>
        </w:rPr>
      </w:pPr>
      <w:r w:rsidRPr="00121DE2">
        <w:rPr>
          <w:rStyle w:val="Style13ptBold"/>
        </w:rPr>
        <w:t>Plumer 6-28</w:t>
      </w:r>
      <w:r>
        <w:t xml:space="preserve"> </w:t>
      </w:r>
      <w:r w:rsidRPr="00121DE2">
        <w:rPr>
          <w:sz w:val="16"/>
          <w:szCs w:val="16"/>
        </w:rPr>
        <w:t xml:space="preserve">(Brad Plumer, Staff Writer for the New York Times. 6-28-2018 “Kennedy’s Retirement Could Clear Path for Trump’s Environmental Rollbacks” </w:t>
      </w:r>
      <w:hyperlink r:id="rId48" w:history="1">
        <w:r w:rsidRPr="00121DE2">
          <w:rPr>
            <w:sz w:val="16"/>
            <w:szCs w:val="16"/>
          </w:rPr>
          <w:t>https://www.nytimes.com/2018/06/28/climate/anthony-kennedy-supreme-court-environment.html</w:t>
        </w:r>
      </w:hyperlink>
      <w:r w:rsidRPr="00121DE2">
        <w:rPr>
          <w:sz w:val="16"/>
          <w:szCs w:val="16"/>
        </w:rPr>
        <w:t>) DLuo</w:t>
      </w:r>
    </w:p>
    <w:p w:rsidR="006916A1" w:rsidRPr="00121DE2" w:rsidRDefault="006916A1" w:rsidP="006916A1">
      <w:pPr>
        <w:rPr>
          <w:sz w:val="12"/>
        </w:rPr>
      </w:pPr>
      <w:r w:rsidRPr="00121DE2">
        <w:rPr>
          <w:sz w:val="12"/>
        </w:rPr>
        <w:t xml:space="preserve">WASHINGTON — </w:t>
      </w:r>
      <w:r w:rsidRPr="00121DE2">
        <w:rPr>
          <w:rStyle w:val="StyleUnderline"/>
        </w:rPr>
        <w:t>The </w:t>
      </w:r>
      <w:hyperlink r:id="rId49" w:history="1">
        <w:r w:rsidRPr="00121DE2">
          <w:rPr>
            <w:rStyle w:val="StyleUnderline"/>
          </w:rPr>
          <w:t>retirement of Justice Anthony M. Kennedy from the Supreme Court</w:t>
        </w:r>
      </w:hyperlink>
      <w:r>
        <w:rPr>
          <w:rStyle w:val="StyleUnderline"/>
        </w:rPr>
        <w:t xml:space="preserve"> </w:t>
      </w:r>
      <w:r w:rsidRPr="00121DE2">
        <w:rPr>
          <w:rStyle w:val="StyleUnderline"/>
        </w:rPr>
        <w:t>could significantly reshape environmental law in the decades ahead and potentially make it easier for the Trump administration to roll back Obama-era climate change policies</w:t>
      </w:r>
      <w:r w:rsidRPr="00121DE2">
        <w:rPr>
          <w:sz w:val="12"/>
        </w:rPr>
        <w:t xml:space="preserve"> in the coming years, legal experts said. In his 30 years on the court, Justice </w:t>
      </w:r>
      <w:r w:rsidRPr="00121DE2">
        <w:rPr>
          <w:rStyle w:val="StyleUnderline"/>
        </w:rPr>
        <w:t>Kennedy was frequently a crucial swing vote on major environmental questions.</w:t>
      </w:r>
      <w:r w:rsidRPr="00121DE2">
        <w:rPr>
          <w:sz w:val="12"/>
        </w:rPr>
        <w:t xml:space="preserve"> While he tended to be skeptical of expansive federal regulations that intruded on private property rights, </w:t>
      </w:r>
      <w:r w:rsidRPr="00121DE2">
        <w:rPr>
          <w:rStyle w:val="StyleUnderline"/>
        </w:rPr>
        <w:t>he was also willing to break with the court’s conservative wing in favor of more aggressive government action to limit air and water pollution.</w:t>
      </w:r>
      <w:r>
        <w:rPr>
          <w:rStyle w:val="StyleUnderline"/>
        </w:rPr>
        <w:t xml:space="preserve"> </w:t>
      </w:r>
      <w:r w:rsidRPr="00121DE2">
        <w:rPr>
          <w:sz w:val="12"/>
        </w:rPr>
        <w:t xml:space="preserve">Perhaps most notably, in 2007, he sided with the court’s four liberal justices in </w:t>
      </w:r>
      <w:hyperlink r:id="rId50" w:history="1">
        <w:r w:rsidRPr="00121DE2">
          <w:rPr>
            <w:sz w:val="12"/>
          </w:rPr>
          <w:t>Massachusetts v. Environmental Protection Agency</w:t>
        </w:r>
      </w:hyperlink>
      <w:r w:rsidRPr="00121DE2">
        <w:rPr>
          <w:sz w:val="12"/>
        </w:rPr>
        <w:t xml:space="preserve"> to rule that the E.P.A. had the authority to regulate greenhouse gases under the Clean Air Act. That case laid the groundwork for many of the Obama administration’s major climate policies, including the </w:t>
      </w:r>
      <w:hyperlink r:id="rId51" w:history="1">
        <w:r w:rsidRPr="00121DE2">
          <w:rPr>
            <w:sz w:val="12"/>
          </w:rPr>
          <w:t>Clean Power Plan</w:t>
        </w:r>
      </w:hyperlink>
      <w:r w:rsidRPr="00121DE2">
        <w:rPr>
          <w:sz w:val="12"/>
        </w:rPr>
        <w:t xml:space="preserve"> to cut emissions from coal-fired power plants. “One can comfortably say that he was the single most influential justice for environmental law over the past 30 years,” said Richard J. Lazarus, a law professor at Harvard. “Many of those cases were sharply divided, but the one constant was that Kennedy was in the majority in every single case but one. He was the justice that advocates always tried to persuade, because he was persuadable.” President Trump is widely expected to nominate a more conservative justice to fill the vacancy. If that nominee is confirmed by the Senate, he or she would give the court a five-seat conservative majority that is likely to take a dimmer view of federal environmental regulation. It is far from certain that a new court would quickly overturn Massachusetts v. E.P.A. and take away the government’s authority to regulate greenhouse gases altogether, legal experts said. The court has already upheld that ruling twice in subsequent cases, and, during oral arguments in 2014, Chief Justice John G. Roberts Jr. </w:t>
      </w:r>
      <w:hyperlink r:id="rId52" w:tgtFrame="_blank" w:history="1">
        <w:r w:rsidRPr="00121DE2">
          <w:rPr>
            <w:sz w:val="12"/>
          </w:rPr>
          <w:t>indicated</w:t>
        </w:r>
      </w:hyperlink>
      <w:r w:rsidRPr="00121DE2">
        <w:rPr>
          <w:sz w:val="12"/>
        </w:rPr>
        <w:t xml:space="preserve"> that he considered the case an established precedent. “What’s more likely is that we </w:t>
      </w:r>
      <w:r w:rsidRPr="00121DE2">
        <w:rPr>
          <w:rStyle w:val="StyleUnderline"/>
        </w:rPr>
        <w:t xml:space="preserve">could see a new court take </w:t>
      </w:r>
      <w:r w:rsidRPr="00121DE2">
        <w:rPr>
          <w:rStyle w:val="StyleUnderline"/>
        </w:rPr>
        <w:lastRenderedPageBreak/>
        <w:t>a more narrow reading of how the Clean Air Act can be used to regulate greenhouse gas emissions,”</w:t>
      </w:r>
      <w:r w:rsidRPr="00121DE2">
        <w:rPr>
          <w:sz w:val="12"/>
        </w:rPr>
        <w:t xml:space="preserve"> said Ann E. Carlson, a professor of environmental law at the University of California, Los Angeles. Thomas F. Reilly, then the Massachusetts attorney general, spoke to reporters after the Supreme Court heard arguments in Massachusetts v. Environmental Protection Agency in 2006.CreditMatthew Cavanaugh/European Pressphoto Agency For example, </w:t>
      </w:r>
      <w:r w:rsidRPr="00121DE2">
        <w:rPr>
          <w:rStyle w:val="StyleUnderline"/>
        </w:rPr>
        <w:t>Scott Pruitt,</w:t>
      </w:r>
      <w:r w:rsidRPr="00121DE2">
        <w:rPr>
          <w:sz w:val="12"/>
        </w:rPr>
        <w:t xml:space="preserve"> the E.P.A. administrator, </w:t>
      </w:r>
      <w:hyperlink r:id="rId53" w:history="1">
        <w:r w:rsidRPr="00121DE2">
          <w:rPr>
            <w:rStyle w:val="StyleUnderline"/>
            <w:sz w:val="12"/>
          </w:rPr>
          <w:t>announced</w:t>
        </w:r>
        <w:r w:rsidRPr="00121DE2">
          <w:rPr>
            <w:sz w:val="12"/>
          </w:rPr>
          <w:t xml:space="preserve"> in October</w:t>
        </w:r>
      </w:hyperlink>
      <w:r w:rsidRPr="00121DE2">
        <w:rPr>
          <w:sz w:val="12"/>
        </w:rPr>
        <w:t xml:space="preserve"> that </w:t>
      </w:r>
      <w:r w:rsidRPr="00121DE2">
        <w:rPr>
          <w:rStyle w:val="StyleUnderline"/>
        </w:rPr>
        <w:t>he would repeal the</w:t>
      </w:r>
      <w:r>
        <w:rPr>
          <w:rStyle w:val="StyleUnderline"/>
        </w:rPr>
        <w:t xml:space="preserve"> </w:t>
      </w:r>
      <w:r w:rsidRPr="00121DE2">
        <w:rPr>
          <w:rStyle w:val="StyleUnderline"/>
        </w:rPr>
        <w:t>Clean Power Plan</w:t>
      </w:r>
      <w:r>
        <w:rPr>
          <w:rStyle w:val="StyleUnderline"/>
        </w:rPr>
        <w:t xml:space="preserve"> </w:t>
      </w:r>
      <w:r w:rsidRPr="00121DE2">
        <w:rPr>
          <w:rStyle w:val="StyleUnderline"/>
        </w:rPr>
        <w:t>and replace it with less extensive carbon regulations on power plants.</w:t>
      </w:r>
      <w:r w:rsidRPr="00121DE2">
        <w:rPr>
          <w:sz w:val="12"/>
        </w:rPr>
        <w:t xml:space="preserve"> Environmental groups and states like New York planned to challenge Mr. Pruitt’s actions in federal court, arguing that the Obama-era rules were more appropriate. That argument may now find a less receptive audience if the case reaches the Supreme Court. By the same token, a future president who wanted to direct the E.P.A. to cut emissions more aggressively in order to tackle climate change could face tougher scrutiny from the court. </w:t>
      </w:r>
      <w:r w:rsidRPr="00121DE2">
        <w:rPr>
          <w:rStyle w:val="StyleUnderline"/>
        </w:rPr>
        <w:t>The Trump administration is also crafting a proposal</w:t>
      </w:r>
      <w:r>
        <w:rPr>
          <w:rStyle w:val="StyleUnderline"/>
        </w:rPr>
        <w:t xml:space="preserve"> </w:t>
      </w:r>
      <w:hyperlink r:id="rId54" w:history="1">
        <w:r w:rsidRPr="00121DE2">
          <w:rPr>
            <w:rStyle w:val="StyleUnderline"/>
            <w:sz w:val="12"/>
          </w:rPr>
          <w:t xml:space="preserve">to weaken Obama-era emissions standards </w:t>
        </w:r>
        <w:r w:rsidRPr="00121DE2">
          <w:rPr>
            <w:sz w:val="12"/>
          </w:rPr>
          <w:t>for cars and light trucks</w:t>
        </w:r>
      </w:hyperlink>
      <w:r w:rsidRPr="00121DE2">
        <w:rPr>
          <w:sz w:val="12"/>
        </w:rPr>
        <w:t xml:space="preserve"> </w:t>
      </w:r>
      <w:r w:rsidRPr="00121DE2">
        <w:rPr>
          <w:rStyle w:val="StyleUnderline"/>
        </w:rPr>
        <w:t>that</w:t>
      </w:r>
      <w:r w:rsidRPr="00121DE2">
        <w:rPr>
          <w:sz w:val="12"/>
        </w:rPr>
        <w:t xml:space="preserve">, in one draft version, </w:t>
      </w:r>
      <w:r w:rsidRPr="00121DE2">
        <w:rPr>
          <w:rStyle w:val="StyleUnderline"/>
        </w:rPr>
        <w:t>would rescind California’s authority to set its own stricter vehicle standards.</w:t>
      </w:r>
      <w:r w:rsidRPr="00121DE2">
        <w:rPr>
          <w:sz w:val="12"/>
        </w:rPr>
        <w:t xml:space="preserve"> California has threatened to challenge this move in court, but the state’s chances of prevailing now look somewhat murkier. </w:t>
      </w:r>
      <w:r w:rsidRPr="00121DE2">
        <w:rPr>
          <w:rStyle w:val="StyleUnderline"/>
        </w:rPr>
        <w:t>The shift at the court could also have broad implications for federal efforts to regulate water pollution.</w:t>
      </w:r>
      <w:r w:rsidRPr="00121DE2">
        <w:rPr>
          <w:sz w:val="12"/>
        </w:rPr>
        <w:t xml:space="preserve"> In a sprawling 2006 case, </w:t>
      </w:r>
      <w:hyperlink r:id="rId55" w:tgtFrame="_blank" w:history="1">
        <w:r w:rsidRPr="00121DE2">
          <w:rPr>
            <w:sz w:val="12"/>
          </w:rPr>
          <w:t>Rapanos v. United States</w:t>
        </w:r>
      </w:hyperlink>
      <w:r w:rsidRPr="00121DE2">
        <w:rPr>
          <w:sz w:val="12"/>
        </w:rPr>
        <w:t xml:space="preserve">, the court split over how the Clean Water Act, which imposes pollution limits in large bodies of water like the Chesapeake Bay, should extend to smaller rivers, streams and wetlands. The court’s four conservative justices at the time — led by Antonin Scalia, who died in 2016 — argued for a narrow interpretation of the law that limited its reach. The court’s four liberals argued for much broader wetlands protections. Justice Kennedy wrote a separate opinion that ended up in the middle, establishing an elaborate test to determine which bodies of water could be regulated. In 2015, the Obama administration published a new rule on water pollution, known as the Waters of the United States, that attempted to follow Justice Kennedy’s guidance. But after farmers and private landowners complained that the rule was overly invasive, Mr. Trump asked Mr. Pruitt last year to replace this rule </w:t>
      </w:r>
      <w:hyperlink r:id="rId56" w:history="1">
        <w:r w:rsidRPr="00121DE2">
          <w:rPr>
            <w:sz w:val="12"/>
          </w:rPr>
          <w:t>with a much narrower regulation that followed Justice Scalia’s opinion</w:t>
        </w:r>
      </w:hyperlink>
      <w:r w:rsidRPr="00121DE2">
        <w:rPr>
          <w:sz w:val="12"/>
        </w:rPr>
        <w:t xml:space="preserve">. Mr. Pruitt’s rollback effort could now have a better chance of success if it goes before the Supreme Court. Justice </w:t>
      </w:r>
      <w:r w:rsidRPr="00121DE2">
        <w:rPr>
          <w:rStyle w:val="StyleUnderline"/>
        </w:rPr>
        <w:t>Kennedy’s retirement could also affect what types of environmental cases and questions get argued before the court.</w:t>
      </w:r>
      <w:r>
        <w:rPr>
          <w:rStyle w:val="StyleUnderline"/>
        </w:rPr>
        <w:t xml:space="preserve"> </w:t>
      </w:r>
      <w:r w:rsidRPr="00121DE2">
        <w:rPr>
          <w:rStyle w:val="StyleUnderline"/>
        </w:rPr>
        <w:t>“You can imagine the Scott Pruitts of the world feeling emboldened</w:t>
      </w:r>
      <w:r w:rsidRPr="00121DE2">
        <w:rPr>
          <w:sz w:val="12"/>
        </w:rPr>
        <w:t xml:space="preserve"> and saying, ‘Let’s adopt a more aggressive stance on deregulation and take our chances before the Supreme Court,’” said Jody Freeman, a law professor at Harvard who was the counselor for energy and climate change in the Obama White House. “By the same token, you also might see environmental advocates try to keep cases away from the court if they think they’ll get a worse decision there.” Still, even a more conservative Supreme Court could prove unpredictable on certain environmental questions, said Jonathan H. Adler, a law professor at Case Western Reserve University. “The further you push into any doctrinal area, the more likely we’ll see differences emerge among the conservative justices,” he said. For instance, he said, conservative justices in the past have often differed on whether to defer to the expertise of the E.P.A. and other federal regulators in areas where laws passed by Congress are ambiguous — a principle known as the </w:t>
      </w:r>
      <w:hyperlink r:id="rId57" w:tgtFrame="_blank" w:history="1">
        <w:r w:rsidRPr="00121DE2">
          <w:rPr>
            <w:sz w:val="12"/>
          </w:rPr>
          <w:t>Chevron deference doctrine</w:t>
        </w:r>
      </w:hyperlink>
      <w:r w:rsidRPr="00121DE2">
        <w:rPr>
          <w:sz w:val="12"/>
        </w:rPr>
        <w:t xml:space="preserve"> — and on when the federal government can pre-empt state actions. The latter question could prove important if California’s vehicle case makes it to the Supreme Court. It is still unclear whom Mr. Trump might pick as a replacement justice. One of the candidates on his short list, </w:t>
      </w:r>
      <w:hyperlink r:id="rId58" w:tgtFrame="_blank" w:history="1">
        <w:r w:rsidRPr="00121DE2">
          <w:rPr>
            <w:rStyle w:val="StyleUnderline"/>
          </w:rPr>
          <w:t>Brett M. Kavanaugh</w:t>
        </w:r>
      </w:hyperlink>
      <w:r>
        <w:rPr>
          <w:rStyle w:val="StyleUnderline"/>
        </w:rPr>
        <w:t xml:space="preserve"> </w:t>
      </w:r>
      <w:r w:rsidRPr="00121DE2">
        <w:rPr>
          <w:sz w:val="12"/>
        </w:rPr>
        <w:t xml:space="preserve">of the United States Court of Appeals for the District of Columbia Circuit, </w:t>
      </w:r>
      <w:r w:rsidRPr="00121DE2">
        <w:rPr>
          <w:rStyle w:val="StyleUnderline"/>
        </w:rPr>
        <w:t>has written opinions that are deeply skeptical of expansive E.P.A. authority.</w:t>
      </w:r>
      <w:r w:rsidRPr="00121DE2">
        <w:rPr>
          <w:sz w:val="12"/>
        </w:rPr>
        <w:t xml:space="preserve"> But many other potential candidates have a less extensive track record in this area. An early test of the new court could come in October, when the justices will hear arguments in </w:t>
      </w:r>
      <w:hyperlink r:id="rId59" w:tgtFrame="_blank" w:history="1">
        <w:r w:rsidRPr="00121DE2">
          <w:rPr>
            <w:sz w:val="12"/>
          </w:rPr>
          <w:t>Weyerhaeuser Co. v. United States Fish and Wildlife Service</w:t>
        </w:r>
      </w:hyperlink>
      <w:r w:rsidRPr="00121DE2">
        <w:rPr>
          <w:sz w:val="12"/>
        </w:rPr>
        <w:t>. That case revolves around the extent to which the Interior Department can impose restrictions on private land in order to protect endangered species — in this case, the dusky gopher frog in Louisiana. Justice Kennedy often played a central role in these types of cases, concerned about government intrusions on private property but reluctant to sharply curtail the federal government’s authority under laws like the Endangered Species Act. “With Kennedy gone, that larger issue is undoubtedly going to receive renewed attention,” said Mr. Lazarus. “It’s a very big deal.”</w:t>
      </w:r>
    </w:p>
    <w:p w:rsidR="006916A1" w:rsidRPr="006916A1" w:rsidRDefault="006916A1" w:rsidP="006916A1">
      <w:pPr>
        <w:rPr>
          <w:sz w:val="14"/>
        </w:rPr>
      </w:pPr>
    </w:p>
    <w:p w:rsidR="006916A1" w:rsidRDefault="00ED2A48" w:rsidP="001472FE">
      <w:pPr>
        <w:pStyle w:val="Heading3"/>
      </w:pPr>
      <w:r>
        <w:lastRenderedPageBreak/>
        <w:t>w</w:t>
      </w:r>
      <w:r w:rsidR="006916A1">
        <w:t>arming</w:t>
      </w:r>
    </w:p>
    <w:p w:rsidR="006916A1" w:rsidRDefault="006916A1" w:rsidP="006916A1">
      <w:pPr>
        <w:pStyle w:val="Heading4"/>
      </w:pPr>
      <w:r>
        <w:t>Withdrawal locks in catastrophic climate change.</w:t>
      </w:r>
    </w:p>
    <w:p w:rsidR="006916A1" w:rsidRPr="00B04097" w:rsidRDefault="006916A1" w:rsidP="006916A1">
      <w:r>
        <w:rPr>
          <w:rStyle w:val="Style13ptBold"/>
        </w:rPr>
        <w:t xml:space="preserve">McBride </w:t>
      </w:r>
      <w:r w:rsidRPr="00B04097">
        <w:rPr>
          <w:rStyle w:val="Style13ptBold"/>
        </w:rPr>
        <w:t>17</w:t>
      </w:r>
      <w:r w:rsidRPr="00B04097">
        <w:t xml:space="preserve"> </w:t>
      </w:r>
      <w:r w:rsidRPr="00D4219C">
        <w:rPr>
          <w:sz w:val="16"/>
          <w:szCs w:val="16"/>
        </w:rPr>
        <w:t xml:space="preserve">(James M.A., Journalism @ Columbia; 6-1-2017. “The Consequences of Leaving the Paris Agreement” </w:t>
      </w:r>
      <w:hyperlink r:id="rId60" w:history="1">
        <w:r w:rsidRPr="00D4219C">
          <w:rPr>
            <w:sz w:val="16"/>
            <w:szCs w:val="16"/>
          </w:rPr>
          <w:t>https://www.cfr.org/backgrounder/consequences-leaving-paris-agreement</w:t>
        </w:r>
      </w:hyperlink>
      <w:r w:rsidRPr="00D4219C">
        <w:rPr>
          <w:sz w:val="16"/>
          <w:szCs w:val="16"/>
        </w:rPr>
        <w:t>) DLuo</w:t>
      </w:r>
    </w:p>
    <w:p w:rsidR="006916A1" w:rsidRPr="00A151D8" w:rsidRDefault="006916A1" w:rsidP="006916A1">
      <w:pPr>
        <w:rPr>
          <w:sz w:val="14"/>
        </w:rPr>
      </w:pPr>
      <w:r w:rsidRPr="00A151D8">
        <w:rPr>
          <w:sz w:val="14"/>
        </w:rPr>
        <w:t xml:space="preserve">Donald J. </w:t>
      </w:r>
      <w:r w:rsidRPr="00520B86">
        <w:rPr>
          <w:rStyle w:val="StyleUnderline"/>
        </w:rPr>
        <w:t>Trump</w:t>
      </w:r>
      <w:r w:rsidRPr="00A151D8">
        <w:rPr>
          <w:sz w:val="14"/>
        </w:rPr>
        <w:t xml:space="preserve"> has strongly criticized the 2015 Paris Agreement on climate reached by President Barack Obama’s administration, arguing that the global deal to cut back carbon emissions would kill jobs and impose onerous regulations on the U.S. economy. As a result, in June 2017 he </w:t>
      </w:r>
      <w:hyperlink r:id="rId61" w:tgtFrame="_blank" w:tooltip="announced" w:history="1">
        <w:r w:rsidRPr="00520B86">
          <w:rPr>
            <w:rStyle w:val="StyleUnderline"/>
          </w:rPr>
          <w:t>announced</w:t>
        </w:r>
      </w:hyperlink>
      <w:r w:rsidRPr="00520B86">
        <w:rPr>
          <w:rStyle w:val="StyleUnderline"/>
        </w:rPr>
        <w:t> that the United States will exit the agreement. With the United States producing nearly one-fifth of all global emissions, the</w:t>
      </w:r>
      <w:r>
        <w:rPr>
          <w:rStyle w:val="StyleUnderline"/>
        </w:rPr>
        <w:t xml:space="preserve"> </w:t>
      </w:r>
      <w:r w:rsidRPr="00520B86">
        <w:rPr>
          <w:rStyle w:val="StyleUnderline"/>
        </w:rPr>
        <w:t xml:space="preserve">U.S. withdrawal from the accord could undercut collective efforts to reduce carbon output, </w:t>
      </w:r>
      <w:r w:rsidRPr="00A151D8">
        <w:rPr>
          <w:sz w:val="14"/>
        </w:rPr>
        <w:t xml:space="preserve">transition to renewable energy sources, </w:t>
      </w:r>
      <w:r w:rsidRPr="00520B86">
        <w:rPr>
          <w:rStyle w:val="StyleUnderline"/>
        </w:rPr>
        <w:t>and lock in future climate measures.</w:t>
      </w:r>
      <w:r>
        <w:rPr>
          <w:rStyle w:val="StyleUnderline"/>
        </w:rPr>
        <w:t xml:space="preserve"> </w:t>
      </w:r>
      <w:hyperlink r:id="rId62" w:history="1">
        <w:r w:rsidRPr="00A151D8">
          <w:rPr>
            <w:sz w:val="14"/>
          </w:rPr>
          <w:t>Donald Trump</w:t>
        </w:r>
      </w:hyperlink>
      <w:r w:rsidRPr="00A151D8">
        <w:rPr>
          <w:sz w:val="14"/>
        </w:rPr>
        <w:t xml:space="preserve"> The Paris Agreement was finalized at a global climate conference in 2015, and </w:t>
      </w:r>
      <w:hyperlink r:id="rId63" w:tgtFrame="_blank" w:tooltip="entered into force" w:history="1">
        <w:r w:rsidRPr="00A151D8">
          <w:rPr>
            <w:sz w:val="14"/>
          </w:rPr>
          <w:t>entered into force</w:t>
        </w:r>
      </w:hyperlink>
      <w:r w:rsidRPr="00A151D8">
        <w:rPr>
          <w:sz w:val="14"/>
        </w:rPr>
        <w:t xml:space="preserve"> in November 2016 after enough countries, including China and the United States, ratified it. The nearly two hundred parties to the deal—only Syria and Nicaragua have failed to sign on—committed to voluntary reductions in carbon emissions with the goal of keeping global temperature increases below 3.6 degrees Fahrenheit (2 degrees Celsius), a level that the assembled nations warned could lead to an “urgent and potentially irreversible threat to human societies and the planet.” Under the deal, countries will evaluate progress toward their goals in 2018 and, beginning in 2020, will submit updated carbon reduction plans every five years. The details on how countries’ efforts will be monitored, verified, and reported are subject to </w:t>
      </w:r>
      <w:hyperlink r:id="rId64" w:history="1">
        <w:r w:rsidRPr="00A151D8">
          <w:rPr>
            <w:sz w:val="14"/>
          </w:rPr>
          <w:t>ongoing negotiations</w:t>
        </w:r>
      </w:hyperlink>
      <w:r w:rsidRPr="00A151D8">
        <w:rPr>
          <w:sz w:val="14"/>
        </w:rPr>
        <w:t xml:space="preserve">, as are the specifics of a proposed $100 billion in climate-related financing meant to help poorer countries adapt. On June 1, 2017, Trump </w:t>
      </w:r>
      <w:hyperlink r:id="rId65" w:tgtFrame="_blank" w:tooltip="announced" w:history="1">
        <w:r w:rsidRPr="00A151D8">
          <w:rPr>
            <w:sz w:val="14"/>
          </w:rPr>
          <w:t>announced</w:t>
        </w:r>
      </w:hyperlink>
      <w:r w:rsidRPr="00A151D8">
        <w:rPr>
          <w:sz w:val="14"/>
        </w:rPr>
        <w:t xml:space="preserve"> that the United States would become the only country to withdraw from the Paris Agreement. What is the perceived economic impact of the deal? President </w:t>
      </w:r>
      <w:r w:rsidRPr="00A151D8">
        <w:rPr>
          <w:rStyle w:val="StyleUnderline"/>
        </w:rPr>
        <w:t>Trump says complying with the Paris Agreement would impose unacceptable costs on the U.S. economy and provide unfair advantages to other countries like China and India.</w:t>
      </w:r>
      <w:r>
        <w:rPr>
          <w:rStyle w:val="StyleUnderline"/>
        </w:rPr>
        <w:t xml:space="preserve"> </w:t>
      </w:r>
      <w:r w:rsidRPr="00A151D8">
        <w:rPr>
          <w:rStyle w:val="StyleUnderline"/>
        </w:rPr>
        <w:t>Trump has downplayed the threat of climate change</w:t>
      </w:r>
      <w:r w:rsidRPr="00A151D8">
        <w:rPr>
          <w:sz w:val="14"/>
        </w:rPr>
        <w:t xml:space="preserve"> and criticized the Obama administration’s expanded carbon regulations. </w:t>
      </w:r>
      <w:r w:rsidRPr="00A151D8">
        <w:rPr>
          <w:rStyle w:val="StyleUnderline"/>
        </w:rPr>
        <w:t>Trump</w:t>
      </w:r>
      <w:r w:rsidRPr="00A151D8">
        <w:rPr>
          <w:sz w:val="14"/>
        </w:rPr>
        <w:t xml:space="preserve"> has </w:t>
      </w:r>
      <w:r w:rsidRPr="00A151D8">
        <w:rPr>
          <w:rStyle w:val="StyleUnderline"/>
        </w:rPr>
        <w:t>emphasized the expansion of U.S. fossil fuel production. His “</w:t>
      </w:r>
      <w:hyperlink r:id="rId66" w:tgtFrame="_blank" w:tooltip="America First Energy Plan" w:history="1">
        <w:r w:rsidRPr="00A151D8">
          <w:rPr>
            <w:rStyle w:val="StyleUnderline"/>
          </w:rPr>
          <w:t>America First Energy Plan</w:t>
        </w:r>
      </w:hyperlink>
      <w:r w:rsidRPr="00A151D8">
        <w:rPr>
          <w:rStyle w:val="StyleUnderline"/>
        </w:rPr>
        <w:t xml:space="preserve">” focuses on reducing the price of oil, achieving “energy independence,” tapping domestic oil sources, and creating energy-related jobs by decreasing regulation. </w:t>
      </w:r>
      <w:r w:rsidRPr="00A151D8">
        <w:rPr>
          <w:sz w:val="14"/>
        </w:rPr>
        <w:t xml:space="preserve">He has also </w:t>
      </w:r>
      <w:hyperlink r:id="rId67" w:tgtFrame="_blank" w:tooltip="promised to end" w:history="1">
        <w:r w:rsidRPr="00A151D8">
          <w:rPr>
            <w:sz w:val="14"/>
          </w:rPr>
          <w:t>promised to end</w:t>
        </w:r>
      </w:hyperlink>
      <w:r w:rsidRPr="00A151D8">
        <w:rPr>
          <w:sz w:val="14"/>
        </w:rPr>
        <w:t xml:space="preserve"> what he sees as wasteful payments to the United Nations Green Climate Fund. The United States has already paid $1 billion into this fund, with $2 billion more pledged. Faced with a choice between complying with Paris and boosting the U.S. economy, the administration asserts that “growing our economy is going to win,” according to Trump’s chief economic advisor, Gary Cohn. Meanwhile, a number of </w:t>
      </w:r>
      <w:hyperlink r:id="rId68" w:tgtFrame="_blank" w:tooltip="economic analyses" w:history="1">
        <w:r w:rsidRPr="00A151D8">
          <w:rPr>
            <w:sz w:val="14"/>
          </w:rPr>
          <w:t>economic analyses</w:t>
        </w:r>
      </w:hyperlink>
      <w:r w:rsidRPr="00A151D8">
        <w:rPr>
          <w:sz w:val="14"/>
        </w:rPr>
        <w:t xml:space="preserve"> question whether leaving the agreement will create jobs. Protecting jobs in the oil, gas, and coal industries, some economists say, could come at the cost of investments in clean energy industries that may ultimately offer more long-term employment. What is the withdrawal process? </w:t>
      </w:r>
      <w:r w:rsidRPr="00A151D8">
        <w:rPr>
          <w:rStyle w:val="StyleUnderline"/>
        </w:rPr>
        <w:t>The Paris Agreement states that countries must wait four years before withdrawing. However,</w:t>
      </w:r>
      <w:r>
        <w:rPr>
          <w:rStyle w:val="StyleUnderline"/>
        </w:rPr>
        <w:t xml:space="preserve"> </w:t>
      </w:r>
      <w:hyperlink r:id="rId69" w:tgtFrame="_blank" w:tooltip="legal analysts say" w:history="1">
        <w:r w:rsidRPr="00A151D8">
          <w:rPr>
            <w:rStyle w:val="StyleUnderline"/>
          </w:rPr>
          <w:t>legal analysts say</w:t>
        </w:r>
      </w:hyperlink>
      <w:r>
        <w:rPr>
          <w:rStyle w:val="StyleUnderline"/>
        </w:rPr>
        <w:t xml:space="preserve"> </w:t>
      </w:r>
      <w:r w:rsidRPr="00A151D8">
        <w:rPr>
          <w:rStyle w:val="StyleUnderline"/>
        </w:rPr>
        <w:t>that Trump could shorten that process to just one year</w:t>
      </w:r>
      <w:r w:rsidRPr="00A151D8">
        <w:rPr>
          <w:sz w:val="14"/>
        </w:rPr>
        <w:t xml:space="preserve"> by removing the United States from a </w:t>
      </w:r>
      <w:hyperlink r:id="rId70" w:tgtFrame="_blank" w:tooltip="1992 UN treaty" w:history="1">
        <w:r w:rsidRPr="00A151D8">
          <w:rPr>
            <w:sz w:val="14"/>
          </w:rPr>
          <w:t>1992 UN treaty</w:t>
        </w:r>
      </w:hyperlink>
      <w:r w:rsidRPr="00A151D8">
        <w:rPr>
          <w:sz w:val="14"/>
        </w:rPr>
        <w:t xml:space="preserve"> governing global climate talks, which the president has the authority to do without congressional backing. In his June 2017 comments, Trump said that his administration would cease implementation but explore a renegotiation of the deal to seek better terms. Many observers also say that </w:t>
      </w:r>
      <w:r w:rsidRPr="00A151D8">
        <w:rPr>
          <w:rStyle w:val="StyleUnderline"/>
        </w:rPr>
        <w:t>beyond</w:t>
      </w:r>
      <w:r>
        <w:rPr>
          <w:rStyle w:val="StyleUnderline"/>
        </w:rPr>
        <w:t xml:space="preserve"> </w:t>
      </w:r>
      <w:r w:rsidRPr="00A151D8">
        <w:rPr>
          <w:rStyle w:val="StyleUnderline"/>
        </w:rPr>
        <w:t>officially rejecting the Paris accord, Trump</w:t>
      </w:r>
      <w:r>
        <w:rPr>
          <w:rStyle w:val="StyleUnderline"/>
        </w:rPr>
        <w:t xml:space="preserve"> </w:t>
      </w:r>
      <w:r w:rsidRPr="00A151D8">
        <w:rPr>
          <w:rStyle w:val="StyleUnderline"/>
        </w:rPr>
        <w:t>was already</w:t>
      </w:r>
      <w:r>
        <w:rPr>
          <w:rStyle w:val="StyleUnderline"/>
        </w:rPr>
        <w:t xml:space="preserve"> </w:t>
      </w:r>
      <w:r w:rsidRPr="00A151D8">
        <w:rPr>
          <w:rStyle w:val="StyleUnderline"/>
        </w:rPr>
        <w:t>in the process of effectively ending U.S. participation in it by rejecting the Obama-era</w:t>
      </w:r>
      <w:r>
        <w:rPr>
          <w:rStyle w:val="StyleUnderline"/>
        </w:rPr>
        <w:t xml:space="preserve"> </w:t>
      </w:r>
      <w:hyperlink r:id="rId71" w:tgtFrame="_blank" w:tooltip="Clean Power Plan (CPP)" w:history="1">
        <w:r w:rsidRPr="00A151D8">
          <w:rPr>
            <w:rStyle w:val="StyleUnderline"/>
          </w:rPr>
          <w:t>Clean Power Plan (CPP)</w:t>
        </w:r>
      </w:hyperlink>
      <w:r>
        <w:rPr>
          <w:rStyle w:val="StyleUnderline"/>
        </w:rPr>
        <w:t xml:space="preserve"> </w:t>
      </w:r>
      <w:r w:rsidRPr="00A151D8">
        <w:rPr>
          <w:sz w:val="14"/>
        </w:rPr>
        <w:t xml:space="preserve">[PDF]. The CPP, which sets emissions-reduction requirements for each U.S. state but allows them flexibility in how to achieve them, was the centerpiece of President Obama’s Paris Agreement commitment. How would it affect domestic U.S. climate and energy policy? Trump began overturning Obama’s energy policy soon after taking office: In a </w:t>
      </w:r>
      <w:hyperlink r:id="rId72" w:tgtFrame="_blank" w:tooltip="March 2017 executive order" w:history="1">
        <w:r w:rsidRPr="00A151D8">
          <w:rPr>
            <w:sz w:val="14"/>
          </w:rPr>
          <w:t>March 2017 executive order</w:t>
        </w:r>
      </w:hyperlink>
      <w:r w:rsidRPr="00A151D8">
        <w:rPr>
          <w:sz w:val="14"/>
        </w:rPr>
        <w:t xml:space="preserve">, he directed the Environmental Protection Agency (EPA) to begin the process of rescinding the CPP. Because the CPP is not legislation but rather a set of EPA regulations, the president does not need congressional approval to alter it. However, legal experts disagree over how much latitude Trump has to unilaterally abandon it. The CPP was already on hold due to a </w:t>
      </w:r>
      <w:hyperlink r:id="rId73" w:tgtFrame="_blank" w:tooltip="court challenge" w:history="1">
        <w:r w:rsidRPr="00A151D8">
          <w:rPr>
            <w:sz w:val="14"/>
          </w:rPr>
          <w:t>court challenge</w:t>
        </w:r>
      </w:hyperlink>
      <w:r w:rsidRPr="00A151D8">
        <w:rPr>
          <w:sz w:val="14"/>
        </w:rPr>
        <w:t xml:space="preserve">, and while the administration could decline to continue defending it in court, legal challenges will likely continue. Some </w:t>
      </w:r>
      <w:hyperlink r:id="rId74" w:tgtFrame="_blank" w:tooltip="experts say" w:history="1">
        <w:r w:rsidRPr="00A151D8">
          <w:rPr>
            <w:sz w:val="14"/>
          </w:rPr>
          <w:t>experts say</w:t>
        </w:r>
      </w:hyperlink>
      <w:r w:rsidRPr="00A151D8">
        <w:rPr>
          <w:sz w:val="14"/>
        </w:rPr>
        <w:t xml:space="preserve"> that any changes would have to proceed through the time-consuming federal rulemaking process. Trump’s executive order also reversed regulations that required all federal agencies to incorporate climate change into their planning and review processes, overturned a moratorium on coal development on federal lands, and ordered a review of emissions restrictions for oil and gas wells. Taken together, these steps sharply decreased the likelihood that the United States would have met its Paris obligations. Many U.S. states and cities, led by California and New York, have committed to ambitious carbon reduction plans, but even if local governments meet their goals, overall reduction </w:t>
      </w:r>
      <w:hyperlink r:id="rId75" w:tgtFrame="_blank" w:tooltip="would fall short" w:history="1">
        <w:r w:rsidRPr="00A151D8">
          <w:rPr>
            <w:sz w:val="14"/>
          </w:rPr>
          <w:t>would fall short</w:t>
        </w:r>
      </w:hyperlink>
      <w:r w:rsidRPr="00A151D8">
        <w:rPr>
          <w:sz w:val="14"/>
        </w:rPr>
        <w:t xml:space="preserve"> of Paris targets. How could the U.S. withdrawal affect global climate policy? </w:t>
      </w:r>
      <w:r w:rsidRPr="00A151D8">
        <w:rPr>
          <w:rStyle w:val="StyleUnderline"/>
        </w:rPr>
        <w:t>The United States is the second-largest emitter worldwide, behind only China, and its promised emissions cuts accounted for about 20 percent of global cuts foreseen by the agreement.</w:t>
      </w:r>
      <w:r w:rsidRPr="00A151D8">
        <w:rPr>
          <w:sz w:val="14"/>
        </w:rPr>
        <w:t xml:space="preserve"> The United States’ European allies have </w:t>
      </w:r>
      <w:hyperlink r:id="rId76" w:tgtFrame="_blank" w:tooltip="lobbied hard" w:history="1">
        <w:r w:rsidRPr="00A151D8">
          <w:rPr>
            <w:sz w:val="14"/>
          </w:rPr>
          <w:t>lobbied hard</w:t>
        </w:r>
      </w:hyperlink>
      <w:r w:rsidRPr="00A151D8">
        <w:rPr>
          <w:sz w:val="14"/>
        </w:rPr>
        <w:t xml:space="preserve"> against a U.S. exit from the deal, arguing that it would weaken its enforcement measures and undermine the resolve of other countries to make their own tough cuts. They fear </w:t>
      </w:r>
      <w:r w:rsidRPr="00A151D8">
        <w:rPr>
          <w:rStyle w:val="StyleUnderline"/>
        </w:rPr>
        <w:t>that backsliding by the world’s largest economy could arrest the efforts already underway to mitigate the changes in climate that are causing expensive coastal damage.</w:t>
      </w:r>
      <w:r w:rsidRPr="00A151D8">
        <w:rPr>
          <w:sz w:val="14"/>
        </w:rPr>
        <w:t xml:space="preserve"> Some foreign policy experts, like former Under Secretary of State R. Nicholas Burns, say that </w:t>
      </w:r>
      <w:hyperlink r:id="rId77" w:tgtFrame="_blank" w:tooltip="going back on the deal" w:history="1">
        <w:r w:rsidRPr="00A151D8">
          <w:rPr>
            <w:sz w:val="14"/>
          </w:rPr>
          <w:t>going back on the deal</w:t>
        </w:r>
      </w:hyperlink>
      <w:r w:rsidRPr="00A151D8">
        <w:rPr>
          <w:sz w:val="14"/>
        </w:rPr>
        <w:t xml:space="preserve"> could hobble U.S. clout on a suite of unrelated diplomatic issues. For CFR's Stewart Patrick, </w:t>
      </w:r>
      <w:hyperlink r:id="rId78" w:history="1">
        <w:r w:rsidRPr="00A151D8">
          <w:rPr>
            <w:sz w:val="14"/>
          </w:rPr>
          <w:t>the decision</w:t>
        </w:r>
      </w:hyperlink>
      <w:r w:rsidRPr="00A151D8">
        <w:rPr>
          <w:sz w:val="14"/>
        </w:rPr>
        <w:t xml:space="preserve"> "will endanger U.S. national security and prosperity by sabotaging U.S. global leadership." CFR’s Varun Sivaram and Sagatom Saha </w:t>
      </w:r>
      <w:hyperlink r:id="rId79" w:tgtFrame="_blank" w:tooltip="argue that" w:history="1">
        <w:r w:rsidRPr="00A151D8">
          <w:rPr>
            <w:sz w:val="14"/>
          </w:rPr>
          <w:t>argue that</w:t>
        </w:r>
      </w:hyperlink>
      <w:r w:rsidRPr="00A151D8">
        <w:rPr>
          <w:sz w:val="14"/>
        </w:rPr>
        <w:t xml:space="preserve"> a U.S. retreat on climate would empower China </w:t>
      </w:r>
      <w:r w:rsidRPr="00A151D8">
        <w:rPr>
          <w:sz w:val="14"/>
        </w:rPr>
        <w:lastRenderedPageBreak/>
        <w:t xml:space="preserve">to fill the leadership vacuum, ceding U.S. influence in the clean energy race and strengthening China’s hand on other fraught issues like territorial disputes in the South China Sea. Already, indications are emerging that China is forging a </w:t>
      </w:r>
      <w:hyperlink r:id="rId80" w:tgtFrame="_blank" w:tooltip="new alliance" w:history="1">
        <w:r w:rsidRPr="00A151D8">
          <w:rPr>
            <w:sz w:val="14"/>
          </w:rPr>
          <w:t>new alliance</w:t>
        </w:r>
      </w:hyperlink>
      <w:r w:rsidRPr="00A151D8">
        <w:rPr>
          <w:sz w:val="14"/>
        </w:rPr>
        <w:t xml:space="preserve"> with the European Union to advance common climate policies without the United States. Sivaram also points to Trump’s proposal to </w:t>
      </w:r>
      <w:hyperlink r:id="rId81" w:history="1">
        <w:r w:rsidRPr="00A151D8">
          <w:rPr>
            <w:sz w:val="14"/>
          </w:rPr>
          <w:t>slash funding</w:t>
        </w:r>
      </w:hyperlink>
      <w:r w:rsidRPr="00A151D8">
        <w:rPr>
          <w:sz w:val="14"/>
        </w:rPr>
        <w:t xml:space="preserve"> for global clean energy innovation efforts, which could hamper efforts to develop and deploy new carbon-reducing technologies that would likely be central to achieving the goals set by the Paris Agreement.</w:t>
      </w:r>
    </w:p>
    <w:p w:rsidR="006916A1" w:rsidRDefault="006916A1" w:rsidP="006916A1">
      <w:pPr>
        <w:pStyle w:val="Heading4"/>
      </w:pPr>
      <w:r>
        <w:t>Litany of information rhetoric changes destroy climate efforts.</w:t>
      </w:r>
    </w:p>
    <w:p w:rsidR="006916A1" w:rsidRPr="003E3CE2" w:rsidRDefault="006916A1" w:rsidP="006916A1">
      <w:r w:rsidRPr="00A94D9F">
        <w:rPr>
          <w:rStyle w:val="Style13ptBold"/>
        </w:rPr>
        <w:t xml:space="preserve">Geiling 18 </w:t>
      </w:r>
      <w:r w:rsidRPr="00A94D9F">
        <w:rPr>
          <w:sz w:val="16"/>
          <w:szCs w:val="16"/>
        </w:rPr>
        <w:t xml:space="preserve">(Natasha Geiling. Staff Writer for ThinkProgess. 1-10-2018 “Trump administration has quietly changed government’s sharing of climate data in unprecedented ways” </w:t>
      </w:r>
      <w:hyperlink r:id="rId82" w:history="1">
        <w:r w:rsidRPr="00A94D9F">
          <w:rPr>
            <w:rStyle w:val="Hyperlink"/>
            <w:sz w:val="16"/>
            <w:szCs w:val="16"/>
          </w:rPr>
          <w:t>https://thinkprogress.org/year-in-trump-climate-government-websites-fc32d497c4c1/</w:t>
        </w:r>
      </w:hyperlink>
      <w:r w:rsidRPr="00A94D9F">
        <w:rPr>
          <w:sz w:val="16"/>
          <w:szCs w:val="16"/>
        </w:rPr>
        <w:t>) DLuo</w:t>
      </w:r>
    </w:p>
    <w:p w:rsidR="006916A1" w:rsidRPr="003B079A" w:rsidRDefault="006916A1" w:rsidP="006916A1">
      <w:pPr>
        <w:rPr>
          <w:rStyle w:val="StyleUnderline"/>
        </w:rPr>
      </w:pPr>
      <w:r w:rsidRPr="003B079A">
        <w:rPr>
          <w:sz w:val="14"/>
        </w:rPr>
        <w:t>In the days leading up to President Donald Trump’s inauguration in January of 2017, hackers, librarians, scientists, and environmental advocates spent days </w:t>
      </w:r>
      <w:hyperlink r:id="rId83" w:history="1">
        <w:r w:rsidRPr="003B079A">
          <w:rPr>
            <w:sz w:val="14"/>
          </w:rPr>
          <w:t>furiously downloading</w:t>
        </w:r>
      </w:hyperlink>
      <w:r w:rsidRPr="003B079A">
        <w:rPr>
          <w:sz w:val="14"/>
        </w:rPr>
        <w:t xml:space="preserve"> troves of climate-related data from government websites, fearful that the incoming administration — which had pledged fealty to fossil fuel interests and industry over climate action — would scrub important data from the web. A little less than a year into the Trump presidency, fears of widespread erasure of climate data have largely failed to come to fruition — but that doesn’t mean the administration hasn’t quietly changed the way the federal government presents data and climate-related information in ways that are both pernicious and largely unprecedented. According to a </w:t>
      </w:r>
      <w:hyperlink r:id="rId84" w:history="1">
        <w:r w:rsidRPr="003B079A">
          <w:rPr>
            <w:sz w:val="14"/>
          </w:rPr>
          <w:t>new report</w:t>
        </w:r>
      </w:hyperlink>
      <w:r w:rsidRPr="003B079A">
        <w:rPr>
          <w:sz w:val="14"/>
        </w:rPr>
        <w:t xml:space="preserve"> released on Wednesday by the Environmental Data &amp; Governance Initiative (EDGI</w:t>
      </w:r>
      <w:r w:rsidRPr="00A94D9F">
        <w:rPr>
          <w:rStyle w:val="StyleUnderline"/>
        </w:rPr>
        <w:t>), the first year of the Trump administration has been marked by “substantial shifts in whether and how the topic of climate change and efforts to mitigate and adapt to its consequences are discussed across a range of federal agencies’ websites.” That shift includes the removal and overhaul of the Environmental Protection Agency’s climate change website</w:t>
      </w:r>
      <w:r w:rsidRPr="003B079A">
        <w:rPr>
          <w:sz w:val="14"/>
        </w:rPr>
        <w:t>, reduced prominence of climate change content across several agency websites</w:t>
      </w:r>
      <w:r w:rsidRPr="00A94D9F">
        <w:rPr>
          <w:rStyle w:val="StyleUnderline"/>
        </w:rPr>
        <w:t>, and a shift from explicit terms like “climate change” and “greenhouse gases” to vague terms like “sustainability.”</w:t>
      </w:r>
      <w:r>
        <w:rPr>
          <w:rStyle w:val="StyleUnderline"/>
        </w:rPr>
        <w:t xml:space="preserve"> </w:t>
      </w:r>
      <w:r w:rsidRPr="003B079A">
        <w:rPr>
          <w:sz w:val="14"/>
        </w:rPr>
        <w:t xml:space="preserve">“The most anti-science and anti-environmental administration in our nation’s history — the Trump administration — is engaged in an unprecedented effort to suppress science and rewrite scientific history, purging government websites of any information that is adverse to the polluting interests who are now running the show,” Michael Mann, director of the Earth System Science Center at Penn State University, said in a statement. Advertisement </w:t>
      </w:r>
      <w:r w:rsidRPr="003B079A">
        <w:rPr>
          <w:rStyle w:val="StyleUnderline"/>
        </w:rPr>
        <w:t>“Climate change is perhaps the greatest security threat we face as a nation and the Trump administration is advancing a dangerous policy of unilateral disarmament in the battle against dangerous and irreversible climate change,” Mann said.</w:t>
      </w:r>
      <w:r>
        <w:rPr>
          <w:rStyle w:val="StyleUnderline"/>
        </w:rPr>
        <w:t xml:space="preserve"> </w:t>
      </w:r>
      <w:r w:rsidRPr="003B079A">
        <w:rPr>
          <w:sz w:val="14"/>
        </w:rPr>
        <w:t xml:space="preserve">According to EDGI, which has tracked changes to climate and environment-related information across tens of thousands of government websites for the past year, the problem isn’t so much that the Trump administration is obviously deleting or suppressing data; the main concern is that </w:t>
      </w:r>
      <w:r w:rsidRPr="003B079A">
        <w:rPr>
          <w:rStyle w:val="StyleUnderline"/>
        </w:rPr>
        <w:t>the administration has made hundreds of smaller changes, many of which might not be immediately noticeable to the average user, but which together undermine both the scientific consensus on climate change and the government’s position as a trusted purveyor of information.</w:t>
      </w:r>
      <w:r>
        <w:rPr>
          <w:rStyle w:val="StyleUnderline"/>
        </w:rPr>
        <w:t xml:space="preserve"> </w:t>
      </w:r>
      <w:r w:rsidRPr="003B079A">
        <w:rPr>
          <w:sz w:val="14"/>
        </w:rPr>
        <w:t xml:space="preserve">“If the federal government provides a place for scientists, policymakers, historians, and the public to access results, reductions [in information] really hinder further efforts and cast doubt on the consensus about issues like climate change,” Andrew Bergman, a member of EDGI’s Website Monitoring Committee, said on a press call in advance of the report’s release. The first federal website to be changed under the Trump administration was the official White House website, which switched over </w:t>
      </w:r>
      <w:hyperlink r:id="rId85" w:history="1">
        <w:r w:rsidRPr="003B079A">
          <w:rPr>
            <w:sz w:val="14"/>
          </w:rPr>
          <w:t>almost immediately</w:t>
        </w:r>
      </w:hyperlink>
      <w:r w:rsidRPr="003B079A">
        <w:rPr>
          <w:sz w:val="14"/>
        </w:rPr>
        <w:t xml:space="preserve"> following Trump’s inauguration. While it’s common practice for incoming administrations to update the White House website, the Trump White House website removed all mention of addressing climate change and didn’t link back to a number of old climate change-related documents and information held over from the Obama administration. Therefore, in order for the general public to access this information, a user would have to search the Obama White House webpage’s archive directly. That step significantly reduces the ability of the average user — who might not know that each White House website lives in its own internet archive — to access old climate documents and information. Advertisement </w:t>
      </w:r>
      <w:r w:rsidRPr="003B079A">
        <w:rPr>
          <w:rStyle w:val="StyleUnderline"/>
        </w:rPr>
        <w:t>The same problem exists well beyond the White House website. Days after Trump’s inauguration, for instance, the State Department</w:t>
      </w:r>
      <w:r>
        <w:rPr>
          <w:rStyle w:val="StyleUnderline"/>
        </w:rPr>
        <w:t xml:space="preserve"> </w:t>
      </w:r>
      <w:hyperlink r:id="rId86" w:history="1">
        <w:r w:rsidRPr="003B079A">
          <w:rPr>
            <w:rStyle w:val="StyleUnderline"/>
          </w:rPr>
          <w:t>removed pages</w:t>
        </w:r>
      </w:hyperlink>
      <w:r>
        <w:rPr>
          <w:rStyle w:val="StyleUnderline"/>
        </w:rPr>
        <w:t xml:space="preserve"> </w:t>
      </w:r>
      <w:r w:rsidRPr="003B079A">
        <w:rPr>
          <w:rStyle w:val="StyleUnderline"/>
        </w:rPr>
        <w:t>with climate change reports that were necessary for compliance with the United Nations Framework Convention on Climate Change.</w:t>
      </w:r>
      <w:r w:rsidRPr="003B079A">
        <w:rPr>
          <w:sz w:val="14"/>
        </w:rPr>
        <w:t xml:space="preserve"> While those reports still exist, the State Department did not update the links to redirect to archived pages. Perhaps most notably, </w:t>
      </w:r>
      <w:r w:rsidRPr="003B079A">
        <w:rPr>
          <w:rStyle w:val="StyleUnderline"/>
        </w:rPr>
        <w:t>the EPA’s website on climate change</w:t>
      </w:r>
      <w:r w:rsidRPr="003B079A">
        <w:rPr>
          <w:sz w:val="14"/>
        </w:rPr>
        <w:t xml:space="preserve"> — which used to detail information about climate science as well as provide information for state, local, and tribal governments on climate action </w:t>
      </w:r>
      <w:r w:rsidRPr="003B079A">
        <w:rPr>
          <w:rStyle w:val="StyleUnderline"/>
        </w:rPr>
        <w:t>— has been offline since April 28, when the agency said that it was updating the website’s section on climate change to reflect the priorities of the current administration</w:t>
      </w:r>
      <w:r w:rsidRPr="003B079A">
        <w:rPr>
          <w:sz w:val="14"/>
        </w:rPr>
        <w:t>. The page still has not been restored, though it largely remains available through the agency’s web archive. A different page, which under the Obama administration bore the title “</w:t>
      </w:r>
      <w:hyperlink r:id="rId87" w:history="1">
        <w:r w:rsidRPr="003B079A">
          <w:rPr>
            <w:sz w:val="14"/>
          </w:rPr>
          <w:t>Climate and Energy Resources for State, Local and Tribal Governments”</w:t>
        </w:r>
      </w:hyperlink>
      <w:r w:rsidRPr="003B079A">
        <w:rPr>
          <w:sz w:val="14"/>
        </w:rPr>
        <w:t xml:space="preserve"> was republished under the name </w:t>
      </w:r>
      <w:hyperlink r:id="rId88" w:history="1">
        <w:r w:rsidRPr="003B079A">
          <w:rPr>
            <w:sz w:val="14"/>
          </w:rPr>
          <w:t>“Energy Resources for State, Local and Tribal Governments”</w:t>
        </w:r>
      </w:hyperlink>
      <w:r w:rsidRPr="003B079A">
        <w:rPr>
          <w:sz w:val="14"/>
        </w:rPr>
        <w:t xml:space="preserve">, and </w:t>
      </w:r>
      <w:r w:rsidRPr="003B079A">
        <w:rPr>
          <w:rStyle w:val="StyleUnderline"/>
        </w:rPr>
        <w:t>the phrase “climate change” was deleted from at least 15 separate references.</w:t>
      </w:r>
      <w:r>
        <w:rPr>
          <w:rStyle w:val="StyleUnderline"/>
        </w:rPr>
        <w:t xml:space="preserve"> </w:t>
      </w:r>
      <w:r w:rsidRPr="003B079A">
        <w:rPr>
          <w:sz w:val="14"/>
        </w:rPr>
        <w:t xml:space="preserve">“Every administration has the right to choose policy priorities, including how it responds to the threat of climate change,” Paul Edwards, a fellow at Stanford University and professor of Information and History at the University of Michigan, said in a press statement. “But no administration has the right to lie about the existence of the problem, perhaps </w:t>
      </w:r>
      <w:r w:rsidRPr="003B079A">
        <w:rPr>
          <w:sz w:val="14"/>
        </w:rPr>
        <w:lastRenderedPageBreak/>
        <w:t xml:space="preserve">the most studied and the best confirmed of any environmental issue in history, nor to sweep it under the rug.” </w:t>
      </w:r>
      <w:r w:rsidRPr="003B079A">
        <w:rPr>
          <w:rStyle w:val="StyleUnderline"/>
        </w:rPr>
        <w:t>Beyond removing climate information and data, Trump administration websites have begun to use different phrasing to describe the administration’s energy and environmental priorities</w:t>
      </w:r>
      <w:r w:rsidRPr="003B079A">
        <w:rPr>
          <w:sz w:val="14"/>
        </w:rPr>
        <w:t xml:space="preserve">. According to the EDGI report, the Department of Energy’s Energy Efficiency and Renewable Energy office (EERE) updated its language under the Trump administration to place more emphasis on fossil fuels, often referring to “U.S. energy security” rather than renewable energy. </w:t>
      </w:r>
      <w:r w:rsidRPr="003B079A">
        <w:rPr>
          <w:rStyle w:val="StyleUnderline"/>
        </w:rPr>
        <w:t>Under Secretary Ryan Zinke, the Department of the Interior has also re-branded its webpages to place less of an emphasis on renewable energy and a greater emphasis on energy security.</w:t>
      </w:r>
      <w:r w:rsidRPr="003B079A">
        <w:rPr>
          <w:sz w:val="14"/>
        </w:rPr>
        <w:t xml:space="preserve"> Under the Obama administration, the Department of the Interior’s “national priorities” included “clean and renewable energy.” Under Trump, that has changed to “making America safe through energy independence.” The EDGI report also found that across government websites, programs and information that once included words like “climate change” or “climate” now tend to be referred to as “resilient” or “resiliency projects.” </w:t>
      </w:r>
      <w:r w:rsidRPr="003B079A">
        <w:rPr>
          <w:rStyle w:val="StyleUnderline"/>
        </w:rPr>
        <w:t>At the EPA, for instance, a website detailing a</w:t>
      </w:r>
      <w:r>
        <w:rPr>
          <w:rStyle w:val="StyleUnderline"/>
        </w:rPr>
        <w:t xml:space="preserve"> </w:t>
      </w:r>
      <w:r w:rsidRPr="003B079A">
        <w:rPr>
          <w:rStyle w:val="StyleUnderline"/>
        </w:rPr>
        <w:t xml:space="preserve">program called Climate Ready Water Utilities was renamed Creating Resilient Water Utilities, and all mention of “climate” was removed from the page. </w:t>
      </w:r>
      <w:r w:rsidRPr="003B079A">
        <w:rPr>
          <w:sz w:val="14"/>
        </w:rPr>
        <w:t xml:space="preserve">At the Department of Transportation, a program previously known as “The Sustainable Transport and Climate Change Team” was renamed “The Sustainable Transportation and Resilience Team,” and webpages that referred to “climate change” or “climate mitigation” were changed to “sustainability.” Taken together, </w:t>
      </w:r>
      <w:r w:rsidRPr="003B079A">
        <w:rPr>
          <w:rStyle w:val="StyleUnderline"/>
        </w:rPr>
        <w:t>these shifts in website language not only reflect the administration’s changing priorities — which emphasize fossil fuel extraction and industry over climate action — but diminish the reality and severity of climate change for the public.</w:t>
      </w:r>
      <w:r w:rsidRPr="003B079A">
        <w:rPr>
          <w:sz w:val="14"/>
        </w:rPr>
        <w:t xml:space="preserve"> While the Trump administration was busy obfuscating public information about climate change, for instance, the United States experienced its </w:t>
      </w:r>
      <w:hyperlink r:id="rId89" w:history="1">
        <w:r w:rsidRPr="003B079A">
          <w:rPr>
            <w:sz w:val="14"/>
          </w:rPr>
          <w:t>third-hottest year on record</w:t>
        </w:r>
      </w:hyperlink>
      <w:r w:rsidRPr="003B079A">
        <w:rPr>
          <w:sz w:val="14"/>
        </w:rPr>
        <w:t xml:space="preserve"> and its costliest year for weather and climate-related disasters, from devastating hurricanes to intense fires. </w:t>
      </w:r>
      <w:r w:rsidRPr="003B079A">
        <w:rPr>
          <w:rStyle w:val="StyleUnderline"/>
        </w:rPr>
        <w:t>“The Trump Administration’s censorship of vital information about climate change will not protect Americans from the suffering that climate change will cause,”</w:t>
      </w:r>
      <w:r w:rsidRPr="003B079A">
        <w:rPr>
          <w:sz w:val="14"/>
        </w:rPr>
        <w:t xml:space="preserve"> Ben Levitan, attorney for the Environmental Defense Fund’s Climate and Energy Program, said in a statement. “It will not stop hurricanes, heat waves, or sea-level rise. </w:t>
      </w:r>
      <w:r w:rsidRPr="003B079A">
        <w:rPr>
          <w:rStyle w:val="StyleUnderline"/>
        </w:rPr>
        <w:t>It will only make it more difficult and costly to keep our families and communities safe.”</w:t>
      </w:r>
    </w:p>
    <w:p w:rsidR="006916A1" w:rsidRDefault="006916A1" w:rsidP="006916A1"/>
    <w:p w:rsidR="006916A1" w:rsidRPr="008D7FB8" w:rsidRDefault="006916A1" w:rsidP="006916A1">
      <w:pPr>
        <w:pStyle w:val="Heading4"/>
      </w:pPr>
      <w:r>
        <w:t xml:space="preserve">Trump’s defunding climate change—means that </w:t>
      </w:r>
      <w:r>
        <w:rPr>
          <w:u w:val="single"/>
        </w:rPr>
        <w:t>any</w:t>
      </w:r>
      <w:r>
        <w:t xml:space="preserve"> plan to address warming is built on </w:t>
      </w:r>
      <w:r>
        <w:rPr>
          <w:u w:val="single"/>
        </w:rPr>
        <w:t>faulty information</w:t>
      </w:r>
      <w:r>
        <w:t xml:space="preserve"> and fails.</w:t>
      </w:r>
    </w:p>
    <w:p w:rsidR="006916A1" w:rsidRPr="00BA5C8A" w:rsidRDefault="006916A1" w:rsidP="006916A1">
      <w:r w:rsidRPr="004F30C6">
        <w:rPr>
          <w:rStyle w:val="Style13ptBold"/>
        </w:rPr>
        <w:t>Greshko et al. 2018</w:t>
      </w:r>
      <w:r w:rsidRPr="008D7FB8">
        <w:rPr>
          <w:sz w:val="16"/>
          <w:szCs w:val="16"/>
        </w:rPr>
        <w:t>, Michael Greshko has a master’s degree in science writing from the Massachusetts Institute of Technology and a bachelor’s degree in biology from Vanderbilt University. (Michael, “A Running List of How Trump Is Changing the Environment,” 5-11-2018)//JS</w:t>
      </w:r>
    </w:p>
    <w:p w:rsidR="006916A1" w:rsidRDefault="006916A1" w:rsidP="006916A1">
      <w:pPr>
        <w:rPr>
          <w:sz w:val="14"/>
        </w:rPr>
      </w:pPr>
      <w:r w:rsidRPr="00D43D32">
        <w:rPr>
          <w:rStyle w:val="StyleUnderline"/>
        </w:rPr>
        <w:t>The Trump administration’s tumultuous presidency has brought a flurry of changes—</w:t>
      </w:r>
      <w:r w:rsidRPr="00D43D32">
        <w:rPr>
          <w:rStyle w:val="Emphasis"/>
        </w:rPr>
        <w:t>both realized and anticipated</w:t>
      </w:r>
      <w:r w:rsidRPr="00D43D32">
        <w:rPr>
          <w:rStyle w:val="StyleUnderline"/>
        </w:rPr>
        <w:t>—to U.S. environmental policy</w:t>
      </w:r>
      <w:r w:rsidRPr="008D7FB8">
        <w:rPr>
          <w:sz w:val="14"/>
        </w:rPr>
        <w:t xml:space="preserve">. Many of </w:t>
      </w:r>
      <w:r w:rsidRPr="00D43D32">
        <w:rPr>
          <w:rStyle w:val="Emphasis"/>
        </w:rPr>
        <w:t>the actions roll back Obama-era policies that aimed to curb climate change and limit environmental pollution, while others threaten to limit federal funding for science and the environment</w:t>
      </w:r>
      <w:r w:rsidRPr="008D7FB8">
        <w:rPr>
          <w:sz w:val="14"/>
        </w:rPr>
        <w:t xml:space="preserve">. It’s a lot to keep track of, so National Geographic will be maintaining an abbreviated timeline of the Trump administration’s environmental actions and policy changes, as well as reactions to them. We will update this article periodically as news develops. Science magazine reports that </w:t>
      </w:r>
      <w:r w:rsidRPr="004852C9">
        <w:rPr>
          <w:rStyle w:val="Emphasis"/>
        </w:rPr>
        <w:t>the Trump administration has ended NASA's Carbon Monitoring System, a $10-million-per-year effort to fund pilot programs intended to improve the monitoring of global carbon emissions.</w:t>
      </w:r>
      <w:r w:rsidRPr="008D7FB8">
        <w:rPr>
          <w:sz w:val="14"/>
        </w:rPr>
        <w:t xml:space="preserve"> Congress directed the CMS's creation in 2010, but as Science reporter Paul Voosen notes, </w:t>
      </w:r>
      <w:r w:rsidRPr="004852C9">
        <w:rPr>
          <w:rStyle w:val="StyleUnderline"/>
        </w:rPr>
        <w:t>the March 2018 spending deal didn't specifically dedicate funds to the program—giving the White House sufficient latitude to wind it down.</w:t>
      </w:r>
      <w:r w:rsidRPr="008D7FB8">
        <w:rPr>
          <w:sz w:val="14"/>
        </w:rPr>
        <w:t xml:space="preserve"> Researchers say that CMS-supported work is particularly relevant to the global Paris Agreement, especially for verifying whether the nations of the world are actually meeting their pledges to reduce carbon emissions. </w:t>
      </w:r>
      <w:r w:rsidRPr="004852C9">
        <w:rPr>
          <w:rStyle w:val="Emphasis"/>
        </w:rPr>
        <w:t>“If you cannot measure emissions reductions, you cannot be confident that countries are adhering to the agreement,”</w:t>
      </w:r>
      <w:r w:rsidRPr="008D7FB8">
        <w:rPr>
          <w:sz w:val="14"/>
        </w:rPr>
        <w:t xml:space="preserve"> said Kelly Sims Gallagher, a Tufts University climate policy expert, in an interview with Science. The move marks the latest efforts of the Trump administration, which has rejected the Paris Agreement and an array of prior U.S. climate policies, to downsize NASA's climate science program. The White House has repeatedly called for the elimination of CMS and several other NASA climate missions, including the planned PACE, OCO-3, and CLARREO Pathfinder instruments. </w:t>
      </w:r>
      <w:r w:rsidRPr="00E60AA4">
        <w:rPr>
          <w:rStyle w:val="Emphasis"/>
        </w:rPr>
        <w:t>Trump officials also advocate the shutdown of the Earth-viewing instruments aboard DSCOVR</w:t>
      </w:r>
      <w:r w:rsidRPr="00E60AA4">
        <w:rPr>
          <w:rStyle w:val="StyleUnderline"/>
        </w:rPr>
        <w:t xml:space="preserve">, which have taken </w:t>
      </w:r>
      <w:r w:rsidRPr="00E60AA4">
        <w:rPr>
          <w:rStyle w:val="StyleUnderline"/>
        </w:rPr>
        <w:lastRenderedPageBreak/>
        <w:t>high-res pictures of our planet's sunlit half nearly every hour since July 2015.</w:t>
      </w:r>
      <w:r w:rsidRPr="008D7FB8">
        <w:rPr>
          <w:sz w:val="14"/>
        </w:rPr>
        <w:t xml:space="preserve"> Despite the closure of CMS, NASA will continue to operate several climate-monitoring satellites, and the agency is scheduled to launch two climate instruments to the International Space Station by the end of 2018. “</w:t>
      </w:r>
      <w:r w:rsidRPr="00E60AA4">
        <w:rPr>
          <w:rStyle w:val="StyleUnderline"/>
        </w:rPr>
        <w:t xml:space="preserve">The winding down of the CMS research program does not curb NASA’s ability or commitment to monitoring carbon and its effects on our changing planet," </w:t>
      </w:r>
      <w:r w:rsidRPr="008D7FB8">
        <w:rPr>
          <w:sz w:val="14"/>
        </w:rPr>
        <w:t>said NASA spokesperson Steve Cole in a statement to National Geographic. Yet researchers contend that without CMS's support, research into how to make sense of these data will slow. “</w:t>
      </w:r>
      <w:r w:rsidRPr="00AA4B80">
        <w:rPr>
          <w:rStyle w:val="StyleUnderline"/>
        </w:rPr>
        <w:t>The topic of climate mitigation and carbon monitoring is maybe not the highest priority now in the United States</w:t>
      </w:r>
      <w:r w:rsidRPr="008D7FB8">
        <w:rPr>
          <w:sz w:val="14"/>
        </w:rPr>
        <w:t xml:space="preserve">,” said University of Maryland climate scientist George Hurtt, the CMS science team leader, in an interview with Science. “But it is almost everywhere else.” Correction: A previous version of this post incorrectly attributed a quote to Harvard University scientist Daniel Jacob. The quote is actually from University of Maryland scientist George Hurtt. Environmental Protection Agency Administrator Scott Pruitt proposed a rule Tuesday that would only allow the agency to consider in its rule making scientific studies for which the underlying data are made available publicly. “The science that we use is going to be transparent. It’s going to be reproducible,” Pruitt told reporters. Industry and conservative groups have called for this change for some time, while some environmental groups warn that it could reduce the EPA's ability to consider all the evidence available when making rules on tough questions like power plant emissions and the safety of everything from pesticides to consumer products. In a letter, nearly </w:t>
      </w:r>
      <w:r w:rsidRPr="00EB66A2">
        <w:rPr>
          <w:rStyle w:val="StyleUnderline"/>
        </w:rPr>
        <w:t>1,000 scientists (many of whom used to work at the EPA) asked Pruitt to abandon the proposal, which they said “would greatly weaken EPA's ability to comprehensively consider the scientific evidence</w:t>
      </w:r>
      <w:r w:rsidRPr="008D7FB8">
        <w:rPr>
          <w:sz w:val="14"/>
        </w:rPr>
        <w:t xml:space="preserve">.” Much of the data that would be excluded is based on reviews of personal health information, which is often not publicly available because of privacy laws or practical challenges. </w:t>
      </w:r>
      <w:r w:rsidRPr="004742A4">
        <w:rPr>
          <w:rStyle w:val="Emphasis"/>
        </w:rPr>
        <w:t>“This proposal would mean throwing out the studies we rely on to protect the public, for no good reason,”</w:t>
      </w:r>
      <w:r w:rsidRPr="008D7FB8">
        <w:rPr>
          <w:sz w:val="14"/>
        </w:rPr>
        <w:t xml:space="preserve"> said Betsy Southerland, a longtime EPA scientist, in a press release from the Union of Concerned Scientists. “This would have an enormous and negative impact on the EPA’s ability to enforce the law and protect people’s health. Administrator Pruitt can’t carry out the basic responsibilities of his job if he insists that his agency ignore the evidence.” The rule change is subject to a 30-day public comment period.</w:t>
      </w:r>
    </w:p>
    <w:p w:rsidR="006916A1" w:rsidRDefault="006916A1" w:rsidP="006916A1">
      <w:pPr>
        <w:pStyle w:val="Heading4"/>
      </w:pPr>
      <w:r>
        <w:t xml:space="preserve">Rollbacks mean the U.S. won’t meet goals key to stopping catastrophic warming. </w:t>
      </w:r>
    </w:p>
    <w:p w:rsidR="006916A1" w:rsidRPr="00DA3D4F" w:rsidRDefault="006916A1" w:rsidP="006916A1">
      <w:r w:rsidRPr="0038764D">
        <w:rPr>
          <w:rStyle w:val="Style13ptBold"/>
        </w:rPr>
        <w:t>Efstathiou 6/28</w:t>
      </w:r>
      <w:r w:rsidRPr="00233333">
        <w:rPr>
          <w:sz w:val="16"/>
          <w:szCs w:val="16"/>
        </w:rPr>
        <w:t xml:space="preserve">, Energy/Environment editor for Bloomberg. (Jim, “America's About to Miss a Big Obama-Era Climate Goal as Trump Dismantles Policies,” &lt; </w:t>
      </w:r>
      <w:hyperlink r:id="rId90" w:history="1">
        <w:r w:rsidRPr="00233333">
          <w:rPr>
            <w:rStyle w:val="Hyperlink"/>
            <w:sz w:val="16"/>
            <w:szCs w:val="16"/>
          </w:rPr>
          <w:t>https://www.bloomberg.com/news/articles/2018-06-28/america-s-about-to-miss-a-big-obama-era-climate-goal-as-trump-dismantles-policies</w:t>
        </w:r>
      </w:hyperlink>
      <w:r w:rsidRPr="00233333">
        <w:rPr>
          <w:sz w:val="16"/>
          <w:szCs w:val="16"/>
        </w:rPr>
        <w:t>&gt;. 6-28-2018.)//JS</w:t>
      </w:r>
    </w:p>
    <w:p w:rsidR="006916A1" w:rsidRDefault="006916A1" w:rsidP="006916A1">
      <w:pPr>
        <w:rPr>
          <w:rStyle w:val="StyleUnderline"/>
        </w:rPr>
      </w:pPr>
      <w:r w:rsidRPr="00987015">
        <w:rPr>
          <w:sz w:val="14"/>
        </w:rPr>
        <w:t>Th</w:t>
      </w:r>
      <w:r w:rsidRPr="00356B30">
        <w:rPr>
          <w:rStyle w:val="Emphasis"/>
        </w:rPr>
        <w:t>e U.S. will fall short of its commitment to cut greenhouse gases</w:t>
      </w:r>
      <w:r w:rsidRPr="00987015">
        <w:rPr>
          <w:sz w:val="14"/>
        </w:rPr>
        <w:t xml:space="preserve"> as the Trump administration continues to roll back Obama-era policies, according to a new report.</w:t>
      </w:r>
      <w:r w:rsidRPr="00356B30">
        <w:rPr>
          <w:rStyle w:val="StyleUnderline"/>
        </w:rPr>
        <w:t xml:space="preserve"> Emissions blamed for global warming are on track to fall between 12 and 20 percent by 2025 from 2005 levels, according to the report released Thursday by research firm Rhodium Group LLC. Under President Barack Obama</w:t>
      </w:r>
      <w:r w:rsidRPr="00356B30">
        <w:rPr>
          <w:rStyle w:val="Emphasis"/>
        </w:rPr>
        <w:t>, the U.S. pledged a 26 percent to 28 percent cut</w:t>
      </w:r>
      <w:r w:rsidRPr="00356B30">
        <w:rPr>
          <w:rStyle w:val="StyleUnderline"/>
        </w:rPr>
        <w:t xml:space="preserve"> as a signatory to the Paris Agreement, which aims to limit the impacts of climate change</w:t>
      </w:r>
      <w:r w:rsidRPr="00987015">
        <w:rPr>
          <w:sz w:val="14"/>
        </w:rPr>
        <w:t xml:space="preserve">. President Donald </w:t>
      </w:r>
      <w:r w:rsidRPr="00243ED9">
        <w:rPr>
          <w:rStyle w:val="StyleUnderline"/>
        </w:rPr>
        <w:t>Trump has moved to withdraw from the international agreement and to dismantle domestic energy policies aimed at cutting pollution from power plants and vehicles.</w:t>
      </w:r>
      <w:r w:rsidRPr="00987015">
        <w:rPr>
          <w:sz w:val="14"/>
        </w:rPr>
        <w:t xml:space="preserve"> The wide range of possible outcomes reflects uncertainty over policy changes as well as economic, technical and market forces that determine emissions trends. “From regulatory and legal hurdles to pushback by the regulated industries themselves, many of the Trump administration’s rollback attempts remain stymied,” according to the report. “Where the administration has been extremely successful, however, is in sowing confusion among a wide array of stakeholders and significantly increasing regulatory uncertainty for American businesses.” </w:t>
      </w:r>
      <w:r w:rsidRPr="00243ED9">
        <w:rPr>
          <w:rStyle w:val="Emphasis"/>
        </w:rPr>
        <w:t>The U.S. wasn't on track to reach the Paris targets before Trump took aim at Obama-era policies</w:t>
      </w:r>
      <w:r w:rsidRPr="00987015">
        <w:rPr>
          <w:sz w:val="14"/>
        </w:rPr>
        <w:t xml:space="preserve">, according to John Larsen, a director at Rhodium Group and co-author of the report. </w:t>
      </w:r>
      <w:r w:rsidRPr="007A5145">
        <w:rPr>
          <w:rStyle w:val="StyleUnderline"/>
        </w:rPr>
        <w:t>If climate policies were left untouched, emissions cuts would still fall about 20 percent short. "We need to be talking about more action, not rolling back existing action,"</w:t>
      </w:r>
      <w:r w:rsidRPr="00987015">
        <w:rPr>
          <w:sz w:val="14"/>
        </w:rPr>
        <w:t xml:space="preserve"> Larsen said in an interview. "You're going literally in the wrong direction</w:t>
      </w:r>
      <w:r w:rsidRPr="00DA3D4F">
        <w:rPr>
          <w:rStyle w:val="StyleUnderline"/>
        </w:rPr>
        <w:t>." Lower natural gas prices, cheaper wind and solar power and an uptick in coal plant retirements have accelerated emissions reductions this year.</w:t>
      </w:r>
      <w:r w:rsidRPr="00987015">
        <w:rPr>
          <w:sz w:val="14"/>
        </w:rPr>
        <w:t xml:space="preserve"> After 2025, those same forces could force more carbon-free nuclear reactors into retirement, leading to an uptick in greenhouse gases produced by power plants. </w:t>
      </w:r>
      <w:r w:rsidRPr="00243ED9">
        <w:rPr>
          <w:rStyle w:val="Emphasis"/>
        </w:rPr>
        <w:t>“Emissions begin to rise after 2025 in nearly all of our scenarios,”</w:t>
      </w:r>
      <w:r w:rsidRPr="00987015">
        <w:rPr>
          <w:sz w:val="14"/>
        </w:rPr>
        <w:t xml:space="preserve"> according to the report. ‘‘Today’s regulatory rollbacks also have a bigger impact after 2025—exacerbating these market drivers.” Climate policies enacted under Obama now being targeted by Trump include a plan to significantly lower power plant emissions and to raise fuel economy standards for cars and trucks. </w:t>
      </w:r>
      <w:r w:rsidRPr="00DA3D4F">
        <w:rPr>
          <w:rStyle w:val="StyleUnderline"/>
        </w:rPr>
        <w:t xml:space="preserve">Rules to control the release of methane from gas wells on public land </w:t>
      </w:r>
      <w:r w:rsidRPr="00DA3D4F">
        <w:rPr>
          <w:rStyle w:val="StyleUnderline"/>
        </w:rPr>
        <w:lastRenderedPageBreak/>
        <w:t>and to control hydrofluorocarbons, a potent greenhouse gas from refrigeration and cooling, remain in limbo pending court action, according to the report.</w:t>
      </w:r>
    </w:p>
    <w:p w:rsidR="006916A1" w:rsidRPr="008C0E93" w:rsidRDefault="006916A1" w:rsidP="006916A1">
      <w:pPr>
        <w:rPr>
          <w:rStyle w:val="Style13ptBold"/>
        </w:rPr>
      </w:pPr>
    </w:p>
    <w:p w:rsidR="006916A1" w:rsidRPr="006916A1" w:rsidRDefault="006916A1" w:rsidP="006916A1"/>
    <w:p w:rsidR="001472FE" w:rsidRDefault="00ED2A48" w:rsidP="001472FE">
      <w:pPr>
        <w:pStyle w:val="Heading3"/>
      </w:pPr>
      <w:r>
        <w:lastRenderedPageBreak/>
        <w:t>a</w:t>
      </w:r>
      <w:r w:rsidR="001472FE">
        <w:t>griculture</w:t>
      </w:r>
    </w:p>
    <w:p w:rsidR="001472FE" w:rsidRPr="007D6064" w:rsidRDefault="001472FE" w:rsidP="001472FE">
      <w:pPr>
        <w:pStyle w:val="Heading4"/>
      </w:pPr>
      <w:r>
        <w:t xml:space="preserve">Trump’s tariffs destroy agriculture.  </w:t>
      </w:r>
    </w:p>
    <w:p w:rsidR="001472FE" w:rsidRPr="0046552A" w:rsidRDefault="001472FE" w:rsidP="001472FE">
      <w:pPr>
        <w:rPr>
          <w:sz w:val="14"/>
        </w:rPr>
      </w:pPr>
      <w:r w:rsidRPr="0046552A">
        <w:rPr>
          <w:rStyle w:val="Style13ptBold"/>
        </w:rPr>
        <w:t>Crampton 18</w:t>
      </w:r>
      <w:r w:rsidRPr="0046552A">
        <w:rPr>
          <w:sz w:val="14"/>
        </w:rPr>
        <w:t xml:space="preserve"> – Liz Crampton, Senior Correspondent for Politico, graduate of the University of North Carolina at Chapel Hill, where she studied journalism &amp; political science, 2018 (“</w:t>
      </w:r>
      <w:r w:rsidRPr="008B6FF0">
        <w:rPr>
          <w:rStyle w:val="Emphasis"/>
        </w:rPr>
        <w:t>Ag exports could be the losers in Trump tariffs</w:t>
      </w:r>
      <w:r w:rsidRPr="0046552A">
        <w:rPr>
          <w:sz w:val="14"/>
        </w:rPr>
        <w:t xml:space="preserve">”, </w:t>
      </w:r>
      <w:r w:rsidRPr="0046552A">
        <w:rPr>
          <w:i/>
          <w:sz w:val="14"/>
        </w:rPr>
        <w:t>Politico</w:t>
      </w:r>
      <w:r w:rsidRPr="0046552A">
        <w:rPr>
          <w:sz w:val="14"/>
        </w:rPr>
        <w:t>, March 2</w:t>
      </w:r>
      <w:r w:rsidRPr="0046552A">
        <w:rPr>
          <w:sz w:val="14"/>
          <w:vertAlign w:val="superscript"/>
        </w:rPr>
        <w:t>nd</w:t>
      </w:r>
      <w:r w:rsidRPr="0046552A">
        <w:rPr>
          <w:sz w:val="14"/>
        </w:rPr>
        <w:t xml:space="preserve">, </w:t>
      </w:r>
      <w:hyperlink r:id="rId91" w:history="1">
        <w:r w:rsidRPr="0046552A">
          <w:rPr>
            <w:rStyle w:val="Hyperlink"/>
            <w:sz w:val="14"/>
          </w:rPr>
          <w:t>https://www.politico.com/newsletters/morning-agriculture/2018/03/02/ag-exports-could-be-the-losers-in-trump-tariffs-121586</w:t>
        </w:r>
      </w:hyperlink>
      <w:r w:rsidRPr="0046552A">
        <w:rPr>
          <w:sz w:val="14"/>
        </w:rPr>
        <w:t>, AIvackovic)</w:t>
      </w:r>
    </w:p>
    <w:p w:rsidR="001472FE" w:rsidRDefault="001472FE" w:rsidP="001472FE">
      <w:pPr>
        <w:rPr>
          <w:sz w:val="14"/>
        </w:rPr>
      </w:pPr>
      <w:r w:rsidRPr="0046552A">
        <w:rPr>
          <w:sz w:val="14"/>
        </w:rPr>
        <w:t xml:space="preserve">AG FEARS REPRISALS AFTER TRUMP PLEDGES TARIFFS ON STEEL, ALUMINUM: President Donald </w:t>
      </w:r>
      <w:r w:rsidRPr="0046552A">
        <w:rPr>
          <w:rStyle w:val="StyleUnderline"/>
        </w:rPr>
        <w:t>Trump’s unexpected pronouncement that he would soon authorize tariffs of 25 percent</w:t>
      </w:r>
      <w:r w:rsidRPr="0046552A">
        <w:rPr>
          <w:sz w:val="14"/>
        </w:rPr>
        <w:t xml:space="preserve"> on steel imports and 10 percent on aluminum </w:t>
      </w:r>
      <w:r w:rsidRPr="0046552A">
        <w:rPr>
          <w:rStyle w:val="StyleUnderline"/>
        </w:rPr>
        <w:t>increased the already-high level of nervousness among the U.S. agriculture industry</w:t>
      </w:r>
      <w:r w:rsidRPr="0046552A">
        <w:rPr>
          <w:sz w:val="14"/>
        </w:rPr>
        <w:t xml:space="preserve"> about becoming the target of countries’ retaliatory trade measures. Canada and the European Union have said they will consider such actions, and </w:t>
      </w:r>
      <w:r w:rsidRPr="0046552A">
        <w:rPr>
          <w:rStyle w:val="StyleUnderline"/>
        </w:rPr>
        <w:t xml:space="preserve">China was already investigating whether to limit imports of U.S. sorghum in the wake of Trump’s decision to impose import restrictions </w:t>
      </w:r>
      <w:r w:rsidRPr="0046552A">
        <w:rPr>
          <w:sz w:val="14"/>
        </w:rPr>
        <w:t xml:space="preserve">on solar panels and washing machines. "We have repeatedly warned that </w:t>
      </w:r>
      <w:r w:rsidRPr="0046552A">
        <w:rPr>
          <w:rStyle w:val="StyleUnderline"/>
        </w:rPr>
        <w:t>the risks of retaliation</w:t>
      </w:r>
      <w:r w:rsidRPr="0046552A">
        <w:rPr>
          <w:sz w:val="14"/>
        </w:rPr>
        <w:t xml:space="preserve"> and the precedent set by such a policy </w:t>
      </w:r>
      <w:r w:rsidRPr="0046552A">
        <w:rPr>
          <w:rStyle w:val="StyleUnderline"/>
        </w:rPr>
        <w:t>have serious</w:t>
      </w:r>
      <w:r w:rsidRPr="0046552A">
        <w:rPr>
          <w:sz w:val="14"/>
        </w:rPr>
        <w:t xml:space="preserve"> potential </w:t>
      </w:r>
      <w:r w:rsidRPr="0046552A">
        <w:rPr>
          <w:rStyle w:val="StyleUnderline"/>
        </w:rPr>
        <w:t>consequences for agriculture</w:t>
      </w:r>
      <w:r w:rsidRPr="0046552A">
        <w:rPr>
          <w:sz w:val="14"/>
        </w:rPr>
        <w:t xml:space="preserve">," U.S. Wheat Associates and the National Association of Wheat Growers said in a joint statement. "It is dismaying that the voices of farmers and many other industries were ignored in favor of an industry that is already among the most protected in the country." How </w:t>
      </w:r>
      <w:r w:rsidRPr="0046552A">
        <w:rPr>
          <w:rStyle w:val="StyleUnderline"/>
        </w:rPr>
        <w:t>ag can get caught in trade war cross fire: The United States sends about $14 billion worth of soybeans to China each year. Any hit to that demand could make what is already a difficult financial situation for U.S. farmers even worse</w:t>
      </w:r>
      <w:r w:rsidRPr="0046552A">
        <w:rPr>
          <w:sz w:val="14"/>
        </w:rPr>
        <w:t>, especially after several years of low commodity prices, said American Soybean Association spokesman Patrick Delaney. "It’s unfortunate that we have to pay the price when the administration prioritizes another industry over agriculture," he told Pro Ag’s Catherine Boudreau.</w:t>
      </w:r>
    </w:p>
    <w:p w:rsidR="001472FE" w:rsidRDefault="00ED2A48" w:rsidP="001472FE">
      <w:pPr>
        <w:pStyle w:val="Heading3"/>
      </w:pPr>
      <w:r>
        <w:lastRenderedPageBreak/>
        <w:t>b</w:t>
      </w:r>
      <w:r w:rsidR="001472FE">
        <w:t>iodiversity</w:t>
      </w:r>
    </w:p>
    <w:p w:rsidR="001472FE" w:rsidRDefault="001472FE" w:rsidP="001472FE">
      <w:pPr>
        <w:pStyle w:val="Heading4"/>
      </w:pPr>
      <w:r>
        <w:t>EPA policy huts endangered species &amp; thumps BioD.</w:t>
      </w:r>
    </w:p>
    <w:p w:rsidR="001472FE" w:rsidRPr="00D20445" w:rsidRDefault="001472FE" w:rsidP="001472FE">
      <w:pPr>
        <w:rPr>
          <w:sz w:val="16"/>
          <w:szCs w:val="16"/>
        </w:rPr>
      </w:pPr>
      <w:r w:rsidRPr="004F30C6">
        <w:rPr>
          <w:rStyle w:val="Style13ptBold"/>
        </w:rPr>
        <w:t>Greshko et al. 2018</w:t>
      </w:r>
      <w:r>
        <w:t xml:space="preserve"> </w:t>
      </w:r>
      <w:r w:rsidRPr="00D20445">
        <w:rPr>
          <w:sz w:val="16"/>
          <w:szCs w:val="16"/>
        </w:rPr>
        <w:t>Michael Greshko has a master’s degree in science writing from the Massachusetts Institute of Technology and a bachelor’s degree in biology from Vanderbilt University. (Michael, “A Running List of How Trump Is Changing the Environment,” 5-11-2018)//JS</w:t>
      </w:r>
    </w:p>
    <w:p w:rsidR="001472FE" w:rsidRPr="0000139F" w:rsidRDefault="001472FE" w:rsidP="001472FE">
      <w:pPr>
        <w:rPr>
          <w:rStyle w:val="StyleUnderline"/>
        </w:rPr>
      </w:pPr>
      <w:r w:rsidRPr="00FA4D7B">
        <w:rPr>
          <w:rStyle w:val="StyleUnderline"/>
        </w:rPr>
        <w:t xml:space="preserve">The White House is currently reviewing a regulation that some environmental groups fear could nix protections granted to nearly 300 threatened species. </w:t>
      </w:r>
      <w:r w:rsidRPr="0000139F">
        <w:rPr>
          <w:sz w:val="16"/>
        </w:rPr>
        <w:t xml:space="preserve">In a surprise rule change submitted on Monday, </w:t>
      </w:r>
      <w:r w:rsidRPr="0000139F">
        <w:rPr>
          <w:rStyle w:val="StyleUnderline"/>
        </w:rPr>
        <w:t>the U.S. Department of the Interior has proposed removing what's called the “blanket section 4(d) rule.”</w:t>
      </w:r>
      <w:r w:rsidRPr="0000139F">
        <w:rPr>
          <w:sz w:val="16"/>
        </w:rPr>
        <w:t xml:space="preserve"> Since the 1970s, this U.S. Fish and Wildlife Service (FWS) policy has stated that by default, threatened species receive the full protections of the Endangered Species Act (ESA). The ESA affords wide-ranging protections to species on the brink of extinction, barring everything from outright poaching to coming too close to the species in the wild. These restrictions don't automatically apply to threatened species, but section 4(d) of the ESA says that departments can protect threatened species at their discretion. Historically, different departments have used this discretion in different ways. By default, FWS's blanket section 4(d) rule gives threatened species every ESA protection, which regulators then clarify and whittle down. When the National Marine Fisheries Service lists a threatened species, however, it adds protections bit by bit</w:t>
      </w:r>
      <w:r w:rsidRPr="0000139F">
        <w:rPr>
          <w:rStyle w:val="StyleUnderline"/>
        </w:rPr>
        <w:t>. The proposed removal of the blanket section 4(d) rule concerns environmental groups because it's possible that the move would jeopardize protections for hundreds of threatened species,</w:t>
      </w:r>
      <w:r w:rsidRPr="0000139F">
        <w:rPr>
          <w:sz w:val="16"/>
        </w:rPr>
        <w:t xml:space="preserve"> which aren't yet facing the threat of extinction but could in the future. According to the Center for Biological Diversity, an environmental advocacy group, </w:t>
      </w:r>
      <w:r w:rsidRPr="0000139F">
        <w:rPr>
          <w:rStyle w:val="StyleUnderline"/>
        </w:rPr>
        <w:t>294 species listed as threatened by the FWS are afforded protections only because of the blanket rule.</w:t>
      </w:r>
      <w:r w:rsidRPr="0000139F">
        <w:rPr>
          <w:sz w:val="16"/>
        </w:rPr>
        <w:t xml:space="preserve"> The affected species include the northern spotted owl, the southern sea otter, the spotted seal, as well as eight species of coral and numerous plants</w:t>
      </w:r>
      <w:r w:rsidRPr="0000139F">
        <w:rPr>
          <w:rStyle w:val="StyleUnderline"/>
        </w:rPr>
        <w:t>. “How are they going to deal with the species that are already listed as threatened?”</w:t>
      </w:r>
      <w:r w:rsidRPr="0000139F">
        <w:rPr>
          <w:sz w:val="16"/>
        </w:rPr>
        <w:t xml:space="preserve"> asks Noah Greenwald, the endangered species director of the Center for Biological Diversity. “I think that's pretty critical, because there's no way they can publish 300 individual rules </w:t>
      </w:r>
      <w:r w:rsidRPr="0000139F">
        <w:rPr>
          <w:rStyle w:val="StyleUnderline"/>
        </w:rPr>
        <w:t xml:space="preserve">... This certainly looks like a regulatory rollback.” </w:t>
      </w:r>
      <w:r w:rsidRPr="0000139F">
        <w:rPr>
          <w:sz w:val="16"/>
        </w:rPr>
        <w:t xml:space="preserve">That said, the rule change's impact remains unclear. The proposed regulation hasn't been released, and once it is, it will be subject to a period of public comment. The Interior Department has not yet responded to National Geographic's emailed questions about the proposed rule change. “The Center for Biological Diversity thinks </w:t>
      </w:r>
      <w:r w:rsidRPr="0000139F">
        <w:rPr>
          <w:rStyle w:val="StyleUnderline"/>
        </w:rPr>
        <w:t xml:space="preserve">it's the worst-case scenario—it's hard for me to assume that,” </w:t>
      </w:r>
      <w:r w:rsidRPr="0000139F">
        <w:rPr>
          <w:sz w:val="16"/>
        </w:rPr>
        <w:t xml:space="preserve">says Defenders of Wildlife vice president Bob Dreher, an FWS associate director during the Obama </w:t>
      </w:r>
      <w:r w:rsidRPr="0000139F">
        <w:rPr>
          <w:rStyle w:val="StyleUnderline"/>
        </w:rPr>
        <w:t>administration. “We are of course concerned, and we're going to be watching it very, very carefully.”</w:t>
      </w:r>
      <w:r w:rsidRPr="0000139F">
        <w:rPr>
          <w:sz w:val="16"/>
        </w:rPr>
        <w:t xml:space="preserve"> In gearing up for the rule change, the Trump administration appears to be responding to two legal petitions filed in 2016 by the Pacific Legal Foundation—a conservative public-interest law firm—on behalf of the Washington Cattlemen's Association and the National Federation of Independent Businesses. The groups argue that by giving threatened species all ESA protections as a default, the blanket rule functionally eliminates the distinction between endangered and threatened species. They say the arrangement illegally flouts Congress and penalizes private landowners. Jonathan Wood, an attorney with the Pacific Legal Foundation, maintains that rescinding the blanket rule won't hurt conservation. He argues that if threatened species have fewer protections than endangered species, then private landowners have an incentive to help endangered species recover to threatened status—since the upgrade in status removes onerous regulations. (Read more about the debate over the Endangered Species Act.) “</w:t>
      </w:r>
      <w:r w:rsidRPr="0000139F">
        <w:rPr>
          <w:rStyle w:val="StyleUnderline"/>
        </w:rPr>
        <w:t>Recovery for endangered species is abysmally low ... By varying the protections, you better align the incentives of the property owners with the incentives of the endangered species,”</w:t>
      </w:r>
      <w:r w:rsidRPr="0000139F">
        <w:rPr>
          <w:sz w:val="16"/>
        </w:rPr>
        <w:t xml:space="preserve"> he says. “Ideally, we boost that recovery rate.” Environmental groups and Wood disagree vehemently on the ESA's efficacy. But they agree on one major point: the text of the regulation may take months to be released, and until then, it's unclear how threatened species will be treated. “</w:t>
      </w:r>
      <w:r w:rsidRPr="0000139F">
        <w:rPr>
          <w:rStyle w:val="StyleUnderline"/>
        </w:rPr>
        <w:t>Without seeing the proposed rule and the reasons it gives, it's hard to say too much,”</w:t>
      </w:r>
      <w:r w:rsidRPr="0000139F">
        <w:rPr>
          <w:sz w:val="16"/>
        </w:rPr>
        <w:t xml:space="preserve"> says Wood. That said, Dreher offers a word of caution to the Department of the Interior: “If they take an approach which leaves threatened species arbitrarily unprotected, you can be sure that we and other organizations will sue.”</w:t>
      </w:r>
    </w:p>
    <w:p w:rsidR="006916A1" w:rsidRPr="00C01887" w:rsidRDefault="006916A1" w:rsidP="001472FE"/>
    <w:p w:rsidR="006916A1" w:rsidRPr="006D0DB2" w:rsidRDefault="006916A1" w:rsidP="002A5FEB">
      <w:pPr>
        <w:pStyle w:val="Heading2"/>
      </w:pPr>
      <w:r>
        <w:lastRenderedPageBreak/>
        <w:t>Terror</w:t>
      </w:r>
      <w:r w:rsidR="002A5FEB">
        <w:t>ism</w:t>
      </w:r>
    </w:p>
    <w:p w:rsidR="006916A1" w:rsidRDefault="006916A1" w:rsidP="006916A1">
      <w:pPr>
        <w:pStyle w:val="Heading4"/>
      </w:pPr>
      <w:r>
        <w:t xml:space="preserve">Trump fails – Congressional approval, ambiguity, and risks </w:t>
      </w:r>
    </w:p>
    <w:p w:rsidR="006916A1" w:rsidRPr="004D09D4" w:rsidRDefault="006916A1" w:rsidP="006916A1">
      <w:r>
        <w:rPr>
          <w:rStyle w:val="Style13ptBold"/>
        </w:rPr>
        <w:t xml:space="preserve">Brands 17 </w:t>
      </w:r>
      <w:r w:rsidRPr="004D09D4">
        <w:t xml:space="preserve">– (Hal Brands, </w:t>
      </w:r>
      <w:r>
        <w:t xml:space="preserve">Bloomberg opinion columnist, </w:t>
      </w:r>
      <w:r w:rsidRPr="004D09D4">
        <w:t xml:space="preserve">10/25/17, “The Problem With Trump's Terrorism Strategy? Trump,” Bloomberg, Accessed 7/24/18, </w:t>
      </w:r>
      <w:hyperlink r:id="rId92" w:history="1">
        <w:r w:rsidRPr="004D09D4">
          <w:rPr>
            <w:rStyle w:val="Hyperlink"/>
          </w:rPr>
          <w:t>https://www.bloomberg.com/view/articles/2018-07-22/world-s-most-powerful-app-is-squandering-its-lead</w:t>
        </w:r>
      </w:hyperlink>
      <w:r w:rsidRPr="004D09D4">
        <w:t xml:space="preserve">) //ak </w:t>
      </w:r>
    </w:p>
    <w:p w:rsidR="006916A1" w:rsidRPr="00A1659A" w:rsidRDefault="006916A1" w:rsidP="006916A1">
      <w:pPr>
        <w:rPr>
          <w:rStyle w:val="StyleUnderline"/>
        </w:rPr>
      </w:pPr>
      <w:r w:rsidRPr="00A1659A">
        <w:rPr>
          <w:sz w:val="16"/>
        </w:rPr>
        <w:t xml:space="preserve">One constant of Donald Trump’s roller-coaster presidency is the tendency for his self-generated controversies to drown out discussion of more substantive issues. Case in point: By criticizing the widow of an American service member slain in sub-Saharan Africa this month, Trump has initiated another spat with a Gold Star family as well as a low-grade crisis in civil-military affairs. Yet the tragedy in Niger, in which three other Americans and five Nigeriens were killed, is also emblematic of a wider set of challenges the administration confronts as it seeks to intensify the global war on terror. A crucial caveat: We still do not know precisely what happened in Niger, and so any conclusions about that event are necessarily tentative. What has undoubtedly emerged under </w:t>
      </w:r>
      <w:r w:rsidRPr="005517C9">
        <w:rPr>
          <w:rStyle w:val="StyleUnderline"/>
        </w:rPr>
        <w:t>Trump</w:t>
      </w:r>
      <w:r w:rsidRPr="00A1659A">
        <w:rPr>
          <w:sz w:val="16"/>
        </w:rPr>
        <w:t xml:space="preserve">, though, </w:t>
      </w:r>
      <w:r w:rsidRPr="005517C9">
        <w:rPr>
          <w:rStyle w:val="StyleUnderline"/>
        </w:rPr>
        <w:t>is a broader pattern in which the administration and the U.S. military seek greater payoffs in the long struggle against jihadist terror groups -- but are incurring greater risks in the process</w:t>
      </w:r>
      <w:r w:rsidRPr="00A1659A">
        <w:rPr>
          <w:sz w:val="16"/>
        </w:rPr>
        <w:t>. The military component of Trump’s counterterrorism strategy is not fundamentally different than what President Barack Obama pursued in the final stages of his administration. Both employed what is essentially a “medium-footprint” approach, one that aggressively targets the most dangerous terrorist organizations with modest numbers of U.S. boots on the ground, but eschews the heavy-footprint nation-building missions undertaken at the height of the wars in Iraq and Afghanistan. Where Tru</w:t>
      </w:r>
      <w:r w:rsidRPr="005517C9">
        <w:rPr>
          <w:rStyle w:val="StyleUnderline"/>
        </w:rPr>
        <w:t>mp has changed U.S. strategy is by being more aggressive on the margin of this basic approach</w:t>
      </w:r>
      <w:r w:rsidRPr="00366246">
        <w:rPr>
          <w:rStyle w:val="StyleUnderline"/>
        </w:rPr>
        <w:t>. The administration</w:t>
      </w:r>
      <w:r w:rsidRPr="00A1659A">
        <w:rPr>
          <w:sz w:val="16"/>
        </w:rPr>
        <w:t xml:space="preserve"> has </w:t>
      </w:r>
      <w:r w:rsidRPr="00366246">
        <w:rPr>
          <w:rStyle w:val="StyleUnderline"/>
        </w:rPr>
        <w:t>sent</w:t>
      </w:r>
      <w:r w:rsidRPr="00A1659A">
        <w:rPr>
          <w:sz w:val="16"/>
        </w:rPr>
        <w:t xml:space="preserve"> additional </w:t>
      </w:r>
      <w:r w:rsidRPr="00366246">
        <w:rPr>
          <w:rStyle w:val="StyleUnderline"/>
        </w:rPr>
        <w:t>U.S. forces</w:t>
      </w:r>
      <w:r w:rsidRPr="00A1659A">
        <w:rPr>
          <w:sz w:val="16"/>
        </w:rPr>
        <w:t xml:space="preserve"> (including ground troops) </w:t>
      </w:r>
      <w:r w:rsidRPr="00366246">
        <w:rPr>
          <w:rStyle w:val="StyleUnderline"/>
        </w:rPr>
        <w:t xml:space="preserve">to combat zones in Iraq, Syria and Afghanistan; </w:t>
      </w:r>
      <w:r w:rsidRPr="00A1659A">
        <w:rPr>
          <w:sz w:val="16"/>
        </w:rPr>
        <w:t xml:space="preserve">it intends for American advisers to be more active in accompanying local partner forces into the field. Likewise, the Pentagon has leaned forward in carrying out special-forces operations and other raids in Yemen and elsewhere; it has sought to intensify air strikes and special operations against groups such as al-Shabaab in Somalia. </w:t>
      </w:r>
      <w:r w:rsidRPr="005517C9">
        <w:rPr>
          <w:rStyle w:val="StyleUnderline"/>
        </w:rPr>
        <w:t>The White House has also reportedly expanded military targeting authorities in various war-on-terrorism hot spots and delegated responsibility down the chain of command, to enable increased responsiveness and agility by U.S. forces in the field.</w:t>
      </w:r>
      <w:r w:rsidRPr="00A1659A">
        <w:rPr>
          <w:sz w:val="16"/>
        </w:rPr>
        <w:t xml:space="preserve"> It is not true, as Trump recently claimed, that he has revolutionized U.S. strategy in the war on terrorism -- but he has incrementally intensified that approach. This is not, in and of itself, a bad thing. As Peter Feaver, a former National Security Council staffer, and I have written elsewhere, a strategy that avoids nation-building but relentlessly targets the most capable terrorist organizations -- including through training and advise-and-assist missions like the one U.S. forces are carrying out in Africa's Sahel region -- is arguably the best approach to keeping groups like the Islamic State, al-Qaeda and their allies and affiliates off balance at a tolerable price. Indeed, it is hard to identify any other strategy that holds as much promise of suppressing -- albeit not conclusively defeating -- the decentralized and persistent threat posed by these groups without a far greater commitment of American blood and treasure. And as even former Obama-era officials have acknowledged, </w:t>
      </w:r>
      <w:r w:rsidRPr="00366246">
        <w:rPr>
          <w:rStyle w:val="StyleUnderline"/>
        </w:rPr>
        <w:t>the White House’s insistence on maintaining tight control over military operations was not always productive.</w:t>
      </w:r>
      <w:r w:rsidRPr="00A1659A">
        <w:rPr>
          <w:sz w:val="16"/>
        </w:rPr>
        <w:t xml:space="preserve"> The trouble, however, is that </w:t>
      </w:r>
      <w:r w:rsidRPr="00366246">
        <w:rPr>
          <w:rStyle w:val="StyleUnderline"/>
        </w:rPr>
        <w:t>Trump's approach entails three distinct dilemmas of its own. First, a more aggressive strategy means that U.S. forces must take greater operational and tactical risks -- especially in "economy-of-force" theaters such as sub-Saharan Africa</w:t>
      </w:r>
      <w:r w:rsidRPr="00A1659A">
        <w:rPr>
          <w:sz w:val="16"/>
        </w:rPr>
        <w:t xml:space="preserve"> -- and </w:t>
      </w:r>
      <w:r w:rsidRPr="00366246">
        <w:rPr>
          <w:rStyle w:val="StyleUnderline"/>
        </w:rPr>
        <w:t>this inevitably heightens the chances that some of them will get hurt or killed.</w:t>
      </w:r>
      <w:r w:rsidRPr="00A1659A">
        <w:rPr>
          <w:sz w:val="16"/>
        </w:rPr>
        <w:t xml:space="preserve"> This dynamic is, of course, painful and tragic in its own right, as we have seen in recent days. It also places a heightened premium a president's role as explainer-in-chief -- the leader who articulates, soberly and compassionately, what missions the military is undertaking and why the sacrifices involved are worth bearing. Second, </w:t>
      </w:r>
      <w:r w:rsidRPr="00E90FD7">
        <w:rPr>
          <w:rStyle w:val="StyleUnderline"/>
        </w:rPr>
        <w:t>this approach increases the likelihood that U.S. commanders will make tactical decisions that may have far broader strategic or political consequences</w:t>
      </w:r>
      <w:r w:rsidRPr="00A1659A">
        <w:rPr>
          <w:sz w:val="16"/>
        </w:rPr>
        <w:t xml:space="preserve">. This was precisely why Obama centralized control of military decision-making so tightly. Indeed, we have already seen instances under Trump in which far-away commanders have authorized actions that might easily have had, or were perceived to have, broader ramifications. The most notable such event was the downing of a Syrian regime jet that was menacing U.S.-supported forces in June -- which raised the risk of confrontation with Bashar al-Assad and his Russian patrons. There was also the use of the so-called Mother of All Bombs against Islamic State forces in Afghanistan, which some (wrongly) saw as sending a message to North Korea. Such episodes are sure to become more common in a more decentralized campaign. Third, </w:t>
      </w:r>
      <w:r w:rsidRPr="00E90FD7">
        <w:rPr>
          <w:rStyle w:val="StyleUnderline"/>
        </w:rPr>
        <w:t xml:space="preserve">Trump’s approach increases </w:t>
      </w:r>
      <w:r w:rsidRPr="00E90FD7">
        <w:rPr>
          <w:rStyle w:val="StyleUnderline"/>
        </w:rPr>
        <w:lastRenderedPageBreak/>
        <w:t>the importance of timely and meaningful consultation with Congress</w:t>
      </w:r>
      <w:r w:rsidRPr="00A1659A">
        <w:rPr>
          <w:sz w:val="16"/>
        </w:rPr>
        <w:t xml:space="preserve"> -- particularly on issues like where U.S. troops are deployed, what they are doing, and what level of risk they are running. If that communication is absent, </w:t>
      </w:r>
      <w:r w:rsidRPr="00E90FD7">
        <w:rPr>
          <w:rStyle w:val="StyleUnderline"/>
        </w:rPr>
        <w:t xml:space="preserve">Trump risks encountering some very awkward questions when American troops are injured or killed. </w:t>
      </w:r>
      <w:r w:rsidRPr="00A1659A">
        <w:rPr>
          <w:sz w:val="16"/>
        </w:rPr>
        <w:t xml:space="preserve">This is precisely what is happening this week, as the administration catches flak even from senators disposed to be strongly supportive of a </w:t>
      </w:r>
      <w:r w:rsidRPr="00372488">
        <w:rPr>
          <w:rStyle w:val="StyleUnderline"/>
          <w:b/>
          <w:sz w:val="36"/>
        </w:rPr>
        <w:t>robust</w:t>
      </w:r>
      <w:r w:rsidRPr="00372488">
        <w:t xml:space="preserve"> </w:t>
      </w:r>
      <w:r w:rsidRPr="00A1659A">
        <w:rPr>
          <w:sz w:val="16"/>
        </w:rPr>
        <w:t xml:space="preserve">counterterrorism strategy. To borrow an old adage, Congress will want to be in on the takeoff, if the administration expects it to be supportive when there is a crash landing. </w:t>
      </w:r>
      <w:r w:rsidRPr="00E90FD7">
        <w:rPr>
          <w:rStyle w:val="StyleUnderline"/>
        </w:rPr>
        <w:t>This is where Trump’s failings come into play, because so far he has given little indication that he is capable of managing any of these challenges</w:t>
      </w:r>
      <w:r w:rsidRPr="00A1659A">
        <w:rPr>
          <w:sz w:val="16"/>
        </w:rPr>
        <w:t xml:space="preserve">. The president’s performance in what is, remarkably, only his most recent rhetorical confrontation with a grieving military family indicates that he is temperamentally unsuited to playing his necessary role as explainer-in-chief. One worries, too, that </w:t>
      </w:r>
      <w:r w:rsidRPr="00A1659A">
        <w:rPr>
          <w:rStyle w:val="StyleUnderline"/>
        </w:rPr>
        <w:t>an administration so disorganized and understaffed will have great difficulty keeping ahead of the potential strategic and political ramifications of tactical aggressiveness</w:t>
      </w:r>
      <w:r w:rsidRPr="00A1659A">
        <w:rPr>
          <w:sz w:val="16"/>
        </w:rPr>
        <w:t xml:space="preserve">. Not least, </w:t>
      </w:r>
      <w:r w:rsidRPr="00A1659A">
        <w:rPr>
          <w:rStyle w:val="StyleUnderline"/>
        </w:rPr>
        <w:t>this president and his subordinates have too often been models of opacity rather than transparency</w:t>
      </w:r>
      <w:r w:rsidRPr="00A1659A">
        <w:rPr>
          <w:sz w:val="16"/>
        </w:rPr>
        <w:t xml:space="preserve"> when it comes to dealings with Congress. One suspects that here, </w:t>
      </w:r>
      <w:r w:rsidRPr="00A1659A">
        <w:rPr>
          <w:rStyle w:val="StyleUnderline"/>
        </w:rPr>
        <w:t>the president’s understandable desire to avoid telegraphing U.S. punches is coming at a cost in terms of building the congressional support necessary to sustain this approach</w:t>
      </w:r>
      <w:r w:rsidRPr="00A1659A">
        <w:rPr>
          <w:sz w:val="16"/>
        </w:rPr>
        <w:t xml:space="preserve">. When Senator John McCain repeatedly slams the administration for failing to provide the necessary information on U.S. strategy in Afghanistan and other theaters, and when his equally hawkish colleague Lindsey Graham remarks that he had no idea that there were 800 U.S. troops in Niger, one can be sure that the administration has a congressional-relations problem on its hands. Trump’s counterterrorism strategy may have its virtues, then, but </w:t>
      </w:r>
      <w:r w:rsidRPr="00A1659A">
        <w:rPr>
          <w:rStyle w:val="StyleUnderline"/>
        </w:rPr>
        <w:t>whether this</w:t>
      </w:r>
      <w:r w:rsidRPr="00A1659A">
        <w:rPr>
          <w:sz w:val="16"/>
        </w:rPr>
        <w:t xml:space="preserve"> </w:t>
      </w:r>
      <w:r w:rsidRPr="00A1659A">
        <w:rPr>
          <w:rStyle w:val="StyleUnderline"/>
        </w:rPr>
        <w:t>administration</w:t>
      </w:r>
      <w:r w:rsidRPr="00A1659A">
        <w:rPr>
          <w:sz w:val="16"/>
        </w:rPr>
        <w:t xml:space="preserve"> -- </w:t>
      </w:r>
      <w:r w:rsidRPr="00A1659A">
        <w:rPr>
          <w:rStyle w:val="StyleUnderline"/>
        </w:rPr>
        <w:t>and</w:t>
      </w:r>
      <w:r w:rsidRPr="00A1659A">
        <w:rPr>
          <w:sz w:val="16"/>
        </w:rPr>
        <w:t xml:space="preserve"> this </w:t>
      </w:r>
      <w:r w:rsidRPr="00A1659A">
        <w:rPr>
          <w:rStyle w:val="StyleUnderline"/>
        </w:rPr>
        <w:t>president</w:t>
      </w:r>
      <w:r w:rsidRPr="00A1659A">
        <w:rPr>
          <w:sz w:val="16"/>
        </w:rPr>
        <w:t xml:space="preserve"> -- </w:t>
      </w:r>
      <w:r w:rsidRPr="00A1659A">
        <w:rPr>
          <w:rStyle w:val="StyleUnderline"/>
        </w:rPr>
        <w:t>can</w:t>
      </w:r>
      <w:r w:rsidRPr="00A1659A">
        <w:rPr>
          <w:sz w:val="16"/>
        </w:rPr>
        <w:t xml:space="preserve"> successfully </w:t>
      </w:r>
      <w:r w:rsidRPr="00A1659A">
        <w:rPr>
          <w:rStyle w:val="StyleUnderline"/>
        </w:rPr>
        <w:t>navigate its inherent challenges remains to be seen.</w:t>
      </w:r>
    </w:p>
    <w:p w:rsidR="006916A1" w:rsidRPr="004D09D4" w:rsidRDefault="006916A1" w:rsidP="006916A1"/>
    <w:p w:rsidR="006916A1" w:rsidRDefault="006916A1" w:rsidP="006916A1">
      <w:pPr>
        <w:pStyle w:val="Heading4"/>
      </w:pPr>
      <w:r>
        <w:t xml:space="preserve">Trump’s travel ban fuels terrorism – aff can’t overcome </w:t>
      </w:r>
    </w:p>
    <w:p w:rsidR="006916A1" w:rsidRPr="00E55CE7" w:rsidRDefault="006916A1" w:rsidP="006916A1">
      <w:r>
        <w:rPr>
          <w:rStyle w:val="Style13ptBold"/>
        </w:rPr>
        <w:t xml:space="preserve">Clapper et al 4/23 </w:t>
      </w:r>
      <w:r w:rsidRPr="00E55CE7">
        <w:t xml:space="preserve">– (James R. Clapper, Jr., a CNN national security analyst, served as director of National Intelligence from 2010 to 2017, having served previously as director of the National Geospatial-Intelligence Agency and director of the Defense Intelligence Agency. Joshua A. Geltzer served as senior director for counterterrorism and deputy legal adviser at the National Security Council from 2015 to 2017. He is now executive director and visiting professor of law at Georgetown's Institute for Constitutional Advocacy and Protection. Matthew G. Olsen served as director of the National Counterterrorism Center from 2011 to 2014. He is now an adjunct senior fellow at the Center for a New American Security and a lecturer at Harvard Law School, 4/23/18, “We've worked on stopping terrorism. Trump's travel ban fuels it,” CNN, Accessed 7/24/18, </w:t>
      </w:r>
      <w:hyperlink r:id="rId93" w:history="1">
        <w:r w:rsidRPr="00AF07C7">
          <w:rPr>
            <w:rStyle w:val="Hyperlink"/>
          </w:rPr>
          <w:t>https://www.cnn.com/2018/04/23/opinions/trump-travel-ban-fuels-terrorism-clapper-geltzer-olsen/index.html</w:t>
        </w:r>
      </w:hyperlink>
      <w:r w:rsidRPr="00E55CE7">
        <w:t xml:space="preserve">) //ak </w:t>
      </w:r>
    </w:p>
    <w:p w:rsidR="006916A1" w:rsidRDefault="006916A1" w:rsidP="006916A1">
      <w:pPr>
        <w:rPr>
          <w:rStyle w:val="StyleUnderline"/>
        </w:rPr>
      </w:pPr>
      <w:r w:rsidRPr="00AA1AB8">
        <w:rPr>
          <w:sz w:val="16"/>
        </w:rPr>
        <w:t xml:space="preserve">(CNN)Speaking in Davos this January, President Donald Trump promised that, "when it comes to terrorism, we will do whatever is necessary to protect our nation." It's a commitment we share with the President. In fact, developing and implementing lawful and effective counterterrorism strategies and policies used to be our jobs in the intelligence community, at the White House and at the National Counterterrorism Center, respectively. That's precisely why we are opposed to </w:t>
      </w:r>
      <w:r w:rsidRPr="006F31D9">
        <w:rPr>
          <w:rStyle w:val="StyleUnderline"/>
        </w:rPr>
        <w:t>Trump's travel ban,</w:t>
      </w:r>
      <w:r w:rsidRPr="00AA1AB8">
        <w:rPr>
          <w:sz w:val="16"/>
        </w:rPr>
        <w:t xml:space="preserve"> which heads to the Supreme Court this week for oral arguments. </w:t>
      </w:r>
      <w:r w:rsidRPr="006F31D9">
        <w:rPr>
          <w:rStyle w:val="StyleUnderline"/>
        </w:rPr>
        <w:t>It's</w:t>
      </w:r>
      <w:r w:rsidRPr="00AA1AB8">
        <w:rPr>
          <w:sz w:val="16"/>
        </w:rPr>
        <w:t xml:space="preserve"> unnecessary, at odds with the Constitution, and </w:t>
      </w:r>
      <w:r w:rsidRPr="006F31D9">
        <w:rPr>
          <w:rStyle w:val="StyleUnderline"/>
        </w:rPr>
        <w:t xml:space="preserve">ultimately counterproductive because it makes Americans less safe </w:t>
      </w:r>
      <w:r w:rsidRPr="00AA1AB8">
        <w:rPr>
          <w:sz w:val="16"/>
        </w:rPr>
        <w:t xml:space="preserve">rather than more. Effective counterterrorism policies respond to real threats, which in turn means responding to real intelligence about threats. But </w:t>
      </w:r>
      <w:r w:rsidRPr="006F31D9">
        <w:rPr>
          <w:rStyle w:val="StyleUnderline"/>
        </w:rPr>
        <w:t>Trump's prohibition on entry to the United States from a number of overwhelmingly Muslim-majority countries is grounded in neither real threats nor real intelligence.</w:t>
      </w:r>
      <w:r w:rsidRPr="00AA1AB8">
        <w:rPr>
          <w:sz w:val="16"/>
        </w:rPr>
        <w:t xml:space="preserve"> We've spent countless hours tracking and disrupting real terrorist threats. </w:t>
      </w:r>
      <w:r w:rsidRPr="00AA1AB8">
        <w:rPr>
          <w:rStyle w:val="StyleUnderline"/>
        </w:rPr>
        <w:t xml:space="preserve">Those threats are caused by particular individuals, not the 150 million people categorically barred from our country </w:t>
      </w:r>
      <w:r w:rsidRPr="00AA1AB8">
        <w:rPr>
          <w:sz w:val="16"/>
        </w:rPr>
        <w:t xml:space="preserve">by Trump's fulfillment of his campaign promise to implement "a total and </w:t>
      </w:r>
      <w:r w:rsidRPr="00AA1AB8">
        <w:rPr>
          <w:sz w:val="16"/>
        </w:rPr>
        <w:lastRenderedPageBreak/>
        <w:t>complete shutdown of Muslims entering the United States." Moreover</w:t>
      </w:r>
      <w:r w:rsidRPr="00AA1AB8">
        <w:rPr>
          <w:rStyle w:val="StyleUnderline"/>
        </w:rPr>
        <w:t>, there certainly aren't countrywide threats emanating from the nations affected by Trump's travel ban,</w:t>
      </w:r>
      <w:r w:rsidRPr="00AA1AB8">
        <w:rPr>
          <w:sz w:val="16"/>
        </w:rPr>
        <w:t xml:space="preserve"> given that </w:t>
      </w:r>
      <w:r w:rsidRPr="00AA1AB8">
        <w:rPr>
          <w:rStyle w:val="StyleUnderline"/>
        </w:rPr>
        <w:t>no national from any of those countries has caused any of the terrorism-related deaths in the U</w:t>
      </w:r>
      <w:r w:rsidRPr="00AA1AB8">
        <w:rPr>
          <w:sz w:val="16"/>
        </w:rPr>
        <w:t xml:space="preserve">nited </w:t>
      </w:r>
      <w:r w:rsidRPr="00AA1AB8">
        <w:rPr>
          <w:rStyle w:val="StyleUnderline"/>
        </w:rPr>
        <w:t>S</w:t>
      </w:r>
      <w:r w:rsidRPr="00AA1AB8">
        <w:rPr>
          <w:sz w:val="16"/>
        </w:rPr>
        <w:t xml:space="preserve">tates since 1975. Legitimate threats involve specific people, and that's why our country conducts rigorous and tailored vetting for specific travelers coming to the United States. It's an approach that involves vetting those travelers across the information possessed by the intelligence and law enforcement communities multiple times, in response to threats and intelligence about specific individuals seeking entry to the United States. Over the past several years, the government, working with career national security professionals, has reviewed and revised the screening process to adapt to new threats when the intelligence warranted a shift. That's an approach diametrically opposed to the one found in Trump's travel ban. </w:t>
      </w:r>
      <w:r w:rsidRPr="00AA1AB8">
        <w:rPr>
          <w:rStyle w:val="StyleUnderline"/>
        </w:rPr>
        <w:t xml:space="preserve">Trump's ban isn't just unnecessary; it's also contrary to our constitutional values. </w:t>
      </w:r>
      <w:r w:rsidRPr="00AA1AB8">
        <w:rPr>
          <w:sz w:val="16"/>
        </w:rPr>
        <w:t xml:space="preserve">Before we worked on counterterrorism policy, two of us were national security lawyers in the executive branch. We believed and continue to believe that the Constitution provides significant leeway to the president to protect Americans. But penalizing individuals because they belong to a particular religion -- even when the government tries, as a proxy, penalizing countries with populations overwhelmingly of that religion -- falls outside that leeway. Indeed, our Constitution's First Amendment specifically forbids it. Yet it's precisely what President Trump's travel ban does. Trump has made clear his view of Islam: "Islam hates us," he's declared, later adding, "We're having problems with the Muslims, and we're having problems with Muslims coming into the country." Trump's view of Muslims has driven his three attempts at implementing the "shutdown of Muslims entering the United States" he promised as a candidate. Moreover, Trump's travel ban has stunned national security experts across the government, none of whom appears to have ever suggested a blanket ban as a way to protect Americans. And, ultimately, Trump's view of Islam and Muslims makes his travel ban unconstitutional, as several courts have concluded, because it runs headlong into the First Amendment's protection against the government favoring or, as here, disfavoring any particular religion. It would be bad enough if Trump's travel ban were simply unnecessary and unlawful. But </w:t>
      </w:r>
      <w:r w:rsidRPr="00AA1AB8">
        <w:rPr>
          <w:rStyle w:val="StyleUnderline"/>
        </w:rPr>
        <w:t xml:space="preserve">it's also downright dangerous, especially to our country's counterterrorism efforts. The ban </w:t>
      </w:r>
      <w:r w:rsidRPr="00AA1AB8">
        <w:rPr>
          <w:sz w:val="16"/>
        </w:rPr>
        <w:t xml:space="preserve">is so obviously, palpably, indeed explicitly anti-Muslim in nature that it has -- understandably -- </w:t>
      </w:r>
      <w:r w:rsidRPr="00AA1AB8">
        <w:rPr>
          <w:rStyle w:val="StyleUnderline"/>
        </w:rPr>
        <w:t>offended Muslim-American communities around the world,</w:t>
      </w:r>
      <w:r w:rsidRPr="00AA1AB8">
        <w:rPr>
          <w:sz w:val="16"/>
        </w:rPr>
        <w:t xml:space="preserve"> including in the United States. Yet </w:t>
      </w:r>
      <w:r w:rsidRPr="00AA1AB8">
        <w:rPr>
          <w:rStyle w:val="StyleUnderline"/>
        </w:rPr>
        <w:t>those are precisely the communities that can prove critical for identifying and responding to individuals becoming radicalized by groups like ISIS and al Qaeda</w:t>
      </w:r>
      <w:r w:rsidRPr="00AA1AB8">
        <w:rPr>
          <w:sz w:val="16"/>
        </w:rPr>
        <w:t xml:space="preserve">. Moreover, </w:t>
      </w:r>
      <w:r w:rsidRPr="00AA1AB8">
        <w:rPr>
          <w:rStyle w:val="StyleUnderline"/>
        </w:rPr>
        <w:t xml:space="preserve">effective counterterrorism relies heavily on </w:t>
      </w:r>
      <w:r w:rsidRPr="00372488">
        <w:rPr>
          <w:rStyle w:val="StyleUnderline"/>
          <w:b/>
          <w:sz w:val="36"/>
        </w:rPr>
        <w:t>robust</w:t>
      </w:r>
      <w:r w:rsidRPr="00372488">
        <w:rPr>
          <w:rStyle w:val="StyleUnderline"/>
          <w:sz w:val="18"/>
        </w:rPr>
        <w:t xml:space="preserve"> </w:t>
      </w:r>
      <w:r w:rsidRPr="00AA1AB8">
        <w:rPr>
          <w:rStyle w:val="StyleUnderline"/>
        </w:rPr>
        <w:t>intelligence-sharing relationships with foreign governments.</w:t>
      </w:r>
      <w:r w:rsidRPr="00AA1AB8">
        <w:rPr>
          <w:sz w:val="16"/>
        </w:rPr>
        <w:t xml:space="preserve"> Banning all travelers from a foreign country seems a surefire way to offend that country's government and impede intelligence-sharing, rather than enhancing the flow of information about terrorist threats as effective counterterrorism requires. Indeed, after Chad's inclusion in the third travel ban, Chad pulled its troops out of the continuing counterterrorism struggle with Boko Haram in Niger. Trump recently removed Chad from the list of countries subject to his travel ban; yet, despite that step, there's been no indication of when, if ever, Chad's troops will return to Niger. It's usually not easy to soothe an offended partner. And, more broadly, </w:t>
      </w:r>
      <w:r w:rsidRPr="00AA1AB8">
        <w:rPr>
          <w:rStyle w:val="StyleUnderline"/>
        </w:rPr>
        <w:t xml:space="preserve">Trump's travel ban has inflamed anti-American sentiment globally and undermined key counterterrorism partnerships with countries from Europe to the Middle East. </w:t>
      </w:r>
      <w:r w:rsidRPr="00AA1AB8">
        <w:rPr>
          <w:sz w:val="16"/>
        </w:rPr>
        <w:t xml:space="preserve">As former national security officials, we're not alone in thinking that Trump's travel ban fails to respond to threats to our country and actually undermines our security. Forty-nine of our most senior former colleagues joined the three of us in telling the Supreme Court, in a brief filed last month, that </w:t>
      </w:r>
      <w:r w:rsidRPr="00AA1AB8">
        <w:rPr>
          <w:rStyle w:val="StyleUnderline"/>
        </w:rPr>
        <w:t>Trump's travel ban "not only fails to advance the national security or foreign policy interests of the United States, it harms those interests by taking discriminatory actions unprecedented in American history."</w:t>
      </w:r>
      <w:r w:rsidRPr="00AA1AB8">
        <w:rPr>
          <w:sz w:val="16"/>
        </w:rPr>
        <w:t xml:space="preserve"> Like our former colleagues, we've dedicated much of our careers to countering terrorism. </w:t>
      </w:r>
      <w:r w:rsidRPr="00AA1AB8">
        <w:rPr>
          <w:rStyle w:val="StyleUnderline"/>
        </w:rPr>
        <w:t xml:space="preserve">Trump's travel ban hinders, rather than helps, the critical mission of protecting Americans. </w:t>
      </w:r>
    </w:p>
    <w:p w:rsidR="006916A1" w:rsidRDefault="006916A1" w:rsidP="006916A1">
      <w:pPr>
        <w:pStyle w:val="Heading4"/>
      </w:pPr>
      <w:r>
        <w:t xml:space="preserve">Major Trumper – rhetoric, lack of cooperation, and nationalist influence </w:t>
      </w:r>
    </w:p>
    <w:p w:rsidR="006916A1" w:rsidRDefault="006916A1" w:rsidP="006916A1">
      <w:pPr>
        <w:rPr>
          <w:rStyle w:val="Style13ptBold"/>
        </w:rPr>
      </w:pPr>
      <w:r>
        <w:rPr>
          <w:rStyle w:val="Style13ptBold"/>
        </w:rPr>
        <w:t xml:space="preserve">Geltzer and Tankel 3/1 </w:t>
      </w:r>
      <w:r w:rsidRPr="00372488">
        <w:t xml:space="preserve">– (Joshua A. Geltzer is the executive director of Georgetown University’s Institute for Constitutional Advocacy and Protection, he was the senior director for counterterrorism at the National Security Council from 2015 to 2017, Stephen Tankel is an assistant professor at American University and an adjunct senior fellow at the Center for a New American Security, 3/1/18, “Whatever Happened to Trump's Counterterrorism Strategy?,” The Atlantic, Accessed 7/25/18, </w:t>
      </w:r>
      <w:hyperlink r:id="rId94" w:history="1">
        <w:r w:rsidRPr="00372488">
          <w:rPr>
            <w:rStyle w:val="Hyperlink"/>
          </w:rPr>
          <w:t>https://www.theatlantic.com/international/archive/2018/03/trump-terrorism-iraq-syria-al-qaeda-isis/554333/</w:t>
        </w:r>
      </w:hyperlink>
      <w:r w:rsidRPr="00372488">
        <w:t>) //ak</w:t>
      </w:r>
      <w:r>
        <w:rPr>
          <w:rStyle w:val="Style13ptBold"/>
        </w:rPr>
        <w:t xml:space="preserve"> </w:t>
      </w:r>
    </w:p>
    <w:p w:rsidR="006916A1" w:rsidRPr="00D258DF" w:rsidRDefault="006916A1" w:rsidP="006916A1">
      <w:pPr>
        <w:rPr>
          <w:sz w:val="16"/>
        </w:rPr>
      </w:pPr>
      <w:r w:rsidRPr="00D258DF">
        <w:rPr>
          <w:sz w:val="16"/>
        </w:rPr>
        <w:t xml:space="preserve">Last May, reports surfaced that the </w:t>
      </w:r>
      <w:r w:rsidRPr="00372488">
        <w:rPr>
          <w:rStyle w:val="StyleUnderline"/>
        </w:rPr>
        <w:t>Trump</w:t>
      </w:r>
      <w:r w:rsidRPr="00D258DF">
        <w:rPr>
          <w:sz w:val="16"/>
        </w:rPr>
        <w:t xml:space="preserve"> administration had </w:t>
      </w:r>
      <w:r w:rsidRPr="00372488">
        <w:rPr>
          <w:rStyle w:val="StyleUnderline"/>
        </w:rPr>
        <w:t>drafted a new counterterrorism strategy</w:t>
      </w:r>
      <w:r w:rsidRPr="00D258DF">
        <w:rPr>
          <w:sz w:val="16"/>
        </w:rPr>
        <w:t xml:space="preserve"> that would be released to the public. Although the strategy’s publication was expected this winter, it is now unclear whether the document will ever be made public and, if so, when. This is despite Donald </w:t>
      </w:r>
      <w:r w:rsidRPr="00372488">
        <w:rPr>
          <w:rStyle w:val="StyleUnderline"/>
        </w:rPr>
        <w:t>Trump’s noisy rhetoric about terrorist threats and the pace of U.S. counterterrorism operations</w:t>
      </w:r>
      <w:r w:rsidRPr="00D258DF">
        <w:rPr>
          <w:sz w:val="16"/>
        </w:rPr>
        <w:t xml:space="preserve">, which have </w:t>
      </w:r>
      <w:r w:rsidRPr="00372488">
        <w:rPr>
          <w:rStyle w:val="StyleUnderline"/>
        </w:rPr>
        <w:t>intensified</w:t>
      </w:r>
      <w:r w:rsidRPr="00D258DF">
        <w:rPr>
          <w:sz w:val="16"/>
        </w:rPr>
        <w:t xml:space="preserve"> since he took office. The American people, and especially the men and women responsible for executing these operations, deserve to know any administration’s strategy for combating terrorism, and especially this administration’s, given all of its noise about the issue. It’s particularly urgent because, by all outward appearances, President Trump’s approach to counterterrorism has been frustratingly Janus-faced. One face is what you could call actual counterterrorism. This category includes the day-to-day grind of civil servants, diplomats, the military, and other dedicated professionals. These public servants continue working to shrink the Islamic State’s territorial safe haven through ongoing counterterrorism operations in Iraq and Syria, degrade al-Qaeda around the world, interdict terrorist operations, obtain convictions and lengthy sentences for those who commit terrorist acts on U.S. soil, and conduct a wide range of other counterterrorism activities worldwide. Under Trump, the conduct of actual counterterrorism appears largely consistent with that of Barack Obama’s two terms and George W. Bush’s second term. Those common elements include working with partners wherever possible, beefing up intelligence cooperation, relying on distinctive U.S. capabilities, including armed drones, and utilizing the criminal justice system to prosecute those arrested in the United States on suspicion of terrorist activities. </w:t>
      </w:r>
      <w:r w:rsidRPr="00D258DF">
        <w:rPr>
          <w:rStyle w:val="StyleUnderline"/>
        </w:rPr>
        <w:t>These operations, no matter how well executed, will fail to achieve strategic effects if they are not guided by an overarching strategy.</w:t>
      </w:r>
      <w:r w:rsidRPr="00D258DF">
        <w:rPr>
          <w:sz w:val="16"/>
        </w:rPr>
        <w:t xml:space="preserve"> Of course, </w:t>
      </w:r>
      <w:r w:rsidRPr="00D258DF">
        <w:rPr>
          <w:rStyle w:val="StyleUnderline"/>
        </w:rPr>
        <w:t>not everything about Trump’s counterterrorism policy aligns with his predecessors’</w:t>
      </w:r>
      <w:r w:rsidRPr="00D258DF">
        <w:rPr>
          <w:sz w:val="16"/>
        </w:rPr>
        <w:t xml:space="preserve">. Although he has prioritized the fight against isis and al-Qaeda, </w:t>
      </w:r>
      <w:r w:rsidRPr="00D258DF">
        <w:rPr>
          <w:rStyle w:val="StyleUnderline"/>
        </w:rPr>
        <w:t>Trump espouses a view that all Islamist terrorist groups</w:t>
      </w:r>
      <w:r w:rsidRPr="00D258DF">
        <w:rPr>
          <w:sz w:val="16"/>
        </w:rPr>
        <w:t xml:space="preserve">, Sunni and Shiite alike, </w:t>
      </w:r>
      <w:r w:rsidRPr="00D258DF">
        <w:rPr>
          <w:rStyle w:val="StyleUnderline"/>
        </w:rPr>
        <w:t>are immediate enemies of the United States that must be defeated</w:t>
      </w:r>
      <w:r w:rsidRPr="00D258DF">
        <w:rPr>
          <w:sz w:val="16"/>
        </w:rPr>
        <w:t xml:space="preserve">. This is an incredibly broad objective that echoes the early years of Bush’s “global war on terror,” and is utterly infeasible. If this is truly the overarching U.S. goal when it comes to counterterrorism, then the administration owes the American people a strategy for achieving it. Trump has also relaxed the military rules of engagement in “hot battlefields” like Afghanistan, and loosened Obama-era restrictions on drone strikes and commando raids beyond them. The pace of counterterrorism operations has also escalated in Yemen, Somalia, and elsewhere in Africa. Depending on their implementation, such changes can have significant consequences—both positive and negative—but they still fall within the basic counterterrorism paradigm that Trump inherited. As with the ongoing operations mentioned above, what’s missing is a public explanation of why the administration has made these changes and what strategy they’re intended to serve. The other face of </w:t>
      </w:r>
      <w:r w:rsidRPr="00D258DF">
        <w:rPr>
          <w:rStyle w:val="StyleUnderline"/>
        </w:rPr>
        <w:t xml:space="preserve">Trump’s counterterrorism approach is </w:t>
      </w:r>
      <w:r w:rsidRPr="00D258DF">
        <w:rPr>
          <w:rStyle w:val="StyleUnderline"/>
          <w:b/>
        </w:rPr>
        <w:t>faux counterterrorism</w:t>
      </w:r>
      <w:r w:rsidRPr="00D258DF">
        <w:rPr>
          <w:rStyle w:val="StyleUnderline"/>
        </w:rPr>
        <w:t>—policies that undermine the mission of actual counterterrorism.</w:t>
      </w:r>
      <w:r w:rsidRPr="00D258DF">
        <w:rPr>
          <w:sz w:val="16"/>
        </w:rPr>
        <w:t xml:space="preserve"> </w:t>
      </w:r>
      <w:r w:rsidRPr="00D258DF">
        <w:rPr>
          <w:rStyle w:val="StyleUnderline"/>
        </w:rPr>
        <w:t>This includes policies shaped</w:t>
      </w:r>
      <w:r w:rsidRPr="00D258DF">
        <w:rPr>
          <w:sz w:val="16"/>
        </w:rPr>
        <w:t xml:space="preserve"> </w:t>
      </w:r>
      <w:r w:rsidRPr="00D258DF">
        <w:rPr>
          <w:rStyle w:val="StyleUnderline"/>
        </w:rPr>
        <w:t>by</w:t>
      </w:r>
      <w:r w:rsidRPr="00D258DF">
        <w:rPr>
          <w:sz w:val="16"/>
        </w:rPr>
        <w:t xml:space="preserve"> preconceived </w:t>
      </w:r>
      <w:r w:rsidRPr="00D258DF">
        <w:rPr>
          <w:rStyle w:val="StyleUnderline"/>
        </w:rPr>
        <w:t>political and ideological agendas that masquerade as counterterrorism</w:t>
      </w:r>
      <w:r w:rsidRPr="00D258DF">
        <w:rPr>
          <w:sz w:val="16"/>
        </w:rPr>
        <w:t xml:space="preserve">. This category includes Trump’s three attempts to implement an anti-Muslim travel ban, a ban that in no way reflected the real threats facing Americans. The ban triggered a backlash from key foreign partners and has alienated Muslim-American communities already outraged by Trump’s rhetoric. </w:t>
      </w:r>
      <w:r w:rsidRPr="00D258DF">
        <w:rPr>
          <w:rStyle w:val="StyleUnderline"/>
        </w:rPr>
        <w:t>Trump’s faux counterterrorism also include his anti-Muslim</w:t>
      </w:r>
      <w:r w:rsidRPr="00D258DF">
        <w:rPr>
          <w:sz w:val="16"/>
        </w:rPr>
        <w:t xml:space="preserve"> </w:t>
      </w:r>
      <w:r w:rsidRPr="00D258DF">
        <w:rPr>
          <w:rStyle w:val="StyleUnderline"/>
        </w:rPr>
        <w:t>rhetoric and</w:t>
      </w:r>
      <w:r w:rsidRPr="00D258DF">
        <w:rPr>
          <w:sz w:val="16"/>
        </w:rPr>
        <w:t xml:space="preserve"> his habit of </w:t>
      </w:r>
      <w:r w:rsidRPr="00D258DF">
        <w:rPr>
          <w:rStyle w:val="StyleUnderline"/>
        </w:rPr>
        <w:t>stoking fears rather than reassuring the public in the wake of terrorist attacks</w:t>
      </w:r>
      <w:r w:rsidRPr="00D258DF">
        <w:rPr>
          <w:sz w:val="16"/>
        </w:rPr>
        <w:t xml:space="preserve">, along with his bewildering infatuation with Guantanamo and torture. Incarcerating new detainees at Guantanamo would create legal, policy, and logistical difficulties. Talk of torture weakens America’s standing in the world. </w:t>
      </w:r>
      <w:r w:rsidRPr="00D258DF">
        <w:rPr>
          <w:rStyle w:val="StyleUnderline"/>
        </w:rPr>
        <w:t>These elements of Trump’s brand of counterterrorism are ill-informed</w:t>
      </w:r>
      <w:r w:rsidRPr="00D258DF">
        <w:rPr>
          <w:sz w:val="16"/>
        </w:rPr>
        <w:t xml:space="preserve"> at best, </w:t>
      </w:r>
      <w:r w:rsidRPr="00D258DF">
        <w:rPr>
          <w:rStyle w:val="StyleUnderline"/>
        </w:rPr>
        <w:t>and</w:t>
      </w:r>
      <w:r w:rsidRPr="00D258DF">
        <w:rPr>
          <w:sz w:val="16"/>
        </w:rPr>
        <w:t xml:space="preserve"> nakedly </w:t>
      </w:r>
      <w:r w:rsidRPr="00D258DF">
        <w:rPr>
          <w:rStyle w:val="StyleUnderline"/>
        </w:rPr>
        <w:t>political and ideological at worst.</w:t>
      </w:r>
      <w:r w:rsidRPr="00D258DF">
        <w:rPr>
          <w:sz w:val="16"/>
        </w:rPr>
        <w:t xml:space="preserve"> They represent a total, seemingly deliberate, rejection of the policies of his predecessors. Bush emphasized that combatting terrorism should not be equated with being anti-Islam. Obama reiterated this message and worked diligently to build the public’s resilience to terrorist attacks. Both presidents ultimately rejected Guantanamo and torture. Most experts would probably agree that Obama and Bush pursued policies intended to address genuine terrorist threats and keep Americans safe, even if their efficacy was and is subject to healthy debate. By contrast, </w:t>
      </w:r>
      <w:r w:rsidRPr="00D258DF">
        <w:rPr>
          <w:rStyle w:val="StyleUnderline"/>
        </w:rPr>
        <w:t>Trump’s faux counterterrorism is</w:t>
      </w:r>
      <w:r w:rsidRPr="00D258DF">
        <w:rPr>
          <w:sz w:val="16"/>
        </w:rPr>
        <w:t xml:space="preserve">, ultimately, </w:t>
      </w:r>
      <w:r w:rsidRPr="00D258DF">
        <w:rPr>
          <w:rStyle w:val="StyleUnderline"/>
        </w:rPr>
        <w:t>about political pandering, tough-guy posturing, and xenophobia masquerading as counterterrorism.</w:t>
      </w:r>
      <w:r w:rsidRPr="00D258DF">
        <w:rPr>
          <w:sz w:val="16"/>
        </w:rPr>
        <w:t xml:space="preserve"> In addition to these opposing faces, the strange swings in the Trump administration’s diplomatic efforts in its first 13 months have had, and continue to have, significant consequences for actual counterterrorism. This administration appears to recognize the importance of counterterrorism cooperation with other countries. Indeed, burden-sharing was a central element of the draft counterterrorism strategy that leaked to the press last May. Yet that document also apparently reflected </w:t>
      </w:r>
      <w:r w:rsidRPr="00D258DF">
        <w:rPr>
          <w:rStyle w:val="StyleUnderline"/>
        </w:rPr>
        <w:t>Trump’s</w:t>
      </w:r>
      <w:r w:rsidRPr="00D258DF">
        <w:rPr>
          <w:sz w:val="16"/>
        </w:rPr>
        <w:t xml:space="preserve"> </w:t>
      </w:r>
      <w:r w:rsidRPr="00D258DF">
        <w:rPr>
          <w:rStyle w:val="StyleUnderline"/>
        </w:rPr>
        <w:t>penchant for zero-sum relationships that ostensibly put “America first</w:t>
      </w:r>
      <w:r w:rsidRPr="00D258DF">
        <w:rPr>
          <w:sz w:val="16"/>
        </w:rPr>
        <w:t xml:space="preserve">.” Such a transactional posture </w:t>
      </w:r>
      <w:r w:rsidRPr="00D258DF">
        <w:rPr>
          <w:rStyle w:val="StyleUnderline"/>
        </w:rPr>
        <w:t>threatens to undermine critical partnerships</w:t>
      </w:r>
      <w:r w:rsidRPr="00D258DF">
        <w:rPr>
          <w:sz w:val="16"/>
        </w:rPr>
        <w:t xml:space="preserve">. </w:t>
      </w:r>
      <w:r w:rsidRPr="00D258DF">
        <w:rPr>
          <w:rStyle w:val="StyleUnderline"/>
        </w:rPr>
        <w:t>Trump</w:t>
      </w:r>
      <w:r w:rsidRPr="00D258DF">
        <w:rPr>
          <w:sz w:val="16"/>
        </w:rPr>
        <w:t xml:space="preserve"> has also largely </w:t>
      </w:r>
      <w:r w:rsidRPr="00D258DF">
        <w:rPr>
          <w:rStyle w:val="StyleUnderline"/>
        </w:rPr>
        <w:t xml:space="preserve">jettisoned his </w:t>
      </w:r>
      <w:r w:rsidRPr="00D258DF">
        <w:rPr>
          <w:rStyle w:val="StyleUnderline"/>
        </w:rPr>
        <w:lastRenderedPageBreak/>
        <w:t>predecessors’ efforts to promote political reforms that</w:t>
      </w:r>
      <w:r w:rsidRPr="00D258DF">
        <w:rPr>
          <w:sz w:val="16"/>
        </w:rPr>
        <w:t xml:space="preserve"> might, over time, </w:t>
      </w:r>
      <w:r w:rsidRPr="00D258DF">
        <w:rPr>
          <w:rStyle w:val="StyleUnderline"/>
        </w:rPr>
        <w:t>redound to the benefit of counterterrorism efforts</w:t>
      </w:r>
      <w:r w:rsidRPr="00D258DF">
        <w:rPr>
          <w:sz w:val="16"/>
        </w:rPr>
        <w:t xml:space="preserve">. Bush emphasized democratization, while Obama emphasized promoting good governance and rule of law in concert with building partners’ security capacity. The outcomes were disappointing at times. Both Bush and Obama often learned that they had to prioritize short-term security objectives over longer-term approaches frequently dependent on the uncertain will and capacity of other countries. But they at least knew they had to address underlying risk factors for terrorism and understood that American values can be an important weapon in their own right. In contrast, Trump appears to prefer dealing with authoritarian regimes, giving them carte blanche to persist in the types of repressive and rapacious policies that can fuel jihadist terrorism. Countries with which Bush or Obama cooperated out of necessity have become privileged partners under Trump. And then there’s Trump’s puzzling Middle East polices. Last summer, he backed the Saudi-led blockade of Qatar, host of al-Udeid airbase, which is vital to U.S. air operations in Syria, Iraq, Yemen, and Afghanistan. Trump’s own secretaries of state and defense openly criticized the move. More recently, the administration has been at odds with itself over the future of U.S. support for Kurdish militias. The region is, admittedly, a bundle of contradictions that would demand tradeoffs from any administration. But </w:t>
      </w:r>
      <w:r w:rsidRPr="00D258DF">
        <w:rPr>
          <w:rStyle w:val="StyleUnderline"/>
        </w:rPr>
        <w:t>the Trump team has appeared unwilling even to resolve internally which tradeoffs it is willing to make. This confusion makes it</w:t>
      </w:r>
      <w:r w:rsidRPr="00D258DF">
        <w:rPr>
          <w:sz w:val="16"/>
        </w:rPr>
        <w:t xml:space="preserve"> even </w:t>
      </w:r>
      <w:r w:rsidRPr="00D258DF">
        <w:rPr>
          <w:rStyle w:val="StyleUnderline"/>
        </w:rPr>
        <w:t xml:space="preserve">harder to manage the complex politics of a region that remains the heart of U.S. counterterrorism efforts. </w:t>
      </w:r>
      <w:r w:rsidRPr="00D258DF">
        <w:rPr>
          <w:sz w:val="16"/>
        </w:rPr>
        <w:t xml:space="preserve">Looking ahead, </w:t>
      </w:r>
      <w:r w:rsidRPr="00D258DF">
        <w:rPr>
          <w:rStyle w:val="StyleUnderline"/>
        </w:rPr>
        <w:t>maintaining continuity and sustaining progress in actual counterterrorism may become a bigger challenge if civil servants and foreign-service officers continue to depart at alarming rates and if,</w:t>
      </w:r>
      <w:r w:rsidRPr="00D258DF">
        <w:rPr>
          <w:sz w:val="16"/>
        </w:rPr>
        <w:t xml:space="preserve"> as a result, </w:t>
      </w:r>
      <w:r w:rsidRPr="00D258DF">
        <w:rPr>
          <w:rStyle w:val="StyleUnderline"/>
        </w:rPr>
        <w:t>Trump loyalists exert more control</w:t>
      </w:r>
      <w:r w:rsidRPr="00D258DF">
        <w:rPr>
          <w:sz w:val="16"/>
        </w:rPr>
        <w:t xml:space="preserve">. This could have grave consequences, especially on critical areas such as intelligence cooperation with other countries. And a similar evolution may worsen the impact that Trump’s broader foreign policy choices have on counterterrorism. Even a well-functioning White House would struggle to situate counterterrorism within broader U.S. foreign policy and to manage the inevitable tradeoffs. </w:t>
      </w:r>
      <w:r w:rsidRPr="00D258DF">
        <w:rPr>
          <w:rStyle w:val="StyleUnderline"/>
        </w:rPr>
        <w:t>Trump’s foreign policy choices reflect a president who is erratic</w:t>
      </w:r>
      <w:r w:rsidRPr="00D258DF">
        <w:rPr>
          <w:sz w:val="16"/>
        </w:rPr>
        <w:t xml:space="preserve">, apparently </w:t>
      </w:r>
      <w:r w:rsidRPr="00D258DF">
        <w:rPr>
          <w:rStyle w:val="StyleUnderline"/>
        </w:rPr>
        <w:t>uninterested in the analysis of his own intelligence community</w:t>
      </w:r>
      <w:r w:rsidRPr="00D258DF">
        <w:rPr>
          <w:sz w:val="16"/>
        </w:rPr>
        <w:t xml:space="preserve">, </w:t>
      </w:r>
      <w:r w:rsidRPr="00D258DF">
        <w:rPr>
          <w:rStyle w:val="StyleUnderline"/>
        </w:rPr>
        <w:t>enthralled by authoritarianism, and hyper</w:t>
      </w:r>
      <w:r w:rsidRPr="00D258DF">
        <w:rPr>
          <w:sz w:val="16"/>
        </w:rPr>
        <w:t>-</w:t>
      </w:r>
      <w:r w:rsidRPr="00D258DF">
        <w:rPr>
          <w:rStyle w:val="StyleUnderline"/>
        </w:rPr>
        <w:t>nationalist</w:t>
      </w:r>
      <w:r w:rsidRPr="00D258DF">
        <w:rPr>
          <w:sz w:val="16"/>
        </w:rPr>
        <w:t xml:space="preserve">. Worse still, managing the fallout from those tendencies often rests in the hands of a State Department that’s been steadily and sadly eroded from within by its own secretary. While one can surmise the basic aspects of Trump’s approach to counterterrorism and identify potential pitfalls ahead, the absence of an official, reviewable strategy makes matters worse. Internationally, </w:t>
      </w:r>
      <w:r w:rsidRPr="00D258DF">
        <w:rPr>
          <w:rStyle w:val="StyleUnderline"/>
        </w:rPr>
        <w:t>it can be harder for U.S. counterterrorism professionals to elicit optimal cooperation from their foreign counterparts</w:t>
      </w:r>
      <w:r w:rsidRPr="00D258DF">
        <w:rPr>
          <w:sz w:val="16"/>
        </w:rPr>
        <w:t xml:space="preserve">, who can exploit the situation by taking advantage of ambiguities or questioning America’s commitment. Even more importantly, Trump campaigned hard on counterterrorism (or, perhaps more accurately, on fears associated with terrorism) here at home. Thirteen months into Trump’s presidency, the American people deserve a document reconciling the two faces of his administration’s approach to counterterrorism and situating it within his broader, albeit jumbled, foreign policy. </w:t>
      </w:r>
    </w:p>
    <w:p w:rsidR="00E20353" w:rsidRDefault="00E20353" w:rsidP="00E20353">
      <w:pPr>
        <w:pStyle w:val="Heading2"/>
      </w:pPr>
      <w:r>
        <w:lastRenderedPageBreak/>
        <w:t>Disease</w:t>
      </w:r>
    </w:p>
    <w:p w:rsidR="00E20353" w:rsidRPr="00CB5E64" w:rsidRDefault="00E20353" w:rsidP="00E20353">
      <w:pPr>
        <w:pStyle w:val="Heading4"/>
      </w:pPr>
      <w:r w:rsidRPr="00CB5E64">
        <w:t>Trump thumps disease</w:t>
      </w:r>
      <w:r>
        <w:t xml:space="preserve"> – cut most of the CDC’s budget</w:t>
      </w:r>
    </w:p>
    <w:p w:rsidR="00E20353" w:rsidRDefault="00E20353" w:rsidP="00E20353">
      <w:r>
        <w:rPr>
          <w:rStyle w:val="Style13ptBold"/>
        </w:rPr>
        <w:t xml:space="preserve">Baumgaertner ’18 </w:t>
      </w:r>
      <w:r>
        <w:t>(</w:t>
      </w:r>
      <w:r w:rsidRPr="00E51A65">
        <w:t>Emily Baumgaertner</w:t>
      </w:r>
      <w:r>
        <w:t xml:space="preserve"> </w:t>
      </w:r>
      <w:r w:rsidRPr="00E51A65">
        <w:t>is the former global health projects and partnerships coordiantor at the Pulitzer Center</w:t>
      </w:r>
      <w:r>
        <w:t>,</w:t>
      </w:r>
      <w:r w:rsidRPr="00E51A65">
        <w:t xml:space="preserve"> Master of Public Health degree in global health metrics at The George Washington University</w:t>
      </w:r>
      <w:r>
        <w:t>,</w:t>
      </w:r>
      <w:r w:rsidRPr="00E51A65">
        <w:t xml:space="preserve"> </w:t>
      </w:r>
      <w:r>
        <w:t>“</w:t>
      </w:r>
      <w:r w:rsidRPr="00E51A65">
        <w:t>Trump Proposes Deep Cuts In Detecting Disease Outbreaks Worldwide</w:t>
      </w:r>
      <w:r>
        <w:t xml:space="preserve">,” 2/12/18, </w:t>
      </w:r>
      <w:r w:rsidRPr="00E51A65">
        <w:t>https://www.npr.org/sections/goatsandsoda/2018/02/12/585119417/trump-proposes-deep-cuts-in-detecting-disease-outbreaks-worldwide</w:t>
      </w:r>
      <w:r>
        <w:t>) EC</w:t>
      </w:r>
    </w:p>
    <w:p w:rsidR="00E20353" w:rsidRDefault="00E20353" w:rsidP="00E20353">
      <w:pPr>
        <w:rPr>
          <w:sz w:val="16"/>
        </w:rPr>
      </w:pPr>
      <w:r w:rsidRPr="00E51A65">
        <w:rPr>
          <w:rStyle w:val="StyleUnderline"/>
        </w:rPr>
        <w:t>There's a glaring hole in</w:t>
      </w:r>
      <w:r w:rsidRPr="00CB5E64">
        <w:rPr>
          <w:sz w:val="16"/>
        </w:rPr>
        <w:t xml:space="preserve"> President </w:t>
      </w:r>
      <w:r w:rsidRPr="00E51A65">
        <w:rPr>
          <w:rStyle w:val="StyleUnderline"/>
        </w:rPr>
        <w:t>Trump's budget proposal</w:t>
      </w:r>
      <w:r w:rsidRPr="00CB5E64">
        <w:rPr>
          <w:sz w:val="16"/>
        </w:rPr>
        <w:t xml:space="preserve"> for 2019, global health researchers say. </w:t>
      </w:r>
      <w:r w:rsidRPr="00E51A65">
        <w:rPr>
          <w:rStyle w:val="StyleUnderline"/>
        </w:rPr>
        <w:t xml:space="preserve">A U.S. program to help other countries beef up their ability to detect pathogens around the world will lose </w:t>
      </w:r>
      <w:r w:rsidRPr="00CB5E64">
        <w:rPr>
          <w:sz w:val="16"/>
        </w:rPr>
        <w:t xml:space="preserve">a significant portion of its </w:t>
      </w:r>
      <w:r w:rsidRPr="00E51A65">
        <w:rPr>
          <w:rStyle w:val="StyleUnderline"/>
        </w:rPr>
        <w:t>funding</w:t>
      </w:r>
      <w:r w:rsidRPr="00CB5E64">
        <w:rPr>
          <w:sz w:val="16"/>
        </w:rPr>
        <w:t xml:space="preserve">. ¶ The ambitious program, called Global Health Security Agenda, was launched in early 2014, aiming to set up an early-warning system for infectious diseases across the world. ¶ </w:t>
      </w:r>
      <w:r w:rsidRPr="00E51A65">
        <w:rPr>
          <w:rStyle w:val="StyleUnderline"/>
        </w:rPr>
        <w:t>After the Ebola outbreak later that year the program was significantly ramped up with an additional $120 million dollars a year</w:t>
      </w:r>
      <w:r w:rsidRPr="00CB5E64">
        <w:rPr>
          <w:sz w:val="16"/>
        </w:rPr>
        <w:t xml:space="preserve"> to expand the building of disease-detection systems to dozens more developing countries around the world. That ramped-up funding runs out in September 2019. And while Trump is keeping the original program he has not proposed continued funding at the current level. ¶ Congress, which has the responsibility to adopt the budget, could end up restoring the funds. ¶ Still, the proposal has critics worried. "</w:t>
      </w:r>
      <w:r w:rsidRPr="00E51A65">
        <w:rPr>
          <w:rStyle w:val="StyleUnderline"/>
        </w:rPr>
        <w:t>Cutting this money is shortsighted," says Dr. Paul Spiegel, who directs the Center for Humanitarian Health</w:t>
      </w:r>
      <w:r w:rsidRPr="00CB5E64">
        <w:rPr>
          <w:sz w:val="16"/>
        </w:rPr>
        <w:t xml:space="preserve"> at Johns Hopkins University. "</w:t>
      </w:r>
      <w:r w:rsidRPr="00E51A65">
        <w:rPr>
          <w:rStyle w:val="Emphasis"/>
        </w:rPr>
        <w:t>By downsizing this program, outbreaks may not be detected as quickly now</w:t>
      </w:r>
      <w:r w:rsidRPr="00CB5E64">
        <w:rPr>
          <w:sz w:val="16"/>
        </w:rPr>
        <w:t xml:space="preserve">, and in the end, the U.S. could wind up spending more money [to stop an emergency outbreak]." </w:t>
      </w:r>
      <w:r w:rsidRPr="00E51A65">
        <w:rPr>
          <w:rStyle w:val="StyleUnderline"/>
        </w:rPr>
        <w:t>¶ In Trump's proposal, funding for the program would drop by about two-thirds</w:t>
      </w:r>
      <w:r w:rsidRPr="00CB5E64">
        <w:rPr>
          <w:sz w:val="16"/>
        </w:rPr>
        <w:t xml:space="preserve">, from about $180 million each year to about $60 million each year. </w:t>
      </w:r>
      <w:r w:rsidRPr="00E51A65">
        <w:rPr>
          <w:rStyle w:val="StyleUnderline"/>
        </w:rPr>
        <w:t xml:space="preserve">As a result, the Centers for Disease Control and Prevention is planning to </w:t>
      </w:r>
      <w:r w:rsidRPr="00CB5E64">
        <w:rPr>
          <w:sz w:val="16"/>
        </w:rPr>
        <w:t xml:space="preserve">downsize its operations — or even </w:t>
      </w:r>
      <w:r w:rsidRPr="00E51A65">
        <w:rPr>
          <w:rStyle w:val="Emphasis"/>
        </w:rPr>
        <w:t>close up shop — in 39 countries</w:t>
      </w:r>
      <w:r w:rsidRPr="00CB5E64">
        <w:rPr>
          <w:sz w:val="16"/>
        </w:rPr>
        <w:t xml:space="preserve"> by September 2019. It will continue its work in 10 countries. ¶ </w:t>
      </w:r>
      <w:r w:rsidRPr="00E51A65">
        <w:rPr>
          <w:rStyle w:val="StyleUnderline"/>
        </w:rPr>
        <w:t>For decades, the CDC has been helping other countries stop dangerous, fast-spreading outbreaks, such as SARS</w:t>
      </w:r>
      <w:r w:rsidRPr="00CB5E64">
        <w:rPr>
          <w:sz w:val="16"/>
        </w:rPr>
        <w:t xml:space="preserve"> in 2009. But a few years ago, the agency decided to try a different approach: Help other countries set up their own disease-detection facilities so they can find outbreaks before they spiral out of control. ¶ Global Health Security Agenda has goals such as building laboratories that can test biological samples and creating a network of health workers who can detect dangerous diseases when they crop up. ¶ </w:t>
      </w:r>
      <w:r w:rsidRPr="00E51A65">
        <w:rPr>
          <w:rStyle w:val="StyleUnderline"/>
        </w:rPr>
        <w:t>At first, the CDC had only about $60 million</w:t>
      </w:r>
      <w:r w:rsidRPr="00CB5E64">
        <w:rPr>
          <w:sz w:val="16"/>
        </w:rPr>
        <w:t xml:space="preserve"> in its budget for the program. Then in the summer of 2014, Ebola struck West Africa. </w:t>
      </w:r>
      <w:r w:rsidRPr="00E51A65">
        <w:rPr>
          <w:rStyle w:val="StyleUnderline"/>
        </w:rPr>
        <w:t xml:space="preserve">The U.S. ended up spending billions of dollars to stop the outbreak </w:t>
      </w:r>
      <w:r w:rsidRPr="00CB5E64">
        <w:rPr>
          <w:sz w:val="16"/>
        </w:rPr>
        <w:t xml:space="preserve">both overseas and here at home. And all of a sudden, there was much more interest for the CDC's new disease-detection program. </w:t>
      </w:r>
      <w:r w:rsidRPr="00E51A65">
        <w:rPr>
          <w:rStyle w:val="StyleUnderline"/>
        </w:rPr>
        <w:t>Congress allocated an extra $600 million to be used over five years.</w:t>
      </w:r>
      <w:r w:rsidRPr="00CB5E64">
        <w:rPr>
          <w:sz w:val="16"/>
        </w:rPr>
        <w:t xml:space="preserve"> ¶ </w:t>
      </w:r>
      <w:r w:rsidRPr="00E51A65">
        <w:rPr>
          <w:rStyle w:val="StyleUnderline"/>
        </w:rPr>
        <w:t>Without that kind of funding, critics say progress made</w:t>
      </w:r>
      <w:r w:rsidRPr="00CB5E64">
        <w:rPr>
          <w:sz w:val="16"/>
        </w:rPr>
        <w:t xml:space="preserve"> since 2014 </w:t>
      </w:r>
      <w:r w:rsidRPr="00E51A65">
        <w:rPr>
          <w:rStyle w:val="StyleUnderline"/>
        </w:rPr>
        <w:t>will falter. "</w:t>
      </w:r>
      <w:r w:rsidRPr="00CB5E64">
        <w:rPr>
          <w:sz w:val="16"/>
        </w:rPr>
        <w:t xml:space="preserve">It takes years to set up a disease surveillance system in a country," Spiegel says. "It's a waste of money to stop now and leave a country after you've already invested a few years into the process." ¶ Over the past few years, </w:t>
      </w:r>
      <w:r w:rsidRPr="00E51A65">
        <w:rPr>
          <w:rStyle w:val="StyleUnderline"/>
        </w:rPr>
        <w:t xml:space="preserve">the CDC has used the extra funding to train more than 1,400 epidemiologist </w:t>
      </w:r>
      <w:r w:rsidRPr="00CB5E64">
        <w:rPr>
          <w:sz w:val="16"/>
        </w:rPr>
        <w:t xml:space="preserve">in 17 countries. And 16 countries now have a full-time epidemiologist dedicated to training more disease detectives, funded by this money as well. </w:t>
      </w:r>
      <w:r w:rsidRPr="00E51A65">
        <w:rPr>
          <w:rStyle w:val="Emphasis"/>
        </w:rPr>
        <w:t>The program has also helped to stop several outbreaks in poor countries,</w:t>
      </w:r>
      <w:r w:rsidRPr="00CB5E64">
        <w:rPr>
          <w:sz w:val="16"/>
        </w:rPr>
        <w:t xml:space="preserve"> including cholera in Cameroon and measles in Pakistan. ¶ None of these outbreaks were close to coming to the U.S., as Ebola and SARS did. </w:t>
      </w:r>
      <w:r w:rsidRPr="00E51A65">
        <w:rPr>
          <w:rStyle w:val="Emphasis"/>
        </w:rPr>
        <w:t>But scaling back this work still makes America vulnerable</w:t>
      </w:r>
      <w:r w:rsidRPr="00CB5E64">
        <w:rPr>
          <w:sz w:val="16"/>
        </w:rPr>
        <w:t>,</w:t>
      </w:r>
      <w:r w:rsidRPr="00E51A65">
        <w:rPr>
          <w:rStyle w:val="StyleUnderline"/>
        </w:rPr>
        <w:t xml:space="preserve"> says</w:t>
      </w:r>
      <w:r w:rsidRPr="00CB5E64">
        <w:rPr>
          <w:sz w:val="16"/>
        </w:rPr>
        <w:t xml:space="preserve"> Ashish Jha, who directs </w:t>
      </w:r>
      <w:r w:rsidRPr="00E51A65">
        <w:rPr>
          <w:rStyle w:val="StyleUnderline"/>
        </w:rPr>
        <w:t>the Harvard Global Health Initiative.</w:t>
      </w:r>
      <w:r w:rsidRPr="00CB5E64">
        <w:rPr>
          <w:sz w:val="16"/>
        </w:rPr>
        <w:t xml:space="preserve"> ¶ "We don't need to panic over these funding cuts," Jha says. "It's not like 'Oh my gosh! We need to fix this right away. ¶ "But </w:t>
      </w:r>
      <w:r w:rsidRPr="00E51A65">
        <w:rPr>
          <w:rStyle w:val="Emphasis"/>
        </w:rPr>
        <w:t>the cuts are a big deal,"</w:t>
      </w:r>
      <w:r w:rsidRPr="00CB5E64">
        <w:rPr>
          <w:sz w:val="16"/>
        </w:rPr>
        <w:t xml:space="preserve"> he says, "</w:t>
      </w:r>
      <w:r w:rsidRPr="00E51A65">
        <w:rPr>
          <w:rStyle w:val="Emphasis"/>
        </w:rPr>
        <w:t>because infectious disease outbreaks are increasing not decreasing, and we are becoming more interconnected, not less interconnected</w:t>
      </w:r>
      <w:r w:rsidRPr="00CB5E64">
        <w:rPr>
          <w:sz w:val="16"/>
        </w:rPr>
        <w:t xml:space="preserve">." ¶ And so, Jha says, </w:t>
      </w:r>
      <w:r w:rsidRPr="00E51A65">
        <w:rPr>
          <w:rStyle w:val="StyleUnderline"/>
        </w:rPr>
        <w:t xml:space="preserve">the </w:t>
      </w:r>
      <w:r w:rsidRPr="00E51A65">
        <w:rPr>
          <w:rStyle w:val="Emphasis"/>
        </w:rPr>
        <w:t>federal government is going in the wrong direction</w:t>
      </w:r>
      <w:r w:rsidRPr="00E51A65">
        <w:rPr>
          <w:rStyle w:val="StyleUnderline"/>
        </w:rPr>
        <w:t>. "We should be increasing our investment in GHSA, not decreasing it,</w:t>
      </w:r>
      <w:r w:rsidRPr="00CB5E64">
        <w:rPr>
          <w:sz w:val="16"/>
        </w:rPr>
        <w:t>" he says. "The program is really a great bang for the buck."</w:t>
      </w:r>
    </w:p>
    <w:p w:rsidR="00E20353" w:rsidRPr="00A761F3" w:rsidRDefault="00E20353" w:rsidP="00E20353">
      <w:pPr>
        <w:pStyle w:val="Heading4"/>
      </w:pPr>
      <w:r w:rsidRPr="00A761F3">
        <w:lastRenderedPageBreak/>
        <w:t xml:space="preserve">Trump pulled funding for the CDC – </w:t>
      </w:r>
      <w:r>
        <w:t>overwhelms disease</w:t>
      </w:r>
      <w:r w:rsidRPr="00A761F3">
        <w:t xml:space="preserve"> </w:t>
      </w:r>
    </w:p>
    <w:p w:rsidR="00E20353" w:rsidRPr="0035328E" w:rsidRDefault="00E20353" w:rsidP="00E20353">
      <w:r w:rsidRPr="0035328E">
        <w:rPr>
          <w:rStyle w:val="Style13ptBold"/>
        </w:rPr>
        <w:t>Baumgaertner ’18</w:t>
      </w:r>
      <w:r w:rsidRPr="0035328E">
        <w:t xml:space="preserve"> (Emily Baumgaertner is the former global health projects and partnerships coordiantor at the Pulitzer Center, Master of Public Health degree in global health metrics at The George Washington University</w:t>
      </w:r>
      <w:r>
        <w:t>, ”</w:t>
      </w:r>
      <w:r w:rsidRPr="0035328E">
        <w:t>White House Hails Success of Disease-Fighting Program, and Plans Deep Cuts</w:t>
      </w:r>
      <w:r>
        <w:t xml:space="preserve">,” 3/13/18, NYTimes, </w:t>
      </w:r>
      <w:r w:rsidRPr="0035328E">
        <w:t>https://www.nytimes.com/2018/03/13/us/politics/trump-ebola-disease-cuts-global-health-security-agenda.html) EC</w:t>
      </w:r>
    </w:p>
    <w:p w:rsidR="00E20353" w:rsidRDefault="00E20353" w:rsidP="00E20353">
      <w:pPr>
        <w:rPr>
          <w:sz w:val="16"/>
        </w:rPr>
      </w:pPr>
      <w:r w:rsidRPr="00DD63CF">
        <w:rPr>
          <w:sz w:val="16"/>
        </w:rPr>
        <w:t xml:space="preserve">The </w:t>
      </w:r>
      <w:r w:rsidRPr="00DD63CF">
        <w:rPr>
          <w:rStyle w:val="StyleUnderline"/>
        </w:rPr>
        <w:t>White House appeared to declare victory</w:t>
      </w:r>
      <w:r w:rsidRPr="00DD63CF">
        <w:rPr>
          <w:sz w:val="16"/>
        </w:rPr>
        <w:t xml:space="preserve"> this week </w:t>
      </w:r>
      <w:r w:rsidRPr="00DD63CF">
        <w:rPr>
          <w:rStyle w:val="StyleUnderline"/>
        </w:rPr>
        <w:t>for an Obama-era initiative to stamp out disease outbreaks</w:t>
      </w:r>
      <w:r w:rsidRPr="00DD63CF">
        <w:rPr>
          <w:sz w:val="16"/>
        </w:rPr>
        <w:t xml:space="preserve"> around the world even as it moved to scale back the program. ¶ The National Security Council released a report on Monday trumpeting the achievements of the multinational Global Health Security Agenda, which helps low-income countries halt epidemics before they cross borders. The report “clearly shows how the investments made by taxpayers to improve global health security are paying dividends,” White House officials said in the announcement. ¶ But </w:t>
      </w:r>
      <w:r w:rsidRPr="00DD63CF">
        <w:rPr>
          <w:rStyle w:val="StyleUnderline"/>
        </w:rPr>
        <w:t>the U</w:t>
      </w:r>
      <w:r w:rsidRPr="00DD63CF">
        <w:rPr>
          <w:sz w:val="16"/>
        </w:rPr>
        <w:t xml:space="preserve">nited </w:t>
      </w:r>
      <w:r w:rsidRPr="00DD63CF">
        <w:rPr>
          <w:rStyle w:val="StyleUnderline"/>
        </w:rPr>
        <w:t>S</w:t>
      </w:r>
      <w:r w:rsidRPr="00DD63CF">
        <w:rPr>
          <w:sz w:val="16"/>
        </w:rPr>
        <w:t xml:space="preserve">tates </w:t>
      </w:r>
      <w:r w:rsidRPr="00DD63CF">
        <w:rPr>
          <w:rStyle w:val="StyleUnderline"/>
        </w:rPr>
        <w:t>is set to sharply shrink its contributions to the initiative</w:t>
      </w:r>
      <w:r w:rsidRPr="00DD63CF">
        <w:rPr>
          <w:sz w:val="16"/>
        </w:rPr>
        <w:t xml:space="preserve">, a point that the report omitted. </w:t>
      </w:r>
      <w:r w:rsidRPr="00DD63CF">
        <w:rPr>
          <w:rStyle w:val="StyleUnderline"/>
        </w:rPr>
        <w:t xml:space="preserve">The Centers for Disease Control and Prevention is preparing to </w:t>
      </w:r>
      <w:r w:rsidRPr="00DD63CF">
        <w:rPr>
          <w:rStyle w:val="Emphasis"/>
        </w:rPr>
        <w:t>narrow epidemic work from 49 countries to 10,</w:t>
      </w:r>
      <w:r w:rsidRPr="00DD63CF">
        <w:rPr>
          <w:sz w:val="16"/>
        </w:rPr>
        <w:t xml:space="preserve"> an agency spokeswoman said. ¶ </w:t>
      </w:r>
      <w:r w:rsidRPr="00DD63CF">
        <w:rPr>
          <w:rStyle w:val="Emphasis"/>
        </w:rPr>
        <w:t>That has alarmed health policy experts</w:t>
      </w:r>
      <w:r w:rsidRPr="00DD63CF">
        <w:rPr>
          <w:sz w:val="16"/>
        </w:rPr>
        <w:t>. ¶ “</w:t>
      </w:r>
      <w:r w:rsidRPr="00DD63CF">
        <w:rPr>
          <w:rStyle w:val="Emphasis"/>
        </w:rPr>
        <w:t>I</w:t>
      </w:r>
      <w:r w:rsidRPr="00DD63CF">
        <w:rPr>
          <w:rStyle w:val="StyleUnderline"/>
        </w:rPr>
        <w:t xml:space="preserve">t’s not a matter of if — but </w:t>
      </w:r>
      <w:r w:rsidRPr="00DD63CF">
        <w:rPr>
          <w:rStyle w:val="Emphasis"/>
        </w:rPr>
        <w:t>when</w:t>
      </w:r>
      <w:r w:rsidRPr="00DD63CF">
        <w:rPr>
          <w:rStyle w:val="StyleUnderline"/>
        </w:rPr>
        <w:t xml:space="preserve"> </w:t>
      </w:r>
      <w:r w:rsidRPr="00DD63CF">
        <w:rPr>
          <w:rStyle w:val="Emphasis"/>
        </w:rPr>
        <w:t>— there will be another Ebola or Zika</w:t>
      </w:r>
      <w:r w:rsidRPr="00DD63CF">
        <w:rPr>
          <w:rStyle w:val="StyleUnderline"/>
        </w:rPr>
        <w:t>, and right now</w:t>
      </w:r>
      <w:r w:rsidRPr="00DD63CF">
        <w:rPr>
          <w:rStyle w:val="Emphasis"/>
        </w:rPr>
        <w:t>, the world isn’t ready</w:t>
      </w:r>
      <w:r w:rsidRPr="00DD63CF">
        <w:rPr>
          <w:sz w:val="16"/>
        </w:rPr>
        <w:t xml:space="preserve">,” said Dr. Thomas R. Frieden, who led the C.D.C. during the West African Ebola outbreak. “Many life-threatening gaps have been identified, but most of them haven’t been closed.” ¶ The Global Health Security Agenda first received almost $1 billion from a $5.4 billion emergency spending package in 2015 during the Ebola outbreak that killed more than 11,000 people. Program directors had hoped that, after the five-year package expires in October 2019, a comparable funding level would be added into the C.D.C.’s budget. ¶ President Trump proposed an additional $59 million next fiscal year to make up for the loss of the emergency spending in the C.D.C.’s Global Health Security Agenda activities. But that amount would fall far short of the emergency supplement, and even that sum would be drawn from other global health programs at the agency. ¶ Over all, Mr. </w:t>
      </w:r>
      <w:r w:rsidRPr="00DD63CF">
        <w:rPr>
          <w:rStyle w:val="StyleUnderline"/>
        </w:rPr>
        <w:t xml:space="preserve">Trump’s </w:t>
      </w:r>
      <w:r w:rsidRPr="00DD63CF">
        <w:rPr>
          <w:sz w:val="16"/>
        </w:rPr>
        <w:t xml:space="preserve">February </w:t>
      </w:r>
      <w:r w:rsidRPr="00DD63CF">
        <w:rPr>
          <w:rStyle w:val="StyleUnderline"/>
        </w:rPr>
        <w:t xml:space="preserve">budget proposal </w:t>
      </w:r>
      <w:r w:rsidRPr="00DD63CF">
        <w:rPr>
          <w:sz w:val="16"/>
        </w:rPr>
        <w:t>offered the C.D.C., the United States Agency for International Development and the Defense Department’s health security programs about the same funding those agencies received between 2006 and the Ebola crisis, “</w:t>
      </w:r>
      <w:r w:rsidRPr="00DD63CF">
        <w:rPr>
          <w:rStyle w:val="StyleUnderline"/>
        </w:rPr>
        <w:t>objectively inadequate for the agencies’ activities</w:t>
      </w:r>
      <w:r w:rsidRPr="00DD63CF">
        <w:rPr>
          <w:sz w:val="16"/>
        </w:rPr>
        <w:t xml:space="preserve">” since the outbreak, said Jennifer Kates, who studies global health policy at the Kaiser Family Foundation. ¶ Without more funding, the </w:t>
      </w:r>
      <w:r w:rsidRPr="00DD63CF">
        <w:rPr>
          <w:rStyle w:val="StyleUnderline"/>
        </w:rPr>
        <w:t>C.D.C. would have to cut its health security fieldwork by 80 percent</w:t>
      </w:r>
      <w:r w:rsidRPr="00DD63CF">
        <w:rPr>
          <w:sz w:val="16"/>
        </w:rPr>
        <w:t xml:space="preserve">, according to its plan reported by The Wall Street Journal. The new priority list would exclude nations like the Democratic Republic of Congo, Haiti and Sierra Leone, where past outbreaks of diseases like cholera and Ebola have rampaged. ¶ Administration officials said their commitment to disease management should not be judged by budget numbers. ¶ “Countering biological threats, infectious diseases, and pandemics is a priority of the administration — </w:t>
      </w:r>
      <w:r w:rsidRPr="00DD63CF">
        <w:rPr>
          <w:rStyle w:val="Emphasis"/>
        </w:rPr>
        <w:t>a key pillar of our national security strategy</w:t>
      </w:r>
      <w:r w:rsidRPr="00DD63CF">
        <w:rPr>
          <w:sz w:val="16"/>
        </w:rPr>
        <w:t xml:space="preserve">,” Rear Adm. R. Timothy Ziemer, the director for global health security and biothreats at the National Security Council, said in an interview on Monday. “A budget line is not the only indicator of commitment. Budgets come and go.” ¶ At a health security panel on Monday, Dr. Anne Schuchat, the acting director of the C.D.C., said, “The administration, C.D.C., the partners across government and the private sector are very keen for us to not lose the progress.” She added, “It’s a few years ago, but people remember Ebola.” ¶ Publicly, top administration officials have been supportive. Last year, Mr. Trump and Secretary of State Rex W. Tillerson, who was ousted on Tuesday, publicly endorsed the initiative, and Mr. Tillerson vowed that the American commitment “will remain constant.” ¶ At the initiative’s summit meeting in Uganda last October, Admiral Ziemer and Dr. Brenda Fitzgerald, the head of the C.D.C. at the time, gave speeches urging the global community to extend the initiative until 2024 — but suggested no financial support to do so. ¶ Since then, the language from the administration has changed. Admiral Ziemer said that decreased American funding could be an opportunity for other countries like Britain and Japan to “step up to the plate.” ¶ Critics of such multinational agreements agree. ¶ “I’m not sure we’re getting bang for our buck with World Health,” Senator Bill Cassidy, Republican of Louisiana, said of the World Health Organization’s investment in the partnership during a public health hearing on Capitol Hill in January. He said additional C.D.C. funding “doesn’t seem — in a time of scarce resources — a wise use of resources.” ¶ In 2016, an independent panel convened to assess the government’s Ebola response concluded that the Department of Health and Human Services, the C.D.C.’s parent agency, needed an ongoing contingency fund to prepare for future outbreaks. ¶ Dr. Thomas Inglesby, the head of the Johns Hopkins Center for Health Security, who testified during the January hearing, said that </w:t>
      </w:r>
      <w:r w:rsidRPr="00DD63CF">
        <w:rPr>
          <w:rStyle w:val="Emphasis"/>
        </w:rPr>
        <w:t>neglecting such programs would jeopardize national security</w:t>
      </w:r>
      <w:r w:rsidRPr="00DD63CF">
        <w:rPr>
          <w:sz w:val="16"/>
        </w:rPr>
        <w:t xml:space="preserve">. ¶ </w:t>
      </w:r>
      <w:r w:rsidRPr="00DD63CF">
        <w:rPr>
          <w:rStyle w:val="StyleUnderline"/>
        </w:rPr>
        <w:t>“It’s true that we have shouldered responsibilities</w:t>
      </w:r>
      <w:r w:rsidRPr="00DD63CF">
        <w:rPr>
          <w:sz w:val="16"/>
        </w:rPr>
        <w:t>,” he said in an interview. “</w:t>
      </w:r>
      <w:r w:rsidRPr="00DD63CF">
        <w:rPr>
          <w:rStyle w:val="StyleUnderline"/>
        </w:rPr>
        <w:t>But it is in our own interest</w:t>
      </w:r>
      <w:r w:rsidRPr="00DD63CF">
        <w:rPr>
          <w:rStyle w:val="Emphasis"/>
        </w:rPr>
        <w:t>. If other</w:t>
      </w:r>
      <w:r w:rsidRPr="00DD63CF">
        <w:rPr>
          <w:rStyle w:val="StyleUnderline"/>
        </w:rPr>
        <w:t xml:space="preserve"> </w:t>
      </w:r>
      <w:r w:rsidRPr="00DD63CF">
        <w:rPr>
          <w:rStyle w:val="Emphasis"/>
        </w:rPr>
        <w:t>countries are vulnerable to epidemics, that makes our country,</w:t>
      </w:r>
      <w:r w:rsidRPr="00DD63CF">
        <w:rPr>
          <w:rStyle w:val="StyleUnderline"/>
        </w:rPr>
        <w:t xml:space="preserve"> too.</w:t>
      </w:r>
      <w:r w:rsidRPr="00DD63CF">
        <w:rPr>
          <w:sz w:val="16"/>
        </w:rPr>
        <w:t xml:space="preserve"> We saw only a glimpse of it with Ebola, a few patients here. But had it been more contagious — we were lucky.” ¶ Earlier this year, several coalitions representing over 200 health security groups sent a letter to Alex M. Azar II, the health </w:t>
      </w:r>
      <w:r w:rsidRPr="00DD63CF">
        <w:rPr>
          <w:sz w:val="16"/>
        </w:rPr>
        <w:lastRenderedPageBreak/>
        <w:t>secretary, expressing concerns over the C.D.C.’s fieldwork cutbacks. Dr. Frieden, who led the C.D.C. during the Ebola outbreak, said the United States ought not “pull the rug out before the world is ready for the next epidemic.”</w:t>
      </w:r>
    </w:p>
    <w:p w:rsidR="00E20353" w:rsidRPr="007A1C4C" w:rsidRDefault="00E20353" w:rsidP="00E20353">
      <w:pPr>
        <w:pStyle w:val="Heading4"/>
      </w:pPr>
      <w:r>
        <w:t>Trump’s r</w:t>
      </w:r>
      <w:r w:rsidRPr="007A1C4C">
        <w:t>etreat from global and public health efforts decks disease preparedness</w:t>
      </w:r>
    </w:p>
    <w:p w:rsidR="00E20353" w:rsidRPr="00A761F3" w:rsidRDefault="00E20353" w:rsidP="00E20353">
      <w:r>
        <w:rPr>
          <w:rStyle w:val="Style13ptBold"/>
        </w:rPr>
        <w:t xml:space="preserve">Belluz ’18 </w:t>
      </w:r>
      <w:r>
        <w:t xml:space="preserve">(Julia Belluz is Vox's senior health correspondent, was a Knight Science Journalism fellow at MIT and her writing appeared in a range of international publications, MSc from the London School of Economics, recipient of numerous journalism awards, speaks regularly at universities and conferences the world over, and has been a fellow at McMaster University, “Trump vs. ‘disease X’,” 2/23/18, Vox, </w:t>
      </w:r>
      <w:r w:rsidRPr="00A761F3">
        <w:t>https://www.vox.com/science-and-health/2018/2/23/16974012/trump-pandemic-disease-response</w:t>
      </w:r>
      <w:r>
        <w:t>) EC</w:t>
      </w:r>
    </w:p>
    <w:p w:rsidR="00E20353" w:rsidRPr="007A1C4C" w:rsidRDefault="00E20353" w:rsidP="00E20353">
      <w:pPr>
        <w:rPr>
          <w:sz w:val="16"/>
        </w:rPr>
      </w:pPr>
      <w:r w:rsidRPr="007A1C4C">
        <w:rPr>
          <w:sz w:val="16"/>
        </w:rPr>
        <w:t>But further down on the WHO list was a threat ominously described as “</w:t>
      </w:r>
      <w:r w:rsidRPr="00A761F3">
        <w:rPr>
          <w:rStyle w:val="StyleUnderline"/>
        </w:rPr>
        <w:t>disease X.”</w:t>
      </w:r>
      <w:r w:rsidRPr="007A1C4C">
        <w:rPr>
          <w:sz w:val="16"/>
        </w:rPr>
        <w:t xml:space="preserve"> The X stands for an unknown: a pathogen lurking out there, currently being harbored in animals, with the </w:t>
      </w:r>
      <w:r w:rsidRPr="00A761F3">
        <w:rPr>
          <w:rStyle w:val="StyleUnderline"/>
        </w:rPr>
        <w:t xml:space="preserve">potential to make the dangerous leap into humans and spread suffering and death around the globe. </w:t>
      </w:r>
      <w:r w:rsidRPr="007A1C4C">
        <w:rPr>
          <w:sz w:val="16"/>
        </w:rPr>
        <w:t>¶ While disease X may sound like something that makes you want to run and hug a stuffed animal, it’s exactly the thing public health officials are bracing for. “</w:t>
      </w:r>
      <w:r w:rsidRPr="00A761F3">
        <w:rPr>
          <w:rStyle w:val="StyleUnderline"/>
        </w:rPr>
        <w:t>We don’t know where the next threat will come from,”</w:t>
      </w:r>
      <w:r w:rsidRPr="007A1C4C">
        <w:rPr>
          <w:sz w:val="16"/>
        </w:rPr>
        <w:t xml:space="preserve"> former Centers for Disease Control and Prevention Director Tom Frieden told Vox. “But we are certain there will be a next time.” ¶ 4 reasons disease outbreaks are erupting around the world ¶ </w:t>
      </w:r>
      <w:r w:rsidRPr="00A761F3">
        <w:rPr>
          <w:rStyle w:val="Emphasis"/>
        </w:rPr>
        <w:t>What’s really worrying right now is that we’re not ready for the “next time.”</w:t>
      </w:r>
      <w:r w:rsidRPr="007A1C4C">
        <w:rPr>
          <w:sz w:val="16"/>
        </w:rPr>
        <w:t xml:space="preserve"> Current </w:t>
      </w:r>
      <w:r w:rsidRPr="00A761F3">
        <w:rPr>
          <w:rStyle w:val="StyleUnderline"/>
        </w:rPr>
        <w:t>proposals from the Trump White House would slash funding for foreign aid and US public health agencies.</w:t>
      </w:r>
      <w:r w:rsidRPr="007A1C4C">
        <w:rPr>
          <w:sz w:val="16"/>
        </w:rPr>
        <w:t xml:space="preserve"> And that is </w:t>
      </w:r>
      <w:r w:rsidRPr="00A761F3">
        <w:rPr>
          <w:rStyle w:val="Emphasis"/>
        </w:rPr>
        <w:t>expected to have a ripple effect around the world</w:t>
      </w:r>
      <w:r w:rsidRPr="007A1C4C">
        <w:rPr>
          <w:sz w:val="16"/>
        </w:rPr>
        <w:t xml:space="preserve">. ¶ In the best of times, predicting the next outbreak is a fool’s game: No one could have seen H1N1, a.k.a. “swine flu,” emerging from Mexico or Ebola turning up in West Africa. But these are not the best of times. ¶ While it’s true that </w:t>
      </w:r>
      <w:r w:rsidRPr="00A761F3">
        <w:rPr>
          <w:rStyle w:val="StyleUnderline"/>
        </w:rPr>
        <w:t>America has long been underprepared for a pandemic, the risks right now appear to be especially high.</w:t>
      </w:r>
      <w:r w:rsidRPr="007A1C4C">
        <w:rPr>
          <w:sz w:val="16"/>
        </w:rPr>
        <w:t xml:space="preserve"> Many signs point to </w:t>
      </w:r>
      <w:r w:rsidRPr="00A761F3">
        <w:rPr>
          <w:rStyle w:val="Emphasis"/>
        </w:rPr>
        <w:t>the US retreating from supporting the global and public health efforts that can prevent epidemics of diseases</w:t>
      </w:r>
      <w:r w:rsidRPr="00A761F3">
        <w:rPr>
          <w:rStyle w:val="StyleUnderline"/>
        </w:rPr>
        <w:t xml:space="preserve"> like Lassa fever</w:t>
      </w:r>
      <w:r w:rsidRPr="007A1C4C">
        <w:rPr>
          <w:sz w:val="16"/>
        </w:rPr>
        <w:t xml:space="preserve"> (which has, since January, been linked with 913 suspected cases and 73 deaths in Nigeria) </w:t>
      </w:r>
      <w:r w:rsidRPr="00A761F3">
        <w:rPr>
          <w:rStyle w:val="StyleUnderline"/>
        </w:rPr>
        <w:t>or the unknown disease X.</w:t>
      </w:r>
      <w:r w:rsidRPr="007A1C4C">
        <w:rPr>
          <w:sz w:val="16"/>
        </w:rPr>
        <w:t xml:space="preserve"> Here’s why. ¶ </w:t>
      </w:r>
      <w:r w:rsidRPr="00A761F3">
        <w:rPr>
          <w:rStyle w:val="StyleUnderline"/>
        </w:rPr>
        <w:t>America has played a major role in stopping pandemics globally — but many signs point to the US retreating</w:t>
      </w:r>
      <w:r w:rsidRPr="007A1C4C">
        <w:rPr>
          <w:sz w:val="16"/>
        </w:rPr>
        <w:t xml:space="preserve"> ¶ It’s not an exaggeration to say that with each passing day, the threat that one of those outbreaks turns into a pandemic increases. As humans travel and urbanize in ever greater volumes, mingling in unprecedented ways with the animals that harbor disease, we help viruses, bacteria, and fungi spread around the world with greater effectiveness and speed. ¶ </w:t>
      </w:r>
      <w:r w:rsidRPr="00A761F3">
        <w:rPr>
          <w:rStyle w:val="Emphasis"/>
        </w:rPr>
        <w:t>Countries can’t isolate themselves from the flow of disease across borders, and fighting and preventing pandemics requires cross-border collaboration and cooperation</w:t>
      </w:r>
      <w:r w:rsidRPr="00A761F3">
        <w:rPr>
          <w:rStyle w:val="StyleUnderline"/>
        </w:rPr>
        <w:t>. Countries need to share information transparently about outbreaks within their borders.</w:t>
      </w:r>
      <w:r w:rsidRPr="007A1C4C">
        <w:rPr>
          <w:sz w:val="16"/>
        </w:rPr>
        <w:t xml:space="preserve"> </w:t>
      </w:r>
      <w:r w:rsidRPr="00A761F3">
        <w:rPr>
          <w:rStyle w:val="StyleUnderline"/>
        </w:rPr>
        <w:t>They need to agree on plans to prevent and fight those outbreaks</w:t>
      </w:r>
      <w:r w:rsidRPr="007A1C4C">
        <w:rPr>
          <w:sz w:val="16"/>
        </w:rPr>
        <w:t xml:space="preserve">. ¶ </w:t>
      </w:r>
      <w:r w:rsidRPr="00A761F3">
        <w:rPr>
          <w:rStyle w:val="StyleUnderline"/>
        </w:rPr>
        <w:t>Historically, America has been a global leader in this regard</w:t>
      </w:r>
      <w:r w:rsidRPr="007A1C4C">
        <w:rPr>
          <w:sz w:val="16"/>
        </w:rPr>
        <w:t xml:space="preserve">. The US government has the single largest footprint of any country in global health when it comes to money contributed. Poorer countries rely on the world’s wealthiest for both financial backing and technical expertise to do everything from building disease surveillance networks to identifying and containing outbreaks. This work is carried out directly by USAID, the CDC, and the Department of Defense, as well as by the WHO, to which the US is the largest country donor (and to which the CDC sends its experts), among others. ¶ In the past decade, the WHO has declared four global health emergencies. Two of them occurred within the space of two years: the Ebola epidemic in 2014 and the Zika epidemic in 2016. ¶ But these are far from the only threats the WHO has been dealing with. All told, the WHO’s executive director, Peter Salama, told Vox, “Over the course of the last five years, we responded to 1,000 outbreaks.” ¶ And US government officials, many of them from the CDC, have helped the WHO fight these outbreaks — from Ebola all over Africa to plague in Madagascar. “This is a daily working together,” said Salama. ¶ But that </w:t>
      </w:r>
      <w:r w:rsidRPr="00A761F3">
        <w:rPr>
          <w:rStyle w:val="StyleUnderline"/>
        </w:rPr>
        <w:t>collaboration is under threat right now, both financially and conceptually</w:t>
      </w:r>
      <w:r w:rsidRPr="007A1C4C">
        <w:rPr>
          <w:sz w:val="16"/>
        </w:rPr>
        <w:t xml:space="preserve">. ¶ Most notably, </w:t>
      </w:r>
      <w:r w:rsidRPr="00A761F3">
        <w:rPr>
          <w:rStyle w:val="StyleUnderline"/>
        </w:rPr>
        <w:t>the Trump administration proposed in its fiscal year 2019 budget to cut funding for the CDC by 20 percent</w:t>
      </w:r>
      <w:r w:rsidRPr="007A1C4C">
        <w:rPr>
          <w:sz w:val="16"/>
        </w:rPr>
        <w:t xml:space="preserve">, from $7.2 billion to $5.7 billion. If passed by Congress, that would bring the CDC back to its lowest level of funding since 2003. ¶ “To go back to 2003 is really quite disturbing,” said John Auerbach, president and CEO of the public health nonprofit the Trust for America’s Health. “That was before we’ve seen the likelihood of what we used to consider very unusual emergencies — like significant weather emergencies and novel viruses creating epidemics that have now become almost routine.” ¶ There’s also no sign that the $1 billion pot of money Congress gave USAID and the CDC in 2015 to fight Ebola in West Africa — and help poorer countries </w:t>
      </w:r>
      <w:r w:rsidRPr="007A1C4C">
        <w:rPr>
          <w:sz w:val="16"/>
        </w:rPr>
        <w:lastRenderedPageBreak/>
        <w:t>around the world build up their disease detection and prevention systems — is going to be replenished after it’s slated to run out in 2019. ¶ That has already prompted these agencies to plan a retreat from 39 of the 49 foreign countries they’re working in, the Wall Street Journal and Washington Post reported. This work abroad, as Ed Yong reported at the Atlantic, has involved critical pandemic prevention efforts, like training disease detectives in Liberia, cutting outbreak response times in Cameroon, and building emergency operations centers in the Democratic Republic of the Congo. ¶ “There is growing worry about a fiscal cliff of funding [at the CDC], with no clear signal that more will come,” said Jennifer Kates, director of global health and HIV policy at the Kaiser Family Foundation. Kates noted that while the 2019 budget called for a $51 million increase to the CDC for global health security over 2017 levels, that came in the context of the overall CDC budget slashing and cuts to other global health line items. “There’s a question mark about the CDC’s ability going forward to keep the efforts up that are needed due to preparedness, let alone any [outbreak] response, around the world.” ¶ “</w:t>
      </w:r>
      <w:r w:rsidRPr="00A761F3">
        <w:rPr>
          <w:rStyle w:val="StyleUnderline"/>
        </w:rPr>
        <w:t>America First” doesn’t work during pandemics</w:t>
      </w:r>
      <w:r w:rsidRPr="007A1C4C">
        <w:rPr>
          <w:sz w:val="16"/>
        </w:rPr>
        <w:t xml:space="preserve"> ¶ More broadly, </w:t>
      </w:r>
      <w:r w:rsidRPr="00A761F3">
        <w:rPr>
          <w:rStyle w:val="StyleUnderline"/>
        </w:rPr>
        <w:t>the Trump administration has repeatedly signaled that it’s not interested in supporting international development and foreign aid.</w:t>
      </w:r>
      <w:r w:rsidRPr="007A1C4C">
        <w:rPr>
          <w:sz w:val="16"/>
        </w:rPr>
        <w:t xml:space="preserve"> In its most recent budget proposal, for fiscal year 2019, the administration also proposed slashing funding for the State Department and USAID by a quarter. </w:t>
      </w:r>
      <w:r w:rsidRPr="00A761F3">
        <w:rPr>
          <w:rStyle w:val="StyleUnderline"/>
        </w:rPr>
        <w:t xml:space="preserve">¶ This “America First” worldview </w:t>
      </w:r>
      <w:r w:rsidRPr="00A761F3">
        <w:rPr>
          <w:rStyle w:val="Emphasis"/>
        </w:rPr>
        <w:t>does not bode well for necessary international collaboration in global health</w:t>
      </w:r>
      <w:r w:rsidRPr="007A1C4C">
        <w:rPr>
          <w:sz w:val="16"/>
        </w:rPr>
        <w:t xml:space="preserve">, as Bill Gates wrote in his recent annual letter. ¶ “My view is that engaging with the world has proven over time to benefit everyone, including Americans, more than withdrawing does,” Gates said. </w:t>
      </w:r>
      <w:r w:rsidRPr="00A761F3">
        <w:rPr>
          <w:rStyle w:val="StyleUnderline"/>
        </w:rPr>
        <w:t>Foreign aid, he added, makes “Americans more secure by making poor countries more stable and stopping disease outbreaks before they become pandemics</w:t>
      </w:r>
      <w:r w:rsidRPr="007A1C4C">
        <w:rPr>
          <w:sz w:val="16"/>
        </w:rPr>
        <w:t xml:space="preserve">.” ¶ There’s also the question of public health leadership in the US right now. With a number of embarrassing fiascos among the Trump appointees in charge of public health, the US has felt rudderless from a health leadership perspective, Donald McNeil Jr. pointed out recently at the New York Times: ¶ [Trump’s] first secretary for Health and Human Services, Tom Price, resigned in disgrace last September after it was revealed that he spent $400,000 chartering private jets at taxpayer expense. The president’s choice for C.D.C. director, Dr. Brenda Fitzgerald, resigned in January after reports that she had recently bought stock in a tobacco company. That capped months of recusing herself from various official duties because she owned shares in biotech and health-information companies. ¶ Frieden is bracing for what happens next. “Obviously, who they appoint as the next CDC director is an important bellwether of their commitment [to] public health,” he said. “But it’s not a good sign that they proposed [a] more than 20 percent cut to the CDC’s budget; that would bring the CDC back to the lowest level since 2003.” </w:t>
      </w:r>
    </w:p>
    <w:p w:rsidR="001472FE" w:rsidRDefault="001472FE" w:rsidP="001472FE"/>
    <w:p w:rsidR="00BB7715" w:rsidRDefault="00BB7715" w:rsidP="00BB7715">
      <w:pPr>
        <w:pStyle w:val="Heading2"/>
      </w:pPr>
      <w:r>
        <w:lastRenderedPageBreak/>
        <w:t>Misc</w:t>
      </w:r>
    </w:p>
    <w:p w:rsidR="00C30642" w:rsidRDefault="00C30642" w:rsidP="00C30642">
      <w:pPr>
        <w:pStyle w:val="Heading3"/>
      </w:pPr>
      <w:r>
        <w:lastRenderedPageBreak/>
        <w:t>court legitimacy</w:t>
      </w:r>
    </w:p>
    <w:p w:rsidR="00C30642" w:rsidRPr="00997A6A" w:rsidRDefault="00C30642" w:rsidP="00C30642">
      <w:pPr>
        <w:pStyle w:val="Heading4"/>
      </w:pPr>
      <w:r w:rsidRPr="00997A6A">
        <w:t>CIL</w:t>
      </w:r>
      <w:r>
        <w:t xml:space="preserve"> and court legitimacy dead –</w:t>
      </w:r>
      <w:r w:rsidRPr="00997A6A">
        <w:t xml:space="preserve"> Trump travel ban  </w:t>
      </w:r>
    </w:p>
    <w:p w:rsidR="00C30642" w:rsidRPr="00997A6A" w:rsidRDefault="00C30642" w:rsidP="00C30642">
      <w:r w:rsidRPr="00997A6A">
        <w:rPr>
          <w:rStyle w:val="Style13ptBold"/>
        </w:rPr>
        <w:t>Cohn</w:t>
      </w:r>
      <w:r w:rsidRPr="00997A6A">
        <w:t xml:space="preserve"> </w:t>
      </w:r>
      <w:r>
        <w:rPr>
          <w:rStyle w:val="Style13ptBold"/>
        </w:rPr>
        <w:t>‘</w:t>
      </w:r>
      <w:r w:rsidRPr="00997A6A">
        <w:rPr>
          <w:rStyle w:val="Style13ptBold"/>
        </w:rPr>
        <w:t>18</w:t>
      </w:r>
      <w:r w:rsidRPr="00997A6A">
        <w:t xml:space="preserve"> (Marjorie professor of law at the Thomas Jefferson School of Law, San Diego, California, and a former president of the National Lawyers Guild, Supreme Court Ignored International Law in Upholding Muslim Ban, </w:t>
      </w:r>
      <w:r>
        <w:t xml:space="preserve">7/6/18, </w:t>
      </w:r>
      <w:r w:rsidRPr="00285417">
        <w:t>https://consortiumnews.com/2018/07/06/supreme-court-ignored-international-law-in-upholding-muslim-ban/</w:t>
      </w:r>
      <w:r w:rsidRPr="00997A6A">
        <w:t xml:space="preserve">) – RK </w:t>
      </w:r>
    </w:p>
    <w:p w:rsidR="00C30642" w:rsidRDefault="00C30642" w:rsidP="00C30642">
      <w:pPr>
        <w:rPr>
          <w:rStyle w:val="StyleUnderline"/>
        </w:rPr>
      </w:pPr>
      <w:r w:rsidRPr="00997A6A">
        <w:rPr>
          <w:rStyle w:val="Emphasis"/>
        </w:rPr>
        <w:t>The travel ban violates two treaties</w:t>
      </w:r>
      <w:r w:rsidRPr="00997A6A">
        <w:rPr>
          <w:sz w:val="10"/>
        </w:rPr>
        <w:t xml:space="preserve"> to which the United States is a party: </w:t>
      </w:r>
      <w:r w:rsidRPr="00997A6A">
        <w:rPr>
          <w:rStyle w:val="StyleUnderline"/>
        </w:rPr>
        <w:t xml:space="preserve">the International Covenant on Civil and Political Rights, and the International Convention on the Elimination of All Forms of Racial Discrimination. It also runs </w:t>
      </w:r>
      <w:r w:rsidRPr="00997A6A">
        <w:rPr>
          <w:rStyle w:val="Emphasis"/>
        </w:rPr>
        <w:t>afoul of c</w:t>
      </w:r>
      <w:r w:rsidRPr="00997A6A">
        <w:rPr>
          <w:rStyle w:val="StyleUnderline"/>
        </w:rPr>
        <w:t>ustomary</w:t>
      </w:r>
      <w:r w:rsidRPr="00997A6A">
        <w:rPr>
          <w:rStyle w:val="Emphasis"/>
        </w:rPr>
        <w:t xml:space="preserve"> i</w:t>
      </w:r>
      <w:r w:rsidRPr="00997A6A">
        <w:rPr>
          <w:rStyle w:val="StyleUnderline"/>
        </w:rPr>
        <w:t>nternational</w:t>
      </w:r>
      <w:r w:rsidRPr="00997A6A">
        <w:rPr>
          <w:rStyle w:val="Emphasis"/>
        </w:rPr>
        <w:t xml:space="preserve"> l</w:t>
      </w:r>
      <w:r w:rsidRPr="00997A6A">
        <w:rPr>
          <w:rStyle w:val="StyleUnderline"/>
        </w:rPr>
        <w:t>aw</w:t>
      </w:r>
      <w:r w:rsidRPr="00997A6A">
        <w:rPr>
          <w:rStyle w:val="Emphasis"/>
        </w:rPr>
        <w:t xml:space="preserve">. </w:t>
      </w:r>
      <w:r w:rsidRPr="00997A6A">
        <w:rPr>
          <w:sz w:val="10"/>
        </w:rPr>
        <w:t xml:space="preserve">Both of </w:t>
      </w:r>
      <w:r w:rsidRPr="00997A6A">
        <w:rPr>
          <w:rStyle w:val="StyleUnderline"/>
        </w:rPr>
        <w:t xml:space="preserve">these treaties and customary international law prohibit the government from discriminating on the basis of religion or national origin. Trump’s Muslim ban does both. </w:t>
      </w:r>
      <w:r w:rsidRPr="00997A6A">
        <w:rPr>
          <w:rStyle w:val="Emphasis"/>
        </w:rPr>
        <w:t>Trump v. Hawaii “signals strongly that international law in general, and international human rights law</w:t>
      </w:r>
      <w:r w:rsidRPr="00997A6A">
        <w:rPr>
          <w:sz w:val="10"/>
        </w:rPr>
        <w:t xml:space="preserve"> in particular, </w:t>
      </w:r>
      <w:r w:rsidRPr="00997A6A">
        <w:rPr>
          <w:rStyle w:val="Emphasis"/>
        </w:rPr>
        <w:t>no longer binds the United States in federal courts,”</w:t>
      </w:r>
      <w:r w:rsidRPr="00997A6A">
        <w:rPr>
          <w:sz w:val="10"/>
        </w:rPr>
        <w:t xml:space="preserve"> Aaron Fellmeth, professor at Sandra Day O’Connor College of Law, wrote me in an email. “Fortunately, it does not squarely hold that, but the effect may prove to be the same. For now, </w:t>
      </w:r>
      <w:r w:rsidRPr="00997A6A">
        <w:rPr>
          <w:rStyle w:val="Emphasis"/>
        </w:rPr>
        <w:t>the Supreme Court appears</w:t>
      </w:r>
      <w:r w:rsidRPr="00997A6A">
        <w:rPr>
          <w:sz w:val="10"/>
        </w:rPr>
        <w:t xml:space="preserve"> determined to be </w:t>
      </w:r>
      <w:r w:rsidRPr="00997A6A">
        <w:rPr>
          <w:rStyle w:val="Emphasis"/>
        </w:rPr>
        <w:t>complicit in U.S. human rights violations</w:t>
      </w:r>
      <w:r w:rsidRPr="00997A6A">
        <w:rPr>
          <w:sz w:val="10"/>
        </w:rPr>
        <w:t xml:space="preserve"> and cannot be relied upon as a check on the Executive Branch.” The case that the Supreme Court ruled on involved the legality of Trump’s third travel ban. Issued by Trump in a “Proclamation” on September 24, 2017, the third iteration of the ban restricts travel by most citizens of Libya, Syria, Iran, Yemen, Chad, Somalia and North Korea. The ban forbids everyone from Syria and North Korea from obtaining visas. Nationals from the other six countries have to undergo additional security checks. Iranian students are exempted from the ban. The ban also forbids Venezuelan government officials and their families from traveling to the U.S. More than 150 million people, roughly 95 percent of them Muslim, are affected by the ban. Two prior iterations of the ban restricted travel of citizens from only Muslim-majority countries. After federal courts struck them down, Trump appeared to cosmetically added Venezuela and North Korea to avoid charges of religious discrimination. As Justice Sonya Sotomayor, joined by Ruth Bader Ginsburg, wrote in her dissent, “it is of no moment” that Trump included “minor restrictions” on North Korea and Venezuela – two non-Muslim-majority countries. Travel by North Korean nationals was already restricted and the ban only bars travel by Venezuelan officials and their families. All of the justices on the Supreme Court ignored significant international law arguments in their majority and dissenting opinions in spite of an amicus brief signed by 81 international law scholars, including this writer, and a dozen non-governmental organizations. The amicus brief drew attention to the travel ban’s violation of the International Covenant on Civil and Political Rights and the International Convention on the Elimination of All Forms of Racial Discrimination, both of which the United States has ratified. Ratification of a treaty not only makes the United States a party to that treaty, its provisions also become part of U.S. domestic law under the Supremacy Clause of the Constitution, which says treaties “shall be the supreme law of the land.” </w:t>
      </w:r>
      <w:r w:rsidRPr="00997A6A">
        <w:rPr>
          <w:rStyle w:val="Emphasis"/>
        </w:rPr>
        <w:t>Customary international law arises from the general and consistent practice of states</w:t>
      </w:r>
      <w:r w:rsidRPr="00997A6A">
        <w:rPr>
          <w:sz w:val="10"/>
        </w:rPr>
        <w:t xml:space="preserve">. </w:t>
      </w:r>
      <w:r w:rsidRPr="00997A6A">
        <w:rPr>
          <w:rStyle w:val="StyleUnderline"/>
        </w:rPr>
        <w:t>It is part of federal common law</w:t>
      </w:r>
      <w:r w:rsidRPr="00997A6A">
        <w:rPr>
          <w:sz w:val="10"/>
        </w:rPr>
        <w:t xml:space="preserve"> and must be enforced in U.S. courts, whether or not its provisions are enshrined in a ratified treaty. Courts have a duty to rein in federal executive action, which conflicts with a ratified treaty. In Trump v. Hawaii, the high court concluded that the ban did not violate the Immigration and Nationality Act. The international law scholars argued in their amicus brief: The Immigration and Nationality Act and other statutes must be read in harmony with these international legal obligations pursuant to the Supremacy Clause of the Constitution and long established principles of statutory construction requiring acts of Congress to be interpreted in a manner consistent with international law, whenever such a construction is reasonably possible. But </w:t>
      </w:r>
      <w:r w:rsidRPr="00997A6A">
        <w:rPr>
          <w:rStyle w:val="StyleUnderline"/>
        </w:rPr>
        <w:t>the Court did not construe the legality of the travel ban in light of U.S. treaty obligations and customary international law.</w:t>
      </w:r>
      <w:r w:rsidRPr="00997A6A">
        <w:rPr>
          <w:sz w:val="10"/>
        </w:rPr>
        <w:t xml:space="preserve"> The the scholars argued that </w:t>
      </w:r>
      <w:r w:rsidRPr="00997A6A">
        <w:rPr>
          <w:rStyle w:val="StyleUnderline"/>
        </w:rPr>
        <w:t>the primary thrust of the ban is to prohibit Muslims</w:t>
      </w:r>
      <w:r w:rsidRPr="00997A6A">
        <w:rPr>
          <w:sz w:val="10"/>
        </w:rPr>
        <w:t xml:space="preserve"> from entering the United States and thus </w:t>
      </w:r>
      <w:r w:rsidRPr="00997A6A">
        <w:rPr>
          <w:rStyle w:val="StyleUnderline"/>
        </w:rPr>
        <w:t>constitutes religious discrimination. By singling out specific countries for exclusion, the ban also makes a prohibited distinction on the basis of national origin.</w:t>
      </w:r>
    </w:p>
    <w:p w:rsidR="00C30642" w:rsidRPr="00C30642" w:rsidRDefault="00C30642" w:rsidP="00C30642"/>
    <w:p w:rsidR="00BB7715" w:rsidRPr="00D607DE" w:rsidRDefault="00ED2A48" w:rsidP="00BB7715">
      <w:pPr>
        <w:pStyle w:val="Heading3"/>
      </w:pPr>
      <w:r>
        <w:lastRenderedPageBreak/>
        <w:t>f</w:t>
      </w:r>
      <w:r w:rsidR="00BB7715">
        <w:t>ederalism</w:t>
      </w:r>
    </w:p>
    <w:p w:rsidR="00BB7715" w:rsidRDefault="00BB7715" w:rsidP="00BB7715">
      <w:pPr>
        <w:pStyle w:val="Heading4"/>
      </w:pPr>
      <w:r>
        <w:t xml:space="preserve">Federalism low now – Trump thumps </w:t>
      </w:r>
    </w:p>
    <w:p w:rsidR="00BB7715" w:rsidRPr="00BD2EC8" w:rsidRDefault="00BB7715" w:rsidP="00BB7715">
      <w:r w:rsidRPr="00C44FB5">
        <w:rPr>
          <w:rStyle w:val="Style13ptBold"/>
        </w:rPr>
        <w:t>Harkness 17</w:t>
      </w:r>
      <w:r w:rsidRPr="00BD2EC8">
        <w:t xml:space="preserve"> (Peter, Founder/Publisher Emeritus @ Governing, "The Fractured State of Federalism," Sept, http://www.governing.com/columns/potomac-chronicle/gov-fractured-federalism-states-federal-power.html)</w:t>
      </w:r>
    </w:p>
    <w:p w:rsidR="00BB7715" w:rsidRDefault="00BB7715" w:rsidP="00BB7715">
      <w:pPr>
        <w:rPr>
          <w:sz w:val="16"/>
        </w:rPr>
      </w:pPr>
      <w:r w:rsidRPr="00C44FB5">
        <w:rPr>
          <w:sz w:val="16"/>
        </w:rPr>
        <w:t xml:space="preserve">Trudeau spoke to a room full of nervous Democratic and Republican governors, especially the ones who had signed on to the Medicaid expansion that was part of the Obama administration’s Affordable Care Act. Vice President Mike Pence showed up in Providence to push the unpopular Republican effort to repeal that law. It was as if Washington had just discovered that governors will have to manage the health-care system. It was a brief recognition. </w:t>
      </w:r>
      <w:r w:rsidRPr="00525CCB">
        <w:rPr>
          <w:rStyle w:val="Emphasis"/>
          <w:highlight w:val="green"/>
        </w:rPr>
        <w:t>Congress</w:t>
      </w:r>
      <w:r w:rsidRPr="00C44FB5">
        <w:rPr>
          <w:rStyle w:val="StyleUnderline"/>
        </w:rPr>
        <w:t xml:space="preserve"> </w:t>
      </w:r>
      <w:r w:rsidRPr="00525CCB">
        <w:rPr>
          <w:rStyle w:val="StyleUnderline"/>
          <w:highlight w:val="green"/>
        </w:rPr>
        <w:t xml:space="preserve">continued to </w:t>
      </w:r>
      <w:r w:rsidRPr="00525CCB">
        <w:rPr>
          <w:rStyle w:val="Emphasis"/>
          <w:highlight w:val="green"/>
        </w:rPr>
        <w:t>push</w:t>
      </w:r>
      <w:r w:rsidRPr="00525CCB">
        <w:rPr>
          <w:rStyle w:val="StyleUnderline"/>
          <w:highlight w:val="green"/>
        </w:rPr>
        <w:t xml:space="preserve"> </w:t>
      </w:r>
      <w:r w:rsidRPr="00672BC1">
        <w:rPr>
          <w:rStyle w:val="StyleUnderline"/>
        </w:rPr>
        <w:t>forward</w:t>
      </w:r>
      <w:r w:rsidRPr="00C44FB5">
        <w:rPr>
          <w:rStyle w:val="StyleUnderline"/>
        </w:rPr>
        <w:t xml:space="preserve"> with </w:t>
      </w:r>
      <w:r w:rsidRPr="00525CCB">
        <w:rPr>
          <w:rStyle w:val="StyleUnderline"/>
          <w:highlight w:val="green"/>
        </w:rPr>
        <w:t>health</w:t>
      </w:r>
      <w:r w:rsidRPr="00C44FB5">
        <w:rPr>
          <w:rStyle w:val="StyleUnderline"/>
        </w:rPr>
        <w:t xml:space="preserve"> reform </w:t>
      </w:r>
      <w:r w:rsidRPr="00525CCB">
        <w:rPr>
          <w:rStyle w:val="StyleUnderline"/>
          <w:highlight w:val="green"/>
        </w:rPr>
        <w:t xml:space="preserve">proposals </w:t>
      </w:r>
      <w:r w:rsidRPr="00672BC1">
        <w:rPr>
          <w:rStyle w:val="StyleUnderline"/>
        </w:rPr>
        <w:t>that</w:t>
      </w:r>
      <w:r w:rsidRPr="00C44FB5">
        <w:rPr>
          <w:rStyle w:val="StyleUnderline"/>
        </w:rPr>
        <w:t xml:space="preserve"> the nation’s governors were less than thrilled with, </w:t>
      </w:r>
      <w:r w:rsidRPr="00525CCB">
        <w:rPr>
          <w:rStyle w:val="Emphasis"/>
          <w:highlight w:val="green"/>
        </w:rPr>
        <w:t>generating a whole new level of uncertainty about the balance of power</w:t>
      </w:r>
      <w:r w:rsidRPr="00C44FB5">
        <w:rPr>
          <w:sz w:val="16"/>
        </w:rPr>
        <w:t xml:space="preserve"> between the feds and the states in the first year of the Trump era</w:t>
      </w:r>
      <w:r w:rsidRPr="00672BC1">
        <w:rPr>
          <w:sz w:val="16"/>
        </w:rPr>
        <w:t xml:space="preserve">. </w:t>
      </w:r>
      <w:r w:rsidRPr="00672BC1">
        <w:rPr>
          <w:rStyle w:val="StyleUnderline"/>
        </w:rPr>
        <w:t xml:space="preserve">This uncertainty was </w:t>
      </w:r>
      <w:r w:rsidRPr="00672BC1">
        <w:rPr>
          <w:rStyle w:val="Emphasis"/>
        </w:rPr>
        <w:t>obvious</w:t>
      </w:r>
      <w:r w:rsidRPr="00672BC1">
        <w:rPr>
          <w:rStyle w:val="StyleUnderline"/>
        </w:rPr>
        <w:t xml:space="preserve"> in the Trump administration’s embarrassing attempt to require the states to hand ov</w:t>
      </w:r>
      <w:r w:rsidRPr="00C44FB5">
        <w:rPr>
          <w:rStyle w:val="StyleUnderline"/>
        </w:rPr>
        <w:t>er every bit of individual voting data they had to a federal election commission</w:t>
      </w:r>
      <w:r w:rsidRPr="00C44FB5">
        <w:rPr>
          <w:sz w:val="16"/>
        </w:rPr>
        <w:t xml:space="preserve"> led by Kansas Secretary of State Kris Kobach. More than 40 states quickly refused to comply. The bottom line is that </w:t>
      </w:r>
      <w:r w:rsidRPr="00525CCB">
        <w:rPr>
          <w:rStyle w:val="Emphasis"/>
          <w:highlight w:val="green"/>
        </w:rPr>
        <w:t>we are suffering from a fractured federalism more corrosive than anything the political process has seen in a very long time</w:t>
      </w:r>
      <w:r w:rsidRPr="00525CCB">
        <w:rPr>
          <w:sz w:val="16"/>
          <w:highlight w:val="green"/>
        </w:rPr>
        <w:t>.</w:t>
      </w:r>
    </w:p>
    <w:p w:rsidR="00BB7715" w:rsidRDefault="00ED2A48" w:rsidP="00BB7715">
      <w:pPr>
        <w:pStyle w:val="Heading3"/>
      </w:pPr>
      <w:r>
        <w:lastRenderedPageBreak/>
        <w:t>h</w:t>
      </w:r>
      <w:r w:rsidR="00BB7715">
        <w:t xml:space="preserve">ealthcare </w:t>
      </w:r>
    </w:p>
    <w:p w:rsidR="00C30642" w:rsidRPr="00D73702" w:rsidRDefault="00C30642" w:rsidP="00C30642">
      <w:pPr>
        <w:pStyle w:val="Heading4"/>
        <w:rPr>
          <w:rFonts w:cs="Arial"/>
        </w:rPr>
      </w:pPr>
      <w:r>
        <w:rPr>
          <w:rFonts w:cs="Arial"/>
        </w:rPr>
        <w:t>ACA is spiraling – collapses the economy.</w:t>
      </w:r>
    </w:p>
    <w:p w:rsidR="00C30642" w:rsidRPr="00D73702" w:rsidRDefault="00C30642" w:rsidP="00C30642">
      <w:r w:rsidRPr="00D73702">
        <w:rPr>
          <w:rStyle w:val="Style13ptBold"/>
        </w:rPr>
        <w:t>Howrigon 16</w:t>
      </w:r>
      <w:r w:rsidRPr="00D73702">
        <w:t xml:space="preserve"> </w:t>
      </w:r>
      <w:r>
        <w:t>(</w:t>
      </w:r>
      <w:r w:rsidRPr="00D73702">
        <w:t>Ron Howrigon, President and CEO of Fulcrum Strategies, Masters in Economics from North Carolina State University, has held Senior Management level positions with three of the largest Managed Care Companies in the country, including Kaiser Permanente, CIGNA HealthCare and BlueCross BlueShield, former Director of Community Medical S</w:t>
      </w:r>
      <w:r>
        <w:t>ervices with Kaiser Permanente “</w:t>
      </w:r>
      <w:r w:rsidRPr="006539DC">
        <w:t>Flatlining: How Healthcare Could Kill the US Economy</w:t>
      </w:r>
      <w:r w:rsidRPr="00D73702">
        <w:t>,</w:t>
      </w:r>
      <w:r>
        <w:t>”</w:t>
      </w:r>
      <w:r w:rsidRPr="00D73702">
        <w:t xml:space="preserve"> Greenbranch Publishing</w:t>
      </w:r>
      <w:r>
        <w:t>, 12/30/16</w:t>
      </w:r>
      <w:r w:rsidRPr="00D73702">
        <w:t>)</w:t>
      </w:r>
    </w:p>
    <w:p w:rsidR="00C30642" w:rsidRDefault="00C30642" w:rsidP="00C30642">
      <w:pPr>
        <w:rPr>
          <w:sz w:val="14"/>
        </w:rPr>
      </w:pPr>
      <w:r w:rsidRPr="00D758B2">
        <w:rPr>
          <w:sz w:val="14"/>
        </w:rPr>
        <w:t xml:space="preserve">So </w:t>
      </w:r>
      <w:r w:rsidRPr="00D73702">
        <w:rPr>
          <w:rStyle w:val="Emphasis"/>
        </w:rPr>
        <w:t xml:space="preserve">the </w:t>
      </w:r>
      <w:r w:rsidRPr="006539DC">
        <w:rPr>
          <w:rStyle w:val="Emphasis"/>
          <w:highlight w:val="cyan"/>
        </w:rPr>
        <w:t>nationals have started leaving</w:t>
      </w:r>
      <w:r w:rsidRPr="006539DC">
        <w:rPr>
          <w:rStyle w:val="StyleUnderline"/>
          <w:highlight w:val="cyan"/>
        </w:rPr>
        <w:t xml:space="preserve"> this market</w:t>
      </w:r>
      <w:r w:rsidRPr="00D73702">
        <w:rPr>
          <w:rStyle w:val="StyleUnderline"/>
        </w:rPr>
        <w:t xml:space="preserve"> like rats jumping from a sinking ship</w:t>
      </w:r>
      <w:r w:rsidRPr="00D758B2">
        <w:rPr>
          <w:sz w:val="14"/>
        </w:rPr>
        <w:t xml:space="preserve">. </w:t>
      </w:r>
      <w:r w:rsidRPr="00D758B2">
        <w:rPr>
          <w:rStyle w:val="Emphasis"/>
        </w:rPr>
        <w:t>By the end of 2017</w:t>
      </w:r>
      <w:r w:rsidRPr="00D758B2">
        <w:rPr>
          <w:sz w:val="14"/>
        </w:rPr>
        <w:t xml:space="preserve"> </w:t>
      </w:r>
      <w:r w:rsidRPr="00D758B2">
        <w:rPr>
          <w:rStyle w:val="StyleUnderline"/>
        </w:rPr>
        <w:t xml:space="preserve">it’s likely that if the national carriers participate at all in the exchanges it will be </w:t>
      </w:r>
      <w:r w:rsidRPr="00D758B2">
        <w:rPr>
          <w:rStyle w:val="Emphasis"/>
        </w:rPr>
        <w:t>sparse at best</w:t>
      </w:r>
      <w:r w:rsidRPr="00D758B2">
        <w:rPr>
          <w:sz w:val="14"/>
        </w:rPr>
        <w:t xml:space="preserve">. The more likely scenario is that </w:t>
      </w:r>
      <w:r w:rsidRPr="00D73702">
        <w:rPr>
          <w:rStyle w:val="StyleUnderline"/>
        </w:rPr>
        <w:t xml:space="preserve">the </w:t>
      </w:r>
      <w:r w:rsidRPr="006539DC">
        <w:rPr>
          <w:rStyle w:val="StyleUnderline"/>
          <w:highlight w:val="cyan"/>
        </w:rPr>
        <w:t>national carriers will be out completely by the end of 2017</w:t>
      </w:r>
      <w:r w:rsidRPr="00D758B2">
        <w:rPr>
          <w:sz w:val="14"/>
        </w:rPr>
        <w:t xml:space="preserve">. </w:t>
      </w:r>
      <w:r w:rsidRPr="00D73702">
        <w:rPr>
          <w:rStyle w:val="StyleUnderline"/>
        </w:rPr>
        <w:t>That leaves only the BCBS plans and a few local insurance options to provide insurance for 12 million people</w:t>
      </w:r>
      <w:r w:rsidRPr="00D758B2">
        <w:rPr>
          <w:sz w:val="14"/>
        </w:rPr>
        <w:t xml:space="preserve">. The reason for this mass exodus is the simple fact that </w:t>
      </w:r>
      <w:r w:rsidRPr="00D73702">
        <w:rPr>
          <w:rStyle w:val="StyleUnderline"/>
        </w:rPr>
        <w:t>the cost of the people enrolling in the ACA exchanges is beyond anything that could have been predicted</w:t>
      </w:r>
      <w:r w:rsidRPr="00D758B2">
        <w:rPr>
          <w:sz w:val="14"/>
        </w:rPr>
        <w:t xml:space="preserve">. </w:t>
      </w:r>
      <w:r w:rsidRPr="006539DC">
        <w:rPr>
          <w:rStyle w:val="Emphasis"/>
          <w:highlight w:val="cyan"/>
        </w:rPr>
        <w:t>The cost of</w:t>
      </w:r>
      <w:r w:rsidRPr="00D73702">
        <w:rPr>
          <w:rStyle w:val="Emphasis"/>
        </w:rPr>
        <w:t xml:space="preserve"> that </w:t>
      </w:r>
      <w:r w:rsidRPr="006539DC">
        <w:rPr>
          <w:rStyle w:val="Emphasis"/>
          <w:highlight w:val="cyan"/>
        </w:rPr>
        <w:t>care is producing staggering losses</w:t>
      </w:r>
      <w:r w:rsidRPr="00D758B2">
        <w:rPr>
          <w:sz w:val="14"/>
        </w:rPr>
        <w:t xml:space="preserve">. Some of </w:t>
      </w:r>
      <w:r w:rsidRPr="00D73702">
        <w:rPr>
          <w:rStyle w:val="StyleUnderline"/>
        </w:rPr>
        <w:t>the statistics are truly shocking</w:t>
      </w:r>
      <w:r w:rsidRPr="00D758B2">
        <w:rPr>
          <w:sz w:val="14"/>
        </w:rPr>
        <w:t xml:space="preserve">. </w:t>
      </w:r>
      <w:r w:rsidRPr="00D73702">
        <w:rPr>
          <w:rStyle w:val="StyleUnderline"/>
        </w:rPr>
        <w:t>The national carriers all report signiﬁcant losses with the limited experience they have had with the exchanges</w:t>
      </w:r>
      <w:r w:rsidRPr="00D758B2">
        <w:rPr>
          <w:sz w:val="14"/>
        </w:rPr>
        <w:t xml:space="preserve">. Remember they cherry-picked the markets they entered and still they got stung. </w:t>
      </w:r>
      <w:r w:rsidRPr="006539DC">
        <w:rPr>
          <w:rStyle w:val="Emphasis"/>
          <w:highlight w:val="cyan"/>
        </w:rPr>
        <w:t>United</w:t>
      </w:r>
      <w:r w:rsidRPr="00D758B2">
        <w:rPr>
          <w:rStyle w:val="Emphasis"/>
        </w:rPr>
        <w:t xml:space="preserve"> HealthCare </w:t>
      </w:r>
      <w:r w:rsidRPr="006539DC">
        <w:rPr>
          <w:rStyle w:val="Emphasis"/>
          <w:highlight w:val="cyan"/>
        </w:rPr>
        <w:t xml:space="preserve">reports losses of </w:t>
      </w:r>
      <w:r w:rsidRPr="00D758B2">
        <w:rPr>
          <w:rStyle w:val="Emphasis"/>
        </w:rPr>
        <w:t>over $</w:t>
      </w:r>
      <w:r w:rsidRPr="006539DC">
        <w:rPr>
          <w:rStyle w:val="Emphasis"/>
          <w:highlight w:val="cyan"/>
        </w:rPr>
        <w:t xml:space="preserve">1 billion in </w:t>
      </w:r>
      <w:r w:rsidRPr="00D758B2">
        <w:rPr>
          <w:rStyle w:val="Emphasis"/>
        </w:rPr>
        <w:t xml:space="preserve">just </w:t>
      </w:r>
      <w:r w:rsidRPr="006539DC">
        <w:rPr>
          <w:rStyle w:val="Emphasis"/>
          <w:highlight w:val="cyan"/>
        </w:rPr>
        <w:t>two years</w:t>
      </w:r>
      <w:r w:rsidRPr="00D758B2">
        <w:rPr>
          <w:sz w:val="14"/>
        </w:rPr>
        <w:t xml:space="preserve">. </w:t>
      </w:r>
      <w:r w:rsidRPr="00D73702">
        <w:rPr>
          <w:rStyle w:val="StyleUnderline"/>
        </w:rPr>
        <w:t>Aetna and Cigna report losses of close to $500 million each over two years</w:t>
      </w:r>
      <w:r w:rsidRPr="00D758B2">
        <w:rPr>
          <w:sz w:val="14"/>
        </w:rPr>
        <w:t xml:space="preserve">. Think about this for a moment. </w:t>
      </w:r>
      <w:r w:rsidRPr="006539DC">
        <w:rPr>
          <w:rStyle w:val="StyleUnderline"/>
          <w:highlight w:val="cyan"/>
        </w:rPr>
        <w:t xml:space="preserve">Three large </w:t>
      </w:r>
      <w:r w:rsidRPr="00D758B2">
        <w:rPr>
          <w:rStyle w:val="StyleUnderline"/>
        </w:rPr>
        <w:t xml:space="preserve">insurance </w:t>
      </w:r>
      <w:r w:rsidRPr="006539DC">
        <w:rPr>
          <w:rStyle w:val="StyleUnderline"/>
          <w:highlight w:val="cyan"/>
        </w:rPr>
        <w:t xml:space="preserve">companies </w:t>
      </w:r>
      <w:r w:rsidRPr="00D758B2">
        <w:rPr>
          <w:rStyle w:val="StyleUnderline"/>
        </w:rPr>
        <w:t>who make a living by estimating risk</w:t>
      </w:r>
      <w:r w:rsidRPr="00D73702">
        <w:rPr>
          <w:rStyle w:val="StyleUnderline"/>
        </w:rPr>
        <w:t xml:space="preserve"> and pricing their products to that risk </w:t>
      </w:r>
      <w:r w:rsidRPr="006539DC">
        <w:rPr>
          <w:rStyle w:val="StyleUnderline"/>
          <w:highlight w:val="cyan"/>
        </w:rPr>
        <w:t>tiptoed into a new market</w:t>
      </w:r>
      <w:r w:rsidRPr="00D73702">
        <w:rPr>
          <w:rStyle w:val="StyleUnderline"/>
        </w:rPr>
        <w:t xml:space="preserve">, hand- picked the cities and states they believed would produce the best results, </w:t>
      </w:r>
      <w:r w:rsidRPr="006539DC">
        <w:rPr>
          <w:rStyle w:val="StyleUnderline"/>
          <w:highlight w:val="cyan"/>
        </w:rPr>
        <w:t>and</w:t>
      </w:r>
      <w:r w:rsidRPr="00D73702">
        <w:rPr>
          <w:rStyle w:val="StyleUnderline"/>
        </w:rPr>
        <w:t xml:space="preserve"> in two years </w:t>
      </w:r>
      <w:r w:rsidRPr="006539DC">
        <w:rPr>
          <w:rStyle w:val="Emphasis"/>
          <w:highlight w:val="cyan"/>
        </w:rPr>
        <w:t xml:space="preserve">lost </w:t>
      </w:r>
      <w:r w:rsidRPr="00D758B2">
        <w:rPr>
          <w:rStyle w:val="Emphasis"/>
        </w:rPr>
        <w:t xml:space="preserve">a combined $ </w:t>
      </w:r>
      <w:r w:rsidRPr="006539DC">
        <w:rPr>
          <w:rStyle w:val="Emphasis"/>
          <w:highlight w:val="cyan"/>
        </w:rPr>
        <w:t xml:space="preserve">2 billion </w:t>
      </w:r>
      <w:r w:rsidRPr="00D758B2">
        <w:rPr>
          <w:rStyle w:val="Emphasis"/>
        </w:rPr>
        <w:t>dollars</w:t>
      </w:r>
      <w:r w:rsidRPr="00D758B2">
        <w:rPr>
          <w:sz w:val="14"/>
        </w:rPr>
        <w:t xml:space="preserve">. The BCBS experience has been no different. </w:t>
      </w:r>
      <w:r w:rsidRPr="00D73702">
        <w:rPr>
          <w:rStyle w:val="StyleUnderline"/>
        </w:rPr>
        <w:t>Every BCBS plan reports signiﬁcant losses from the ACA</w:t>
      </w:r>
      <w:r w:rsidRPr="00D758B2">
        <w:rPr>
          <w:sz w:val="14"/>
        </w:rPr>
        <w:t xml:space="preserve">. If you combine the ﬁnancials for the nonproﬁt BCBS plans around the country, they posted a net loss in 2015. That hasn’t happened in over 30 years. BCBS of North Carolina reports that the members they attracted in the exchange were 40% more costly than their average member before the ACA. </w:t>
      </w:r>
      <w:r w:rsidRPr="006539DC">
        <w:rPr>
          <w:rStyle w:val="StyleUnderline"/>
          <w:highlight w:val="cyan"/>
        </w:rPr>
        <w:t>These losses</w:t>
      </w:r>
      <w:r w:rsidRPr="00D73702">
        <w:rPr>
          <w:rStyle w:val="StyleUnderline"/>
        </w:rPr>
        <w:t xml:space="preserve"> and this experience </w:t>
      </w:r>
      <w:r w:rsidRPr="006539DC">
        <w:rPr>
          <w:rStyle w:val="StyleUnderline"/>
          <w:highlight w:val="cyan"/>
        </w:rPr>
        <w:t>have produced</w:t>
      </w:r>
      <w:r w:rsidRPr="00D73702">
        <w:rPr>
          <w:rStyle w:val="StyleUnderline"/>
        </w:rPr>
        <w:t xml:space="preserve"> the </w:t>
      </w:r>
      <w:r w:rsidRPr="00D73702">
        <w:rPr>
          <w:rStyle w:val="Emphasis"/>
        </w:rPr>
        <w:t xml:space="preserve">beginning of </w:t>
      </w:r>
      <w:r w:rsidRPr="006539DC">
        <w:rPr>
          <w:rStyle w:val="Emphasis"/>
          <w:highlight w:val="cyan"/>
        </w:rPr>
        <w:t>the death spiral</w:t>
      </w:r>
      <w:r w:rsidRPr="00D758B2">
        <w:rPr>
          <w:sz w:val="14"/>
        </w:rPr>
        <w:t xml:space="preserve">. </w:t>
      </w:r>
      <w:r w:rsidRPr="00D73702">
        <w:rPr>
          <w:rStyle w:val="StyleUnderline"/>
        </w:rPr>
        <w:t xml:space="preserve">The death spiral begins </w:t>
      </w:r>
      <w:r w:rsidRPr="006539DC">
        <w:rPr>
          <w:rStyle w:val="StyleUnderline"/>
          <w:highlight w:val="cyan"/>
        </w:rPr>
        <w:t>when a health insurance company starts losing money</w:t>
      </w:r>
      <w:r w:rsidRPr="00D758B2">
        <w:rPr>
          <w:sz w:val="14"/>
        </w:rPr>
        <w:t xml:space="preserve">. </w:t>
      </w:r>
      <w:r w:rsidRPr="006539DC">
        <w:rPr>
          <w:rStyle w:val="Emphasis"/>
          <w:highlight w:val="cyan"/>
        </w:rPr>
        <w:t>The reaction is to raise premiums</w:t>
      </w:r>
      <w:r w:rsidRPr="00D758B2">
        <w:rPr>
          <w:sz w:val="14"/>
        </w:rPr>
        <w:t xml:space="preserve">. </w:t>
      </w:r>
      <w:r w:rsidRPr="00D73702">
        <w:rPr>
          <w:rStyle w:val="StyleUnderline"/>
        </w:rPr>
        <w:t>However when you raise premiums, the young healthy people can no longer afford it and they drop out</w:t>
      </w:r>
      <w:r w:rsidRPr="00D758B2">
        <w:rPr>
          <w:sz w:val="14"/>
        </w:rPr>
        <w:t>—</w:t>
      </w:r>
      <w:r w:rsidRPr="006539DC">
        <w:rPr>
          <w:rStyle w:val="StyleUnderline"/>
          <w:highlight w:val="cyan"/>
        </w:rPr>
        <w:t>Which leaves you with</w:t>
      </w:r>
      <w:r w:rsidRPr="00D73702">
        <w:rPr>
          <w:rStyle w:val="StyleUnderline"/>
        </w:rPr>
        <w:t xml:space="preserve"> an </w:t>
      </w:r>
      <w:r w:rsidRPr="006539DC">
        <w:rPr>
          <w:rStyle w:val="Emphasis"/>
          <w:highlight w:val="cyan"/>
        </w:rPr>
        <w:t>even sicker</w:t>
      </w:r>
      <w:r w:rsidRPr="00D73702">
        <w:rPr>
          <w:rStyle w:val="Emphasis"/>
        </w:rPr>
        <w:t xml:space="preserve"> mix of </w:t>
      </w:r>
      <w:r w:rsidRPr="006539DC">
        <w:rPr>
          <w:rStyle w:val="Emphasis"/>
          <w:highlight w:val="cyan"/>
        </w:rPr>
        <w:t>people</w:t>
      </w:r>
      <w:r w:rsidRPr="00D758B2">
        <w:rPr>
          <w:sz w:val="14"/>
        </w:rPr>
        <w:t xml:space="preserve">. </w:t>
      </w:r>
      <w:r w:rsidRPr="006539DC">
        <w:rPr>
          <w:rStyle w:val="StyleUnderline"/>
          <w:highlight w:val="cyan"/>
        </w:rPr>
        <w:t>That results in increased costs</w:t>
      </w:r>
      <w:r w:rsidRPr="00D73702">
        <w:rPr>
          <w:rStyle w:val="StyleUnderline"/>
        </w:rPr>
        <w:t xml:space="preserve"> and more losses, which drives up premiums</w:t>
      </w:r>
      <w:r w:rsidRPr="00D758B2">
        <w:rPr>
          <w:sz w:val="14"/>
        </w:rPr>
        <w:t xml:space="preserve"> . . . </w:t>
      </w:r>
      <w:r w:rsidRPr="00D73702">
        <w:rPr>
          <w:rStyle w:val="Emphasis"/>
        </w:rPr>
        <w:t>thus the death spiral</w:t>
      </w:r>
      <w:r w:rsidRPr="00D758B2">
        <w:rPr>
          <w:sz w:val="14"/>
        </w:rPr>
        <w:t xml:space="preserve">. As we’ve already discussed, the fact of the matter is </w:t>
      </w:r>
      <w:r w:rsidRPr="00D73702">
        <w:rPr>
          <w:rStyle w:val="StyleUnderline"/>
        </w:rPr>
        <w:t>health insurance only works if you have enough young healthy people to make up for the small percentage of very sick people who use most of the services</w:t>
      </w:r>
      <w:r w:rsidRPr="00D758B2">
        <w:rPr>
          <w:sz w:val="14"/>
        </w:rPr>
        <w:t xml:space="preserve">. We now know that </w:t>
      </w:r>
      <w:r w:rsidRPr="00D73702">
        <w:rPr>
          <w:rStyle w:val="Emphasis"/>
        </w:rPr>
        <w:t xml:space="preserve">the </w:t>
      </w:r>
      <w:r w:rsidRPr="006539DC">
        <w:rPr>
          <w:rStyle w:val="Emphasis"/>
          <w:highlight w:val="cyan"/>
        </w:rPr>
        <w:t>ACA exchanges</w:t>
      </w:r>
      <w:r w:rsidRPr="00D73702">
        <w:rPr>
          <w:rStyle w:val="Emphasis"/>
        </w:rPr>
        <w:t xml:space="preserve"> have </w:t>
      </w:r>
      <w:r w:rsidRPr="006539DC">
        <w:rPr>
          <w:rStyle w:val="Emphasis"/>
          <w:highlight w:val="cyan"/>
        </w:rPr>
        <w:t>attracted</w:t>
      </w:r>
      <w:r w:rsidRPr="00D73702">
        <w:rPr>
          <w:rStyle w:val="Emphasis"/>
        </w:rPr>
        <w:t xml:space="preserve"> some </w:t>
      </w:r>
      <w:r w:rsidRPr="006539DC">
        <w:rPr>
          <w:rStyle w:val="Emphasis"/>
          <w:highlight w:val="cyan"/>
        </w:rPr>
        <w:t>very expensive and sick people</w:t>
      </w:r>
      <w:r w:rsidRPr="00D758B2">
        <w:rPr>
          <w:sz w:val="14"/>
        </w:rPr>
        <w:t xml:space="preserve">, </w:t>
      </w:r>
      <w:r w:rsidRPr="00D73702">
        <w:rPr>
          <w:rStyle w:val="StyleUnderline"/>
        </w:rPr>
        <w:t>and</w:t>
      </w:r>
      <w:r w:rsidRPr="00D758B2">
        <w:rPr>
          <w:sz w:val="14"/>
        </w:rPr>
        <w:t xml:space="preserve"> that </w:t>
      </w:r>
      <w:r w:rsidRPr="00D73702">
        <w:rPr>
          <w:rStyle w:val="StyleUnderline"/>
        </w:rPr>
        <w:t>the individual mandate and federal subsidies are not enough to attract, or force, enough young healthy people into the market to offset these costs</w:t>
      </w:r>
      <w:r w:rsidRPr="00D758B2">
        <w:rPr>
          <w:sz w:val="14"/>
        </w:rPr>
        <w:t xml:space="preserve">. The result is </w:t>
      </w:r>
      <w:r w:rsidRPr="00D73702">
        <w:rPr>
          <w:rStyle w:val="Emphasis"/>
        </w:rPr>
        <w:t xml:space="preserve">the </w:t>
      </w:r>
      <w:r w:rsidRPr="006539DC">
        <w:rPr>
          <w:rStyle w:val="Emphasis"/>
          <w:highlight w:val="cyan"/>
        </w:rPr>
        <w:t xml:space="preserve">national companies have ﬂed </w:t>
      </w:r>
      <w:r w:rsidRPr="00D758B2">
        <w:rPr>
          <w:rStyle w:val="Emphasis"/>
        </w:rPr>
        <w:t>the scene</w:t>
      </w:r>
      <w:r w:rsidRPr="00D758B2">
        <w:rPr>
          <w:rStyle w:val="StyleUnderline"/>
        </w:rPr>
        <w:t xml:space="preserve"> and</w:t>
      </w:r>
      <w:r w:rsidRPr="00D73702">
        <w:rPr>
          <w:rStyle w:val="StyleUnderline"/>
        </w:rPr>
        <w:t xml:space="preserve"> have left the various BCBS plans holding the proverbial bag</w:t>
      </w:r>
      <w:r w:rsidRPr="00D758B2">
        <w:rPr>
          <w:sz w:val="14"/>
        </w:rPr>
        <w:t xml:space="preserve">. </w:t>
      </w:r>
      <w:r w:rsidRPr="00D758B2">
        <w:rPr>
          <w:rStyle w:val="StyleUnderline"/>
        </w:rPr>
        <w:t xml:space="preserve">This development could have a </w:t>
      </w:r>
      <w:r w:rsidRPr="00D758B2">
        <w:rPr>
          <w:rStyle w:val="Emphasis"/>
        </w:rPr>
        <w:t>signiﬁcant negative impact</w:t>
      </w:r>
      <w:r w:rsidRPr="00D73702">
        <w:rPr>
          <w:rStyle w:val="StyleUnderline"/>
        </w:rPr>
        <w:t xml:space="preserve"> on the delivery and ﬁnancing of healthcare in this country</w:t>
      </w:r>
      <w:r w:rsidRPr="00D758B2">
        <w:rPr>
          <w:sz w:val="14"/>
        </w:rPr>
        <w:t xml:space="preserve"> beyond what anyone thought of when the law was passed. </w:t>
      </w:r>
      <w:r w:rsidRPr="00D758B2">
        <w:rPr>
          <w:sz w:val="10"/>
        </w:rPr>
        <w:t xml:space="preserve">That will be explored later in this book. Big Pharma The only major winners in all of this seem to be the big pharmaceutical companies. The combination of Medicare Part D prescription beneﬁts and the ACA adding 12 million covered lives—all with pharmacy beneﬁts—has provided a serious boost to the proﬁts of the pharmaceutical industry. In 2014, the biotech and pharmacy sectors worldwide produced revenues of over $1 trillion for the ﬁrst time in history. To put that into perspective, if this industry were a country, it would be the 16th largest economy in the world just behind Mexico. But massive revenues tell only part of the story. In 2014, the top 10 most proﬁtable publicly traded healthcare companies were all in either the biotech or pharmaceutical industries. That’s right, no insurance company stocks cracked the top 10. Seven of the 10 were biotech and the other three were pharma companies. Even more staggering are the proﬁt margins these companies produce. Remember that the ACA, through the medical loss ratio requirement, effectively limited insurance companies to a proﬁt margin of 3% to 4% on commercial insurance products. With that in mind, it’s staggering that the top 10 most proﬁtable biotech and pharmaceutical companies produced proﬁt margins in 2014 ranging from 40% to 109%. Can you imagine being the CEO of a company that produces a 40% proﬁt margin and being told by your board that you failed because nine of your peers did better? While these are the 10 most proﬁtable companies, the sector as a whole produced a proﬁt margin of over 20%. So, if the ACA put the same kind of proﬁt controls on pharmacy and biotech as it did on insurance, it would have reduced drug company proﬁts— and therefore healthcare costs—by $160 billion in 2014 alone. I’m not suggesting the key to controlling costs is to enforce government proﬁt controls in a free-market economy. Whenever that happens you have to look at the negative side effects. Just like raising the minimum wage leads to increases in unemployment, limiting corporate proﬁts often results in a reduction in investment and innovation. The point of these statistics is to shed some light on the Winners and losers in the healthcare environment today rather than prescribe solutions. </w:t>
      </w:r>
      <w:r w:rsidRPr="00D758B2">
        <w:rPr>
          <w:sz w:val="14"/>
        </w:rPr>
        <w:t xml:space="preserve">The solutions will come a bit later. As we look at the healthcare landscape today, </w:t>
      </w:r>
      <w:r w:rsidRPr="006539DC">
        <w:rPr>
          <w:rStyle w:val="StyleUnderline"/>
          <w:highlight w:val="cyan"/>
        </w:rPr>
        <w:t xml:space="preserve">we see a market that is </w:t>
      </w:r>
      <w:r w:rsidRPr="006539DC">
        <w:rPr>
          <w:rStyle w:val="Emphasis"/>
          <w:highlight w:val="cyan"/>
        </w:rPr>
        <w:t xml:space="preserve">inﬂating faster than overall </w:t>
      </w:r>
      <w:r w:rsidRPr="00D758B2">
        <w:rPr>
          <w:rStyle w:val="Emphasis"/>
        </w:rPr>
        <w:t xml:space="preserve">economic </w:t>
      </w:r>
      <w:r w:rsidRPr="006539DC">
        <w:rPr>
          <w:rStyle w:val="Emphasis"/>
          <w:highlight w:val="cyan"/>
        </w:rPr>
        <w:t>growth</w:t>
      </w:r>
      <w:r w:rsidRPr="00D73702">
        <w:rPr>
          <w:rStyle w:val="Emphasis"/>
        </w:rPr>
        <w:t xml:space="preserve"> can accommodate</w:t>
      </w:r>
      <w:r w:rsidRPr="00D758B2">
        <w:rPr>
          <w:sz w:val="14"/>
        </w:rPr>
        <w:t xml:space="preserve">. </w:t>
      </w:r>
      <w:r w:rsidRPr="00D73702">
        <w:rPr>
          <w:rStyle w:val="StyleUnderline"/>
        </w:rPr>
        <w:t xml:space="preserve">We ﬁnd a market that is </w:t>
      </w:r>
      <w:r w:rsidRPr="00D73702">
        <w:rPr>
          <w:rStyle w:val="Emphasis"/>
        </w:rPr>
        <w:t>massive</w:t>
      </w:r>
      <w:r w:rsidRPr="00D73702">
        <w:rPr>
          <w:rStyle w:val="StyleUnderline"/>
        </w:rPr>
        <w:t xml:space="preserve"> and </w:t>
      </w:r>
      <w:r w:rsidRPr="00D73702">
        <w:rPr>
          <w:rStyle w:val="StyleUnderline"/>
        </w:rPr>
        <w:lastRenderedPageBreak/>
        <w:t>consuming an ever-increasing portion of the U.S. economy</w:t>
      </w:r>
      <w:r w:rsidRPr="00D758B2">
        <w:rPr>
          <w:sz w:val="14"/>
        </w:rPr>
        <w:t xml:space="preserve">. </w:t>
      </w:r>
      <w:r w:rsidRPr="00D73702">
        <w:rPr>
          <w:rStyle w:val="StyleUnderline"/>
        </w:rPr>
        <w:t>We see a market that is negatively affecting not only governmental spending, but also the private sector</w:t>
      </w:r>
      <w:r w:rsidRPr="00D758B2">
        <w:rPr>
          <w:sz w:val="14"/>
        </w:rPr>
        <w:t xml:space="preserve">. We see a market where </w:t>
      </w:r>
      <w:r w:rsidRPr="00D758B2">
        <w:rPr>
          <w:rStyle w:val="StyleUnderline"/>
        </w:rPr>
        <w:t>there are few winners</w:t>
      </w:r>
      <w:r w:rsidRPr="00D758B2">
        <w:rPr>
          <w:sz w:val="14"/>
        </w:rPr>
        <w:t xml:space="preserve"> other than the big biotech and pharmaceutical companies </w:t>
      </w:r>
      <w:r w:rsidRPr="00D758B2">
        <w:rPr>
          <w:rStyle w:val="StyleUnderline"/>
        </w:rPr>
        <w:t xml:space="preserve">and </w:t>
      </w:r>
      <w:r w:rsidRPr="00D758B2">
        <w:rPr>
          <w:rStyle w:val="Emphasis"/>
        </w:rPr>
        <w:t>several signiﬁcant losers</w:t>
      </w:r>
      <w:r w:rsidRPr="00D758B2">
        <w:rPr>
          <w:sz w:val="14"/>
        </w:rPr>
        <w:t xml:space="preserve">. We see a market where </w:t>
      </w:r>
      <w:r w:rsidRPr="00D73702">
        <w:rPr>
          <w:rStyle w:val="StyleUnderline"/>
        </w:rPr>
        <w:t>the problem of the uninsured still hasn’t been solved</w:t>
      </w:r>
      <w:r w:rsidRPr="00D758B2">
        <w:rPr>
          <w:sz w:val="14"/>
        </w:rPr>
        <w:t xml:space="preserve">. Lastly our most recent solution, the Affordable Care Act, has not only failed to solve the problem of runaway inﬂation, but by all accounts, made it worse. Simply put, </w:t>
      </w:r>
      <w:r w:rsidRPr="006539DC">
        <w:rPr>
          <w:rStyle w:val="StyleUnderline"/>
          <w:highlight w:val="cyan"/>
        </w:rPr>
        <w:t>we see a market</w:t>
      </w:r>
      <w:r w:rsidRPr="00D73702">
        <w:rPr>
          <w:rStyle w:val="StyleUnderline"/>
        </w:rPr>
        <w:t xml:space="preserve"> that is </w:t>
      </w:r>
      <w:r w:rsidRPr="006539DC">
        <w:rPr>
          <w:rStyle w:val="StyleUnderline"/>
          <w:highlight w:val="cyan"/>
        </w:rPr>
        <w:t xml:space="preserve">poised for </w:t>
      </w:r>
      <w:r w:rsidRPr="00D758B2">
        <w:rPr>
          <w:rStyle w:val="Emphasis"/>
        </w:rPr>
        <w:t xml:space="preserve">correction if we are lucky and </w:t>
      </w:r>
      <w:r w:rsidRPr="006539DC">
        <w:rPr>
          <w:rStyle w:val="Emphasis"/>
          <w:highlight w:val="cyan"/>
        </w:rPr>
        <w:t>collapse</w:t>
      </w:r>
      <w:r w:rsidRPr="00D758B2">
        <w:rPr>
          <w:rStyle w:val="Emphasis"/>
        </w:rPr>
        <w:t xml:space="preserve"> if we aren’t</w:t>
      </w:r>
      <w:r w:rsidRPr="00D758B2">
        <w:rPr>
          <w:sz w:val="14"/>
        </w:rPr>
        <w:t xml:space="preserve">. </w:t>
      </w:r>
      <w:r w:rsidRPr="00D758B2">
        <w:rPr>
          <w:rStyle w:val="StyleUnderline"/>
        </w:rPr>
        <w:t>We</w:t>
      </w:r>
      <w:r w:rsidRPr="00D73702">
        <w:rPr>
          <w:rStyle w:val="StyleUnderline"/>
        </w:rPr>
        <w:t xml:space="preserve"> see the economic version of the perfect storm</w:t>
      </w:r>
      <w:r w:rsidRPr="00D758B2">
        <w:rPr>
          <w:sz w:val="14"/>
        </w:rPr>
        <w:t xml:space="preserve">. Hold on to your hats ladies and gentlemen it’s going to get a little windy. </w:t>
      </w:r>
    </w:p>
    <w:p w:rsidR="00C30642" w:rsidRPr="00C30642" w:rsidRDefault="00C30642" w:rsidP="00C30642">
      <w:pPr>
        <w:rPr>
          <w:sz w:val="14"/>
        </w:rPr>
      </w:pPr>
    </w:p>
    <w:p w:rsidR="00BB7715" w:rsidRDefault="00BB7715" w:rsidP="00BB7715">
      <w:pPr>
        <w:pStyle w:val="Heading4"/>
      </w:pPr>
      <w:r>
        <w:t xml:space="preserve">Data fragmentation is plaguing the healthcare industry – no one is sharing </w:t>
      </w:r>
    </w:p>
    <w:p w:rsidR="00BB7715" w:rsidRPr="00E93F6A" w:rsidRDefault="00BB7715" w:rsidP="00BB7715">
      <w:pPr>
        <w:rPr>
          <w:sz w:val="16"/>
        </w:rPr>
      </w:pPr>
      <w:r w:rsidRPr="00882061">
        <w:rPr>
          <w:rStyle w:val="Style13ptBold"/>
        </w:rPr>
        <w:t xml:space="preserve">Devaney 15 </w:t>
      </w:r>
      <w:r w:rsidRPr="00E93F6A">
        <w:rPr>
          <w:sz w:val="16"/>
        </w:rPr>
        <w:t xml:space="preserve">(Erik Devaney, Medium. “The next big healthcare innovation won’t be a miracle drug”. December 4, 2015. </w:t>
      </w:r>
      <w:hyperlink r:id="rId95" w:history="1">
        <w:r w:rsidRPr="00E93F6A">
          <w:rPr>
            <w:rStyle w:val="Hyperlink"/>
            <w:sz w:val="16"/>
          </w:rPr>
          <w:t>https://thinkgrowth.org/the-next-big-healthcare-innovation-won-t-be-a-miracle-drug-35683cabd4c4</w:t>
        </w:r>
      </w:hyperlink>
      <w:r w:rsidRPr="00E93F6A">
        <w:rPr>
          <w:sz w:val="16"/>
        </w:rPr>
        <w:t xml:space="preserve">) </w:t>
      </w:r>
    </w:p>
    <w:p w:rsidR="00BB7715" w:rsidRDefault="00BB7715" w:rsidP="00BB7715">
      <w:r w:rsidRPr="000E4ED1">
        <w:t xml:space="preserve">Diagnosis: Healthy Idea, Unhealthy Data </w:t>
      </w:r>
      <w:r w:rsidRPr="000E4ED1">
        <w:rPr>
          <w:rStyle w:val="StyleUnderline"/>
        </w:rPr>
        <w:t>It wasn’t lack of vision or effort that led to the demise of Google Flu Trends</w:t>
      </w:r>
      <w:r w:rsidRPr="000E4ED1">
        <w:rPr>
          <w:rStyle w:val="StyleUnderline"/>
          <w:rFonts w:ascii="Times New Roman" w:hAnsi="Times New Roman" w:cs="Times New Roman"/>
        </w:rPr>
        <w:t> </w:t>
      </w:r>
      <w:r w:rsidRPr="000E4ED1">
        <w:rPr>
          <w:rStyle w:val="StyleUnderline"/>
        </w:rPr>
        <w:t>—</w:t>
      </w:r>
      <w:r w:rsidRPr="000E4ED1">
        <w:rPr>
          <w:rStyle w:val="StyleUnderline"/>
          <w:rFonts w:ascii="Times New Roman" w:hAnsi="Times New Roman" w:cs="Times New Roman"/>
        </w:rPr>
        <w:t> </w:t>
      </w:r>
      <w:r w:rsidRPr="000E4ED1">
        <w:rPr>
          <w:rStyle w:val="StyleUnderline"/>
        </w:rPr>
        <w:t xml:space="preserve">it was </w:t>
      </w:r>
      <w:r w:rsidRPr="005E28BD">
        <w:rPr>
          <w:rStyle w:val="StyleUnderline"/>
          <w:highlight w:val="yellow"/>
        </w:rPr>
        <w:t xml:space="preserve">lack of </w:t>
      </w:r>
      <w:r w:rsidRPr="005E28BD">
        <w:rPr>
          <w:rStyle w:val="Emphasis"/>
          <w:highlight w:val="yellow"/>
        </w:rPr>
        <w:t>good data</w:t>
      </w:r>
      <w:r w:rsidRPr="000E4ED1">
        <w:rPr>
          <w:rStyle w:val="StyleUnderline"/>
        </w:rPr>
        <w:t>. Or better still, it was lack of the right data</w:t>
      </w:r>
      <w:r w:rsidRPr="000E4ED1">
        <w:t xml:space="preserve">. </w:t>
      </w:r>
      <w:r w:rsidRPr="000E4ED1">
        <w:rPr>
          <w:rStyle w:val="StyleUnderline"/>
        </w:rPr>
        <w:t>Something</w:t>
      </w:r>
      <w:r w:rsidRPr="000E4ED1">
        <w:t xml:space="preserve"> that’s</w:t>
      </w:r>
      <w:r>
        <w:t xml:space="preserve"> [that </w:t>
      </w:r>
      <w:r w:rsidRPr="005E28BD">
        <w:rPr>
          <w:rStyle w:val="StyleUnderline"/>
          <w:highlight w:val="yellow"/>
        </w:rPr>
        <w:t>is</w:t>
      </w:r>
      <w:r>
        <w:t>]</w:t>
      </w:r>
      <w:r w:rsidRPr="000E4ED1">
        <w:t xml:space="preserve"> been </w:t>
      </w:r>
      <w:r w:rsidRPr="005E28BD">
        <w:rPr>
          <w:rStyle w:val="Emphasis"/>
          <w:highlight w:val="yellow"/>
        </w:rPr>
        <w:t>plaguing the healthcare industry</w:t>
      </w:r>
      <w:r w:rsidRPr="000E4ED1">
        <w:t xml:space="preserve"> for years. </w:t>
      </w:r>
      <w:r w:rsidRPr="005E28BD">
        <w:rPr>
          <w:rStyle w:val="StyleUnderline"/>
          <w:highlight w:val="yellow"/>
        </w:rPr>
        <w:t>Hospitals</w:t>
      </w:r>
      <w:r w:rsidRPr="000E4ED1">
        <w:rPr>
          <w:rStyle w:val="StyleUnderline"/>
        </w:rPr>
        <w:t xml:space="preserve">, doctor’s offices, </w:t>
      </w:r>
      <w:r w:rsidRPr="005E28BD">
        <w:rPr>
          <w:rStyle w:val="StyleUnderline"/>
          <w:highlight w:val="yellow"/>
        </w:rPr>
        <w:t>research centers</w:t>
      </w:r>
      <w:r w:rsidRPr="000E4ED1">
        <w:rPr>
          <w:rStyle w:val="StyleUnderline"/>
        </w:rPr>
        <w:t xml:space="preserve">, </w:t>
      </w:r>
      <w:r w:rsidRPr="005E28BD">
        <w:rPr>
          <w:rStyle w:val="StyleUnderline"/>
          <w:highlight w:val="yellow"/>
        </w:rPr>
        <w:t>and</w:t>
      </w:r>
      <w:r w:rsidRPr="000E4ED1">
        <w:rPr>
          <w:rStyle w:val="StyleUnderline"/>
        </w:rPr>
        <w:t xml:space="preserve"> other </w:t>
      </w:r>
      <w:r w:rsidRPr="005E28BD">
        <w:rPr>
          <w:rStyle w:val="StyleUnderline"/>
          <w:highlight w:val="yellow"/>
        </w:rPr>
        <w:t>organizations have been</w:t>
      </w:r>
      <w:r w:rsidRPr="000E4ED1">
        <w:rPr>
          <w:rStyle w:val="StyleUnderline"/>
        </w:rPr>
        <w:t xml:space="preserve"> </w:t>
      </w:r>
      <w:r w:rsidRPr="005E28BD">
        <w:rPr>
          <w:rStyle w:val="StyleUnderline"/>
          <w:highlight w:val="yellow"/>
        </w:rPr>
        <w:t>generating</w:t>
      </w:r>
      <w:r w:rsidRPr="000E4ED1">
        <w:rPr>
          <w:rStyle w:val="StyleUnderline"/>
        </w:rPr>
        <w:t xml:space="preserve"> </w:t>
      </w:r>
      <w:r w:rsidRPr="005E28BD">
        <w:rPr>
          <w:rStyle w:val="Emphasis"/>
          <w:highlight w:val="yellow"/>
        </w:rPr>
        <w:t>mountains of data</w:t>
      </w:r>
      <w:r w:rsidRPr="000E4ED1">
        <w:rPr>
          <w:rStyle w:val="StyleUnderline"/>
        </w:rPr>
        <w:t xml:space="preserve"> </w:t>
      </w:r>
      <w:r w:rsidRPr="005E28BD">
        <w:rPr>
          <w:rStyle w:val="StyleUnderline"/>
          <w:highlight w:val="yellow"/>
        </w:rPr>
        <w:t>over</w:t>
      </w:r>
      <w:r w:rsidRPr="000E4ED1">
        <w:rPr>
          <w:rStyle w:val="StyleUnderline"/>
        </w:rPr>
        <w:t xml:space="preserve"> the course of the past several </w:t>
      </w:r>
      <w:r w:rsidRPr="005E28BD">
        <w:rPr>
          <w:rStyle w:val="StyleUnderline"/>
          <w:highlight w:val="yellow"/>
        </w:rPr>
        <w:t>decades</w:t>
      </w:r>
      <w:r w:rsidRPr="000E4ED1">
        <w:rPr>
          <w:rFonts w:ascii="Times New Roman" w:hAnsi="Times New Roman" w:cs="Times New Roman"/>
        </w:rPr>
        <w:t> </w:t>
      </w:r>
      <w:r w:rsidRPr="000E4ED1">
        <w:t>—</w:t>
      </w:r>
      <w:r w:rsidRPr="000E4ED1">
        <w:rPr>
          <w:rFonts w:ascii="Times New Roman" w:hAnsi="Times New Roman" w:cs="Times New Roman"/>
        </w:rPr>
        <w:t> </w:t>
      </w:r>
      <w:r w:rsidRPr="000E4ED1">
        <w:rPr>
          <w:rStyle w:val="StyleUnderline"/>
        </w:rPr>
        <w:t>from electronic medical records (EMRs), to clinical trial results, to procedure costs and outcomes</w:t>
      </w:r>
      <w:r w:rsidRPr="000E4ED1">
        <w:t xml:space="preserve">. </w:t>
      </w:r>
      <w:r w:rsidRPr="005E28BD">
        <w:rPr>
          <w:rStyle w:val="Emphasis"/>
          <w:highlight w:val="yellow"/>
        </w:rPr>
        <w:t>The tricky part</w:t>
      </w:r>
      <w:r w:rsidRPr="000E4ED1">
        <w:t xml:space="preserve"> </w:t>
      </w:r>
      <w:r w:rsidRPr="005E28BD">
        <w:rPr>
          <w:rStyle w:val="StyleUnderline"/>
          <w:highlight w:val="yellow"/>
        </w:rPr>
        <w:t>has been</w:t>
      </w:r>
      <w:r w:rsidRPr="000E4ED1">
        <w:t xml:space="preserve"> figuring out how </w:t>
      </w:r>
      <w:r w:rsidRPr="005E28BD">
        <w:rPr>
          <w:rStyle w:val="StyleUnderline"/>
          <w:highlight w:val="yellow"/>
        </w:rPr>
        <w:t>to</w:t>
      </w:r>
      <w:r w:rsidRPr="000E4ED1">
        <w:t xml:space="preserve"> </w:t>
      </w:r>
      <w:r w:rsidRPr="005E28BD">
        <w:rPr>
          <w:rStyle w:val="Emphasis"/>
          <w:highlight w:val="yellow"/>
        </w:rPr>
        <w:t>pull together info</w:t>
      </w:r>
      <w:r w:rsidRPr="000E4ED1">
        <w:rPr>
          <w:rStyle w:val="Emphasis"/>
        </w:rPr>
        <w:t>rmation</w:t>
      </w:r>
      <w:r w:rsidRPr="000E4ED1">
        <w:t xml:space="preserve"> </w:t>
      </w:r>
      <w:r w:rsidRPr="005E28BD">
        <w:rPr>
          <w:rStyle w:val="StyleUnderline"/>
          <w:highlight w:val="yellow"/>
        </w:rPr>
        <w:t>from</w:t>
      </w:r>
      <w:r w:rsidRPr="000E4ED1">
        <w:rPr>
          <w:rStyle w:val="StyleUnderline"/>
        </w:rPr>
        <w:t xml:space="preserve"> all of these disparate sources</w:t>
      </w:r>
      <w:r w:rsidRPr="000E4ED1">
        <w:rPr>
          <w:rFonts w:ascii="Times New Roman" w:hAnsi="Times New Roman" w:cs="Times New Roman"/>
        </w:rPr>
        <w:t> </w:t>
      </w:r>
      <w:r w:rsidRPr="000E4ED1">
        <w:t>—</w:t>
      </w:r>
      <w:r w:rsidRPr="000E4ED1">
        <w:rPr>
          <w:rFonts w:ascii="Times New Roman" w:hAnsi="Times New Roman" w:cs="Times New Roman"/>
        </w:rPr>
        <w:t> </w:t>
      </w:r>
      <w:r w:rsidRPr="005E28BD">
        <w:rPr>
          <w:rStyle w:val="StyleUnderline"/>
          <w:highlight w:val="yellow"/>
        </w:rPr>
        <w:t>sources that</w:t>
      </w:r>
      <w:r w:rsidRPr="000E4ED1">
        <w:t xml:space="preserve"> have traditionally </w:t>
      </w:r>
      <w:r w:rsidRPr="005E28BD">
        <w:rPr>
          <w:rStyle w:val="Emphasis"/>
          <w:highlight w:val="yellow"/>
        </w:rPr>
        <w:t>kept their data in silos</w:t>
      </w:r>
      <w:r w:rsidRPr="000E4ED1">
        <w:rPr>
          <w:rFonts w:ascii="Times New Roman" w:hAnsi="Times New Roman" w:cs="Times New Roman"/>
        </w:rPr>
        <w:t> </w:t>
      </w:r>
      <w:r w:rsidRPr="000E4ED1">
        <w:t>—</w:t>
      </w:r>
      <w:r w:rsidRPr="000E4ED1">
        <w:rPr>
          <w:rFonts w:ascii="Times New Roman" w:hAnsi="Times New Roman" w:cs="Times New Roman"/>
        </w:rPr>
        <w:t> </w:t>
      </w:r>
      <w:r w:rsidRPr="000E4ED1">
        <w:rPr>
          <w:rStyle w:val="Emphasis"/>
        </w:rPr>
        <w:t>so greater insights can be gleaned</w:t>
      </w:r>
      <w:r w:rsidRPr="000E4ED1">
        <w:t xml:space="preserve">. In other (more intelligent-sounding) words, </w:t>
      </w:r>
      <w:r w:rsidRPr="005E28BD">
        <w:rPr>
          <w:rStyle w:val="StyleUnderline"/>
          <w:highlight w:val="yellow"/>
        </w:rPr>
        <w:t xml:space="preserve">the healthcare industry has a </w:t>
      </w:r>
      <w:r w:rsidRPr="005E28BD">
        <w:rPr>
          <w:rStyle w:val="Emphasis"/>
          <w:highlight w:val="yellow"/>
        </w:rPr>
        <w:t>data interoperability problem</w:t>
      </w:r>
      <w:r w:rsidRPr="000E4ED1">
        <w:t xml:space="preserve">. </w:t>
      </w:r>
    </w:p>
    <w:p w:rsidR="00BB7715" w:rsidRDefault="00BB7715" w:rsidP="00BB7715"/>
    <w:sectPr w:rsidR="00BB7715"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panose1 w:val="020B0600040502020204"/>
    <w:charset w:val="00"/>
    <w:family w:val="swiss"/>
    <w:pitch w:val="variable"/>
    <w:sig w:usb0="E1000AEF" w:usb1="5000A1FF" w:usb2="00000000" w:usb3="00000000" w:csb0="000001B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48CC2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D1287A6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C8ECA566"/>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A8789196"/>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DFDA31E6"/>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zoom w:percent="125"/>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
    <w:docVar w:name="VerbatimMac" w:val="True"/>
    <w:docVar w:name="VerbatimVersion" w:val="5.0"/>
  </w:docVars>
  <w:rsids>
    <w:rsidRoot w:val="002045D8"/>
    <w:rsid w:val="000029E3"/>
    <w:rsid w:val="000029E8"/>
    <w:rsid w:val="00004225"/>
    <w:rsid w:val="000066CA"/>
    <w:rsid w:val="00007264"/>
    <w:rsid w:val="000076A9"/>
    <w:rsid w:val="00014FAD"/>
    <w:rsid w:val="00015D2A"/>
    <w:rsid w:val="0002490B"/>
    <w:rsid w:val="00026465"/>
    <w:rsid w:val="00030204"/>
    <w:rsid w:val="000312A0"/>
    <w:rsid w:val="0003396C"/>
    <w:rsid w:val="00035337"/>
    <w:rsid w:val="00044135"/>
    <w:rsid w:val="00052FB1"/>
    <w:rsid w:val="00054276"/>
    <w:rsid w:val="000547B1"/>
    <w:rsid w:val="0006091E"/>
    <w:rsid w:val="000638C1"/>
    <w:rsid w:val="00065FEE"/>
    <w:rsid w:val="00066E3C"/>
    <w:rsid w:val="00072718"/>
    <w:rsid w:val="0007381E"/>
    <w:rsid w:val="00076094"/>
    <w:rsid w:val="0008785F"/>
    <w:rsid w:val="00090CBE"/>
    <w:rsid w:val="00094DEC"/>
    <w:rsid w:val="000A2D8A"/>
    <w:rsid w:val="000D26A6"/>
    <w:rsid w:val="000D2B90"/>
    <w:rsid w:val="000D6ED8"/>
    <w:rsid w:val="000D717B"/>
    <w:rsid w:val="00100B28"/>
    <w:rsid w:val="00117316"/>
    <w:rsid w:val="001209B4"/>
    <w:rsid w:val="001472FE"/>
    <w:rsid w:val="001761FC"/>
    <w:rsid w:val="00182655"/>
    <w:rsid w:val="001840F2"/>
    <w:rsid w:val="00185134"/>
    <w:rsid w:val="001856C6"/>
    <w:rsid w:val="00191B5F"/>
    <w:rsid w:val="00192487"/>
    <w:rsid w:val="00193416"/>
    <w:rsid w:val="00195073"/>
    <w:rsid w:val="0019668D"/>
    <w:rsid w:val="001A25FD"/>
    <w:rsid w:val="001A5371"/>
    <w:rsid w:val="001A72C7"/>
    <w:rsid w:val="001B73E3"/>
    <w:rsid w:val="001C316D"/>
    <w:rsid w:val="001D1A0D"/>
    <w:rsid w:val="001D36BF"/>
    <w:rsid w:val="001D4C28"/>
    <w:rsid w:val="001E0B1F"/>
    <w:rsid w:val="001E0C0F"/>
    <w:rsid w:val="001E1E0B"/>
    <w:rsid w:val="001F1173"/>
    <w:rsid w:val="002005A8"/>
    <w:rsid w:val="00203DD8"/>
    <w:rsid w:val="002045D8"/>
    <w:rsid w:val="00204E1D"/>
    <w:rsid w:val="002059BD"/>
    <w:rsid w:val="00207FD8"/>
    <w:rsid w:val="00210FAF"/>
    <w:rsid w:val="00213B1E"/>
    <w:rsid w:val="00215284"/>
    <w:rsid w:val="002168F2"/>
    <w:rsid w:val="0022589F"/>
    <w:rsid w:val="002343FE"/>
    <w:rsid w:val="00235F7B"/>
    <w:rsid w:val="002502CF"/>
    <w:rsid w:val="00267EBB"/>
    <w:rsid w:val="0027023B"/>
    <w:rsid w:val="00272F3F"/>
    <w:rsid w:val="00274EDB"/>
    <w:rsid w:val="0027729E"/>
    <w:rsid w:val="002843B2"/>
    <w:rsid w:val="00284ED6"/>
    <w:rsid w:val="00290C5A"/>
    <w:rsid w:val="00290C92"/>
    <w:rsid w:val="0029647A"/>
    <w:rsid w:val="00296504"/>
    <w:rsid w:val="002A5FEB"/>
    <w:rsid w:val="002B5511"/>
    <w:rsid w:val="002B7ACF"/>
    <w:rsid w:val="002E0643"/>
    <w:rsid w:val="002E392E"/>
    <w:rsid w:val="002E6BBC"/>
    <w:rsid w:val="002F1BA9"/>
    <w:rsid w:val="002F6E74"/>
    <w:rsid w:val="003106B3"/>
    <w:rsid w:val="0031385D"/>
    <w:rsid w:val="003171AB"/>
    <w:rsid w:val="003223B2"/>
    <w:rsid w:val="00322A67"/>
    <w:rsid w:val="00330E13"/>
    <w:rsid w:val="0033109F"/>
    <w:rsid w:val="00335A23"/>
    <w:rsid w:val="00340707"/>
    <w:rsid w:val="00341C61"/>
    <w:rsid w:val="00351841"/>
    <w:rsid w:val="003624A6"/>
    <w:rsid w:val="00364ADF"/>
    <w:rsid w:val="00365C8D"/>
    <w:rsid w:val="003670D9"/>
    <w:rsid w:val="00370B41"/>
    <w:rsid w:val="00371B27"/>
    <w:rsid w:val="003726C3"/>
    <w:rsid w:val="00375D2E"/>
    <w:rsid w:val="00383071"/>
    <w:rsid w:val="00383B19"/>
    <w:rsid w:val="00384CBC"/>
    <w:rsid w:val="003933F9"/>
    <w:rsid w:val="00395864"/>
    <w:rsid w:val="00396557"/>
    <w:rsid w:val="00397316"/>
    <w:rsid w:val="003A1C86"/>
    <w:rsid w:val="003A248F"/>
    <w:rsid w:val="003A4D9C"/>
    <w:rsid w:val="003B1668"/>
    <w:rsid w:val="003C5F4C"/>
    <w:rsid w:val="003D5EA8"/>
    <w:rsid w:val="003D7B28"/>
    <w:rsid w:val="003E305E"/>
    <w:rsid w:val="003E34DB"/>
    <w:rsid w:val="003E5302"/>
    <w:rsid w:val="003E5BF1"/>
    <w:rsid w:val="003F2452"/>
    <w:rsid w:val="003F41EA"/>
    <w:rsid w:val="003F7DF0"/>
    <w:rsid w:val="004039AF"/>
    <w:rsid w:val="00407AFF"/>
    <w:rsid w:val="0041155D"/>
    <w:rsid w:val="004170BF"/>
    <w:rsid w:val="004270E3"/>
    <w:rsid w:val="004348DC"/>
    <w:rsid w:val="00434921"/>
    <w:rsid w:val="00442018"/>
    <w:rsid w:val="00446567"/>
    <w:rsid w:val="00447B10"/>
    <w:rsid w:val="00452EE4"/>
    <w:rsid w:val="00452F0B"/>
    <w:rsid w:val="004536D6"/>
    <w:rsid w:val="00457224"/>
    <w:rsid w:val="0047482C"/>
    <w:rsid w:val="00475436"/>
    <w:rsid w:val="0048047E"/>
    <w:rsid w:val="00482AF9"/>
    <w:rsid w:val="00496BB2"/>
    <w:rsid w:val="004B37B4"/>
    <w:rsid w:val="004B72B4"/>
    <w:rsid w:val="004C0314"/>
    <w:rsid w:val="004C0D3D"/>
    <w:rsid w:val="004C213E"/>
    <w:rsid w:val="004C376C"/>
    <w:rsid w:val="004C657F"/>
    <w:rsid w:val="004C66D8"/>
    <w:rsid w:val="004D17D8"/>
    <w:rsid w:val="004D52D8"/>
    <w:rsid w:val="004E355B"/>
    <w:rsid w:val="004E742C"/>
    <w:rsid w:val="005028E5"/>
    <w:rsid w:val="00503735"/>
    <w:rsid w:val="00516A88"/>
    <w:rsid w:val="00522065"/>
    <w:rsid w:val="005224F2"/>
    <w:rsid w:val="00533F1C"/>
    <w:rsid w:val="00536D8B"/>
    <w:rsid w:val="005379C3"/>
    <w:rsid w:val="005446EA"/>
    <w:rsid w:val="005519C2"/>
    <w:rsid w:val="005523E0"/>
    <w:rsid w:val="0055320F"/>
    <w:rsid w:val="0055699B"/>
    <w:rsid w:val="0056020A"/>
    <w:rsid w:val="00563D3D"/>
    <w:rsid w:val="005659AA"/>
    <w:rsid w:val="005676E8"/>
    <w:rsid w:val="00577C12"/>
    <w:rsid w:val="00580BFC"/>
    <w:rsid w:val="00581048"/>
    <w:rsid w:val="00581203"/>
    <w:rsid w:val="0058349C"/>
    <w:rsid w:val="00585FBE"/>
    <w:rsid w:val="005870E8"/>
    <w:rsid w:val="0058789C"/>
    <w:rsid w:val="005A4D4E"/>
    <w:rsid w:val="005A7237"/>
    <w:rsid w:val="005B21FA"/>
    <w:rsid w:val="005B3244"/>
    <w:rsid w:val="005B6EE8"/>
    <w:rsid w:val="005B7731"/>
    <w:rsid w:val="005C4515"/>
    <w:rsid w:val="005C5602"/>
    <w:rsid w:val="005C74A6"/>
    <w:rsid w:val="005D3B4D"/>
    <w:rsid w:val="005D615C"/>
    <w:rsid w:val="005E1860"/>
    <w:rsid w:val="005F063B"/>
    <w:rsid w:val="005F192D"/>
    <w:rsid w:val="005F24C8"/>
    <w:rsid w:val="005F26AF"/>
    <w:rsid w:val="00602E21"/>
    <w:rsid w:val="00607D6C"/>
    <w:rsid w:val="0061383D"/>
    <w:rsid w:val="00614D69"/>
    <w:rsid w:val="00617030"/>
    <w:rsid w:val="00621301"/>
    <w:rsid w:val="0062173F"/>
    <w:rsid w:val="006235FB"/>
    <w:rsid w:val="00626A15"/>
    <w:rsid w:val="006379E9"/>
    <w:rsid w:val="006438CB"/>
    <w:rsid w:val="006529B9"/>
    <w:rsid w:val="00654695"/>
    <w:rsid w:val="0065500A"/>
    <w:rsid w:val="00655217"/>
    <w:rsid w:val="0065727C"/>
    <w:rsid w:val="00674A78"/>
    <w:rsid w:val="006916A1"/>
    <w:rsid w:val="00696A16"/>
    <w:rsid w:val="006A4840"/>
    <w:rsid w:val="006A52A0"/>
    <w:rsid w:val="006A7E1D"/>
    <w:rsid w:val="006C3A56"/>
    <w:rsid w:val="006D13F4"/>
    <w:rsid w:val="006D6AED"/>
    <w:rsid w:val="006E6D0B"/>
    <w:rsid w:val="006F126E"/>
    <w:rsid w:val="006F32C9"/>
    <w:rsid w:val="006F3834"/>
    <w:rsid w:val="006F5693"/>
    <w:rsid w:val="006F5D4C"/>
    <w:rsid w:val="00716899"/>
    <w:rsid w:val="00717B01"/>
    <w:rsid w:val="007227D9"/>
    <w:rsid w:val="0072491F"/>
    <w:rsid w:val="00725598"/>
    <w:rsid w:val="007374A1"/>
    <w:rsid w:val="00752712"/>
    <w:rsid w:val="00753A84"/>
    <w:rsid w:val="007611F5"/>
    <w:rsid w:val="007619E4"/>
    <w:rsid w:val="00761E75"/>
    <w:rsid w:val="0076495E"/>
    <w:rsid w:val="00765FC8"/>
    <w:rsid w:val="00775694"/>
    <w:rsid w:val="00793F46"/>
    <w:rsid w:val="007A1325"/>
    <w:rsid w:val="007A1A18"/>
    <w:rsid w:val="007A3BAF"/>
    <w:rsid w:val="007A6775"/>
    <w:rsid w:val="007B53D8"/>
    <w:rsid w:val="007C22C5"/>
    <w:rsid w:val="007C57E1"/>
    <w:rsid w:val="007C5811"/>
    <w:rsid w:val="007D2DF5"/>
    <w:rsid w:val="007D451A"/>
    <w:rsid w:val="007D5E3E"/>
    <w:rsid w:val="007D7596"/>
    <w:rsid w:val="007E242C"/>
    <w:rsid w:val="007E6631"/>
    <w:rsid w:val="00803A12"/>
    <w:rsid w:val="00805417"/>
    <w:rsid w:val="008159DA"/>
    <w:rsid w:val="008266F9"/>
    <w:rsid w:val="008267E2"/>
    <w:rsid w:val="00826A9B"/>
    <w:rsid w:val="00834842"/>
    <w:rsid w:val="00840E7B"/>
    <w:rsid w:val="008536AF"/>
    <w:rsid w:val="00853D40"/>
    <w:rsid w:val="008564FC"/>
    <w:rsid w:val="00864E76"/>
    <w:rsid w:val="00872581"/>
    <w:rsid w:val="00873E2C"/>
    <w:rsid w:val="0087459D"/>
    <w:rsid w:val="0087680F"/>
    <w:rsid w:val="00876D81"/>
    <w:rsid w:val="00881D86"/>
    <w:rsid w:val="00883306"/>
    <w:rsid w:val="008904F9"/>
    <w:rsid w:val="00890E4C"/>
    <w:rsid w:val="00890E74"/>
    <w:rsid w:val="00892798"/>
    <w:rsid w:val="0089418F"/>
    <w:rsid w:val="00897C29"/>
    <w:rsid w:val="008A1A9C"/>
    <w:rsid w:val="008A4633"/>
    <w:rsid w:val="008A671B"/>
    <w:rsid w:val="008B032E"/>
    <w:rsid w:val="008C0FA2"/>
    <w:rsid w:val="008C2342"/>
    <w:rsid w:val="008C77B6"/>
    <w:rsid w:val="008D1B91"/>
    <w:rsid w:val="008D625A"/>
    <w:rsid w:val="008D724A"/>
    <w:rsid w:val="008E7A3E"/>
    <w:rsid w:val="008F41FD"/>
    <w:rsid w:val="008F4479"/>
    <w:rsid w:val="008F4BA0"/>
    <w:rsid w:val="00901726"/>
    <w:rsid w:val="00920E6A"/>
    <w:rsid w:val="00931816"/>
    <w:rsid w:val="00932C71"/>
    <w:rsid w:val="009509D5"/>
    <w:rsid w:val="009538F5"/>
    <w:rsid w:val="00957187"/>
    <w:rsid w:val="00960255"/>
    <w:rsid w:val="009603E1"/>
    <w:rsid w:val="00961C9D"/>
    <w:rsid w:val="00963065"/>
    <w:rsid w:val="0097151F"/>
    <w:rsid w:val="00973777"/>
    <w:rsid w:val="00976E78"/>
    <w:rsid w:val="009775C0"/>
    <w:rsid w:val="00981F23"/>
    <w:rsid w:val="00990634"/>
    <w:rsid w:val="00991733"/>
    <w:rsid w:val="00992078"/>
    <w:rsid w:val="00992BE3"/>
    <w:rsid w:val="009A1467"/>
    <w:rsid w:val="009A6464"/>
    <w:rsid w:val="009B69F5"/>
    <w:rsid w:val="009C5FF7"/>
    <w:rsid w:val="009C6292"/>
    <w:rsid w:val="009D15DB"/>
    <w:rsid w:val="009D3133"/>
    <w:rsid w:val="009E160D"/>
    <w:rsid w:val="009F1CBB"/>
    <w:rsid w:val="009F3305"/>
    <w:rsid w:val="009F6FB2"/>
    <w:rsid w:val="00A071C0"/>
    <w:rsid w:val="00A22670"/>
    <w:rsid w:val="00A24B35"/>
    <w:rsid w:val="00A271BA"/>
    <w:rsid w:val="00A27F86"/>
    <w:rsid w:val="00A431C6"/>
    <w:rsid w:val="00A54315"/>
    <w:rsid w:val="00A60FBC"/>
    <w:rsid w:val="00A65C0B"/>
    <w:rsid w:val="00A776BA"/>
    <w:rsid w:val="00A81FD2"/>
    <w:rsid w:val="00A8441A"/>
    <w:rsid w:val="00A8674A"/>
    <w:rsid w:val="00A96E24"/>
    <w:rsid w:val="00AA6F6E"/>
    <w:rsid w:val="00AB122B"/>
    <w:rsid w:val="00AB21B0"/>
    <w:rsid w:val="00AB48D3"/>
    <w:rsid w:val="00AE0243"/>
    <w:rsid w:val="00AE1BAD"/>
    <w:rsid w:val="00AE2124"/>
    <w:rsid w:val="00AE24BC"/>
    <w:rsid w:val="00AE3E3F"/>
    <w:rsid w:val="00AE5228"/>
    <w:rsid w:val="00AF2516"/>
    <w:rsid w:val="00AF4760"/>
    <w:rsid w:val="00AF55D4"/>
    <w:rsid w:val="00B0505F"/>
    <w:rsid w:val="00B05C2D"/>
    <w:rsid w:val="00B12933"/>
    <w:rsid w:val="00B12B88"/>
    <w:rsid w:val="00B137E0"/>
    <w:rsid w:val="00B13BC8"/>
    <w:rsid w:val="00B24662"/>
    <w:rsid w:val="00B3569C"/>
    <w:rsid w:val="00B43676"/>
    <w:rsid w:val="00B5602D"/>
    <w:rsid w:val="00B60125"/>
    <w:rsid w:val="00B60E95"/>
    <w:rsid w:val="00B6656B"/>
    <w:rsid w:val="00B71625"/>
    <w:rsid w:val="00B75C54"/>
    <w:rsid w:val="00B8710E"/>
    <w:rsid w:val="00B92A93"/>
    <w:rsid w:val="00BA17A8"/>
    <w:rsid w:val="00BA3C33"/>
    <w:rsid w:val="00BB0878"/>
    <w:rsid w:val="00BB1879"/>
    <w:rsid w:val="00BB7715"/>
    <w:rsid w:val="00BC0ABE"/>
    <w:rsid w:val="00BC30DB"/>
    <w:rsid w:val="00BC64FF"/>
    <w:rsid w:val="00BC7C37"/>
    <w:rsid w:val="00BD2244"/>
    <w:rsid w:val="00BE6472"/>
    <w:rsid w:val="00BF29B8"/>
    <w:rsid w:val="00BF46EA"/>
    <w:rsid w:val="00C07769"/>
    <w:rsid w:val="00C07D05"/>
    <w:rsid w:val="00C10856"/>
    <w:rsid w:val="00C203FA"/>
    <w:rsid w:val="00C244F5"/>
    <w:rsid w:val="00C30642"/>
    <w:rsid w:val="00C3164F"/>
    <w:rsid w:val="00C31B5E"/>
    <w:rsid w:val="00C34D3E"/>
    <w:rsid w:val="00C35B37"/>
    <w:rsid w:val="00C3747A"/>
    <w:rsid w:val="00C37F29"/>
    <w:rsid w:val="00C54C82"/>
    <w:rsid w:val="00C56DCC"/>
    <w:rsid w:val="00C57075"/>
    <w:rsid w:val="00C72AFE"/>
    <w:rsid w:val="00C747D1"/>
    <w:rsid w:val="00C81619"/>
    <w:rsid w:val="00CA013C"/>
    <w:rsid w:val="00CA6D6D"/>
    <w:rsid w:val="00CC7A4E"/>
    <w:rsid w:val="00CD1359"/>
    <w:rsid w:val="00CD1BBC"/>
    <w:rsid w:val="00CD4C83"/>
    <w:rsid w:val="00CE08B9"/>
    <w:rsid w:val="00D01EDC"/>
    <w:rsid w:val="00D078AA"/>
    <w:rsid w:val="00D10058"/>
    <w:rsid w:val="00D11978"/>
    <w:rsid w:val="00D15E30"/>
    <w:rsid w:val="00D16129"/>
    <w:rsid w:val="00D25DBD"/>
    <w:rsid w:val="00D26929"/>
    <w:rsid w:val="00D30CBD"/>
    <w:rsid w:val="00D30D9E"/>
    <w:rsid w:val="00D33404"/>
    <w:rsid w:val="00D33908"/>
    <w:rsid w:val="00D354F2"/>
    <w:rsid w:val="00D36C30"/>
    <w:rsid w:val="00D37C90"/>
    <w:rsid w:val="00D43A8C"/>
    <w:rsid w:val="00D53072"/>
    <w:rsid w:val="00D61A4E"/>
    <w:rsid w:val="00D634EA"/>
    <w:rsid w:val="00D713A1"/>
    <w:rsid w:val="00D77956"/>
    <w:rsid w:val="00D80F0C"/>
    <w:rsid w:val="00D92077"/>
    <w:rsid w:val="00D951E2"/>
    <w:rsid w:val="00D9565A"/>
    <w:rsid w:val="00DB2337"/>
    <w:rsid w:val="00DB47EF"/>
    <w:rsid w:val="00DB5F87"/>
    <w:rsid w:val="00DB699B"/>
    <w:rsid w:val="00DC0376"/>
    <w:rsid w:val="00DC099B"/>
    <w:rsid w:val="00DC2BE5"/>
    <w:rsid w:val="00DD4CD4"/>
    <w:rsid w:val="00DD65A2"/>
    <w:rsid w:val="00DD6770"/>
    <w:rsid w:val="00DE0749"/>
    <w:rsid w:val="00DE1CE2"/>
    <w:rsid w:val="00DF1210"/>
    <w:rsid w:val="00DF31E9"/>
    <w:rsid w:val="00DF400D"/>
    <w:rsid w:val="00DF5C23"/>
    <w:rsid w:val="00E01DAD"/>
    <w:rsid w:val="00E021DC"/>
    <w:rsid w:val="00E03F91"/>
    <w:rsid w:val="00E064EF"/>
    <w:rsid w:val="00E064F2"/>
    <w:rsid w:val="00E0717B"/>
    <w:rsid w:val="00E15598"/>
    <w:rsid w:val="00E20353"/>
    <w:rsid w:val="00E20D65"/>
    <w:rsid w:val="00E353A2"/>
    <w:rsid w:val="00E36881"/>
    <w:rsid w:val="00E42E4C"/>
    <w:rsid w:val="00E460C6"/>
    <w:rsid w:val="00E47013"/>
    <w:rsid w:val="00E541F9"/>
    <w:rsid w:val="00E57B79"/>
    <w:rsid w:val="00E63419"/>
    <w:rsid w:val="00E64496"/>
    <w:rsid w:val="00E72115"/>
    <w:rsid w:val="00E8051E"/>
    <w:rsid w:val="00E8322E"/>
    <w:rsid w:val="00E903E0"/>
    <w:rsid w:val="00EA1115"/>
    <w:rsid w:val="00EA39EB"/>
    <w:rsid w:val="00EA58CE"/>
    <w:rsid w:val="00EB33FF"/>
    <w:rsid w:val="00EB3D1A"/>
    <w:rsid w:val="00EC2759"/>
    <w:rsid w:val="00EC7106"/>
    <w:rsid w:val="00ED0120"/>
    <w:rsid w:val="00ED2A48"/>
    <w:rsid w:val="00ED3BBA"/>
    <w:rsid w:val="00ED4E12"/>
    <w:rsid w:val="00EE051B"/>
    <w:rsid w:val="00EE54B4"/>
    <w:rsid w:val="00EF1AD8"/>
    <w:rsid w:val="00EF2B5C"/>
    <w:rsid w:val="00EF7794"/>
    <w:rsid w:val="00F02046"/>
    <w:rsid w:val="00F053D8"/>
    <w:rsid w:val="00F07888"/>
    <w:rsid w:val="00F1313D"/>
    <w:rsid w:val="00F201E7"/>
    <w:rsid w:val="00F204E0"/>
    <w:rsid w:val="00F20B16"/>
    <w:rsid w:val="00F21C79"/>
    <w:rsid w:val="00F238C9"/>
    <w:rsid w:val="00F23CA5"/>
    <w:rsid w:val="00F277AA"/>
    <w:rsid w:val="00F31955"/>
    <w:rsid w:val="00F34C06"/>
    <w:rsid w:val="00F43EA3"/>
    <w:rsid w:val="00F50C55"/>
    <w:rsid w:val="00F57FFB"/>
    <w:rsid w:val="00F601E6"/>
    <w:rsid w:val="00F73954"/>
    <w:rsid w:val="00F94060"/>
    <w:rsid w:val="00FA56F6"/>
    <w:rsid w:val="00FB329D"/>
    <w:rsid w:val="00FC27E3"/>
    <w:rsid w:val="00FC74C7"/>
    <w:rsid w:val="00FD451D"/>
    <w:rsid w:val="00FD5B22"/>
    <w:rsid w:val="00FE16C0"/>
    <w:rsid w:val="00FE1B0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AE11409"/>
  <w14:defaultImageDpi w14:val="300"/>
  <w15:docId w15:val="{F10AC7F4-B77D-FA40-9AE1-BB29B0FDD0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aliases w:val="Normal/Card"/>
    <w:qFormat/>
    <w:rsid w:val="004C66D8"/>
    <w:pPr>
      <w:spacing w:after="160" w:line="259" w:lineRule="auto"/>
    </w:pPr>
    <w:rPr>
      <w:rFonts w:ascii="Calibri" w:hAnsi="Calibri"/>
      <w:sz w:val="22"/>
    </w:rPr>
  </w:style>
  <w:style w:type="paragraph" w:styleId="Heading1">
    <w:name w:val="heading 1"/>
    <w:aliases w:val="Pocket"/>
    <w:basedOn w:val="Normal"/>
    <w:next w:val="Normal"/>
    <w:link w:val="Heading1Char"/>
    <w:uiPriority w:val="9"/>
    <w:qFormat/>
    <w:rsid w:val="004C66D8"/>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4C66D8"/>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4C66D8"/>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Big card,Normal Tag,small text,body,heading 2,Heading 2 Char2 Char,Heading 2 Char1 Char Char, Ch,Ch,No Spacing4,No Spacing21,CD - Cite,no read,No Spacing211,No Spacing12,No Spacing2111,No Spacing11111,ta,No Spacing111111,small space,TAG,Ta"/>
    <w:basedOn w:val="Normal"/>
    <w:next w:val="Normal"/>
    <w:link w:val="Heading4Char"/>
    <w:uiPriority w:val="9"/>
    <w:unhideWhenUsed/>
    <w:qFormat/>
    <w:rsid w:val="004C66D8"/>
    <w:pPr>
      <w:keepNext/>
      <w:keepLines/>
      <w:spacing w:before="40" w:after="0"/>
      <w:outlineLvl w:val="3"/>
    </w:pPr>
    <w:rPr>
      <w:rFonts w:eastAsiaTheme="majorEastAsia" w:cstheme="majorBidi"/>
      <w:b/>
      <w:bCs/>
      <w:sz w:val="26"/>
      <w:szCs w:val="26"/>
    </w:rPr>
  </w:style>
  <w:style w:type="character" w:default="1" w:styleId="DefaultParagraphFont">
    <w:name w:val="Default Paragraph Font"/>
    <w:uiPriority w:val="1"/>
    <w:semiHidden/>
    <w:unhideWhenUsed/>
    <w:rsid w:val="004C66D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C66D8"/>
  </w:style>
  <w:style w:type="character" w:customStyle="1" w:styleId="Heading1Char">
    <w:name w:val="Heading 1 Char"/>
    <w:aliases w:val="Pocket Char"/>
    <w:basedOn w:val="DefaultParagraphFont"/>
    <w:link w:val="Heading1"/>
    <w:uiPriority w:val="9"/>
    <w:rsid w:val="004C66D8"/>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4C66D8"/>
    <w:rPr>
      <w:rFonts w:ascii="Calibri" w:eastAsiaTheme="majorEastAsia" w:hAnsi="Calibri" w:cstheme="majorBidi"/>
      <w:b/>
      <w:bCs/>
      <w:sz w:val="44"/>
      <w:szCs w:val="44"/>
      <w:u w:val="double"/>
    </w:rPr>
  </w:style>
  <w:style w:type="character" w:customStyle="1" w:styleId="Heading3Char">
    <w:name w:val="Heading 3 Char"/>
    <w:aliases w:val="Block Char"/>
    <w:basedOn w:val="DefaultParagraphFont"/>
    <w:link w:val="Heading3"/>
    <w:uiPriority w:val="9"/>
    <w:rsid w:val="004C66D8"/>
    <w:rPr>
      <w:rFonts w:ascii="Calibri" w:eastAsiaTheme="majorEastAsia" w:hAnsi="Calibri" w:cstheme="majorBidi"/>
      <w:b/>
      <w:bCs/>
      <w:sz w:val="32"/>
      <w:szCs w:val="32"/>
      <w:u w:val="single"/>
    </w:rPr>
  </w:style>
  <w:style w:type="character" w:customStyle="1" w:styleId="Heading4Char">
    <w:name w:val="Heading 4 Char"/>
    <w:aliases w:val="Tag Char,Big card Char,Normal Tag Char,small text Char,body Char,heading 2 Char,Heading 2 Char2 Char Char,Heading 2 Char1 Char Char Char, Ch Char,Ch Char,No Spacing4 Char,No Spacing21 Char,CD - Cite Char,no read Char,No Spacing211 Char"/>
    <w:basedOn w:val="DefaultParagraphFont"/>
    <w:link w:val="Heading4"/>
    <w:uiPriority w:val="9"/>
    <w:rsid w:val="004C66D8"/>
    <w:rPr>
      <w:rFonts w:ascii="Calibri" w:eastAsiaTheme="majorEastAsia" w:hAnsi="Calibri" w:cstheme="majorBidi"/>
      <w:b/>
      <w:bCs/>
      <w:sz w:val="26"/>
      <w:szCs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1"/>
    <w:qFormat/>
    <w:rsid w:val="004C66D8"/>
    <w:rPr>
      <w:b/>
      <w:sz w:val="26"/>
      <w:u w:val="none"/>
    </w:rPr>
  </w:style>
  <w:style w:type="character" w:customStyle="1" w:styleId="StyleUnderline">
    <w:name w:val="Style Underline"/>
    <w:aliases w:val="Underline,Style Bold Underline,Intense Emphasis1,apple-style-span + 6 pt,Kern at 16 pt,Intense Emphasis11,Intense Emphasis111,Intense Emphasis1111,Intense Emphasis2,HHeading 3 + 12 pt,Cards + Font: 12 pt Char,Bold Cite Char,ci,c,Bold,Bo"/>
    <w:basedOn w:val="DefaultParagraphFont"/>
    <w:uiPriority w:val="1"/>
    <w:qFormat/>
    <w:rsid w:val="004C66D8"/>
    <w:rPr>
      <w:b w:val="0"/>
      <w:sz w:val="22"/>
      <w:u w:val="single"/>
    </w:rPr>
  </w:style>
  <w:style w:type="character" w:styleId="Emphasis">
    <w:name w:val="Emphasis"/>
    <w:aliases w:val="Evidence,Minimized,minimized,Highlighted,tag2,Size 10,emphasis in card,Underlined,CD Card,ED - Tag,emphasis,Bold Underline,Emphasis!!,small,Qualifications,normal card text,Shrunk,qualifications in card,qualifications,bold underline,Style1,s,B"/>
    <w:basedOn w:val="DefaultParagraphFont"/>
    <w:link w:val="textbold"/>
    <w:uiPriority w:val="20"/>
    <w:qFormat/>
    <w:rsid w:val="004C66D8"/>
    <w:rPr>
      <w:rFonts w:ascii="Calibri" w:hAnsi="Calibri"/>
      <w:b/>
      <w:i w:val="0"/>
      <w:iCs/>
      <w:sz w:val="22"/>
      <w:u w:val="single"/>
      <w:bdr w:val="none" w:sz="0" w:space="0" w:color="auto"/>
    </w:rPr>
  </w:style>
  <w:style w:type="character" w:styleId="FollowedHyperlink">
    <w:name w:val="FollowedHyperlink"/>
    <w:basedOn w:val="DefaultParagraphFont"/>
    <w:uiPriority w:val="99"/>
    <w:semiHidden/>
    <w:unhideWhenUsed/>
    <w:rsid w:val="004C66D8"/>
    <w:rPr>
      <w:color w:val="auto"/>
      <w:u w:val="none"/>
    </w:rPr>
  </w:style>
  <w:style w:type="character" w:styleId="Hyperlink">
    <w:name w:val="Hyperlink"/>
    <w:aliases w:val="Read,Important,heading 1 (block title),Card Text,Internet Link,Analytic Text,Internet link,Char Char1,Block Char1,No Underline Char1,Char Char Char Char Char Char Char Char1,Text 7 Char1,Tags v 2 Char1,Heading 3 Char1 Char1,Heading 3 Char2"/>
    <w:basedOn w:val="DefaultParagraphFont"/>
    <w:uiPriority w:val="99"/>
    <w:unhideWhenUsed/>
    <w:rsid w:val="004C66D8"/>
    <w:rPr>
      <w:color w:val="auto"/>
      <w:u w:val="none"/>
    </w:rPr>
  </w:style>
  <w:style w:type="paragraph" w:styleId="DocumentMap">
    <w:name w:val="Document Map"/>
    <w:basedOn w:val="Normal"/>
    <w:link w:val="DocumentMapChar"/>
    <w:uiPriority w:val="99"/>
    <w:semiHidden/>
    <w:unhideWhenUsed/>
    <w:rsid w:val="004C66D8"/>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4C66D8"/>
    <w:rPr>
      <w:rFonts w:ascii="Lucida Grande" w:hAnsi="Lucida Grande" w:cs="Lucida Grande"/>
    </w:rPr>
  </w:style>
  <w:style w:type="paragraph" w:customStyle="1" w:styleId="textbold">
    <w:name w:val="text bold"/>
    <w:basedOn w:val="Normal"/>
    <w:link w:val="Emphasis"/>
    <w:autoRedefine/>
    <w:uiPriority w:val="20"/>
    <w:qFormat/>
    <w:rsid w:val="002045D8"/>
    <w:pPr>
      <w:pBdr>
        <w:top w:val="single" w:sz="18" w:space="0" w:color="auto"/>
        <w:left w:val="single" w:sz="18" w:space="0" w:color="auto"/>
        <w:bottom w:val="single" w:sz="18" w:space="0" w:color="auto"/>
        <w:right w:val="single" w:sz="18" w:space="0" w:color="auto"/>
      </w:pBdr>
      <w:ind w:left="720"/>
      <w:jc w:val="both"/>
    </w:pPr>
    <w:rPr>
      <w:b/>
      <w:iCs/>
      <w:u w:val="single"/>
    </w:rPr>
  </w:style>
  <w:style w:type="character" w:styleId="UnresolvedMention">
    <w:name w:val="Unresolved Mention"/>
    <w:basedOn w:val="DefaultParagraphFont"/>
    <w:uiPriority w:val="99"/>
    <w:rsid w:val="002045D8"/>
    <w:rPr>
      <w:color w:val="605E5C"/>
      <w:shd w:val="clear" w:color="auto" w:fill="E1DFDD"/>
    </w:rPr>
  </w:style>
  <w:style w:type="paragraph" w:customStyle="1" w:styleId="UnderlinePara">
    <w:name w:val="Underline Para"/>
    <w:basedOn w:val="Normal"/>
    <w:uiPriority w:val="1"/>
    <w:qFormat/>
    <w:rsid w:val="00BB7715"/>
    <w:pPr>
      <w:widowControl w:val="0"/>
      <w:suppressAutoHyphens/>
      <w:spacing w:after="200"/>
      <w:contextualSpacing/>
    </w:pPr>
    <w:rPr>
      <w:rFonts w:asciiTheme="minorHAnsi" w:hAnsiTheme="minorHAnsi"/>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brookings.edu/research/the-twilight-of-the-liberal-world-order/" TargetMode="External"/><Relationship Id="rId21" Type="http://schemas.openxmlformats.org/officeDocument/2006/relationships/hyperlink" Target="https://www.theguardian.com/us-news/2018/jul/11/nato-summit-donald-trump-says-germany-is-captive-of-russians" TargetMode="External"/><Relationship Id="rId42" Type="http://schemas.openxmlformats.org/officeDocument/2006/relationships/hyperlink" Target="https://qz.com/928236/the-word-science-has-disappeared-from-the-mission-statement-of-the-epas-office-of-science-and-technology/" TargetMode="External"/><Relationship Id="rId47" Type="http://schemas.openxmlformats.org/officeDocument/2006/relationships/hyperlink" Target="https://qz.com/695759/stephen-hawking-was-asked-to-explain-the-phenomenon-of-trump-couldnt/" TargetMode="External"/><Relationship Id="rId63" Type="http://schemas.openxmlformats.org/officeDocument/2006/relationships/hyperlink" Target="http://unfccc.int/paris_agreement/items/9444.php" TargetMode="External"/><Relationship Id="rId68" Type="http://schemas.openxmlformats.org/officeDocument/2006/relationships/hyperlink" Target="https://apnews.com/f89a55b6fcd0428eab02a6f41b24776b/Analysts:-Leaving-climate-deal-likely-wouldn't-add-US-jobs?utm_campaign=SocialFlow&amp;utm_source=Twitter&amp;utm_medium=AP_Politics" TargetMode="External"/><Relationship Id="rId84" Type="http://schemas.openxmlformats.org/officeDocument/2006/relationships/hyperlink" Target="http://100days.envirodatagov.org/changing-the-digital-climate/" TargetMode="External"/><Relationship Id="rId89" Type="http://schemas.openxmlformats.org/officeDocument/2006/relationships/hyperlink" Target="https://thinkprogress.org/climate-related-disasters-record-cost-040b418ddb5f/" TargetMode="External"/><Relationship Id="rId16" Type="http://schemas.openxmlformats.org/officeDocument/2006/relationships/hyperlink" Target="https://www.nytimes.com/2018/07/11/world/europe/germany-merkel-russia-trump-nato.html" TargetMode="External"/><Relationship Id="rId11" Type="http://schemas.openxmlformats.org/officeDocument/2006/relationships/hyperlink" Target="https://www.washingtonpost.com/opinions/global-opinions/trump-has-put-america-in-the-worst-of-all-possible-worlds/2018/05/11/ff68940c-5553-11e8-9c91-7dab596e8252_story.html?noredirect=on&amp;utm_term=.388e128f00ce" TargetMode="External"/><Relationship Id="rId32" Type="http://schemas.openxmlformats.org/officeDocument/2006/relationships/hyperlink" Target="https://www.vox.com/world/2018/4/19/17257158/trump-state-department-tillerson-new-yorker" TargetMode="External"/><Relationship Id="rId37" Type="http://schemas.openxmlformats.org/officeDocument/2006/relationships/hyperlink" Target="https://qz.com/317243/nasa-scientists-want-to-colonize-venus-with-giant-floating-cities/" TargetMode="External"/><Relationship Id="rId53" Type="http://schemas.openxmlformats.org/officeDocument/2006/relationships/hyperlink" Target="https://www.nytimes.com/2017/10/09/climate/clean-power-plan.html" TargetMode="External"/><Relationship Id="rId58" Type="http://schemas.openxmlformats.org/officeDocument/2006/relationships/hyperlink" Target="https://www.eenews.net/stories/1060026242" TargetMode="External"/><Relationship Id="rId74" Type="http://schemas.openxmlformats.org/officeDocument/2006/relationships/hyperlink" Target="https://www.washingtonpost.com/news/energy-environment/wp/2016/11/11/trump-has-vowed-to-kill-the-clean-power-plan-heres-how-he-might-and-might-not-succeed/?utm_term=.93bb434340e9" TargetMode="External"/><Relationship Id="rId79" Type="http://schemas.openxmlformats.org/officeDocument/2006/relationships/hyperlink" Target="https://www.foreignaffairs.com/articles/united-states/2016-12-20/trouble-ceding-climate-leadership-china" TargetMode="External"/><Relationship Id="rId5" Type="http://schemas.openxmlformats.org/officeDocument/2006/relationships/numbering" Target="numbering.xml"/><Relationship Id="rId90" Type="http://schemas.openxmlformats.org/officeDocument/2006/relationships/hyperlink" Target="https://www.bloomberg.com/news/articles/2018-06-28/america-s-about-to-miss-a-big-obama-era-climate-goal-as-trump-dismantles-policies" TargetMode="External"/><Relationship Id="rId95" Type="http://schemas.openxmlformats.org/officeDocument/2006/relationships/hyperlink" Target="https://thinkgrowth.org/the-next-big-healthcare-innovation-won-t-be-a-miracle-drug-35683cabd4c4" TargetMode="External"/><Relationship Id="rId22" Type="http://schemas.openxmlformats.org/officeDocument/2006/relationships/hyperlink" Target="https://www.nbcnews.com/politics/white-house/trump-made-mess-it-wasn-t-accident-he-won-t-n891941" TargetMode="External"/><Relationship Id="rId27" Type="http://schemas.openxmlformats.org/officeDocument/2006/relationships/hyperlink" Target="https://www.bloomberg.com/news/articles/2018-07-24/burned-once-by-trump-china-s-xi-wary-about-fresh-trade-talks" TargetMode="External"/><Relationship Id="rId43" Type="http://schemas.openxmlformats.org/officeDocument/2006/relationships/hyperlink" Target="https://www.washingtonpost.com/news/energy-environment/wp/2017/04/28/epa-website-removes-climate-science-site-from-public-view-after-two-decades" TargetMode="External"/><Relationship Id="rId48" Type="http://schemas.openxmlformats.org/officeDocument/2006/relationships/hyperlink" Target="https://www.nytimes.com/2018/06/28/climate/anthony-kennedy-supreme-court-environment.html" TargetMode="External"/><Relationship Id="rId64" Type="http://schemas.openxmlformats.org/officeDocument/2006/relationships/hyperlink" Target="https://www.cfr.org/interview/global-climate-policy-after-paris" TargetMode="External"/><Relationship Id="rId69" Type="http://schemas.openxmlformats.org/officeDocument/2006/relationships/hyperlink" Target="http://www.climatecentral.org/news/trump-could-abandon-paris-climate-agreement-20711" TargetMode="External"/><Relationship Id="rId80" Type="http://schemas.openxmlformats.org/officeDocument/2006/relationships/hyperlink" Target="https://www.ft.com/content/585f1946-45e2-11e7-8519-9f94ee97d996" TargetMode="External"/><Relationship Id="rId85" Type="http://schemas.openxmlformats.org/officeDocument/2006/relationships/hyperlink" Target="https://thinkprogress.org/white-house-deletes-climate-change-from-website-b424fcc25af8/" TargetMode="External"/><Relationship Id="rId3" Type="http://schemas.openxmlformats.org/officeDocument/2006/relationships/customXml" Target="../customXml/item3.xml"/><Relationship Id="rId12" Type="http://schemas.openxmlformats.org/officeDocument/2006/relationships/hyperlink" Target="http://studies.aljazeera.net/en/reports/2018/04/cost-trumpism-policy-middle-east-180415101912584.html" TargetMode="External"/><Relationship Id="rId17" Type="http://schemas.openxmlformats.org/officeDocument/2006/relationships/hyperlink" Target="https://www.theguardian.com/world/2018/jul/11/donald-trump-tells-nato-allies-to-spend-4-of-gdp-on-defence" TargetMode="External"/><Relationship Id="rId25" Type="http://schemas.openxmlformats.org/officeDocument/2006/relationships/hyperlink" Target="http://foreignpolicy.com/2017/02/27/u-s-allies-are-learning-that-trumps-america-is-not-the-indispensable-nation" TargetMode="External"/><Relationship Id="rId33" Type="http://schemas.openxmlformats.org/officeDocument/2006/relationships/hyperlink" Target="https://www.nytimes.com/2018/06/16/business/tariffs-trade-war.html" TargetMode="External"/><Relationship Id="rId38" Type="http://schemas.openxmlformats.org/officeDocument/2006/relationships/hyperlink" Target="https://qz.com/978138/epa-chief-scott-pruitt-dismissed-12-scientists-from-a-review-board-and-wants-to-replace-them-with-corporate-members/" TargetMode="External"/><Relationship Id="rId46" Type="http://schemas.openxmlformats.org/officeDocument/2006/relationships/hyperlink" Target="https://qz.com/888632/in-2011-scott-pruitt-received-a-letter-from-devon-energy-put-his-government-letterhead-on-it-and-sent-it-to-the-epa/" TargetMode="External"/><Relationship Id="rId59" Type="http://schemas.openxmlformats.org/officeDocument/2006/relationships/hyperlink" Target="https://www.oyez.org/cases/2018/17-71" TargetMode="External"/><Relationship Id="rId67" Type="http://schemas.openxmlformats.org/officeDocument/2006/relationships/hyperlink" Target="http://www.npr.org/sections/thetwo-way/2017/03/16/520399205/trumps-budget-slashes-climate-change-funding" TargetMode="External"/><Relationship Id="rId20" Type="http://schemas.openxmlformats.org/officeDocument/2006/relationships/hyperlink" Target="https://www.cnn.com/2016/01/12/europe/putin-merkel-scared-dog/index.html" TargetMode="External"/><Relationship Id="rId41" Type="http://schemas.openxmlformats.org/officeDocument/2006/relationships/hyperlink" Target="https://qz.com/893890/the-epa-was-placed-under-a-gag-order-by-the-trump-white-house/" TargetMode="External"/><Relationship Id="rId54" Type="http://schemas.openxmlformats.org/officeDocument/2006/relationships/hyperlink" Target="https://www.nytimes.com/2018/04/27/climate/epa-emissions-california.html" TargetMode="External"/><Relationship Id="rId62" Type="http://schemas.openxmlformats.org/officeDocument/2006/relationships/hyperlink" Target="https://www.cfr.org/donald-trump" TargetMode="External"/><Relationship Id="rId70" Type="http://schemas.openxmlformats.org/officeDocument/2006/relationships/hyperlink" Target="http://unfccc.int/essential_background/convention/items/6036.php" TargetMode="External"/><Relationship Id="rId75" Type="http://schemas.openxmlformats.org/officeDocument/2006/relationships/hyperlink" Target="http://tv.fusion.net/story/396486/trumps-war-on-climate-action-propels-states-into-battle/" TargetMode="External"/><Relationship Id="rId83" Type="http://schemas.openxmlformats.org/officeDocument/2006/relationships/hyperlink" Target="https://qz.com/891201/hackers-were-downloading-government-climate-data-and-storing-it-on-european-servers-as-trump-was-being-inaugurated/" TargetMode="External"/><Relationship Id="rId88" Type="http://schemas.openxmlformats.org/officeDocument/2006/relationships/hyperlink" Target="https://www.epa.gov/statelocalenergy" TargetMode="External"/><Relationship Id="rId91" Type="http://schemas.openxmlformats.org/officeDocument/2006/relationships/hyperlink" Target="https://www.politico.com/newsletters/morning-agriculture/2018/03/02/ag-exports-could-be-the-losers-in-trump-tariffs-121586" TargetMode="External"/><Relationship Id="rId9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http://blogs.lse.ac.uk/usappblog/2018/07/13/donald-trump-is-fulfilling-campaign-promises-to-vladimir-putin/" TargetMode="External"/><Relationship Id="rId23" Type="http://schemas.openxmlformats.org/officeDocument/2006/relationships/hyperlink" Target="https://www.nbcnews.com/politics/white-house/trump-putin-questions-abound-ahead-helsinki-meeting-n891606" TargetMode="External"/><Relationship Id="rId28" Type="http://schemas.openxmlformats.org/officeDocument/2006/relationships/hyperlink" Target="https://abcnews.go.com/Politics/trump-putin-meeting-low-point-us-russia-relations/story?id=56509445" TargetMode="External"/><Relationship Id="rId36" Type="http://schemas.openxmlformats.org/officeDocument/2006/relationships/hyperlink" Target="http://www.bbc.com/news/science-environment-40461726" TargetMode="External"/><Relationship Id="rId49" Type="http://schemas.openxmlformats.org/officeDocument/2006/relationships/hyperlink" Target="https://www.nytimes.com/2018/06/27/us/politics/anthony-kennedy-career.html?hp&amp;action=click&amp;pgtype=Homepage&amp;clickSource=story-heading&amp;module=span-ab-top-region&amp;region=top-news&amp;WT.nav=top-news" TargetMode="External"/><Relationship Id="rId57" Type="http://schemas.openxmlformats.org/officeDocument/2006/relationships/hyperlink" Target="https://www.law.cornell.edu/wex/chevron_deference" TargetMode="External"/><Relationship Id="rId10" Type="http://schemas.openxmlformats.org/officeDocument/2006/relationships/hyperlink" Target="http://observer.com/2017/12/president-trump-inherited-a-hegemon-in-decline-inflicted-more-damage/" TargetMode="External"/><Relationship Id="rId31" Type="http://schemas.openxmlformats.org/officeDocument/2006/relationships/hyperlink" Target="https://foreignpolicy.com/2018/07/02/the-eu-and-nato-and-trump-oh-my/" TargetMode="External"/><Relationship Id="rId44" Type="http://schemas.openxmlformats.org/officeDocument/2006/relationships/hyperlink" Target="https://qz.com/817354/scientists-have-been-forecasting-that-burning-fossil-fuels-will-cause-climate-change-as-early-as-1882/" TargetMode="External"/><Relationship Id="rId52" Type="http://schemas.openxmlformats.org/officeDocument/2006/relationships/hyperlink" Target="https://www.nrdc.org/experts/david-doniger/what-will-supreme-courts-latest-climate-change-case-mean" TargetMode="External"/><Relationship Id="rId60" Type="http://schemas.openxmlformats.org/officeDocument/2006/relationships/hyperlink" Target="https://www.cfr.org/backgrounder/consequences-leaving-paris-agreement" TargetMode="External"/><Relationship Id="rId65" Type="http://schemas.openxmlformats.org/officeDocument/2006/relationships/hyperlink" Target="https://www.nytimes.com/2017/06/01/climate/trump-paris-climate-agreement.html?action=Click&amp;contentCollection=BreakingNews&amp;contentID=65382243&amp;pgtype=article" TargetMode="External"/><Relationship Id="rId73" Type="http://schemas.openxmlformats.org/officeDocument/2006/relationships/hyperlink" Target="https://www.washingtonpost.com/local/public-safety/appeals-court-considers-obamas-climate-change-plan/2016/09/27/55226324-8417-11e6-92c2-14b64f3d453f_story.html?utm_term=.00ec0d2a88c4" TargetMode="External"/><Relationship Id="rId78" Type="http://schemas.openxmlformats.org/officeDocument/2006/relationships/hyperlink" Target="https://www.cfr.org/blog-post/trumps-catastrophic-climate-decision-imperils-planet-and-hastens-american-decline" TargetMode="External"/><Relationship Id="rId81" Type="http://schemas.openxmlformats.org/officeDocument/2006/relationships/hyperlink" Target="https://www.cfr.org/blog-post/how-save-mission-innovation" TargetMode="External"/><Relationship Id="rId86" Type="http://schemas.openxmlformats.org/officeDocument/2006/relationships/hyperlink" Target="https://thinkprogress.org/state-department-obama-climate-websites-taken-down-4f484df27a20/" TargetMode="External"/><Relationship Id="rId94" Type="http://schemas.openxmlformats.org/officeDocument/2006/relationships/hyperlink" Target="https://www.theatlantic.com/international/archive/2018/03/trump-terrorism-iraq-syria-al-qaeda-isis/554333/" TargetMode="External"/><Relationship Id="rId4" Type="http://schemas.openxmlformats.org/officeDocument/2006/relationships/customXml" Target="../customXml/item4.xml"/><Relationship Id="rId9" Type="http://schemas.openxmlformats.org/officeDocument/2006/relationships/hyperlink" Target="https://www.theatlantic.com/magazine/archive/2017/10/is-trump-ending-the-american-era/537888/" TargetMode="External"/><Relationship Id="rId13" Type="http://schemas.openxmlformats.org/officeDocument/2006/relationships/hyperlink" Target="http://studies.aljazeera.net/en/reports/2018/04/cost-trumpism-policy-middle-east-180415101912584.html" TargetMode="External"/><Relationship Id="rId18" Type="http://schemas.openxmlformats.org/officeDocument/2006/relationships/hyperlink" Target="https://www.theguardian.com/us-news/2017/aug/04/full-transcript-of-trumps-phone-call-with-australian-prime-minister-malcolm-turnbull" TargetMode="External"/><Relationship Id="rId39" Type="http://schemas.openxmlformats.org/officeDocument/2006/relationships/hyperlink" Target="http://www.pbs.org/newshour/bb/epa-launches-program-challenge-climate-science/" TargetMode="External"/><Relationship Id="rId34" Type="http://schemas.openxmlformats.org/officeDocument/2006/relationships/hyperlink" Target="http://www.the-american-interest.com/2016/11/14/trump-and-the-world/" TargetMode="External"/><Relationship Id="rId50" Type="http://schemas.openxmlformats.org/officeDocument/2006/relationships/hyperlink" Target="https://www.nytimes.com/2007/04/03/washington/03scotus.html" TargetMode="External"/><Relationship Id="rId55" Type="http://schemas.openxmlformats.org/officeDocument/2006/relationships/hyperlink" Target="https://www.law.cornell.edu/supct/html/04-1034.ZS.html" TargetMode="External"/><Relationship Id="rId76" Type="http://schemas.openxmlformats.org/officeDocument/2006/relationships/hyperlink" Target="https://www.ft.com/content/145ec84c-4086-11e7-9d56-25f963e998b2" TargetMode="External"/><Relationship Id="rId97" Type="http://schemas.openxmlformats.org/officeDocument/2006/relationships/theme" Target="theme/theme1.xml"/><Relationship Id="rId7" Type="http://schemas.openxmlformats.org/officeDocument/2006/relationships/settings" Target="settings.xml"/><Relationship Id="rId71" Type="http://schemas.openxmlformats.org/officeDocument/2006/relationships/hyperlink" Target="https://fas.org/sgp/crs/misc/R44145.pdf" TargetMode="External"/><Relationship Id="rId92" Type="http://schemas.openxmlformats.org/officeDocument/2006/relationships/hyperlink" Target="https://www.bloomberg.com/view/articles/2018-07-22/world-s-most-powerful-app-is-squandering-its-lead" TargetMode="External"/><Relationship Id="rId2" Type="http://schemas.openxmlformats.org/officeDocument/2006/relationships/customXml" Target="../customXml/item2.xml"/><Relationship Id="rId29" Type="http://schemas.openxmlformats.org/officeDocument/2006/relationships/hyperlink" Target="http://www.latimes.com/nation/la-fg-us-mexico-20180702-story.htmls" TargetMode="External"/><Relationship Id="rId24" Type="http://schemas.openxmlformats.org/officeDocument/2006/relationships/hyperlink" Target="https://www.nbcnews.com/video/trump-seemingly-accepts-putin-s-powerful-2016-meddling-denial-1278511171857" TargetMode="External"/><Relationship Id="rId40" Type="http://schemas.openxmlformats.org/officeDocument/2006/relationships/hyperlink" Target="https://qz.com/978138/epa-chief-scott-pruitt-dismissed-12-scientists-from-a-review-board-and-wants-to-replace-them-with-corporate-members/" TargetMode="External"/><Relationship Id="rId45" Type="http://schemas.openxmlformats.org/officeDocument/2006/relationships/hyperlink" Target="https://qz.com/929392/on-scott-pruitt-and-co2-what-happens-when-science-becomes-a-matter-of-belief/" TargetMode="External"/><Relationship Id="rId66" Type="http://schemas.openxmlformats.org/officeDocument/2006/relationships/hyperlink" Target="https://www.whitehouse.gov/america-first-energy" TargetMode="External"/><Relationship Id="rId87" Type="http://schemas.openxmlformats.org/officeDocument/2006/relationships/hyperlink" Target="https://web.archive.org/web/20170413052024/https://www.epa.gov/statelocalclimate" TargetMode="External"/><Relationship Id="rId61" Type="http://schemas.openxmlformats.org/officeDocument/2006/relationships/hyperlink" Target="https://www.nytimes.com/2017/06/01/climate/trump-paris-climate-agreement.html?action=Click&amp;contentCollection=BreakingNews&amp;contentID=65382243&amp;pgtype=article" TargetMode="External"/><Relationship Id="rId82" Type="http://schemas.openxmlformats.org/officeDocument/2006/relationships/hyperlink" Target="https://thinkprogress.org/year-in-trump-climate-government-websites-fc32d497c4c1/" TargetMode="External"/><Relationship Id="rId19" Type="http://schemas.openxmlformats.org/officeDocument/2006/relationships/hyperlink" Target="https://www.washingtonpost.com/world/europe/merkels-government-faces-internal-rebellion-over-immigration-in-germany/2018/06/18/69efe4e6-70bc-11e8-b4d8-eaf78d4c544c_story.html?utm_term=.6ab3c7e81dd2" TargetMode="External"/><Relationship Id="rId14" Type="http://schemas.openxmlformats.org/officeDocument/2006/relationships/hyperlink" Target="http://studies.aljazeera.net/en/reports/2018/04/cost-trumpism-policy-middle-east-180415101912584.html" TargetMode="External"/><Relationship Id="rId30" Type="http://schemas.openxmlformats.org/officeDocument/2006/relationships/hyperlink" Target="https://foreignpolicy.com/2018/06/21/india-is-the-latest-front-in-trumps-endless-trade-war/" TargetMode="External"/><Relationship Id="rId35" Type="http://schemas.openxmlformats.org/officeDocument/2006/relationships/hyperlink" Target="https://qz.com/1020528/stephen-hawking-donald-trumps-climate-change-policies-spell-disaster-for-the-planet/" TargetMode="External"/><Relationship Id="rId56" Type="http://schemas.openxmlformats.org/officeDocument/2006/relationships/hyperlink" Target="https://www.nytimes.com/2018/06/14/climate/pruitt-clean-air-water-rollbacks.html?rref=collection%2Fbyline%2Fcoral-davenport&amp;action=click&amp;contentCollection=undefined&amp;region=stream&amp;module=stream_unit&amp;version=latest&amp;contentPlacement=3&amp;pgtype=collection" TargetMode="External"/><Relationship Id="rId77" Type="http://schemas.openxmlformats.org/officeDocument/2006/relationships/hyperlink" Target="https://www.nytimes.com/2017/05/31/climate/trump-quits-paris-climate-accord.html?hp&amp;action=click&amp;pgtype=Homepage&amp;clickSource=story-heading&amp;module=first-column-region&amp;region=top-news&amp;WT.nav=top-news" TargetMode="External"/><Relationship Id="rId8" Type="http://schemas.openxmlformats.org/officeDocument/2006/relationships/webSettings" Target="webSettings.xml"/><Relationship Id="rId51" Type="http://schemas.openxmlformats.org/officeDocument/2006/relationships/hyperlink" Target="https://www.nytimes.com/2017/10/10/climate/epa-clean-power-plan.html" TargetMode="External"/><Relationship Id="rId72" Type="http://schemas.openxmlformats.org/officeDocument/2006/relationships/hyperlink" Target="https://www.theatlantic.com/science/archive/2017/03/trump-climate-eo/520986/" TargetMode="External"/><Relationship Id="rId93" Type="http://schemas.openxmlformats.org/officeDocument/2006/relationships/hyperlink" Target="https://www.cnn.com/2018/04/23/opinions/trump-travel-ban-fuels-terrorism-clapper-geltzer-olsen/index.htm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mikeshackelford/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2.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9BDF69A6-D4B3-D64E-A510-242D7D8CF4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47</TotalTime>
  <Pages>76</Pages>
  <Words>45966</Words>
  <Characters>262009</Characters>
  <Application>Microsoft Office Word</Application>
  <DocSecurity>0</DocSecurity>
  <Lines>2183</Lines>
  <Paragraphs>614</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307361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Microsoft Office User</dc:creator>
  <cp:keywords>5.2</cp:keywords>
  <dc:description/>
  <cp:lastModifiedBy>Microsoft Office User</cp:lastModifiedBy>
  <cp:revision>16</cp:revision>
  <dcterms:created xsi:type="dcterms:W3CDTF">2018-07-24T16:44:00Z</dcterms:created>
  <dcterms:modified xsi:type="dcterms:W3CDTF">2018-07-28T03:33:00Z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